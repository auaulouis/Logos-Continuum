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D1787" w14:textId="77777777" w:rsidR="00FB0141" w:rsidRPr="0081708E" w:rsidRDefault="00FB0141" w:rsidP="00FB0141">
      <w:pPr>
        <w:pStyle w:val="Heading1"/>
        <w:rPr>
          <w:rFonts w:asciiTheme="minorHAnsi" w:hAnsiTheme="minorHAnsi" w:cstheme="minorHAnsi"/>
        </w:rPr>
      </w:pPr>
      <w:r w:rsidRPr="0081708E">
        <w:rPr>
          <w:rFonts w:asciiTheme="minorHAnsi" w:hAnsiTheme="minorHAnsi" w:cstheme="minorHAnsi"/>
        </w:rPr>
        <w:t>JG NEG</w:t>
      </w:r>
    </w:p>
    <w:p w14:paraId="2D6C3F68" w14:textId="77777777" w:rsidR="00FB0141" w:rsidRPr="0081708E" w:rsidRDefault="00FB0141" w:rsidP="00FB0141">
      <w:pPr>
        <w:pStyle w:val="Heading2"/>
        <w:rPr>
          <w:rFonts w:asciiTheme="minorHAnsi" w:hAnsiTheme="minorHAnsi" w:cstheme="minorHAnsi"/>
        </w:rPr>
      </w:pPr>
      <w:r w:rsidRPr="0081708E">
        <w:rPr>
          <w:rFonts w:asciiTheme="minorHAnsi" w:hAnsiTheme="minorHAnsi" w:cstheme="minorHAnsi"/>
        </w:rPr>
        <w:t>Adv Cp</w:t>
      </w:r>
    </w:p>
    <w:p w14:paraId="2CC93673" w14:textId="77777777" w:rsidR="00FB0141" w:rsidRDefault="00FB0141" w:rsidP="00FB0141">
      <w:pPr>
        <w:pStyle w:val="Heading3"/>
        <w:rPr>
          <w:rFonts w:asciiTheme="minorHAnsi" w:hAnsiTheme="minorHAnsi" w:cstheme="minorHAnsi"/>
        </w:rPr>
      </w:pPr>
      <w:r w:rsidRPr="0081708E">
        <w:rPr>
          <w:rFonts w:asciiTheme="minorHAnsi" w:hAnsiTheme="minorHAnsi" w:cstheme="minorHAnsi"/>
        </w:rPr>
        <w:t>Worker Welfare CP</w:t>
      </w:r>
    </w:p>
    <w:p w14:paraId="3E3AA00F"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The United States federal government should rule that antitrust law should regulate at least employers that have monopsony power.</w:t>
      </w:r>
    </w:p>
    <w:p w14:paraId="6A1B47D2"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 xml:space="preserve">Replacing </w:t>
      </w:r>
      <w:r w:rsidRPr="0081708E">
        <w:rPr>
          <w:rFonts w:asciiTheme="minorHAnsi" w:hAnsiTheme="minorHAnsi" w:cstheme="minorHAnsi"/>
          <w:u w:val="single"/>
        </w:rPr>
        <w:t>consumer welfare</w:t>
      </w:r>
      <w:r w:rsidRPr="0081708E">
        <w:rPr>
          <w:rFonts w:asciiTheme="minorHAnsi" w:hAnsiTheme="minorHAnsi" w:cstheme="minorHAnsi"/>
        </w:rPr>
        <w:t xml:space="preserve"> with </w:t>
      </w:r>
      <w:r w:rsidRPr="0081708E">
        <w:rPr>
          <w:rFonts w:asciiTheme="minorHAnsi" w:hAnsiTheme="minorHAnsi" w:cstheme="minorHAnsi"/>
          <w:u w:val="single"/>
        </w:rPr>
        <w:t>worker considerations</w:t>
      </w:r>
      <w:r w:rsidRPr="0081708E">
        <w:rPr>
          <w:rFonts w:asciiTheme="minorHAnsi" w:hAnsiTheme="minorHAnsi" w:cstheme="minorHAnsi"/>
        </w:rPr>
        <w:t xml:space="preserve"> lets labor win---alternatives </w:t>
      </w:r>
      <w:r w:rsidRPr="0081708E">
        <w:rPr>
          <w:rFonts w:asciiTheme="minorHAnsi" w:hAnsiTheme="minorHAnsi" w:cstheme="minorHAnsi"/>
          <w:u w:val="single"/>
        </w:rPr>
        <w:t>legalize exploitation</w:t>
      </w:r>
      <w:r w:rsidRPr="0081708E">
        <w:rPr>
          <w:rFonts w:asciiTheme="minorHAnsi" w:hAnsiTheme="minorHAnsi" w:cstheme="minorHAnsi"/>
        </w:rPr>
        <w:t xml:space="preserve"> and </w:t>
      </w:r>
      <w:r w:rsidRPr="0081708E">
        <w:rPr>
          <w:rFonts w:asciiTheme="minorHAnsi" w:hAnsiTheme="minorHAnsi" w:cstheme="minorHAnsi"/>
          <w:u w:val="single"/>
        </w:rPr>
        <w:t>ban collective bargaining</w:t>
      </w:r>
      <w:r w:rsidRPr="0081708E">
        <w:rPr>
          <w:rFonts w:asciiTheme="minorHAnsi" w:hAnsiTheme="minorHAnsi" w:cstheme="minorHAnsi"/>
        </w:rPr>
        <w:t>.</w:t>
      </w:r>
    </w:p>
    <w:p w14:paraId="339F4477"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Firat </w:t>
      </w:r>
      <w:r w:rsidRPr="0081708E">
        <w:rPr>
          <w:rStyle w:val="Style13ptBold"/>
          <w:rFonts w:asciiTheme="minorHAnsi" w:hAnsiTheme="minorHAnsi" w:cstheme="minorHAnsi"/>
        </w:rPr>
        <w:t>Cengiz 20</w:t>
      </w:r>
      <w:r w:rsidRPr="0081708E">
        <w:rPr>
          <w:rFonts w:asciiTheme="minorHAnsi" w:hAnsiTheme="minorHAnsi" w:cstheme="minorHAnsi"/>
        </w:rPr>
        <w:t xml:space="preserve">. School of Law and Social Justice, University of Liverpool. "The conflict between market competition and worker solidarity: moving from consumer to a citizen welfare standard in competition law". Cambridge Core. 10-8-2020. https://www.cambridge.org/core/journals/legal-studies/article/conflict-between-market-competition-and-worker-solidarity-moving-from-consumer-to-a-citizen-welfare-standard-in-competition-law/6E783D1FC4BAB5605DFABCD17FBE3F35 </w:t>
      </w:r>
    </w:p>
    <w:p w14:paraId="001268C5" w14:textId="77777777" w:rsidR="00FB0141" w:rsidRPr="0081708E" w:rsidRDefault="00FB0141" w:rsidP="00FB0141">
      <w:pPr>
        <w:rPr>
          <w:rFonts w:asciiTheme="minorHAnsi" w:hAnsiTheme="minorHAnsi" w:cstheme="minorHAnsi"/>
          <w:sz w:val="16"/>
          <w:szCs w:val="16"/>
        </w:rPr>
      </w:pPr>
      <w:r w:rsidRPr="0081708E">
        <w:rPr>
          <w:rFonts w:asciiTheme="minorHAnsi" w:hAnsiTheme="minorHAnsi" w:cstheme="minorHAnsi"/>
          <w:sz w:val="16"/>
          <w:szCs w:val="16"/>
        </w:rPr>
        <w:t xml:space="preserve">Introduction </w:t>
      </w:r>
    </w:p>
    <w:p w14:paraId="5D49F161" w14:textId="77777777" w:rsidR="00FB0141" w:rsidRPr="0081708E" w:rsidRDefault="00FB0141" w:rsidP="00FB0141">
      <w:pPr>
        <w:rPr>
          <w:rFonts w:asciiTheme="minorHAnsi" w:hAnsiTheme="minorHAnsi" w:cstheme="minorHAnsi"/>
          <w:sz w:val="16"/>
        </w:rPr>
      </w:pPr>
      <w:r w:rsidRPr="0081708E">
        <w:rPr>
          <w:rFonts w:asciiTheme="minorHAnsi" w:hAnsiTheme="minorHAnsi" w:cstheme="minorHAnsi"/>
          <w:sz w:val="16"/>
        </w:rPr>
        <w:t xml:space="preserve">This paper offers a critical investigation of the law and economics of competition law enforcement in conflicts between workers and employers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European Union (hereinafter EU) and the </w:t>
      </w:r>
      <w:r w:rsidRPr="0081708E">
        <w:rPr>
          <w:rStyle w:val="Emphasis"/>
          <w:rFonts w:asciiTheme="minorHAnsi" w:hAnsiTheme="minorHAnsi" w:cstheme="minorHAnsi"/>
          <w:highlight w:val="cyan"/>
        </w:rPr>
        <w:t>US</w:t>
      </w:r>
      <w:r w:rsidRPr="0081708E">
        <w:rPr>
          <w:rFonts w:asciiTheme="minorHAnsi" w:hAnsiTheme="minorHAnsi" w:cstheme="minorHAnsi"/>
          <w:sz w:val="16"/>
        </w:rPr>
        <w:t xml:space="preserve">. In such cases </w:t>
      </w:r>
      <w:r w:rsidRPr="0081708E">
        <w:rPr>
          <w:rStyle w:val="StyleUnderline"/>
          <w:rFonts w:asciiTheme="minorHAnsi" w:hAnsiTheme="minorHAnsi" w:cstheme="minorHAnsi"/>
          <w:highlight w:val="cyan"/>
        </w:rPr>
        <w:t>competition law</w:t>
      </w:r>
      <w:r w:rsidRPr="0081708E">
        <w:rPr>
          <w:rStyle w:val="StyleUnderline"/>
          <w:rFonts w:asciiTheme="minorHAnsi" w:hAnsiTheme="minorHAnsi" w:cstheme="minorHAnsi"/>
        </w:rPr>
        <w:t xml:space="preserve"> comes into direct </w:t>
      </w:r>
      <w:r w:rsidRPr="0081708E">
        <w:rPr>
          <w:rStyle w:val="StyleUnderline"/>
          <w:rFonts w:asciiTheme="minorHAnsi" w:hAnsiTheme="minorHAnsi" w:cstheme="minorHAnsi"/>
          <w:highlight w:val="cyan"/>
        </w:rPr>
        <w:t>conflict with</w:t>
      </w:r>
      <w:r w:rsidRPr="0081708E">
        <w:rPr>
          <w:rFonts w:asciiTheme="minorHAnsi" w:hAnsiTheme="minorHAnsi" w:cstheme="minorHAnsi"/>
          <w:sz w:val="16"/>
        </w:rPr>
        <w:t xml:space="preserve"> the principle of </w:t>
      </w:r>
      <w:r w:rsidRPr="0081708E">
        <w:rPr>
          <w:rStyle w:val="Emphasis"/>
          <w:rFonts w:asciiTheme="minorHAnsi" w:hAnsiTheme="minorHAnsi" w:cstheme="minorHAnsi"/>
          <w:highlight w:val="cyan"/>
        </w:rPr>
        <w:t>worker solidarity</w:t>
      </w:r>
      <w:r w:rsidRPr="0081708E">
        <w:rPr>
          <w:rFonts w:asciiTheme="minorHAnsi" w:hAnsiTheme="minorHAnsi" w:cstheme="minorHAnsi"/>
          <w:sz w:val="16"/>
        </w:rPr>
        <w:t xml:space="preserve">: according to the principle of market competition individuals are expected to take independent economic decisions and actions, whereas workers need to take collective economic actions and decisions to protect their interests. This </w:t>
      </w:r>
      <w:r w:rsidRPr="0081708E">
        <w:rPr>
          <w:rStyle w:val="StyleUnderline"/>
          <w:rFonts w:asciiTheme="minorHAnsi" w:hAnsiTheme="minorHAnsi" w:cstheme="minorHAnsi"/>
        </w:rPr>
        <w:t>conflict is particularly obvious in the</w:t>
      </w:r>
      <w:r w:rsidRPr="0081708E">
        <w:rPr>
          <w:rFonts w:asciiTheme="minorHAnsi" w:hAnsiTheme="minorHAnsi" w:cstheme="minorHAnsi"/>
          <w:sz w:val="16"/>
        </w:rPr>
        <w:t xml:space="preserve"> context of the so-called </w:t>
      </w:r>
      <w:r w:rsidRPr="0081708E">
        <w:rPr>
          <w:rStyle w:val="StyleUnderline"/>
          <w:rFonts w:asciiTheme="minorHAnsi" w:hAnsiTheme="minorHAnsi" w:cstheme="minorHAnsi"/>
        </w:rPr>
        <w:t>gig economy</w:t>
      </w:r>
      <w:r w:rsidRPr="0081708E">
        <w:rPr>
          <w:rFonts w:asciiTheme="minorHAnsi" w:hAnsiTheme="minorHAnsi" w:cstheme="minorHAnsi"/>
          <w:sz w:val="16"/>
        </w:rPr>
        <w:t xml:space="preserve">,1 in which </w:t>
      </w:r>
      <w:r w:rsidRPr="0081708E">
        <w:rPr>
          <w:rStyle w:val="StyleUnderline"/>
          <w:rFonts w:asciiTheme="minorHAnsi" w:hAnsiTheme="minorHAnsi" w:cstheme="minorHAnsi"/>
        </w:rPr>
        <w:t>employers keep casualised workers at legal arms’ length to reduce labour and regulatory costs</w:t>
      </w:r>
      <w:r w:rsidRPr="0081708E">
        <w:rPr>
          <w:rFonts w:asciiTheme="minorHAnsi" w:hAnsiTheme="minorHAnsi" w:cstheme="minorHAnsi"/>
          <w:sz w:val="16"/>
        </w:rPr>
        <w:t xml:space="preserve">.2 </w:t>
      </w:r>
      <w:r w:rsidRPr="0081708E">
        <w:rPr>
          <w:rStyle w:val="Emphasis"/>
          <w:rFonts w:asciiTheme="minorHAnsi" w:hAnsiTheme="minorHAnsi" w:cstheme="minorHAnsi"/>
          <w:highlight w:val="cyan"/>
        </w:rPr>
        <w:t>If gig workers take collective action</w:t>
      </w:r>
      <w:r w:rsidRPr="0081708E">
        <w:rPr>
          <w:rFonts w:asciiTheme="minorHAnsi" w:hAnsiTheme="minorHAnsi" w:cstheme="minorHAnsi"/>
          <w:sz w:val="16"/>
        </w:rPr>
        <w:t xml:space="preserve"> against their working conditions, </w:t>
      </w:r>
      <w:r w:rsidRPr="0081708E">
        <w:rPr>
          <w:rStyle w:val="Emphasis"/>
          <w:rFonts w:asciiTheme="minorHAnsi" w:hAnsiTheme="minorHAnsi" w:cstheme="minorHAnsi"/>
          <w:highlight w:val="cyan"/>
        </w:rPr>
        <w:t>they</w:t>
      </w:r>
      <w:r w:rsidRPr="0081708E">
        <w:rPr>
          <w:rStyle w:val="Emphasis"/>
          <w:rFonts w:asciiTheme="minorHAnsi" w:hAnsiTheme="minorHAnsi" w:cstheme="minorHAnsi"/>
        </w:rPr>
        <w:t xml:space="preserve"> might </w:t>
      </w:r>
      <w:r w:rsidRPr="0081708E">
        <w:rPr>
          <w:rStyle w:val="Emphasis"/>
          <w:rFonts w:asciiTheme="minorHAnsi" w:hAnsiTheme="minorHAnsi" w:cstheme="minorHAnsi"/>
          <w:highlight w:val="cyan"/>
        </w:rPr>
        <w:t>face attack from competition law</w:t>
      </w:r>
      <w:r w:rsidRPr="0081708E">
        <w:rPr>
          <w:rStyle w:val="StyleUnderline"/>
          <w:rFonts w:asciiTheme="minorHAnsi" w:hAnsiTheme="minorHAnsi" w:cstheme="minorHAnsi"/>
        </w:rPr>
        <w:t>, because legally they might be considered independent service providers</w:t>
      </w:r>
      <w:r w:rsidRPr="0081708E">
        <w:rPr>
          <w:rFonts w:asciiTheme="minorHAnsi" w:hAnsiTheme="minorHAnsi" w:cstheme="minorHAnsi"/>
          <w:sz w:val="16"/>
        </w:rPr>
        <w:t>, rather than workers.3</w:t>
      </w:r>
    </w:p>
    <w:p w14:paraId="78BE0FB2" w14:textId="77777777" w:rsidR="00FB0141" w:rsidRPr="0081708E" w:rsidRDefault="00FB0141" w:rsidP="00FB0141">
      <w:pPr>
        <w:rPr>
          <w:rFonts w:asciiTheme="minorHAnsi" w:hAnsiTheme="minorHAnsi" w:cstheme="minorHAnsi"/>
          <w:sz w:val="16"/>
        </w:rPr>
      </w:pPr>
      <w:r w:rsidRPr="0081708E">
        <w:rPr>
          <w:rFonts w:asciiTheme="minorHAnsi" w:hAnsiTheme="minorHAnsi" w:cstheme="minorHAnsi"/>
          <w:sz w:val="16"/>
        </w:rPr>
        <w:t xml:space="preserve">The legal conundrum facing gig workers has become an increasingly popular subject in the law and economics literature.4 Nevertheless, </w:t>
      </w:r>
      <w:r w:rsidRPr="0081708E">
        <w:rPr>
          <w:rStyle w:val="StyleUnderline"/>
          <w:rFonts w:asciiTheme="minorHAnsi" w:hAnsiTheme="minorHAnsi" w:cstheme="minorHAnsi"/>
        </w:rPr>
        <w:t>the</w:t>
      </w:r>
      <w:r w:rsidRPr="0081708E">
        <w:rPr>
          <w:rFonts w:asciiTheme="minorHAnsi" w:hAnsiTheme="minorHAnsi" w:cstheme="minorHAnsi"/>
          <w:sz w:val="16"/>
        </w:rPr>
        <w:t xml:space="preserve"> more </w:t>
      </w:r>
      <w:r w:rsidRPr="0081708E">
        <w:rPr>
          <w:rStyle w:val="StyleUnderline"/>
          <w:rFonts w:asciiTheme="minorHAnsi" w:hAnsiTheme="minorHAnsi" w:cstheme="minorHAnsi"/>
        </w:rPr>
        <w:t>fundamental question of how</w:t>
      </w:r>
      <w:r w:rsidRPr="0081708E">
        <w:rPr>
          <w:rFonts w:asciiTheme="minorHAnsi" w:hAnsiTheme="minorHAnsi" w:cstheme="minorHAnsi"/>
          <w:sz w:val="16"/>
        </w:rPr>
        <w:t xml:space="preserve"> the enforcement of </w:t>
      </w:r>
      <w:r w:rsidRPr="0081708E">
        <w:rPr>
          <w:rStyle w:val="StyleUnderline"/>
          <w:rFonts w:asciiTheme="minorHAnsi" w:hAnsiTheme="minorHAnsi" w:cstheme="minorHAnsi"/>
        </w:rPr>
        <w:t>competition rules affects</w:t>
      </w:r>
      <w:r w:rsidRPr="0081708E">
        <w:rPr>
          <w:rFonts w:asciiTheme="minorHAnsi" w:hAnsiTheme="minorHAnsi" w:cstheme="minorHAnsi"/>
          <w:sz w:val="16"/>
        </w:rPr>
        <w:t xml:space="preserve"> the overall position of </w:t>
      </w:r>
      <w:r w:rsidRPr="0081708E">
        <w:rPr>
          <w:rStyle w:val="Emphasis"/>
          <w:rFonts w:asciiTheme="minorHAnsi" w:hAnsiTheme="minorHAnsi" w:cstheme="minorHAnsi"/>
        </w:rPr>
        <w:t>workers</w:t>
      </w:r>
      <w:r w:rsidRPr="0081708E">
        <w:rPr>
          <w:rFonts w:asciiTheme="minorHAnsi" w:hAnsiTheme="minorHAnsi" w:cstheme="minorHAnsi"/>
          <w:sz w:val="16"/>
        </w:rPr>
        <w:t xml:space="preserve"> beyond the limited case of the gig economy remains largely unexplored. This paper aims to investigate this broader </w:t>
      </w:r>
      <w:r w:rsidRPr="0081708E">
        <w:rPr>
          <w:rStyle w:val="StyleUnderline"/>
          <w:rFonts w:asciiTheme="minorHAnsi" w:hAnsiTheme="minorHAnsi" w:cstheme="minorHAnsi"/>
        </w:rPr>
        <w:t>and</w:t>
      </w:r>
      <w:r w:rsidRPr="0081708E">
        <w:rPr>
          <w:rFonts w:asciiTheme="minorHAnsi" w:hAnsiTheme="minorHAnsi" w:cstheme="minorHAnsi"/>
          <w:sz w:val="16"/>
        </w:rPr>
        <w:t xml:space="preserve"> more fundamental question. In order to provide a sufficiently global answer, the paper focuses on the legal positions of the EU and US, as the leading competition law jurisdictions and primary competition policy exporters.5 The EU–US comparison shows that despite the slightly different legal tests applied in these polities, </w:t>
      </w:r>
      <w:r w:rsidRPr="0081708E">
        <w:rPr>
          <w:rStyle w:val="StyleUnderline"/>
          <w:rFonts w:asciiTheme="minorHAnsi" w:hAnsiTheme="minorHAnsi" w:cstheme="minorHAnsi"/>
        </w:rPr>
        <w:t>competition rules constitute</w:t>
      </w:r>
      <w:r w:rsidRPr="0081708E">
        <w:rPr>
          <w:rFonts w:asciiTheme="minorHAnsi" w:hAnsiTheme="minorHAnsi" w:cstheme="minorHAnsi"/>
          <w:sz w:val="16"/>
        </w:rPr>
        <w:t xml:space="preserve"> nearly equally </w:t>
      </w:r>
      <w:r w:rsidRPr="0081708E">
        <w:rPr>
          <w:rStyle w:val="Emphasis"/>
          <w:rFonts w:asciiTheme="minorHAnsi" w:hAnsiTheme="minorHAnsi" w:cstheme="minorHAnsi"/>
        </w:rPr>
        <w:t>disciplining mechanisms against collective worker action</w:t>
      </w:r>
      <w:r w:rsidRPr="0081708E">
        <w:rPr>
          <w:rFonts w:asciiTheme="minorHAnsi" w:hAnsiTheme="minorHAnsi" w:cstheme="minorHAnsi"/>
          <w:sz w:val="16"/>
        </w:rPr>
        <w:t xml:space="preserve"> on either side of the Atlantic.</w:t>
      </w:r>
    </w:p>
    <w:p w14:paraId="2E6D1800"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sz w:val="14"/>
        </w:rPr>
        <w:t xml:space="preserve">This paper also makes an original contribution to the emerging debate on whether and how </w:t>
      </w:r>
      <w:r w:rsidRPr="0081708E">
        <w:rPr>
          <w:rStyle w:val="StyleUnderline"/>
          <w:rFonts w:asciiTheme="minorHAnsi" w:hAnsiTheme="minorHAnsi" w:cstheme="minorHAnsi"/>
        </w:rPr>
        <w:t xml:space="preserve">competition law can contribute to </w:t>
      </w:r>
      <w:r w:rsidRPr="0081708E">
        <w:rPr>
          <w:rStyle w:val="Emphasis"/>
          <w:rFonts w:asciiTheme="minorHAnsi" w:hAnsiTheme="minorHAnsi" w:cstheme="minorHAnsi"/>
        </w:rPr>
        <w:t>wealth equality</w:t>
      </w:r>
      <w:r w:rsidRPr="0081708E">
        <w:rPr>
          <w:rFonts w:asciiTheme="minorHAnsi" w:hAnsiTheme="minorHAnsi" w:cstheme="minorHAnsi"/>
          <w:sz w:val="14"/>
        </w:rPr>
        <w:t xml:space="preserve"> between citizens in the post-2008 crisis economy. </w:t>
      </w:r>
      <w:r w:rsidRPr="0081708E">
        <w:rPr>
          <w:rStyle w:val="StyleUnderline"/>
          <w:rFonts w:asciiTheme="minorHAnsi" w:hAnsiTheme="minorHAnsi" w:cstheme="minorHAnsi"/>
        </w:rPr>
        <w:t>The existing debate on the competition law–equality relationship takes the ‘consumer welfare’ standard as its main reference point: it focuses exclusively on</w:t>
      </w:r>
      <w:r w:rsidRPr="0081708E">
        <w:rPr>
          <w:rFonts w:asciiTheme="minorHAnsi" w:hAnsiTheme="minorHAnsi" w:cstheme="minorHAnsi"/>
          <w:sz w:val="14"/>
        </w:rPr>
        <w:t xml:space="preserve"> the distribution of wealth between </w:t>
      </w:r>
      <w:r w:rsidRPr="0081708E">
        <w:rPr>
          <w:rStyle w:val="StyleUnderline"/>
          <w:rFonts w:asciiTheme="minorHAnsi" w:hAnsiTheme="minorHAnsi" w:cstheme="minorHAnsi"/>
        </w:rPr>
        <w:t>consumers and producers</w:t>
      </w:r>
      <w:r w:rsidRPr="0081708E">
        <w:rPr>
          <w:rFonts w:asciiTheme="minorHAnsi" w:hAnsiTheme="minorHAnsi" w:cstheme="minorHAnsi"/>
          <w:sz w:val="14"/>
        </w:rPr>
        <w:t xml:space="preserve">; as a result, </w:t>
      </w:r>
      <w:r w:rsidRPr="0081708E">
        <w:rPr>
          <w:rStyle w:val="Emphasis"/>
          <w:rFonts w:asciiTheme="minorHAnsi" w:hAnsiTheme="minorHAnsi" w:cstheme="minorHAnsi"/>
        </w:rPr>
        <w:t>it overlooks</w:t>
      </w:r>
      <w:r w:rsidRPr="0081708E">
        <w:rPr>
          <w:rStyle w:val="StyleUnderline"/>
          <w:rFonts w:asciiTheme="minorHAnsi" w:hAnsiTheme="minorHAnsi" w:cstheme="minorHAnsi"/>
        </w:rPr>
        <w:t xml:space="preserve"> the production process that takes place </w:t>
      </w:r>
      <w:r w:rsidRPr="0081708E">
        <w:rPr>
          <w:rStyle w:val="Emphasis"/>
          <w:rFonts w:asciiTheme="minorHAnsi" w:hAnsiTheme="minorHAnsi" w:cstheme="minorHAnsi"/>
        </w:rPr>
        <w:t>before</w:t>
      </w:r>
      <w:r w:rsidRPr="0081708E">
        <w:rPr>
          <w:rFonts w:asciiTheme="minorHAnsi" w:hAnsiTheme="minorHAnsi" w:cstheme="minorHAnsi"/>
          <w:sz w:val="14"/>
        </w:rPr>
        <w:t xml:space="preserve"> consumers meet products and services, </w:t>
      </w:r>
      <w:r w:rsidRPr="0081708E">
        <w:rPr>
          <w:rStyle w:val="StyleUnderline"/>
          <w:rFonts w:asciiTheme="minorHAnsi" w:hAnsiTheme="minorHAnsi" w:cstheme="minorHAnsi"/>
        </w:rPr>
        <w:t>and the</w:t>
      </w:r>
      <w:r w:rsidRPr="0081708E">
        <w:rPr>
          <w:rStyle w:val="Emphasis"/>
          <w:rFonts w:asciiTheme="minorHAnsi" w:hAnsiTheme="minorHAnsi" w:cstheme="minorHAnsi"/>
        </w:rPr>
        <w:t xml:space="preserve"> position of workers</w:t>
      </w:r>
      <w:r w:rsidRPr="0081708E">
        <w:rPr>
          <w:rStyle w:val="StyleUnderline"/>
          <w:rFonts w:asciiTheme="minorHAnsi" w:hAnsiTheme="minorHAnsi" w:cstheme="minorHAnsi"/>
        </w:rPr>
        <w:t xml:space="preserve"> within it</w:t>
      </w:r>
      <w:r w:rsidRPr="0081708E">
        <w:rPr>
          <w:rFonts w:asciiTheme="minorHAnsi" w:hAnsiTheme="minorHAnsi" w:cstheme="minorHAnsi"/>
          <w:sz w:val="14"/>
        </w:rPr>
        <w:t xml:space="preserve">.6 </w:t>
      </w:r>
      <w:r w:rsidRPr="0081708E">
        <w:rPr>
          <w:rStyle w:val="StyleUnderline"/>
          <w:rFonts w:asciiTheme="minorHAnsi" w:hAnsiTheme="minorHAnsi" w:cstheme="minorHAnsi"/>
        </w:rPr>
        <w:t>This is a natural result of competition law's reliance on</w:t>
      </w:r>
      <w:r w:rsidRPr="0081708E">
        <w:rPr>
          <w:rFonts w:asciiTheme="minorHAnsi" w:hAnsiTheme="minorHAnsi" w:cstheme="minorHAnsi"/>
          <w:sz w:val="14"/>
        </w:rPr>
        <w:t xml:space="preserve"> a limited area of </w:t>
      </w:r>
      <w:r w:rsidRPr="0081708E">
        <w:rPr>
          <w:rStyle w:val="Emphasis"/>
          <w:rFonts w:asciiTheme="minorHAnsi" w:hAnsiTheme="minorHAnsi" w:cstheme="minorHAnsi"/>
        </w:rPr>
        <w:t>neoclassical economics</w:t>
      </w:r>
      <w:r w:rsidRPr="0081708E">
        <w:rPr>
          <w:rFonts w:asciiTheme="minorHAnsi" w:hAnsiTheme="minorHAnsi" w:cstheme="minorHAnsi"/>
          <w:sz w:val="14"/>
        </w:rPr>
        <w:t xml:space="preserve"> called ‘equilibrium economics’ that understands efficiency exclusively as a market mechanism in which the price manifests itself where supply meets demand.7 Departing from the mainstream competition law and economics methodology, this paper builds its investigation on a holistic theoretical foundation, looking beyond equilibrium economics at labour exploitation theory as established in neoclassical as well as Marxian models. This analysis shows that despite standing at opposing ends of the political spectrum and whilst having some fundamental differences, </w:t>
      </w:r>
      <w:r w:rsidRPr="0081708E">
        <w:rPr>
          <w:rStyle w:val="StyleUnderline"/>
          <w:rFonts w:asciiTheme="minorHAnsi" w:hAnsiTheme="minorHAnsi" w:cstheme="minorHAnsi"/>
        </w:rPr>
        <w:t xml:space="preserve">Marxist and neoclassical models agree that </w:t>
      </w:r>
      <w:r w:rsidRPr="0081708E">
        <w:rPr>
          <w:rStyle w:val="Emphasis"/>
          <w:rFonts w:asciiTheme="minorHAnsi" w:hAnsiTheme="minorHAnsi" w:cstheme="minorHAnsi"/>
        </w:rPr>
        <w:t>collective worker action is economically beneficial and socially necessary</w:t>
      </w:r>
      <w:r w:rsidRPr="0081708E">
        <w:rPr>
          <w:rFonts w:asciiTheme="minorHAnsi" w:hAnsiTheme="minorHAnsi" w:cstheme="minorHAnsi"/>
          <w:sz w:val="14"/>
        </w:rPr>
        <w:t xml:space="preserve">. As a result, a critical analysis of the current legal situation on both sides of the Atlantic in light of this holistic framework illustrates how </w:t>
      </w:r>
      <w:r w:rsidRPr="0081708E">
        <w:rPr>
          <w:rStyle w:val="StyleUnderline"/>
          <w:rFonts w:asciiTheme="minorHAnsi" w:hAnsiTheme="minorHAnsi" w:cstheme="minorHAnsi"/>
          <w:highlight w:val="cyan"/>
        </w:rPr>
        <w:t>competition law's hostility towards collective worker action is</w:t>
      </w:r>
      <w:r w:rsidRPr="0081708E">
        <w:rPr>
          <w:rStyle w:val="StyleUnderline"/>
          <w:rFonts w:asciiTheme="minorHAnsi" w:hAnsiTheme="minorHAnsi" w:cstheme="minorHAnsi"/>
        </w:rPr>
        <w:t xml:space="preserve"> not only </w:t>
      </w:r>
      <w:r w:rsidRPr="0081708E">
        <w:rPr>
          <w:rStyle w:val="Emphasis"/>
          <w:rFonts w:asciiTheme="minorHAnsi" w:hAnsiTheme="minorHAnsi" w:cstheme="minorHAnsi"/>
          <w:highlight w:val="cyan"/>
        </w:rPr>
        <w:t>unjust</w:t>
      </w:r>
      <w:r w:rsidRPr="0081708E">
        <w:rPr>
          <w:rStyle w:val="StyleUnderline"/>
          <w:rFonts w:asciiTheme="minorHAnsi" w:hAnsiTheme="minorHAnsi" w:cstheme="minorHAnsi"/>
        </w:rPr>
        <w:t xml:space="preserve"> but also </w:t>
      </w:r>
      <w:r w:rsidRPr="0081708E">
        <w:rPr>
          <w:rStyle w:val="Emphasis"/>
          <w:rFonts w:asciiTheme="minorHAnsi" w:hAnsiTheme="minorHAnsi" w:cstheme="minorHAnsi"/>
        </w:rPr>
        <w:t>economically unsound</w:t>
      </w:r>
      <w:r w:rsidRPr="0081708E">
        <w:rPr>
          <w:rStyle w:val="StyleUnderline"/>
          <w:rFonts w:asciiTheme="minorHAnsi" w:hAnsiTheme="minorHAnsi" w:cstheme="minorHAnsi"/>
        </w:rPr>
        <w:t>.</w:t>
      </w:r>
    </w:p>
    <w:p w14:paraId="2A3E870D" w14:textId="77777777" w:rsidR="00FB0141" w:rsidRPr="0081708E" w:rsidRDefault="00FB0141" w:rsidP="00FB0141">
      <w:pPr>
        <w:rPr>
          <w:rFonts w:asciiTheme="minorHAnsi" w:hAnsiTheme="minorHAnsi" w:cstheme="minorHAnsi"/>
          <w:sz w:val="16"/>
        </w:rPr>
      </w:pPr>
      <w:r w:rsidRPr="0081708E">
        <w:rPr>
          <w:rFonts w:asciiTheme="minorHAnsi" w:hAnsiTheme="minorHAnsi" w:cstheme="minorHAnsi"/>
          <w:sz w:val="16"/>
        </w:rPr>
        <w:t xml:space="preserve">This paper demonstrates that </w:t>
      </w:r>
      <w:r w:rsidRPr="0081708E">
        <w:rPr>
          <w:rStyle w:val="StyleUnderline"/>
          <w:rFonts w:asciiTheme="minorHAnsi" w:hAnsiTheme="minorHAnsi" w:cstheme="minorHAnsi"/>
          <w:highlight w:val="cyan"/>
        </w:rPr>
        <w:t xml:space="preserve">the </w:t>
      </w:r>
      <w:r w:rsidRPr="0081708E">
        <w:rPr>
          <w:rStyle w:val="Emphasis"/>
          <w:rFonts w:asciiTheme="minorHAnsi" w:hAnsiTheme="minorHAnsi" w:cstheme="minorHAnsi"/>
        </w:rPr>
        <w:t>key</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problem</w:t>
      </w:r>
      <w:r w:rsidRPr="0081708E">
        <w:rPr>
          <w:rStyle w:val="StyleUnderline"/>
          <w:rFonts w:asciiTheme="minorHAnsi" w:hAnsiTheme="minorHAnsi" w:cstheme="minorHAnsi"/>
        </w:rPr>
        <w:t xml:space="preserve"> in competition law's treatment of labour </w:t>
      </w:r>
      <w:r w:rsidRPr="0081708E">
        <w:rPr>
          <w:rStyle w:val="StyleUnderline"/>
          <w:rFonts w:asciiTheme="minorHAnsi" w:hAnsiTheme="minorHAnsi" w:cstheme="minorHAnsi"/>
          <w:highlight w:val="cyan"/>
        </w:rPr>
        <w:t>stems from</w:t>
      </w:r>
      <w:r w:rsidRPr="0081708E">
        <w:rPr>
          <w:rStyle w:val="StyleUnderline"/>
          <w:rFonts w:asciiTheme="minorHAnsi" w:hAnsiTheme="minorHAnsi" w:cstheme="minorHAnsi"/>
        </w:rPr>
        <w:t xml:space="preserve"> </w:t>
      </w:r>
      <w:r w:rsidRPr="0081708E">
        <w:rPr>
          <w:rFonts w:asciiTheme="minorHAnsi" w:hAnsiTheme="minorHAnsi" w:cstheme="minorHAnsi"/>
          <w:sz w:val="16"/>
        </w:rPr>
        <w:t xml:space="preserve">the application of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consumer welfare</w:t>
      </w:r>
      <w:r w:rsidRPr="0081708E">
        <w:rPr>
          <w:rStyle w:val="Emphasis"/>
          <w:rFonts w:asciiTheme="minorHAnsi" w:hAnsiTheme="minorHAnsi" w:cstheme="minorHAnsi"/>
        </w:rPr>
        <w:t xml:space="preserve"> standard</w:t>
      </w:r>
      <w:r w:rsidRPr="0081708E">
        <w:rPr>
          <w:rFonts w:asciiTheme="minorHAnsi" w:hAnsiTheme="minorHAnsi" w:cstheme="minorHAnsi"/>
          <w:sz w:val="16"/>
        </w:rPr>
        <w:t xml:space="preserve"> in cases involving the competition–solidarity conflict </w:t>
      </w:r>
      <w:r w:rsidRPr="0081708E">
        <w:rPr>
          <w:rStyle w:val="StyleUnderline"/>
          <w:rFonts w:asciiTheme="minorHAnsi" w:hAnsiTheme="minorHAnsi" w:cstheme="minorHAnsi"/>
          <w:highlight w:val="cyan"/>
        </w:rPr>
        <w:t xml:space="preserve">without paying </w:t>
      </w:r>
      <w:r w:rsidRPr="0081708E">
        <w:rPr>
          <w:rStyle w:val="StyleUnderline"/>
          <w:rFonts w:asciiTheme="minorHAnsi" w:hAnsiTheme="minorHAnsi" w:cstheme="minorHAnsi"/>
        </w:rPr>
        <w:t xml:space="preserve">any </w:t>
      </w:r>
      <w:r w:rsidRPr="0081708E">
        <w:rPr>
          <w:rStyle w:val="StyleUnderline"/>
          <w:rFonts w:asciiTheme="minorHAnsi" w:hAnsiTheme="minorHAnsi" w:cstheme="minorHAnsi"/>
          <w:highlight w:val="cyan"/>
        </w:rPr>
        <w:t>attention to</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idiosyncratic </w:t>
      </w:r>
      <w:r w:rsidRPr="0081708E">
        <w:rPr>
          <w:rStyle w:val="StyleUnderline"/>
          <w:rFonts w:asciiTheme="minorHAnsi" w:hAnsiTheme="minorHAnsi" w:cstheme="minorHAnsi"/>
        </w:rPr>
        <w:t xml:space="preserve">qualities of </w:t>
      </w:r>
      <w:r w:rsidRPr="0081708E">
        <w:rPr>
          <w:rStyle w:val="StyleUnderline"/>
          <w:rFonts w:asciiTheme="minorHAnsi" w:hAnsiTheme="minorHAnsi" w:cstheme="minorHAnsi"/>
          <w:highlight w:val="cyan"/>
        </w:rPr>
        <w:t>labour</w:t>
      </w:r>
      <w:r w:rsidRPr="0081708E">
        <w:rPr>
          <w:rStyle w:val="StyleUnderline"/>
          <w:rFonts w:asciiTheme="minorHAnsi" w:hAnsiTheme="minorHAnsi" w:cstheme="minorHAnsi"/>
        </w:rPr>
        <w:t xml:space="preserve"> that render </w:t>
      </w:r>
      <w:r w:rsidRPr="0081708E">
        <w:rPr>
          <w:rStyle w:val="StyleUnderline"/>
          <w:rFonts w:asciiTheme="minorHAnsi" w:hAnsiTheme="minorHAnsi" w:cstheme="minorHAnsi"/>
          <w:highlight w:val="cyan"/>
        </w:rPr>
        <w:t xml:space="preserve">it </w:t>
      </w:r>
      <w:r w:rsidRPr="0081708E">
        <w:rPr>
          <w:rStyle w:val="StyleUnderline"/>
          <w:rFonts w:asciiTheme="minorHAnsi" w:hAnsiTheme="minorHAnsi" w:cstheme="minorHAnsi"/>
        </w:rPr>
        <w:t xml:space="preserve">naturally </w:t>
      </w:r>
      <w:r w:rsidRPr="0081708E">
        <w:rPr>
          <w:rStyle w:val="StyleUnderline"/>
          <w:rFonts w:asciiTheme="minorHAnsi" w:hAnsiTheme="minorHAnsi" w:cstheme="minorHAnsi"/>
          <w:highlight w:val="cyan"/>
        </w:rPr>
        <w:t xml:space="preserve">open to </w:t>
      </w:r>
      <w:r w:rsidRPr="0081708E">
        <w:rPr>
          <w:rStyle w:val="Emphasis"/>
          <w:rFonts w:asciiTheme="minorHAnsi" w:hAnsiTheme="minorHAnsi" w:cstheme="minorHAnsi"/>
          <w:highlight w:val="cyan"/>
        </w:rPr>
        <w:t>exploitation</w:t>
      </w:r>
      <w:r w:rsidRPr="0081708E">
        <w:rPr>
          <w:rFonts w:asciiTheme="minorHAnsi" w:hAnsiTheme="minorHAnsi" w:cstheme="minorHAnsi"/>
          <w:sz w:val="16"/>
        </w:rPr>
        <w:t xml:space="preserve">. Similarly,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consumer welfare</w:t>
      </w:r>
      <w:r w:rsidRPr="0081708E">
        <w:rPr>
          <w:rStyle w:val="StyleUnderline"/>
          <w:rFonts w:asciiTheme="minorHAnsi" w:hAnsiTheme="minorHAnsi" w:cstheme="minorHAnsi"/>
        </w:rPr>
        <w:t xml:space="preserve"> standard </w:t>
      </w:r>
      <w:r w:rsidRPr="0081708E">
        <w:rPr>
          <w:rStyle w:val="StyleUnderline"/>
          <w:rFonts w:asciiTheme="minorHAnsi" w:hAnsiTheme="minorHAnsi" w:cstheme="minorHAnsi"/>
          <w:highlight w:val="cyan"/>
        </w:rPr>
        <w:t>overlooks</w:t>
      </w:r>
      <w:r w:rsidRPr="0081708E">
        <w:rPr>
          <w:rStyle w:val="StyleUnderline"/>
          <w:rFonts w:asciiTheme="minorHAnsi" w:hAnsiTheme="minorHAnsi" w:cstheme="minorHAnsi"/>
        </w:rPr>
        <w:t xml:space="preserve"> the fact </w:t>
      </w:r>
      <w:r w:rsidRPr="0081708E">
        <w:rPr>
          <w:rStyle w:val="StyleUnderline"/>
          <w:rFonts w:asciiTheme="minorHAnsi" w:hAnsiTheme="minorHAnsi" w:cstheme="minorHAnsi"/>
          <w:highlight w:val="cyan"/>
        </w:rPr>
        <w:t>that</w:t>
      </w:r>
      <w:r w:rsidRPr="0081708E">
        <w:rPr>
          <w:rStyle w:val="StyleUnderline"/>
          <w:rFonts w:asciiTheme="minorHAnsi" w:hAnsiTheme="minorHAnsi" w:cstheme="minorHAnsi"/>
        </w:rPr>
        <w:t xml:space="preserve"> consumers and workers are essentially the same</w:t>
      </w:r>
      <w:r w:rsidRPr="0081708E">
        <w:rPr>
          <w:rFonts w:asciiTheme="minorHAnsi" w:hAnsiTheme="minorHAnsi" w:cstheme="minorHAnsi"/>
          <w:sz w:val="16"/>
        </w:rPr>
        <w:t xml:space="preserve"> group of people </w:t>
      </w:r>
      <w:r w:rsidRPr="0081708E">
        <w:rPr>
          <w:rStyle w:val="StyleUnderline"/>
          <w:rFonts w:asciiTheme="minorHAnsi" w:hAnsiTheme="minorHAnsi" w:cstheme="minorHAnsi"/>
        </w:rPr>
        <w:t xml:space="preserve">and </w:t>
      </w:r>
      <w:r w:rsidRPr="0081708E">
        <w:rPr>
          <w:rStyle w:val="StyleUnderline"/>
          <w:rFonts w:asciiTheme="minorHAnsi" w:hAnsiTheme="minorHAnsi" w:cstheme="minorHAnsi"/>
          <w:highlight w:val="cyan"/>
        </w:rPr>
        <w:t>one's welfare cannot be increased</w:t>
      </w:r>
      <w:r w:rsidRPr="0081708E">
        <w:rPr>
          <w:rStyle w:val="StyleUnderline"/>
          <w:rFonts w:asciiTheme="minorHAnsi" w:hAnsiTheme="minorHAnsi" w:cstheme="minorHAnsi"/>
        </w:rPr>
        <w:t xml:space="preserve"> or decreased </w:t>
      </w:r>
      <w:r w:rsidRPr="0081708E">
        <w:rPr>
          <w:rStyle w:val="StyleUnderline"/>
          <w:rFonts w:asciiTheme="minorHAnsi" w:hAnsiTheme="minorHAnsi" w:cstheme="minorHAnsi"/>
          <w:highlight w:val="cyan"/>
        </w:rPr>
        <w:t>without</w:t>
      </w:r>
      <w:r w:rsidRPr="0081708E">
        <w:rPr>
          <w:rStyle w:val="StyleUnderline"/>
          <w:rFonts w:asciiTheme="minorHAnsi" w:hAnsiTheme="minorHAnsi" w:cstheme="minorHAnsi"/>
        </w:rPr>
        <w:t xml:space="preserve"> affecting the </w:t>
      </w:r>
      <w:r w:rsidRPr="0081708E">
        <w:rPr>
          <w:rStyle w:val="StyleUnderline"/>
          <w:rFonts w:asciiTheme="minorHAnsi" w:hAnsiTheme="minorHAnsi" w:cstheme="minorHAnsi"/>
          <w:highlight w:val="cyan"/>
        </w:rPr>
        <w:t>other's</w:t>
      </w:r>
      <w:r w:rsidRPr="0081708E">
        <w:rPr>
          <w:rFonts w:asciiTheme="minorHAnsi" w:hAnsiTheme="minorHAnsi" w:cstheme="minorHAnsi"/>
          <w:sz w:val="16"/>
        </w:rPr>
        <w:t xml:space="preserve">.8 Even </w:t>
      </w:r>
      <w:r w:rsidRPr="0081708E">
        <w:rPr>
          <w:rStyle w:val="Emphasis"/>
          <w:rFonts w:asciiTheme="minorHAnsi" w:hAnsiTheme="minorHAnsi" w:cstheme="minorHAnsi"/>
          <w:highlight w:val="cyan"/>
        </w:rPr>
        <w:t xml:space="preserve">if </w:t>
      </w:r>
      <w:r w:rsidRPr="0081708E">
        <w:rPr>
          <w:rStyle w:val="Emphasis"/>
          <w:rFonts w:asciiTheme="minorHAnsi" w:hAnsiTheme="minorHAnsi" w:cstheme="minorHAnsi"/>
        </w:rPr>
        <w:t xml:space="preserve">worker </w:t>
      </w:r>
      <w:r w:rsidRPr="0081708E">
        <w:rPr>
          <w:rStyle w:val="Emphasis"/>
          <w:rFonts w:asciiTheme="minorHAnsi" w:hAnsiTheme="minorHAnsi" w:cstheme="minorHAnsi"/>
          <w:highlight w:val="cyan"/>
        </w:rPr>
        <w:t xml:space="preserve">exploitation </w:t>
      </w:r>
      <w:r w:rsidRPr="0081708E">
        <w:rPr>
          <w:rStyle w:val="Emphasis"/>
          <w:rFonts w:asciiTheme="minorHAnsi" w:hAnsiTheme="minorHAnsi" w:cstheme="minorHAnsi"/>
        </w:rPr>
        <w:t xml:space="preserve">could </w:t>
      </w:r>
      <w:r w:rsidRPr="0081708E">
        <w:rPr>
          <w:rStyle w:val="Emphasis"/>
          <w:rFonts w:asciiTheme="minorHAnsi" w:hAnsiTheme="minorHAnsi" w:cstheme="minorHAnsi"/>
          <w:highlight w:val="cyan"/>
        </w:rPr>
        <w:t>result in reduced</w:t>
      </w:r>
      <w:r w:rsidRPr="0081708E">
        <w:rPr>
          <w:rStyle w:val="Emphasis"/>
          <w:rFonts w:asciiTheme="minorHAnsi" w:hAnsiTheme="minorHAnsi" w:cstheme="minorHAnsi"/>
        </w:rPr>
        <w:t xml:space="preserve"> labour costs and decreased </w:t>
      </w:r>
      <w:r w:rsidRPr="0081708E">
        <w:rPr>
          <w:rStyle w:val="Emphasis"/>
          <w:rFonts w:asciiTheme="minorHAnsi" w:hAnsiTheme="minorHAnsi" w:cstheme="minorHAnsi"/>
          <w:highlight w:val="cyan"/>
        </w:rPr>
        <w:t xml:space="preserve">prices, this cannot be </w:t>
      </w:r>
      <w:r w:rsidRPr="0081708E">
        <w:rPr>
          <w:rStyle w:val="Emphasis"/>
          <w:rFonts w:asciiTheme="minorHAnsi" w:hAnsiTheme="minorHAnsi" w:cstheme="minorHAnsi"/>
        </w:rPr>
        <w:t xml:space="preserve">deemed </w:t>
      </w:r>
      <w:r w:rsidRPr="0081708E">
        <w:rPr>
          <w:rStyle w:val="Emphasis"/>
          <w:rFonts w:asciiTheme="minorHAnsi" w:hAnsiTheme="minorHAnsi" w:cstheme="minorHAnsi"/>
          <w:highlight w:val="cyan"/>
        </w:rPr>
        <w:t>efficient</w:t>
      </w:r>
      <w:r w:rsidRPr="0081708E">
        <w:rPr>
          <w:rStyle w:val="StyleUnderline"/>
          <w:rFonts w:asciiTheme="minorHAnsi" w:hAnsiTheme="minorHAnsi" w:cstheme="minorHAnsi"/>
        </w:rPr>
        <w:t xml:space="preserve"> as </w:t>
      </w:r>
      <w:r w:rsidRPr="0081708E">
        <w:rPr>
          <w:rStyle w:val="StyleUnderline"/>
          <w:rFonts w:asciiTheme="minorHAnsi" w:hAnsiTheme="minorHAnsi" w:cstheme="minorHAnsi"/>
          <w:highlight w:val="cyan"/>
        </w:rPr>
        <w:t xml:space="preserve">it reduces the </w:t>
      </w:r>
      <w:r w:rsidRPr="0081708E">
        <w:rPr>
          <w:rStyle w:val="Emphasis"/>
          <w:rFonts w:asciiTheme="minorHAnsi" w:hAnsiTheme="minorHAnsi" w:cstheme="minorHAnsi"/>
          <w:highlight w:val="cyan"/>
        </w:rPr>
        <w:t>workers’ welfare</w:t>
      </w:r>
      <w:r w:rsidRPr="0081708E">
        <w:rPr>
          <w:rStyle w:val="StyleUnderline"/>
          <w:rFonts w:asciiTheme="minorHAnsi" w:hAnsiTheme="minorHAnsi" w:cstheme="minorHAnsi"/>
          <w:highlight w:val="cyan"/>
        </w:rPr>
        <w:t xml:space="preserve"> and results in</w:t>
      </w:r>
      <w:r w:rsidRPr="0081708E">
        <w:rPr>
          <w:rStyle w:val="StyleUnderline"/>
          <w:rFonts w:asciiTheme="minorHAnsi" w:hAnsiTheme="minorHAnsi" w:cstheme="minorHAnsi"/>
        </w:rPr>
        <w:t xml:space="preserve"> broader </w:t>
      </w:r>
      <w:r w:rsidRPr="0081708E">
        <w:rPr>
          <w:rStyle w:val="Emphasis"/>
          <w:rFonts w:asciiTheme="minorHAnsi" w:hAnsiTheme="minorHAnsi" w:cstheme="minorHAnsi"/>
          <w:highlight w:val="cyan"/>
        </w:rPr>
        <w:t>negative socio-economic effects</w:t>
      </w:r>
      <w:r w:rsidRPr="0081708E">
        <w:rPr>
          <w:rStyle w:val="StyleUnderline"/>
          <w:rFonts w:asciiTheme="minorHAnsi" w:hAnsiTheme="minorHAnsi" w:cstheme="minorHAnsi"/>
        </w:rPr>
        <w:t>.</w:t>
      </w:r>
      <w:r w:rsidRPr="0081708E">
        <w:rPr>
          <w:rFonts w:asciiTheme="minorHAnsi" w:hAnsiTheme="minorHAnsi" w:cstheme="minorHAnsi"/>
          <w:sz w:val="16"/>
        </w:rPr>
        <w:t xml:space="preserve"> Similarly, </w:t>
      </w:r>
      <w:r w:rsidRPr="0081708E">
        <w:rPr>
          <w:rStyle w:val="Emphasis"/>
          <w:rFonts w:asciiTheme="minorHAnsi" w:hAnsiTheme="minorHAnsi" w:cstheme="minorHAnsi"/>
          <w:highlight w:val="cyan"/>
        </w:rPr>
        <w:t>collective worker action</w:t>
      </w:r>
      <w:r w:rsidRPr="0081708E">
        <w:rPr>
          <w:rStyle w:val="StyleUnderline"/>
          <w:rFonts w:asciiTheme="minorHAnsi" w:hAnsiTheme="minorHAnsi" w:cstheme="minorHAnsi"/>
          <w:highlight w:val="cyan"/>
        </w:rPr>
        <w:t xml:space="preserve"> resulting in </w:t>
      </w:r>
      <w:r w:rsidRPr="0081708E">
        <w:rPr>
          <w:rStyle w:val="Emphasis"/>
          <w:rFonts w:asciiTheme="minorHAnsi" w:hAnsiTheme="minorHAnsi" w:cstheme="minorHAnsi"/>
          <w:highlight w:val="cyan"/>
        </w:rPr>
        <w:t>higher</w:t>
      </w:r>
      <w:r w:rsidRPr="0081708E">
        <w:rPr>
          <w:rStyle w:val="Emphasis"/>
          <w:rFonts w:asciiTheme="minorHAnsi" w:hAnsiTheme="minorHAnsi" w:cstheme="minorHAnsi"/>
        </w:rPr>
        <w:t xml:space="preserve"> labour costs and potentially higher </w:t>
      </w:r>
      <w:r w:rsidRPr="0081708E">
        <w:rPr>
          <w:rStyle w:val="Emphasis"/>
          <w:rFonts w:asciiTheme="minorHAnsi" w:hAnsiTheme="minorHAnsi" w:cstheme="minorHAnsi"/>
          <w:highlight w:val="cyan"/>
        </w:rPr>
        <w:t>prices</w:t>
      </w:r>
      <w:r w:rsidRPr="0081708E">
        <w:rPr>
          <w:rStyle w:val="StyleUnderline"/>
          <w:rFonts w:asciiTheme="minorHAnsi" w:hAnsiTheme="minorHAnsi" w:cstheme="minorHAnsi"/>
          <w:highlight w:val="cyan"/>
        </w:rPr>
        <w:t xml:space="preserve"> cannot automatically be</w:t>
      </w:r>
      <w:r w:rsidRPr="0081708E">
        <w:rPr>
          <w:rStyle w:val="StyleUnderline"/>
          <w:rFonts w:asciiTheme="minorHAnsi" w:hAnsiTheme="minorHAnsi" w:cstheme="minorHAnsi"/>
        </w:rPr>
        <w:t xml:space="preserve"> deemed </w:t>
      </w:r>
      <w:r w:rsidRPr="0081708E">
        <w:rPr>
          <w:rStyle w:val="StyleUnderline"/>
          <w:rFonts w:asciiTheme="minorHAnsi" w:hAnsiTheme="minorHAnsi" w:cstheme="minorHAnsi"/>
          <w:highlight w:val="cyan"/>
        </w:rPr>
        <w:t>inefficient</w:t>
      </w:r>
      <w:r w:rsidRPr="0081708E">
        <w:rPr>
          <w:rStyle w:val="StyleUnderline"/>
          <w:rFonts w:asciiTheme="minorHAnsi" w:hAnsiTheme="minorHAnsi" w:cstheme="minorHAnsi"/>
        </w:rPr>
        <w:t xml:space="preserve">, because although this might increase the prices consumers pay, they </w:t>
      </w:r>
      <w:r w:rsidRPr="0081708E">
        <w:rPr>
          <w:rStyle w:val="Emphasis"/>
          <w:rFonts w:asciiTheme="minorHAnsi" w:hAnsiTheme="minorHAnsi" w:cstheme="minorHAnsi"/>
        </w:rPr>
        <w:t>benefit</w:t>
      </w:r>
      <w:r w:rsidRPr="0081708E">
        <w:rPr>
          <w:rStyle w:val="StyleUnderline"/>
          <w:rFonts w:asciiTheme="minorHAnsi" w:hAnsiTheme="minorHAnsi" w:cstheme="minorHAnsi"/>
        </w:rPr>
        <w:t xml:space="preserve"> </w:t>
      </w:r>
      <w:r w:rsidRPr="0081708E">
        <w:rPr>
          <w:rFonts w:asciiTheme="minorHAnsi" w:hAnsiTheme="minorHAnsi" w:cstheme="minorHAnsi"/>
          <w:sz w:val="16"/>
        </w:rPr>
        <w:t xml:space="preserve">from higher wages and better working conditions in their position </w:t>
      </w:r>
      <w:r w:rsidRPr="0081708E">
        <w:rPr>
          <w:rStyle w:val="Emphasis"/>
          <w:rFonts w:asciiTheme="minorHAnsi" w:hAnsiTheme="minorHAnsi" w:cstheme="minorHAnsi"/>
        </w:rPr>
        <w:t>as workers</w:t>
      </w:r>
      <w:r w:rsidRPr="0081708E">
        <w:rPr>
          <w:rFonts w:asciiTheme="minorHAnsi" w:hAnsiTheme="minorHAnsi" w:cstheme="minorHAnsi"/>
          <w:sz w:val="16"/>
        </w:rPr>
        <w:t xml:space="preserve">. As a result of this critical analysis, </w:t>
      </w:r>
      <w:r w:rsidRPr="0081708E">
        <w:rPr>
          <w:rStyle w:val="StyleUnderline"/>
          <w:rFonts w:asciiTheme="minorHAnsi" w:hAnsiTheme="minorHAnsi" w:cstheme="minorHAnsi"/>
        </w:rPr>
        <w:t>the paper proposes a</w:t>
      </w:r>
      <w:r w:rsidRPr="0081708E">
        <w:rPr>
          <w:rFonts w:asciiTheme="minorHAnsi" w:hAnsiTheme="minorHAnsi" w:cstheme="minorHAnsi"/>
          <w:sz w:val="16"/>
        </w:rPr>
        <w:t xml:space="preserve">n original and </w:t>
      </w:r>
      <w:r w:rsidRPr="0081708E">
        <w:rPr>
          <w:rStyle w:val="StyleUnderline"/>
          <w:rFonts w:asciiTheme="minorHAnsi" w:hAnsiTheme="minorHAnsi" w:cstheme="minorHAnsi"/>
        </w:rPr>
        <w:t>more inclusive ‘</w:t>
      </w:r>
      <w:r w:rsidRPr="0081708E">
        <w:rPr>
          <w:rStyle w:val="Emphasis"/>
          <w:rFonts w:asciiTheme="minorHAnsi" w:hAnsiTheme="minorHAnsi" w:cstheme="minorHAnsi"/>
        </w:rPr>
        <w:t>citizen welfare’ standard</w:t>
      </w:r>
      <w:r w:rsidRPr="0081708E">
        <w:rPr>
          <w:rStyle w:val="StyleUnderline"/>
          <w:rFonts w:asciiTheme="minorHAnsi" w:hAnsiTheme="minorHAnsi" w:cstheme="minorHAnsi"/>
        </w:rPr>
        <w:t xml:space="preserve"> that takes into account</w:t>
      </w:r>
      <w:r w:rsidRPr="0081708E">
        <w:rPr>
          <w:rFonts w:asciiTheme="minorHAnsi" w:hAnsiTheme="minorHAnsi" w:cstheme="minorHAnsi"/>
          <w:sz w:val="16"/>
        </w:rPr>
        <w:t xml:space="preserve"> the economic effects of anti-competitive behaviour on </w:t>
      </w:r>
      <w:r w:rsidRPr="0081708E">
        <w:rPr>
          <w:rStyle w:val="Emphasis"/>
          <w:rFonts w:asciiTheme="minorHAnsi" w:hAnsiTheme="minorHAnsi" w:cstheme="minorHAnsi"/>
        </w:rPr>
        <w:t>workers</w:t>
      </w:r>
      <w:r w:rsidRPr="0081708E">
        <w:rPr>
          <w:rFonts w:asciiTheme="minorHAnsi" w:hAnsiTheme="minorHAnsi" w:cstheme="minorHAnsi"/>
          <w:sz w:val="16"/>
        </w:rPr>
        <w:t xml:space="preserve"> as well as consumers. The citizen welfare standard could also potentially be applied in other contexts to solve long-standing conflicts between competition and other policy objectives, such as industrial, environmental and social policy objectives,9 although this paper primarily focuses on the application of citizen welfare to the competition–solidarity conflict.</w:t>
      </w:r>
    </w:p>
    <w:p w14:paraId="3BCFC967" w14:textId="77777777" w:rsidR="00FB0141" w:rsidRPr="0081708E" w:rsidRDefault="00FB0141" w:rsidP="00FB0141">
      <w:pPr>
        <w:rPr>
          <w:rFonts w:asciiTheme="minorHAnsi" w:hAnsiTheme="minorHAnsi" w:cstheme="minorHAnsi"/>
          <w:sz w:val="16"/>
        </w:rPr>
      </w:pPr>
      <w:r w:rsidRPr="0081708E">
        <w:rPr>
          <w:rFonts w:asciiTheme="minorHAnsi" w:hAnsiTheme="minorHAnsi" w:cstheme="minorHAnsi"/>
          <w:sz w:val="16"/>
        </w:rPr>
        <w:t xml:space="preserve">The structure of the paper is as follows: the next section provides an opening discussion of competition law, consumer welfare and equality. This is followed by a discussion of the economic theory of labour exploitation. Then, the paper investigates how competition law approaches the competition–solidarity conflict in the EU and the US. The fourth section critically discusses the EU and US legal positions in light of economic theory. </w:t>
      </w:r>
      <w:r w:rsidRPr="0081708E">
        <w:rPr>
          <w:rStyle w:val="StyleUnderline"/>
          <w:rFonts w:asciiTheme="minorHAnsi" w:hAnsiTheme="minorHAnsi" w:cstheme="minorHAnsi"/>
        </w:rPr>
        <w:t>This</w:t>
      </w:r>
      <w:r w:rsidRPr="0081708E">
        <w:rPr>
          <w:rFonts w:asciiTheme="minorHAnsi" w:hAnsiTheme="minorHAnsi" w:cstheme="minorHAnsi"/>
          <w:sz w:val="16"/>
        </w:rPr>
        <w:t xml:space="preserve"> section also </w:t>
      </w:r>
      <w:r w:rsidRPr="0081708E">
        <w:rPr>
          <w:rStyle w:val="StyleUnderline"/>
          <w:rFonts w:asciiTheme="minorHAnsi" w:hAnsiTheme="minorHAnsi" w:cstheme="minorHAnsi"/>
        </w:rPr>
        <w:t xml:space="preserve">develops the citizen welfare approach as an </w:t>
      </w:r>
      <w:r w:rsidRPr="0081708E">
        <w:rPr>
          <w:rStyle w:val="Emphasis"/>
          <w:rFonts w:asciiTheme="minorHAnsi" w:hAnsiTheme="minorHAnsi" w:cstheme="minorHAnsi"/>
        </w:rPr>
        <w:t>alternative to consumer welfare</w:t>
      </w:r>
      <w:r w:rsidRPr="0081708E">
        <w:rPr>
          <w:rFonts w:asciiTheme="minorHAnsi" w:hAnsiTheme="minorHAnsi" w:cstheme="minorHAnsi"/>
          <w:sz w:val="16"/>
        </w:rPr>
        <w:t xml:space="preserve"> for the resolution of the competition–solidarity conflict. This is finally followed with conclusions. Regarding terminology, </w:t>
      </w:r>
      <w:r w:rsidRPr="0081708E">
        <w:rPr>
          <w:rStyle w:val="StyleUnderline"/>
          <w:rFonts w:asciiTheme="minorHAnsi" w:hAnsiTheme="minorHAnsi" w:cstheme="minorHAnsi"/>
        </w:rPr>
        <w:t>this paper uses the term ‘worker’</w:t>
      </w:r>
      <w:r w:rsidRPr="0081708E">
        <w:rPr>
          <w:rFonts w:asciiTheme="minorHAnsi" w:hAnsiTheme="minorHAnsi" w:cstheme="minorHAnsi"/>
          <w:sz w:val="16"/>
        </w:rPr>
        <w:t xml:space="preserve"> (rather than employee) </w:t>
      </w:r>
      <w:r w:rsidRPr="0081708E">
        <w:rPr>
          <w:rStyle w:val="StyleUnderline"/>
          <w:rFonts w:asciiTheme="minorHAnsi" w:hAnsiTheme="minorHAnsi" w:cstheme="minorHAnsi"/>
        </w:rPr>
        <w:t>as a non-legal, generic term encompassing all individuals who make a living by providing labour power</w:t>
      </w:r>
      <w:r w:rsidRPr="0081708E">
        <w:rPr>
          <w:rFonts w:asciiTheme="minorHAnsi" w:hAnsiTheme="minorHAnsi" w:cstheme="minorHAnsi"/>
          <w:sz w:val="16"/>
        </w:rPr>
        <w:t xml:space="preserve"> as a production factor in the production process of goods and services. Similarly, the term ‘labour’ is used to refer to the contribution of the workers to the production process as an abstract human factor. However, if the courts or authorities in question use a different term (such as employee) in a specific case, the paper uses the same term in the discussion of that specific case.</w:t>
      </w:r>
    </w:p>
    <w:p w14:paraId="2D6E396E" w14:textId="77777777" w:rsidR="00FB0141" w:rsidRPr="0081708E" w:rsidRDefault="00FB0141" w:rsidP="00FB0141">
      <w:pPr>
        <w:pStyle w:val="Heading3"/>
        <w:rPr>
          <w:rFonts w:asciiTheme="minorHAnsi" w:hAnsiTheme="minorHAnsi" w:cstheme="minorHAnsi"/>
        </w:rPr>
      </w:pPr>
      <w:r w:rsidRPr="0081708E">
        <w:rPr>
          <w:rFonts w:asciiTheme="minorHAnsi" w:hAnsiTheme="minorHAnsi" w:cstheme="minorHAnsi"/>
        </w:rPr>
        <w:t>---AT: alt causes</w:t>
      </w:r>
    </w:p>
    <w:p w14:paraId="789DEF99"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u w:val="single"/>
        </w:rPr>
        <w:t>Monopsonies are key</w:t>
      </w:r>
      <w:r w:rsidRPr="0081708E">
        <w:rPr>
          <w:rFonts w:asciiTheme="minorHAnsi" w:hAnsiTheme="minorHAnsi" w:cstheme="minorHAnsi"/>
        </w:rPr>
        <w:t>---</w:t>
      </w:r>
      <w:r w:rsidRPr="0081708E">
        <w:rPr>
          <w:rFonts w:asciiTheme="minorHAnsi" w:hAnsiTheme="minorHAnsi" w:cstheme="minorHAnsi"/>
          <w:u w:val="single"/>
        </w:rPr>
        <w:t>inequality</w:t>
      </w:r>
      <w:r w:rsidRPr="0081708E">
        <w:rPr>
          <w:rFonts w:asciiTheme="minorHAnsi" w:hAnsiTheme="minorHAnsi" w:cstheme="minorHAnsi"/>
        </w:rPr>
        <w:t xml:space="preserve"> hollows out </w:t>
      </w:r>
      <w:r w:rsidRPr="0081708E">
        <w:rPr>
          <w:rFonts w:asciiTheme="minorHAnsi" w:hAnsiTheme="minorHAnsi" w:cstheme="minorHAnsi"/>
          <w:u w:val="single"/>
        </w:rPr>
        <w:t>economics resilience</w:t>
      </w:r>
      <w:r w:rsidRPr="0081708E">
        <w:rPr>
          <w:rFonts w:asciiTheme="minorHAnsi" w:hAnsiTheme="minorHAnsi" w:cstheme="minorHAnsi"/>
        </w:rPr>
        <w:t xml:space="preserve">---shocks are </w:t>
      </w:r>
      <w:r w:rsidRPr="0081708E">
        <w:rPr>
          <w:rFonts w:asciiTheme="minorHAnsi" w:hAnsiTheme="minorHAnsi" w:cstheme="minorHAnsi"/>
          <w:u w:val="single"/>
        </w:rPr>
        <w:t>inevitable</w:t>
      </w:r>
      <w:r w:rsidRPr="0081708E">
        <w:rPr>
          <w:rFonts w:asciiTheme="minorHAnsi" w:hAnsiTheme="minorHAnsi" w:cstheme="minorHAnsi"/>
        </w:rPr>
        <w:t xml:space="preserve">, only </w:t>
      </w:r>
      <w:r w:rsidRPr="0081708E">
        <w:rPr>
          <w:rFonts w:asciiTheme="minorHAnsi" w:hAnsiTheme="minorHAnsi" w:cstheme="minorHAnsi"/>
          <w:u w:val="single"/>
        </w:rPr>
        <w:t>worker stability</w:t>
      </w:r>
      <w:r w:rsidRPr="0081708E">
        <w:rPr>
          <w:rFonts w:asciiTheme="minorHAnsi" w:hAnsiTheme="minorHAnsi" w:cstheme="minorHAnsi"/>
        </w:rPr>
        <w:t xml:space="preserve"> makes </w:t>
      </w:r>
      <w:r w:rsidRPr="0081708E">
        <w:rPr>
          <w:rFonts w:asciiTheme="minorHAnsi" w:hAnsiTheme="minorHAnsi" w:cstheme="minorHAnsi"/>
          <w:u w:val="single"/>
        </w:rPr>
        <w:t>recovery possible</w:t>
      </w:r>
      <w:r w:rsidRPr="0081708E">
        <w:rPr>
          <w:rFonts w:asciiTheme="minorHAnsi" w:hAnsiTheme="minorHAnsi" w:cstheme="minorHAnsi"/>
        </w:rPr>
        <w:t xml:space="preserve">. </w:t>
      </w:r>
    </w:p>
    <w:p w14:paraId="5DFDBB17"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Kate </w:t>
      </w:r>
      <w:r w:rsidRPr="0081708E">
        <w:rPr>
          <w:rStyle w:val="Style13ptBold"/>
          <w:rFonts w:asciiTheme="minorHAnsi" w:hAnsiTheme="minorHAnsi" w:cstheme="minorHAnsi"/>
        </w:rPr>
        <w:t>Bahn 21</w:t>
      </w:r>
      <w:r w:rsidRPr="0081708E">
        <w:rPr>
          <w:rFonts w:asciiTheme="minorHAnsi" w:hAnsiTheme="minorHAnsi" w:cstheme="minorHAnsi"/>
        </w:rPr>
        <w:t xml:space="preserve">. Washington Center for Equitable Growth Testimony before the Joint Economic Committee, "Kate Bahn testimony before the Joint Economic Committee on monopsony, workers, and corporate power". Equitable Growth. 7-14-2021. https://equitablegrowth.org/kate-bahn-testimony-before-the-joint-economic-committee-on-monopsony-workers-and-corporate-power/ </w:t>
      </w:r>
    </w:p>
    <w:p w14:paraId="69FF3A98" w14:textId="77777777" w:rsidR="00FB0141" w:rsidRPr="0081708E" w:rsidRDefault="00FB0141" w:rsidP="00FB0141">
      <w:pPr>
        <w:rPr>
          <w:rFonts w:asciiTheme="minorHAnsi" w:hAnsiTheme="minorHAnsi" w:cstheme="minorHAnsi"/>
          <w:u w:val="single"/>
        </w:rPr>
      </w:pPr>
      <w:r w:rsidRPr="0081708E">
        <w:rPr>
          <w:rFonts w:asciiTheme="minorHAnsi" w:hAnsiTheme="minorHAnsi" w:cstheme="minorHAnsi"/>
        </w:rPr>
        <w:t xml:space="preserve">Thank you Chair Beyer, Ranking Member Lee, and members of the Joint Economic Committee for inviting me to testify today. My name is Kate Bahn and I am the Director of Labor Market Policy and the interim Chief Economist at the Washington Center for Equitable Growth. </w:t>
      </w:r>
      <w:r w:rsidRPr="0081708E">
        <w:rPr>
          <w:rStyle w:val="StyleUnderline"/>
          <w:rFonts w:asciiTheme="minorHAnsi" w:hAnsiTheme="minorHAnsi" w:cstheme="minorHAnsi"/>
        </w:rPr>
        <w:t>We seek</w:t>
      </w:r>
      <w:r w:rsidRPr="0081708E">
        <w:rPr>
          <w:rFonts w:asciiTheme="minorHAnsi" w:hAnsiTheme="minorHAnsi" w:cstheme="minorHAnsi"/>
        </w:rPr>
        <w:t xml:space="preserve"> to advance </w:t>
      </w:r>
      <w:r w:rsidRPr="0081708E">
        <w:rPr>
          <w:rStyle w:val="Emphasis"/>
          <w:rFonts w:asciiTheme="minorHAnsi" w:hAnsiTheme="minorHAnsi" w:cstheme="minorHAnsi"/>
        </w:rPr>
        <w:t>evidence-backed ideas and policies</w:t>
      </w:r>
      <w:r w:rsidRPr="0081708E">
        <w:rPr>
          <w:rStyle w:val="StyleUnderline"/>
          <w:rFonts w:asciiTheme="minorHAnsi" w:hAnsiTheme="minorHAnsi" w:cstheme="minorHAnsi"/>
        </w:rPr>
        <w:t xml:space="preserve"> that promote </w:t>
      </w:r>
      <w:r w:rsidRPr="0081708E">
        <w:rPr>
          <w:rStyle w:val="Emphasis"/>
          <w:rFonts w:asciiTheme="minorHAnsi" w:hAnsiTheme="minorHAnsi" w:cstheme="minorHAnsi"/>
        </w:rPr>
        <w:t>strong, stable and broad-based growth</w:t>
      </w:r>
      <w:r w:rsidRPr="0081708E">
        <w:rPr>
          <w:rFonts w:asciiTheme="minorHAnsi" w:hAnsiTheme="minorHAnsi" w:cstheme="minorHAnsi"/>
        </w:rPr>
        <w:t xml:space="preserve">. Core to this mission is understanding the ways in which </w:t>
      </w:r>
      <w:r w:rsidRPr="0081708E">
        <w:rPr>
          <w:rStyle w:val="StyleUnderline"/>
          <w:rFonts w:asciiTheme="minorHAnsi" w:hAnsiTheme="minorHAnsi" w:cstheme="minorHAnsi"/>
        </w:rPr>
        <w:t xml:space="preserve">inequality has </w:t>
      </w:r>
      <w:r w:rsidRPr="0081708E">
        <w:rPr>
          <w:rStyle w:val="Emphasis"/>
          <w:rFonts w:asciiTheme="minorHAnsi" w:hAnsiTheme="minorHAnsi" w:cstheme="minorHAnsi"/>
        </w:rPr>
        <w:t>distorted, subverted and obstructed economic growth</w:t>
      </w:r>
      <w:r w:rsidRPr="0081708E">
        <w:rPr>
          <w:rStyle w:val="StyleUnderline"/>
          <w:rFonts w:asciiTheme="minorHAnsi" w:hAnsiTheme="minorHAnsi" w:cstheme="minorHAnsi"/>
        </w:rPr>
        <w:t xml:space="preserve"> in recent decades.</w:t>
      </w:r>
    </w:p>
    <w:p w14:paraId="7F77BFDE"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Mounting evidence, which I will review today, demonstrates how </w:t>
      </w:r>
      <w:r w:rsidRPr="0081708E">
        <w:rPr>
          <w:rStyle w:val="StyleUnderline"/>
          <w:rFonts w:asciiTheme="minorHAnsi" w:hAnsiTheme="minorHAnsi" w:cstheme="minorHAnsi"/>
        </w:rPr>
        <w:t xml:space="preserve">the rising </w:t>
      </w:r>
      <w:r w:rsidRPr="0081708E">
        <w:rPr>
          <w:rStyle w:val="StyleUnderline"/>
          <w:rFonts w:asciiTheme="minorHAnsi" w:hAnsiTheme="minorHAnsi" w:cstheme="minorHAnsi"/>
          <w:highlight w:val="cyan"/>
        </w:rPr>
        <w:t xml:space="preserve">concentration </w:t>
      </w:r>
      <w:r w:rsidRPr="0081708E">
        <w:rPr>
          <w:rStyle w:val="StyleUnderline"/>
          <w:rFonts w:asciiTheme="minorHAnsi" w:hAnsiTheme="minorHAnsi" w:cstheme="minorHAnsi"/>
        </w:rPr>
        <w:t xml:space="preserve">of corporate power has </w:t>
      </w:r>
      <w:r w:rsidRPr="0081708E">
        <w:rPr>
          <w:rStyle w:val="Emphasis"/>
          <w:rFonts w:asciiTheme="minorHAnsi" w:hAnsiTheme="minorHAnsi" w:cstheme="minorHAnsi"/>
          <w:highlight w:val="cyan"/>
        </w:rPr>
        <w:t>increased economic inequality</w:t>
      </w:r>
      <w:r w:rsidRPr="0081708E">
        <w:rPr>
          <w:rStyle w:val="StyleUnderline"/>
          <w:rFonts w:asciiTheme="minorHAnsi" w:hAnsiTheme="minorHAnsi" w:cstheme="minorHAnsi"/>
          <w:highlight w:val="cyan"/>
        </w:rPr>
        <w:t xml:space="preserve"> and made the </w:t>
      </w:r>
      <w:r w:rsidRPr="0081708E">
        <w:rPr>
          <w:rStyle w:val="Emphasis"/>
          <w:rFonts w:asciiTheme="minorHAnsi" w:hAnsiTheme="minorHAnsi" w:cstheme="minorHAnsi"/>
          <w:highlight w:val="cyan"/>
        </w:rPr>
        <w:t>U.S. economy less efficient</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Reversing</w:t>
      </w:r>
      <w:r w:rsidRPr="0081708E">
        <w:rPr>
          <w:rStyle w:val="StyleUnderline"/>
          <w:rFonts w:asciiTheme="minorHAnsi" w:hAnsiTheme="minorHAnsi" w:cstheme="minorHAnsi"/>
        </w:rPr>
        <w:t xml:space="preserve"> the</w:t>
      </w:r>
      <w:r w:rsidRPr="0081708E">
        <w:rPr>
          <w:rFonts w:asciiTheme="minorHAnsi" w:hAnsiTheme="minorHAnsi" w:cstheme="minorHAnsi"/>
        </w:rPr>
        <w:t xml:space="preserve"> trends that have led to a “</w:t>
      </w:r>
      <w:r w:rsidRPr="0081708E">
        <w:rPr>
          <w:rStyle w:val="StyleUnderline"/>
          <w:rFonts w:asciiTheme="minorHAnsi" w:hAnsiTheme="minorHAnsi" w:cstheme="minorHAnsi"/>
        </w:rPr>
        <w:t>second gilded age</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is </w:t>
      </w:r>
      <w:r w:rsidRPr="0081708E">
        <w:rPr>
          <w:rStyle w:val="StyleUnderline"/>
          <w:rFonts w:asciiTheme="minorHAnsi" w:hAnsiTheme="minorHAnsi" w:cstheme="minorHAnsi"/>
          <w:highlight w:val="cyan"/>
        </w:rPr>
        <w:t>critical to</w:t>
      </w:r>
      <w:r w:rsidRPr="0081708E">
        <w:rPr>
          <w:rStyle w:val="StyleUnderline"/>
          <w:rFonts w:asciiTheme="minorHAnsi" w:hAnsiTheme="minorHAnsi" w:cstheme="minorHAnsi"/>
        </w:rPr>
        <w:t xml:space="preserve"> encouraging a </w:t>
      </w:r>
      <w:r w:rsidRPr="0081708E">
        <w:rPr>
          <w:rStyle w:val="Emphasis"/>
          <w:rFonts w:asciiTheme="minorHAnsi" w:hAnsiTheme="minorHAnsi" w:cstheme="minorHAnsi"/>
          <w:highlight w:val="cyan"/>
        </w:rPr>
        <w:t>resilient economic recovery</w:t>
      </w:r>
      <w:r w:rsidRPr="0081708E">
        <w:rPr>
          <w:rFonts w:asciiTheme="minorHAnsi" w:hAnsiTheme="minorHAnsi" w:cstheme="minorHAnsi"/>
        </w:rPr>
        <w:t xml:space="preserve"> following the pandemic-induced economic crisis of 2020 </w:t>
      </w:r>
      <w:r w:rsidRPr="0081708E">
        <w:rPr>
          <w:rStyle w:val="StyleUnderline"/>
          <w:rFonts w:asciiTheme="minorHAnsi" w:hAnsiTheme="minorHAnsi" w:cstheme="minorHAnsi"/>
          <w:highlight w:val="cyan"/>
        </w:rPr>
        <w:t xml:space="preserve">and encouraging a </w:t>
      </w:r>
      <w:r w:rsidRPr="0081708E">
        <w:rPr>
          <w:rStyle w:val="Emphasis"/>
          <w:rFonts w:asciiTheme="minorHAnsi" w:hAnsiTheme="minorHAnsi" w:cstheme="minorHAnsi"/>
          <w:highlight w:val="cyan"/>
        </w:rPr>
        <w:t>healthy, competitive economy</w:t>
      </w:r>
      <w:r w:rsidRPr="0081708E">
        <w:rPr>
          <w:rStyle w:val="StyleUnderline"/>
          <w:rFonts w:asciiTheme="minorHAnsi" w:hAnsiTheme="minorHAnsi" w:cstheme="minorHAnsi"/>
        </w:rPr>
        <w:t xml:space="preserve"> for the future</w:t>
      </w:r>
      <w:r w:rsidRPr="0081708E">
        <w:rPr>
          <w:rFonts w:asciiTheme="minorHAnsi" w:hAnsiTheme="minorHAnsi" w:cstheme="minorHAnsi"/>
        </w:rPr>
        <w:t>.</w:t>
      </w:r>
    </w:p>
    <w:p w14:paraId="3008A202"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Introduction</w:t>
      </w:r>
    </w:p>
    <w:p w14:paraId="563BF207"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rPr>
        <w:t xml:space="preserve">The United States boasts one of the wealthiest economies in the world, but decades of </w:t>
      </w:r>
      <w:r w:rsidRPr="0081708E">
        <w:rPr>
          <w:rStyle w:val="Emphasis"/>
          <w:rFonts w:asciiTheme="minorHAnsi" w:hAnsiTheme="minorHAnsi" w:cstheme="minorHAnsi"/>
        </w:rPr>
        <w:t>increasing income inequality</w:t>
      </w:r>
      <w:r w:rsidRPr="0081708E">
        <w:rPr>
          <w:rFonts w:asciiTheme="minorHAnsi" w:hAnsiTheme="minorHAnsi" w:cstheme="minorHAnsi"/>
        </w:rPr>
        <w:t xml:space="preserve">, </w:t>
      </w:r>
      <w:r w:rsidRPr="0081708E">
        <w:rPr>
          <w:rStyle w:val="StyleUnderline"/>
          <w:rFonts w:asciiTheme="minorHAnsi" w:hAnsiTheme="minorHAnsi" w:cstheme="minorHAnsi"/>
        </w:rPr>
        <w:t>job polarization, and stagnant wages</w:t>
      </w:r>
      <w:r w:rsidRPr="0081708E">
        <w:rPr>
          <w:rFonts w:asciiTheme="minorHAnsi" w:hAnsiTheme="minorHAnsi" w:cstheme="minorHAnsi"/>
        </w:rPr>
        <w:t xml:space="preserve"> for most Americans </w:t>
      </w:r>
      <w:r w:rsidRPr="0081708E">
        <w:rPr>
          <w:rStyle w:val="StyleUnderline"/>
          <w:rFonts w:asciiTheme="minorHAnsi" w:hAnsiTheme="minorHAnsi" w:cstheme="minorHAnsi"/>
        </w:rPr>
        <w:t xml:space="preserve">has </w:t>
      </w:r>
      <w:r w:rsidRPr="0081708E">
        <w:rPr>
          <w:rStyle w:val="Emphasis"/>
          <w:rFonts w:asciiTheme="minorHAnsi" w:hAnsiTheme="minorHAnsi" w:cstheme="minorHAnsi"/>
        </w:rPr>
        <w:t>plagued our labor market</w:t>
      </w:r>
      <w:r w:rsidRPr="0081708E">
        <w:rPr>
          <w:rFonts w:asciiTheme="minorHAnsi" w:hAnsiTheme="minorHAnsi" w:cstheme="minorHAnsi"/>
        </w:rPr>
        <w:t xml:space="preserve"> and demonstrated that a rising tide does not lift all boats. Furthermore, economic evidence demonstrates how </w:t>
      </w:r>
      <w:r w:rsidRPr="0081708E">
        <w:rPr>
          <w:rStyle w:val="StyleUnderline"/>
          <w:rFonts w:asciiTheme="minorHAnsi" w:hAnsiTheme="minorHAnsi" w:cstheme="minorHAnsi"/>
        </w:rPr>
        <w:t xml:space="preserve">inequality results in an </w:t>
      </w:r>
      <w:r w:rsidRPr="0081708E">
        <w:rPr>
          <w:rStyle w:val="Emphasis"/>
          <w:rFonts w:asciiTheme="minorHAnsi" w:hAnsiTheme="minorHAnsi" w:cstheme="minorHAnsi"/>
        </w:rPr>
        <w:t>inefficient</w:t>
      </w:r>
      <w:r w:rsidRPr="0081708E">
        <w:rPr>
          <w:rStyle w:val="StyleUnderline"/>
          <w:rFonts w:asciiTheme="minorHAnsi" w:hAnsiTheme="minorHAnsi" w:cstheme="minorHAnsi"/>
        </w:rPr>
        <w:t xml:space="preserve"> allocation of talent and resources</w:t>
      </w:r>
      <w:r w:rsidRPr="0081708E">
        <w:rPr>
          <w:rFonts w:asciiTheme="minorHAnsi" w:hAnsiTheme="minorHAnsi" w:cstheme="minorHAnsi"/>
        </w:rPr>
        <w:t xml:space="preserve"> while </w:t>
      </w:r>
      <w:r w:rsidRPr="0081708E">
        <w:rPr>
          <w:rStyle w:val="StyleUnderline"/>
          <w:rFonts w:asciiTheme="minorHAnsi" w:hAnsiTheme="minorHAnsi" w:cstheme="minorHAnsi"/>
        </w:rPr>
        <w:t>increasing corporate concentration</w:t>
      </w:r>
      <w:r w:rsidRPr="0081708E">
        <w:rPr>
          <w:rFonts w:asciiTheme="minorHAnsi" w:hAnsiTheme="minorHAnsi" w:cstheme="minorHAnsi"/>
        </w:rPr>
        <w:t xml:space="preserve"> that enriches the few while </w:t>
      </w:r>
      <w:r w:rsidRPr="0081708E">
        <w:rPr>
          <w:rStyle w:val="StyleUnderline"/>
          <w:rFonts w:asciiTheme="minorHAnsi" w:hAnsiTheme="minorHAnsi" w:cstheme="minorHAnsi"/>
        </w:rPr>
        <w:t xml:space="preserve">holding back the </w:t>
      </w:r>
      <w:r w:rsidRPr="0081708E">
        <w:rPr>
          <w:rStyle w:val="Emphasis"/>
          <w:rFonts w:asciiTheme="minorHAnsi" w:hAnsiTheme="minorHAnsi" w:cstheme="minorHAnsi"/>
        </w:rPr>
        <w:t>entire economy from its potential</w:t>
      </w:r>
      <w:r w:rsidRPr="0081708E">
        <w:rPr>
          <w:rFonts w:asciiTheme="minorHAnsi" w:hAnsiTheme="minorHAnsi" w:cstheme="minorHAnsi"/>
        </w:rPr>
        <w:t xml:space="preserve">. </w:t>
      </w:r>
      <w:r w:rsidRPr="0081708E">
        <w:rPr>
          <w:rStyle w:val="StyleUnderline"/>
          <w:rFonts w:asciiTheme="minorHAnsi" w:hAnsiTheme="minorHAnsi" w:cstheme="minorHAnsi"/>
        </w:rPr>
        <w:t>Understanding</w:t>
      </w:r>
      <w:r w:rsidRPr="0081708E">
        <w:rPr>
          <w:rFonts w:asciiTheme="minorHAnsi" w:hAnsiTheme="minorHAnsi" w:cstheme="minorHAnsi"/>
        </w:rPr>
        <w:t xml:space="preserve"> the causes and consequences of the </w:t>
      </w:r>
      <w:r w:rsidRPr="0081708E">
        <w:rPr>
          <w:rStyle w:val="StyleUnderline"/>
          <w:rFonts w:asciiTheme="minorHAnsi" w:hAnsiTheme="minorHAnsi" w:cstheme="minorHAnsi"/>
        </w:rPr>
        <w:t>concentration</w:t>
      </w:r>
      <w:r w:rsidRPr="0081708E">
        <w:rPr>
          <w:rFonts w:asciiTheme="minorHAnsi" w:hAnsiTheme="minorHAnsi" w:cstheme="minorHAnsi"/>
        </w:rPr>
        <w:t xml:space="preserve"> of corporate power </w:t>
      </w:r>
      <w:r w:rsidRPr="0081708E">
        <w:rPr>
          <w:rStyle w:val="StyleUnderline"/>
          <w:rFonts w:asciiTheme="minorHAnsi" w:hAnsiTheme="minorHAnsi" w:cstheme="minorHAnsi"/>
        </w:rPr>
        <w:t xml:space="preserve">will guide policymaking in order to ensure that the </w:t>
      </w:r>
      <w:r w:rsidRPr="0081708E">
        <w:rPr>
          <w:rStyle w:val="Emphasis"/>
          <w:rFonts w:asciiTheme="minorHAnsi" w:hAnsiTheme="minorHAnsi" w:cstheme="minorHAnsi"/>
        </w:rPr>
        <w:t>economic recovery</w:t>
      </w:r>
      <w:r w:rsidRPr="0081708E">
        <w:rPr>
          <w:rFonts w:asciiTheme="minorHAnsi" w:hAnsiTheme="minorHAnsi" w:cstheme="minorHAnsi"/>
        </w:rPr>
        <w:t xml:space="preserve"> in the next phase of the pandemic </w:t>
      </w:r>
      <w:r w:rsidRPr="0081708E">
        <w:rPr>
          <w:rStyle w:val="StyleUnderline"/>
          <w:rFonts w:asciiTheme="minorHAnsi" w:hAnsiTheme="minorHAnsi" w:cstheme="minorHAnsi"/>
        </w:rPr>
        <w:t xml:space="preserve">will be </w:t>
      </w:r>
      <w:r w:rsidRPr="0081708E">
        <w:rPr>
          <w:rStyle w:val="Emphasis"/>
          <w:rFonts w:asciiTheme="minorHAnsi" w:hAnsiTheme="minorHAnsi" w:cstheme="minorHAnsi"/>
        </w:rPr>
        <w:t>broadly shared</w:t>
      </w:r>
      <w:r w:rsidRPr="0081708E">
        <w:rPr>
          <w:rStyle w:val="StyleUnderline"/>
          <w:rFonts w:asciiTheme="minorHAnsi" w:hAnsiTheme="minorHAnsi" w:cstheme="minorHAnsi"/>
        </w:rPr>
        <w:t xml:space="preserve"> and ensure a more </w:t>
      </w:r>
      <w:r w:rsidRPr="0081708E">
        <w:rPr>
          <w:rStyle w:val="Emphasis"/>
          <w:rFonts w:asciiTheme="minorHAnsi" w:hAnsiTheme="minorHAnsi" w:cstheme="minorHAnsi"/>
        </w:rPr>
        <w:t>resilient economy</w:t>
      </w:r>
      <w:r w:rsidRPr="0081708E">
        <w:rPr>
          <w:rStyle w:val="StyleUnderline"/>
          <w:rFonts w:asciiTheme="minorHAnsi" w:hAnsiTheme="minorHAnsi" w:cstheme="minorHAnsi"/>
        </w:rPr>
        <w:t>.</w:t>
      </w:r>
    </w:p>
    <w:p w14:paraId="54C0E570"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w:t>
      </w:r>
    </w:p>
    <w:p w14:paraId="072ECCF0" w14:textId="77777777" w:rsidR="00FB0141" w:rsidRPr="0081708E" w:rsidRDefault="00FB0141" w:rsidP="00FB0141">
      <w:pPr>
        <w:rPr>
          <w:rStyle w:val="StyleUnderline"/>
          <w:rFonts w:asciiTheme="minorHAnsi" w:hAnsiTheme="minorHAnsi" w:cstheme="minorHAnsi"/>
        </w:rPr>
      </w:pPr>
      <w:r w:rsidRPr="0081708E">
        <w:rPr>
          <w:rStyle w:val="StyleUnderline"/>
          <w:rFonts w:asciiTheme="minorHAnsi" w:hAnsiTheme="minorHAnsi" w:cstheme="minorHAnsi"/>
          <w:highlight w:val="cyan"/>
        </w:rPr>
        <w:t>When employers have outsized power</w:t>
      </w:r>
      <w:r w:rsidRPr="0081708E">
        <w:rPr>
          <w:rFonts w:asciiTheme="minorHAnsi" w:hAnsiTheme="minorHAnsi" w:cstheme="minorHAnsi"/>
        </w:rPr>
        <w:t xml:space="preserve"> in employment relationships, </w:t>
      </w:r>
      <w:r w:rsidRPr="0081708E">
        <w:rPr>
          <w:rStyle w:val="StyleUnderline"/>
          <w:rFonts w:asciiTheme="minorHAnsi" w:hAnsiTheme="minorHAnsi" w:cstheme="minorHAnsi"/>
          <w:highlight w:val="cyan"/>
        </w:rPr>
        <w:t>they</w:t>
      </w:r>
      <w:r w:rsidRPr="0081708E">
        <w:rPr>
          <w:rStyle w:val="StyleUnderline"/>
          <w:rFonts w:asciiTheme="minorHAnsi" w:hAnsiTheme="minorHAnsi" w:cstheme="minorHAnsi"/>
        </w:rPr>
        <w:t xml:space="preserve"> are able to </w:t>
      </w:r>
      <w:r w:rsidRPr="0081708E">
        <w:rPr>
          <w:rStyle w:val="StyleUnderline"/>
          <w:rFonts w:asciiTheme="minorHAnsi" w:hAnsiTheme="minorHAnsi" w:cstheme="minorHAnsi"/>
          <w:highlight w:val="cyan"/>
        </w:rPr>
        <w:t>set wages</w:t>
      </w:r>
      <w:r w:rsidRPr="0081708E">
        <w:rPr>
          <w:rStyle w:val="StyleUnderline"/>
          <w:rFonts w:asciiTheme="minorHAnsi" w:hAnsiTheme="minorHAnsi" w:cstheme="minorHAnsi"/>
        </w:rPr>
        <w:t xml:space="preserve"> for their workers, </w:t>
      </w:r>
      <w:r w:rsidRPr="0081708E">
        <w:rPr>
          <w:rStyle w:val="StyleUnderline"/>
          <w:rFonts w:asciiTheme="minorHAnsi" w:hAnsiTheme="minorHAnsi" w:cstheme="minorHAnsi"/>
          <w:highlight w:val="cyan"/>
        </w:rPr>
        <w:t>rather than</w:t>
      </w:r>
      <w:r w:rsidRPr="0081708E">
        <w:rPr>
          <w:rStyle w:val="StyleUnderline"/>
          <w:rFonts w:asciiTheme="minorHAnsi" w:hAnsiTheme="minorHAnsi" w:cstheme="minorHAnsi"/>
        </w:rPr>
        <w:t xml:space="preserve"> wages being determined by </w:t>
      </w:r>
      <w:r w:rsidRPr="0081708E">
        <w:rPr>
          <w:rStyle w:val="StyleUnderline"/>
          <w:rFonts w:asciiTheme="minorHAnsi" w:hAnsiTheme="minorHAnsi" w:cstheme="minorHAnsi"/>
          <w:highlight w:val="cyan"/>
        </w:rPr>
        <w:t>competitive market forces</w:t>
      </w:r>
      <w:r w:rsidRPr="0081708E">
        <w:rPr>
          <w:rFonts w:asciiTheme="minorHAnsi" w:hAnsiTheme="minorHAnsi" w:cstheme="minorHAnsi"/>
        </w:rPr>
        <w:t xml:space="preserve">. Given this monopsony power, </w:t>
      </w:r>
      <w:r w:rsidRPr="0081708E">
        <w:rPr>
          <w:rStyle w:val="Emphasis"/>
          <w:rFonts w:asciiTheme="minorHAnsi" w:hAnsiTheme="minorHAnsi" w:cstheme="minorHAnsi"/>
          <w:highlight w:val="cyan"/>
        </w:rPr>
        <w:t>employers undercut workers</w:t>
      </w:r>
      <w:r w:rsidRPr="0081708E">
        <w:rPr>
          <w:rFonts w:asciiTheme="minorHAnsi" w:hAnsiTheme="minorHAnsi" w:cstheme="minorHAnsi"/>
        </w:rPr>
        <w:t xml:space="preserve">. </w:t>
      </w:r>
      <w:r w:rsidRPr="0081708E">
        <w:rPr>
          <w:rStyle w:val="StyleUnderline"/>
          <w:rFonts w:asciiTheme="minorHAnsi" w:hAnsiTheme="minorHAnsi" w:cstheme="minorHAnsi"/>
        </w:rPr>
        <w:t>This means paying them less</w:t>
      </w:r>
      <w:r w:rsidRPr="0081708E">
        <w:rPr>
          <w:rFonts w:asciiTheme="minorHAnsi" w:hAnsiTheme="minorHAnsi" w:cstheme="minorHAnsi"/>
        </w:rPr>
        <w:t xml:space="preserve"> than the value they contribute to production. One recent survey of all the economic research on monopsony finds that, on average across studies, employers have the power to keep wages over one-third less than they would be in a perfectly competitive market. Put another way, in a theoretical competitive market, if an employer cut wages then all workers would quit. But in reality, </w:t>
      </w:r>
      <w:r w:rsidRPr="0081708E">
        <w:rPr>
          <w:rStyle w:val="StyleUnderline"/>
          <w:rFonts w:asciiTheme="minorHAnsi" w:hAnsiTheme="minorHAnsi" w:cstheme="minorHAnsi"/>
        </w:rPr>
        <w:t xml:space="preserve">these estimates are the equivalent of a firm cutting wages by 5 percent yet only losing 10 percent to 20 percent of their workers, thus </w:t>
      </w:r>
      <w:r w:rsidRPr="0081708E">
        <w:rPr>
          <w:rStyle w:val="Emphasis"/>
          <w:rFonts w:asciiTheme="minorHAnsi" w:hAnsiTheme="minorHAnsi" w:cstheme="minorHAnsi"/>
        </w:rPr>
        <w:t>growing their profits without significantly impacting their business</w:t>
      </w:r>
      <w:r w:rsidRPr="0081708E">
        <w:rPr>
          <w:rStyle w:val="StyleUnderline"/>
          <w:rFonts w:asciiTheme="minorHAnsi" w:hAnsiTheme="minorHAnsi" w:cstheme="minorHAnsi"/>
        </w:rPr>
        <w:t>.</w:t>
      </w:r>
    </w:p>
    <w:p w14:paraId="2978BF19" w14:textId="77777777" w:rsidR="00FB0141" w:rsidRPr="0081708E" w:rsidRDefault="00FB0141" w:rsidP="00FB0141">
      <w:pPr>
        <w:rPr>
          <w:rStyle w:val="StyleUnderline"/>
          <w:rFonts w:asciiTheme="minorHAnsi" w:hAnsiTheme="minorHAnsi" w:cstheme="minorHAnsi"/>
        </w:rPr>
      </w:pPr>
      <w:r w:rsidRPr="0081708E">
        <w:rPr>
          <w:rStyle w:val="StyleUnderline"/>
          <w:rFonts w:asciiTheme="minorHAnsi" w:hAnsiTheme="minorHAnsi" w:cstheme="minorHAnsi"/>
        </w:rPr>
        <w:t>It is</w:t>
      </w:r>
      <w:r w:rsidRPr="0081708E">
        <w:rPr>
          <w:rFonts w:asciiTheme="minorHAnsi" w:hAnsiTheme="minorHAnsi" w:cstheme="minorHAnsi"/>
        </w:rPr>
        <w:t xml:space="preserve"> not only important for workers to earn a fair share so they can support themselves and their families, but also </w:t>
      </w:r>
      <w:r w:rsidRPr="0081708E">
        <w:rPr>
          <w:rStyle w:val="StyleUnderline"/>
          <w:rFonts w:asciiTheme="minorHAnsi" w:hAnsiTheme="minorHAnsi" w:cstheme="minorHAnsi"/>
          <w:highlight w:val="cyan"/>
        </w:rPr>
        <w:t>critical to ensure</w:t>
      </w:r>
      <w:r w:rsidRPr="0081708E">
        <w:rPr>
          <w:rStyle w:val="StyleUnderline"/>
          <w:rFonts w:asciiTheme="minorHAnsi" w:hAnsiTheme="minorHAnsi" w:cstheme="minorHAnsi"/>
        </w:rPr>
        <w:t xml:space="preserve"> that our </w:t>
      </w:r>
      <w:r w:rsidRPr="0081708E">
        <w:rPr>
          <w:rStyle w:val="StyleUnderline"/>
          <w:rFonts w:asciiTheme="minorHAnsi" w:hAnsiTheme="minorHAnsi" w:cstheme="minorHAnsi"/>
          <w:highlight w:val="cyan"/>
        </w:rPr>
        <w:t xml:space="preserve">economy </w:t>
      </w:r>
      <w:r w:rsidRPr="0081708E">
        <w:rPr>
          <w:rStyle w:val="Emphasis"/>
          <w:rFonts w:asciiTheme="minorHAnsi" w:hAnsiTheme="minorHAnsi" w:cstheme="minorHAnsi"/>
          <w:highlight w:val="cyan"/>
        </w:rPr>
        <w:t>rebuilds to be stronger and more resilient</w:t>
      </w:r>
      <w:r w:rsidRPr="0081708E">
        <w:rPr>
          <w:rFonts w:asciiTheme="minorHAnsi" w:hAnsiTheme="minorHAnsi" w:cstheme="minorHAnsi"/>
        </w:rPr>
        <w:t xml:space="preserve">. Prior to the current public health crisis and resulting recession, </w:t>
      </w:r>
      <w:r w:rsidRPr="0081708E">
        <w:rPr>
          <w:rStyle w:val="StyleUnderline"/>
          <w:rFonts w:asciiTheme="minorHAnsi" w:hAnsiTheme="minorHAnsi" w:cstheme="minorHAnsi"/>
          <w:highlight w:val="cyan"/>
        </w:rPr>
        <w:t>earnings inequality</w:t>
      </w:r>
      <w:r w:rsidRPr="0081708E">
        <w:rPr>
          <w:rStyle w:val="StyleUnderline"/>
          <w:rFonts w:asciiTheme="minorHAnsi" w:hAnsiTheme="minorHAnsi" w:cstheme="minorHAnsi"/>
        </w:rPr>
        <w:t xml:space="preserve"> had been </w:t>
      </w:r>
      <w:r w:rsidRPr="0081708E">
        <w:rPr>
          <w:rStyle w:val="StyleUnderline"/>
          <w:rFonts w:asciiTheme="minorHAnsi" w:hAnsiTheme="minorHAnsi" w:cstheme="minorHAnsi"/>
          <w:highlight w:val="cyan"/>
        </w:rPr>
        <w:t>growing since</w:t>
      </w:r>
      <w:r w:rsidRPr="0081708E">
        <w:rPr>
          <w:rStyle w:val="StyleUnderline"/>
          <w:rFonts w:asciiTheme="minorHAnsi" w:hAnsiTheme="minorHAnsi" w:cstheme="minorHAnsi"/>
        </w:rPr>
        <w:t xml:space="preserve"> at least the 19</w:t>
      </w:r>
      <w:r w:rsidRPr="0081708E">
        <w:rPr>
          <w:rStyle w:val="StyleUnderline"/>
          <w:rFonts w:asciiTheme="minorHAnsi" w:hAnsiTheme="minorHAnsi" w:cstheme="minorHAnsi"/>
          <w:highlight w:val="cyan"/>
        </w:rPr>
        <w:t>80s</w:t>
      </w:r>
      <w:r w:rsidRPr="0081708E">
        <w:rPr>
          <w:rFonts w:asciiTheme="minorHAnsi" w:hAnsiTheme="minorHAnsi" w:cstheme="minorHAnsi"/>
        </w:rPr>
        <w:t xml:space="preserve"> while the labor share of national income has been declining in same period. </w:t>
      </w:r>
      <w:r w:rsidRPr="0081708E">
        <w:rPr>
          <w:rStyle w:val="StyleUnderline"/>
          <w:rFonts w:asciiTheme="minorHAnsi" w:hAnsiTheme="minorHAnsi" w:cstheme="minorHAnsi"/>
        </w:rPr>
        <w:t xml:space="preserve">This is cause for </w:t>
      </w:r>
      <w:r w:rsidRPr="0081708E">
        <w:rPr>
          <w:rStyle w:val="Emphasis"/>
          <w:rFonts w:asciiTheme="minorHAnsi" w:hAnsiTheme="minorHAnsi" w:cstheme="minorHAnsi"/>
        </w:rPr>
        <w:t>concern</w:t>
      </w:r>
      <w:r w:rsidRPr="0081708E">
        <w:rPr>
          <w:rStyle w:val="StyleUnderline"/>
          <w:rFonts w:asciiTheme="minorHAnsi" w:hAnsiTheme="minorHAnsi" w:cstheme="minorHAnsi"/>
        </w:rPr>
        <w:t xml:space="preserve"> as recent evidence suggests that the </w:t>
      </w:r>
      <w:r w:rsidRPr="0081708E">
        <w:rPr>
          <w:rStyle w:val="Emphasis"/>
          <w:rFonts w:asciiTheme="minorHAnsi" w:hAnsiTheme="minorHAnsi" w:cstheme="minorHAnsi"/>
          <w:highlight w:val="cyan"/>
        </w:rPr>
        <w:t>labor share of income has a positive impact on GDP growth in the long-run</w:t>
      </w:r>
      <w:r w:rsidRPr="0081708E">
        <w:rPr>
          <w:rStyle w:val="StyleUnderline"/>
          <w:rFonts w:asciiTheme="minorHAnsi" w:hAnsiTheme="minorHAnsi" w:cstheme="minorHAnsi"/>
        </w:rPr>
        <w:t>.</w:t>
      </w:r>
    </w:p>
    <w:p w14:paraId="1847E67F"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rPr>
        <w:t xml:space="preserve">The unprecedented </w:t>
      </w:r>
      <w:r w:rsidRPr="0081708E">
        <w:rPr>
          <w:rStyle w:val="Emphasis"/>
          <w:rFonts w:asciiTheme="minorHAnsi" w:hAnsiTheme="minorHAnsi" w:cstheme="minorHAnsi"/>
          <w:highlight w:val="cyan"/>
        </w:rPr>
        <w:t>economic shock</w:t>
      </w:r>
      <w:r w:rsidRPr="0081708E">
        <w:rPr>
          <w:rFonts w:asciiTheme="minorHAnsi" w:hAnsiTheme="minorHAnsi" w:cstheme="minorHAnsi"/>
        </w:rPr>
        <w:t xml:space="preserve"> caused by the coronavirus pandemic </w:t>
      </w:r>
      <w:r w:rsidRPr="0081708E">
        <w:rPr>
          <w:rStyle w:val="StyleUnderline"/>
          <w:rFonts w:asciiTheme="minorHAnsi" w:hAnsiTheme="minorHAnsi" w:cstheme="minorHAnsi"/>
          <w:highlight w:val="cyan"/>
        </w:rPr>
        <w:t xml:space="preserve">revealed how economic inequality leads to a </w:t>
      </w:r>
      <w:r w:rsidRPr="0081708E">
        <w:rPr>
          <w:rStyle w:val="Emphasis"/>
          <w:rFonts w:asciiTheme="minorHAnsi" w:hAnsiTheme="minorHAnsi" w:cstheme="minorHAnsi"/>
          <w:highlight w:val="cyan"/>
        </w:rPr>
        <w:t>fragile economy</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where those with the least are hit the hardest, </w:t>
      </w:r>
      <w:r w:rsidRPr="0081708E">
        <w:rPr>
          <w:rStyle w:val="Emphasis"/>
          <w:rFonts w:asciiTheme="minorHAnsi" w:hAnsiTheme="minorHAnsi" w:cstheme="minorHAnsi"/>
          <w:highlight w:val="cyan"/>
        </w:rPr>
        <w:t>amplifying recessions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since </w:t>
      </w:r>
      <w:r w:rsidRPr="0081708E">
        <w:rPr>
          <w:rStyle w:val="StyleUnderline"/>
          <w:rFonts w:asciiTheme="minorHAnsi" w:hAnsiTheme="minorHAnsi" w:cstheme="minorHAnsi"/>
          <w:highlight w:val="cyan"/>
        </w:rPr>
        <w:t>lower-income workers</w:t>
      </w:r>
      <w:r w:rsidRPr="0081708E">
        <w:rPr>
          <w:rFonts w:asciiTheme="minorHAnsi" w:hAnsiTheme="minorHAnsi" w:cstheme="minorHAnsi"/>
        </w:rPr>
        <w:t xml:space="preserve"> typically </w:t>
      </w:r>
      <w:r w:rsidRPr="0081708E">
        <w:rPr>
          <w:rStyle w:val="StyleUnderline"/>
          <w:rFonts w:asciiTheme="minorHAnsi" w:hAnsiTheme="minorHAnsi" w:cstheme="minorHAnsi"/>
          <w:highlight w:val="cyan"/>
        </w:rPr>
        <w:t>spend</w:t>
      </w:r>
      <w:r w:rsidRPr="0081708E">
        <w:rPr>
          <w:rStyle w:val="StyleUnderline"/>
          <w:rFonts w:asciiTheme="minorHAnsi" w:hAnsiTheme="minorHAnsi" w:cstheme="minorHAnsi"/>
        </w:rPr>
        <w:t xml:space="preserve"> </w:t>
      </w:r>
      <w:r w:rsidRPr="0081708E">
        <w:rPr>
          <w:rStyle w:val="Emphasis"/>
          <w:rFonts w:asciiTheme="minorHAnsi" w:hAnsiTheme="minorHAnsi" w:cstheme="minorHAnsi"/>
          <w:highlight w:val="cyan"/>
        </w:rPr>
        <w:t>more of their income in the economy</w:t>
      </w:r>
      <w:r w:rsidRPr="0081708E">
        <w:rPr>
          <w:rFonts w:asciiTheme="minorHAnsi" w:hAnsiTheme="minorHAnsi" w:cstheme="minorHAnsi"/>
        </w:rPr>
        <w:t xml:space="preserve">. But the crisis also demonstrated how </w:t>
      </w:r>
      <w:r w:rsidRPr="0081708E">
        <w:rPr>
          <w:rStyle w:val="StyleUnderline"/>
          <w:rFonts w:asciiTheme="minorHAnsi" w:hAnsiTheme="minorHAnsi" w:cstheme="minorHAnsi"/>
          <w:highlight w:val="cyan"/>
        </w:rPr>
        <w:t xml:space="preserve">economic policy targeted toward </w:t>
      </w:r>
      <w:r w:rsidRPr="0081708E">
        <w:rPr>
          <w:rStyle w:val="Emphasis"/>
          <w:rFonts w:asciiTheme="minorHAnsi" w:hAnsiTheme="minorHAnsi" w:cstheme="minorHAnsi"/>
          <w:highlight w:val="cyan"/>
        </w:rPr>
        <w:t>workers</w:t>
      </w:r>
      <w:r w:rsidRPr="0081708E">
        <w:rPr>
          <w:rFonts w:asciiTheme="minorHAnsi" w:hAnsiTheme="minorHAnsi" w:cstheme="minorHAnsi"/>
        </w:rPr>
        <w:t xml:space="preserve"> and families can </w:t>
      </w:r>
      <w:r w:rsidRPr="0081708E">
        <w:rPr>
          <w:rStyle w:val="StyleUnderline"/>
          <w:rFonts w:asciiTheme="minorHAnsi" w:hAnsiTheme="minorHAnsi" w:cstheme="minorHAnsi"/>
          <w:highlight w:val="cyan"/>
        </w:rPr>
        <w:t>provide</w:t>
      </w:r>
      <w:r w:rsidRPr="0081708E">
        <w:rPr>
          <w:rStyle w:val="StyleUnderline"/>
          <w:rFonts w:asciiTheme="minorHAnsi" w:hAnsiTheme="minorHAnsi" w:cstheme="minorHAnsi"/>
        </w:rPr>
        <w:t xml:space="preserve"> a </w:t>
      </w:r>
      <w:r w:rsidRPr="0081708E">
        <w:rPr>
          <w:rStyle w:val="Emphasis"/>
          <w:rFonts w:asciiTheme="minorHAnsi" w:hAnsiTheme="minorHAnsi" w:cstheme="minorHAnsi"/>
          <w:highlight w:val="cyan"/>
        </w:rPr>
        <w:t>foundation for growth</w:t>
      </w:r>
      <w:r w:rsidRPr="0081708E">
        <w:rPr>
          <w:rFonts w:asciiTheme="minorHAnsi" w:hAnsiTheme="minorHAnsi" w:cstheme="minorHAnsi"/>
        </w:rPr>
        <w:t xml:space="preserve">. This is because </w:t>
      </w:r>
      <w:r w:rsidRPr="0081708E">
        <w:rPr>
          <w:rStyle w:val="Emphasis"/>
          <w:rFonts w:asciiTheme="minorHAnsi" w:hAnsiTheme="minorHAnsi" w:cstheme="minorHAnsi"/>
          <w:highlight w:val="cyan"/>
        </w:rPr>
        <w:t>workers are the economy</w:t>
      </w:r>
      <w:r w:rsidRPr="0081708E">
        <w:rPr>
          <w:rFonts w:asciiTheme="minorHAnsi" w:hAnsiTheme="minorHAnsi" w:cstheme="minorHAnsi"/>
        </w:rPr>
        <w:t xml:space="preserve">, and </w:t>
      </w:r>
      <w:r w:rsidRPr="0081708E">
        <w:rPr>
          <w:rStyle w:val="StyleUnderline"/>
          <w:rFonts w:asciiTheme="minorHAnsi" w:hAnsiTheme="minorHAnsi" w:cstheme="minorHAnsi"/>
        </w:rPr>
        <w:t xml:space="preserve">pushing back against the concentration corporate power by providing resources to </w:t>
      </w:r>
      <w:r w:rsidRPr="0081708E">
        <w:rPr>
          <w:rStyle w:val="Emphasis"/>
          <w:rFonts w:asciiTheme="minorHAnsi" w:hAnsiTheme="minorHAnsi" w:cstheme="minorHAnsi"/>
        </w:rPr>
        <w:t>workers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is the foundation for </w:t>
      </w:r>
      <w:r w:rsidRPr="0081708E">
        <w:rPr>
          <w:rStyle w:val="Emphasis"/>
          <w:rFonts w:asciiTheme="minorHAnsi" w:hAnsiTheme="minorHAnsi" w:cstheme="minorHAnsi"/>
        </w:rPr>
        <w:t>strong, stable and broadly shared growth</w:t>
      </w:r>
      <w:r w:rsidRPr="0081708E">
        <w:rPr>
          <w:rStyle w:val="StyleUnderline"/>
          <w:rFonts w:asciiTheme="minorHAnsi" w:hAnsiTheme="minorHAnsi" w:cstheme="minorHAnsi"/>
        </w:rPr>
        <w:t>.</w:t>
      </w:r>
    </w:p>
    <w:p w14:paraId="19624365"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The Causes of Monopsony</w:t>
      </w:r>
    </w:p>
    <w:p w14:paraId="69C04870"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The concept of monopsony was initially developed by the early 20th century economist Joan Robinson, who examined how </w:t>
      </w:r>
      <w:r w:rsidRPr="0081708E">
        <w:rPr>
          <w:rStyle w:val="StyleUnderline"/>
          <w:rFonts w:asciiTheme="minorHAnsi" w:hAnsiTheme="minorHAnsi" w:cstheme="minorHAnsi"/>
        </w:rPr>
        <w:t>lack of competition led to unfair and inefficient economic outcomes</w:t>
      </w:r>
      <w:r w:rsidRPr="0081708E">
        <w:rPr>
          <w:rFonts w:asciiTheme="minorHAnsi" w:hAnsiTheme="minorHAnsi" w:cstheme="minorHAnsi"/>
        </w:rPr>
        <w:t xml:space="preserve">. The prototypical example of monopsony is a company town, where there is one very dominant employer and workers have no choice but to accept low wages since they have no outside options. This is the most extreme case, but it is important to note that </w:t>
      </w:r>
      <w:r w:rsidRPr="0081708E">
        <w:rPr>
          <w:rStyle w:val="StyleUnderline"/>
          <w:rFonts w:asciiTheme="minorHAnsi" w:hAnsiTheme="minorHAnsi" w:cstheme="minorHAnsi"/>
        </w:rPr>
        <w:t>firms have monopsony power in any circumstance where workers aren’t moving between jobs seamlessly</w:t>
      </w:r>
      <w:r w:rsidRPr="0081708E">
        <w:rPr>
          <w:rFonts w:asciiTheme="minorHAnsi" w:hAnsiTheme="minorHAnsi" w:cstheme="minorHAnsi"/>
        </w:rPr>
        <w:t xml:space="preserve"> in search of the highest wages they can get.</w:t>
      </w:r>
    </w:p>
    <w:p w14:paraId="10A7ED39"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can </w:t>
      </w:r>
      <w:r w:rsidRPr="0081708E">
        <w:rPr>
          <w:rStyle w:val="StyleUnderline"/>
          <w:rFonts w:asciiTheme="minorHAnsi" w:hAnsiTheme="minorHAnsi" w:cstheme="minorHAnsi"/>
          <w:highlight w:val="cyan"/>
        </w:rPr>
        <w:t>use monopsony</w:t>
      </w:r>
      <w:r w:rsidRPr="0081708E">
        <w:rPr>
          <w:rStyle w:val="StyleUnderline"/>
          <w:rFonts w:asciiTheme="minorHAnsi" w:hAnsiTheme="minorHAnsi" w:cstheme="minorHAnsi"/>
        </w:rPr>
        <w:t xml:space="preserve"> power </w:t>
      </w:r>
      <w:r w:rsidRPr="0081708E">
        <w:rPr>
          <w:rStyle w:val="StyleUnderline"/>
          <w:rFonts w:asciiTheme="minorHAnsi" w:hAnsiTheme="minorHAnsi" w:cstheme="minorHAnsi"/>
          <w:highlight w:val="cyan"/>
        </w:rPr>
        <w:t xml:space="preserve">to </w:t>
      </w:r>
      <w:r w:rsidRPr="0081708E">
        <w:rPr>
          <w:rStyle w:val="Emphasis"/>
          <w:rFonts w:asciiTheme="minorHAnsi" w:hAnsiTheme="minorHAnsi" w:cstheme="minorHAnsi"/>
          <w:highlight w:val="cyan"/>
        </w:rPr>
        <w:t>lower</w:t>
      </w:r>
      <w:r w:rsidRPr="0081708E">
        <w:rPr>
          <w:rStyle w:val="Emphasis"/>
          <w:rFonts w:asciiTheme="minorHAnsi" w:hAnsiTheme="minorHAnsi" w:cstheme="minorHAnsi"/>
        </w:rPr>
        <w:t xml:space="preserve"> workers’ </w:t>
      </w:r>
      <w:r w:rsidRPr="0081708E">
        <w:rPr>
          <w:rStyle w:val="Emphasis"/>
          <w:rFonts w:asciiTheme="minorHAnsi" w:hAnsiTheme="minorHAnsi" w:cstheme="minorHAnsi"/>
          <w:highlight w:val="cyan"/>
        </w:rPr>
        <w:t>wages</w:t>
      </w:r>
      <w:r w:rsidRPr="0081708E">
        <w:rPr>
          <w:rFonts w:asciiTheme="minorHAnsi" w:hAnsiTheme="minorHAnsi" w:cstheme="minorHAnsi"/>
        </w:rPr>
        <w:t xml:space="preserve"> any time workers:</w:t>
      </w:r>
    </w:p>
    <w:p w14:paraId="154452D7" w14:textId="77777777" w:rsidR="00FB0141" w:rsidRPr="0081708E" w:rsidRDefault="00FB0141" w:rsidP="00FB0141">
      <w:pPr>
        <w:pStyle w:val="ListParagraph"/>
        <w:numPr>
          <w:ilvl w:val="0"/>
          <w:numId w:val="12"/>
        </w:numPr>
        <w:rPr>
          <w:rFonts w:asciiTheme="minorHAnsi" w:hAnsiTheme="minorHAnsi" w:cstheme="minorHAnsi"/>
          <w:szCs w:val="16"/>
        </w:rPr>
      </w:pPr>
      <w:r w:rsidRPr="0081708E">
        <w:rPr>
          <w:rFonts w:asciiTheme="minorHAnsi" w:hAnsiTheme="minorHAnsi" w:cstheme="minorHAnsi"/>
          <w:szCs w:val="16"/>
        </w:rPr>
        <w:t>Have few potential employers</w:t>
      </w:r>
    </w:p>
    <w:p w14:paraId="792ABF3E" w14:textId="77777777" w:rsidR="00FB0141" w:rsidRPr="0081708E" w:rsidRDefault="00FB0141" w:rsidP="00FB0141">
      <w:pPr>
        <w:pStyle w:val="ListParagraph"/>
        <w:numPr>
          <w:ilvl w:val="0"/>
          <w:numId w:val="12"/>
        </w:numPr>
        <w:rPr>
          <w:rFonts w:asciiTheme="minorHAnsi" w:hAnsiTheme="minorHAnsi" w:cstheme="minorHAnsi"/>
          <w:szCs w:val="16"/>
        </w:rPr>
      </w:pPr>
      <w:r w:rsidRPr="0081708E">
        <w:rPr>
          <w:rFonts w:asciiTheme="minorHAnsi" w:hAnsiTheme="minorHAnsi" w:cstheme="minorHAnsi"/>
          <w:szCs w:val="16"/>
        </w:rPr>
        <w:t>Face job mobility constraints</w:t>
      </w:r>
    </w:p>
    <w:p w14:paraId="77F7B61D" w14:textId="77777777" w:rsidR="00FB0141" w:rsidRPr="0081708E" w:rsidRDefault="00FB0141" w:rsidP="00FB0141">
      <w:pPr>
        <w:pStyle w:val="ListParagraph"/>
        <w:numPr>
          <w:ilvl w:val="0"/>
          <w:numId w:val="12"/>
        </w:numPr>
        <w:rPr>
          <w:rFonts w:asciiTheme="minorHAnsi" w:hAnsiTheme="minorHAnsi" w:cstheme="minorHAnsi"/>
          <w:szCs w:val="16"/>
        </w:rPr>
      </w:pPr>
      <w:r w:rsidRPr="0081708E">
        <w:rPr>
          <w:rFonts w:asciiTheme="minorHAnsi" w:hAnsiTheme="minorHAnsi" w:cstheme="minorHAnsi"/>
          <w:szCs w:val="16"/>
        </w:rPr>
        <w:t xml:space="preserve">Can only gather imperfect information about employers and jobs  </w:t>
      </w:r>
    </w:p>
    <w:p w14:paraId="75127BD4" w14:textId="77777777" w:rsidR="00FB0141" w:rsidRPr="0081708E" w:rsidRDefault="00FB0141" w:rsidP="00FB0141">
      <w:pPr>
        <w:pStyle w:val="ListParagraph"/>
        <w:numPr>
          <w:ilvl w:val="0"/>
          <w:numId w:val="12"/>
        </w:numPr>
        <w:rPr>
          <w:rFonts w:asciiTheme="minorHAnsi" w:hAnsiTheme="minorHAnsi" w:cstheme="minorHAnsi"/>
          <w:szCs w:val="16"/>
        </w:rPr>
      </w:pPr>
      <w:r w:rsidRPr="0081708E">
        <w:rPr>
          <w:rFonts w:asciiTheme="minorHAnsi" w:hAnsiTheme="minorHAnsi" w:cstheme="minorHAnsi"/>
          <w:szCs w:val="16"/>
        </w:rPr>
        <w:t>Have divergent preferences for job attributes</w:t>
      </w:r>
    </w:p>
    <w:p w14:paraId="6125799C" w14:textId="77777777" w:rsidR="00FB0141" w:rsidRPr="0081708E" w:rsidRDefault="00FB0141" w:rsidP="00FB0141">
      <w:pPr>
        <w:pStyle w:val="ListParagraph"/>
        <w:numPr>
          <w:ilvl w:val="0"/>
          <w:numId w:val="12"/>
        </w:numPr>
        <w:rPr>
          <w:rFonts w:asciiTheme="minorHAnsi" w:hAnsiTheme="minorHAnsi" w:cstheme="minorHAnsi"/>
          <w:szCs w:val="16"/>
        </w:rPr>
      </w:pPr>
      <w:r w:rsidRPr="0081708E">
        <w:rPr>
          <w:rFonts w:asciiTheme="minorHAnsi" w:hAnsiTheme="minorHAnsi" w:cstheme="minorHAnsi"/>
          <w:szCs w:val="16"/>
        </w:rPr>
        <w:t>Lack the ability to bargain over those offers</w:t>
      </w:r>
    </w:p>
    <w:p w14:paraId="75B750C7"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I will go through each of these factors in turn and demonstrate how labor markets are unique compared to other markets in dealing with competitive forces.</w:t>
      </w:r>
    </w:p>
    <w:p w14:paraId="14A2CCD8"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While </w:t>
      </w:r>
      <w:r w:rsidRPr="0081708E">
        <w:rPr>
          <w:rStyle w:val="StyleUnderline"/>
          <w:rFonts w:asciiTheme="minorHAnsi" w:hAnsiTheme="minorHAnsi" w:cstheme="minorHAnsi"/>
          <w:highlight w:val="cyan"/>
        </w:rPr>
        <w:t>concentrated labor markets are</w:t>
      </w:r>
      <w:r w:rsidRPr="0081708E">
        <w:rPr>
          <w:rFonts w:asciiTheme="minorHAnsi" w:hAnsiTheme="minorHAnsi" w:cstheme="minorHAnsi"/>
        </w:rPr>
        <w:t xml:space="preserve"> not the norm, they are </w:t>
      </w:r>
      <w:r w:rsidRPr="0081708E">
        <w:rPr>
          <w:rStyle w:val="Emphasis"/>
          <w:rFonts w:asciiTheme="minorHAnsi" w:hAnsiTheme="minorHAnsi" w:cstheme="minorHAnsi"/>
          <w:highlight w:val="cyan"/>
        </w:rPr>
        <w:t>pervasive</w:t>
      </w:r>
      <w:r w:rsidRPr="0081708E">
        <w:rPr>
          <w:rStyle w:val="StyleUnderline"/>
          <w:rFonts w:asciiTheme="minorHAnsi" w:hAnsiTheme="minorHAnsi" w:cstheme="minorHAnsi"/>
        </w:rPr>
        <w:t xml:space="preserve"> across the United States</w:t>
      </w:r>
      <w:r w:rsidRPr="0081708E">
        <w:rPr>
          <w:rFonts w:asciiTheme="minorHAnsi" w:hAnsiTheme="minorHAnsi" w:cstheme="minorHAnsi"/>
        </w:rPr>
        <w:t xml:space="preserve">, especially within certain sectors or locations. </w:t>
      </w:r>
      <w:r w:rsidRPr="0081708E">
        <w:rPr>
          <w:rStyle w:val="StyleUnderline"/>
          <w:rFonts w:asciiTheme="minorHAnsi" w:hAnsiTheme="minorHAnsi" w:cstheme="minorHAnsi"/>
        </w:rPr>
        <w:t>When markets are</w:t>
      </w:r>
      <w:r w:rsidRPr="0081708E">
        <w:rPr>
          <w:rFonts w:asciiTheme="minorHAnsi" w:hAnsiTheme="minorHAnsi" w:cstheme="minorHAnsi"/>
        </w:rPr>
        <w:t xml:space="preserve"> very </w:t>
      </w:r>
      <w:r w:rsidRPr="0081708E">
        <w:rPr>
          <w:rStyle w:val="StyleUnderline"/>
          <w:rFonts w:asciiTheme="minorHAnsi" w:hAnsiTheme="minorHAnsi" w:cstheme="minorHAnsi"/>
        </w:rPr>
        <w:t xml:space="preserve">concentrated, </w:t>
      </w:r>
      <w:r w:rsidRPr="0081708E">
        <w:rPr>
          <w:rStyle w:val="StyleUnderline"/>
          <w:rFonts w:asciiTheme="minorHAnsi" w:hAnsiTheme="minorHAnsi" w:cstheme="minorHAnsi"/>
          <w:highlight w:val="cyan"/>
        </w:rPr>
        <w:t xml:space="preserve">employers can give workers </w:t>
      </w:r>
      <w:r w:rsidRPr="0081708E">
        <w:rPr>
          <w:rStyle w:val="Emphasis"/>
          <w:rFonts w:asciiTheme="minorHAnsi" w:hAnsiTheme="minorHAnsi" w:cstheme="minorHAnsi"/>
          <w:highlight w:val="cyan"/>
        </w:rPr>
        <w:t>smaller</w:t>
      </w:r>
      <w:r w:rsidRPr="0081708E">
        <w:rPr>
          <w:rStyle w:val="Emphasis"/>
          <w:rFonts w:asciiTheme="minorHAnsi" w:hAnsiTheme="minorHAnsi" w:cstheme="minorHAnsi"/>
        </w:rPr>
        <w:t xml:space="preserve"> yearly </w:t>
      </w:r>
      <w:r w:rsidRPr="0081708E">
        <w:rPr>
          <w:rStyle w:val="Emphasis"/>
          <w:rFonts w:asciiTheme="minorHAnsi" w:hAnsiTheme="minorHAnsi" w:cstheme="minorHAnsi"/>
          <w:highlight w:val="cyan"/>
        </w:rPr>
        <w:t>raises</w:t>
      </w:r>
      <w:r w:rsidRPr="0081708E">
        <w:rPr>
          <w:rStyle w:val="StyleUnderline"/>
          <w:rFonts w:asciiTheme="minorHAnsi" w:hAnsiTheme="minorHAnsi" w:cstheme="minorHAnsi"/>
          <w:highlight w:val="cyan"/>
        </w:rPr>
        <w:t xml:space="preserve"> or make </w:t>
      </w:r>
      <w:r w:rsidRPr="0081708E">
        <w:rPr>
          <w:rStyle w:val="Emphasis"/>
          <w:rFonts w:asciiTheme="minorHAnsi" w:hAnsiTheme="minorHAnsi" w:cstheme="minorHAnsi"/>
          <w:highlight w:val="cyan"/>
        </w:rPr>
        <w:t>working conditions worse</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knowing that their workers have </w:t>
      </w:r>
      <w:r w:rsidRPr="0081708E">
        <w:rPr>
          <w:rStyle w:val="Emphasis"/>
          <w:rFonts w:asciiTheme="minorHAnsi" w:hAnsiTheme="minorHAnsi" w:cstheme="minorHAnsi"/>
          <w:highlight w:val="cyan"/>
        </w:rPr>
        <w:t>nowhere to go</w:t>
      </w:r>
      <w:r w:rsidRPr="0081708E">
        <w:rPr>
          <w:rStyle w:val="StyleUnderline"/>
          <w:rFonts w:asciiTheme="minorHAnsi" w:hAnsiTheme="minorHAnsi" w:cstheme="minorHAnsi"/>
        </w:rPr>
        <w:t xml:space="preserve"> to find a better job with better pay</w:t>
      </w:r>
      <w:r w:rsidRPr="0081708E">
        <w:rPr>
          <w:rFonts w:asciiTheme="minorHAnsi" w:hAnsiTheme="minorHAnsi" w:cstheme="minorHAnsi"/>
        </w:rPr>
        <w:t>. (See Figure 1.)</w:t>
      </w:r>
    </w:p>
    <w:p w14:paraId="44993955"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A study</w:t>
      </w:r>
      <w:r w:rsidRPr="0081708E">
        <w:rPr>
          <w:rFonts w:asciiTheme="minorHAnsi" w:hAnsiTheme="minorHAnsi" w:cstheme="minorHAnsi"/>
        </w:rPr>
        <w:t xml:space="preserve"> published in the journal Labour Economics </w:t>
      </w:r>
      <w:r w:rsidRPr="0081708E">
        <w:rPr>
          <w:rStyle w:val="StyleUnderline"/>
          <w:rFonts w:asciiTheme="minorHAnsi" w:hAnsiTheme="minorHAnsi" w:cstheme="minorHAnsi"/>
        </w:rPr>
        <w:t>by</w:t>
      </w:r>
      <w:r w:rsidRPr="0081708E">
        <w:rPr>
          <w:rFonts w:asciiTheme="minorHAnsi" w:hAnsiTheme="minorHAnsi" w:cstheme="minorHAnsi"/>
        </w:rPr>
        <w:t xml:space="preserve"> economists Jose </w:t>
      </w:r>
      <w:r w:rsidRPr="0081708E">
        <w:rPr>
          <w:rStyle w:val="StyleUnderline"/>
          <w:rFonts w:asciiTheme="minorHAnsi" w:hAnsiTheme="minorHAnsi" w:cstheme="minorHAnsi"/>
        </w:rPr>
        <w:t>Azar</w:t>
      </w:r>
      <w:r w:rsidRPr="0081708E">
        <w:rPr>
          <w:rFonts w:asciiTheme="minorHAnsi" w:hAnsiTheme="minorHAnsi" w:cstheme="minorHAnsi"/>
        </w:rPr>
        <w:t xml:space="preserve">, Ioana </w:t>
      </w:r>
      <w:r w:rsidRPr="0081708E">
        <w:rPr>
          <w:rStyle w:val="StyleUnderline"/>
          <w:rFonts w:asciiTheme="minorHAnsi" w:hAnsiTheme="minorHAnsi" w:cstheme="minorHAnsi"/>
        </w:rPr>
        <w:t>Marinescu, and</w:t>
      </w:r>
      <w:r w:rsidRPr="0081708E">
        <w:rPr>
          <w:rFonts w:asciiTheme="minorHAnsi" w:hAnsiTheme="minorHAnsi" w:cstheme="minorHAnsi"/>
        </w:rPr>
        <w:t xml:space="preserve"> Marshall </w:t>
      </w:r>
      <w:r w:rsidRPr="0081708E">
        <w:rPr>
          <w:rStyle w:val="StyleUnderline"/>
          <w:rFonts w:asciiTheme="minorHAnsi" w:hAnsiTheme="minorHAnsi" w:cstheme="minorHAnsi"/>
        </w:rPr>
        <w:t xml:space="preserve">Steinbaum finds that </w:t>
      </w:r>
      <w:r w:rsidRPr="0081708E">
        <w:rPr>
          <w:rStyle w:val="Emphasis"/>
          <w:rFonts w:asciiTheme="minorHAnsi" w:hAnsiTheme="minorHAnsi" w:cstheme="minorHAnsi"/>
          <w:highlight w:val="cyan"/>
        </w:rPr>
        <w:t>60 percent of U.S. local labor markets are highly concentrated</w:t>
      </w:r>
      <w:r w:rsidRPr="0081708E">
        <w:rPr>
          <w:rFonts w:asciiTheme="minorHAnsi" w:hAnsiTheme="minorHAnsi" w:cstheme="minorHAnsi"/>
        </w:rPr>
        <w:t xml:space="preserve"> as defined by U.S. antitrust authorities’ 2010 horizontal merger guidelines. </w:t>
      </w:r>
      <w:r w:rsidRPr="0081708E">
        <w:rPr>
          <w:rStyle w:val="StyleUnderline"/>
          <w:rFonts w:asciiTheme="minorHAnsi" w:hAnsiTheme="minorHAnsi" w:cstheme="minorHAnsi"/>
        </w:rPr>
        <w:t xml:space="preserve">This </w:t>
      </w:r>
      <w:r w:rsidRPr="0081708E">
        <w:rPr>
          <w:rStyle w:val="StyleUnderline"/>
          <w:rFonts w:asciiTheme="minorHAnsi" w:hAnsiTheme="minorHAnsi" w:cstheme="minorHAnsi"/>
          <w:highlight w:val="cyan"/>
        </w:rPr>
        <w:t>accounts for 20 percent of employment</w:t>
      </w:r>
      <w:r w:rsidRPr="0081708E">
        <w:rPr>
          <w:rFonts w:asciiTheme="minorHAnsi" w:hAnsiTheme="minorHAnsi" w:cstheme="minorHAnsi"/>
        </w:rPr>
        <w:t xml:space="preserve"> in the United States. </w:t>
      </w:r>
      <w:r w:rsidRPr="0081708E">
        <w:rPr>
          <w:rStyle w:val="StyleUnderline"/>
          <w:rFonts w:asciiTheme="minorHAnsi" w:hAnsiTheme="minorHAnsi" w:cstheme="minorHAnsi"/>
        </w:rPr>
        <w:t>Research</w:t>
      </w:r>
      <w:r w:rsidRPr="0081708E">
        <w:rPr>
          <w:rFonts w:asciiTheme="minorHAnsi" w:hAnsiTheme="minorHAnsi" w:cstheme="minorHAnsi"/>
        </w:rPr>
        <w:t xml:space="preserve"> by economists Gregor Schubert, Anna Stansbury, and Bledi Tsaka </w:t>
      </w:r>
      <w:r w:rsidRPr="0081708E">
        <w:rPr>
          <w:rStyle w:val="StyleUnderline"/>
          <w:rFonts w:asciiTheme="minorHAnsi" w:hAnsiTheme="minorHAnsi" w:cstheme="minorHAnsi"/>
        </w:rPr>
        <w:t>goes further by estimating workers’ outside options</w:t>
      </w:r>
      <w:r w:rsidRPr="0081708E">
        <w:rPr>
          <w:rFonts w:asciiTheme="minorHAnsi" w:hAnsiTheme="minorHAnsi" w:cstheme="minorHAnsi"/>
        </w:rPr>
        <w:t xml:space="preserve">, or the likelihood a worker is able to change into a different occupation or industry. This study finds that </w:t>
      </w:r>
      <w:r w:rsidRPr="0081708E">
        <w:rPr>
          <w:rStyle w:val="StyleUnderline"/>
          <w:rFonts w:asciiTheme="minorHAnsi" w:hAnsiTheme="minorHAnsi" w:cstheme="minorHAnsi"/>
        </w:rPr>
        <w:t xml:space="preserve">even with a more expansive definition of job opportunities more than 10 percent of the U.S. workforce is in local labor markets where pay is being </w:t>
      </w:r>
      <w:r w:rsidRPr="0081708E">
        <w:rPr>
          <w:rStyle w:val="Emphasis"/>
          <w:rFonts w:asciiTheme="minorHAnsi" w:hAnsiTheme="minorHAnsi" w:cstheme="minorHAnsi"/>
        </w:rPr>
        <w:t>suppressed by</w:t>
      </w:r>
      <w:r w:rsidRPr="0081708E">
        <w:rPr>
          <w:rFonts w:asciiTheme="minorHAnsi" w:hAnsiTheme="minorHAnsi" w:cstheme="minorHAnsi"/>
        </w:rPr>
        <w:t xml:space="preserve"> employer </w:t>
      </w:r>
      <w:r w:rsidRPr="0081708E">
        <w:rPr>
          <w:rStyle w:val="Emphasis"/>
          <w:rFonts w:asciiTheme="minorHAnsi" w:hAnsiTheme="minorHAnsi" w:cstheme="minorHAnsi"/>
        </w:rPr>
        <w:t>concentration by at least 2 percent</w:t>
      </w:r>
      <w:r w:rsidRPr="0081708E">
        <w:rPr>
          <w:rFonts w:asciiTheme="minorHAnsi" w:hAnsiTheme="minorHAnsi" w:cstheme="minorHAnsi"/>
        </w:rPr>
        <w:t>, and a significant proportion of these workers facing few outside options are facing pay suppression of 5 percent or more. As study co-author Anna Stansbury noted, “for a typical full-time workers making $50,000 a year, a 2 percent pay reduction is equivalent to losing $1,000 per year and a 5 percent pay reduction is equivalent to losing $2,500 per year.”</w:t>
      </w:r>
    </w:p>
    <w:p w14:paraId="45395AEE"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 xml:space="preserve">Certain sectors are now </w:t>
      </w:r>
      <w:r w:rsidRPr="0081708E">
        <w:rPr>
          <w:rStyle w:val="Emphasis"/>
          <w:rFonts w:asciiTheme="minorHAnsi" w:hAnsiTheme="minorHAnsi" w:cstheme="minorHAnsi"/>
          <w:highlight w:val="cyan"/>
        </w:rPr>
        <w:t>very concentrated</w:t>
      </w:r>
      <w:r w:rsidRPr="0081708E">
        <w:rPr>
          <w:rFonts w:asciiTheme="minorHAnsi" w:hAnsiTheme="minorHAnsi" w:cstheme="minorHAnsi"/>
        </w:rPr>
        <w:t xml:space="preserve">, such as the healthcare industry. In a paper by the economists Elena Prager and Matt Schmitt, they find that hospital mergers led to negative wage growth among skilled workers such as nurses or pharmacy workers. </w:t>
      </w:r>
      <w:r w:rsidRPr="0081708E">
        <w:rPr>
          <w:rStyle w:val="StyleUnderline"/>
          <w:rFonts w:asciiTheme="minorHAnsi" w:hAnsiTheme="minorHAnsi" w:cstheme="minorHAnsi"/>
          <w:highlight w:val="cyan"/>
        </w:rPr>
        <w:t>Consolidation</w:t>
      </w:r>
      <w:r w:rsidRPr="0081708E">
        <w:rPr>
          <w:rStyle w:val="StyleUnderline"/>
          <w:rFonts w:asciiTheme="minorHAnsi" w:hAnsiTheme="minorHAnsi" w:cstheme="minorHAnsi"/>
        </w:rPr>
        <w:t xml:space="preserve"> and outsized employer power</w:t>
      </w:r>
      <w:r w:rsidRPr="0081708E">
        <w:rPr>
          <w:rFonts w:asciiTheme="minorHAnsi" w:hAnsiTheme="minorHAnsi" w:cstheme="minorHAnsi"/>
        </w:rPr>
        <w:t xml:space="preserve">, alongside other phenomenon such as the fissuring of the workplace, </w:t>
      </w:r>
      <w:r w:rsidRPr="0081708E">
        <w:rPr>
          <w:rStyle w:val="StyleUnderline"/>
          <w:rFonts w:asciiTheme="minorHAnsi" w:hAnsiTheme="minorHAnsi" w:cstheme="minorHAnsi"/>
        </w:rPr>
        <w:t xml:space="preserve">may have broader impacts on the structure of the U.S. labor market when it affects the overall structure of the labor market, including the </w:t>
      </w:r>
      <w:r w:rsidRPr="0081708E">
        <w:rPr>
          <w:rStyle w:val="Emphasis"/>
          <w:rFonts w:asciiTheme="minorHAnsi" w:hAnsiTheme="minorHAnsi" w:cstheme="minorHAnsi"/>
          <w:highlight w:val="cyan"/>
        </w:rPr>
        <w:t>hollow</w:t>
      </w:r>
      <w:r w:rsidRPr="0081708E">
        <w:rPr>
          <w:rStyle w:val="Emphasis"/>
          <w:rFonts w:asciiTheme="minorHAnsi" w:hAnsiTheme="minorHAnsi" w:cstheme="minorHAnsi"/>
        </w:rPr>
        <w:t xml:space="preserve">ing </w:t>
      </w:r>
      <w:r w:rsidRPr="0081708E">
        <w:rPr>
          <w:rStyle w:val="Emphasis"/>
          <w:rFonts w:asciiTheme="minorHAnsi" w:hAnsiTheme="minorHAnsi" w:cstheme="minorHAnsi"/>
          <w:highlight w:val="cyan"/>
        </w:rPr>
        <w:t>out</w:t>
      </w:r>
      <w:r w:rsidRPr="0081708E">
        <w:rPr>
          <w:rStyle w:val="Emphasis"/>
          <w:rFonts w:asciiTheme="minorHAnsi" w:hAnsiTheme="minorHAnsi" w:cstheme="minorHAnsi"/>
        </w:rPr>
        <w:t xml:space="preserve"> of </w:t>
      </w:r>
      <w:r w:rsidRPr="0081708E">
        <w:rPr>
          <w:rStyle w:val="Emphasis"/>
          <w:rFonts w:asciiTheme="minorHAnsi" w:hAnsiTheme="minorHAnsi" w:cstheme="minorHAnsi"/>
          <w:highlight w:val="cyan"/>
        </w:rPr>
        <w:t>middle class jobs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that have</w:t>
      </w:r>
      <w:r w:rsidRPr="0081708E">
        <w:rPr>
          <w:rFonts w:asciiTheme="minorHAnsi" w:hAnsiTheme="minorHAnsi" w:cstheme="minorHAnsi"/>
        </w:rPr>
        <w:t xml:space="preserve"> historically </w:t>
      </w:r>
      <w:r w:rsidRPr="0081708E">
        <w:rPr>
          <w:rStyle w:val="StyleUnderline"/>
          <w:rFonts w:asciiTheme="minorHAnsi" w:hAnsiTheme="minorHAnsi" w:cstheme="minorHAnsi"/>
          <w:highlight w:val="cyan"/>
        </w:rPr>
        <w:t xml:space="preserve">been a pathway for </w:t>
      </w:r>
      <w:r w:rsidRPr="0081708E">
        <w:rPr>
          <w:rStyle w:val="Emphasis"/>
          <w:rFonts w:asciiTheme="minorHAnsi" w:hAnsiTheme="minorHAnsi" w:cstheme="minorHAnsi"/>
          <w:highlight w:val="cyan"/>
        </w:rPr>
        <w:t>upward mobility</w:t>
      </w:r>
      <w:r w:rsidRPr="0081708E">
        <w:rPr>
          <w:rFonts w:asciiTheme="minorHAnsi" w:hAnsiTheme="minorHAnsi" w:cstheme="minorHAnsi"/>
        </w:rPr>
        <w:t>.</w:t>
      </w:r>
    </w:p>
    <w:p w14:paraId="44622943" w14:textId="77777777" w:rsidR="00FB0141" w:rsidRPr="0081708E" w:rsidRDefault="00FB0141" w:rsidP="00FB0141">
      <w:pPr>
        <w:rPr>
          <w:rFonts w:asciiTheme="minorHAnsi" w:hAnsiTheme="minorHAnsi" w:cstheme="minorHAnsi"/>
        </w:rPr>
      </w:pPr>
    </w:p>
    <w:p w14:paraId="04D5D027" w14:textId="77777777" w:rsidR="00FB0141" w:rsidRPr="0081708E" w:rsidRDefault="00FB0141" w:rsidP="00FB0141">
      <w:pPr>
        <w:pStyle w:val="Heading3"/>
        <w:rPr>
          <w:rFonts w:asciiTheme="minorHAnsi" w:hAnsiTheme="minorHAnsi" w:cstheme="minorHAnsi"/>
        </w:rPr>
      </w:pPr>
      <w:r w:rsidRPr="0081708E">
        <w:rPr>
          <w:rFonts w:asciiTheme="minorHAnsi" w:hAnsiTheme="minorHAnsi" w:cstheme="minorHAnsi"/>
        </w:rPr>
        <w:t>2NC---Solvency</w:t>
      </w:r>
    </w:p>
    <w:p w14:paraId="199F0F5C"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 xml:space="preserve">Worker welfare is </w:t>
      </w:r>
      <w:r w:rsidRPr="0081708E">
        <w:rPr>
          <w:rFonts w:asciiTheme="minorHAnsi" w:hAnsiTheme="minorHAnsi" w:cstheme="minorHAnsi"/>
          <w:u w:val="single"/>
        </w:rPr>
        <w:t>key</w:t>
      </w:r>
      <w:r w:rsidRPr="0081708E">
        <w:rPr>
          <w:rFonts w:asciiTheme="minorHAnsi" w:hAnsiTheme="minorHAnsi" w:cstheme="minorHAnsi"/>
        </w:rPr>
        <w:t>.</w:t>
      </w:r>
    </w:p>
    <w:p w14:paraId="061CEFD4"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Suresh </w:t>
      </w:r>
      <w:r w:rsidRPr="0081708E">
        <w:rPr>
          <w:rStyle w:val="Style13ptBold"/>
          <w:rFonts w:asciiTheme="minorHAnsi" w:hAnsiTheme="minorHAnsi" w:cstheme="minorHAnsi"/>
        </w:rPr>
        <w:t>Naidu et al 18</w:t>
      </w:r>
      <w:r w:rsidRPr="0081708E">
        <w:rPr>
          <w:rFonts w:asciiTheme="minorHAnsi" w:hAnsiTheme="minorHAnsi" w:cstheme="minorHAnsi"/>
        </w:rPr>
        <w:t>. *Suresh Naidu is an Associate Professor of International and Public Affairs and Economics, Columbia University. **Eric Posner is a Kirkland &amp; Ellis Distinguished Service Professor of Law, University of Chicago Law School. ***E. Glen Weyl is a Principal Researcher, Microsoft Research New England and Visiting Senior Research Scholar, Yale University Department of Economics and Law School “</w:t>
      </w:r>
      <w:r w:rsidRPr="0081708E">
        <w:rPr>
          <w:rFonts w:asciiTheme="minorHAnsi" w:hAnsiTheme="minorHAnsi" w:cstheme="minorHAnsi"/>
          <w:b/>
          <w:bCs/>
          <w:u w:val="single"/>
        </w:rPr>
        <w:t>Antitrust Remedies for Labor Market Power</w:t>
      </w:r>
      <w:r w:rsidRPr="0081708E">
        <w:rPr>
          <w:rFonts w:asciiTheme="minorHAnsi" w:hAnsiTheme="minorHAnsi" w:cstheme="minorHAnsi"/>
        </w:rPr>
        <w:t xml:space="preserve">” University of Chicago Law School. 2018. https://chicagounbound.uchicago.edu/cgi/viewcontent.cgi?article=13776&amp;context=journal_articles </w:t>
      </w:r>
    </w:p>
    <w:p w14:paraId="1F293C5C" w14:textId="77777777" w:rsidR="00FB0141" w:rsidRPr="0081708E" w:rsidRDefault="00FB0141" w:rsidP="00FB0141">
      <w:pPr>
        <w:rPr>
          <w:rFonts w:asciiTheme="minorHAnsi" w:hAnsiTheme="minorHAnsi" w:cstheme="minorHAnsi"/>
          <w:sz w:val="14"/>
        </w:rPr>
      </w:pPr>
      <w:r w:rsidRPr="0081708E">
        <w:rPr>
          <w:rFonts w:asciiTheme="minorHAnsi" w:hAnsiTheme="minorHAnsi" w:cstheme="minorHAnsi"/>
          <w:u w:val="single"/>
        </w:rPr>
        <w:t>Most of the principles naturally carry over, in suitably modified form, to the analysis of merger effects on labor markets</w:t>
      </w:r>
      <w:r w:rsidRPr="0081708E">
        <w:rPr>
          <w:rFonts w:asciiTheme="minorHAnsi" w:hAnsiTheme="minorHAnsi" w:cstheme="minorHAnsi"/>
          <w:sz w:val="14"/>
        </w:rPr>
        <w:t xml:space="preserve">, though a few subtle issues arise. Many of the same factors that could act as efficiencies on the product side are also efficiencies on the labor side. </w:t>
      </w:r>
      <w:r w:rsidRPr="0081708E">
        <w:rPr>
          <w:rFonts w:asciiTheme="minorHAnsi" w:hAnsiTheme="minorHAnsi" w:cstheme="minorHAnsi"/>
          <w:u w:val="single"/>
        </w:rPr>
        <w:t xml:space="preserve">By analogy to the “consumer welfare” standard, we believe that </w:t>
      </w:r>
      <w:r w:rsidRPr="0081708E">
        <w:rPr>
          <w:rFonts w:asciiTheme="minorHAnsi" w:hAnsiTheme="minorHAnsi" w:cstheme="minorHAnsi"/>
          <w:b/>
          <w:bCs/>
          <w:highlight w:val="cyan"/>
          <w:u w:val="single"/>
        </w:rPr>
        <w:t>mergers that trigger scrutiny by reducing</w:t>
      </w:r>
      <w:r w:rsidRPr="0081708E">
        <w:rPr>
          <w:rFonts w:asciiTheme="minorHAnsi" w:hAnsiTheme="minorHAnsi" w:cstheme="minorHAnsi"/>
          <w:highlight w:val="cyan"/>
          <w:u w:val="single"/>
        </w:rPr>
        <w:t xml:space="preserve"> </w:t>
      </w:r>
      <w:r w:rsidRPr="0081708E">
        <w:rPr>
          <w:rFonts w:asciiTheme="minorHAnsi" w:hAnsiTheme="minorHAnsi" w:cstheme="minorHAnsi"/>
          <w:b/>
          <w:bCs/>
          <w:highlight w:val="cyan"/>
          <w:u w:val="single"/>
        </w:rPr>
        <w:t>labor market competition</w:t>
      </w:r>
      <w:r w:rsidRPr="0081708E">
        <w:rPr>
          <w:rFonts w:asciiTheme="minorHAnsi" w:hAnsiTheme="minorHAnsi" w:cstheme="minorHAnsi"/>
          <w:highlight w:val="cyan"/>
          <w:u w:val="single"/>
        </w:rPr>
        <w:t xml:space="preserve"> should be subject to</w:t>
      </w:r>
      <w:r w:rsidRPr="0081708E">
        <w:rPr>
          <w:rFonts w:asciiTheme="minorHAnsi" w:hAnsiTheme="minorHAnsi" w:cstheme="minorHAnsi"/>
          <w:u w:val="single"/>
        </w:rPr>
        <w:t xml:space="preserve"> a </w:t>
      </w:r>
      <w:r w:rsidRPr="0081708E">
        <w:rPr>
          <w:rFonts w:asciiTheme="minorHAnsi" w:hAnsiTheme="minorHAnsi" w:cstheme="minorHAnsi"/>
          <w:highlight w:val="cyan"/>
          <w:u w:val="single"/>
        </w:rPr>
        <w:t>“</w:t>
      </w:r>
      <w:r w:rsidRPr="0081708E">
        <w:rPr>
          <w:rFonts w:asciiTheme="minorHAnsi" w:hAnsiTheme="minorHAnsi" w:cstheme="minorHAnsi"/>
          <w:b/>
          <w:bCs/>
          <w:highlight w:val="cyan"/>
          <w:u w:val="single"/>
        </w:rPr>
        <w:t>worker welfare” standard</w:t>
      </w:r>
      <w:r w:rsidRPr="0081708E">
        <w:rPr>
          <w:rFonts w:asciiTheme="minorHAnsi" w:hAnsiTheme="minorHAnsi" w:cstheme="minorHAnsi"/>
          <w:u w:val="single"/>
        </w:rPr>
        <w:t>.</w:t>
      </w:r>
      <w:r w:rsidRPr="0081708E">
        <w:rPr>
          <w:rFonts w:asciiTheme="minorHAnsi" w:hAnsiTheme="minorHAnsi" w:cstheme="minorHAnsi"/>
          <w:sz w:val="14"/>
        </w:rPr>
        <w:t xml:space="preserve">213 </w:t>
      </w:r>
      <w:r w:rsidRPr="0081708E">
        <w:rPr>
          <w:rFonts w:asciiTheme="minorHAnsi" w:hAnsiTheme="minorHAnsi" w:cstheme="minorHAnsi"/>
          <w:u w:val="single"/>
        </w:rPr>
        <w:t xml:space="preserve">The fact </w:t>
      </w:r>
      <w:r w:rsidRPr="0081708E">
        <w:rPr>
          <w:rFonts w:asciiTheme="minorHAnsi" w:hAnsiTheme="minorHAnsi" w:cstheme="minorHAnsi"/>
          <w:highlight w:val="cyan"/>
          <w:u w:val="single"/>
        </w:rPr>
        <w:t xml:space="preserve">that the merger might raise </w:t>
      </w:r>
      <w:r w:rsidRPr="0081708E">
        <w:rPr>
          <w:rFonts w:asciiTheme="minorHAnsi" w:hAnsiTheme="minorHAnsi" w:cstheme="minorHAnsi"/>
          <w:u w:val="single"/>
        </w:rPr>
        <w:t xml:space="preserve">firm </w:t>
      </w:r>
      <w:r w:rsidRPr="0081708E">
        <w:rPr>
          <w:rFonts w:asciiTheme="minorHAnsi" w:hAnsiTheme="minorHAnsi" w:cstheme="minorHAnsi"/>
          <w:highlight w:val="cyan"/>
          <w:u w:val="single"/>
        </w:rPr>
        <w:t xml:space="preserve">profits more </w:t>
      </w:r>
      <w:r w:rsidRPr="0081708E">
        <w:rPr>
          <w:rFonts w:asciiTheme="minorHAnsi" w:hAnsiTheme="minorHAnsi" w:cstheme="minorHAnsi"/>
          <w:u w:val="single"/>
        </w:rPr>
        <w:t xml:space="preserve">than </w:t>
      </w:r>
      <w:r w:rsidRPr="0081708E">
        <w:rPr>
          <w:rFonts w:asciiTheme="minorHAnsi" w:hAnsiTheme="minorHAnsi" w:cstheme="minorHAnsi"/>
          <w:highlight w:val="cyan"/>
          <w:u w:val="single"/>
        </w:rPr>
        <w:t xml:space="preserve">it harms workers </w:t>
      </w:r>
      <w:r w:rsidRPr="0081708E">
        <w:rPr>
          <w:rFonts w:asciiTheme="minorHAnsi" w:hAnsiTheme="minorHAnsi" w:cstheme="minorHAnsi"/>
          <w:b/>
          <w:bCs/>
          <w:highlight w:val="cyan"/>
          <w:u w:val="single"/>
        </w:rPr>
        <w:t xml:space="preserve">should not be sufficient to excuse </w:t>
      </w:r>
      <w:r w:rsidRPr="0081708E">
        <w:rPr>
          <w:rFonts w:asciiTheme="minorHAnsi" w:hAnsiTheme="minorHAnsi" w:cstheme="minorHAnsi"/>
          <w:b/>
          <w:bCs/>
          <w:u w:val="single"/>
        </w:rPr>
        <w:t>the merger</w:t>
      </w:r>
      <w:r w:rsidRPr="0081708E">
        <w:rPr>
          <w:rFonts w:asciiTheme="minorHAnsi" w:hAnsiTheme="minorHAnsi" w:cstheme="minorHAnsi"/>
          <w:u w:val="single"/>
        </w:rPr>
        <w:t>.</w:t>
      </w:r>
      <w:r w:rsidRPr="0081708E">
        <w:rPr>
          <w:rFonts w:asciiTheme="minorHAnsi" w:hAnsiTheme="minorHAnsi" w:cstheme="minorHAnsi"/>
          <w:sz w:val="14"/>
        </w:rPr>
        <w:t xml:space="preserve"> Instead, </w:t>
      </w:r>
      <w:r w:rsidRPr="0081708E">
        <w:rPr>
          <w:rFonts w:asciiTheme="minorHAnsi" w:hAnsiTheme="minorHAnsi" w:cstheme="minorHAnsi"/>
          <w:u w:val="single"/>
        </w:rPr>
        <w:t xml:space="preserve">the merger would be </w:t>
      </w:r>
      <w:r w:rsidRPr="0081708E">
        <w:rPr>
          <w:rFonts w:asciiTheme="minorHAnsi" w:hAnsiTheme="minorHAnsi" w:cstheme="minorHAnsi"/>
          <w:highlight w:val="cyan"/>
          <w:u w:val="single"/>
        </w:rPr>
        <w:t>permitted if</w:t>
      </w:r>
      <w:r w:rsidRPr="0081708E">
        <w:rPr>
          <w:rFonts w:asciiTheme="minorHAnsi" w:hAnsiTheme="minorHAnsi" w:cstheme="minorHAnsi"/>
          <w:u w:val="single"/>
        </w:rPr>
        <w:t xml:space="preserve"> the merger sufficiently increases worker productivity (workers’ marginal revenue product) in a way that will not fully be absorbed by lower prices or increased employer profits. Thus, harms from reduced competition are more than fully offset, and </w:t>
      </w:r>
      <w:r w:rsidRPr="0081708E">
        <w:rPr>
          <w:rFonts w:asciiTheme="minorHAnsi" w:hAnsiTheme="minorHAnsi" w:cstheme="minorHAnsi"/>
          <w:b/>
          <w:bCs/>
          <w:u w:val="single"/>
        </w:rPr>
        <w:t xml:space="preserve">therefore </w:t>
      </w:r>
      <w:r w:rsidRPr="0081708E">
        <w:rPr>
          <w:rFonts w:asciiTheme="minorHAnsi" w:hAnsiTheme="minorHAnsi" w:cstheme="minorHAnsi"/>
          <w:b/>
          <w:bCs/>
          <w:highlight w:val="cyan"/>
          <w:u w:val="single"/>
        </w:rPr>
        <w:t xml:space="preserve">workers’ </w:t>
      </w:r>
      <w:r w:rsidRPr="0081708E">
        <w:rPr>
          <w:rFonts w:asciiTheme="minorHAnsi" w:hAnsiTheme="minorHAnsi" w:cstheme="minorHAnsi"/>
          <w:b/>
          <w:bCs/>
          <w:u w:val="single"/>
        </w:rPr>
        <w:t xml:space="preserve">wages, benefits, or conditions will </w:t>
      </w:r>
      <w:r w:rsidRPr="0081708E">
        <w:rPr>
          <w:rFonts w:asciiTheme="minorHAnsi" w:hAnsiTheme="minorHAnsi" w:cstheme="minorHAnsi"/>
          <w:b/>
          <w:bCs/>
          <w:highlight w:val="cyan"/>
          <w:u w:val="single"/>
        </w:rPr>
        <w:t>improve</w:t>
      </w:r>
      <w:r w:rsidRPr="0081708E">
        <w:rPr>
          <w:rFonts w:asciiTheme="minorHAnsi" w:hAnsiTheme="minorHAnsi" w:cstheme="minorHAnsi"/>
          <w:b/>
          <w:bCs/>
          <w:u w:val="single"/>
        </w:rPr>
        <w:t xml:space="preserve"> because of the merger.</w:t>
      </w:r>
      <w:r w:rsidRPr="0081708E">
        <w:rPr>
          <w:rFonts w:asciiTheme="minorHAnsi" w:hAnsiTheme="minorHAnsi" w:cstheme="minorHAnsi"/>
          <w:sz w:val="14"/>
        </w:rPr>
        <w:t xml:space="preserve"> This is not to say that mergers that harm workers should never be approved. The losses to workers could be offset by gains elsewhere in the economy. Indeed, </w:t>
      </w:r>
      <w:r w:rsidRPr="0081708E">
        <w:rPr>
          <w:rFonts w:asciiTheme="minorHAnsi" w:hAnsiTheme="minorHAnsi" w:cstheme="minorHAnsi"/>
          <w:u w:val="single"/>
        </w:rPr>
        <w:t xml:space="preserve">the </w:t>
      </w:r>
      <w:r w:rsidRPr="0081708E">
        <w:rPr>
          <w:rFonts w:asciiTheme="minorHAnsi" w:hAnsiTheme="minorHAnsi" w:cstheme="minorHAnsi"/>
          <w:highlight w:val="cyan"/>
          <w:u w:val="single"/>
        </w:rPr>
        <w:t>merger of two firms</w:t>
      </w:r>
      <w:r w:rsidRPr="0081708E">
        <w:rPr>
          <w:rFonts w:asciiTheme="minorHAnsi" w:hAnsiTheme="minorHAnsi" w:cstheme="minorHAnsi"/>
          <w:u w:val="single"/>
        </w:rPr>
        <w:t xml:space="preserve"> that operate </w:t>
      </w:r>
      <w:r w:rsidRPr="0081708E">
        <w:rPr>
          <w:rFonts w:asciiTheme="minorHAnsi" w:hAnsiTheme="minorHAnsi" w:cstheme="minorHAnsi"/>
          <w:highlight w:val="cyan"/>
          <w:u w:val="single"/>
        </w:rPr>
        <w:t>in a frictionless labor market should not greatly harm workers even if it does result in</w:t>
      </w:r>
      <w:r w:rsidRPr="0081708E">
        <w:rPr>
          <w:rFonts w:asciiTheme="minorHAnsi" w:hAnsiTheme="minorHAnsi" w:cstheme="minorHAnsi"/>
          <w:u w:val="single"/>
        </w:rPr>
        <w:t xml:space="preserve"> significant </w:t>
      </w:r>
      <w:r w:rsidRPr="0081708E">
        <w:rPr>
          <w:rFonts w:asciiTheme="minorHAnsi" w:hAnsiTheme="minorHAnsi" w:cstheme="minorHAnsi"/>
          <w:highlight w:val="cyan"/>
          <w:u w:val="single"/>
        </w:rPr>
        <w:t xml:space="preserve">layoffs, because in a competitive labor market </w:t>
      </w:r>
      <w:r w:rsidRPr="0081708E">
        <w:rPr>
          <w:rFonts w:asciiTheme="minorHAnsi" w:hAnsiTheme="minorHAnsi" w:cstheme="minorHAnsi"/>
          <w:b/>
          <w:bCs/>
          <w:u w:val="single"/>
        </w:rPr>
        <w:t xml:space="preserve">the laid-off </w:t>
      </w:r>
      <w:r w:rsidRPr="0081708E">
        <w:rPr>
          <w:rFonts w:asciiTheme="minorHAnsi" w:hAnsiTheme="minorHAnsi" w:cstheme="minorHAnsi"/>
          <w:b/>
          <w:bCs/>
          <w:highlight w:val="cyan"/>
          <w:u w:val="single"/>
        </w:rPr>
        <w:t xml:space="preserve">workers can easily find </w:t>
      </w:r>
      <w:r w:rsidRPr="0081708E">
        <w:rPr>
          <w:rFonts w:asciiTheme="minorHAnsi" w:hAnsiTheme="minorHAnsi" w:cstheme="minorHAnsi"/>
          <w:b/>
          <w:bCs/>
          <w:u w:val="single"/>
        </w:rPr>
        <w:t xml:space="preserve">equally </w:t>
      </w:r>
      <w:r w:rsidRPr="0081708E">
        <w:rPr>
          <w:rFonts w:asciiTheme="minorHAnsi" w:hAnsiTheme="minorHAnsi" w:cstheme="minorHAnsi"/>
          <w:b/>
          <w:bCs/>
          <w:highlight w:val="cyan"/>
          <w:u w:val="single"/>
        </w:rPr>
        <w:t>good jobs</w:t>
      </w:r>
      <w:r w:rsidRPr="0081708E">
        <w:rPr>
          <w:rFonts w:asciiTheme="minorHAnsi" w:hAnsiTheme="minorHAnsi" w:cstheme="minorHAnsi"/>
          <w:b/>
          <w:bCs/>
          <w:u w:val="single"/>
        </w:rPr>
        <w:t>.</w:t>
      </w:r>
      <w:r w:rsidRPr="0081708E">
        <w:rPr>
          <w:rFonts w:asciiTheme="minorHAnsi" w:hAnsiTheme="minorHAnsi" w:cstheme="minorHAnsi"/>
          <w:sz w:val="14"/>
        </w:rPr>
        <w:t xml:space="preserve">214 In contrast, </w:t>
      </w:r>
      <w:r w:rsidRPr="0081708E">
        <w:rPr>
          <w:rFonts w:asciiTheme="minorHAnsi" w:hAnsiTheme="minorHAnsi" w:cstheme="minorHAnsi"/>
          <w:u w:val="single"/>
        </w:rPr>
        <w:t xml:space="preserve">a merger that does create competitive concern should not be excused simply on the basis that it </w:t>
      </w:r>
      <w:r w:rsidRPr="0081708E">
        <w:rPr>
          <w:rFonts w:asciiTheme="minorHAnsi" w:hAnsiTheme="minorHAnsi" w:cstheme="minorHAnsi"/>
          <w:b/>
          <w:bCs/>
          <w:u w:val="single"/>
        </w:rPr>
        <w:t>allows the firm to cut costs by destroying jobs</w:t>
      </w:r>
      <w:r w:rsidRPr="0081708E">
        <w:rPr>
          <w:rFonts w:asciiTheme="minorHAnsi" w:hAnsiTheme="minorHAnsi" w:cstheme="minorHAnsi"/>
          <w:u w:val="single"/>
        </w:rPr>
        <w:t>.</w:t>
      </w:r>
      <w:r w:rsidRPr="0081708E">
        <w:rPr>
          <w:rFonts w:asciiTheme="minorHAnsi" w:hAnsiTheme="minorHAnsi" w:cstheme="minorHAnsi"/>
          <w:sz w:val="14"/>
        </w:rPr>
        <w:t xml:space="preserve"> In such cases, antitrust doctrine does not allow efficiency gains in other markets to offset losses in one market.215 Thus, </w:t>
      </w:r>
      <w:r w:rsidRPr="0081708E">
        <w:rPr>
          <w:rFonts w:asciiTheme="minorHAnsi" w:hAnsiTheme="minorHAnsi" w:cstheme="minorHAnsi"/>
          <w:u w:val="single"/>
        </w:rPr>
        <w:t xml:space="preserve">typically, </w:t>
      </w:r>
      <w:r w:rsidRPr="0081708E">
        <w:rPr>
          <w:rFonts w:asciiTheme="minorHAnsi" w:hAnsiTheme="minorHAnsi" w:cstheme="minorHAnsi"/>
          <w:b/>
          <w:bCs/>
          <w:u w:val="single"/>
        </w:rPr>
        <w:t>the worker-surplus implications of a merger will indicate its competitive effects</w:t>
      </w:r>
      <w:r w:rsidRPr="0081708E">
        <w:rPr>
          <w:rFonts w:asciiTheme="minorHAnsi" w:hAnsiTheme="minorHAnsi" w:cstheme="minorHAnsi"/>
          <w:u w:val="single"/>
        </w:rPr>
        <w:t xml:space="preserve">, just as in product markets consumer surplus is a strong but not perfect proxy for competitive effects. In some cases, </w:t>
      </w:r>
      <w:r w:rsidRPr="0081708E">
        <w:rPr>
          <w:rFonts w:asciiTheme="minorHAnsi" w:hAnsiTheme="minorHAnsi" w:cstheme="minorHAnsi"/>
          <w:highlight w:val="cyan"/>
          <w:u w:val="single"/>
        </w:rPr>
        <w:t xml:space="preserve">a merger may </w:t>
      </w:r>
      <w:r w:rsidRPr="0081708E">
        <w:rPr>
          <w:rFonts w:asciiTheme="minorHAnsi" w:hAnsiTheme="minorHAnsi" w:cstheme="minorHAnsi"/>
          <w:b/>
          <w:bCs/>
          <w:highlight w:val="cyan"/>
          <w:u w:val="single"/>
        </w:rPr>
        <w:t>prove</w:t>
      </w:r>
      <w:r w:rsidRPr="0081708E">
        <w:rPr>
          <w:rFonts w:asciiTheme="minorHAnsi" w:hAnsiTheme="minorHAnsi" w:cstheme="minorHAnsi"/>
          <w:b/>
          <w:bCs/>
          <w:u w:val="single"/>
        </w:rPr>
        <w:t xml:space="preserve"> overall </w:t>
      </w:r>
      <w:r w:rsidRPr="0081708E">
        <w:rPr>
          <w:rFonts w:asciiTheme="minorHAnsi" w:hAnsiTheme="minorHAnsi" w:cstheme="minorHAnsi"/>
          <w:b/>
          <w:bCs/>
          <w:highlight w:val="cyan"/>
          <w:u w:val="single"/>
        </w:rPr>
        <w:t>competitively harmful in labor markets</w:t>
      </w:r>
      <w:r w:rsidRPr="0081708E">
        <w:rPr>
          <w:rFonts w:asciiTheme="minorHAnsi" w:hAnsiTheme="minorHAnsi" w:cstheme="minorHAnsi"/>
          <w:u w:val="single"/>
        </w:rPr>
        <w:t xml:space="preserve"> (</w:t>
      </w:r>
      <w:r w:rsidRPr="0081708E">
        <w:rPr>
          <w:rFonts w:asciiTheme="minorHAnsi" w:hAnsiTheme="minorHAnsi" w:cstheme="minorHAnsi"/>
          <w:highlight w:val="cyan"/>
          <w:u w:val="single"/>
        </w:rPr>
        <w:t xml:space="preserve">thus </w:t>
      </w:r>
      <w:r w:rsidRPr="0081708E">
        <w:rPr>
          <w:rFonts w:asciiTheme="minorHAnsi" w:hAnsiTheme="minorHAnsi" w:cstheme="minorHAnsi"/>
          <w:b/>
          <w:bCs/>
          <w:highlight w:val="cyan"/>
          <w:u w:val="single"/>
        </w:rPr>
        <w:t>reducing worker welfare</w:t>
      </w:r>
      <w:r w:rsidRPr="0081708E">
        <w:rPr>
          <w:rFonts w:asciiTheme="minorHAnsi" w:hAnsiTheme="minorHAnsi" w:cstheme="minorHAnsi"/>
          <w:u w:val="single"/>
        </w:rPr>
        <w:t>) and beneficial in product markets (thus increasing consumer welfare).</w:t>
      </w:r>
      <w:r w:rsidRPr="0081708E">
        <w:rPr>
          <w:rFonts w:asciiTheme="minorHAnsi" w:hAnsiTheme="minorHAnsi" w:cstheme="minorHAnsi"/>
          <w:sz w:val="14"/>
        </w:rPr>
        <w:t xml:space="preserve"> Such cases should be treated roughly like ones where competitive harm occurs in one product market but there are competitive benefits in another product market. </w:t>
      </w:r>
      <w:r w:rsidRPr="0081708E">
        <w:rPr>
          <w:rFonts w:asciiTheme="minorHAnsi" w:hAnsiTheme="minorHAnsi" w:cstheme="minorHAnsi"/>
          <w:u w:val="single"/>
        </w:rPr>
        <w:t xml:space="preserve">To the extent possible, antitrust authorities should try to find remedies that address the competitive harms while preserving the benefits, such as requiring the spinning off of critical units that would allow an increase in market power. However, </w:t>
      </w:r>
      <w:r w:rsidRPr="0081708E">
        <w:rPr>
          <w:rFonts w:asciiTheme="minorHAnsi" w:hAnsiTheme="minorHAnsi" w:cstheme="minorHAnsi"/>
          <w:b/>
          <w:bCs/>
          <w:u w:val="single"/>
        </w:rPr>
        <w:t>the frequency of such cases should not be exaggerated</w:t>
      </w:r>
      <w:r w:rsidRPr="0081708E">
        <w:rPr>
          <w:rFonts w:asciiTheme="minorHAnsi" w:hAnsiTheme="minorHAnsi" w:cstheme="minorHAnsi"/>
          <w:sz w:val="14"/>
        </w:rPr>
        <w:t xml:space="preserve">; mergers that increase labor market power and thus raise effective costs will not usually bring lower prices to consumers, and mergers increasing product market power and thus reducing sales will not typically create great jobs. As we noted in section I.A.3, </w:t>
      </w:r>
      <w:r w:rsidRPr="0081708E">
        <w:rPr>
          <w:rFonts w:asciiTheme="minorHAnsi" w:hAnsiTheme="minorHAnsi" w:cstheme="minorHAnsi"/>
          <w:u w:val="single"/>
        </w:rPr>
        <w:t xml:space="preserve">enforcers should </w:t>
      </w:r>
      <w:r w:rsidRPr="0081708E">
        <w:rPr>
          <w:rFonts w:asciiTheme="minorHAnsi" w:hAnsiTheme="minorHAnsi" w:cstheme="minorHAnsi"/>
          <w:b/>
          <w:bCs/>
          <w:highlight w:val="cyan"/>
          <w:u w:val="single"/>
        </w:rPr>
        <w:t>not believe</w:t>
      </w:r>
      <w:r w:rsidRPr="0081708E">
        <w:rPr>
          <w:rFonts w:asciiTheme="minorHAnsi" w:hAnsiTheme="minorHAnsi" w:cstheme="minorHAnsi"/>
          <w:u w:val="single"/>
        </w:rPr>
        <w:t xml:space="preserve"> the canard </w:t>
      </w:r>
      <w:r w:rsidRPr="0081708E">
        <w:rPr>
          <w:rFonts w:asciiTheme="minorHAnsi" w:hAnsiTheme="minorHAnsi" w:cstheme="minorHAnsi"/>
          <w:highlight w:val="cyan"/>
          <w:u w:val="single"/>
        </w:rPr>
        <w:t>that</w:t>
      </w:r>
      <w:r w:rsidRPr="0081708E">
        <w:rPr>
          <w:rFonts w:asciiTheme="minorHAnsi" w:hAnsiTheme="minorHAnsi" w:cstheme="minorHAnsi"/>
          <w:u w:val="single"/>
        </w:rPr>
        <w:t xml:space="preserve"> the </w:t>
      </w:r>
      <w:r w:rsidRPr="0081708E">
        <w:rPr>
          <w:rFonts w:asciiTheme="minorHAnsi" w:hAnsiTheme="minorHAnsi" w:cstheme="minorHAnsi"/>
          <w:highlight w:val="cyan"/>
          <w:u w:val="single"/>
        </w:rPr>
        <w:t xml:space="preserve">monopsonist’s lower labor costs are </w:t>
      </w:r>
      <w:r w:rsidRPr="0081708E">
        <w:rPr>
          <w:rFonts w:asciiTheme="minorHAnsi" w:hAnsiTheme="minorHAnsi" w:cstheme="minorHAnsi"/>
          <w:b/>
          <w:bCs/>
          <w:highlight w:val="cyan"/>
          <w:u w:val="single"/>
        </w:rPr>
        <w:t>passed</w:t>
      </w:r>
      <w:r w:rsidRPr="0081708E">
        <w:rPr>
          <w:rFonts w:asciiTheme="minorHAnsi" w:hAnsiTheme="minorHAnsi" w:cstheme="minorHAnsi"/>
          <w:b/>
          <w:bCs/>
          <w:u w:val="single"/>
        </w:rPr>
        <w:t xml:space="preserve"> on </w:t>
      </w:r>
      <w:r w:rsidRPr="0081708E">
        <w:rPr>
          <w:rFonts w:asciiTheme="minorHAnsi" w:hAnsiTheme="minorHAnsi" w:cstheme="minorHAnsi"/>
          <w:b/>
          <w:bCs/>
          <w:highlight w:val="cyan"/>
          <w:u w:val="single"/>
        </w:rPr>
        <w:t>to consumers as lower prices</w:t>
      </w:r>
      <w:r w:rsidRPr="0081708E">
        <w:rPr>
          <w:rFonts w:asciiTheme="minorHAnsi" w:hAnsiTheme="minorHAnsi" w:cstheme="minorHAnsi"/>
          <w:sz w:val="14"/>
        </w:rPr>
        <w:t>.216 Monopsony power raises the effective marginal cost a firm faces and thus should almost always lead to increased prices. Similar analysis applies to the merger-specificity of the efficiency gains: productivity gains that could be achieved absent the anticompetitive effects of the merger should not play a role in merger analysis.</w:t>
      </w:r>
    </w:p>
    <w:p w14:paraId="0BFD4C93"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 xml:space="preserve">The counterplan solves </w:t>
      </w:r>
      <w:r w:rsidRPr="0081708E">
        <w:rPr>
          <w:rFonts w:asciiTheme="minorHAnsi" w:hAnsiTheme="minorHAnsi" w:cstheme="minorHAnsi"/>
          <w:u w:val="single"/>
        </w:rPr>
        <w:t>inequality</w:t>
      </w:r>
      <w:r w:rsidRPr="0081708E">
        <w:rPr>
          <w:rFonts w:asciiTheme="minorHAnsi" w:hAnsiTheme="minorHAnsi" w:cstheme="minorHAnsi"/>
        </w:rPr>
        <w:t xml:space="preserve">, </w:t>
      </w:r>
      <w:r w:rsidRPr="0081708E">
        <w:rPr>
          <w:rFonts w:asciiTheme="minorHAnsi" w:hAnsiTheme="minorHAnsi" w:cstheme="minorHAnsi"/>
          <w:u w:val="single"/>
        </w:rPr>
        <w:t>worker power,</w:t>
      </w:r>
      <w:r w:rsidRPr="0081708E">
        <w:rPr>
          <w:rFonts w:asciiTheme="minorHAnsi" w:hAnsiTheme="minorHAnsi" w:cstheme="minorHAnsi"/>
        </w:rPr>
        <w:t xml:space="preserve"> and </w:t>
      </w:r>
      <w:r w:rsidRPr="0081708E">
        <w:rPr>
          <w:rFonts w:asciiTheme="minorHAnsi" w:hAnsiTheme="minorHAnsi" w:cstheme="minorHAnsi"/>
          <w:u w:val="single"/>
        </w:rPr>
        <w:t>wages</w:t>
      </w:r>
      <w:r w:rsidRPr="0081708E">
        <w:rPr>
          <w:rFonts w:asciiTheme="minorHAnsi" w:hAnsiTheme="minorHAnsi" w:cstheme="minorHAnsi"/>
        </w:rPr>
        <w:t xml:space="preserve"> </w:t>
      </w:r>
    </w:p>
    <w:p w14:paraId="0F6F4AE5"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Eric </w:t>
      </w:r>
      <w:r w:rsidRPr="0081708E">
        <w:rPr>
          <w:rStyle w:val="Style13ptBold"/>
          <w:rFonts w:asciiTheme="minorHAnsi" w:hAnsiTheme="minorHAnsi" w:cstheme="minorHAnsi"/>
        </w:rPr>
        <w:t>Posner 21</w:t>
      </w:r>
      <w:r w:rsidRPr="0081708E">
        <w:rPr>
          <w:rFonts w:asciiTheme="minorHAnsi" w:hAnsiTheme="minorHAnsi" w:cstheme="minorHAnsi"/>
        </w:rPr>
        <w:t>. Professor at the University of Chicago Law School. “You Deserve a Bigger Paycheck. Here’s How You Might Get It.” https://www.nytimes.com/2021/09/23/opinion/antitrust-workers-employers.html</w:t>
      </w:r>
    </w:p>
    <w:p w14:paraId="3B98DC1A" w14:textId="77777777" w:rsidR="00FB0141" w:rsidRPr="0081708E" w:rsidRDefault="00FB0141" w:rsidP="00FB0141">
      <w:pPr>
        <w:rPr>
          <w:rFonts w:asciiTheme="minorHAnsi" w:hAnsiTheme="minorHAnsi" w:cstheme="minorHAnsi"/>
          <w:u w:val="single"/>
        </w:rPr>
      </w:pPr>
      <w:r w:rsidRPr="0081708E">
        <w:rPr>
          <w:rFonts w:asciiTheme="minorHAnsi" w:hAnsiTheme="minorHAnsi" w:cstheme="minorHAnsi"/>
        </w:rPr>
        <w:t xml:space="preserve">The spectacle of the antitrust challenge to Big Tech has been riveting. But </w:t>
      </w:r>
      <w:r w:rsidRPr="0081708E">
        <w:rPr>
          <w:rStyle w:val="StyleUnderline"/>
          <w:rFonts w:asciiTheme="minorHAnsi" w:hAnsiTheme="minorHAnsi" w:cstheme="minorHAnsi"/>
        </w:rPr>
        <w:t xml:space="preserve">a far more </w:t>
      </w:r>
      <w:r w:rsidRPr="0081708E">
        <w:rPr>
          <w:rStyle w:val="Emphasis"/>
          <w:rFonts w:asciiTheme="minorHAnsi" w:hAnsiTheme="minorHAnsi" w:cstheme="minorHAnsi"/>
        </w:rPr>
        <w:t>consequential transformation</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in </w:t>
      </w:r>
      <w:r w:rsidRPr="0081708E">
        <w:rPr>
          <w:rStyle w:val="Emphasis"/>
          <w:rFonts w:asciiTheme="minorHAnsi" w:hAnsiTheme="minorHAnsi" w:cstheme="minorHAnsi"/>
        </w:rPr>
        <w:t>antitrust law</w:t>
      </w:r>
      <w:r w:rsidRPr="0081708E">
        <w:rPr>
          <w:rFonts w:asciiTheme="minorHAnsi" w:hAnsiTheme="minorHAnsi" w:cstheme="minorHAnsi"/>
        </w:rPr>
        <w:t xml:space="preserve"> has largely escaped notice — </w:t>
      </w:r>
      <w:r w:rsidRPr="0081708E">
        <w:rPr>
          <w:rStyle w:val="StyleUnderline"/>
          <w:rFonts w:asciiTheme="minorHAnsi" w:hAnsiTheme="minorHAnsi" w:cstheme="minorHAnsi"/>
        </w:rPr>
        <w:t xml:space="preserve">the movement to </w:t>
      </w:r>
      <w:r w:rsidRPr="0081708E">
        <w:rPr>
          <w:rStyle w:val="Emphasis"/>
          <w:rFonts w:asciiTheme="minorHAnsi" w:hAnsiTheme="minorHAnsi" w:cstheme="minorHAnsi"/>
          <w:highlight w:val="cyan"/>
        </w:rPr>
        <w:t>use antitrust</w:t>
      </w:r>
      <w:r w:rsidRPr="0081708E">
        <w:rPr>
          <w:rStyle w:val="Emphasis"/>
          <w:rFonts w:asciiTheme="minorHAnsi" w:hAnsiTheme="minorHAnsi" w:cstheme="minorHAnsi"/>
        </w:rPr>
        <w:t xml:space="preserve"> law </w:t>
      </w:r>
      <w:r w:rsidRPr="0081708E">
        <w:rPr>
          <w:rStyle w:val="Emphasis"/>
          <w:rFonts w:asciiTheme="minorHAnsi" w:hAnsiTheme="minorHAnsi" w:cstheme="minorHAnsi"/>
          <w:highlight w:val="cyan"/>
        </w:rPr>
        <w:t>to address wage suppression and inequality</w:t>
      </w:r>
      <w:r w:rsidRPr="0081708E">
        <w:rPr>
          <w:rStyle w:val="StyleUnderline"/>
          <w:rFonts w:asciiTheme="minorHAnsi" w:hAnsiTheme="minorHAnsi" w:cstheme="minorHAnsi"/>
          <w:highlight w:val="cyan"/>
        </w:rPr>
        <w:t xml:space="preserve"> caused by</w:t>
      </w:r>
      <w:r w:rsidRPr="0081708E">
        <w:rPr>
          <w:rStyle w:val="StyleUnderline"/>
          <w:rFonts w:asciiTheme="minorHAnsi" w:hAnsiTheme="minorHAnsi" w:cstheme="minorHAnsi"/>
        </w:rPr>
        <w:t xml:space="preserve"> the power of </w:t>
      </w:r>
      <w:r w:rsidRPr="0081708E">
        <w:rPr>
          <w:rStyle w:val="Emphasis"/>
          <w:rFonts w:asciiTheme="minorHAnsi" w:hAnsiTheme="minorHAnsi" w:cstheme="minorHAnsi"/>
          <w:highlight w:val="cyan"/>
        </w:rPr>
        <w:t>employers</w:t>
      </w:r>
      <w:r w:rsidRPr="0081708E">
        <w:rPr>
          <w:rStyle w:val="StyleUnderline"/>
          <w:rFonts w:asciiTheme="minorHAnsi" w:hAnsiTheme="minorHAnsi" w:cstheme="minorHAnsi"/>
          <w:highlight w:val="cyan"/>
        </w:rPr>
        <w:t xml:space="preserve"> in labor markets</w:t>
      </w:r>
      <w:r w:rsidRPr="0081708E">
        <w:rPr>
          <w:rStyle w:val="StyleUnderline"/>
          <w:rFonts w:asciiTheme="minorHAnsi" w:hAnsiTheme="minorHAnsi" w:cstheme="minorHAnsi"/>
        </w:rPr>
        <w:t>.</w:t>
      </w:r>
    </w:p>
    <w:p w14:paraId="7240B206"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rPr>
        <w:t xml:space="preserve">Economic theory says that </w:t>
      </w:r>
      <w:r w:rsidRPr="0081708E">
        <w:rPr>
          <w:rStyle w:val="StyleUnderline"/>
          <w:rFonts w:asciiTheme="minorHAnsi" w:hAnsiTheme="minorHAnsi" w:cstheme="minorHAnsi"/>
          <w:highlight w:val="cyan"/>
        </w:rPr>
        <w:t>when a pool of workers has only one</w:t>
      </w:r>
      <w:r w:rsidRPr="0081708E">
        <w:rPr>
          <w:rStyle w:val="StyleUnderline"/>
          <w:rFonts w:asciiTheme="minorHAnsi" w:hAnsiTheme="minorHAnsi" w:cstheme="minorHAnsi"/>
        </w:rPr>
        <w:t xml:space="preserve"> potential employer, </w:t>
      </w:r>
      <w:r w:rsidRPr="0081708E">
        <w:rPr>
          <w:rStyle w:val="StyleUnderline"/>
          <w:rFonts w:asciiTheme="minorHAnsi" w:hAnsiTheme="minorHAnsi" w:cstheme="minorHAnsi"/>
          <w:highlight w:val="cyan"/>
        </w:rPr>
        <w:t xml:space="preserve">or a small number of potential employers, those workers will be paid </w:t>
      </w:r>
      <w:r w:rsidRPr="0081708E">
        <w:rPr>
          <w:rStyle w:val="Emphasis"/>
          <w:rFonts w:asciiTheme="minorHAnsi" w:hAnsiTheme="minorHAnsi" w:cstheme="minorHAnsi"/>
          <w:highlight w:val="cyan"/>
        </w:rPr>
        <w:t>below-market wages</w:t>
      </w:r>
      <w:r w:rsidRPr="0081708E">
        <w:rPr>
          <w:rFonts w:asciiTheme="minorHAnsi" w:hAnsiTheme="minorHAnsi" w:cstheme="minorHAnsi"/>
        </w:rPr>
        <w:t xml:space="preserve">. </w:t>
      </w:r>
      <w:r w:rsidRPr="0081708E">
        <w:rPr>
          <w:rStyle w:val="Emphasis"/>
          <w:rFonts w:asciiTheme="minorHAnsi" w:hAnsiTheme="minorHAnsi" w:cstheme="minorHAnsi"/>
          <w:highlight w:val="cyan"/>
        </w:rPr>
        <w:t>Without the credible threat to quit</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and work for a competitor, </w:t>
      </w:r>
      <w:r w:rsidRPr="0081708E">
        <w:rPr>
          <w:rStyle w:val="StyleUnderline"/>
          <w:rFonts w:asciiTheme="minorHAnsi" w:hAnsiTheme="minorHAnsi" w:cstheme="minorHAnsi"/>
          <w:highlight w:val="cyan"/>
        </w:rPr>
        <w:t xml:space="preserve">workers lack </w:t>
      </w:r>
      <w:r w:rsidRPr="0081708E">
        <w:rPr>
          <w:rStyle w:val="Emphasis"/>
          <w:rFonts w:asciiTheme="minorHAnsi" w:hAnsiTheme="minorHAnsi" w:cstheme="minorHAnsi"/>
          <w:highlight w:val="cyan"/>
        </w:rPr>
        <w:t>leverage</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that could allow them </w:t>
      </w:r>
      <w:r w:rsidRPr="0081708E">
        <w:rPr>
          <w:rStyle w:val="StyleUnderline"/>
          <w:rFonts w:asciiTheme="minorHAnsi" w:hAnsiTheme="minorHAnsi" w:cstheme="minorHAnsi"/>
          <w:highlight w:val="cyan"/>
        </w:rPr>
        <w:t xml:space="preserve">to secure a </w:t>
      </w:r>
      <w:r w:rsidRPr="0081708E">
        <w:rPr>
          <w:rStyle w:val="Emphasis"/>
          <w:rFonts w:asciiTheme="minorHAnsi" w:hAnsiTheme="minorHAnsi" w:cstheme="minorHAnsi"/>
          <w:highlight w:val="cyan"/>
        </w:rPr>
        <w:t>raise and better conditions</w:t>
      </w:r>
      <w:r w:rsidRPr="0081708E">
        <w:rPr>
          <w:rFonts w:asciiTheme="minorHAnsi" w:hAnsiTheme="minorHAnsi" w:cstheme="minorHAnsi"/>
        </w:rPr>
        <w:t xml:space="preserve">. </w:t>
      </w:r>
      <w:r w:rsidRPr="0081708E">
        <w:rPr>
          <w:rStyle w:val="StyleUnderline"/>
          <w:rFonts w:asciiTheme="minorHAnsi" w:hAnsiTheme="minorHAnsi" w:cstheme="minorHAnsi"/>
        </w:rPr>
        <w:t>This</w:t>
      </w:r>
      <w:r w:rsidRPr="0081708E">
        <w:rPr>
          <w:rFonts w:asciiTheme="minorHAnsi" w:hAnsiTheme="minorHAnsi" w:cstheme="minorHAnsi"/>
        </w:rPr>
        <w:t xml:space="preserve"> situation </w:t>
      </w:r>
      <w:r w:rsidRPr="0081708E">
        <w:rPr>
          <w:rStyle w:val="StyleUnderline"/>
          <w:rFonts w:asciiTheme="minorHAnsi" w:hAnsiTheme="minorHAnsi" w:cstheme="minorHAnsi"/>
        </w:rPr>
        <w:t>is</w:t>
      </w:r>
      <w:r w:rsidRPr="0081708E">
        <w:rPr>
          <w:rFonts w:asciiTheme="minorHAnsi" w:hAnsiTheme="minorHAnsi" w:cstheme="minorHAnsi"/>
        </w:rPr>
        <w:t xml:space="preserve"> sometimes called </w:t>
      </w:r>
      <w:r w:rsidRPr="0081708E">
        <w:rPr>
          <w:rStyle w:val="StyleUnderline"/>
          <w:rFonts w:asciiTheme="minorHAnsi" w:hAnsiTheme="minorHAnsi" w:cstheme="minorHAnsi"/>
        </w:rPr>
        <w:t>monopsony</w:t>
      </w:r>
      <w:r w:rsidRPr="0081708E">
        <w:rPr>
          <w:rFonts w:asciiTheme="minorHAnsi" w:hAnsiTheme="minorHAnsi" w:cstheme="minorHAnsi"/>
        </w:rPr>
        <w:t xml:space="preserve">, and it is similar to monopoly in the market for goods. When buyers have no choice among sellers, a monopolist can charge high prices; </w:t>
      </w:r>
      <w:r w:rsidRPr="0081708E">
        <w:rPr>
          <w:rStyle w:val="StyleUnderline"/>
          <w:rFonts w:asciiTheme="minorHAnsi" w:hAnsiTheme="minorHAnsi" w:cstheme="minorHAnsi"/>
        </w:rPr>
        <w:t>when workers have little choice among employers, the employer can “charge” low wages.</w:t>
      </w:r>
    </w:p>
    <w:p w14:paraId="36FA958E"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Monopolies result in sluggish economic growth as well as high prices because in order to raise prices, monopolists make fewer goods or provide less in services. </w:t>
      </w:r>
      <w:r w:rsidRPr="0081708E">
        <w:rPr>
          <w:rStyle w:val="StyleUnderline"/>
          <w:rFonts w:asciiTheme="minorHAnsi" w:hAnsiTheme="minorHAnsi" w:cstheme="minorHAnsi"/>
          <w:highlight w:val="cyan"/>
        </w:rPr>
        <w:t>Companies</w:t>
      </w:r>
      <w:r w:rsidRPr="0081708E">
        <w:rPr>
          <w:rStyle w:val="StyleUnderline"/>
          <w:rFonts w:asciiTheme="minorHAnsi" w:hAnsiTheme="minorHAnsi" w:cstheme="minorHAnsi"/>
        </w:rPr>
        <w:t xml:space="preserve"> that </w:t>
      </w:r>
      <w:r w:rsidRPr="0081708E">
        <w:rPr>
          <w:rStyle w:val="StyleUnderline"/>
          <w:rFonts w:asciiTheme="minorHAnsi" w:hAnsiTheme="minorHAnsi" w:cstheme="minorHAnsi"/>
          <w:highlight w:val="cyan"/>
        </w:rPr>
        <w:t>use</w:t>
      </w:r>
      <w:r w:rsidRPr="0081708E">
        <w:rPr>
          <w:rStyle w:val="StyleUnderline"/>
          <w:rFonts w:asciiTheme="minorHAnsi" w:hAnsiTheme="minorHAnsi" w:cstheme="minorHAnsi"/>
        </w:rPr>
        <w:t xml:space="preserve"> their </w:t>
      </w:r>
      <w:r w:rsidRPr="0081708E">
        <w:rPr>
          <w:rStyle w:val="StyleUnderline"/>
          <w:rFonts w:asciiTheme="minorHAnsi" w:hAnsiTheme="minorHAnsi" w:cstheme="minorHAnsi"/>
          <w:highlight w:val="cyan"/>
        </w:rPr>
        <w:t>market power to suppress wages</w:t>
      </w:r>
      <w:r w:rsidRPr="0081708E">
        <w:rPr>
          <w:rFonts w:asciiTheme="minorHAnsi" w:hAnsiTheme="minorHAnsi" w:cstheme="minorHAnsi"/>
        </w:rPr>
        <w:t xml:space="preserve"> do something similar: They </w:t>
      </w:r>
      <w:r w:rsidRPr="0081708E">
        <w:rPr>
          <w:rStyle w:val="Emphasis"/>
          <w:rFonts w:asciiTheme="minorHAnsi" w:hAnsiTheme="minorHAnsi" w:cstheme="minorHAnsi"/>
          <w:highlight w:val="cyan"/>
        </w:rPr>
        <w:t>hire fewer workers</w:t>
      </w:r>
      <w:r w:rsidRPr="0081708E">
        <w:rPr>
          <w:rFonts w:asciiTheme="minorHAnsi" w:hAnsiTheme="minorHAnsi" w:cstheme="minorHAnsi"/>
        </w:rPr>
        <w:t xml:space="preserve">, and </w:t>
      </w:r>
      <w:r w:rsidRPr="0081708E">
        <w:rPr>
          <w:rStyle w:val="StyleUnderline"/>
          <w:rFonts w:asciiTheme="minorHAnsi" w:hAnsiTheme="minorHAnsi" w:cstheme="minorHAnsi"/>
        </w:rPr>
        <w:t xml:space="preserve">this </w:t>
      </w:r>
      <w:r w:rsidRPr="0081708E">
        <w:rPr>
          <w:rStyle w:val="StyleUnderline"/>
          <w:rFonts w:asciiTheme="minorHAnsi" w:hAnsiTheme="minorHAnsi" w:cstheme="minorHAnsi"/>
          <w:highlight w:val="cyan"/>
        </w:rPr>
        <w:t xml:space="preserve">leads to </w:t>
      </w:r>
      <w:r w:rsidRPr="0081708E">
        <w:rPr>
          <w:rStyle w:val="Emphasis"/>
          <w:rFonts w:asciiTheme="minorHAnsi" w:hAnsiTheme="minorHAnsi" w:cstheme="minorHAnsi"/>
          <w:highlight w:val="cyan"/>
        </w:rPr>
        <w:t>unemployment</w:t>
      </w:r>
      <w:r w:rsidRPr="0081708E">
        <w:rPr>
          <w:rStyle w:val="StyleUnderline"/>
          <w:rFonts w:asciiTheme="minorHAnsi" w:hAnsiTheme="minorHAnsi" w:cstheme="minorHAnsi"/>
          <w:highlight w:val="cyan"/>
        </w:rPr>
        <w:t xml:space="preserve"> and </w:t>
      </w:r>
      <w:r w:rsidRPr="0081708E">
        <w:rPr>
          <w:rStyle w:val="Emphasis"/>
          <w:rFonts w:asciiTheme="minorHAnsi" w:hAnsiTheme="minorHAnsi" w:cstheme="minorHAnsi"/>
          <w:highlight w:val="cyan"/>
        </w:rPr>
        <w:t>low growth</w:t>
      </w:r>
      <w:r w:rsidRPr="0081708E">
        <w:rPr>
          <w:rFonts w:asciiTheme="minorHAnsi" w:hAnsiTheme="minorHAnsi" w:cstheme="minorHAnsi"/>
        </w:rPr>
        <w:t xml:space="preserve"> as well. And </w:t>
      </w:r>
      <w:r w:rsidRPr="0081708E">
        <w:rPr>
          <w:rStyle w:val="StyleUnderline"/>
          <w:rFonts w:asciiTheme="minorHAnsi" w:hAnsiTheme="minorHAnsi" w:cstheme="minorHAnsi"/>
        </w:rPr>
        <w:t xml:space="preserve">because employers push down wages by reducing employment, they </w:t>
      </w:r>
      <w:r w:rsidRPr="0081708E">
        <w:rPr>
          <w:rStyle w:val="StyleUnderline"/>
          <w:rFonts w:asciiTheme="minorHAnsi" w:hAnsiTheme="minorHAnsi" w:cstheme="minorHAnsi"/>
          <w:highlight w:val="cyan"/>
        </w:rPr>
        <w:t xml:space="preserve">supply </w:t>
      </w:r>
      <w:r w:rsidRPr="0081708E">
        <w:rPr>
          <w:rStyle w:val="Emphasis"/>
          <w:rFonts w:asciiTheme="minorHAnsi" w:hAnsiTheme="minorHAnsi" w:cstheme="minorHAnsi"/>
          <w:highlight w:val="cyan"/>
        </w:rPr>
        <w:t>fewer goods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causing </w:t>
      </w:r>
      <w:r w:rsidRPr="0081708E">
        <w:rPr>
          <w:rStyle w:val="Emphasis"/>
          <w:rFonts w:asciiTheme="minorHAnsi" w:hAnsiTheme="minorHAnsi" w:cstheme="minorHAnsi"/>
          <w:highlight w:val="cyan"/>
        </w:rPr>
        <w:t>higher prices</w:t>
      </w:r>
      <w:r w:rsidRPr="0081708E">
        <w:rPr>
          <w:rFonts w:asciiTheme="minorHAnsi" w:hAnsiTheme="minorHAnsi" w:cstheme="minorHAnsi"/>
        </w:rPr>
        <w:t xml:space="preserve"> to consumers even </w:t>
      </w:r>
      <w:r w:rsidRPr="0081708E">
        <w:rPr>
          <w:rStyle w:val="StyleUnderline"/>
          <w:rFonts w:asciiTheme="minorHAnsi" w:hAnsiTheme="minorHAnsi" w:cstheme="minorHAnsi"/>
        </w:rPr>
        <w:t>though labor costs are reduced</w:t>
      </w:r>
      <w:r w:rsidRPr="0081708E">
        <w:rPr>
          <w:rFonts w:asciiTheme="minorHAnsi" w:hAnsiTheme="minorHAnsi" w:cstheme="minorHAnsi"/>
        </w:rPr>
        <w:t>. A business might have monopoly power (over goods it sells), monopsony power (over workers), both or neither. If a small town has one newspaper, the newspaper has both a monopoly over local news and a monopsony over journalists. If the town has a single automobile manufacturing plant, that business will have a monopsony over the relevant skilled workers but not a monopoly over cars, which are sold into a national market where there are competitors.</w:t>
      </w:r>
    </w:p>
    <w:p w14:paraId="4648285A"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Economists</w:t>
      </w:r>
      <w:r w:rsidRPr="0081708E">
        <w:rPr>
          <w:rFonts w:asciiTheme="minorHAnsi" w:hAnsiTheme="minorHAnsi" w:cstheme="minorHAnsi"/>
        </w:rPr>
        <w:t xml:space="preserve"> have understood these things since Adam Smith, who famously </w:t>
      </w:r>
      <w:r w:rsidRPr="0081708E">
        <w:rPr>
          <w:rStyle w:val="StyleUnderline"/>
          <w:rFonts w:asciiTheme="minorHAnsi" w:hAnsiTheme="minorHAnsi" w:cstheme="minorHAnsi"/>
        </w:rPr>
        <w:t>called wage-fixing by employers “the natural state of things, which nobody ever hears of.”</w:t>
      </w:r>
      <w:r w:rsidRPr="0081708E">
        <w:rPr>
          <w:rFonts w:asciiTheme="minorHAnsi" w:hAnsiTheme="minorHAnsi" w:cstheme="minorHAnsi"/>
        </w:rPr>
        <w:t xml:space="preserve"> But economists did not take this risk very seriously until recently, instead usually assuming that employers compete vigorously for workers. As a result, though the logic for using antitrust law to address market power is the same for monopsony as it is for monopoly, the legal community did not embrace the possibility that antitrust law should be brought to bear against employers, except in unusual cases.</w:t>
      </w:r>
    </w:p>
    <w:p w14:paraId="5940CE46"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rPr>
        <w:t xml:space="preserve">But in recent years, thanks to the remarkable work of a diverse group of mostly young economists, this conventional wisdom was shattered. </w:t>
      </w:r>
      <w:r w:rsidRPr="0081708E">
        <w:rPr>
          <w:rStyle w:val="StyleUnderline"/>
          <w:rFonts w:asciiTheme="minorHAnsi" w:hAnsiTheme="minorHAnsi" w:cstheme="minorHAnsi"/>
          <w:highlight w:val="cyan"/>
        </w:rPr>
        <w:t>Exploiting vast data sets</w:t>
      </w:r>
      <w:r w:rsidRPr="0081708E">
        <w:rPr>
          <w:rStyle w:val="StyleUnderline"/>
          <w:rFonts w:asciiTheme="minorHAnsi" w:hAnsiTheme="minorHAnsi" w:cstheme="minorHAnsi"/>
        </w:rPr>
        <w:t xml:space="preserve"> of employment and wages that had become available, they discovered that </w:t>
      </w:r>
      <w:r w:rsidRPr="0081708E">
        <w:rPr>
          <w:rStyle w:val="Emphasis"/>
          <w:rFonts w:asciiTheme="minorHAnsi" w:hAnsiTheme="minorHAnsi" w:cstheme="minorHAnsi"/>
          <w:highlight w:val="cyan"/>
        </w:rPr>
        <w:t>concentrated labor markets</w:t>
      </w:r>
      <w:r w:rsidRPr="0081708E">
        <w:rPr>
          <w:rFonts w:asciiTheme="minorHAnsi" w:hAnsiTheme="minorHAnsi" w:cstheme="minorHAnsi"/>
        </w:rPr>
        <w:t xml:space="preserve"> — that is, with one or few employers —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ubiquitous</w:t>
      </w:r>
      <w:r w:rsidRPr="0081708E">
        <w:rPr>
          <w:rFonts w:asciiTheme="minorHAnsi" w:hAnsiTheme="minorHAnsi" w:cstheme="minorHAnsi"/>
        </w:rPr>
        <w:t xml:space="preserve">. In one paper, José </w:t>
      </w:r>
      <w:r w:rsidRPr="0081708E">
        <w:rPr>
          <w:rStyle w:val="StyleUnderline"/>
          <w:rFonts w:asciiTheme="minorHAnsi" w:hAnsiTheme="minorHAnsi" w:cstheme="minorHAnsi"/>
        </w:rPr>
        <w:t>Azar</w:t>
      </w:r>
      <w:r w:rsidRPr="0081708E">
        <w:rPr>
          <w:rFonts w:asciiTheme="minorHAnsi" w:hAnsiTheme="minorHAnsi" w:cstheme="minorHAnsi"/>
        </w:rPr>
        <w:t xml:space="preserve">, Ioana </w:t>
      </w:r>
      <w:r w:rsidRPr="0081708E">
        <w:rPr>
          <w:rStyle w:val="StyleUnderline"/>
          <w:rFonts w:asciiTheme="minorHAnsi" w:hAnsiTheme="minorHAnsi" w:cstheme="minorHAnsi"/>
        </w:rPr>
        <w:t>Marinescu</w:t>
      </w:r>
      <w:r w:rsidRPr="0081708E">
        <w:rPr>
          <w:rFonts w:asciiTheme="minorHAnsi" w:hAnsiTheme="minorHAnsi" w:cstheme="minorHAnsi"/>
        </w:rPr>
        <w:t xml:space="preserve">, Marshall </w:t>
      </w:r>
      <w:r w:rsidRPr="0081708E">
        <w:rPr>
          <w:rStyle w:val="StyleUnderline"/>
          <w:rFonts w:asciiTheme="minorHAnsi" w:hAnsiTheme="minorHAnsi" w:cstheme="minorHAnsi"/>
        </w:rPr>
        <w:t>Steinbaum and</w:t>
      </w:r>
      <w:r w:rsidRPr="0081708E">
        <w:rPr>
          <w:rFonts w:asciiTheme="minorHAnsi" w:hAnsiTheme="minorHAnsi" w:cstheme="minorHAnsi"/>
        </w:rPr>
        <w:t xml:space="preserve"> Bledi </w:t>
      </w:r>
      <w:r w:rsidRPr="0081708E">
        <w:rPr>
          <w:rStyle w:val="StyleUnderline"/>
          <w:rFonts w:asciiTheme="minorHAnsi" w:hAnsiTheme="minorHAnsi" w:cstheme="minorHAnsi"/>
        </w:rPr>
        <w:t xml:space="preserve">Taska found that </w:t>
      </w:r>
      <w:r w:rsidRPr="0081708E">
        <w:rPr>
          <w:rStyle w:val="Emphasis"/>
          <w:rFonts w:asciiTheme="minorHAnsi" w:hAnsiTheme="minorHAnsi" w:cstheme="minorHAnsi"/>
          <w:highlight w:val="cyan"/>
        </w:rPr>
        <w:t xml:space="preserve">more than 60 percent </w:t>
      </w:r>
      <w:r w:rsidRPr="0081708E">
        <w:rPr>
          <w:rStyle w:val="Emphasis"/>
          <w:rFonts w:asciiTheme="minorHAnsi" w:hAnsiTheme="minorHAnsi" w:cstheme="minorHAnsi"/>
        </w:rPr>
        <w:t>of labor markets</w:t>
      </w:r>
      <w:r w:rsidRPr="0081708E">
        <w:rPr>
          <w:rStyle w:val="StyleUnderline"/>
          <w:rFonts w:asciiTheme="minorHAnsi" w:hAnsiTheme="minorHAnsi" w:cstheme="minorHAnsi"/>
        </w:rPr>
        <w:t xml:space="preserve"> exceeded levels of concentration that are regarded as presumptive antitrust problems</w:t>
      </w:r>
      <w:r w:rsidRPr="0081708E">
        <w:rPr>
          <w:rFonts w:asciiTheme="minorHAnsi" w:hAnsiTheme="minorHAnsi" w:cstheme="minorHAnsi"/>
        </w:rPr>
        <w:t xml:space="preserve"> by the Department of Justice. </w:t>
      </w:r>
      <w:r w:rsidRPr="0081708E">
        <w:rPr>
          <w:rStyle w:val="StyleUnderline"/>
          <w:rFonts w:asciiTheme="minorHAnsi" w:hAnsiTheme="minorHAnsi" w:cstheme="minorHAnsi"/>
        </w:rPr>
        <w:t>Numerous papers have made similar findings.</w:t>
      </w:r>
    </w:p>
    <w:p w14:paraId="26363B82"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 xml:space="preserve">In highly concentrated labor markets, </w:t>
      </w:r>
      <w:r w:rsidRPr="0081708E">
        <w:rPr>
          <w:rStyle w:val="Emphasis"/>
          <w:rFonts w:asciiTheme="minorHAnsi" w:hAnsiTheme="minorHAnsi" w:cstheme="minorHAnsi"/>
          <w:highlight w:val="cyan"/>
        </w:rPr>
        <w:t>wages fall</w:t>
      </w:r>
      <w:r w:rsidRPr="0081708E">
        <w:rPr>
          <w:rFonts w:asciiTheme="minorHAnsi" w:hAnsiTheme="minorHAnsi" w:cstheme="minorHAnsi"/>
        </w:rPr>
        <w:t xml:space="preserve"> — as economic theory would predict. For example, Elena Prager and Matt Schmitt examined hospital mergers and found that when hospitals expand through mergers and gain significant market power, the wage growth of employees declines. Notably, this decline affected skilled health care professionals like nurses — but not administrators and unskilled staff members like cafeteria workers, who could easily find jobs outside hospitals.</w:t>
      </w:r>
    </w:p>
    <w:p w14:paraId="0995A92C"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 xml:space="preserve">The work on labor market concentration has been supplemented by growing evidence that </w:t>
      </w:r>
      <w:r w:rsidRPr="0081708E">
        <w:rPr>
          <w:rStyle w:val="StyleUnderline"/>
          <w:rFonts w:asciiTheme="minorHAnsi" w:hAnsiTheme="minorHAnsi" w:cstheme="minorHAnsi"/>
          <w:highlight w:val="cyan"/>
        </w:rPr>
        <w:t xml:space="preserve">employers </w:t>
      </w:r>
      <w:r w:rsidRPr="0081708E">
        <w:rPr>
          <w:rStyle w:val="Emphasis"/>
          <w:rFonts w:asciiTheme="minorHAnsi" w:hAnsiTheme="minorHAnsi" w:cstheme="minorHAnsi"/>
          <w:highlight w:val="cyan"/>
        </w:rPr>
        <w:t>collude</w:t>
      </w:r>
      <w:r w:rsidRPr="0081708E">
        <w:rPr>
          <w:rFonts w:asciiTheme="minorHAnsi" w:hAnsiTheme="minorHAnsi" w:cstheme="minorHAnsi"/>
        </w:rPr>
        <w:t xml:space="preserve"> with one another </w:t>
      </w:r>
      <w:r w:rsidRPr="0081708E">
        <w:rPr>
          <w:rStyle w:val="Emphasis"/>
          <w:rFonts w:asciiTheme="minorHAnsi" w:hAnsiTheme="minorHAnsi" w:cstheme="minorHAnsi"/>
          <w:highlight w:val="cyan"/>
        </w:rPr>
        <w:t>and engage in</w:t>
      </w:r>
      <w:r w:rsidRPr="0081708E">
        <w:rPr>
          <w:rFonts w:asciiTheme="minorHAnsi" w:hAnsiTheme="minorHAnsi" w:cstheme="minorHAnsi"/>
        </w:rPr>
        <w:t xml:space="preserve"> other </w:t>
      </w:r>
      <w:r w:rsidRPr="0081708E">
        <w:rPr>
          <w:rStyle w:val="Emphasis"/>
          <w:rFonts w:asciiTheme="minorHAnsi" w:hAnsiTheme="minorHAnsi" w:cstheme="minorHAnsi"/>
          <w:highlight w:val="cyan"/>
        </w:rPr>
        <w:t>anticompetitive practices</w:t>
      </w:r>
      <w:r w:rsidRPr="0081708E">
        <w:rPr>
          <w:rFonts w:asciiTheme="minorHAnsi" w:hAnsiTheme="minorHAnsi" w:cstheme="minorHAnsi"/>
        </w:rPr>
        <w:t xml:space="preserve">. Evan Starr and his co-authors have found that </w:t>
      </w:r>
      <w:r w:rsidRPr="0081708E">
        <w:rPr>
          <w:rStyle w:val="StyleUnderline"/>
          <w:rFonts w:asciiTheme="minorHAnsi" w:hAnsiTheme="minorHAnsi" w:cstheme="minorHAnsi"/>
          <w:highlight w:val="cyan"/>
        </w:rPr>
        <w:t>agreements not to compete</w:t>
      </w:r>
      <w:r w:rsidRPr="0081708E">
        <w:rPr>
          <w:rFonts w:asciiTheme="minorHAnsi" w:hAnsiTheme="minorHAnsi" w:cstheme="minorHAnsi"/>
        </w:rPr>
        <w:t xml:space="preserve"> — where employers block workers from moving to competitors —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extremely common</w:t>
      </w:r>
      <w:r w:rsidRPr="0081708E">
        <w:rPr>
          <w:rFonts w:asciiTheme="minorHAnsi" w:hAnsiTheme="minorHAnsi" w:cstheme="minorHAnsi"/>
        </w:rPr>
        <w:t xml:space="preserve"> (as many as nearly 40 percent of workers have been subject to one) </w:t>
      </w:r>
      <w:r w:rsidRPr="0081708E">
        <w:rPr>
          <w:rStyle w:val="StyleUnderline"/>
          <w:rFonts w:asciiTheme="minorHAnsi" w:hAnsiTheme="minorHAnsi" w:cstheme="minorHAnsi"/>
        </w:rPr>
        <w:t xml:space="preserve">and are </w:t>
      </w:r>
      <w:r w:rsidRPr="0081708E">
        <w:rPr>
          <w:rStyle w:val="StyleUnderline"/>
          <w:rFonts w:asciiTheme="minorHAnsi" w:hAnsiTheme="minorHAnsi" w:cstheme="minorHAnsi"/>
          <w:highlight w:val="cyan"/>
        </w:rPr>
        <w:t xml:space="preserve">associated with </w:t>
      </w:r>
      <w:r w:rsidRPr="0081708E">
        <w:rPr>
          <w:rStyle w:val="Emphasis"/>
          <w:rFonts w:asciiTheme="minorHAnsi" w:hAnsiTheme="minorHAnsi" w:cstheme="minorHAnsi"/>
          <w:highlight w:val="cyan"/>
        </w:rPr>
        <w:t>lower wages</w:t>
      </w:r>
      <w:r w:rsidRPr="0081708E">
        <w:rPr>
          <w:rFonts w:asciiTheme="minorHAnsi" w:hAnsiTheme="minorHAnsi" w:cstheme="minorHAnsi"/>
        </w:rPr>
        <w:t xml:space="preserve">. Alan B. Krueger and Orley Ashenfelter found that </w:t>
      </w:r>
      <w:r w:rsidRPr="0081708E">
        <w:rPr>
          <w:rStyle w:val="StyleUnderline"/>
          <w:rFonts w:asciiTheme="minorHAnsi" w:hAnsiTheme="minorHAnsi" w:cstheme="minorHAnsi"/>
        </w:rPr>
        <w:t>nearly 60 percent of major brand-name franchises</w:t>
      </w:r>
      <w:r w:rsidRPr="0081708E">
        <w:rPr>
          <w:rFonts w:asciiTheme="minorHAnsi" w:hAnsiTheme="minorHAnsi" w:cstheme="minorHAnsi"/>
        </w:rPr>
        <w:t xml:space="preserve"> — companies like McDonald’s and Jiffy Lube — </w:t>
      </w:r>
      <w:r w:rsidRPr="0081708E">
        <w:rPr>
          <w:rStyle w:val="StyleUnderline"/>
          <w:rFonts w:asciiTheme="minorHAnsi" w:hAnsiTheme="minorHAnsi" w:cstheme="minorHAnsi"/>
        </w:rPr>
        <w:t>subjected franchise employees to no-poaching agreements</w:t>
      </w:r>
      <w:r w:rsidRPr="0081708E">
        <w:rPr>
          <w:rFonts w:asciiTheme="minorHAnsi" w:hAnsiTheme="minorHAnsi" w:cstheme="minorHAnsi"/>
        </w:rPr>
        <w:t>, which prevented them, even within the same franchise system, from quitting one employer to join another.</w:t>
      </w:r>
    </w:p>
    <w:p w14:paraId="4D87A046"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As a result, many workers</w:t>
      </w:r>
      <w:r w:rsidRPr="0081708E">
        <w:rPr>
          <w:rFonts w:asciiTheme="minorHAnsi" w:hAnsiTheme="minorHAnsi" w:cstheme="minorHAnsi"/>
        </w:rPr>
        <w:t xml:space="preserve">, especially in rural areas and small towns — areas subject to high unemployment and economic stagnation — </w:t>
      </w:r>
      <w:r w:rsidRPr="0081708E">
        <w:rPr>
          <w:rStyle w:val="StyleUnderline"/>
          <w:rFonts w:asciiTheme="minorHAnsi" w:hAnsiTheme="minorHAnsi" w:cstheme="minorHAnsi"/>
          <w:highlight w:val="cyan"/>
        </w:rPr>
        <w:t xml:space="preserve">are </w:t>
      </w:r>
      <w:r w:rsidRPr="0081708E">
        <w:rPr>
          <w:rStyle w:val="Emphasis"/>
          <w:rFonts w:asciiTheme="minorHAnsi" w:hAnsiTheme="minorHAnsi" w:cstheme="minorHAnsi"/>
          <w:highlight w:val="cyan"/>
        </w:rPr>
        <w:t>squeezed</w:t>
      </w:r>
      <w:r w:rsidRPr="0081708E">
        <w:rPr>
          <w:rFonts w:asciiTheme="minorHAnsi" w:hAnsiTheme="minorHAnsi" w:cstheme="minorHAnsi"/>
        </w:rPr>
        <w:t xml:space="preserve"> by employers </w:t>
      </w:r>
      <w:r w:rsidRPr="0081708E">
        <w:rPr>
          <w:rStyle w:val="Emphasis"/>
          <w:rFonts w:asciiTheme="minorHAnsi" w:hAnsiTheme="minorHAnsi" w:cstheme="minorHAnsi"/>
          <w:highlight w:val="cyan"/>
        </w:rPr>
        <w:t>and underpaid</w:t>
      </w:r>
      <w:r w:rsidRPr="0081708E">
        <w:rPr>
          <w:rFonts w:asciiTheme="minorHAnsi" w:hAnsiTheme="minorHAnsi" w:cstheme="minorHAnsi"/>
        </w:rPr>
        <w:t>. For example, when farm equipment manufacturers merge, they close dealerships, and so a mechanic who used to be able to get a good job as several dealers competed for his work must accept a less-appealing job from the single place in the area or drop out of the labor market.</w:t>
      </w:r>
    </w:p>
    <w:p w14:paraId="671C8C79"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Antitrust law applies to “restraint of trade,” and courts agree that when employers enter cartels to suppress wages, they violate the law. Yet until a few years ago, there were hardly any antitrust cases against employers. The major exception was a 2010 case against Big Tech after Google, Apple and other companies agreed not to solicit one another’s software engineers. This was potentially criminal behavior, but the Justice Department slapped them on the wrist. (A subsequent lawsuit secured more than $400 million in damages for the workers.)</w:t>
      </w:r>
    </w:p>
    <w:p w14:paraId="4D45DF23"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But it was the academic research, not the tech case, that finally woke the antitrust community from its torpor. In the past year, the Justice Department has brought several criminal indictments against employers for antitrust violations (the first ever).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F</w:t>
      </w:r>
      <w:r w:rsidRPr="0081708E">
        <w:rPr>
          <w:rStyle w:val="StyleUnderline"/>
          <w:rFonts w:asciiTheme="minorHAnsi" w:hAnsiTheme="minorHAnsi" w:cstheme="minorHAnsi"/>
        </w:rPr>
        <w:t xml:space="preserve">ederal </w:t>
      </w:r>
      <w:r w:rsidRPr="0081708E">
        <w:rPr>
          <w:rStyle w:val="StyleUnderline"/>
          <w:rFonts w:asciiTheme="minorHAnsi" w:hAnsiTheme="minorHAnsi" w:cstheme="minorHAnsi"/>
          <w:highlight w:val="cyan"/>
        </w:rPr>
        <w:t>T</w:t>
      </w:r>
      <w:r w:rsidRPr="0081708E">
        <w:rPr>
          <w:rStyle w:val="StyleUnderline"/>
          <w:rFonts w:asciiTheme="minorHAnsi" w:hAnsiTheme="minorHAnsi" w:cstheme="minorHAnsi"/>
        </w:rPr>
        <w:t xml:space="preserve">rade </w:t>
      </w:r>
      <w:r w:rsidRPr="0081708E">
        <w:rPr>
          <w:rStyle w:val="StyleUnderline"/>
          <w:rFonts w:asciiTheme="minorHAnsi" w:hAnsiTheme="minorHAnsi" w:cstheme="minorHAnsi"/>
          <w:highlight w:val="cyan"/>
        </w:rPr>
        <w:t>C</w:t>
      </w:r>
      <w:r w:rsidRPr="0081708E">
        <w:rPr>
          <w:rStyle w:val="StyleUnderline"/>
          <w:rFonts w:asciiTheme="minorHAnsi" w:hAnsiTheme="minorHAnsi" w:cstheme="minorHAnsi"/>
        </w:rPr>
        <w:t xml:space="preserve">ommission is </w:t>
      </w:r>
      <w:r w:rsidRPr="0081708E">
        <w:rPr>
          <w:rStyle w:val="StyleUnderline"/>
          <w:rFonts w:asciiTheme="minorHAnsi" w:hAnsiTheme="minorHAnsi" w:cstheme="minorHAnsi"/>
          <w:highlight w:val="cyan"/>
        </w:rPr>
        <w:t>pondering</w:t>
      </w:r>
      <w:r w:rsidRPr="0081708E">
        <w:rPr>
          <w:rStyle w:val="StyleUnderline"/>
          <w:rFonts w:asciiTheme="minorHAnsi" w:hAnsiTheme="minorHAnsi" w:cstheme="minorHAnsi"/>
        </w:rPr>
        <w:t xml:space="preserve"> a rule to </w:t>
      </w:r>
      <w:r w:rsidRPr="0081708E">
        <w:rPr>
          <w:rStyle w:val="StyleUnderline"/>
          <w:rFonts w:asciiTheme="minorHAnsi" w:hAnsiTheme="minorHAnsi" w:cstheme="minorHAnsi"/>
          <w:highlight w:val="cyan"/>
        </w:rPr>
        <w:t>restrict noncompetes</w:t>
      </w:r>
      <w:r w:rsidRPr="0081708E">
        <w:rPr>
          <w:rStyle w:val="StyleUnderline"/>
          <w:rFonts w:asciiTheme="minorHAnsi" w:hAnsiTheme="minorHAnsi" w:cstheme="minorHAnsi"/>
        </w:rPr>
        <w:t>. State attorneys general brought cases</w:t>
      </w:r>
      <w:r w:rsidRPr="0081708E">
        <w:rPr>
          <w:rFonts w:asciiTheme="minorHAnsi" w:hAnsiTheme="minorHAnsi" w:cstheme="minorHAnsi"/>
        </w:rPr>
        <w:t xml:space="preserve"> against franchises and other employers that used no-poaching agreements and noncompetes. </w:t>
      </w:r>
      <w:r w:rsidRPr="0081708E">
        <w:rPr>
          <w:rStyle w:val="StyleUnderline"/>
          <w:rFonts w:asciiTheme="minorHAnsi" w:hAnsiTheme="minorHAnsi" w:cstheme="minorHAnsi"/>
          <w:highlight w:val="cyan"/>
        </w:rPr>
        <w:t>Congress</w:t>
      </w:r>
      <w:r w:rsidRPr="0081708E">
        <w:rPr>
          <w:rStyle w:val="StyleUnderline"/>
          <w:rFonts w:asciiTheme="minorHAnsi" w:hAnsiTheme="minorHAnsi" w:cstheme="minorHAnsi"/>
        </w:rPr>
        <w:t xml:space="preserve"> is </w:t>
      </w:r>
      <w:r w:rsidRPr="0081708E">
        <w:rPr>
          <w:rStyle w:val="StyleUnderline"/>
          <w:rFonts w:asciiTheme="minorHAnsi" w:hAnsiTheme="minorHAnsi" w:cstheme="minorHAnsi"/>
          <w:highlight w:val="cyan"/>
        </w:rPr>
        <w:t>holding hearings</w:t>
      </w:r>
      <w:r w:rsidRPr="0081708E">
        <w:rPr>
          <w:rFonts w:asciiTheme="minorHAnsi" w:hAnsiTheme="minorHAnsi" w:cstheme="minorHAnsi"/>
        </w:rPr>
        <w:t xml:space="preserve"> next week </w:t>
      </w:r>
      <w:r w:rsidRPr="0081708E">
        <w:rPr>
          <w:rStyle w:val="Emphasis"/>
          <w:rFonts w:asciiTheme="minorHAnsi" w:hAnsiTheme="minorHAnsi" w:cstheme="minorHAnsi"/>
          <w:highlight w:val="cyan"/>
        </w:rPr>
        <w:t>on antitrust and the American worker</w:t>
      </w:r>
      <w:r w:rsidRPr="0081708E">
        <w:rPr>
          <w:rFonts w:asciiTheme="minorHAnsi" w:hAnsiTheme="minorHAnsi" w:cstheme="minorHAnsi"/>
        </w:rPr>
        <w:t xml:space="preserve">. </w:t>
      </w:r>
      <w:r w:rsidRPr="0081708E">
        <w:rPr>
          <w:rStyle w:val="StyleUnderline"/>
          <w:rFonts w:asciiTheme="minorHAnsi" w:hAnsiTheme="minorHAnsi" w:cstheme="minorHAnsi"/>
        </w:rPr>
        <w:t>Private litigators have joined in as discoveries</w:t>
      </w:r>
      <w:r w:rsidRPr="0081708E">
        <w:rPr>
          <w:rFonts w:asciiTheme="minorHAnsi" w:hAnsiTheme="minorHAnsi" w:cstheme="minorHAnsi"/>
        </w:rPr>
        <w:t xml:space="preserve"> of abusive wage practices have piled up. For example, “Big Chicken” companies face lawsuits not only for fixing the prices of chicken but also for fixing the wages of their workers.</w:t>
      </w:r>
    </w:p>
    <w:p w14:paraId="0C8E321C"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If the academic research on labor markets is correct</w:t>
      </w:r>
      <w:r w:rsidRPr="0081708E">
        <w:rPr>
          <w:rFonts w:asciiTheme="minorHAnsi" w:hAnsiTheme="minorHAnsi" w:cstheme="minorHAnsi"/>
        </w:rPr>
        <w:t xml:space="preserve">, then </w:t>
      </w:r>
      <w:r w:rsidRPr="0081708E">
        <w:rPr>
          <w:rStyle w:val="Emphasis"/>
          <w:rFonts w:asciiTheme="minorHAnsi" w:hAnsiTheme="minorHAnsi" w:cstheme="minorHAnsi"/>
          <w:highlight w:val="cyan"/>
        </w:rPr>
        <w:t>millions</w:t>
      </w:r>
      <w:r w:rsidRPr="0081708E">
        <w:rPr>
          <w:rFonts w:asciiTheme="minorHAnsi" w:hAnsiTheme="minorHAnsi" w:cstheme="minorHAnsi"/>
        </w:rPr>
        <w:t xml:space="preserve"> of Americans </w:t>
      </w:r>
      <w:r w:rsidRPr="0081708E">
        <w:rPr>
          <w:rStyle w:val="Emphasis"/>
          <w:rFonts w:asciiTheme="minorHAnsi" w:hAnsiTheme="minorHAnsi" w:cstheme="minorHAnsi"/>
        </w:rPr>
        <w:t xml:space="preserve">are </w:t>
      </w:r>
      <w:r w:rsidRPr="0081708E">
        <w:rPr>
          <w:rStyle w:val="Emphasis"/>
          <w:rFonts w:asciiTheme="minorHAnsi" w:hAnsiTheme="minorHAnsi" w:cstheme="minorHAnsi"/>
          <w:highlight w:val="cyan"/>
        </w:rPr>
        <w:t>paid</w:t>
      </w:r>
      <w:r w:rsidRPr="0081708E">
        <w:rPr>
          <w:rStyle w:val="Emphasis"/>
          <w:rFonts w:asciiTheme="minorHAnsi" w:hAnsiTheme="minorHAnsi" w:cstheme="minorHAnsi"/>
        </w:rPr>
        <w:t xml:space="preserve"> thousands or even tens of </w:t>
      </w:r>
      <w:r w:rsidRPr="0081708E">
        <w:rPr>
          <w:rStyle w:val="Emphasis"/>
          <w:rFonts w:asciiTheme="minorHAnsi" w:hAnsiTheme="minorHAnsi" w:cstheme="minorHAnsi"/>
          <w:highlight w:val="cyan"/>
        </w:rPr>
        <w:t>thousands</w:t>
      </w:r>
      <w:r w:rsidRPr="0081708E">
        <w:rPr>
          <w:rStyle w:val="Emphasis"/>
          <w:rFonts w:asciiTheme="minorHAnsi" w:hAnsiTheme="minorHAnsi" w:cstheme="minorHAnsi"/>
        </w:rPr>
        <w:t xml:space="preserve"> of dollars </w:t>
      </w:r>
      <w:r w:rsidRPr="0081708E">
        <w:rPr>
          <w:rStyle w:val="Emphasis"/>
          <w:rFonts w:asciiTheme="minorHAnsi" w:hAnsiTheme="minorHAnsi" w:cstheme="minorHAnsi"/>
          <w:highlight w:val="cyan"/>
        </w:rPr>
        <w:t>less than they should be</w:t>
      </w:r>
      <w:r w:rsidRPr="0081708E">
        <w:rPr>
          <w:rStyle w:val="Emphasis"/>
          <w:rFonts w:asciiTheme="minorHAnsi" w:hAnsiTheme="minorHAnsi" w:cstheme="minorHAnsi"/>
        </w:rPr>
        <w:t xml:space="preserve"> paid</w:t>
      </w:r>
      <w:r w:rsidRPr="0081708E">
        <w:rPr>
          <w:rFonts w:asciiTheme="minorHAnsi" w:hAnsiTheme="minorHAnsi" w:cstheme="minorHAnsi"/>
        </w:rPr>
        <w:t xml:space="preserve">. Labor monopsony affects people at all income levels, but </w:t>
      </w:r>
      <w:r w:rsidRPr="0081708E">
        <w:rPr>
          <w:rStyle w:val="StyleUnderline"/>
          <w:rFonts w:asciiTheme="minorHAnsi" w:hAnsiTheme="minorHAnsi" w:cstheme="minorHAnsi"/>
        </w:rPr>
        <w:t xml:space="preserve">it is a </w:t>
      </w:r>
      <w:r w:rsidRPr="0081708E">
        <w:rPr>
          <w:rStyle w:val="StyleUnderline"/>
          <w:rFonts w:asciiTheme="minorHAnsi" w:hAnsiTheme="minorHAnsi" w:cstheme="minorHAnsi"/>
          <w:highlight w:val="cyan"/>
        </w:rPr>
        <w:t>particular</w:t>
      </w:r>
      <w:r w:rsidRPr="0081708E">
        <w:rPr>
          <w:rStyle w:val="StyleUnderline"/>
          <w:rFonts w:asciiTheme="minorHAnsi" w:hAnsiTheme="minorHAnsi" w:cstheme="minorHAnsi"/>
        </w:rPr>
        <w:t xml:space="preserve"> problem </w:t>
      </w:r>
      <w:r w:rsidRPr="0081708E">
        <w:rPr>
          <w:rStyle w:val="StyleUnderline"/>
          <w:rFonts w:asciiTheme="minorHAnsi" w:hAnsiTheme="minorHAnsi" w:cstheme="minorHAnsi"/>
          <w:highlight w:val="cyan"/>
        </w:rPr>
        <w:t xml:space="preserve">for </w:t>
      </w:r>
      <w:r w:rsidRPr="0081708E">
        <w:rPr>
          <w:rStyle w:val="Emphasis"/>
          <w:rFonts w:asciiTheme="minorHAnsi" w:hAnsiTheme="minorHAnsi" w:cstheme="minorHAnsi"/>
          <w:highlight w:val="cyan"/>
        </w:rPr>
        <w:t>lower-income workers</w:t>
      </w:r>
      <w:r w:rsidRPr="0081708E">
        <w:rPr>
          <w:rFonts w:asciiTheme="minorHAnsi" w:hAnsiTheme="minorHAnsi" w:cstheme="minorHAnsi"/>
        </w:rPr>
        <w:t xml:space="preserve"> and people living in stagnant rural and semirural parts of the country. In his recent executive order on antitrust, President </w:t>
      </w:r>
      <w:r w:rsidRPr="0081708E">
        <w:rPr>
          <w:rStyle w:val="StyleUnderline"/>
          <w:rFonts w:asciiTheme="minorHAnsi" w:hAnsiTheme="minorHAnsi" w:cstheme="minorHAnsi"/>
        </w:rPr>
        <w:t xml:space="preserve">Biden became the first president to commit government resources to ensure that the antitrust laws are used to help workers. Let’s </w:t>
      </w:r>
      <w:r w:rsidRPr="0081708E">
        <w:rPr>
          <w:rStyle w:val="Emphasis"/>
          <w:rFonts w:asciiTheme="minorHAnsi" w:hAnsiTheme="minorHAnsi" w:cstheme="minorHAnsi"/>
        </w:rPr>
        <w:t>hope he follows through</w:t>
      </w:r>
      <w:r w:rsidRPr="0081708E">
        <w:rPr>
          <w:rFonts w:asciiTheme="minorHAnsi" w:hAnsiTheme="minorHAnsi" w:cstheme="minorHAnsi"/>
        </w:rPr>
        <w:t>.</w:t>
      </w:r>
    </w:p>
    <w:p w14:paraId="46252155"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The counterplan solves but the aff doesn’t---antitrust is the key remedy</w:t>
      </w:r>
    </w:p>
    <w:p w14:paraId="197C8675"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Lauren </w:t>
      </w:r>
      <w:r w:rsidRPr="0081708E">
        <w:rPr>
          <w:rStyle w:val="Style13ptBold"/>
          <w:rFonts w:asciiTheme="minorHAnsi" w:hAnsiTheme="minorHAnsi" w:cstheme="minorHAnsi"/>
        </w:rPr>
        <w:t>Sillman 20</w:t>
      </w:r>
      <w:r w:rsidRPr="0081708E">
        <w:rPr>
          <w:rFonts w:asciiTheme="minorHAnsi" w:hAnsiTheme="minorHAnsi" w:cstheme="minorHAnsi"/>
        </w:rPr>
        <w:t>. Antitrust Associate, Clifford Chance LLP; J.D., Georgetown University Law Center; B.A., University of Iowa. “ANTITRUST FOR CONSUMERS AND WORKERS: A FRAMEWORK FOR LABOR MARKET ANALYSIS IN MERGER REVIEW.” https://lawjournal.ku.edu/wp-content/uploads/2020/12/4_Sillman_Antitrust_V30_I1.pdf</w:t>
      </w:r>
    </w:p>
    <w:p w14:paraId="593F0268" w14:textId="77777777" w:rsidR="00FB0141" w:rsidRPr="0081708E" w:rsidRDefault="00FB0141" w:rsidP="00FB0141">
      <w:pPr>
        <w:rPr>
          <w:rFonts w:asciiTheme="minorHAnsi" w:hAnsiTheme="minorHAnsi" w:cstheme="minorHAnsi"/>
          <w:u w:val="single"/>
        </w:rPr>
      </w:pPr>
      <w:r w:rsidRPr="0081708E">
        <w:rPr>
          <w:rFonts w:asciiTheme="minorHAnsi" w:hAnsiTheme="minorHAnsi" w:cstheme="minorHAnsi"/>
        </w:rPr>
        <w:t xml:space="preserve">A détente is especially desirable today in light of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severe stagnation in</w:t>
      </w:r>
      <w:r w:rsidRPr="0081708E">
        <w:rPr>
          <w:rStyle w:val="StyleUnderline"/>
          <w:rFonts w:asciiTheme="minorHAnsi" w:hAnsiTheme="minorHAnsi" w:cstheme="minorHAnsi"/>
        </w:rPr>
        <w:t xml:space="preserve"> American </w:t>
      </w:r>
      <w:r w:rsidRPr="0081708E">
        <w:rPr>
          <w:rStyle w:val="StyleUnderline"/>
          <w:rFonts w:asciiTheme="minorHAnsi" w:hAnsiTheme="minorHAnsi" w:cstheme="minorHAnsi"/>
          <w:highlight w:val="cyan"/>
        </w:rPr>
        <w:t>wages</w:t>
      </w:r>
      <w:r w:rsidRPr="0081708E">
        <w:rPr>
          <w:rFonts w:asciiTheme="minorHAnsi" w:hAnsiTheme="minorHAnsi" w:cstheme="minorHAnsi"/>
        </w:rPr>
        <w:t xml:space="preserve">. In the past thirty-five years, </w:t>
      </w:r>
      <w:r w:rsidRPr="0081708E">
        <w:rPr>
          <w:rStyle w:val="StyleUnderline"/>
          <w:rFonts w:asciiTheme="minorHAnsi" w:hAnsiTheme="minorHAnsi" w:cstheme="minorHAnsi"/>
        </w:rPr>
        <w:t xml:space="preserve">U.S. gross domestic product </w:t>
      </w:r>
      <w:r w:rsidRPr="0081708E">
        <w:rPr>
          <w:rStyle w:val="StyleUnderline"/>
          <w:rFonts w:asciiTheme="minorHAnsi" w:hAnsiTheme="minorHAnsi" w:cstheme="minorHAnsi"/>
          <w:highlight w:val="cyan"/>
        </w:rPr>
        <w:t>has</w:t>
      </w:r>
      <w:r w:rsidRPr="0081708E">
        <w:rPr>
          <w:rStyle w:val="StyleUnderline"/>
          <w:rFonts w:asciiTheme="minorHAnsi" w:hAnsiTheme="minorHAnsi" w:cstheme="minorHAnsi"/>
        </w:rPr>
        <w:t xml:space="preserve"> all in all </w:t>
      </w:r>
      <w:r w:rsidRPr="0081708E">
        <w:rPr>
          <w:rStyle w:val="StyleUnderline"/>
          <w:rFonts w:asciiTheme="minorHAnsi" w:hAnsiTheme="minorHAnsi" w:cstheme="minorHAnsi"/>
          <w:highlight w:val="cyan"/>
        </w:rPr>
        <w:t>grown but</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highlight w:val="cyan"/>
        </w:rPr>
        <w:t>purchasing power</w:t>
      </w:r>
      <w:r w:rsidRPr="0081708E">
        <w:rPr>
          <w:rStyle w:val="StyleUnderline"/>
          <w:rFonts w:asciiTheme="minorHAnsi" w:hAnsiTheme="minorHAnsi" w:cstheme="minorHAnsi"/>
        </w:rPr>
        <w:t xml:space="preserve"> of the average worker </w:t>
      </w:r>
      <w:r w:rsidRPr="0081708E">
        <w:rPr>
          <w:rStyle w:val="Emphasis"/>
          <w:rFonts w:asciiTheme="minorHAnsi" w:hAnsiTheme="minorHAnsi" w:cstheme="minorHAnsi"/>
          <w:highlight w:val="cyan"/>
        </w:rPr>
        <w:t>has barely changed</w:t>
      </w:r>
      <w:r w:rsidRPr="0081708E">
        <w:rPr>
          <w:rFonts w:asciiTheme="minorHAnsi" w:hAnsiTheme="minorHAnsi" w:cstheme="minorHAnsi"/>
        </w:rPr>
        <w:t xml:space="preserve">.3 </w:t>
      </w:r>
      <w:r w:rsidRPr="0081708E">
        <w:rPr>
          <w:rStyle w:val="StyleUnderline"/>
          <w:rFonts w:asciiTheme="minorHAnsi" w:hAnsiTheme="minorHAnsi" w:cstheme="minorHAnsi"/>
          <w:highlight w:val="cyan"/>
        </w:rPr>
        <w:t>Labor’s share of</w:t>
      </w:r>
      <w:r w:rsidRPr="0081708E">
        <w:rPr>
          <w:rStyle w:val="StyleUnderline"/>
          <w:rFonts w:asciiTheme="minorHAnsi" w:hAnsiTheme="minorHAnsi" w:cstheme="minorHAnsi"/>
        </w:rPr>
        <w:t xml:space="preserve"> national </w:t>
      </w:r>
      <w:r w:rsidRPr="0081708E">
        <w:rPr>
          <w:rStyle w:val="StyleUnderline"/>
          <w:rFonts w:asciiTheme="minorHAnsi" w:hAnsiTheme="minorHAnsi" w:cstheme="minorHAnsi"/>
          <w:highlight w:val="cyan"/>
        </w:rPr>
        <w:t>income declined precipitously</w:t>
      </w:r>
      <w:r w:rsidRPr="0081708E">
        <w:rPr>
          <w:rStyle w:val="StyleUnderline"/>
          <w:rFonts w:asciiTheme="minorHAnsi" w:hAnsiTheme="minorHAnsi" w:cstheme="minorHAnsi"/>
        </w:rPr>
        <w:t xml:space="preserve"> in the 2000s, and in the five years after the Great Recession it was lower than at any point since World War II</w:t>
      </w:r>
      <w:r w:rsidRPr="0081708E">
        <w:rPr>
          <w:rFonts w:asciiTheme="minorHAnsi" w:hAnsiTheme="minorHAnsi" w:cstheme="minorHAnsi"/>
        </w:rPr>
        <w:t xml:space="preserve">.4 Because most people get most of their income from labor, and because those who get most of their income from capital tend to be wealthy, </w:t>
      </w:r>
      <w:r w:rsidRPr="0081708E">
        <w:rPr>
          <w:rStyle w:val="Emphasis"/>
          <w:rFonts w:asciiTheme="minorHAnsi" w:hAnsiTheme="minorHAnsi" w:cstheme="minorHAnsi"/>
          <w:highlight w:val="cyan"/>
        </w:rPr>
        <w:t>this income shift has dramatic consequences for inequality</w:t>
      </w:r>
      <w:r w:rsidRPr="0081708E">
        <w:rPr>
          <w:rStyle w:val="Emphasis"/>
          <w:rFonts w:asciiTheme="minorHAnsi" w:hAnsiTheme="minorHAnsi" w:cstheme="minorHAnsi"/>
        </w:rPr>
        <w:t>.</w:t>
      </w:r>
    </w:p>
    <w:p w14:paraId="614C29B2" w14:textId="77777777" w:rsidR="00FB0141" w:rsidRPr="0081708E" w:rsidRDefault="00FB0141" w:rsidP="00FB0141">
      <w:pPr>
        <w:rPr>
          <w:rFonts w:asciiTheme="minorHAnsi" w:hAnsiTheme="minorHAnsi" w:cstheme="minorHAnsi"/>
          <w:u w:val="single"/>
        </w:rPr>
      </w:pPr>
      <w:r w:rsidRPr="0081708E">
        <w:rPr>
          <w:rStyle w:val="StyleUnderline"/>
          <w:rFonts w:asciiTheme="minorHAnsi" w:hAnsiTheme="minorHAnsi" w:cstheme="minorHAnsi"/>
        </w:rPr>
        <w:t>Economists and policymakers have advanced numerous explanations for this troubling trend</w:t>
      </w:r>
      <w:r w:rsidRPr="0081708E">
        <w:rPr>
          <w:rFonts w:asciiTheme="minorHAnsi" w:hAnsiTheme="minorHAnsi" w:cstheme="minorHAnsi"/>
        </w:rPr>
        <w:t xml:space="preserve"> ranging from the decline of unions, to tighter monetary policy, to increased trade liberalization, and more.5 One explanation that has received attention in recent years is an apparent epidemic of market concentration and flagging competition.6 </w:t>
      </w:r>
      <w:r w:rsidRPr="0081708E">
        <w:rPr>
          <w:rStyle w:val="Emphasis"/>
          <w:rFonts w:asciiTheme="minorHAnsi" w:hAnsiTheme="minorHAnsi" w:cstheme="minorHAnsi"/>
        </w:rPr>
        <w:t xml:space="preserve">A growing body of evidence suggests that </w:t>
      </w:r>
      <w:r w:rsidRPr="0081708E">
        <w:rPr>
          <w:rStyle w:val="Emphasis"/>
          <w:rFonts w:asciiTheme="minorHAnsi" w:hAnsiTheme="minorHAnsi" w:cstheme="minorHAnsi"/>
          <w:highlight w:val="cyan"/>
        </w:rPr>
        <w:t>over time fewer</w:t>
      </w:r>
      <w:r w:rsidRPr="0081708E">
        <w:rPr>
          <w:rStyle w:val="Emphasis"/>
          <w:rFonts w:asciiTheme="minorHAnsi" w:hAnsiTheme="minorHAnsi" w:cstheme="minorHAnsi"/>
        </w:rPr>
        <w:t xml:space="preserve"> and fewer </w:t>
      </w:r>
      <w:r w:rsidRPr="0081708E">
        <w:rPr>
          <w:rStyle w:val="Emphasis"/>
          <w:rFonts w:asciiTheme="minorHAnsi" w:hAnsiTheme="minorHAnsi" w:cstheme="minorHAnsi"/>
          <w:highlight w:val="cyan"/>
        </w:rPr>
        <w:t>firms</w:t>
      </w:r>
      <w:r w:rsidRPr="0081708E">
        <w:rPr>
          <w:rStyle w:val="Emphasis"/>
          <w:rFonts w:asciiTheme="minorHAnsi" w:hAnsiTheme="minorHAnsi" w:cstheme="minorHAnsi"/>
        </w:rPr>
        <w:t xml:space="preserve"> have come to </w:t>
      </w:r>
      <w:r w:rsidRPr="0081708E">
        <w:rPr>
          <w:rStyle w:val="Emphasis"/>
          <w:rFonts w:asciiTheme="minorHAnsi" w:hAnsiTheme="minorHAnsi" w:cstheme="minorHAnsi"/>
          <w:highlight w:val="cyan"/>
        </w:rPr>
        <w:t>dominate</w:t>
      </w:r>
      <w:r w:rsidRPr="0081708E">
        <w:rPr>
          <w:rStyle w:val="Emphasis"/>
          <w:rFonts w:asciiTheme="minorHAnsi" w:hAnsiTheme="minorHAnsi" w:cstheme="minorHAnsi"/>
        </w:rPr>
        <w:t xml:space="preserve"> sectors across </w:t>
      </w:r>
      <w:r w:rsidRPr="0081708E">
        <w:rPr>
          <w:rStyle w:val="Emphasis"/>
          <w:rFonts w:asciiTheme="minorHAnsi" w:hAnsiTheme="minorHAnsi" w:cstheme="minorHAnsi"/>
          <w:highlight w:val="cyan"/>
        </w:rPr>
        <w:t>the economy</w:t>
      </w:r>
      <w:r w:rsidRPr="0081708E">
        <w:rPr>
          <w:rFonts w:asciiTheme="minorHAnsi" w:hAnsiTheme="minorHAnsi" w:cstheme="minorHAnsi"/>
        </w:rPr>
        <w:t xml:space="preserve">.7 One study found that </w:t>
      </w:r>
      <w:r w:rsidRPr="0081708E">
        <w:rPr>
          <w:rStyle w:val="StyleUnderline"/>
          <w:rFonts w:asciiTheme="minorHAnsi" w:hAnsiTheme="minorHAnsi" w:cstheme="minorHAnsi"/>
        </w:rPr>
        <w:t>from 1982 to 2012, the share of sales by the sectors’ top four firms increased in manufacturing, finance, services, utilities, retail trade, and wholesale trade</w:t>
      </w:r>
      <w:r w:rsidRPr="0081708E">
        <w:rPr>
          <w:rFonts w:asciiTheme="minorHAnsi" w:hAnsiTheme="minorHAnsi" w:cstheme="minorHAnsi"/>
        </w:rPr>
        <w:t xml:space="preserve">.8 </w:t>
      </w:r>
      <w:r w:rsidRPr="0081708E">
        <w:rPr>
          <w:rStyle w:val="StyleUnderline"/>
          <w:rFonts w:asciiTheme="minorHAnsi" w:hAnsiTheme="minorHAnsi" w:cstheme="minorHAnsi"/>
        </w:rPr>
        <w:t>Average markups above cost</w:t>
      </w:r>
      <w:r w:rsidRPr="0081708E">
        <w:rPr>
          <w:rFonts w:asciiTheme="minorHAnsi" w:hAnsiTheme="minorHAnsi" w:cstheme="minorHAnsi"/>
        </w:rPr>
        <w:t>—a manifestation of market power—</w:t>
      </w:r>
      <w:r w:rsidRPr="0081708E">
        <w:rPr>
          <w:rStyle w:val="StyleUnderline"/>
          <w:rFonts w:asciiTheme="minorHAnsi" w:hAnsiTheme="minorHAnsi" w:cstheme="minorHAnsi"/>
        </w:rPr>
        <w:t>rose from eighteen percent in 1980 to sixty-seven percent in 2014</w:t>
      </w:r>
      <w:r w:rsidRPr="0081708E">
        <w:rPr>
          <w:rFonts w:asciiTheme="minorHAnsi" w:hAnsiTheme="minorHAnsi" w:cstheme="minorHAnsi"/>
        </w:rPr>
        <w:t xml:space="preserve">.9 </w:t>
      </w:r>
      <w:r w:rsidRPr="0081708E">
        <w:rPr>
          <w:rStyle w:val="StyleUnderline"/>
          <w:rFonts w:asciiTheme="minorHAnsi" w:hAnsiTheme="minorHAnsi" w:cstheme="minorHAnsi"/>
        </w:rPr>
        <w:t>This increase in concentration is due</w:t>
      </w:r>
      <w:r w:rsidRPr="0081708E">
        <w:rPr>
          <w:rFonts w:asciiTheme="minorHAnsi" w:hAnsiTheme="minorHAnsi" w:cstheme="minorHAnsi"/>
        </w:rPr>
        <w:t xml:space="preserve">, in part, </w:t>
      </w:r>
      <w:r w:rsidRPr="0081708E">
        <w:rPr>
          <w:rStyle w:val="StyleUnderline"/>
          <w:rFonts w:asciiTheme="minorHAnsi" w:hAnsiTheme="minorHAnsi" w:cstheme="minorHAnsi"/>
        </w:rPr>
        <w:t>to a growing wave of mergers</w:t>
      </w:r>
      <w:r w:rsidRPr="0081708E">
        <w:rPr>
          <w:rFonts w:asciiTheme="minorHAnsi" w:hAnsiTheme="minorHAnsi" w:cstheme="minorHAnsi"/>
        </w:rPr>
        <w:t>. By one count over 325,000 mergers have been announced since 1985.10 That year, around 2,000 mergers with a value of a little over $300 billion were announced.11 In 2018, 15,000 mergers occurred—valued at just under two trillion dollars.12</w:t>
      </w:r>
    </w:p>
    <w:p w14:paraId="41E86A4E" w14:textId="77777777" w:rsidR="00FB0141" w:rsidRPr="0081708E" w:rsidRDefault="00FB0141" w:rsidP="00FB0141">
      <w:pPr>
        <w:rPr>
          <w:rFonts w:asciiTheme="minorHAnsi" w:hAnsiTheme="minorHAnsi" w:cstheme="minorHAnsi"/>
          <w:u w:val="single"/>
        </w:rPr>
      </w:pPr>
      <w:r w:rsidRPr="0081708E">
        <w:rPr>
          <w:rStyle w:val="StyleUnderline"/>
          <w:rFonts w:asciiTheme="minorHAnsi" w:hAnsiTheme="minorHAnsi" w:cstheme="minorHAnsi"/>
          <w:highlight w:val="cyan"/>
        </w:rPr>
        <w:t>The ability</w:t>
      </w:r>
      <w:r w:rsidRPr="0081708E">
        <w:rPr>
          <w:rStyle w:val="StyleUnderline"/>
          <w:rFonts w:asciiTheme="minorHAnsi" w:hAnsiTheme="minorHAnsi" w:cstheme="minorHAnsi"/>
        </w:rPr>
        <w:t xml:space="preserve"> of firms </w:t>
      </w:r>
      <w:r w:rsidRPr="0081708E">
        <w:rPr>
          <w:rStyle w:val="StyleUnderline"/>
          <w:rFonts w:asciiTheme="minorHAnsi" w:hAnsiTheme="minorHAnsi" w:cstheme="minorHAnsi"/>
          <w:highlight w:val="cyan"/>
        </w:rPr>
        <w:t>to charge prices for their products</w:t>
      </w:r>
      <w:r w:rsidRPr="0081708E">
        <w:rPr>
          <w:rStyle w:val="StyleUnderline"/>
          <w:rFonts w:asciiTheme="minorHAnsi" w:hAnsiTheme="minorHAnsi" w:cstheme="minorHAnsi"/>
        </w:rPr>
        <w:t xml:space="preserve"> or services </w:t>
      </w:r>
      <w:r w:rsidRPr="0081708E">
        <w:rPr>
          <w:rStyle w:val="StyleUnderline"/>
          <w:rFonts w:asciiTheme="minorHAnsi" w:hAnsiTheme="minorHAnsi" w:cstheme="minorHAnsi"/>
          <w:highlight w:val="cyan"/>
        </w:rPr>
        <w:t xml:space="preserve">that </w:t>
      </w:r>
      <w:r w:rsidRPr="0081708E">
        <w:rPr>
          <w:rStyle w:val="Emphasis"/>
          <w:rFonts w:asciiTheme="minorHAnsi" w:hAnsiTheme="minorHAnsi" w:cstheme="minorHAnsi"/>
          <w:highlight w:val="cyan"/>
        </w:rPr>
        <w:t>exceed the competitive level harms workers</w:t>
      </w:r>
      <w:r w:rsidRPr="0081708E">
        <w:rPr>
          <w:rFonts w:asciiTheme="minorHAnsi" w:hAnsiTheme="minorHAnsi" w:cstheme="minorHAnsi"/>
        </w:rPr>
        <w:t xml:space="preserve"> in their role as consumers, and the </w:t>
      </w:r>
      <w:r w:rsidRPr="0081708E">
        <w:rPr>
          <w:rStyle w:val="Emphasis"/>
          <w:rFonts w:asciiTheme="minorHAnsi" w:hAnsiTheme="minorHAnsi" w:cstheme="minorHAnsi"/>
          <w:highlight w:val="cyan"/>
        </w:rPr>
        <w:t>reverberating inefficiencies have consequences for wages</w:t>
      </w:r>
      <w:r w:rsidRPr="0081708E">
        <w:rPr>
          <w:rStyle w:val="Emphasis"/>
          <w:rFonts w:asciiTheme="minorHAnsi" w:hAnsiTheme="minorHAnsi" w:cstheme="minorHAnsi"/>
        </w:rPr>
        <w:t xml:space="preserve"> as well</w:t>
      </w:r>
      <w:r w:rsidRPr="0081708E">
        <w:rPr>
          <w:rFonts w:asciiTheme="minorHAnsi" w:hAnsiTheme="minorHAnsi" w:cstheme="minorHAnsi"/>
        </w:rPr>
        <w:t xml:space="preserve">.13 </w:t>
      </w:r>
      <w:r w:rsidRPr="0081708E">
        <w:rPr>
          <w:rStyle w:val="StyleUnderline"/>
          <w:rFonts w:asciiTheme="minorHAnsi" w:hAnsiTheme="minorHAnsi" w:cstheme="minorHAnsi"/>
          <w:highlight w:val="cyan"/>
        </w:rPr>
        <w:t>Workers are harmed</w:t>
      </w:r>
      <w:r w:rsidRPr="0081708E">
        <w:rPr>
          <w:rStyle w:val="StyleUnderline"/>
          <w:rFonts w:asciiTheme="minorHAnsi" w:hAnsiTheme="minorHAnsi" w:cstheme="minorHAnsi"/>
        </w:rPr>
        <w:t xml:space="preserve"> more directly, though </w:t>
      </w:r>
      <w:r w:rsidRPr="0081708E">
        <w:rPr>
          <w:rStyle w:val="StyleUnderline"/>
          <w:rFonts w:asciiTheme="minorHAnsi" w:hAnsiTheme="minorHAnsi" w:cstheme="minorHAnsi"/>
          <w:highlight w:val="cyan"/>
        </w:rPr>
        <w:t>by</w:t>
      </w:r>
      <w:r w:rsidRPr="0081708E">
        <w:rPr>
          <w:rStyle w:val="StyleUnderline"/>
          <w:rFonts w:asciiTheme="minorHAnsi" w:hAnsiTheme="minorHAnsi" w:cstheme="minorHAnsi"/>
        </w:rPr>
        <w:t xml:space="preserve"> firms with buyer power in labor markets</w:t>
      </w:r>
      <w:r w:rsidRPr="0081708E">
        <w:rPr>
          <w:rFonts w:asciiTheme="minorHAnsi" w:hAnsiTheme="minorHAnsi" w:cstheme="minorHAnsi"/>
        </w:rPr>
        <w:t xml:space="preserve">. </w:t>
      </w:r>
      <w:r w:rsidRPr="0081708E">
        <w:rPr>
          <w:rStyle w:val="StyleUnderline"/>
          <w:rFonts w:asciiTheme="minorHAnsi" w:hAnsiTheme="minorHAnsi" w:cstheme="minorHAnsi"/>
        </w:rPr>
        <w:t>Instead of enabling firms to charge high prices</w:t>
      </w:r>
      <w:r w:rsidRPr="0081708E">
        <w:rPr>
          <w:rFonts w:asciiTheme="minorHAnsi" w:hAnsiTheme="minorHAnsi" w:cstheme="minorHAnsi"/>
        </w:rPr>
        <w:t xml:space="preserve"> for the goods or services they sell, buyer power—also known as </w:t>
      </w:r>
      <w:r w:rsidRPr="0081708E">
        <w:rPr>
          <w:rStyle w:val="StyleUnderline"/>
          <w:rFonts w:asciiTheme="minorHAnsi" w:hAnsiTheme="minorHAnsi" w:cstheme="minorHAnsi"/>
          <w:highlight w:val="cyan"/>
        </w:rPr>
        <w:t>monopsony power</w:t>
      </w:r>
      <w:r w:rsidRPr="0081708E">
        <w:rPr>
          <w:rFonts w:asciiTheme="minorHAnsi" w:hAnsiTheme="minorHAnsi" w:cstheme="minorHAnsi"/>
        </w:rPr>
        <w:t>—</w:t>
      </w:r>
      <w:r w:rsidRPr="0081708E">
        <w:rPr>
          <w:rStyle w:val="StyleUnderline"/>
          <w:rFonts w:asciiTheme="minorHAnsi" w:hAnsiTheme="minorHAnsi" w:cstheme="minorHAnsi"/>
        </w:rPr>
        <w:t>allows firms to push wages below the level workers would receive in competitive labor markets.</w:t>
      </w:r>
    </w:p>
    <w:p w14:paraId="0C43079C"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A recent study applied the Herfindahl-Hirschman Index (HHI), which is used to measure market concentration. The Department of Justice (DOJ) and the Federal Trade Commission (FTC) (“the agencies”) used HHI in merger review, and found that </w:t>
      </w:r>
      <w:r w:rsidRPr="0081708E">
        <w:rPr>
          <w:rStyle w:val="Emphasis"/>
          <w:rFonts w:asciiTheme="minorHAnsi" w:hAnsiTheme="minorHAnsi" w:cstheme="minorHAnsi"/>
        </w:rPr>
        <w:t xml:space="preserve">at least </w:t>
      </w:r>
      <w:r w:rsidRPr="0081708E">
        <w:rPr>
          <w:rStyle w:val="Emphasis"/>
          <w:rFonts w:asciiTheme="minorHAnsi" w:hAnsiTheme="minorHAnsi" w:cstheme="minorHAnsi"/>
          <w:highlight w:val="cyan"/>
        </w:rPr>
        <w:t>forty percent of job markets fell into</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“highly concentrated” category</w:t>
      </w:r>
      <w:r w:rsidRPr="0081708E">
        <w:rPr>
          <w:rFonts w:asciiTheme="minorHAnsi" w:hAnsiTheme="minorHAnsi" w:cstheme="minorHAnsi"/>
        </w:rPr>
        <w:t xml:space="preserve">, </w:t>
      </w:r>
      <w:r w:rsidRPr="0081708E">
        <w:rPr>
          <w:rStyle w:val="StyleUnderline"/>
          <w:rFonts w:asciiTheme="minorHAnsi" w:hAnsiTheme="minorHAnsi" w:cstheme="minorHAnsi"/>
        </w:rPr>
        <w:t>making them especially susceptible to anticompetitive behavior by employers</w:t>
      </w:r>
      <w:r w:rsidRPr="0081708E">
        <w:rPr>
          <w:rFonts w:asciiTheme="minorHAnsi" w:hAnsiTheme="minorHAnsi" w:cstheme="minorHAnsi"/>
        </w:rPr>
        <w:t xml:space="preserve">.14 The </w:t>
      </w:r>
      <w:r w:rsidRPr="0081708E">
        <w:rPr>
          <w:rStyle w:val="StyleUnderline"/>
          <w:rFonts w:asciiTheme="minorHAnsi" w:hAnsiTheme="minorHAnsi" w:cstheme="minorHAnsi"/>
        </w:rPr>
        <w:t>hiring markets for the twenty-five percent most concentrated occupations</w:t>
      </w:r>
      <w:r w:rsidRPr="0081708E">
        <w:rPr>
          <w:rFonts w:asciiTheme="minorHAnsi" w:hAnsiTheme="minorHAnsi" w:cstheme="minorHAnsi"/>
        </w:rPr>
        <w:t xml:space="preserve"> in almost every commuting zone in the country </w:t>
      </w:r>
      <w:r w:rsidRPr="0081708E">
        <w:rPr>
          <w:rStyle w:val="StyleUnderline"/>
          <w:rFonts w:asciiTheme="minorHAnsi" w:hAnsiTheme="minorHAnsi" w:cstheme="minorHAnsi"/>
        </w:rPr>
        <w:t>have concentration levels nearly tripled the “highly concentrated” threshold</w:t>
      </w:r>
      <w:r w:rsidRPr="0081708E">
        <w:rPr>
          <w:rFonts w:asciiTheme="minorHAnsi" w:hAnsiTheme="minorHAnsi" w:cstheme="minorHAnsi"/>
        </w:rPr>
        <w:t>.15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w:t>
      </w:r>
    </w:p>
    <w:p w14:paraId="028793EA" w14:textId="77777777" w:rsidR="00FB0141" w:rsidRPr="0081708E" w:rsidRDefault="00FB0141" w:rsidP="00FB0141">
      <w:pPr>
        <w:rPr>
          <w:rFonts w:asciiTheme="minorHAnsi" w:hAnsiTheme="minorHAnsi" w:cstheme="minorHAnsi"/>
          <w:u w:val="single"/>
        </w:rPr>
      </w:pPr>
      <w:r w:rsidRPr="0081708E">
        <w:rPr>
          <w:rFonts w:asciiTheme="minorHAnsi" w:hAnsiTheme="minorHAnsi" w:cstheme="minorHAnsi"/>
        </w:rPr>
        <w:t xml:space="preserve">Historically, </w:t>
      </w:r>
      <w:r w:rsidRPr="0081708E">
        <w:rPr>
          <w:rStyle w:val="StyleUnderline"/>
          <w:rFonts w:asciiTheme="minorHAnsi" w:hAnsiTheme="minorHAnsi" w:cstheme="minorHAnsi"/>
          <w:highlight w:val="cyan"/>
        </w:rPr>
        <w:t>antitrust enforcers have given</w:t>
      </w:r>
      <w:r w:rsidRPr="0081708E">
        <w:rPr>
          <w:rStyle w:val="StyleUnderline"/>
          <w:rFonts w:asciiTheme="minorHAnsi" w:hAnsiTheme="minorHAnsi" w:cstheme="minorHAnsi"/>
        </w:rPr>
        <w:t xml:space="preserve"> far </w:t>
      </w:r>
      <w:r w:rsidRPr="0081708E">
        <w:rPr>
          <w:rStyle w:val="StyleUnderline"/>
          <w:rFonts w:asciiTheme="minorHAnsi" w:hAnsiTheme="minorHAnsi" w:cstheme="minorHAnsi"/>
          <w:highlight w:val="cyan"/>
        </w:rPr>
        <w:t>less attention</w:t>
      </w:r>
      <w:r w:rsidRPr="0081708E">
        <w:rPr>
          <w:rStyle w:val="StyleUnderline"/>
          <w:rFonts w:asciiTheme="minorHAnsi" w:hAnsiTheme="minorHAnsi" w:cstheme="minorHAnsi"/>
        </w:rPr>
        <w:t xml:space="preserve"> to firms’ power as buyers</w:t>
      </w:r>
      <w:r w:rsidRPr="0081708E">
        <w:rPr>
          <w:rFonts w:asciiTheme="minorHAnsi" w:hAnsiTheme="minorHAnsi" w:cstheme="minorHAnsi"/>
        </w:rPr>
        <w:t xml:space="preserve"> than as sellers and have been particularly hesitant to check their power as buyers of labor. However, </w:t>
      </w:r>
      <w:r w:rsidRPr="0081708E">
        <w:rPr>
          <w:rStyle w:val="StyleUnderline"/>
          <w:rFonts w:asciiTheme="minorHAnsi" w:hAnsiTheme="minorHAnsi" w:cstheme="minorHAnsi"/>
          <w:highlight w:val="cyan"/>
        </w:rPr>
        <w:t>the tide may be beginning to change</w:t>
      </w:r>
      <w:r w:rsidRPr="0081708E">
        <w:rPr>
          <w:rFonts w:asciiTheme="minorHAnsi" w:hAnsiTheme="minorHAnsi" w:cstheme="minorHAnsi"/>
        </w:rPr>
        <w:t xml:space="preserve">. Federal and state </w:t>
      </w:r>
      <w:r w:rsidRPr="0081708E">
        <w:rPr>
          <w:rStyle w:val="StyleUnderline"/>
          <w:rFonts w:asciiTheme="minorHAnsi" w:hAnsiTheme="minorHAnsi" w:cstheme="minorHAnsi"/>
        </w:rPr>
        <w:t>enforcers have begun to challenge anticompetitive labor contracts</w:t>
      </w:r>
      <w:r w:rsidRPr="0081708E">
        <w:rPr>
          <w:rFonts w:asciiTheme="minorHAnsi" w:hAnsiTheme="minorHAnsi" w:cstheme="minorHAnsi"/>
        </w:rPr>
        <w:t xml:space="preserve">,18 and </w:t>
      </w:r>
      <w:r w:rsidRPr="0081708E">
        <w:rPr>
          <w:rStyle w:val="StyleUnderline"/>
          <w:rFonts w:asciiTheme="minorHAnsi" w:hAnsiTheme="minorHAnsi" w:cstheme="minorHAnsi"/>
        </w:rPr>
        <w:t>there is a small but growing body of precedent addressing increased buyer power in mergers</w:t>
      </w:r>
      <w:r w:rsidRPr="0081708E">
        <w:rPr>
          <w:rFonts w:asciiTheme="minorHAnsi" w:hAnsiTheme="minorHAnsi" w:cstheme="minorHAnsi"/>
        </w:rPr>
        <w:t xml:space="preserve">.19 In 2016, the Obama Administration’s Council of Economic Advisors issued a report describing the problem of labor market power and encouraging greater attention to the issue by the antitrust enforcement agencies.20 Separately, then-Acting Assistant Attorney General Renata Hesse stated that </w:t>
      </w:r>
      <w:r w:rsidRPr="0081708E">
        <w:rPr>
          <w:rStyle w:val="StyleUnderline"/>
          <w:rFonts w:asciiTheme="minorHAnsi" w:hAnsiTheme="minorHAnsi" w:cstheme="minorHAnsi"/>
          <w:highlight w:val="cyan"/>
        </w:rPr>
        <w:t>antitrust enforcement</w:t>
      </w:r>
      <w:r w:rsidRPr="0081708E">
        <w:rPr>
          <w:rFonts w:asciiTheme="minorHAnsi" w:hAnsiTheme="minorHAnsi" w:cstheme="minorHAnsi"/>
        </w:rPr>
        <w:t xml:space="preserve"> efforts should not only be concerned with the welfare of consumers, but </w:t>
      </w:r>
      <w:r w:rsidRPr="0081708E">
        <w:rPr>
          <w:rStyle w:val="StyleUnderline"/>
          <w:rFonts w:asciiTheme="minorHAnsi" w:hAnsiTheme="minorHAnsi" w:cstheme="minorHAnsi"/>
          <w:highlight w:val="cyan"/>
        </w:rPr>
        <w:t>should</w:t>
      </w:r>
      <w:r w:rsidRPr="0081708E">
        <w:rPr>
          <w:rFonts w:asciiTheme="minorHAnsi" w:hAnsiTheme="minorHAnsi" w:cstheme="minorHAnsi"/>
        </w:rPr>
        <w:t xml:space="preserve"> “also </w:t>
      </w:r>
      <w:r w:rsidRPr="0081708E">
        <w:rPr>
          <w:rStyle w:val="StyleUnderline"/>
          <w:rFonts w:asciiTheme="minorHAnsi" w:hAnsiTheme="minorHAnsi" w:cstheme="minorHAnsi"/>
          <w:highlight w:val="cyan"/>
        </w:rPr>
        <w:t>benefit workers</w:t>
      </w:r>
      <w:r w:rsidRPr="0081708E">
        <w:rPr>
          <w:rFonts w:asciiTheme="minorHAnsi" w:hAnsiTheme="minorHAnsi" w:cstheme="minorHAnsi"/>
        </w:rPr>
        <w:t xml:space="preserve">, </w:t>
      </w:r>
      <w:r w:rsidRPr="0081708E">
        <w:rPr>
          <w:rStyle w:val="Emphasis"/>
          <w:rFonts w:asciiTheme="minorHAnsi" w:hAnsiTheme="minorHAnsi" w:cstheme="minorHAnsi"/>
          <w:highlight w:val="cyan"/>
        </w:rPr>
        <w:t>whose wages won’t be driven down by dominant employers with the power to dictate terms of employment</w:t>
      </w:r>
      <w:r w:rsidRPr="0081708E">
        <w:rPr>
          <w:rFonts w:asciiTheme="minorHAnsi" w:hAnsiTheme="minorHAnsi" w:cstheme="minorHAnsi"/>
        </w:rPr>
        <w:t>.”21 Nevertheless, to date, the agencies have never blocked a merger on the basis of harm to workers.</w:t>
      </w:r>
    </w:p>
    <w:p w14:paraId="264219E1"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it would seem that if firms use their buyer power to lower their costs, downstream customers are ultimately benefitted. Therefore, the consumer welfare standard, which underpins modern antitrust enforcement, would seem to counsel against intervention contrary to buyer power. In most cases, though, this intuition is simply wrong.23 More competitive labor markets are not just good for workers; they are good for consumers too.</w:t>
      </w:r>
    </w:p>
    <w:p w14:paraId="50E7841D"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w:t>
      </w:r>
    </w:p>
    <w:p w14:paraId="5CC41FEE" w14:textId="77777777" w:rsidR="00FB0141" w:rsidRPr="0081708E" w:rsidRDefault="00FB0141" w:rsidP="00FB0141">
      <w:pPr>
        <w:rPr>
          <w:rFonts w:asciiTheme="minorHAnsi" w:hAnsiTheme="minorHAnsi" w:cstheme="minorHAnsi"/>
          <w:u w:val="single"/>
        </w:rPr>
      </w:pPr>
      <w:r w:rsidRPr="0081708E">
        <w:rPr>
          <w:rStyle w:val="StyleUnderline"/>
          <w:rFonts w:asciiTheme="minorHAnsi" w:hAnsiTheme="minorHAnsi" w:cstheme="minorHAnsi"/>
        </w:rPr>
        <w:t>Labor market issues are also garnering increased attention from antitrust scholars</w:t>
      </w:r>
      <w:r w:rsidRPr="0081708E">
        <w:rPr>
          <w:rFonts w:asciiTheme="minorHAnsi" w:hAnsiTheme="minorHAnsi" w:cstheme="minorHAnsi"/>
        </w:rPr>
        <w:t xml:space="preserve">.27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w:t>
      </w:r>
      <w:r w:rsidRPr="0081708E">
        <w:rPr>
          <w:rStyle w:val="StyleUnderline"/>
          <w:rFonts w:asciiTheme="minorHAnsi" w:hAnsiTheme="minorHAnsi" w:cstheme="minorHAnsi"/>
        </w:rPr>
        <w:t>legal analysis has been spurred by a growing body of empirical work on buyer power in labor markets</w:t>
      </w:r>
      <w:r w:rsidRPr="0081708E">
        <w:rPr>
          <w:rFonts w:asciiTheme="minorHAnsi" w:hAnsiTheme="minorHAnsi" w:cstheme="minorHAnsi"/>
        </w:rPr>
        <w:t xml:space="preserve">.30 An array of scholars concluded that </w:t>
      </w:r>
      <w:r w:rsidRPr="0081708E">
        <w:rPr>
          <w:rStyle w:val="Emphasis"/>
          <w:rFonts w:asciiTheme="minorHAnsi" w:hAnsiTheme="minorHAnsi" w:cstheme="minorHAnsi"/>
          <w:highlight w:val="cyan"/>
        </w:rPr>
        <w:t>labor market power is a problem and one that antitrust institutions should do more to address.</w:t>
      </w:r>
    </w:p>
    <w:p w14:paraId="6B09CDAB"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This paper similarly argues that </w:t>
      </w:r>
      <w:r w:rsidRPr="0081708E">
        <w:rPr>
          <w:rStyle w:val="StyleUnderline"/>
          <w:rFonts w:asciiTheme="minorHAnsi" w:hAnsiTheme="minorHAnsi" w:cstheme="minorHAnsi"/>
          <w:highlight w:val="cyan"/>
        </w:rPr>
        <w:t>buyer power</w:t>
      </w:r>
      <w:r w:rsidRPr="0081708E">
        <w:rPr>
          <w:rFonts w:asciiTheme="minorHAnsi" w:hAnsiTheme="minorHAnsi" w:cstheme="minorHAnsi"/>
        </w:rPr>
        <w:t xml:space="preserve">—and specifically buyer power </w:t>
      </w:r>
      <w:r w:rsidRPr="0081708E">
        <w:rPr>
          <w:rStyle w:val="StyleUnderline"/>
          <w:rFonts w:asciiTheme="minorHAnsi" w:hAnsiTheme="minorHAnsi" w:cstheme="minorHAnsi"/>
        </w:rPr>
        <w:t>in labor markets</w:t>
      </w:r>
      <w:r w:rsidRPr="0081708E">
        <w:rPr>
          <w:rFonts w:asciiTheme="minorHAnsi" w:hAnsiTheme="minorHAnsi" w:cstheme="minorHAnsi"/>
        </w:rPr>
        <w:t>—</w:t>
      </w:r>
      <w:r w:rsidRPr="0081708E">
        <w:rPr>
          <w:rStyle w:val="Emphasis"/>
          <w:rFonts w:asciiTheme="minorHAnsi" w:hAnsiTheme="minorHAnsi" w:cstheme="minorHAnsi"/>
          <w:highlight w:val="cyan"/>
        </w:rPr>
        <w:t>deserves greater antitrust scrutiny</w:t>
      </w:r>
      <w:r w:rsidRPr="0081708E">
        <w:rPr>
          <w:rFonts w:asciiTheme="minorHAnsi" w:hAnsiTheme="minorHAnsi" w:cstheme="minorHAnsi"/>
        </w:rPr>
        <w:t xml:space="preserve"> and, to that end, </w:t>
      </w:r>
      <w:r w:rsidRPr="0081708E">
        <w:rPr>
          <w:rStyle w:val="Emphasis"/>
          <w:rFonts w:asciiTheme="minorHAnsi" w:hAnsiTheme="minorHAnsi" w:cstheme="minorHAnsi"/>
          <w:highlight w:val="cyan"/>
        </w:rPr>
        <w:t>develops a framework for systematically evaluating labor market power in merger analysis</w:t>
      </w:r>
      <w:r w:rsidRPr="0081708E">
        <w:rPr>
          <w:rFonts w:asciiTheme="minorHAnsi" w:hAnsiTheme="minorHAnsi" w:cstheme="minorHAnsi"/>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81708E">
        <w:rPr>
          <w:rStyle w:val="Emphasis"/>
          <w:rFonts w:asciiTheme="minorHAnsi" w:hAnsiTheme="minorHAnsi" w:cstheme="minorHAnsi"/>
          <w:highlight w:val="cyan"/>
        </w:rPr>
        <w:t>economic theory and empirical evidence support increased enforcement</w:t>
      </w:r>
      <w:r w:rsidRPr="0081708E">
        <w:rPr>
          <w:rFonts w:asciiTheme="minorHAnsi" w:hAnsiTheme="minorHAnsi" w:cstheme="minorHAnsi"/>
        </w:rPr>
        <w:t xml:space="preserve"> without any reform of the basic legal framework and without deviating from substantial consensus about the proper role for antitrust in the economy.</w:t>
      </w:r>
    </w:p>
    <w:p w14:paraId="7223FBA6" w14:textId="77777777" w:rsidR="00FB0141" w:rsidRPr="0081708E" w:rsidRDefault="00FB0141" w:rsidP="00FB0141">
      <w:pPr>
        <w:pStyle w:val="Heading4"/>
        <w:rPr>
          <w:rFonts w:asciiTheme="minorHAnsi" w:hAnsiTheme="minorHAnsi" w:cstheme="minorHAnsi"/>
        </w:rPr>
      </w:pPr>
      <w:r w:rsidRPr="0081708E">
        <w:rPr>
          <w:rFonts w:asciiTheme="minorHAnsi" w:hAnsiTheme="minorHAnsi" w:cstheme="minorHAnsi"/>
        </w:rPr>
        <w:t>Antitrust is key---permissive guidelines enabled the rise in monopsonies, expanding a worker welfare standard to labor markets is key to wage equality.</w:t>
      </w:r>
    </w:p>
    <w:p w14:paraId="697A0A1C"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Joseph E. </w:t>
      </w:r>
      <w:r w:rsidRPr="0081708E">
        <w:rPr>
          <w:rStyle w:val="Style13ptBold"/>
          <w:rFonts w:asciiTheme="minorHAnsi" w:hAnsiTheme="minorHAnsi" w:cstheme="minorHAnsi"/>
        </w:rPr>
        <w:t>Stiglitz 21</w:t>
      </w:r>
      <w:r w:rsidRPr="0081708E">
        <w:rPr>
          <w:rFonts w:asciiTheme="minorHAnsi" w:hAnsiTheme="minorHAnsi" w:cstheme="minorHAnsi"/>
        </w:rPr>
        <w:t>. Joseph E. Stiglitz is an economist and professor at Columbia University. He is the co-chair of the High-Level Expert Group on the Measurement of Economic Performance and Social Progress at the OECD, and the Chief Economist of the Roosevelt Institute. He has served as chief economist of the World Bank and chairman of the Council of Economic Advisers. He was awarded the Nobel Prize in economics in 2001“Fostering More-Competitive Labor Markets” Inequality and the Labor Market: The Case for Greater Competition. Brookings Institution Press. (2021) https://www.jstor.org/stable/10.7864/j.ctv13vdhvm.6</w:t>
      </w:r>
    </w:p>
    <w:p w14:paraId="09E2C94A"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Of course, this is not the world in which we live. Even the corner grocery store knows it can raise its prices a little bit without losing all of its customers, which is what the standard competitive theory suggests. More and more, </w:t>
      </w:r>
      <w:r w:rsidRPr="0081708E">
        <w:rPr>
          <w:rStyle w:val="StyleUnderline"/>
          <w:rFonts w:asciiTheme="minorHAnsi" w:hAnsiTheme="minorHAnsi" w:cstheme="minorHAnsi"/>
          <w:highlight w:val="cyan"/>
        </w:rPr>
        <w:t>firms have</w:t>
      </w:r>
      <w:r w:rsidRPr="0081708E">
        <w:rPr>
          <w:rStyle w:val="StyleUnderline"/>
          <w:rFonts w:asciiTheme="minorHAnsi" w:hAnsiTheme="minorHAnsi" w:cstheme="minorHAnsi"/>
        </w:rPr>
        <w:t xml:space="preserve"> demonstrated high and </w:t>
      </w:r>
      <w:r w:rsidRPr="0081708E">
        <w:rPr>
          <w:rStyle w:val="StyleUnderline"/>
          <w:rFonts w:asciiTheme="minorHAnsi" w:hAnsiTheme="minorHAnsi" w:cstheme="minorHAnsi"/>
          <w:highlight w:val="cyan"/>
        </w:rPr>
        <w:t xml:space="preserve">increasing </w:t>
      </w:r>
      <w:r w:rsidRPr="0081708E">
        <w:rPr>
          <w:rStyle w:val="StyleUnderline"/>
          <w:rFonts w:asciiTheme="minorHAnsi" w:hAnsiTheme="minorHAnsi" w:cstheme="minorHAnsi"/>
        </w:rPr>
        <w:t xml:space="preserve">levels of </w:t>
      </w:r>
      <w:r w:rsidRPr="0081708E">
        <w:rPr>
          <w:rStyle w:val="Emphasis"/>
          <w:rFonts w:asciiTheme="minorHAnsi" w:hAnsiTheme="minorHAnsi" w:cstheme="minorHAnsi"/>
          <w:highlight w:val="cyan"/>
        </w:rPr>
        <w:t>market power</w:t>
      </w:r>
      <w:r w:rsidRPr="0081708E">
        <w:rPr>
          <w:rFonts w:asciiTheme="minorHAnsi" w:hAnsiTheme="minorHAnsi" w:cstheme="minorHAnsi"/>
          <w:highlight w:val="cyan"/>
        </w:rPr>
        <w:t xml:space="preserve"> </w:t>
      </w:r>
      <w:r w:rsidRPr="0081708E">
        <w:rPr>
          <w:rFonts w:asciiTheme="minorHAnsi" w:hAnsiTheme="minorHAnsi" w:cstheme="minorHAnsi"/>
        </w:rPr>
        <w:t xml:space="preserve">(Philippon 2019; Stiglitz 2019). At the same time,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bargaining power of workers</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has </w:t>
      </w:r>
      <w:r w:rsidRPr="0081708E">
        <w:rPr>
          <w:rStyle w:val="Emphasis"/>
          <w:rFonts w:asciiTheme="minorHAnsi" w:hAnsiTheme="minorHAnsi" w:cstheme="minorHAnsi"/>
          <w:highlight w:val="cyan"/>
        </w:rPr>
        <w:t>weakened</w:t>
      </w:r>
      <w:r w:rsidRPr="0081708E">
        <w:rPr>
          <w:rFonts w:asciiTheme="minorHAnsi" w:hAnsiTheme="minorHAnsi" w:cstheme="minorHAnsi"/>
        </w:rPr>
        <w:t xml:space="preserve">. </w:t>
      </w:r>
    </w:p>
    <w:p w14:paraId="5C50CBB0"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 xml:space="preserve">It was never an equal match. </w:t>
      </w:r>
      <w:r w:rsidRPr="0081708E">
        <w:rPr>
          <w:rStyle w:val="StyleUnderline"/>
          <w:rFonts w:asciiTheme="minorHAnsi" w:hAnsiTheme="minorHAnsi" w:cstheme="minorHAnsi"/>
          <w:highlight w:val="cyan"/>
        </w:rPr>
        <w:t xml:space="preserve">An employer typically can find an alternative worker </w:t>
      </w:r>
      <w:r w:rsidRPr="0081708E">
        <w:rPr>
          <w:rStyle w:val="StyleUnderline"/>
          <w:rFonts w:asciiTheme="minorHAnsi" w:hAnsiTheme="minorHAnsi" w:cstheme="minorHAnsi"/>
        </w:rPr>
        <w:t xml:space="preserve">far </w:t>
      </w:r>
      <w:r w:rsidRPr="0081708E">
        <w:rPr>
          <w:rStyle w:val="StyleUnderline"/>
          <w:rFonts w:asciiTheme="minorHAnsi" w:hAnsiTheme="minorHAnsi" w:cstheme="minorHAnsi"/>
          <w:highlight w:val="cyan"/>
        </w:rPr>
        <w:t>more easily than a worker can find an alternative employer</w:t>
      </w:r>
      <w:r w:rsidRPr="0081708E">
        <w:rPr>
          <w:rStyle w:val="StyleUnderline"/>
          <w:rFonts w:asciiTheme="minorHAnsi" w:hAnsiTheme="minorHAnsi" w:cstheme="minorHAnsi"/>
        </w:rPr>
        <w:t>. This is especially so during slack periods in the labor market</w:t>
      </w:r>
      <w:r w:rsidRPr="0081708E">
        <w:rPr>
          <w:rFonts w:asciiTheme="minorHAnsi" w:hAnsiTheme="minorHAnsi" w:cstheme="minorHAnsi"/>
        </w:rPr>
        <w:t xml:space="preserve">, or in places where there has been persistent unemployment. </w:t>
      </w:r>
      <w:r w:rsidRPr="0081708E">
        <w:rPr>
          <w:rStyle w:val="StyleUnderline"/>
          <w:rFonts w:asciiTheme="minorHAnsi" w:hAnsiTheme="minorHAnsi" w:cstheme="minorHAnsi"/>
          <w:highlight w:val="cyan"/>
        </w:rPr>
        <w:t xml:space="preserve">Leaving </w:t>
      </w:r>
      <w:r w:rsidRPr="0081708E">
        <w:rPr>
          <w:rStyle w:val="StyleUnderline"/>
          <w:rFonts w:asciiTheme="minorHAnsi" w:hAnsiTheme="minorHAnsi" w:cstheme="minorHAnsi"/>
        </w:rPr>
        <w:t xml:space="preserve">or losing </w:t>
      </w:r>
      <w:r w:rsidRPr="0081708E">
        <w:rPr>
          <w:rStyle w:val="StyleUnderline"/>
          <w:rFonts w:asciiTheme="minorHAnsi" w:hAnsiTheme="minorHAnsi" w:cstheme="minorHAnsi"/>
          <w:highlight w:val="cyan"/>
        </w:rPr>
        <w:t xml:space="preserve">a job is </w:t>
      </w:r>
      <w:r w:rsidRPr="0081708E">
        <w:rPr>
          <w:rStyle w:val="StyleUnderline"/>
          <w:rFonts w:asciiTheme="minorHAnsi" w:hAnsiTheme="minorHAnsi" w:cstheme="minorHAnsi"/>
        </w:rPr>
        <w:t xml:space="preserve">often greatly </w:t>
      </w:r>
      <w:r w:rsidRPr="0081708E">
        <w:rPr>
          <w:rStyle w:val="StyleUnderline"/>
          <w:rFonts w:asciiTheme="minorHAnsi" w:hAnsiTheme="minorHAnsi" w:cstheme="minorHAnsi"/>
          <w:highlight w:val="cyan"/>
        </w:rPr>
        <w:t xml:space="preserve">disruptive </w:t>
      </w:r>
      <w:r w:rsidRPr="0081708E">
        <w:rPr>
          <w:rStyle w:val="StyleUnderline"/>
          <w:rFonts w:asciiTheme="minorHAnsi" w:hAnsiTheme="minorHAnsi" w:cstheme="minorHAnsi"/>
        </w:rPr>
        <w:t>to workers and their families</w:t>
      </w:r>
      <w:r w:rsidRPr="0081708E">
        <w:rPr>
          <w:rFonts w:asciiTheme="minorHAnsi" w:hAnsiTheme="minorHAnsi" w:cstheme="minorHAnsi"/>
        </w:rPr>
        <w:t xml:space="preserve">. There are mortgages to pay, children to feed, bills coming due. </w:t>
      </w:r>
      <w:r w:rsidRPr="0081708E">
        <w:rPr>
          <w:rStyle w:val="Emphasis"/>
          <w:rFonts w:asciiTheme="minorHAnsi" w:hAnsiTheme="minorHAnsi" w:cstheme="minorHAnsi"/>
        </w:rPr>
        <w:t xml:space="preserve">From the perspective of workers, </w:t>
      </w:r>
      <w:r w:rsidRPr="0081708E">
        <w:rPr>
          <w:rStyle w:val="Emphasis"/>
          <w:rFonts w:asciiTheme="minorHAnsi" w:hAnsiTheme="minorHAnsi" w:cstheme="minorHAnsi"/>
          <w:highlight w:val="cyan"/>
        </w:rPr>
        <w:t>jobs are not easily substitutable</w:t>
      </w:r>
      <w:r w:rsidRPr="0081708E">
        <w:rPr>
          <w:rFonts w:asciiTheme="minorHAnsi" w:hAnsiTheme="minorHAnsi" w:cstheme="minorHAnsi"/>
        </w:rPr>
        <w:t>.</w:t>
      </w:r>
    </w:p>
    <w:p w14:paraId="22A2F46F"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As the chapters in this volume make abundantly clear, </w:t>
      </w:r>
      <w:r w:rsidRPr="0081708E">
        <w:rPr>
          <w:rStyle w:val="StyleUnderline"/>
          <w:rFonts w:asciiTheme="minorHAnsi" w:hAnsiTheme="minorHAnsi" w:cstheme="minorHAnsi"/>
          <w:highlight w:val="cyan"/>
        </w:rPr>
        <w:t xml:space="preserve">this imbalance </w:t>
      </w:r>
      <w:r w:rsidRPr="0081708E">
        <w:rPr>
          <w:rStyle w:val="StyleUnderline"/>
          <w:rFonts w:asciiTheme="minorHAnsi" w:hAnsiTheme="minorHAnsi" w:cstheme="minorHAnsi"/>
        </w:rPr>
        <w:t xml:space="preserve">of market power </w:t>
      </w:r>
      <w:r w:rsidRPr="0081708E">
        <w:rPr>
          <w:rStyle w:val="StyleUnderline"/>
          <w:rFonts w:asciiTheme="minorHAnsi" w:hAnsiTheme="minorHAnsi" w:cstheme="minorHAnsi"/>
          <w:highlight w:val="cyan"/>
        </w:rPr>
        <w:t xml:space="preserve">has </w:t>
      </w:r>
      <w:r w:rsidRPr="0081708E">
        <w:rPr>
          <w:rStyle w:val="Emphasis"/>
          <w:rFonts w:asciiTheme="minorHAnsi" w:hAnsiTheme="minorHAnsi" w:cstheme="minorHAnsi"/>
          <w:highlight w:val="cyan"/>
        </w:rPr>
        <w:t>consequences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It enables firms to raise prices </w:t>
      </w:r>
      <w:r w:rsidRPr="0081708E">
        <w:rPr>
          <w:rStyle w:val="StyleUnderline"/>
          <w:rFonts w:asciiTheme="minorHAnsi" w:hAnsiTheme="minorHAnsi" w:cstheme="minorHAnsi"/>
        </w:rPr>
        <w:t>for goods and services—</w:t>
      </w:r>
      <w:r w:rsidRPr="0081708E">
        <w:rPr>
          <w:rStyle w:val="Emphasis"/>
          <w:rFonts w:asciiTheme="minorHAnsi" w:hAnsiTheme="minorHAnsi" w:cstheme="minorHAnsi"/>
          <w:highlight w:val="cyan"/>
        </w:rPr>
        <w:t xml:space="preserve">lowering </w:t>
      </w:r>
      <w:r w:rsidRPr="0081708E">
        <w:rPr>
          <w:rStyle w:val="Emphasis"/>
          <w:rFonts w:asciiTheme="minorHAnsi" w:hAnsiTheme="minorHAnsi" w:cstheme="minorHAnsi"/>
        </w:rPr>
        <w:t xml:space="preserve">the real </w:t>
      </w:r>
      <w:r w:rsidRPr="0081708E">
        <w:rPr>
          <w:rStyle w:val="Emphasis"/>
          <w:rFonts w:asciiTheme="minorHAnsi" w:hAnsiTheme="minorHAnsi" w:cstheme="minorHAnsi"/>
          <w:highlight w:val="cyan"/>
        </w:rPr>
        <w:t xml:space="preserve">incomes </w:t>
      </w:r>
      <w:r w:rsidRPr="0081708E">
        <w:rPr>
          <w:rStyle w:val="Emphasis"/>
          <w:rFonts w:asciiTheme="minorHAnsi" w:hAnsiTheme="minorHAnsi" w:cstheme="minorHAnsi"/>
        </w:rPr>
        <w:t>of workers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It enables firms to </w:t>
      </w:r>
      <w:r w:rsidRPr="0081708E">
        <w:rPr>
          <w:rStyle w:val="Emphasis"/>
          <w:rFonts w:asciiTheme="minorHAnsi" w:hAnsiTheme="minorHAnsi" w:cstheme="minorHAnsi"/>
          <w:highlight w:val="cyan"/>
        </w:rPr>
        <w:t>suppress wages</w:t>
      </w:r>
      <w:r w:rsidRPr="0081708E">
        <w:rPr>
          <w:rStyle w:val="Emphasis"/>
          <w:rFonts w:asciiTheme="minorHAnsi" w:hAnsiTheme="minorHAnsi" w:cstheme="minorHAnsi"/>
        </w:rPr>
        <w:t xml:space="preserve"> of workers</w:t>
      </w:r>
      <w:r w:rsidRPr="0081708E">
        <w:rPr>
          <w:rFonts w:asciiTheme="minorHAnsi" w:hAnsiTheme="minorHAnsi" w:cstheme="minorHAnsi"/>
        </w:rPr>
        <w:t xml:space="preserve"> below what they would be in a competitive marketplace—</w:t>
      </w:r>
      <w:r w:rsidRPr="0081708E">
        <w:rPr>
          <w:rStyle w:val="StyleUnderline"/>
          <w:rFonts w:asciiTheme="minorHAnsi" w:hAnsiTheme="minorHAnsi" w:cstheme="minorHAnsi"/>
          <w:highlight w:val="cyan"/>
        </w:rPr>
        <w:t xml:space="preserve">contributing to the </w:t>
      </w:r>
      <w:r w:rsidRPr="0081708E">
        <w:rPr>
          <w:rStyle w:val="Emphasis"/>
          <w:rFonts w:asciiTheme="minorHAnsi" w:hAnsiTheme="minorHAnsi" w:cstheme="minorHAnsi"/>
          <w:highlight w:val="cyan"/>
        </w:rPr>
        <w:t>inequality crisis</w:t>
      </w:r>
      <w:r w:rsidRPr="0081708E">
        <w:rPr>
          <w:rStyle w:val="Emphasis"/>
          <w:rFonts w:asciiTheme="minorHAnsi" w:hAnsiTheme="minorHAnsi" w:cstheme="minorHAnsi"/>
        </w:rPr>
        <w:t xml:space="preserve"> facing the country</w:t>
      </w:r>
      <w:r w:rsidRPr="0081708E">
        <w:rPr>
          <w:rFonts w:asciiTheme="minorHAnsi" w:hAnsiTheme="minorHAnsi" w:cstheme="minorHAnsi"/>
        </w:rPr>
        <w:t xml:space="preserve">. This </w:t>
      </w:r>
      <w:r w:rsidRPr="0081708E">
        <w:rPr>
          <w:rStyle w:val="Emphasis"/>
          <w:rFonts w:asciiTheme="minorHAnsi" w:hAnsiTheme="minorHAnsi" w:cstheme="minorHAnsi"/>
          <w:highlight w:val="cyan"/>
        </w:rPr>
        <w:t>economic inequality</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gets translated into </w:t>
      </w:r>
      <w:r w:rsidRPr="0081708E">
        <w:rPr>
          <w:rStyle w:val="Emphasis"/>
          <w:rFonts w:asciiTheme="minorHAnsi" w:hAnsiTheme="minorHAnsi" w:cstheme="minorHAnsi"/>
          <w:highlight w:val="cyan"/>
        </w:rPr>
        <w:t>political inequality</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especially in our </w:t>
      </w:r>
      <w:r w:rsidRPr="0081708E">
        <w:rPr>
          <w:rStyle w:val="Emphasis"/>
          <w:rFonts w:asciiTheme="minorHAnsi" w:hAnsiTheme="minorHAnsi" w:cstheme="minorHAnsi"/>
        </w:rPr>
        <w:t>money-driven politics</w:t>
      </w:r>
      <w:r w:rsidRPr="0081708E">
        <w:rPr>
          <w:rFonts w:asciiTheme="minorHAnsi" w:hAnsiTheme="minorHAnsi" w:cstheme="minorHAnsi"/>
        </w:rPr>
        <w:t xml:space="preserve">, </w:t>
      </w:r>
      <w:r w:rsidRPr="0081708E">
        <w:rPr>
          <w:rStyle w:val="StyleUnderline"/>
          <w:rFonts w:asciiTheme="minorHAnsi" w:hAnsiTheme="minorHAnsi" w:cstheme="minorHAnsi"/>
          <w:highlight w:val="cyan"/>
        </w:rPr>
        <w:t xml:space="preserve">resulting in rules that </w:t>
      </w:r>
      <w:r w:rsidRPr="0081708E">
        <w:rPr>
          <w:rStyle w:val="StyleUnderline"/>
          <w:rFonts w:asciiTheme="minorHAnsi" w:hAnsiTheme="minorHAnsi" w:cstheme="minorHAnsi"/>
        </w:rPr>
        <w:t xml:space="preserve">evermore </w:t>
      </w:r>
      <w:r w:rsidRPr="0081708E">
        <w:rPr>
          <w:rStyle w:val="Emphasis"/>
          <w:rFonts w:asciiTheme="minorHAnsi" w:hAnsiTheme="minorHAnsi" w:cstheme="minorHAnsi"/>
          <w:highlight w:val="cyan"/>
        </w:rPr>
        <w:t xml:space="preserve">favor big corporations </w:t>
      </w:r>
      <w:r w:rsidRPr="0081708E">
        <w:rPr>
          <w:rStyle w:val="Emphasis"/>
          <w:rFonts w:asciiTheme="minorHAnsi" w:hAnsiTheme="minorHAnsi" w:cstheme="minorHAnsi"/>
        </w:rPr>
        <w:t>at the expense of workers</w:t>
      </w:r>
      <w:r w:rsidRPr="0081708E">
        <w:rPr>
          <w:rFonts w:asciiTheme="minorHAnsi" w:hAnsiTheme="minorHAnsi" w:cstheme="minorHAnsi"/>
        </w:rPr>
        <w:t xml:space="preserve">. The growing </w:t>
      </w:r>
      <w:r w:rsidRPr="0081708E">
        <w:rPr>
          <w:rStyle w:val="Emphasis"/>
          <w:rFonts w:asciiTheme="minorHAnsi" w:hAnsiTheme="minorHAnsi" w:cstheme="minorHAnsi"/>
          <w:highlight w:val="cyan"/>
        </w:rPr>
        <w:t>political inequality</w:t>
      </w:r>
      <w:r w:rsidRPr="0081708E">
        <w:rPr>
          <w:rFonts w:asciiTheme="minorHAnsi" w:hAnsiTheme="minorHAnsi" w:cstheme="minorHAnsi"/>
        </w:rPr>
        <w:t xml:space="preserve">, in turn, </w:t>
      </w:r>
      <w:r w:rsidRPr="0081708E">
        <w:rPr>
          <w:rStyle w:val="Emphasis"/>
          <w:rFonts w:asciiTheme="minorHAnsi" w:hAnsiTheme="minorHAnsi" w:cstheme="minorHAnsi"/>
          <w:highlight w:val="cyan"/>
        </w:rPr>
        <w:t>hampers economic performance</w:t>
      </w:r>
      <w:r w:rsidRPr="0081708E">
        <w:rPr>
          <w:rFonts w:asciiTheme="minorHAnsi" w:hAnsiTheme="minorHAnsi" w:cstheme="minorHAnsi"/>
        </w:rPr>
        <w:t xml:space="preserve">, </w:t>
      </w:r>
      <w:r w:rsidRPr="0081708E">
        <w:rPr>
          <w:rStyle w:val="StyleUnderline"/>
          <w:rFonts w:asciiTheme="minorHAnsi" w:hAnsiTheme="minorHAnsi" w:cstheme="minorHAnsi"/>
        </w:rPr>
        <w:t>and ensures</w:t>
      </w:r>
      <w:r w:rsidRPr="0081708E">
        <w:rPr>
          <w:rFonts w:asciiTheme="minorHAnsi" w:hAnsiTheme="minorHAnsi" w:cstheme="minorHAnsi"/>
        </w:rPr>
        <w:t xml:space="preserve"> that most of the </w:t>
      </w:r>
      <w:r w:rsidRPr="0081708E">
        <w:rPr>
          <w:rStyle w:val="StyleUnderline"/>
          <w:rFonts w:asciiTheme="minorHAnsi" w:hAnsiTheme="minorHAnsi" w:cstheme="minorHAnsi"/>
        </w:rPr>
        <w:t>benefits of our anemic economic growth go to those at the very top</w:t>
      </w:r>
      <w:r w:rsidRPr="0081708E">
        <w:rPr>
          <w:rFonts w:asciiTheme="minorHAnsi" w:hAnsiTheme="minorHAnsi" w:cstheme="minorHAnsi"/>
        </w:rPr>
        <w:t xml:space="preserve"> (Stiglitz 2012).</w:t>
      </w:r>
    </w:p>
    <w:p w14:paraId="60880377"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In the middle of the 20th century, John K. Galbraith (1952) described an economy based on countervailing power—where labor institutions and government checked the power of large corporations and financial institutions. But </w:t>
      </w:r>
      <w:r w:rsidRPr="0081708E">
        <w:rPr>
          <w:rStyle w:val="StyleUnderline"/>
          <w:rFonts w:asciiTheme="minorHAnsi" w:hAnsiTheme="minorHAnsi" w:cstheme="minorHAnsi"/>
        </w:rPr>
        <w:t>policy choices</w:t>
      </w:r>
      <w:r w:rsidRPr="0081708E">
        <w:rPr>
          <w:rFonts w:asciiTheme="minorHAnsi" w:hAnsiTheme="minorHAnsi" w:cstheme="minorHAnsi"/>
        </w:rPr>
        <w:t xml:space="preserve"> over the past half century have upset this balance in ways that have </w:t>
      </w:r>
      <w:r w:rsidRPr="0081708E">
        <w:rPr>
          <w:rStyle w:val="StyleUnderline"/>
          <w:rFonts w:asciiTheme="minorHAnsi" w:hAnsiTheme="minorHAnsi" w:cstheme="minorHAnsi"/>
        </w:rPr>
        <w:t>weakened</w:t>
      </w:r>
      <w:r w:rsidRPr="0081708E">
        <w:rPr>
          <w:rFonts w:asciiTheme="minorHAnsi" w:hAnsiTheme="minorHAnsi" w:cstheme="minorHAnsi"/>
        </w:rPr>
        <w:t xml:space="preserve"> not only the </w:t>
      </w:r>
      <w:r w:rsidRPr="0081708E">
        <w:rPr>
          <w:rStyle w:val="Emphasis"/>
          <w:rFonts w:asciiTheme="minorHAnsi" w:hAnsiTheme="minorHAnsi" w:cstheme="minorHAnsi"/>
        </w:rPr>
        <w:t>workers</w:t>
      </w:r>
      <w:r w:rsidRPr="0081708E">
        <w:rPr>
          <w:rFonts w:asciiTheme="minorHAnsi" w:hAnsiTheme="minorHAnsi" w:cstheme="minorHAnsi"/>
        </w:rPr>
        <w:t xml:space="preserve">, </w:t>
      </w:r>
      <w:r w:rsidRPr="0081708E">
        <w:rPr>
          <w:rStyle w:val="StyleUnderline"/>
          <w:rFonts w:asciiTheme="minorHAnsi" w:hAnsiTheme="minorHAnsi" w:cstheme="minorHAnsi"/>
        </w:rPr>
        <w:t xml:space="preserve">but also the </w:t>
      </w:r>
      <w:r w:rsidRPr="0081708E">
        <w:rPr>
          <w:rStyle w:val="Emphasis"/>
          <w:rFonts w:asciiTheme="minorHAnsi" w:hAnsiTheme="minorHAnsi" w:cstheme="minorHAnsi"/>
        </w:rPr>
        <w:t>economy</w:t>
      </w:r>
      <w:r w:rsidRPr="0081708E">
        <w:rPr>
          <w:rFonts w:asciiTheme="minorHAnsi" w:hAnsiTheme="minorHAnsi" w:cstheme="minorHAnsi"/>
        </w:rPr>
        <w:t xml:space="preserve"> and the country. This volume explores what has happened by concentrating on one understudied part of the problem: the labor market.</w:t>
      </w:r>
    </w:p>
    <w:p w14:paraId="5CF9CE76"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Explaining the Weakening of Workers’ Bargaining Power</w:t>
      </w:r>
    </w:p>
    <w:p w14:paraId="767263B9"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rPr>
        <w:t>Multiple factors have contributed to the weakening of workers’ bargaining position</w:t>
      </w:r>
      <w:r w:rsidRPr="0081708E">
        <w:rPr>
          <w:rFonts w:asciiTheme="minorHAnsi" w:hAnsiTheme="minorHAnsi" w:cstheme="minorHAnsi"/>
        </w:rPr>
        <w:t>. This volume focuses specifically on the ways that employers have increased their market power over workers.</w:t>
      </w:r>
    </w:p>
    <w:p w14:paraId="1D68AEC3"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Employer Concentration</w:t>
      </w:r>
    </w:p>
    <w:p w14:paraId="540540BC"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 xml:space="preserve">Permissive </w:t>
      </w:r>
      <w:r w:rsidRPr="0081708E">
        <w:rPr>
          <w:rStyle w:val="Emphasis"/>
          <w:rFonts w:asciiTheme="minorHAnsi" w:hAnsiTheme="minorHAnsi" w:cstheme="minorHAnsi"/>
          <w:highlight w:val="cyan"/>
        </w:rPr>
        <w:t>antitrust</w:t>
      </w:r>
      <w:r w:rsidRPr="0081708E">
        <w:rPr>
          <w:rStyle w:val="Emphasis"/>
          <w:rFonts w:asciiTheme="minorHAnsi" w:hAnsiTheme="minorHAnsi" w:cstheme="minorHAnsi"/>
        </w:rPr>
        <w:t xml:space="preserve"> enforcement</w:t>
      </w:r>
      <w:r w:rsidRPr="0081708E">
        <w:rPr>
          <w:rFonts w:asciiTheme="minorHAnsi" w:hAnsiTheme="minorHAnsi" w:cstheme="minorHAnsi"/>
        </w:rPr>
        <w:t xml:space="preserve"> has </w:t>
      </w:r>
      <w:r w:rsidRPr="0081708E">
        <w:rPr>
          <w:rStyle w:val="Emphasis"/>
          <w:rFonts w:asciiTheme="minorHAnsi" w:hAnsiTheme="minorHAnsi" w:cstheme="minorHAnsi"/>
          <w:highlight w:val="cyan"/>
        </w:rPr>
        <w:t>promoted concentration</w:t>
      </w:r>
      <w:r w:rsidRPr="0081708E">
        <w:rPr>
          <w:rStyle w:val="Emphasis"/>
          <w:rFonts w:asciiTheme="minorHAnsi" w:hAnsiTheme="minorHAnsi" w:cstheme="minorHAnsi"/>
        </w:rPr>
        <w:t xml:space="preserve"> across industries</w:t>
      </w:r>
      <w:r w:rsidRPr="0081708E">
        <w:rPr>
          <w:rFonts w:asciiTheme="minorHAnsi" w:hAnsiTheme="minorHAnsi" w:cstheme="minorHAnsi"/>
        </w:rPr>
        <w:t xml:space="preserve">, </w:t>
      </w:r>
      <w:r w:rsidRPr="0081708E">
        <w:rPr>
          <w:rStyle w:val="StyleUnderline"/>
          <w:rFonts w:asciiTheme="minorHAnsi" w:hAnsiTheme="minorHAnsi" w:cstheme="minorHAnsi"/>
        </w:rPr>
        <w:t>reducing the number of employers</w:t>
      </w:r>
      <w:r w:rsidRPr="0081708E">
        <w:rPr>
          <w:rFonts w:asciiTheme="minorHAnsi" w:hAnsiTheme="minorHAnsi" w:cstheme="minorHAnsi"/>
        </w:rPr>
        <w:t xml:space="preserve">—particularly those in rural areas (Stiglitz 2016).1 </w:t>
      </w:r>
      <w:r w:rsidRPr="0081708E">
        <w:rPr>
          <w:rStyle w:val="StyleUnderline"/>
          <w:rFonts w:asciiTheme="minorHAnsi" w:hAnsiTheme="minorHAnsi" w:cstheme="minorHAnsi"/>
          <w:highlight w:val="cyan"/>
        </w:rPr>
        <w:t>With few alternatives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workers </w:t>
      </w:r>
      <w:r w:rsidRPr="0081708E">
        <w:rPr>
          <w:rStyle w:val="StyleUnderline"/>
          <w:rFonts w:asciiTheme="minorHAnsi" w:hAnsiTheme="minorHAnsi" w:cstheme="minorHAnsi"/>
        </w:rPr>
        <w:t xml:space="preserve">must </w:t>
      </w:r>
      <w:r w:rsidRPr="0081708E">
        <w:rPr>
          <w:rStyle w:val="Emphasis"/>
          <w:rFonts w:asciiTheme="minorHAnsi" w:hAnsiTheme="minorHAnsi" w:cstheme="minorHAnsi"/>
          <w:highlight w:val="cyan"/>
        </w:rPr>
        <w:t xml:space="preserve">accept </w:t>
      </w:r>
      <w:r w:rsidRPr="0081708E">
        <w:rPr>
          <w:rStyle w:val="Emphasis"/>
          <w:rFonts w:asciiTheme="minorHAnsi" w:hAnsiTheme="minorHAnsi" w:cstheme="minorHAnsi"/>
        </w:rPr>
        <w:t xml:space="preserve">the </w:t>
      </w:r>
      <w:r w:rsidRPr="0081708E">
        <w:rPr>
          <w:rStyle w:val="Emphasis"/>
          <w:rFonts w:asciiTheme="minorHAnsi" w:hAnsiTheme="minorHAnsi" w:cstheme="minorHAnsi"/>
          <w:highlight w:val="cyan"/>
        </w:rPr>
        <w:t>low wages</w:t>
      </w:r>
      <w:r w:rsidRPr="0081708E">
        <w:rPr>
          <w:rFonts w:asciiTheme="minorHAnsi" w:hAnsiTheme="minorHAnsi" w:cstheme="minorHAnsi"/>
          <w:highlight w:val="cyan"/>
        </w:rPr>
        <w:t xml:space="preserve"> </w:t>
      </w:r>
      <w:r w:rsidRPr="0081708E">
        <w:rPr>
          <w:rFonts w:asciiTheme="minorHAnsi" w:hAnsiTheme="minorHAnsi" w:cstheme="minorHAnsi"/>
        </w:rPr>
        <w:t xml:space="preserve">that large local employers offer. More precisely, </w:t>
      </w:r>
      <w:r w:rsidRPr="0081708E">
        <w:rPr>
          <w:rStyle w:val="Emphasis"/>
          <w:rFonts w:asciiTheme="minorHAnsi" w:hAnsiTheme="minorHAnsi" w:cstheme="minorHAnsi"/>
          <w:highlight w:val="cyan"/>
        </w:rPr>
        <w:t>limited competition</w:t>
      </w:r>
      <w:r w:rsidRPr="0081708E">
        <w:rPr>
          <w:rStyle w:val="Emphasis"/>
          <w:rFonts w:asciiTheme="minorHAnsi" w:hAnsiTheme="minorHAnsi" w:cstheme="minorHAnsi"/>
        </w:rPr>
        <w:t xml:space="preserve"> by buyers</w:t>
      </w:r>
      <w:r w:rsidRPr="0081708E">
        <w:rPr>
          <w:rFonts w:asciiTheme="minorHAnsi" w:hAnsiTheme="minorHAnsi" w:cstheme="minorHAnsi"/>
        </w:rPr>
        <w:t>—in this case, employers who buy labor services—</w:t>
      </w:r>
      <w:r w:rsidRPr="0081708E">
        <w:rPr>
          <w:rStyle w:val="StyleUnderline"/>
          <w:rFonts w:asciiTheme="minorHAnsi" w:hAnsiTheme="minorHAnsi" w:cstheme="minorHAnsi"/>
          <w:highlight w:val="cyan"/>
        </w:rPr>
        <w:t xml:space="preserve">gives </w:t>
      </w:r>
      <w:r w:rsidRPr="0081708E">
        <w:rPr>
          <w:rStyle w:val="StyleUnderline"/>
          <w:rFonts w:asciiTheme="minorHAnsi" w:hAnsiTheme="minorHAnsi" w:cstheme="minorHAnsi"/>
        </w:rPr>
        <w:t xml:space="preserve">rise to </w:t>
      </w:r>
      <w:r w:rsidRPr="0081708E">
        <w:rPr>
          <w:rStyle w:val="Emphasis"/>
          <w:rFonts w:asciiTheme="minorHAnsi" w:hAnsiTheme="minorHAnsi" w:cstheme="minorHAnsi"/>
          <w:highlight w:val="cyan"/>
        </w:rPr>
        <w:t>monopsony power</w:t>
      </w:r>
      <w:r w:rsidRPr="0081708E">
        <w:rPr>
          <w:rFonts w:asciiTheme="minorHAnsi" w:hAnsiTheme="minorHAnsi" w:cstheme="minorHAnsi"/>
        </w:rPr>
        <w:t xml:space="preserve">.2 </w:t>
      </w:r>
      <w:r w:rsidRPr="0081708E">
        <w:rPr>
          <w:rStyle w:val="StyleUnderline"/>
          <w:rFonts w:asciiTheme="minorHAnsi" w:hAnsiTheme="minorHAnsi" w:cstheme="minorHAnsi"/>
          <w:highlight w:val="cyan"/>
        </w:rPr>
        <w:t>Any firm with monopsony</w:t>
      </w:r>
      <w:r w:rsidRPr="0081708E">
        <w:rPr>
          <w:rStyle w:val="StyleUnderline"/>
          <w:rFonts w:asciiTheme="minorHAnsi" w:hAnsiTheme="minorHAnsi" w:cstheme="minorHAnsi"/>
        </w:rPr>
        <w:t xml:space="preserve"> power </w:t>
      </w:r>
      <w:r w:rsidRPr="0081708E">
        <w:rPr>
          <w:rStyle w:val="StyleUnderline"/>
          <w:rFonts w:asciiTheme="minorHAnsi" w:hAnsiTheme="minorHAnsi" w:cstheme="minorHAnsi"/>
          <w:highlight w:val="cyan"/>
        </w:rPr>
        <w:t>knows</w:t>
      </w:r>
      <w:r w:rsidRPr="0081708E">
        <w:rPr>
          <w:rStyle w:val="StyleUnderline"/>
          <w:rFonts w:asciiTheme="minorHAnsi" w:hAnsiTheme="minorHAnsi" w:cstheme="minorHAnsi"/>
        </w:rPr>
        <w:t xml:space="preserve"> that </w:t>
      </w:r>
      <w:r w:rsidRPr="0081708E">
        <w:rPr>
          <w:rStyle w:val="StyleUnderline"/>
          <w:rFonts w:asciiTheme="minorHAnsi" w:hAnsiTheme="minorHAnsi" w:cstheme="minorHAnsi"/>
          <w:highlight w:val="cyan"/>
        </w:rPr>
        <w:t>if it hires more</w:t>
      </w:r>
      <w:r w:rsidRPr="0081708E">
        <w:rPr>
          <w:rStyle w:val="StyleUnderline"/>
          <w:rFonts w:asciiTheme="minorHAnsi" w:hAnsiTheme="minorHAnsi" w:cstheme="minorHAnsi"/>
        </w:rPr>
        <w:t xml:space="preserve"> workers, </w:t>
      </w:r>
      <w:r w:rsidRPr="0081708E">
        <w:rPr>
          <w:rStyle w:val="StyleUnderline"/>
          <w:rFonts w:asciiTheme="minorHAnsi" w:hAnsiTheme="minorHAnsi" w:cstheme="minorHAnsi"/>
          <w:highlight w:val="cyan"/>
        </w:rPr>
        <w:t>it will drive up the wage</w:t>
      </w:r>
      <w:r w:rsidRPr="0081708E">
        <w:rPr>
          <w:rStyle w:val="StyleUnderline"/>
          <w:rFonts w:asciiTheme="minorHAnsi" w:hAnsiTheme="minorHAnsi" w:cstheme="minorHAnsi"/>
        </w:rPr>
        <w:t>.</w:t>
      </w:r>
      <w:r w:rsidRPr="0081708E">
        <w:rPr>
          <w:rFonts w:asciiTheme="minorHAnsi" w:hAnsiTheme="minorHAnsi" w:cstheme="minorHAnsi"/>
        </w:rPr>
        <w:t xml:space="preserve"> The marginal cost of hiring an additional worker is thus greater than the wage. </w:t>
      </w:r>
      <w:r w:rsidRPr="0081708E">
        <w:rPr>
          <w:rStyle w:val="StyleUnderline"/>
          <w:rFonts w:asciiTheme="minorHAnsi" w:hAnsiTheme="minorHAnsi" w:cstheme="minorHAnsi"/>
          <w:highlight w:val="cyan"/>
        </w:rPr>
        <w:t xml:space="preserve">The result is </w:t>
      </w:r>
      <w:r w:rsidRPr="0081708E">
        <w:rPr>
          <w:rStyle w:val="Emphasis"/>
          <w:rFonts w:asciiTheme="minorHAnsi" w:hAnsiTheme="minorHAnsi" w:cstheme="minorHAnsi"/>
          <w:highlight w:val="cyan"/>
        </w:rPr>
        <w:t>lower employment and lower wages</w:t>
      </w:r>
      <w:r w:rsidRPr="0081708E">
        <w:rPr>
          <w:rStyle w:val="StyleUnderline"/>
          <w:rFonts w:asciiTheme="minorHAnsi" w:hAnsiTheme="minorHAnsi" w:cstheme="minorHAnsi"/>
        </w:rPr>
        <w:t xml:space="preserve"> than if there were a competitive labor market</w:t>
      </w:r>
      <w:r w:rsidRPr="0081708E">
        <w:rPr>
          <w:rFonts w:asciiTheme="minorHAnsi" w:hAnsiTheme="minorHAnsi" w:cstheme="minorHAnsi"/>
        </w:rPr>
        <w:t>. The chapter by Marinescu in this volume forcefully documents the degree of monopsony in labor markets across the United States, especially in rural areas—areas where, not surprisingly, wages lag behind the rest of the country.</w:t>
      </w:r>
    </w:p>
    <w:p w14:paraId="68915A97"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Collusion</w:t>
      </w:r>
    </w:p>
    <w:p w14:paraId="2B4D3B15" w14:textId="77777777" w:rsidR="00FB0141" w:rsidRPr="0081708E" w:rsidRDefault="00FB0141" w:rsidP="00FB0141">
      <w:pPr>
        <w:rPr>
          <w:rFonts w:asciiTheme="minorHAnsi" w:hAnsiTheme="minorHAnsi" w:cstheme="minorHAnsi"/>
        </w:rPr>
      </w:pPr>
      <w:r w:rsidRPr="0081708E">
        <w:rPr>
          <w:rFonts w:asciiTheme="minorHAnsi" w:hAnsiTheme="minorHAnsi" w:cstheme="minorHAnsi"/>
        </w:rPr>
        <w:t xml:space="preserve">Typically there is some, but limited, competition in the labor market, but it is competition that is insufficient to achieve anything approximating what would emerge in a truly competitive marketplace. But </w:t>
      </w:r>
      <w:r w:rsidRPr="0081708E">
        <w:rPr>
          <w:rStyle w:val="StyleUnderline"/>
          <w:rFonts w:asciiTheme="minorHAnsi" w:hAnsiTheme="minorHAnsi" w:cstheme="minorHAnsi"/>
        </w:rPr>
        <w:t>employers</w:t>
      </w:r>
      <w:r w:rsidRPr="0081708E">
        <w:rPr>
          <w:rFonts w:asciiTheme="minorHAnsi" w:hAnsiTheme="minorHAnsi" w:cstheme="minorHAnsi"/>
        </w:rPr>
        <w:t xml:space="preserve"> often </w:t>
      </w:r>
      <w:r w:rsidRPr="0081708E">
        <w:rPr>
          <w:rStyle w:val="StyleUnderline"/>
          <w:rFonts w:asciiTheme="minorHAnsi" w:hAnsiTheme="minorHAnsi" w:cstheme="minorHAnsi"/>
        </w:rPr>
        <w:t>do not like even</w:t>
      </w:r>
      <w:r w:rsidRPr="0081708E">
        <w:rPr>
          <w:rFonts w:asciiTheme="minorHAnsi" w:hAnsiTheme="minorHAnsi" w:cstheme="minorHAnsi"/>
        </w:rPr>
        <w:t xml:space="preserve"> this </w:t>
      </w:r>
      <w:r w:rsidRPr="0081708E">
        <w:rPr>
          <w:rStyle w:val="StyleUnderline"/>
          <w:rFonts w:asciiTheme="minorHAnsi" w:hAnsiTheme="minorHAnsi" w:cstheme="minorHAnsi"/>
        </w:rPr>
        <w:t>limited competition</w:t>
      </w:r>
      <w:r w:rsidRPr="0081708E">
        <w:rPr>
          <w:rFonts w:asciiTheme="minorHAnsi" w:hAnsiTheme="minorHAnsi" w:cstheme="minorHAnsi"/>
        </w:rPr>
        <w:t xml:space="preserve">, because even some competition means that wages are higher than they would be with no competition. Thus, </w:t>
      </w:r>
      <w:r w:rsidRPr="0081708E">
        <w:rPr>
          <w:rStyle w:val="Emphasis"/>
          <w:rFonts w:asciiTheme="minorHAnsi" w:hAnsiTheme="minorHAnsi" w:cstheme="minorHAnsi"/>
          <w:highlight w:val="cyan"/>
        </w:rPr>
        <w:t>firms</w:t>
      </w:r>
      <w:r w:rsidRPr="0081708E">
        <w:rPr>
          <w:rFonts w:asciiTheme="minorHAnsi" w:hAnsiTheme="minorHAnsi" w:cstheme="minorHAnsi"/>
          <w:highlight w:val="cyan"/>
        </w:rPr>
        <w:t xml:space="preserve"> </w:t>
      </w:r>
      <w:r w:rsidRPr="0081708E">
        <w:rPr>
          <w:rFonts w:asciiTheme="minorHAnsi" w:hAnsiTheme="minorHAnsi" w:cstheme="minorHAnsi"/>
        </w:rPr>
        <w:t xml:space="preserve">sometimes </w:t>
      </w:r>
      <w:r w:rsidRPr="0081708E">
        <w:rPr>
          <w:rStyle w:val="Emphasis"/>
          <w:rFonts w:asciiTheme="minorHAnsi" w:hAnsiTheme="minorHAnsi" w:cstheme="minorHAnsi"/>
          <w:highlight w:val="cyan"/>
        </w:rPr>
        <w:t>collude to not compete</w:t>
      </w:r>
      <w:r w:rsidRPr="0081708E">
        <w:rPr>
          <w:rFonts w:asciiTheme="minorHAnsi" w:hAnsiTheme="minorHAnsi" w:cstheme="minorHAnsi"/>
        </w:rPr>
        <w:t xml:space="preserve">; and that </w:t>
      </w:r>
      <w:r w:rsidRPr="0081708E">
        <w:rPr>
          <w:rStyle w:val="StyleUnderline"/>
          <w:rFonts w:asciiTheme="minorHAnsi" w:hAnsiTheme="minorHAnsi" w:cstheme="minorHAnsi"/>
        </w:rPr>
        <w:t>collusion drives down wages. The incentives for firms to do this</w:t>
      </w:r>
      <w:r w:rsidRPr="0081708E">
        <w:rPr>
          <w:rFonts w:asciiTheme="minorHAnsi" w:hAnsiTheme="minorHAnsi" w:cstheme="minorHAnsi"/>
        </w:rPr>
        <w:t>—if they can get away with it—</w:t>
      </w:r>
      <w:r w:rsidRPr="0081708E">
        <w:rPr>
          <w:rStyle w:val="StyleUnderline"/>
          <w:rFonts w:asciiTheme="minorHAnsi" w:hAnsiTheme="minorHAnsi" w:cstheme="minorHAnsi"/>
        </w:rPr>
        <w:t>are obvious</w:t>
      </w:r>
      <w:r w:rsidRPr="0081708E">
        <w:rPr>
          <w:rFonts w:asciiTheme="minorHAnsi" w:hAnsiTheme="minorHAnsi" w:cstheme="minorHAnsi"/>
        </w:rPr>
        <w:t>: collusion has been a feature of capitalism from the start. As Adam Smith observed in The Wealth of Nations, “Masters are always and everywhere in a sort of tacit, but constant and uniform, combination, not to raise the wages of labour above their actual rate. . . . Masters, too, sometimes enter into particular combinations to sink the wages of labour even below this rate. These are always conducted with the utmost silence and secrecy” (Smith 1776, book 1, chap. 8).</w:t>
      </w:r>
    </w:p>
    <w:p w14:paraId="4CE06181"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Even then, Smith had observed an asymmetry not only in bargaining power, but also in capitalists’ response to workers’ attempts to redress the balance. When workers combine their forces, “the masters . . . never cease to call aloud for the assistance of the civil magistrate, and the rigorous execution of those laws which have been enacted with so much severity against the combination of servants, labourers, and journeymen” (Smith 1776, book 1, chap. 8). This stance, of course, was markedly different from capitalists’ own behavior—not only in labor markets, but elsewhere, too. As Smith put it in one of his most famous statements, “People of the same trade seldom meet together, even for merriment and diversion, but the conversation ends in a conspiracy against the public, or in some contrivance to raise prices” (book 1, chap. 10). This issue is central: to redress the natural imbalance of bargaining power, workers have to band together and engage in collective bargaining. Unions are critical. But it is precisely because unions have been somewhat successful in redressing the imbalance that employers have worked so hard to suppress them, as I comment later in this introduction.</w:t>
      </w:r>
    </w:p>
    <w:p w14:paraId="570979A3"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Contracts</w:t>
      </w:r>
    </w:p>
    <w:p w14:paraId="218C5203" w14:textId="77777777" w:rsidR="00FB0141" w:rsidRPr="0081708E" w:rsidRDefault="00FB0141" w:rsidP="00FB0141">
      <w:pPr>
        <w:rPr>
          <w:rStyle w:val="StyleUnderline"/>
          <w:rFonts w:asciiTheme="minorHAnsi" w:hAnsiTheme="minorHAnsi" w:cstheme="minorHAnsi"/>
        </w:rPr>
      </w:pPr>
      <w:r w:rsidRPr="0081708E">
        <w:rPr>
          <w:rFonts w:asciiTheme="minorHAnsi" w:hAnsiTheme="minorHAnsi" w:cstheme="minorHAnsi"/>
        </w:rPr>
        <w:t xml:space="preserve">In multiple contexts, </w:t>
      </w:r>
      <w:r w:rsidRPr="0081708E">
        <w:rPr>
          <w:rStyle w:val="StyleUnderline"/>
          <w:rFonts w:asciiTheme="minorHAnsi" w:hAnsiTheme="minorHAnsi" w:cstheme="minorHAnsi"/>
        </w:rPr>
        <w:t>business enterprises have not been satisfied with the increased profits brought by greater market concentration and occasional collusion. Businesses have figured out how to sustain and amplify those profits by</w:t>
      </w:r>
      <w:r w:rsidRPr="0081708E">
        <w:rPr>
          <w:rFonts w:asciiTheme="minorHAnsi" w:hAnsiTheme="minorHAnsi" w:cstheme="minorHAnsi"/>
        </w:rPr>
        <w:t xml:space="preserve"> the clever design of </w:t>
      </w:r>
      <w:r w:rsidRPr="0081708E">
        <w:rPr>
          <w:rStyle w:val="Emphasis"/>
          <w:rFonts w:asciiTheme="minorHAnsi" w:hAnsiTheme="minorHAnsi" w:cstheme="minorHAnsi"/>
          <w:highlight w:val="cyan"/>
        </w:rPr>
        <w:t>contracts</w:t>
      </w:r>
      <w:r w:rsidRPr="0081708E">
        <w:rPr>
          <w:rFonts w:asciiTheme="minorHAnsi" w:hAnsiTheme="minorHAnsi" w:cstheme="minorHAnsi"/>
          <w:highlight w:val="cyan"/>
        </w:rPr>
        <w:t xml:space="preserve"> </w:t>
      </w:r>
      <w:r w:rsidRPr="0081708E">
        <w:rPr>
          <w:rFonts w:asciiTheme="minorHAnsi" w:hAnsiTheme="minorHAnsi" w:cstheme="minorHAnsi"/>
        </w:rPr>
        <w:t xml:space="preserve">that are conceived </w:t>
      </w:r>
      <w:r w:rsidRPr="0081708E">
        <w:rPr>
          <w:rStyle w:val="Emphasis"/>
          <w:rFonts w:asciiTheme="minorHAnsi" w:hAnsiTheme="minorHAnsi" w:cstheme="minorHAnsi"/>
        </w:rPr>
        <w:t xml:space="preserve">to </w:t>
      </w:r>
      <w:r w:rsidRPr="0081708E">
        <w:rPr>
          <w:rStyle w:val="Emphasis"/>
          <w:rFonts w:asciiTheme="minorHAnsi" w:hAnsiTheme="minorHAnsi" w:cstheme="minorHAnsi"/>
          <w:highlight w:val="cyan"/>
        </w:rPr>
        <w:t xml:space="preserve">inhibit competition </w:t>
      </w:r>
      <w:r w:rsidRPr="0081708E">
        <w:rPr>
          <w:rStyle w:val="Emphasis"/>
          <w:rFonts w:asciiTheme="minorHAnsi" w:hAnsiTheme="minorHAnsi" w:cstheme="minorHAnsi"/>
        </w:rPr>
        <w:t>in the labor market</w:t>
      </w:r>
      <w:r w:rsidRPr="0081708E">
        <w:rPr>
          <w:rFonts w:asciiTheme="minorHAnsi" w:hAnsiTheme="minorHAnsi" w:cstheme="minorHAnsi"/>
        </w:rPr>
        <w:t xml:space="preserve">. </w:t>
      </w:r>
      <w:r w:rsidRPr="0081708E">
        <w:rPr>
          <w:rStyle w:val="StyleUnderline"/>
          <w:rFonts w:asciiTheme="minorHAnsi" w:hAnsiTheme="minorHAnsi" w:cstheme="minorHAnsi"/>
        </w:rPr>
        <w:t>This</w:t>
      </w:r>
      <w:r w:rsidRPr="0081708E">
        <w:rPr>
          <w:rFonts w:asciiTheme="minorHAnsi" w:hAnsiTheme="minorHAnsi" w:cstheme="minorHAnsi"/>
        </w:rPr>
        <w:t xml:space="preserve"> is another method that </w:t>
      </w:r>
      <w:r w:rsidRPr="0081708E">
        <w:rPr>
          <w:rStyle w:val="StyleUnderline"/>
          <w:rFonts w:asciiTheme="minorHAnsi" w:hAnsiTheme="minorHAnsi" w:cstheme="minorHAnsi"/>
        </w:rPr>
        <w:t xml:space="preserve">enables them to </w:t>
      </w:r>
      <w:r w:rsidRPr="0081708E">
        <w:rPr>
          <w:rStyle w:val="Emphasis"/>
          <w:rFonts w:asciiTheme="minorHAnsi" w:hAnsiTheme="minorHAnsi" w:cstheme="minorHAnsi"/>
        </w:rPr>
        <w:t>drive down wages</w:t>
      </w:r>
      <w:r w:rsidRPr="0081708E">
        <w:rPr>
          <w:rFonts w:asciiTheme="minorHAnsi" w:hAnsiTheme="minorHAnsi" w:cstheme="minorHAnsi"/>
        </w:rPr>
        <w:t xml:space="preserve"> still further.3 The chapters by Evan Starr and Terri Gerstein (this volume) provide ample evidence of the harmful impact of the misuse of labor contracts, noting in particular that often-used ruses distort the true impact on workers. </w:t>
      </w:r>
      <w:r w:rsidRPr="0081708E">
        <w:rPr>
          <w:rStyle w:val="Emphasis"/>
          <w:rFonts w:asciiTheme="minorHAnsi" w:hAnsiTheme="minorHAnsi" w:cstheme="minorHAnsi"/>
          <w:highlight w:val="cyan"/>
        </w:rPr>
        <w:t>Noncompete agreements</w:t>
      </w:r>
      <w:r w:rsidRPr="0081708E">
        <w:rPr>
          <w:rFonts w:asciiTheme="minorHAnsi" w:hAnsiTheme="minorHAnsi" w:cstheme="minorHAnsi"/>
        </w:rPr>
        <w:t xml:space="preserve">, by definition, </w:t>
      </w:r>
      <w:r w:rsidRPr="0081708E">
        <w:rPr>
          <w:rStyle w:val="Emphasis"/>
          <w:rFonts w:asciiTheme="minorHAnsi" w:hAnsiTheme="minorHAnsi" w:cstheme="minorHAnsi"/>
          <w:highlight w:val="cyan"/>
        </w:rPr>
        <w:t>reduce competition</w:t>
      </w:r>
      <w:r w:rsidRPr="0081708E">
        <w:rPr>
          <w:rFonts w:asciiTheme="minorHAnsi" w:hAnsiTheme="minorHAnsi" w:cstheme="minorHAnsi"/>
        </w:rPr>
        <w:t xml:space="preserve">. </w:t>
      </w:r>
      <w:r w:rsidRPr="0081708E">
        <w:rPr>
          <w:rStyle w:val="StyleUnderline"/>
          <w:rFonts w:asciiTheme="minorHAnsi" w:hAnsiTheme="minorHAnsi" w:cstheme="minorHAnsi"/>
        </w:rPr>
        <w:t>There might be some justification</w:t>
      </w:r>
      <w:r w:rsidRPr="0081708E">
        <w:rPr>
          <w:rFonts w:asciiTheme="minorHAnsi" w:hAnsiTheme="minorHAnsi" w:cstheme="minorHAnsi"/>
        </w:rPr>
        <w:t xml:space="preserve"> for not allowing employees </w:t>
      </w:r>
      <w:r w:rsidRPr="0081708E">
        <w:rPr>
          <w:rStyle w:val="StyleUnderline"/>
          <w:rFonts w:asciiTheme="minorHAnsi" w:hAnsiTheme="minorHAnsi" w:cstheme="minorHAnsi"/>
        </w:rPr>
        <w:t>with knowledge of trade secrets</w:t>
      </w:r>
      <w:r w:rsidRPr="0081708E">
        <w:rPr>
          <w:rFonts w:asciiTheme="minorHAnsi" w:hAnsiTheme="minorHAnsi" w:cstheme="minorHAnsi"/>
        </w:rPr>
        <w:t xml:space="preserve"> to go to work for competitors, </w:t>
      </w:r>
      <w:r w:rsidRPr="0081708E">
        <w:rPr>
          <w:rStyle w:val="StyleUnderline"/>
          <w:rFonts w:asciiTheme="minorHAnsi" w:hAnsiTheme="minorHAnsi" w:cstheme="minorHAnsi"/>
        </w:rPr>
        <w:t>but that hardly applies to employees of fast-food chains.</w:t>
      </w:r>
    </w:p>
    <w:p w14:paraId="1F32F0DE" w14:textId="77777777" w:rsidR="00FB0141" w:rsidRPr="0081708E" w:rsidRDefault="00FB0141" w:rsidP="00FB0141">
      <w:pPr>
        <w:rPr>
          <w:rFonts w:asciiTheme="minorHAnsi" w:hAnsiTheme="minorHAnsi" w:cstheme="minorHAnsi"/>
        </w:rPr>
      </w:pPr>
      <w:r w:rsidRPr="0081708E">
        <w:rPr>
          <w:rStyle w:val="StyleUnderline"/>
          <w:rFonts w:asciiTheme="minorHAnsi" w:hAnsiTheme="minorHAnsi" w:cstheme="minorHAnsi"/>
          <w:highlight w:val="cyan"/>
        </w:rPr>
        <w:t>Employers</w:t>
      </w:r>
      <w:r w:rsidRPr="0081708E">
        <w:rPr>
          <w:rFonts w:asciiTheme="minorHAnsi" w:hAnsiTheme="minorHAnsi" w:cstheme="minorHAnsi"/>
          <w:highlight w:val="cyan"/>
        </w:rPr>
        <w:t xml:space="preserve"> </w:t>
      </w:r>
      <w:r w:rsidRPr="0081708E">
        <w:rPr>
          <w:rFonts w:asciiTheme="minorHAnsi" w:hAnsiTheme="minorHAnsi" w:cstheme="minorHAnsi"/>
        </w:rPr>
        <w:t xml:space="preserve">have also </w:t>
      </w:r>
      <w:r w:rsidRPr="0081708E">
        <w:rPr>
          <w:rStyle w:val="StyleUnderline"/>
          <w:rFonts w:asciiTheme="minorHAnsi" w:hAnsiTheme="minorHAnsi" w:cstheme="minorHAnsi"/>
          <w:highlight w:val="cyan"/>
        </w:rPr>
        <w:t xml:space="preserve">put into contracts provisions that </w:t>
      </w:r>
      <w:r w:rsidRPr="0081708E">
        <w:rPr>
          <w:rStyle w:val="Emphasis"/>
          <w:rFonts w:asciiTheme="minorHAnsi" w:hAnsiTheme="minorHAnsi" w:cstheme="minorHAnsi"/>
          <w:highlight w:val="cyan"/>
        </w:rPr>
        <w:t>weaken workers’ rights</w:t>
      </w:r>
      <w:r w:rsidRPr="0081708E">
        <w:rPr>
          <w:rFonts w:asciiTheme="minorHAnsi" w:hAnsiTheme="minorHAnsi" w:cstheme="minorHAnsi"/>
        </w:rPr>
        <w:t>—and power—</w:t>
      </w:r>
      <w:r w:rsidRPr="0081708E">
        <w:rPr>
          <w:rStyle w:val="Emphasis"/>
          <w:rFonts w:asciiTheme="minorHAnsi" w:hAnsiTheme="minorHAnsi" w:cstheme="minorHAnsi"/>
        </w:rPr>
        <w:t>if a dispute arises</w:t>
      </w:r>
      <w:r w:rsidRPr="0081708E">
        <w:rPr>
          <w:rFonts w:asciiTheme="minorHAnsi" w:hAnsiTheme="minorHAnsi" w:cstheme="minorHAnsi"/>
        </w:rPr>
        <w:t xml:space="preserve">. Inserting </w:t>
      </w:r>
      <w:r w:rsidRPr="0081708E">
        <w:rPr>
          <w:rStyle w:val="StyleUnderline"/>
          <w:rFonts w:asciiTheme="minorHAnsi" w:hAnsiTheme="minorHAnsi" w:cstheme="minorHAnsi"/>
        </w:rPr>
        <w:t>arbitration clauses</w:t>
      </w:r>
      <w:r w:rsidRPr="0081708E">
        <w:rPr>
          <w:rFonts w:asciiTheme="minorHAnsi" w:hAnsiTheme="minorHAnsi" w:cstheme="minorHAnsi"/>
        </w:rPr>
        <w:t xml:space="preserve"> into most contracts has </w:t>
      </w:r>
      <w:r w:rsidRPr="0081708E">
        <w:rPr>
          <w:rStyle w:val="StyleUnderline"/>
          <w:rFonts w:asciiTheme="minorHAnsi" w:hAnsiTheme="minorHAnsi" w:cstheme="minorHAnsi"/>
        </w:rPr>
        <w:t>moved dispute resolution out of the public domain</w:t>
      </w:r>
      <w:r w:rsidRPr="0081708E">
        <w:rPr>
          <w:rFonts w:asciiTheme="minorHAnsi" w:hAnsiTheme="minorHAnsi" w:cstheme="minorHAnsi"/>
        </w:rPr>
        <w:t>— where it can be protected in the public interest, through transparency and basic standards—</w:t>
      </w:r>
      <w:r w:rsidRPr="0081708E">
        <w:rPr>
          <w:rStyle w:val="StyleUnderline"/>
          <w:rFonts w:asciiTheme="minorHAnsi" w:hAnsiTheme="minorHAnsi" w:cstheme="minorHAnsi"/>
        </w:rPr>
        <w:t xml:space="preserve">into private hands. </w:t>
      </w:r>
      <w:r w:rsidRPr="0081708E">
        <w:rPr>
          <w:rStyle w:val="StyleUnderline"/>
          <w:rFonts w:asciiTheme="minorHAnsi" w:hAnsiTheme="minorHAnsi" w:cstheme="minorHAnsi"/>
          <w:highlight w:val="cyan"/>
        </w:rPr>
        <w:t xml:space="preserve">This </w:t>
      </w:r>
      <w:r w:rsidRPr="0081708E">
        <w:rPr>
          <w:rStyle w:val="StyleUnderline"/>
          <w:rFonts w:asciiTheme="minorHAnsi" w:hAnsiTheme="minorHAnsi" w:cstheme="minorHAnsi"/>
        </w:rPr>
        <w:t xml:space="preserve">not only </w:t>
      </w:r>
      <w:r w:rsidRPr="0081708E">
        <w:rPr>
          <w:rStyle w:val="Emphasis"/>
          <w:rFonts w:asciiTheme="minorHAnsi" w:hAnsiTheme="minorHAnsi" w:cstheme="minorHAnsi"/>
        </w:rPr>
        <w:t>weakens workers’ position</w:t>
      </w:r>
      <w:r w:rsidRPr="0081708E">
        <w:rPr>
          <w:rFonts w:asciiTheme="minorHAnsi" w:hAnsiTheme="minorHAnsi" w:cstheme="minorHAnsi"/>
        </w:rPr>
        <w:t xml:space="preserve"> after a dispute arises, </w:t>
      </w:r>
      <w:r w:rsidRPr="0081708E">
        <w:rPr>
          <w:rStyle w:val="StyleUnderline"/>
          <w:rFonts w:asciiTheme="minorHAnsi" w:hAnsiTheme="minorHAnsi" w:cstheme="minorHAnsi"/>
        </w:rPr>
        <w:t>but</w:t>
      </w:r>
      <w:r w:rsidRPr="0081708E">
        <w:rPr>
          <w:rFonts w:asciiTheme="minorHAnsi" w:hAnsiTheme="minorHAnsi" w:cstheme="minorHAnsi"/>
        </w:rPr>
        <w:t xml:space="preserve"> also subtly </w:t>
      </w:r>
      <w:r w:rsidRPr="0081708E">
        <w:rPr>
          <w:rStyle w:val="StyleUnderline"/>
          <w:rFonts w:asciiTheme="minorHAnsi" w:hAnsiTheme="minorHAnsi" w:cstheme="minorHAnsi"/>
          <w:highlight w:val="cyan"/>
        </w:rPr>
        <w:t xml:space="preserve">changes the </w:t>
      </w:r>
      <w:r w:rsidRPr="0081708E">
        <w:rPr>
          <w:rStyle w:val="Emphasis"/>
          <w:rFonts w:asciiTheme="minorHAnsi" w:hAnsiTheme="minorHAnsi" w:cstheme="minorHAnsi"/>
          <w:highlight w:val="cyan"/>
        </w:rPr>
        <w:t>balance of power</w:t>
      </w:r>
      <w:r w:rsidRPr="0081708E">
        <w:rPr>
          <w:rFonts w:asciiTheme="minorHAnsi" w:hAnsiTheme="minorHAnsi" w:cstheme="minorHAnsi"/>
        </w:rPr>
        <w:t>— making it easier for firms to take advantage of workers, knowing that their ability to get redress is so circumscribed. Making matters worse is a broader set of changes in legal frameworks that has hurt workers and consumers at the expense of corporations. For instance, the ability to bring class-action lawsuits, particularly in arbitration, has been greatly limited.</w:t>
      </w:r>
    </w:p>
    <w:p w14:paraId="004F3BD6" w14:textId="77777777" w:rsidR="00FB0141" w:rsidRPr="0081708E" w:rsidRDefault="00FB0141" w:rsidP="00FB0141">
      <w:pPr>
        <w:rPr>
          <w:rFonts w:asciiTheme="minorHAnsi" w:hAnsiTheme="minorHAnsi" w:cstheme="minorHAnsi"/>
          <w:szCs w:val="16"/>
        </w:rPr>
      </w:pPr>
      <w:r w:rsidRPr="0081708E">
        <w:rPr>
          <w:rFonts w:asciiTheme="minorHAnsi" w:hAnsiTheme="minorHAnsi" w:cstheme="minorHAnsi"/>
          <w:szCs w:val="16"/>
        </w:rPr>
        <w:t>Asymmetric Information</w:t>
      </w:r>
    </w:p>
    <w:p w14:paraId="7AB72348" w14:textId="77777777" w:rsidR="00FB0141" w:rsidRDefault="00FB0141" w:rsidP="00FB0141">
      <w:pPr>
        <w:rPr>
          <w:rStyle w:val="StyleUnderline"/>
          <w:rFonts w:asciiTheme="minorHAnsi" w:hAnsiTheme="minorHAnsi" w:cstheme="minorHAnsi"/>
          <w:highlight w:val="cyan"/>
        </w:rPr>
      </w:pPr>
      <w:r w:rsidRPr="0081708E">
        <w:rPr>
          <w:rStyle w:val="StyleUnderline"/>
          <w:rFonts w:asciiTheme="minorHAnsi" w:hAnsiTheme="minorHAnsi" w:cstheme="minorHAnsi"/>
        </w:rPr>
        <w:t>The standard competitive theory assumes perfect information</w:t>
      </w:r>
      <w:r w:rsidRPr="0081708E">
        <w:rPr>
          <w:rFonts w:asciiTheme="minorHAnsi" w:hAnsiTheme="minorHAnsi" w:cstheme="minorHAnsi"/>
        </w:rPr>
        <w:t xml:space="preserve">. Research over the past 50 years has explained how </w:t>
      </w:r>
      <w:r w:rsidRPr="0081708E">
        <w:rPr>
          <w:rStyle w:val="StyleUnderline"/>
          <w:rFonts w:asciiTheme="minorHAnsi" w:hAnsiTheme="minorHAnsi" w:cstheme="minorHAnsi"/>
        </w:rPr>
        <w:t xml:space="preserve">even a little information asymmetry can have a large impact. </w:t>
      </w:r>
      <w:r w:rsidRPr="0081708E">
        <w:rPr>
          <w:rStyle w:val="StyleUnderline"/>
          <w:rFonts w:asciiTheme="minorHAnsi" w:hAnsiTheme="minorHAnsi" w:cstheme="minorHAnsi"/>
          <w:highlight w:val="cyan"/>
        </w:rPr>
        <w:t xml:space="preserve">Employers </w:t>
      </w:r>
      <w:r w:rsidRPr="0081708E">
        <w:rPr>
          <w:rStyle w:val="StyleUnderline"/>
          <w:rFonts w:asciiTheme="minorHAnsi" w:hAnsiTheme="minorHAnsi" w:cstheme="minorHAnsi"/>
        </w:rPr>
        <w:t>have recognized this</w:t>
      </w:r>
      <w:r w:rsidRPr="0081708E">
        <w:rPr>
          <w:rFonts w:asciiTheme="minorHAnsi" w:hAnsiTheme="minorHAnsi" w:cstheme="minorHAnsi"/>
        </w:rPr>
        <w:t xml:space="preserve">—they have figured out that such </w:t>
      </w:r>
      <w:r w:rsidRPr="0081708E">
        <w:rPr>
          <w:rStyle w:val="StyleUnderline"/>
          <w:rFonts w:asciiTheme="minorHAnsi" w:hAnsiTheme="minorHAnsi" w:cstheme="minorHAnsi"/>
        </w:rPr>
        <w:t>asymmetry can weaken workers’ position and lead to lower wages</w:t>
      </w:r>
      <w:r w:rsidRPr="0081708E">
        <w:rPr>
          <w:rFonts w:asciiTheme="minorHAnsi" w:hAnsiTheme="minorHAnsi" w:cstheme="minorHAnsi"/>
        </w:rPr>
        <w:t xml:space="preserve">. </w:t>
      </w:r>
      <w:r w:rsidRPr="0081708E">
        <w:rPr>
          <w:rStyle w:val="StyleUnderline"/>
          <w:rFonts w:asciiTheme="minorHAnsi" w:hAnsiTheme="minorHAnsi" w:cstheme="minorHAnsi"/>
        </w:rPr>
        <w:t>They</w:t>
      </w:r>
      <w:r w:rsidRPr="0081708E">
        <w:rPr>
          <w:rFonts w:asciiTheme="minorHAnsi" w:hAnsiTheme="minorHAnsi" w:cstheme="minorHAnsi"/>
        </w:rPr>
        <w:t xml:space="preserve"> have responded by doing what they can to </w:t>
      </w:r>
      <w:r w:rsidRPr="0081708E">
        <w:rPr>
          <w:rStyle w:val="StyleUnderline"/>
          <w:rFonts w:asciiTheme="minorHAnsi" w:hAnsiTheme="minorHAnsi" w:cstheme="minorHAnsi"/>
          <w:highlight w:val="cyan"/>
        </w:rPr>
        <w:t>increase</w:t>
      </w:r>
      <w:r w:rsidRPr="0081708E">
        <w:rPr>
          <w:rFonts w:asciiTheme="minorHAnsi" w:hAnsiTheme="minorHAnsi" w:cstheme="minorHAnsi"/>
          <w:highlight w:val="cyan"/>
        </w:rPr>
        <w:t xml:space="preserve"> </w:t>
      </w:r>
      <w:r w:rsidRPr="0081708E">
        <w:rPr>
          <w:rFonts w:asciiTheme="minorHAnsi" w:hAnsiTheme="minorHAnsi" w:cstheme="minorHAnsi"/>
        </w:rPr>
        <w:t xml:space="preserve">these </w:t>
      </w:r>
      <w:r w:rsidRPr="0081708E">
        <w:rPr>
          <w:rStyle w:val="Emphasis"/>
          <w:rFonts w:asciiTheme="minorHAnsi" w:hAnsiTheme="minorHAnsi" w:cstheme="minorHAnsi"/>
          <w:highlight w:val="cyan"/>
        </w:rPr>
        <w:t>asymmetries</w:t>
      </w:r>
      <w:r w:rsidRPr="0081708E">
        <w:rPr>
          <w:rFonts w:asciiTheme="minorHAnsi" w:hAnsiTheme="minorHAnsi" w:cstheme="minorHAnsi"/>
          <w:highlight w:val="cyan"/>
        </w:rPr>
        <w:t xml:space="preserve">, </w:t>
      </w:r>
      <w:r w:rsidRPr="0081708E">
        <w:rPr>
          <w:rStyle w:val="StyleUnderline"/>
          <w:rFonts w:asciiTheme="minorHAnsi" w:hAnsiTheme="minorHAnsi" w:cstheme="minorHAnsi"/>
          <w:highlight w:val="cyan"/>
        </w:rPr>
        <w:t xml:space="preserve">sharing data with each other but </w:t>
      </w:r>
      <w:r w:rsidRPr="0081708E">
        <w:rPr>
          <w:rStyle w:val="Emphasis"/>
          <w:rFonts w:asciiTheme="minorHAnsi" w:hAnsiTheme="minorHAnsi" w:cstheme="minorHAnsi"/>
          <w:highlight w:val="cyan"/>
        </w:rPr>
        <w:t>insisting</w:t>
      </w:r>
      <w:r w:rsidRPr="0081708E">
        <w:rPr>
          <w:rFonts w:asciiTheme="minorHAnsi" w:hAnsiTheme="minorHAnsi" w:cstheme="minorHAnsi"/>
          <w:highlight w:val="cyan"/>
        </w:rPr>
        <w:t xml:space="preserve"> </w:t>
      </w:r>
      <w:r w:rsidRPr="0081708E">
        <w:rPr>
          <w:rFonts w:asciiTheme="minorHAnsi" w:hAnsiTheme="minorHAnsi" w:cstheme="minorHAnsi"/>
        </w:rPr>
        <w:t xml:space="preserve">that </w:t>
      </w:r>
      <w:r w:rsidRPr="0081708E">
        <w:rPr>
          <w:rStyle w:val="Emphasis"/>
          <w:rFonts w:asciiTheme="minorHAnsi" w:hAnsiTheme="minorHAnsi" w:cstheme="minorHAnsi"/>
          <w:highlight w:val="cyan"/>
        </w:rPr>
        <w:t xml:space="preserve">workers keep </w:t>
      </w:r>
      <w:r w:rsidRPr="0081708E">
        <w:rPr>
          <w:rStyle w:val="Emphasis"/>
          <w:rFonts w:asciiTheme="minorHAnsi" w:hAnsiTheme="minorHAnsi" w:cstheme="minorHAnsi"/>
        </w:rPr>
        <w:t xml:space="preserve">their own </w:t>
      </w:r>
      <w:r w:rsidRPr="0081708E">
        <w:rPr>
          <w:rStyle w:val="Emphasis"/>
          <w:rFonts w:asciiTheme="minorHAnsi" w:hAnsiTheme="minorHAnsi" w:cstheme="minorHAnsi"/>
          <w:highlight w:val="cyan"/>
        </w:rPr>
        <w:t xml:space="preserve">compensation </w:t>
      </w:r>
      <w:r w:rsidRPr="0081708E">
        <w:rPr>
          <w:rStyle w:val="Emphasis"/>
          <w:rFonts w:asciiTheme="minorHAnsi" w:hAnsiTheme="minorHAnsi" w:cstheme="minorHAnsi"/>
        </w:rPr>
        <w:t xml:space="preserve">data </w:t>
      </w:r>
      <w:r w:rsidRPr="0081708E">
        <w:rPr>
          <w:rStyle w:val="Emphasis"/>
          <w:rFonts w:asciiTheme="minorHAnsi" w:hAnsiTheme="minorHAnsi" w:cstheme="minorHAnsi"/>
          <w:highlight w:val="cyan"/>
        </w:rPr>
        <w:t>confidential</w:t>
      </w:r>
      <w:r w:rsidRPr="0081708E">
        <w:rPr>
          <w:rFonts w:asciiTheme="minorHAnsi" w:hAnsiTheme="minorHAnsi" w:cstheme="minorHAnsi"/>
        </w:rPr>
        <w:t xml:space="preserve">, </w:t>
      </w:r>
      <w:r w:rsidRPr="0081708E">
        <w:rPr>
          <w:rStyle w:val="StyleUnderline"/>
          <w:rFonts w:asciiTheme="minorHAnsi" w:hAnsiTheme="minorHAnsi" w:cstheme="minorHAnsi"/>
        </w:rPr>
        <w:t>and punishing employees who violate such confidentiality</w:t>
      </w:r>
      <w:r w:rsidRPr="0081708E">
        <w:rPr>
          <w:rFonts w:asciiTheme="minorHAnsi" w:hAnsiTheme="minorHAnsi" w:cstheme="minorHAnsi"/>
        </w:rPr>
        <w:t xml:space="preserve">. The chapter by Harris in this volume describes the adverse effects of informational asymmetries, how firms have tried to increase these asymmetries, and what </w:t>
      </w:r>
      <w:r w:rsidRPr="0081708E">
        <w:rPr>
          <w:rStyle w:val="StyleUnderline"/>
          <w:rFonts w:asciiTheme="minorHAnsi" w:hAnsiTheme="minorHAnsi" w:cstheme="minorHAnsi"/>
          <w:highlight w:val="cyan"/>
        </w:rPr>
        <w:t>governments</w:t>
      </w:r>
      <w:r w:rsidRPr="0081708E">
        <w:rPr>
          <w:rFonts w:asciiTheme="minorHAnsi" w:hAnsiTheme="minorHAnsi" w:cstheme="minorHAnsi"/>
          <w:highlight w:val="cyan"/>
        </w:rPr>
        <w:t xml:space="preserve"> </w:t>
      </w:r>
      <w:r w:rsidRPr="0081708E">
        <w:rPr>
          <w:rFonts w:asciiTheme="minorHAnsi" w:hAnsiTheme="minorHAnsi" w:cstheme="minorHAnsi"/>
        </w:rPr>
        <w:t xml:space="preserve">have done and </w:t>
      </w:r>
      <w:r w:rsidRPr="0081708E">
        <w:rPr>
          <w:rStyle w:val="StyleUnderline"/>
          <w:rFonts w:asciiTheme="minorHAnsi" w:hAnsiTheme="minorHAnsi" w:cstheme="minorHAnsi"/>
          <w:highlight w:val="cyan"/>
        </w:rPr>
        <w:t>can</w:t>
      </w:r>
      <w:r w:rsidRPr="0081708E">
        <w:rPr>
          <w:rFonts w:asciiTheme="minorHAnsi" w:hAnsiTheme="minorHAnsi" w:cstheme="minorHAnsi"/>
          <w:highlight w:val="cyan"/>
        </w:rPr>
        <w:t xml:space="preserve"> </w:t>
      </w:r>
      <w:r w:rsidRPr="0081708E">
        <w:rPr>
          <w:rFonts w:asciiTheme="minorHAnsi" w:hAnsiTheme="minorHAnsi" w:cstheme="minorHAnsi"/>
        </w:rPr>
        <w:t xml:space="preserve">still do to </w:t>
      </w:r>
      <w:r w:rsidRPr="0081708E">
        <w:rPr>
          <w:rStyle w:val="StyleUnderline"/>
          <w:rFonts w:asciiTheme="minorHAnsi" w:hAnsiTheme="minorHAnsi" w:cstheme="minorHAnsi"/>
          <w:highlight w:val="cyan"/>
        </w:rPr>
        <w:t>promote transparency—and</w:t>
      </w:r>
      <w:r w:rsidRPr="0081708E">
        <w:rPr>
          <w:rFonts w:asciiTheme="minorHAnsi" w:hAnsiTheme="minorHAnsi" w:cstheme="minorHAnsi"/>
          <w:highlight w:val="cyan"/>
        </w:rPr>
        <w:t xml:space="preserve"> </w:t>
      </w:r>
      <w:r w:rsidRPr="0081708E">
        <w:rPr>
          <w:rFonts w:asciiTheme="minorHAnsi" w:hAnsiTheme="minorHAnsi" w:cstheme="minorHAnsi"/>
        </w:rPr>
        <w:t xml:space="preserve">thus </w:t>
      </w:r>
      <w:r w:rsidRPr="0081708E">
        <w:rPr>
          <w:rStyle w:val="Emphasis"/>
          <w:rFonts w:asciiTheme="minorHAnsi" w:hAnsiTheme="minorHAnsi" w:cstheme="minorHAnsi"/>
          <w:highlight w:val="cyan"/>
        </w:rPr>
        <w:t>competition</w:t>
      </w:r>
      <w:r w:rsidRPr="0081708E">
        <w:rPr>
          <w:rStyle w:val="StyleUnderline"/>
          <w:rFonts w:asciiTheme="minorHAnsi" w:hAnsiTheme="minorHAnsi" w:cstheme="minorHAnsi"/>
          <w:highlight w:val="cyan"/>
        </w:rPr>
        <w:t>—in the labor market.</w:t>
      </w:r>
    </w:p>
    <w:p w14:paraId="5ED1773E" w14:textId="77777777" w:rsidR="00FB0141" w:rsidRDefault="00FB0141" w:rsidP="00FB0141">
      <w:pPr>
        <w:pStyle w:val="Heading3"/>
      </w:pPr>
      <w:r>
        <w:t>No Impact---1NC/2AC</w:t>
      </w:r>
    </w:p>
    <w:p w14:paraId="24D877F1" w14:textId="77777777" w:rsidR="00FB0141" w:rsidRPr="004E49D7" w:rsidRDefault="00FB0141" w:rsidP="00FB0141">
      <w:pPr>
        <w:pStyle w:val="Heading4"/>
        <w:rPr>
          <w:rFonts w:asciiTheme="majorHAnsi" w:hAnsiTheme="majorHAnsi" w:cstheme="majorHAnsi"/>
        </w:rPr>
      </w:pPr>
      <w:r w:rsidRPr="004E49D7">
        <w:rPr>
          <w:rFonts w:asciiTheme="majorHAnsi" w:hAnsiTheme="majorHAnsi" w:cstheme="majorHAnsi"/>
        </w:rPr>
        <w:t xml:space="preserve">No impact to the liberal order. </w:t>
      </w:r>
    </w:p>
    <w:p w14:paraId="1F7E1A0A" w14:textId="77777777" w:rsidR="00FB0141" w:rsidRPr="004E49D7" w:rsidRDefault="00FB0141" w:rsidP="00FB0141">
      <w:pPr>
        <w:rPr>
          <w:rFonts w:asciiTheme="majorHAnsi" w:hAnsiTheme="majorHAnsi" w:cstheme="majorHAnsi"/>
        </w:rPr>
      </w:pPr>
      <w:r w:rsidRPr="004E49D7">
        <w:rPr>
          <w:rFonts w:asciiTheme="majorHAnsi" w:hAnsiTheme="majorHAnsi" w:cstheme="majorHAnsi"/>
        </w:rPr>
        <w:t xml:space="preserve">Graham </w:t>
      </w:r>
      <w:r w:rsidRPr="004E49D7">
        <w:rPr>
          <w:rStyle w:val="Style13ptBold"/>
          <w:rFonts w:asciiTheme="majorHAnsi" w:hAnsiTheme="majorHAnsi" w:cstheme="majorHAnsi"/>
        </w:rPr>
        <w:t>Allison 18</w:t>
      </w:r>
      <w:r w:rsidRPr="004E49D7">
        <w:rPr>
          <w:rFonts w:asciiTheme="majorHAnsi" w:hAnsiTheme="majorHAnsi" w:cstheme="majorHAnsi"/>
        </w:rPr>
        <w:t xml:space="preserve">. Professor of Government at Harvard. “The Myth of the Liberal Order.” </w:t>
      </w:r>
      <w:r w:rsidRPr="004E49D7">
        <w:rPr>
          <w:rFonts w:asciiTheme="majorHAnsi" w:hAnsiTheme="majorHAnsi" w:cstheme="majorHAnsi"/>
          <w:i/>
        </w:rPr>
        <w:t>Foreign Affairs</w:t>
      </w:r>
      <w:r w:rsidRPr="004E49D7">
        <w:rPr>
          <w:rFonts w:asciiTheme="majorHAnsi" w:hAnsiTheme="majorHAnsi" w:cstheme="majorHAnsi"/>
        </w:rPr>
        <w:t xml:space="preserve"> 97.4: 124-133</w:t>
      </w:r>
    </w:p>
    <w:p w14:paraId="43B9C208" w14:textId="77777777" w:rsidR="00FB0141" w:rsidRDefault="00FB0141" w:rsidP="00FB0141">
      <w:pPr>
        <w:rPr>
          <w:rFonts w:asciiTheme="majorHAnsi" w:hAnsiTheme="majorHAnsi" w:cstheme="majorHAnsi"/>
        </w:rPr>
      </w:pPr>
      <w:r w:rsidRPr="004E49D7">
        <w:rPr>
          <w:rFonts w:asciiTheme="majorHAnsi" w:hAnsiTheme="majorHAnsi" w:cstheme="majorHAnsi"/>
        </w:rPr>
        <w:t xml:space="preserve">Among the debates that have swept the U.S. foreign policy community since the beginning of the Trump administration, </w:t>
      </w:r>
      <w:r w:rsidRPr="00DC05FE">
        <w:rPr>
          <w:rStyle w:val="Emphasis"/>
          <w:rFonts w:asciiTheme="majorHAnsi" w:hAnsiTheme="majorHAnsi" w:cstheme="majorHAnsi"/>
          <w:highlight w:val="green"/>
        </w:rPr>
        <w:t>alarm</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about the</w:t>
      </w:r>
      <w:r w:rsidRPr="004E49D7">
        <w:rPr>
          <w:rStyle w:val="StyleUnderline"/>
          <w:rFonts w:asciiTheme="majorHAnsi" w:hAnsiTheme="majorHAnsi" w:cstheme="majorHAnsi"/>
        </w:rPr>
        <w:t xml:space="preserve"> fate of the </w:t>
      </w:r>
      <w:r w:rsidRPr="00DC05FE">
        <w:rPr>
          <w:rStyle w:val="StyleUnderline"/>
          <w:rFonts w:asciiTheme="majorHAnsi" w:hAnsiTheme="majorHAnsi" w:cstheme="majorHAnsi"/>
          <w:highlight w:val="green"/>
        </w:rPr>
        <w:t>liberal</w:t>
      </w:r>
      <w:r w:rsidRPr="004E49D7">
        <w:rPr>
          <w:rStyle w:val="StyleUnderline"/>
          <w:rFonts w:asciiTheme="majorHAnsi" w:hAnsiTheme="majorHAnsi" w:cstheme="majorHAnsi"/>
        </w:rPr>
        <w:t xml:space="preserve"> international rules-based </w:t>
      </w:r>
      <w:r w:rsidRPr="00DC05FE">
        <w:rPr>
          <w:rStyle w:val="StyleUnderline"/>
          <w:rFonts w:asciiTheme="majorHAnsi" w:hAnsiTheme="majorHAnsi" w:cstheme="majorHAnsi"/>
          <w:highlight w:val="green"/>
        </w:rPr>
        <w:t>order</w:t>
      </w:r>
      <w:r w:rsidRPr="004E49D7">
        <w:rPr>
          <w:rFonts w:asciiTheme="majorHAnsi" w:hAnsiTheme="majorHAnsi" w:cstheme="majorHAnsi"/>
        </w:rPr>
        <w:t xml:space="preserve"> has </w:t>
      </w:r>
      <w:r w:rsidRPr="004E49D7">
        <w:rPr>
          <w:rStyle w:val="StyleUnderline"/>
          <w:rFonts w:asciiTheme="majorHAnsi" w:hAnsiTheme="majorHAnsi" w:cstheme="majorHAnsi"/>
        </w:rPr>
        <w:t>emerged as one of the few fixed</w:t>
      </w:r>
      <w:r w:rsidRPr="004E49D7">
        <w:rPr>
          <w:rFonts w:asciiTheme="majorHAnsi" w:hAnsiTheme="majorHAnsi" w:cstheme="majorHAnsi"/>
        </w:rPr>
        <w:t xml:space="preserve"> points. From the international relations scholar G. John Ikenberry's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4E49D7">
        <w:rPr>
          <w:rStyle w:val="StyleUnderline"/>
          <w:rFonts w:asciiTheme="majorHAnsi" w:hAnsiTheme="majorHAnsi" w:cstheme="majorHAnsi"/>
        </w:rPr>
        <w:t>the reigning consensus makes three core claims</w:t>
      </w:r>
      <w:r w:rsidRPr="004E49D7">
        <w:rPr>
          <w:rFonts w:asciiTheme="majorHAnsi" w:hAnsiTheme="majorHAnsi" w:cstheme="majorHAnsi"/>
        </w:rPr>
        <w:t xml:space="preserve">. </w:t>
      </w:r>
      <w:r w:rsidRPr="004E49D7">
        <w:rPr>
          <w:rStyle w:val="StyleUnderline"/>
          <w:rFonts w:asciiTheme="majorHAnsi" w:hAnsiTheme="majorHAnsi" w:cstheme="majorHAnsi"/>
        </w:rPr>
        <w:t xml:space="preserve">First, </w:t>
      </w:r>
      <w:r w:rsidRPr="00DC05FE">
        <w:rPr>
          <w:rStyle w:val="StyleUnderline"/>
          <w:rFonts w:asciiTheme="majorHAnsi" w:hAnsiTheme="majorHAnsi" w:cstheme="majorHAnsi"/>
          <w:highlight w:val="green"/>
        </w:rPr>
        <w:t>that the</w:t>
      </w:r>
      <w:r w:rsidRPr="004E49D7">
        <w:rPr>
          <w:rStyle w:val="StyleUnderline"/>
          <w:rFonts w:asciiTheme="majorHAnsi" w:hAnsiTheme="majorHAnsi" w:cstheme="majorHAnsi"/>
        </w:rPr>
        <w:t xml:space="preserve"> liberal </w:t>
      </w:r>
      <w:r w:rsidRPr="00DC05FE">
        <w:rPr>
          <w:rStyle w:val="StyleUnderline"/>
          <w:rFonts w:asciiTheme="majorHAnsi" w:hAnsiTheme="majorHAnsi" w:cstheme="majorHAnsi"/>
          <w:highlight w:val="green"/>
        </w:rPr>
        <w:t>order has been the</w:t>
      </w:r>
      <w:r w:rsidRPr="004E49D7">
        <w:rPr>
          <w:rStyle w:val="StyleUnderline"/>
          <w:rFonts w:asciiTheme="majorHAnsi" w:hAnsiTheme="majorHAnsi" w:cstheme="majorHAnsi"/>
        </w:rPr>
        <w:t xml:space="preserve"> principal </w:t>
      </w:r>
      <w:r w:rsidRPr="00DC05FE">
        <w:rPr>
          <w:rStyle w:val="StyleUnderline"/>
          <w:rFonts w:asciiTheme="majorHAnsi" w:hAnsiTheme="majorHAnsi" w:cstheme="majorHAnsi"/>
          <w:highlight w:val="green"/>
        </w:rPr>
        <w:t>cause of</w:t>
      </w:r>
      <w:r w:rsidRPr="004E49D7">
        <w:rPr>
          <w:rStyle w:val="StyleUnderline"/>
          <w:rFonts w:asciiTheme="majorHAnsi" w:hAnsiTheme="majorHAnsi" w:cstheme="majorHAnsi"/>
        </w:rPr>
        <w:t xml:space="preserve"> the so-called long </w:t>
      </w:r>
      <w:r w:rsidRPr="00DC05FE">
        <w:rPr>
          <w:rStyle w:val="StyleUnderline"/>
          <w:rFonts w:asciiTheme="majorHAnsi" w:hAnsiTheme="majorHAnsi" w:cstheme="majorHAnsi"/>
          <w:highlight w:val="green"/>
        </w:rPr>
        <w:t>peace</w:t>
      </w:r>
      <w:r w:rsidRPr="004E49D7">
        <w:rPr>
          <w:rStyle w:val="StyleUnderline"/>
          <w:rFonts w:asciiTheme="majorHAnsi" w:hAnsiTheme="majorHAnsi" w:cstheme="majorHAnsi"/>
        </w:rPr>
        <w:t xml:space="preserve"> among great powers for the past seven decades</w:t>
      </w:r>
      <w:r w:rsidRPr="004E49D7">
        <w:rPr>
          <w:rFonts w:asciiTheme="majorHAnsi" w:hAnsiTheme="majorHAnsi" w:cstheme="majorHAnsi"/>
        </w:rPr>
        <w:t xml:space="preserve">. </w:t>
      </w:r>
      <w:r w:rsidRPr="004E49D7">
        <w:rPr>
          <w:rStyle w:val="StyleUnderline"/>
          <w:rFonts w:asciiTheme="majorHAnsi" w:hAnsiTheme="majorHAnsi" w:cstheme="majorHAnsi"/>
        </w:rPr>
        <w:t>Second, that constructing this order has been the main driver of U.S. engagement</w:t>
      </w:r>
      <w:r w:rsidRPr="004E49D7">
        <w:rPr>
          <w:rFonts w:asciiTheme="majorHAnsi" w:hAnsiTheme="majorHAnsi" w:cstheme="majorHAnsi"/>
        </w:rPr>
        <w:t xml:space="preserve"> in the world over that period. </w:t>
      </w:r>
      <w:r w:rsidRPr="00DC05FE">
        <w:rPr>
          <w:rStyle w:val="StyleUnderline"/>
          <w:rFonts w:asciiTheme="majorHAnsi" w:hAnsiTheme="majorHAnsi" w:cstheme="majorHAnsi"/>
          <w:highlight w:val="green"/>
        </w:rPr>
        <w:t>And</w:t>
      </w:r>
      <w:r w:rsidRPr="004E49D7">
        <w:rPr>
          <w:rStyle w:val="StyleUnderline"/>
          <w:rFonts w:asciiTheme="majorHAnsi" w:hAnsiTheme="majorHAnsi" w:cstheme="majorHAnsi"/>
        </w:rPr>
        <w:t xml:space="preserve"> third, </w:t>
      </w:r>
      <w:r w:rsidRPr="00DC05FE">
        <w:rPr>
          <w:rStyle w:val="StyleUnderline"/>
          <w:rFonts w:asciiTheme="majorHAnsi" w:hAnsiTheme="majorHAnsi" w:cstheme="majorHAnsi"/>
          <w:highlight w:val="green"/>
        </w:rPr>
        <w:t>that</w:t>
      </w:r>
      <w:r w:rsidRPr="004E49D7">
        <w:rPr>
          <w:rFonts w:asciiTheme="majorHAnsi" w:hAnsiTheme="majorHAnsi" w:cstheme="majorHAnsi"/>
        </w:rPr>
        <w:t xml:space="preserve"> U.S. President Donald </w:t>
      </w:r>
      <w:r w:rsidRPr="00DC05FE">
        <w:rPr>
          <w:rStyle w:val="StyleUnderline"/>
          <w:rFonts w:asciiTheme="majorHAnsi" w:hAnsiTheme="majorHAnsi" w:cstheme="majorHAnsi"/>
          <w:highlight w:val="green"/>
        </w:rPr>
        <w:t>Trump is the</w:t>
      </w:r>
      <w:r w:rsidRPr="004E49D7">
        <w:rPr>
          <w:rStyle w:val="StyleUnderline"/>
          <w:rFonts w:asciiTheme="majorHAnsi" w:hAnsiTheme="majorHAnsi" w:cstheme="majorHAnsi"/>
        </w:rPr>
        <w:t xml:space="preserve"> primary </w:t>
      </w:r>
      <w:r w:rsidRPr="00DC05FE">
        <w:rPr>
          <w:rStyle w:val="StyleUnderline"/>
          <w:rFonts w:asciiTheme="majorHAnsi" w:hAnsiTheme="majorHAnsi" w:cstheme="majorHAnsi"/>
          <w:highlight w:val="green"/>
        </w:rPr>
        <w:t>threat</w:t>
      </w:r>
      <w:r w:rsidRPr="004E49D7">
        <w:rPr>
          <w:rStyle w:val="StyleUnderline"/>
          <w:rFonts w:asciiTheme="majorHAnsi" w:hAnsiTheme="majorHAnsi" w:cstheme="majorHAnsi"/>
        </w:rPr>
        <w:t xml:space="preserve"> to the liberal order</w:t>
      </w:r>
      <w:r w:rsidRPr="004E49D7">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DC05FE">
        <w:rPr>
          <w:rStyle w:val="Emphasis"/>
          <w:rFonts w:asciiTheme="majorHAnsi" w:hAnsiTheme="majorHAnsi" w:cstheme="majorHAnsi"/>
          <w:highlight w:val="green"/>
        </w:rPr>
        <w:t>each</w:t>
      </w:r>
      <w:r w:rsidRPr="00DC05FE">
        <w:rPr>
          <w:rStyle w:val="StyleUnderline"/>
          <w:rFonts w:asciiTheme="majorHAnsi" w:hAnsiTheme="majorHAnsi" w:cstheme="majorHAnsi"/>
          <w:highlight w:val="green"/>
        </w:rPr>
        <w:t xml:space="preserve"> is</w:t>
      </w:r>
      <w:r w:rsidRPr="004E49D7">
        <w:rPr>
          <w:rStyle w:val="StyleUnderline"/>
          <w:rFonts w:asciiTheme="majorHAnsi" w:hAnsiTheme="majorHAnsi" w:cstheme="majorHAnsi"/>
        </w:rPr>
        <w:t xml:space="preserve"> more </w:t>
      </w:r>
      <w:r w:rsidRPr="00DC05FE">
        <w:rPr>
          <w:rStyle w:val="Emphasis"/>
          <w:rFonts w:asciiTheme="majorHAnsi" w:hAnsiTheme="majorHAnsi" w:cstheme="majorHAnsi"/>
          <w:highlight w:val="green"/>
        </w:rPr>
        <w:t>wrong</w:t>
      </w:r>
      <w:r w:rsidRPr="004E49D7">
        <w:rPr>
          <w:rStyle w:val="StyleUnderline"/>
          <w:rFonts w:asciiTheme="majorHAnsi" w:hAnsiTheme="majorHAnsi" w:cstheme="majorHAnsi"/>
        </w:rPr>
        <w:t xml:space="preserve"> than right</w:t>
      </w:r>
      <w:r w:rsidRPr="004E49D7">
        <w:rPr>
          <w:rFonts w:asciiTheme="majorHAnsi" w:hAnsiTheme="majorHAnsi" w:cstheme="majorHAnsi"/>
        </w:rPr>
        <w:t xml:space="preserve">. </w:t>
      </w:r>
      <w:r w:rsidRPr="004E49D7">
        <w:rPr>
          <w:rStyle w:val="StyleUnderline"/>
          <w:rFonts w:asciiTheme="majorHAnsi" w:hAnsiTheme="majorHAnsi" w:cstheme="majorHAnsi"/>
        </w:rPr>
        <w:t xml:space="preserve">The "long </w:t>
      </w:r>
      <w:r w:rsidRPr="00DC05FE">
        <w:rPr>
          <w:rStyle w:val="StyleUnderline"/>
          <w:rFonts w:asciiTheme="majorHAnsi" w:hAnsiTheme="majorHAnsi" w:cstheme="majorHAnsi"/>
          <w:highlight w:val="green"/>
        </w:rPr>
        <w:t>peace</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was</w:t>
      </w:r>
      <w:r w:rsidRPr="004E49D7">
        <w:rPr>
          <w:rStyle w:val="StyleUnderline"/>
          <w:rFonts w:asciiTheme="majorHAnsi" w:hAnsiTheme="majorHAnsi" w:cstheme="majorHAnsi"/>
        </w:rPr>
        <w:t xml:space="preserve"> the </w:t>
      </w:r>
      <w:r w:rsidRPr="00DC05FE">
        <w:rPr>
          <w:rStyle w:val="Emphasis"/>
          <w:rFonts w:asciiTheme="majorHAnsi" w:hAnsiTheme="majorHAnsi" w:cstheme="majorHAnsi"/>
          <w:highlight w:val="green"/>
        </w:rPr>
        <w:t>not</w:t>
      </w:r>
      <w:r w:rsidRPr="00DC05FE">
        <w:rPr>
          <w:rStyle w:val="StyleUnderline"/>
          <w:rFonts w:asciiTheme="majorHAnsi" w:hAnsiTheme="majorHAnsi" w:cstheme="majorHAnsi"/>
          <w:highlight w:val="green"/>
        </w:rPr>
        <w:t xml:space="preserve"> the result</w:t>
      </w:r>
      <w:r w:rsidRPr="004E49D7">
        <w:rPr>
          <w:rStyle w:val="StyleUnderline"/>
          <w:rFonts w:asciiTheme="majorHAnsi" w:hAnsiTheme="majorHAnsi" w:cstheme="majorHAnsi"/>
        </w:rPr>
        <w:t xml:space="preserve"> of a liberal order </w:t>
      </w:r>
      <w:r w:rsidRPr="00DC05FE">
        <w:rPr>
          <w:rStyle w:val="Emphasis"/>
          <w:rFonts w:asciiTheme="majorHAnsi" w:hAnsiTheme="majorHAnsi" w:cstheme="majorHAnsi"/>
          <w:highlight w:val="green"/>
        </w:rPr>
        <w:t>but</w:t>
      </w:r>
      <w:r w:rsidRPr="00DC05FE">
        <w:rPr>
          <w:rStyle w:val="StyleUnderline"/>
          <w:rFonts w:asciiTheme="majorHAnsi" w:hAnsiTheme="majorHAnsi" w:cstheme="majorHAnsi"/>
          <w:highlight w:val="green"/>
        </w:rPr>
        <w:t xml:space="preserve"> the </w:t>
      </w:r>
      <w:r w:rsidRPr="00DC05FE">
        <w:rPr>
          <w:rStyle w:val="Emphasis"/>
          <w:rFonts w:asciiTheme="majorHAnsi" w:hAnsiTheme="majorHAnsi" w:cstheme="majorHAnsi"/>
          <w:highlight w:val="green"/>
        </w:rPr>
        <w:t>byproduct</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of the</w:t>
      </w:r>
      <w:r w:rsidRPr="004E49D7">
        <w:rPr>
          <w:rStyle w:val="StyleUnderline"/>
          <w:rFonts w:asciiTheme="majorHAnsi" w:hAnsiTheme="majorHAnsi" w:cstheme="majorHAnsi"/>
        </w:rPr>
        <w:t xml:space="preserve"> dangerous </w:t>
      </w:r>
      <w:r w:rsidRPr="00DC05FE">
        <w:rPr>
          <w:rStyle w:val="Emphasis"/>
          <w:rFonts w:asciiTheme="majorHAnsi" w:hAnsiTheme="majorHAnsi" w:cstheme="majorHAnsi"/>
          <w:highlight w:val="green"/>
        </w:rPr>
        <w:t>b</w:t>
      </w:r>
      <w:r w:rsidRPr="004E49D7">
        <w:rPr>
          <w:rStyle w:val="StyleUnderline"/>
          <w:rFonts w:asciiTheme="majorHAnsi" w:hAnsiTheme="majorHAnsi" w:cstheme="majorHAnsi"/>
        </w:rPr>
        <w:t xml:space="preserve">alance </w:t>
      </w:r>
      <w:r w:rsidRPr="00DC05FE">
        <w:rPr>
          <w:rStyle w:val="Emphasis"/>
          <w:rFonts w:asciiTheme="majorHAnsi" w:hAnsiTheme="majorHAnsi" w:cstheme="majorHAnsi"/>
          <w:highlight w:val="green"/>
        </w:rPr>
        <w:t>o</w:t>
      </w:r>
      <w:r w:rsidRPr="004E49D7">
        <w:rPr>
          <w:rStyle w:val="StyleUnderline"/>
          <w:rFonts w:asciiTheme="majorHAnsi" w:hAnsiTheme="majorHAnsi" w:cstheme="majorHAnsi"/>
        </w:rPr>
        <w:t xml:space="preserve">f </w:t>
      </w:r>
      <w:r w:rsidRPr="00DC05FE">
        <w:rPr>
          <w:rStyle w:val="Emphasis"/>
          <w:rFonts w:asciiTheme="majorHAnsi" w:hAnsiTheme="majorHAnsi" w:cstheme="majorHAnsi"/>
          <w:highlight w:val="green"/>
        </w:rPr>
        <w:t>p</w:t>
      </w:r>
      <w:r w:rsidRPr="004E49D7">
        <w:rPr>
          <w:rStyle w:val="StyleUnderline"/>
          <w:rFonts w:asciiTheme="majorHAnsi" w:hAnsiTheme="majorHAnsi" w:cstheme="majorHAnsi"/>
        </w:rPr>
        <w:t>ower</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between the Soviet Union</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and</w:t>
      </w:r>
      <w:r w:rsidRPr="004E49D7">
        <w:rPr>
          <w:rStyle w:val="StyleUnderline"/>
          <w:rFonts w:asciiTheme="majorHAnsi" w:hAnsiTheme="majorHAnsi" w:cstheme="majorHAnsi"/>
        </w:rPr>
        <w:t xml:space="preserve"> the</w:t>
      </w:r>
      <w:r w:rsidRPr="004E49D7">
        <w:rPr>
          <w:rFonts w:asciiTheme="majorHAnsi" w:hAnsiTheme="majorHAnsi" w:cstheme="majorHAnsi"/>
        </w:rPr>
        <w:t xml:space="preserve"> </w:t>
      </w:r>
      <w:r w:rsidRPr="00DC05FE">
        <w:rPr>
          <w:rStyle w:val="Emphasis"/>
          <w:rFonts w:asciiTheme="majorHAnsi" w:hAnsiTheme="majorHAnsi" w:cstheme="majorHAnsi"/>
          <w:highlight w:val="green"/>
        </w:rPr>
        <w:t>U</w:t>
      </w:r>
      <w:r w:rsidRPr="004E49D7">
        <w:rPr>
          <w:rFonts w:asciiTheme="majorHAnsi" w:hAnsiTheme="majorHAnsi" w:cstheme="majorHAnsi"/>
        </w:rPr>
        <w:t xml:space="preserve">nited </w:t>
      </w:r>
      <w:r w:rsidRPr="00DC05FE">
        <w:rPr>
          <w:rStyle w:val="Emphasis"/>
          <w:rFonts w:asciiTheme="majorHAnsi" w:hAnsiTheme="majorHAnsi" w:cstheme="majorHAnsi"/>
          <w:highlight w:val="green"/>
        </w:rPr>
        <w:t>S</w:t>
      </w:r>
      <w:r w:rsidRPr="004E49D7">
        <w:rPr>
          <w:rFonts w:asciiTheme="majorHAnsi" w:hAnsiTheme="majorHAnsi" w:cstheme="majorHAnsi"/>
        </w:rPr>
        <w:t>tates during the four and a half decades of the Cold War and then of a brief period of U.S. dominance. U</w:t>
      </w:r>
      <w:r w:rsidRPr="004E49D7">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4E49D7">
        <w:rPr>
          <w:rFonts w:asciiTheme="majorHAnsi" w:hAnsiTheme="majorHAnsi" w:cstheme="majorHAnsi"/>
        </w:rPr>
        <w:t xml:space="preserve">. And although </w:t>
      </w:r>
      <w:r w:rsidRPr="00DC05FE">
        <w:rPr>
          <w:rStyle w:val="StyleUnderline"/>
          <w:rFonts w:asciiTheme="majorHAnsi" w:hAnsiTheme="majorHAnsi" w:cstheme="majorHAnsi"/>
          <w:highlight w:val="green"/>
        </w:rPr>
        <w:t>Trump</w:t>
      </w:r>
      <w:r w:rsidRPr="004E49D7">
        <w:rPr>
          <w:rFonts w:asciiTheme="majorHAnsi" w:hAnsiTheme="majorHAnsi" w:cstheme="majorHAnsi"/>
        </w:rPr>
        <w:t xml:space="preserve"> is undermining key elements of the current order, he </w:t>
      </w:r>
      <w:r w:rsidRPr="00DC05FE">
        <w:rPr>
          <w:rStyle w:val="StyleUnderline"/>
          <w:rFonts w:asciiTheme="majorHAnsi" w:hAnsiTheme="majorHAnsi" w:cstheme="majorHAnsi"/>
          <w:highlight w:val="green"/>
        </w:rPr>
        <w:t>is</w:t>
      </w:r>
      <w:r w:rsidRPr="004E49D7">
        <w:rPr>
          <w:rFonts w:asciiTheme="majorHAnsi" w:hAnsiTheme="majorHAnsi" w:cstheme="majorHAnsi"/>
        </w:rPr>
        <w:t xml:space="preserve"> </w:t>
      </w:r>
      <w:r w:rsidRPr="00DC05FE">
        <w:rPr>
          <w:rStyle w:val="Emphasis"/>
          <w:rFonts w:asciiTheme="majorHAnsi" w:hAnsiTheme="majorHAnsi" w:cstheme="majorHAnsi"/>
          <w:highlight w:val="green"/>
        </w:rPr>
        <w:t>far from the biggest threat to global stability</w:t>
      </w:r>
      <w:r w:rsidRPr="004E49D7">
        <w:rPr>
          <w:rFonts w:asciiTheme="majorHAnsi" w:hAnsiTheme="majorHAnsi" w:cstheme="majorHAnsi"/>
        </w:rPr>
        <w:t xml:space="preserve">. These </w:t>
      </w:r>
      <w:r w:rsidRPr="004E49D7">
        <w:rPr>
          <w:rStyle w:val="Emphasis"/>
          <w:rFonts w:asciiTheme="majorHAnsi" w:hAnsiTheme="majorHAnsi" w:cstheme="majorHAnsi"/>
        </w:rPr>
        <w:t>misconceptions</w:t>
      </w:r>
      <w:r w:rsidRPr="004E49D7">
        <w:rPr>
          <w:rStyle w:val="StyleUnderline"/>
          <w:rFonts w:asciiTheme="majorHAnsi" w:hAnsiTheme="majorHAnsi" w:cstheme="majorHAnsi"/>
        </w:rPr>
        <w:t xml:space="preserve"> about the liberal order's causes and consequences lead its advocates to call for the</w:t>
      </w:r>
      <w:r w:rsidRPr="004E49D7">
        <w:rPr>
          <w:rFonts w:asciiTheme="majorHAnsi" w:hAnsiTheme="majorHAnsi" w:cstheme="majorHAnsi"/>
        </w:rPr>
        <w:t xml:space="preserve"> </w:t>
      </w:r>
      <w:r w:rsidRPr="004E49D7">
        <w:rPr>
          <w:rStyle w:val="Emphasis"/>
          <w:rFonts w:asciiTheme="majorHAnsi" w:hAnsiTheme="majorHAnsi" w:cstheme="majorHAnsi"/>
        </w:rPr>
        <w:t>U</w:t>
      </w:r>
      <w:r w:rsidRPr="004E49D7">
        <w:rPr>
          <w:rFonts w:asciiTheme="majorHAnsi" w:hAnsiTheme="majorHAnsi" w:cstheme="majorHAnsi"/>
        </w:rPr>
        <w:t xml:space="preserve">nited </w:t>
      </w:r>
      <w:r w:rsidRPr="004E49D7">
        <w:rPr>
          <w:rStyle w:val="Emphasis"/>
          <w:rFonts w:asciiTheme="majorHAnsi" w:hAnsiTheme="majorHAnsi" w:cstheme="majorHAnsi"/>
        </w:rPr>
        <w:t>S</w:t>
      </w:r>
      <w:r w:rsidRPr="004E49D7">
        <w:rPr>
          <w:rFonts w:asciiTheme="majorHAnsi" w:hAnsiTheme="majorHAnsi" w:cstheme="majorHAnsi"/>
        </w:rPr>
        <w:t xml:space="preserve">tates </w:t>
      </w:r>
      <w:r w:rsidRPr="004E49D7">
        <w:rPr>
          <w:rStyle w:val="StyleUnderline"/>
          <w:rFonts w:asciiTheme="majorHAnsi" w:hAnsiTheme="majorHAnsi" w:cstheme="majorHAnsi"/>
        </w:rPr>
        <w:t xml:space="preserve">to strengthen the order by clinging to pillars from the past and </w:t>
      </w:r>
      <w:r w:rsidRPr="004E49D7">
        <w:rPr>
          <w:rStyle w:val="Emphasis"/>
          <w:rFonts w:asciiTheme="majorHAnsi" w:hAnsiTheme="majorHAnsi" w:cstheme="majorHAnsi"/>
        </w:rPr>
        <w:t>rolling back authoritarianism around the globe</w:t>
      </w:r>
      <w:r w:rsidRPr="004E49D7">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4E49D7">
        <w:rPr>
          <w:rStyle w:val="StyleUnderline"/>
          <w:rFonts w:asciiTheme="majorHAnsi" w:hAnsiTheme="majorHAnsi" w:cstheme="majorHAnsi"/>
        </w:rPr>
        <w:t xml:space="preserve">The </w:t>
      </w:r>
      <w:r w:rsidRPr="00DC05FE">
        <w:rPr>
          <w:rStyle w:val="Emphasis"/>
          <w:rFonts w:asciiTheme="majorHAnsi" w:hAnsiTheme="majorHAnsi" w:cstheme="majorHAnsi"/>
          <w:highlight w:val="green"/>
        </w:rPr>
        <w:t>ambiguity</w:t>
      </w:r>
      <w:r w:rsidRPr="00DC05FE">
        <w:rPr>
          <w:rStyle w:val="StyleUnderline"/>
          <w:rFonts w:asciiTheme="majorHAnsi" w:hAnsiTheme="majorHAnsi" w:cstheme="majorHAnsi"/>
          <w:highlight w:val="green"/>
        </w:rPr>
        <w:t xml:space="preserve"> of</w:t>
      </w:r>
      <w:r w:rsidRPr="004E49D7">
        <w:rPr>
          <w:rStyle w:val="StyleUnderline"/>
          <w:rFonts w:asciiTheme="majorHAnsi" w:hAnsiTheme="majorHAnsi" w:cstheme="majorHAnsi"/>
        </w:rPr>
        <w:t xml:space="preserve"> each of the terms in the phrase "</w:t>
      </w:r>
      <w:r w:rsidRPr="00DC05FE">
        <w:rPr>
          <w:rStyle w:val="StyleUnderline"/>
          <w:rFonts w:asciiTheme="majorHAnsi" w:hAnsiTheme="majorHAnsi" w:cstheme="majorHAnsi"/>
          <w:highlight w:val="green"/>
        </w:rPr>
        <w:t>liberal</w:t>
      </w:r>
      <w:r w:rsidRPr="004E49D7">
        <w:rPr>
          <w:rStyle w:val="StyleUnderline"/>
          <w:rFonts w:asciiTheme="majorHAnsi" w:hAnsiTheme="majorHAnsi" w:cstheme="majorHAnsi"/>
        </w:rPr>
        <w:t xml:space="preserve"> international rules-based </w:t>
      </w:r>
      <w:r w:rsidRPr="00DC05FE">
        <w:rPr>
          <w:rStyle w:val="StyleUnderline"/>
          <w:rFonts w:asciiTheme="majorHAnsi" w:hAnsiTheme="majorHAnsi" w:cstheme="majorHAnsi"/>
          <w:highlight w:val="green"/>
        </w:rPr>
        <w:t>order</w:t>
      </w:r>
      <w:r w:rsidRPr="004E49D7">
        <w:rPr>
          <w:rStyle w:val="StyleUnderline"/>
          <w:rFonts w:asciiTheme="majorHAnsi" w:hAnsiTheme="majorHAnsi" w:cstheme="majorHAnsi"/>
        </w:rPr>
        <w:t xml:space="preserve">" </w:t>
      </w:r>
      <w:r w:rsidRPr="00DC05FE">
        <w:rPr>
          <w:rStyle w:val="StyleUnderline"/>
          <w:rFonts w:asciiTheme="majorHAnsi" w:hAnsiTheme="majorHAnsi" w:cstheme="majorHAnsi"/>
          <w:highlight w:val="green"/>
        </w:rPr>
        <w:t>creates</w:t>
      </w:r>
      <w:r w:rsidRPr="004E49D7">
        <w:rPr>
          <w:rStyle w:val="StyleUnderline"/>
          <w:rFonts w:asciiTheme="majorHAnsi" w:hAnsiTheme="majorHAnsi" w:cstheme="majorHAnsi"/>
        </w:rPr>
        <w:t xml:space="preserve"> a </w:t>
      </w:r>
      <w:r w:rsidRPr="00DC05FE">
        <w:rPr>
          <w:rStyle w:val="Emphasis"/>
          <w:rFonts w:asciiTheme="majorHAnsi" w:hAnsiTheme="majorHAnsi" w:cstheme="majorHAnsi"/>
          <w:highlight w:val="green"/>
        </w:rPr>
        <w:t>slipperiness</w:t>
      </w:r>
      <w:r w:rsidRPr="004E49D7">
        <w:rPr>
          <w:rFonts w:asciiTheme="majorHAnsi" w:hAnsiTheme="majorHAnsi" w:cstheme="majorHAnsi"/>
        </w:rPr>
        <w:t xml:space="preserve"> </w:t>
      </w:r>
      <w:r w:rsidRPr="00DC05FE">
        <w:rPr>
          <w:rStyle w:val="StyleUnderline"/>
          <w:rFonts w:asciiTheme="majorHAnsi" w:hAnsiTheme="majorHAnsi" w:cstheme="majorHAnsi"/>
          <w:highlight w:val="green"/>
        </w:rPr>
        <w:t>that allows the concept to be applied to</w:t>
      </w:r>
      <w:r w:rsidRPr="004E49D7">
        <w:rPr>
          <w:rStyle w:val="StyleUnderline"/>
          <w:rFonts w:asciiTheme="majorHAnsi" w:hAnsiTheme="majorHAnsi" w:cstheme="majorHAnsi"/>
        </w:rPr>
        <w:t xml:space="preserve"> almost </w:t>
      </w:r>
      <w:r w:rsidRPr="00DC05FE">
        <w:rPr>
          <w:rStyle w:val="StyleUnderline"/>
          <w:rFonts w:asciiTheme="majorHAnsi" w:hAnsiTheme="majorHAnsi" w:cstheme="majorHAnsi"/>
          <w:highlight w:val="green"/>
        </w:rPr>
        <w:t>any situation</w:t>
      </w:r>
      <w:r w:rsidRPr="004E49D7">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4E49D7">
        <w:rPr>
          <w:rStyle w:val="StyleUnderline"/>
          <w:rFonts w:asciiTheme="majorHAnsi" w:hAnsiTheme="majorHAnsi" w:cstheme="majorHAnsi"/>
        </w:rPr>
        <w:t xml:space="preserve">the word "liberal" has come </w:t>
      </w:r>
      <w:r w:rsidRPr="004E49D7">
        <w:rPr>
          <w:rStyle w:val="Emphasis"/>
          <w:rFonts w:asciiTheme="majorHAnsi" w:hAnsiTheme="majorHAnsi" w:cstheme="majorHAnsi"/>
        </w:rPr>
        <w:t>unhinged</w:t>
      </w:r>
      <w:r w:rsidRPr="004E49D7">
        <w:rPr>
          <w:rFonts w:asciiTheme="majorHAnsi" w:hAnsiTheme="majorHAnsi" w:cstheme="majorHAnsi"/>
        </w:rPr>
        <w:t>.</w:t>
      </w:r>
    </w:p>
    <w:p w14:paraId="485582EC" w14:textId="77777777" w:rsidR="00FB0141" w:rsidRPr="004E49D7" w:rsidRDefault="00FB0141" w:rsidP="00FB0141">
      <w:pPr>
        <w:pStyle w:val="Heading3"/>
      </w:pPr>
      <w:r>
        <w:t>No Impact---2NC/1AR</w:t>
      </w:r>
    </w:p>
    <w:p w14:paraId="138C85A8" w14:textId="77777777" w:rsidR="00FB0141" w:rsidRDefault="00FB0141" w:rsidP="00FB0141">
      <w:pPr>
        <w:pStyle w:val="Heading4"/>
      </w:pPr>
      <w:r>
        <w:t>No impact to its collapse, countless other factors and incentives both explain and solve better</w:t>
      </w:r>
    </w:p>
    <w:p w14:paraId="10F0436B" w14:textId="77777777" w:rsidR="00FB0141" w:rsidRPr="00454A1C" w:rsidRDefault="00FB0141" w:rsidP="00FB0141">
      <w:r>
        <w:t xml:space="preserve">--AND, it’s a BAD FRAME to use </w:t>
      </w:r>
    </w:p>
    <w:p w14:paraId="6C571AFD" w14:textId="77777777" w:rsidR="00FB0141" w:rsidRPr="00D6113C" w:rsidRDefault="00FB0141" w:rsidP="00FB0141">
      <w:r w:rsidRPr="00D6113C">
        <w:rPr>
          <w:b/>
          <w:bCs/>
          <w:sz w:val="26"/>
          <w:szCs w:val="28"/>
        </w:rPr>
        <w:t xml:space="preserve">Glaser 19 </w:t>
      </w:r>
      <w:r w:rsidRPr="00D6113C">
        <w:t>– professor in the Elliott School of International Affairs and the Department of Political Science at George Washington University</w:t>
      </w:r>
    </w:p>
    <w:p w14:paraId="64B341D0" w14:textId="77777777" w:rsidR="00FB0141" w:rsidRPr="00D6113C" w:rsidRDefault="00FB0141" w:rsidP="00FB0141">
      <w:r w:rsidRPr="00D6113C">
        <w:t>Charles Glaser, “A Flawed Framework: Why the Liberal International Order Concept Is Misguided,” International Security, Vol 43, Spring 2019, https://doi.org/10.1162/ISEC_a_00343</w:t>
      </w:r>
    </w:p>
    <w:p w14:paraId="4BF0A39A" w14:textId="77777777" w:rsidR="00FB0141" w:rsidRPr="00D6113C" w:rsidRDefault="00FB0141" w:rsidP="00FB0141">
      <w:pPr>
        <w:rPr>
          <w:rStyle w:val="StyleUnderline"/>
        </w:rPr>
      </w:pPr>
      <w:r w:rsidRPr="00D6113C">
        <w:rPr>
          <w:sz w:val="16"/>
        </w:rPr>
        <w:t xml:space="preserve">In this article, I show that </w:t>
      </w:r>
      <w:r w:rsidRPr="00DC05FE">
        <w:rPr>
          <w:rStyle w:val="StyleUnderline"/>
          <w:highlight w:val="green"/>
        </w:rPr>
        <w:t xml:space="preserve">the </w:t>
      </w:r>
      <w:r w:rsidRPr="00DC05FE">
        <w:rPr>
          <w:rStyle w:val="Emphasis"/>
          <w:highlight w:val="green"/>
        </w:rPr>
        <w:t>LIO</w:t>
      </w:r>
      <w:r w:rsidRPr="00D6113C">
        <w:rPr>
          <w:rStyle w:val="Emphasis"/>
        </w:rPr>
        <w:t xml:space="preserve"> </w:t>
      </w:r>
      <w:r w:rsidRPr="00DC05FE">
        <w:rPr>
          <w:rStyle w:val="Emphasis"/>
          <w:highlight w:val="green"/>
        </w:rPr>
        <w:t>concept</w:t>
      </w:r>
      <w:r w:rsidRPr="00DC05FE">
        <w:rPr>
          <w:rStyle w:val="StyleUnderline"/>
          <w:highlight w:val="green"/>
        </w:rPr>
        <w:t xml:space="preserve"> suffers from </w:t>
      </w:r>
      <w:r w:rsidRPr="00DC05FE">
        <w:rPr>
          <w:rStyle w:val="Emphasis"/>
          <w:highlight w:val="green"/>
        </w:rPr>
        <w:t>theoretical weaknesses</w:t>
      </w:r>
      <w:r w:rsidRPr="00DC05FE">
        <w:rPr>
          <w:rStyle w:val="StyleUnderline"/>
          <w:highlight w:val="green"/>
        </w:rPr>
        <w:t xml:space="preserve"> that </w:t>
      </w:r>
      <w:r w:rsidRPr="00DC05FE">
        <w:rPr>
          <w:rStyle w:val="Emphasis"/>
          <w:highlight w:val="green"/>
        </w:rPr>
        <w:t xml:space="preserve">render it unable to explain </w:t>
      </w:r>
      <w:r w:rsidRPr="00DC05FE">
        <w:rPr>
          <w:rStyle w:val="StyleUnderline"/>
          <w:highlight w:val="green"/>
        </w:rPr>
        <w:t>much</w:t>
      </w:r>
      <w:r w:rsidRPr="00D6113C">
        <w:rPr>
          <w:rStyle w:val="StyleUnderline"/>
        </w:rPr>
        <w:t xml:space="preserve"> about the </w:t>
      </w:r>
      <w:r w:rsidRPr="00D6113C">
        <w:rPr>
          <w:rStyle w:val="Emphasis"/>
        </w:rPr>
        <w:t>interaction of the United States</w:t>
      </w:r>
      <w:r w:rsidRPr="00D6113C">
        <w:rPr>
          <w:rStyle w:val="StyleUnderline"/>
        </w:rPr>
        <w:t xml:space="preserve"> with its adversaries or its allies.</w:t>
      </w:r>
      <w:r w:rsidRPr="00D6113C">
        <w:rPr>
          <w:sz w:val="16"/>
        </w:rPr>
        <w:t xml:space="preserve"> Worse yet, </w:t>
      </w:r>
      <w:r w:rsidRPr="00DC05FE">
        <w:rPr>
          <w:rStyle w:val="Emphasis"/>
          <w:highlight w:val="green"/>
        </w:rPr>
        <w:t>framing</w:t>
      </w:r>
      <w:r w:rsidRPr="00D6113C">
        <w:rPr>
          <w:rStyle w:val="Emphasis"/>
        </w:rPr>
        <w:t xml:space="preserve"> </w:t>
      </w:r>
      <w:r w:rsidRPr="00DC05FE">
        <w:rPr>
          <w:rStyle w:val="Emphasis"/>
          <w:highlight w:val="green"/>
        </w:rPr>
        <w:t>U.S. policy in</w:t>
      </w:r>
      <w:r w:rsidRPr="00D6113C">
        <w:rPr>
          <w:rStyle w:val="Emphasis"/>
        </w:rPr>
        <w:t xml:space="preserve"> terms of </w:t>
      </w:r>
      <w:r w:rsidRPr="00DC05FE">
        <w:rPr>
          <w:rStyle w:val="Emphasis"/>
          <w:highlight w:val="green"/>
        </w:rPr>
        <w:t>the LIO is</w:t>
      </w:r>
      <w:r w:rsidRPr="00D6113C">
        <w:rPr>
          <w:rStyle w:val="Emphasis"/>
        </w:rPr>
        <w:t xml:space="preserve"> potentially </w:t>
      </w:r>
      <w:r w:rsidRPr="00DC05FE">
        <w:rPr>
          <w:rStyle w:val="Emphasis"/>
          <w:highlight w:val="green"/>
        </w:rPr>
        <w:t>dangerous</w:t>
      </w:r>
      <w:r w:rsidRPr="00D6113C">
        <w:rPr>
          <w:sz w:val="16"/>
        </w:rPr>
        <w:t>;</w:t>
      </w:r>
      <w:r w:rsidRPr="00D6113C">
        <w:rPr>
          <w:rStyle w:val="StyleUnderline"/>
        </w:rPr>
        <w:t xml:space="preserve"> by </w:t>
      </w:r>
      <w:r w:rsidRPr="00DC05FE">
        <w:rPr>
          <w:rStyle w:val="Emphasis"/>
          <w:highlight w:val="green"/>
        </w:rPr>
        <w:t>exaggerating</w:t>
      </w:r>
      <w:r w:rsidRPr="00D6113C">
        <w:rPr>
          <w:rStyle w:val="Emphasis"/>
        </w:rPr>
        <w:t xml:space="preserve"> the </w:t>
      </w:r>
      <w:r w:rsidRPr="00DC05FE">
        <w:rPr>
          <w:rStyle w:val="Emphasis"/>
          <w:highlight w:val="green"/>
        </w:rPr>
        <w:t>threat posed by small changes</w:t>
      </w:r>
      <w:r w:rsidRPr="00D6113C">
        <w:rPr>
          <w:rStyle w:val="StyleUnderline"/>
        </w:rPr>
        <w:t xml:space="preserve"> to the political status quo and </w:t>
      </w:r>
      <w:r w:rsidRPr="00D6113C">
        <w:rPr>
          <w:rStyle w:val="Emphasis"/>
        </w:rPr>
        <w:t xml:space="preserve">implicitly rejecting adaptation </w:t>
      </w:r>
      <w:r w:rsidRPr="00D6113C">
        <w:rPr>
          <w:rStyle w:val="StyleUnderline"/>
        </w:rPr>
        <w:t xml:space="preserve">to the new balance of power in East Asia, the LIO lens could encourage the United States to </w:t>
      </w:r>
      <w:r w:rsidRPr="00DC05FE">
        <w:rPr>
          <w:rStyle w:val="StyleUnderline"/>
          <w:highlight w:val="green"/>
        </w:rPr>
        <w:t xml:space="preserve">adopt </w:t>
      </w:r>
      <w:r w:rsidRPr="00DC05FE">
        <w:rPr>
          <w:rStyle w:val="Emphasis"/>
          <w:highlight w:val="green"/>
        </w:rPr>
        <w:t>overly competitive policies</w:t>
      </w:r>
      <w:r w:rsidRPr="00D6113C">
        <w:rPr>
          <w:rStyle w:val="StyleUnderline"/>
        </w:rPr>
        <w:t>.</w:t>
      </w:r>
    </w:p>
    <w:p w14:paraId="69C11905" w14:textId="77777777" w:rsidR="00FB0141" w:rsidRPr="00D6113C" w:rsidRDefault="00FB0141" w:rsidP="00FB0141">
      <w:pPr>
        <w:rPr>
          <w:sz w:val="16"/>
        </w:rPr>
      </w:pPr>
      <w:r w:rsidRPr="00D6113C">
        <w:rPr>
          <w:rStyle w:val="StyleUnderline"/>
        </w:rPr>
        <w:t>The LIO concept suffers from two main problems</w:t>
      </w:r>
      <w:r w:rsidRPr="00D6113C">
        <w:rPr>
          <w:sz w:val="16"/>
        </w:rPr>
        <w:t xml:space="preserve">. First, and most basic, </w:t>
      </w:r>
      <w:r w:rsidRPr="00D6113C">
        <w:rPr>
          <w:rStyle w:val="StyleUnderline"/>
        </w:rPr>
        <w:t xml:space="preserve">the </w:t>
      </w:r>
      <w:r w:rsidRPr="00DC05FE">
        <w:rPr>
          <w:rStyle w:val="StyleUnderline"/>
          <w:highlight w:val="green"/>
        </w:rPr>
        <w:t xml:space="preserve">LIO concept is </w:t>
      </w:r>
      <w:r w:rsidRPr="00DC05FE">
        <w:rPr>
          <w:rStyle w:val="Emphasis"/>
          <w:highlight w:val="green"/>
        </w:rPr>
        <w:t>inward looking</w:t>
      </w:r>
      <w:r w:rsidRPr="00D6113C">
        <w:rPr>
          <w:sz w:val="16"/>
        </w:rPr>
        <w:t xml:space="preserve">; </w:t>
      </w:r>
      <w:r w:rsidRPr="00D6113C">
        <w:rPr>
          <w:rStyle w:val="StyleUnderline"/>
        </w:rPr>
        <w:t xml:space="preserve">it </w:t>
      </w:r>
      <w:r w:rsidRPr="00DC05FE">
        <w:rPr>
          <w:rStyle w:val="StyleUnderline"/>
          <w:highlight w:val="green"/>
        </w:rPr>
        <w:t>focuses on interactions</w:t>
      </w:r>
      <w:r w:rsidRPr="00D6113C">
        <w:rPr>
          <w:rStyle w:val="StyleUnderline"/>
        </w:rPr>
        <w:t xml:space="preserve"> between states </w:t>
      </w:r>
      <w:r w:rsidRPr="00DC05FE">
        <w:rPr>
          <w:rStyle w:val="StyleUnderline"/>
          <w:highlight w:val="green"/>
        </w:rPr>
        <w:t>that are members</w:t>
      </w:r>
      <w:r w:rsidRPr="00D6113C">
        <w:rPr>
          <w:rStyle w:val="StyleUnderline"/>
        </w:rPr>
        <w:t xml:space="preserve"> of the liberal international order, </w:t>
      </w:r>
      <w:r w:rsidRPr="00DC05FE">
        <w:rPr>
          <w:rStyle w:val="StyleUnderline"/>
          <w:highlight w:val="green"/>
        </w:rPr>
        <w:t>not</w:t>
      </w:r>
      <w:r w:rsidRPr="00D6113C">
        <w:rPr>
          <w:rStyle w:val="StyleUnderline"/>
        </w:rPr>
        <w:t xml:space="preserve"> on interactions </w:t>
      </w:r>
      <w:r w:rsidRPr="00DC05FE">
        <w:rPr>
          <w:rStyle w:val="StyleUnderline"/>
          <w:highlight w:val="green"/>
        </w:rPr>
        <w:t>between states that belong</w:t>
      </w:r>
      <w:r w:rsidRPr="00D6113C">
        <w:rPr>
          <w:rStyle w:val="StyleUnderline"/>
        </w:rPr>
        <w:t xml:space="preserve"> to the LIO </w:t>
      </w:r>
      <w:r w:rsidRPr="00DC05FE">
        <w:rPr>
          <w:rStyle w:val="StyleUnderline"/>
          <w:highlight w:val="green"/>
        </w:rPr>
        <w:t>and those that do not.</w:t>
      </w:r>
      <w:r w:rsidRPr="00DC05FE">
        <w:rPr>
          <w:sz w:val="16"/>
          <w:highlight w:val="green"/>
        </w:rPr>
        <w:t xml:space="preserve"> </w:t>
      </w:r>
      <w:r w:rsidRPr="00DC05FE">
        <w:rPr>
          <w:rStyle w:val="StyleUnderline"/>
          <w:highlight w:val="green"/>
        </w:rPr>
        <w:t xml:space="preserve">This is a </w:t>
      </w:r>
      <w:r w:rsidRPr="00DC05FE">
        <w:rPr>
          <w:rStyle w:val="Emphasis"/>
          <w:highlight w:val="green"/>
        </w:rPr>
        <w:t>serious limitation</w:t>
      </w:r>
      <w:r w:rsidRPr="00D6113C">
        <w:rPr>
          <w:rStyle w:val="StyleUnderline"/>
        </w:rPr>
        <w:t>, because the LIO is a partial order</w:t>
      </w:r>
      <w:r w:rsidRPr="00D6113C">
        <w:rPr>
          <w:sz w:val="16"/>
        </w:rPr>
        <w:t xml:space="preserve">; it does not (and did not) include key major powers. During the Cold War, for example, the LIO did not include the Soviet Union; today, neither China nor Russia is fully included. Consequently, </w:t>
      </w:r>
      <w:r w:rsidRPr="00DC05FE">
        <w:rPr>
          <w:rStyle w:val="StyleUnderline"/>
          <w:highlight w:val="green"/>
        </w:rPr>
        <w:t>the LIO concept</w:t>
      </w:r>
      <w:r w:rsidRPr="00D6113C">
        <w:rPr>
          <w:rStyle w:val="StyleUnderline"/>
        </w:rPr>
        <w:t xml:space="preserve"> can </w:t>
      </w:r>
      <w:r w:rsidRPr="00DC05FE">
        <w:rPr>
          <w:rStyle w:val="Emphasis"/>
          <w:highlight w:val="green"/>
        </w:rPr>
        <w:t>shed little light on the most important issues</w:t>
      </w:r>
      <w:r w:rsidRPr="00DC05FE">
        <w:rPr>
          <w:rStyle w:val="StyleUnderline"/>
          <w:highlight w:val="green"/>
        </w:rPr>
        <w:t xml:space="preserve"> in international politics—specifically</w:t>
      </w:r>
      <w:r w:rsidRPr="00D6113C">
        <w:rPr>
          <w:rStyle w:val="StyleUnderline"/>
        </w:rPr>
        <w:t xml:space="preserve">, the prospects for </w:t>
      </w:r>
      <w:r w:rsidRPr="00DC05FE">
        <w:rPr>
          <w:rStyle w:val="StyleUnderline"/>
          <w:highlight w:val="green"/>
        </w:rPr>
        <w:t>peace and</w:t>
      </w:r>
      <w:r w:rsidRPr="00D6113C">
        <w:rPr>
          <w:rStyle w:val="StyleUnderline"/>
        </w:rPr>
        <w:t xml:space="preserve"> </w:t>
      </w:r>
      <w:r w:rsidRPr="00DC05FE">
        <w:rPr>
          <w:rStyle w:val="StyleUnderline"/>
          <w:highlight w:val="green"/>
        </w:rPr>
        <w:t>coop</w:t>
      </w:r>
      <w:r w:rsidRPr="00454A1C">
        <w:rPr>
          <w:rStyle w:val="StyleUnderline"/>
        </w:rPr>
        <w:t>e</w:t>
      </w:r>
      <w:r w:rsidRPr="00D6113C">
        <w:rPr>
          <w:rStyle w:val="StyleUnderline"/>
        </w:rPr>
        <w:t xml:space="preserve">ration </w:t>
      </w:r>
      <w:r w:rsidRPr="00DC05FE">
        <w:rPr>
          <w:rStyle w:val="StyleUnderline"/>
          <w:highlight w:val="green"/>
        </w:rPr>
        <w:t>between</w:t>
      </w:r>
      <w:r w:rsidRPr="00D6113C">
        <w:rPr>
          <w:rStyle w:val="StyleUnderline"/>
        </w:rPr>
        <w:t xml:space="preserve"> the United States and its </w:t>
      </w:r>
      <w:r w:rsidRPr="00DC05FE">
        <w:rPr>
          <w:rStyle w:val="StyleUnderline"/>
          <w:highlight w:val="green"/>
        </w:rPr>
        <w:t>allies,</w:t>
      </w:r>
      <w:r w:rsidRPr="00D6113C">
        <w:rPr>
          <w:sz w:val="16"/>
        </w:rPr>
        <w:t xml:space="preserve"> on the one hand, </w:t>
      </w:r>
      <w:r w:rsidRPr="00DC05FE">
        <w:rPr>
          <w:rStyle w:val="StyleUnderline"/>
          <w:highlight w:val="green"/>
        </w:rPr>
        <w:t>and</w:t>
      </w:r>
      <w:r w:rsidRPr="00D6113C">
        <w:rPr>
          <w:rStyle w:val="StyleUnderline"/>
        </w:rPr>
        <w:t xml:space="preserve"> its </w:t>
      </w:r>
      <w:r w:rsidRPr="00DC05FE">
        <w:rPr>
          <w:rStyle w:val="StyleUnderline"/>
          <w:highlight w:val="green"/>
        </w:rPr>
        <w:t>adversaries</w:t>
      </w:r>
      <w:r w:rsidRPr="00D6113C">
        <w:rPr>
          <w:sz w:val="16"/>
        </w:rPr>
        <w:t xml:space="preserve"> and competitors, on the other.</w:t>
      </w:r>
    </w:p>
    <w:p w14:paraId="2FE9B8FF" w14:textId="77777777" w:rsidR="00FB0141" w:rsidRPr="00D6113C" w:rsidRDefault="00FB0141" w:rsidP="00FB0141">
      <w:pPr>
        <w:rPr>
          <w:rStyle w:val="StyleUnderline"/>
        </w:rPr>
      </w:pPr>
      <w:r w:rsidRPr="00D6113C">
        <w:rPr>
          <w:sz w:val="16"/>
        </w:rPr>
        <w:t xml:space="preserve">Second, </w:t>
      </w:r>
      <w:r w:rsidRPr="00DC05FE">
        <w:rPr>
          <w:rStyle w:val="StyleUnderline"/>
          <w:highlight w:val="green"/>
        </w:rPr>
        <w:t>key strands</w:t>
      </w:r>
      <w:r w:rsidRPr="00D6113C">
        <w:rPr>
          <w:rStyle w:val="StyleUnderline"/>
        </w:rPr>
        <w:t xml:space="preserve"> of the LIO concept </w:t>
      </w:r>
      <w:r w:rsidRPr="00DC05FE">
        <w:rPr>
          <w:rStyle w:val="StyleUnderline"/>
          <w:highlight w:val="green"/>
        </w:rPr>
        <w:t>suffer</w:t>
      </w:r>
      <w:r w:rsidRPr="00D6113C">
        <w:rPr>
          <w:rStyle w:val="StyleUnderline"/>
        </w:rPr>
        <w:t xml:space="preserve"> </w:t>
      </w:r>
      <w:r w:rsidRPr="00DC05FE">
        <w:rPr>
          <w:rStyle w:val="StyleUnderline"/>
          <w:highlight w:val="green"/>
        </w:rPr>
        <w:t>serious theoretical weaknesses</w:t>
      </w:r>
      <w:r w:rsidRPr="00D6113C">
        <w:rPr>
          <w:sz w:val="16"/>
        </w:rPr>
        <w:t>.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w:t>
      </w:r>
      <w:r w:rsidRPr="00DC05FE">
        <w:rPr>
          <w:sz w:val="16"/>
          <w:highlight w:val="green"/>
        </w:rPr>
        <w:t xml:space="preserve">. </w:t>
      </w:r>
      <w:r w:rsidRPr="00DC05FE">
        <w:rPr>
          <w:rStyle w:val="StyleUnderline"/>
          <w:highlight w:val="green"/>
        </w:rPr>
        <w:t>A powerful state</w:t>
      </w:r>
      <w:r w:rsidRPr="00DC05FE">
        <w:rPr>
          <w:sz w:val="16"/>
          <w:highlight w:val="green"/>
        </w:rPr>
        <w:t>,</w:t>
      </w:r>
      <w:r w:rsidRPr="00D6113C">
        <w:rPr>
          <w:sz w:val="16"/>
        </w:rPr>
        <w:t xml:space="preserve"> however, </w:t>
      </w:r>
      <w:r w:rsidRPr="00DC05FE">
        <w:rPr>
          <w:rStyle w:val="Emphasis"/>
          <w:highlight w:val="green"/>
        </w:rPr>
        <w:t>cannot</w:t>
      </w:r>
      <w:r w:rsidRPr="00454A1C">
        <w:rPr>
          <w:rStyle w:val="Emphasis"/>
        </w:rPr>
        <w:t xml:space="preserve"> effectively </w:t>
      </w:r>
      <w:r w:rsidRPr="00DC05FE">
        <w:rPr>
          <w:rStyle w:val="Emphasis"/>
          <w:highlight w:val="green"/>
        </w:rPr>
        <w:t>constrain its ability to use its power</w:t>
      </w:r>
      <w:r w:rsidRPr="00D6113C">
        <w:rPr>
          <w:rStyle w:val="StyleUnderline"/>
        </w:rPr>
        <w:t xml:space="preserve">/military force </w:t>
      </w:r>
      <w:r w:rsidRPr="00DC05FE">
        <w:rPr>
          <w:rStyle w:val="StyleUnderline"/>
          <w:highlight w:val="green"/>
        </w:rPr>
        <w:t>when the stakes are sufficiently high</w:t>
      </w:r>
      <w:r w:rsidRPr="00D6113C">
        <w:rPr>
          <w:sz w:val="16"/>
        </w:rPr>
        <w:t xml:space="preserve">. Another strand of the LIO concept holds that hierarchy built on legitimate authority, granted by subordinate (i.e., weaker) states to the dominant (i.e., stronger) state, is essential to explaining cooperation under anarchy. According to this argument, hierarchy plays a central role in explaining cooperation among NATO’s member states. I show, however, </w:t>
      </w:r>
      <w:r w:rsidRPr="00D6113C">
        <w:rPr>
          <w:rStyle w:val="StyleUnderline"/>
        </w:rPr>
        <w:t xml:space="preserve">that this has not been the case and that </w:t>
      </w:r>
      <w:r w:rsidRPr="00DC05FE">
        <w:rPr>
          <w:rStyle w:val="StyleUnderline"/>
          <w:highlight w:val="green"/>
        </w:rPr>
        <w:t>established theories of alliance cooperation explain</w:t>
      </w:r>
      <w:r w:rsidRPr="00D6113C">
        <w:rPr>
          <w:rStyle w:val="StyleUnderline"/>
        </w:rPr>
        <w:t xml:space="preserve"> cooperation within </w:t>
      </w:r>
      <w:r w:rsidRPr="00DC05FE">
        <w:rPr>
          <w:rStyle w:val="StyleUnderline"/>
          <w:highlight w:val="green"/>
        </w:rPr>
        <w:t>NATO</w:t>
      </w:r>
      <w:r w:rsidRPr="00D6113C">
        <w:rPr>
          <w:rStyle w:val="StyleUnderline"/>
        </w:rPr>
        <w:t xml:space="preserve"> quite </w:t>
      </w:r>
      <w:r w:rsidRPr="00DC05FE">
        <w:rPr>
          <w:rStyle w:val="StyleUnderline"/>
          <w:highlight w:val="green"/>
        </w:rPr>
        <w:t>well</w:t>
      </w:r>
      <w:r w:rsidRPr="00D6113C">
        <w:rPr>
          <w:sz w:val="16"/>
        </w:rPr>
        <w:t xml:space="preserve">. Given these theoretical weaknesses, </w:t>
      </w:r>
      <w:r w:rsidRPr="00D6113C">
        <w:rPr>
          <w:rStyle w:val="StyleUnderline"/>
        </w:rPr>
        <w:t xml:space="preserve">the </w:t>
      </w:r>
      <w:r w:rsidRPr="00DC05FE">
        <w:rPr>
          <w:rStyle w:val="StyleUnderline"/>
          <w:highlight w:val="green"/>
        </w:rPr>
        <w:t>LIO concept</w:t>
      </w:r>
      <w:r w:rsidRPr="00DC05FE">
        <w:rPr>
          <w:rStyle w:val="Emphasis"/>
          <w:highlight w:val="green"/>
        </w:rPr>
        <w:t xml:space="preserve"> cannot support claims</w:t>
      </w:r>
      <w:r w:rsidRPr="00D6113C">
        <w:rPr>
          <w:rStyle w:val="Emphasis"/>
        </w:rPr>
        <w:t xml:space="preserve"> that the LIO’s </w:t>
      </w:r>
      <w:r w:rsidRPr="00DC05FE">
        <w:rPr>
          <w:rStyle w:val="Emphasis"/>
          <w:highlight w:val="green"/>
        </w:rPr>
        <w:t>institutions have been more effective</w:t>
      </w:r>
      <w:r w:rsidRPr="00DC05FE">
        <w:rPr>
          <w:rStyle w:val="StyleUnderline"/>
          <w:highlight w:val="green"/>
        </w:rPr>
        <w:t xml:space="preserve"> or</w:t>
      </w:r>
      <w:r w:rsidRPr="00D6113C">
        <w:rPr>
          <w:rStyle w:val="StyleUnderline"/>
        </w:rPr>
        <w:t xml:space="preserve"> </w:t>
      </w:r>
      <w:r w:rsidRPr="00DC05FE">
        <w:rPr>
          <w:rStyle w:val="StyleUnderline"/>
          <w:highlight w:val="green"/>
        </w:rPr>
        <w:t>better able to weather shocks from the</w:t>
      </w:r>
      <w:r w:rsidRPr="00D6113C">
        <w:rPr>
          <w:rStyle w:val="StyleUnderline"/>
        </w:rPr>
        <w:t xml:space="preserve"> international </w:t>
      </w:r>
      <w:r w:rsidRPr="00DC05FE">
        <w:rPr>
          <w:rStyle w:val="StyleUnderline"/>
          <w:highlight w:val="green"/>
        </w:rPr>
        <w:t>system</w:t>
      </w:r>
      <w:r w:rsidRPr="00D6113C">
        <w:rPr>
          <w:rStyle w:val="StyleUnderline"/>
        </w:rPr>
        <w:t xml:space="preserve"> than they would have been otherwise.</w:t>
      </w:r>
    </w:p>
    <w:p w14:paraId="346AE2DB" w14:textId="77777777" w:rsidR="00FB0141" w:rsidRPr="00D6113C" w:rsidRDefault="00FB0141" w:rsidP="00FB0141">
      <w:pPr>
        <w:rPr>
          <w:sz w:val="16"/>
        </w:rPr>
      </w:pPr>
      <w:r w:rsidRPr="00D6113C">
        <w:rPr>
          <w:sz w:val="16"/>
        </w:rPr>
        <w:t xml:space="preserve">I argue that </w:t>
      </w:r>
      <w:r w:rsidRPr="00DC05FE">
        <w:rPr>
          <w:rStyle w:val="Emphasis"/>
          <w:highlight w:val="green"/>
        </w:rPr>
        <w:t>other well-established theories</w:t>
      </w:r>
      <w:r w:rsidRPr="00D6113C">
        <w:rPr>
          <w:sz w:val="16"/>
        </w:rPr>
        <w:t>—</w:t>
      </w:r>
      <w:r w:rsidRPr="00454A1C">
        <w:rPr>
          <w:rStyle w:val="StyleUnderline"/>
        </w:rPr>
        <w:t xml:space="preserve">in particular, defensive realism/rationalist structural theories, which are </w:t>
      </w:r>
      <w:r w:rsidRPr="00DC05FE">
        <w:rPr>
          <w:rStyle w:val="StyleUnderline"/>
          <w:highlight w:val="green"/>
        </w:rPr>
        <w:t>based on</w:t>
      </w:r>
      <w:r w:rsidRPr="00D6113C">
        <w:rPr>
          <w:rStyle w:val="StyleUnderline"/>
        </w:rPr>
        <w:t xml:space="preserve"> a combination of </w:t>
      </w:r>
      <w:r w:rsidRPr="00DC05FE">
        <w:rPr>
          <w:rStyle w:val="Emphasis"/>
          <w:highlight w:val="green"/>
        </w:rPr>
        <w:t>power, interest, and information</w:t>
      </w:r>
      <w:r w:rsidRPr="00D6113C">
        <w:rPr>
          <w:rStyle w:val="StyleUnderline"/>
        </w:rPr>
        <w:t xml:space="preserve">-based arguments—are able to </w:t>
      </w:r>
      <w:r w:rsidRPr="00DC05FE">
        <w:rPr>
          <w:rStyle w:val="Emphasis"/>
          <w:highlight w:val="green"/>
        </w:rPr>
        <w:t>explain the major historical events</w:t>
      </w:r>
      <w:r w:rsidRPr="00D6113C">
        <w:rPr>
          <w:rStyle w:val="StyleUnderline"/>
        </w:rPr>
        <w:t xml:space="preserve"> </w:t>
      </w:r>
      <w:r w:rsidRPr="00DC05FE">
        <w:rPr>
          <w:rStyle w:val="Emphasis"/>
          <w:highlight w:val="green"/>
        </w:rPr>
        <w:t>that</w:t>
      </w:r>
      <w:r w:rsidRPr="00454A1C">
        <w:rPr>
          <w:rStyle w:val="Emphasis"/>
        </w:rPr>
        <w:t xml:space="preserve"> scholars and </w:t>
      </w:r>
      <w:r w:rsidRPr="00DC05FE">
        <w:rPr>
          <w:rStyle w:val="Emphasis"/>
          <w:highlight w:val="green"/>
        </w:rPr>
        <w:t>commentators</w:t>
      </w:r>
      <w:r w:rsidRPr="00454A1C">
        <w:rPr>
          <w:rStyle w:val="Emphasis"/>
        </w:rPr>
        <w:t xml:space="preserve"> have </w:t>
      </w:r>
      <w:r w:rsidRPr="00DC05FE">
        <w:rPr>
          <w:rStyle w:val="Emphasis"/>
          <w:highlight w:val="green"/>
        </w:rPr>
        <w:t>credit</w:t>
      </w:r>
      <w:r w:rsidRPr="00454A1C">
        <w:rPr>
          <w:rStyle w:val="Emphasis"/>
        </w:rPr>
        <w:t xml:space="preserve">ed </w:t>
      </w:r>
      <w:r w:rsidRPr="00DC05FE">
        <w:rPr>
          <w:rStyle w:val="Emphasis"/>
          <w:highlight w:val="green"/>
        </w:rPr>
        <w:t>to the LIO</w:t>
      </w:r>
      <w:r w:rsidRPr="00D6113C">
        <w:rPr>
          <w:sz w:val="16"/>
        </w:rPr>
        <w:t xml:space="preserve">. Thus, </w:t>
      </w:r>
      <w:r w:rsidRPr="00D6113C">
        <w:rPr>
          <w:rStyle w:val="StyleUnderline"/>
        </w:rPr>
        <w:t xml:space="preserve">the </w:t>
      </w:r>
      <w:r w:rsidRPr="00DC05FE">
        <w:rPr>
          <w:rStyle w:val="StyleUnderline"/>
          <w:highlight w:val="green"/>
        </w:rPr>
        <w:t xml:space="preserve">LIO concept’s </w:t>
      </w:r>
      <w:r w:rsidRPr="00DC05FE">
        <w:rPr>
          <w:rStyle w:val="Emphasis"/>
          <w:highlight w:val="green"/>
        </w:rPr>
        <w:t>inward focus</w:t>
      </w:r>
      <w:r w:rsidRPr="00DC05FE">
        <w:rPr>
          <w:rStyle w:val="StyleUnderline"/>
          <w:highlight w:val="green"/>
        </w:rPr>
        <w:t xml:space="preserve"> and </w:t>
      </w:r>
      <w:r w:rsidRPr="00DC05FE">
        <w:rPr>
          <w:rStyle w:val="Emphasis"/>
          <w:highlight w:val="green"/>
        </w:rPr>
        <w:t>theoretical weakness</w:t>
      </w:r>
      <w:r w:rsidRPr="00454A1C">
        <w:rPr>
          <w:rStyle w:val="StyleUnderline"/>
        </w:rPr>
        <w:t xml:space="preserve"> do not </w:t>
      </w:r>
      <w:r w:rsidRPr="00DC05FE">
        <w:rPr>
          <w:rStyle w:val="StyleUnderline"/>
          <w:highlight w:val="green"/>
        </w:rPr>
        <w:t>leave scholars with</w:t>
      </w:r>
      <w:r w:rsidRPr="00D6113C">
        <w:rPr>
          <w:rStyle w:val="StyleUnderline"/>
        </w:rPr>
        <w:t xml:space="preserve"> a </w:t>
      </w:r>
      <w:r w:rsidRPr="00D6113C">
        <w:rPr>
          <w:rStyle w:val="Emphasis"/>
        </w:rPr>
        <w:t xml:space="preserve">significant </w:t>
      </w:r>
      <w:r w:rsidRPr="00DC05FE">
        <w:rPr>
          <w:rStyle w:val="Emphasis"/>
          <w:highlight w:val="green"/>
        </w:rPr>
        <w:t>explanatory gap</w:t>
      </w:r>
      <w:r w:rsidRPr="00DC05FE">
        <w:rPr>
          <w:sz w:val="16"/>
          <w:highlight w:val="green"/>
        </w:rPr>
        <w:t>.</w:t>
      </w:r>
      <w:r w:rsidRPr="00D6113C">
        <w:rPr>
          <w:sz w:val="16"/>
        </w:rPr>
        <w:t xml:space="preserve">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038DCBB2" w14:textId="77777777" w:rsidR="00FB0141" w:rsidRPr="00D6113C" w:rsidRDefault="00FB0141" w:rsidP="00FB0141">
      <w:pPr>
        <w:rPr>
          <w:rStyle w:val="StyleUnderline"/>
        </w:rPr>
      </w:pPr>
      <w:r w:rsidRPr="00D6113C">
        <w:rPr>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D6113C">
        <w:rPr>
          <w:rStyle w:val="StyleUnderline"/>
        </w:rPr>
        <w:t>the mechanisms that drive these interactions are not included in the LIO concept and therefore lie largely outside the LIO lens.</w:t>
      </w:r>
    </w:p>
    <w:p w14:paraId="71CC20DC" w14:textId="77777777" w:rsidR="00FB0141" w:rsidRPr="00D6113C" w:rsidRDefault="00FB0141" w:rsidP="00FB0141">
      <w:pPr>
        <w:rPr>
          <w:rStyle w:val="StyleUnderline"/>
        </w:rPr>
      </w:pPr>
      <w:r w:rsidRPr="00D6113C">
        <w:rPr>
          <w:sz w:val="16"/>
        </w:rPr>
        <w:t xml:space="preserve">In light of all of these shortcomings, I conclude that </w:t>
      </w:r>
      <w:r w:rsidRPr="00D6113C">
        <w:rPr>
          <w:rStyle w:val="StyleUnderline"/>
        </w:rPr>
        <w:t xml:space="preserve">scholars, policy analysts, and practitioners should </w:t>
      </w:r>
      <w:r w:rsidRPr="00DC05FE">
        <w:rPr>
          <w:rStyle w:val="Emphasis"/>
          <w:highlight w:val="green"/>
        </w:rPr>
        <w:t>stop framing</w:t>
      </w:r>
      <w:r w:rsidRPr="00D6113C">
        <w:rPr>
          <w:rStyle w:val="Emphasis"/>
        </w:rPr>
        <w:t xml:space="preserve"> their </w:t>
      </w:r>
      <w:r w:rsidRPr="00DC05FE">
        <w:rPr>
          <w:rStyle w:val="Emphasis"/>
          <w:highlight w:val="green"/>
        </w:rPr>
        <w:t>analyses</w:t>
      </w:r>
      <w:r w:rsidRPr="00D6113C">
        <w:rPr>
          <w:rStyle w:val="Emphasis"/>
        </w:rPr>
        <w:t xml:space="preserve"> of U.S. international policy </w:t>
      </w:r>
      <w:r w:rsidRPr="00DC05FE">
        <w:rPr>
          <w:rStyle w:val="Emphasis"/>
          <w:highlight w:val="green"/>
        </w:rPr>
        <w:t>in terms of the LIO</w:t>
      </w:r>
      <w:r w:rsidRPr="00D6113C">
        <w:rPr>
          <w:rStyle w:val="StyleUnderline"/>
        </w:rPr>
        <w:t>.</w:t>
      </w:r>
      <w:r w:rsidRPr="00D6113C">
        <w:rPr>
          <w:sz w:val="16"/>
        </w:rPr>
        <w:t xml:space="preserve"> In addition to </w:t>
      </w:r>
      <w:r w:rsidRPr="00DC05FE">
        <w:rPr>
          <w:rStyle w:val="Emphasis"/>
          <w:highlight w:val="green"/>
        </w:rPr>
        <w:t>lacking analytic value</w:t>
      </w:r>
      <w:r w:rsidRPr="00D6113C">
        <w:rPr>
          <w:sz w:val="16"/>
        </w:rPr>
        <w:t xml:space="preserve">, </w:t>
      </w:r>
      <w:r w:rsidRPr="00DC05FE">
        <w:rPr>
          <w:rStyle w:val="StyleUnderline"/>
          <w:highlight w:val="green"/>
        </w:rPr>
        <w:t>framing discussions</w:t>
      </w:r>
      <w:r w:rsidRPr="00D6113C">
        <w:rPr>
          <w:rStyle w:val="StyleUnderline"/>
        </w:rPr>
        <w:t xml:space="preserve"> of U.S. international policy </w:t>
      </w:r>
      <w:r w:rsidRPr="00DC05FE">
        <w:rPr>
          <w:rStyle w:val="StyleUnderline"/>
          <w:highlight w:val="green"/>
        </w:rPr>
        <w:t>in terms of the LIO</w:t>
      </w:r>
      <w:r w:rsidRPr="00D6113C">
        <w:rPr>
          <w:rStyle w:val="StyleUnderline"/>
        </w:rPr>
        <w:t xml:space="preserve"> tends to </w:t>
      </w:r>
      <w:r w:rsidRPr="00DC05FE">
        <w:rPr>
          <w:rStyle w:val="StyleUnderline"/>
          <w:highlight w:val="green"/>
        </w:rPr>
        <w:t xml:space="preserve">build in a </w:t>
      </w:r>
      <w:r w:rsidRPr="00DC05FE">
        <w:rPr>
          <w:rStyle w:val="Emphasis"/>
          <w:highlight w:val="green"/>
        </w:rPr>
        <w:t>s</w:t>
      </w:r>
      <w:r w:rsidRPr="00D6113C">
        <w:rPr>
          <w:rStyle w:val="Emphasis"/>
        </w:rPr>
        <w:t xml:space="preserve">tatus </w:t>
      </w:r>
      <w:r w:rsidRPr="00DC05FE">
        <w:rPr>
          <w:rStyle w:val="Emphasis"/>
          <w:highlight w:val="green"/>
        </w:rPr>
        <w:t>quo bias</w:t>
      </w:r>
      <w:r w:rsidRPr="00D6113C">
        <w:rPr>
          <w:sz w:val="16"/>
        </w:rPr>
        <w:t xml:space="preserve">: </w:t>
      </w:r>
      <w:r w:rsidRPr="00D6113C">
        <w:rPr>
          <w:rStyle w:val="StyleUnderline"/>
        </w:rPr>
        <w:t>the vast majority of such discussions start from the premise that preserving the LIO deserves top priority</w:t>
      </w:r>
      <w:r w:rsidRPr="00D6113C">
        <w:rPr>
          <w:sz w:val="16"/>
        </w:rPr>
        <w:t xml:space="preserve">. </w:t>
      </w:r>
      <w:r w:rsidRPr="00DC05FE">
        <w:rPr>
          <w:rStyle w:val="StyleUnderline"/>
          <w:highlight w:val="green"/>
        </w:rPr>
        <w:t>With China’s rise</w:t>
      </w:r>
      <w:r w:rsidRPr="00D6113C">
        <w:rPr>
          <w:sz w:val="16"/>
        </w:rPr>
        <w:t xml:space="preserve"> generating a dramatic shift in the global balance of power, however, </w:t>
      </w:r>
      <w:r w:rsidRPr="00D6113C">
        <w:rPr>
          <w:rStyle w:val="StyleUnderline"/>
        </w:rPr>
        <w:t xml:space="preserve">the United States needs to </w:t>
      </w:r>
      <w:r w:rsidRPr="00DC05FE">
        <w:rPr>
          <w:rStyle w:val="StyleUnderline"/>
          <w:highlight w:val="green"/>
        </w:rPr>
        <w:t>engage in a</w:t>
      </w:r>
      <w:r w:rsidRPr="00D6113C">
        <w:rPr>
          <w:rStyle w:val="StyleUnderline"/>
        </w:rPr>
        <w:t xml:space="preserve"> more </w:t>
      </w:r>
      <w:r w:rsidRPr="00DC05FE">
        <w:rPr>
          <w:rStyle w:val="Emphasis"/>
          <w:highlight w:val="green"/>
        </w:rPr>
        <w:t>fundamental evaluation of its interests</w:t>
      </w:r>
      <w:r w:rsidRPr="00D6113C">
        <w:rPr>
          <w:sz w:val="16"/>
        </w:rPr>
        <w:t xml:space="preserve"> and the best means for achieving them. I argue, therefore, that </w:t>
      </w:r>
      <w:r w:rsidRPr="00D6113C">
        <w:rPr>
          <w:rStyle w:val="StyleUnderline"/>
        </w:rPr>
        <w:t xml:space="preserve">the United States should analyze the broad outlines of its international policy from the perspective of </w:t>
      </w:r>
      <w:r w:rsidRPr="00D6113C">
        <w:rPr>
          <w:rStyle w:val="Emphasis"/>
        </w:rPr>
        <w:t>grand strategy</w:t>
      </w:r>
      <w:r w:rsidRPr="00D6113C">
        <w:rPr>
          <w:sz w:val="16"/>
        </w:rPr>
        <w:t xml:space="preserve">. By adopting a grand-strategic framework, </w:t>
      </w:r>
      <w:r w:rsidRPr="00D6113C">
        <w:rPr>
          <w:rStyle w:val="StyleUnderline"/>
        </w:rPr>
        <w:t xml:space="preserve">analysts can </w:t>
      </w:r>
      <w:r w:rsidRPr="00DC05FE">
        <w:rPr>
          <w:rStyle w:val="Emphasis"/>
          <w:highlight w:val="green"/>
        </w:rPr>
        <w:t>correct the LIO’s</w:t>
      </w:r>
      <w:r w:rsidRPr="00D6113C">
        <w:rPr>
          <w:rStyle w:val="Emphasis"/>
        </w:rPr>
        <w:t xml:space="preserve"> status quo </w:t>
      </w:r>
      <w:r w:rsidRPr="00DC05FE">
        <w:rPr>
          <w:rStyle w:val="Emphasis"/>
          <w:highlight w:val="green"/>
        </w:rPr>
        <w:t>bias</w:t>
      </w:r>
      <w:r w:rsidRPr="00D6113C">
        <w:rPr>
          <w:rStyle w:val="Emphasis"/>
        </w:rPr>
        <w:t>,</w:t>
      </w:r>
      <w:r w:rsidRPr="00D6113C">
        <w:rPr>
          <w:sz w:val="16"/>
        </w:rPr>
        <w:t xml:space="preserve"> make theoretical debates more explicit, </w:t>
      </w:r>
      <w:r w:rsidRPr="00D6113C">
        <w:rPr>
          <w:rStyle w:val="StyleUnderline"/>
        </w:rPr>
        <w:t>and ensure that a wider array of foreign policy options receive due consideration.</w:t>
      </w:r>
    </w:p>
    <w:p w14:paraId="3F1596C7" w14:textId="77777777" w:rsidR="00FB0141" w:rsidRPr="00D6113C" w:rsidRDefault="00FB0141" w:rsidP="00FB0141"/>
    <w:p w14:paraId="3A4617B3" w14:textId="77777777" w:rsidR="00FB0141" w:rsidRPr="00D6113C" w:rsidRDefault="00FB0141" w:rsidP="00FB0141">
      <w:pPr>
        <w:pStyle w:val="Heading4"/>
      </w:pPr>
      <w:r>
        <w:t>Empirically denied – e.g. Soviet Union, China, Iraq, North Korea, trade decline and ON and ON</w:t>
      </w:r>
    </w:p>
    <w:p w14:paraId="2E080BD7" w14:textId="77777777" w:rsidR="00FB0141" w:rsidRPr="00D6113C" w:rsidRDefault="00FB0141" w:rsidP="00FB0141">
      <w:r w:rsidRPr="00D6113C">
        <w:rPr>
          <w:b/>
          <w:bCs/>
          <w:sz w:val="26"/>
          <w:szCs w:val="28"/>
        </w:rPr>
        <w:t xml:space="preserve">Glaser 19 </w:t>
      </w:r>
      <w:r w:rsidRPr="00D6113C">
        <w:t>– professor in the Elliott School of International Affairs and the Department of Political Science at George Washington University</w:t>
      </w:r>
    </w:p>
    <w:p w14:paraId="05BAFA78" w14:textId="77777777" w:rsidR="00FB0141" w:rsidRPr="00D6113C" w:rsidRDefault="00FB0141" w:rsidP="00FB0141">
      <w:r w:rsidRPr="00D6113C">
        <w:t>Charles Glaser, “A Flawed Framework: Why the Liberal International Order Concept Is Misguided,” International Security, Vol 43, Spring 2019, https://doi.org/10.1162/ISEC_a_00343</w:t>
      </w:r>
    </w:p>
    <w:p w14:paraId="71278C62" w14:textId="77777777" w:rsidR="00FB0141" w:rsidRPr="00D6113C" w:rsidRDefault="00FB0141" w:rsidP="00FB0141">
      <w:pPr>
        <w:rPr>
          <w:sz w:val="16"/>
        </w:rPr>
      </w:pPr>
      <w:r w:rsidRPr="00DC05FE">
        <w:rPr>
          <w:rStyle w:val="StyleUnderline"/>
          <w:highlight w:val="green"/>
        </w:rPr>
        <w:t>Proponents of the LIO</w:t>
      </w:r>
      <w:r w:rsidRPr="00D6113C">
        <w:rPr>
          <w:rStyle w:val="StyleUnderline"/>
        </w:rPr>
        <w:t xml:space="preserve"> have </w:t>
      </w:r>
      <w:r w:rsidRPr="00DC05FE">
        <w:rPr>
          <w:rStyle w:val="StyleUnderline"/>
          <w:highlight w:val="green"/>
        </w:rPr>
        <w:t xml:space="preserve">made </w:t>
      </w:r>
      <w:r w:rsidRPr="00DC05FE">
        <w:rPr>
          <w:rStyle w:val="Emphasis"/>
          <w:highlight w:val="green"/>
        </w:rPr>
        <w:t>ambitious claims</w:t>
      </w:r>
      <w:r w:rsidRPr="00DC05FE">
        <w:rPr>
          <w:rStyle w:val="StyleUnderline"/>
          <w:highlight w:val="green"/>
        </w:rPr>
        <w:t xml:space="preserve"> about its</w:t>
      </w:r>
      <w:r w:rsidRPr="00D6113C">
        <w:rPr>
          <w:rStyle w:val="StyleUnderline"/>
        </w:rPr>
        <w:t xml:space="preserve"> </w:t>
      </w:r>
      <w:r w:rsidRPr="00D6113C">
        <w:rPr>
          <w:rStyle w:val="Emphasis"/>
        </w:rPr>
        <w:t xml:space="preserve">positive </w:t>
      </w:r>
      <w:r w:rsidRPr="00DC05FE">
        <w:rPr>
          <w:rStyle w:val="Emphasis"/>
          <w:highlight w:val="green"/>
        </w:rPr>
        <w:t>impact</w:t>
      </w:r>
      <w:r w:rsidRPr="00D6113C">
        <w:rPr>
          <w:rStyle w:val="StyleUnderline"/>
        </w:rPr>
        <w:t xml:space="preserve"> on U.S. security, maintaining that it was responsible for the Cold War peace</w:t>
      </w:r>
      <w:r w:rsidRPr="00D6113C">
        <w:rPr>
          <w:sz w:val="16"/>
        </w:rPr>
        <w:t xml:space="preserve">, U.S. success in </w:t>
      </w:r>
      <w:r w:rsidRPr="00D6113C">
        <w:rPr>
          <w:rStyle w:val="StyleUnderline"/>
        </w:rPr>
        <w:t>winning the Cold War, the specialization of</w:t>
      </w:r>
      <w:r w:rsidRPr="00D6113C">
        <w:rPr>
          <w:sz w:val="16"/>
        </w:rPr>
        <w:t xml:space="preserve"> capabilities within U.</w:t>
      </w:r>
      <w:r w:rsidRPr="00D6113C">
        <w:rPr>
          <w:rStyle w:val="StyleUnderline"/>
        </w:rPr>
        <w:t>S. alliances</w:t>
      </w:r>
      <w:r w:rsidRPr="00D6113C">
        <w:rPr>
          <w:sz w:val="16"/>
        </w:rPr>
        <w:t>,40 and the lack of balancing against predominant U.S. power following the Cold War. In addition, they ascribe the peace and cooperation that characterized the first two decades of the post–Cold War era largely to the LIO.</w:t>
      </w:r>
    </w:p>
    <w:p w14:paraId="15416DB0" w14:textId="77777777" w:rsidR="00FB0141" w:rsidRPr="00D6113C" w:rsidRDefault="00FB0141" w:rsidP="00FB0141">
      <w:pPr>
        <w:rPr>
          <w:sz w:val="16"/>
        </w:rPr>
      </w:pPr>
      <w:r w:rsidRPr="00D6113C">
        <w:rPr>
          <w:rStyle w:val="Emphasis"/>
        </w:rPr>
        <w:t xml:space="preserve">The </w:t>
      </w:r>
      <w:r w:rsidRPr="00DC05FE">
        <w:rPr>
          <w:rStyle w:val="Emphasis"/>
          <w:highlight w:val="green"/>
        </w:rPr>
        <w:t>LIO can take</w:t>
      </w:r>
      <w:r w:rsidRPr="00D6113C">
        <w:rPr>
          <w:rStyle w:val="Emphasis"/>
        </w:rPr>
        <w:t xml:space="preserve"> little or </w:t>
      </w:r>
      <w:r w:rsidRPr="00DC05FE">
        <w:rPr>
          <w:rStyle w:val="Emphasis"/>
          <w:highlight w:val="green"/>
        </w:rPr>
        <w:t>no credit</w:t>
      </w:r>
      <w:r w:rsidRPr="00D6113C">
        <w:rPr>
          <w:rStyle w:val="Emphasis"/>
        </w:rPr>
        <w:t xml:space="preserve"> for these outcomes</w:t>
      </w:r>
      <w:r w:rsidRPr="00D6113C">
        <w:rPr>
          <w:sz w:val="16"/>
        </w:rPr>
        <w:t xml:space="preserve">, however, </w:t>
      </w:r>
      <w:r w:rsidRPr="00D6113C">
        <w:rPr>
          <w:rStyle w:val="StyleUnderline"/>
        </w:rPr>
        <w:t xml:space="preserve">because </w:t>
      </w:r>
      <w:r w:rsidRPr="00DC05FE">
        <w:rPr>
          <w:rStyle w:val="StyleUnderline"/>
          <w:highlight w:val="green"/>
        </w:rPr>
        <w:t>it</w:t>
      </w:r>
      <w:r w:rsidRPr="00D6113C">
        <w:rPr>
          <w:rStyle w:val="StyleUnderline"/>
        </w:rPr>
        <w:t xml:space="preserve"> i</w:t>
      </w:r>
      <w:r w:rsidRPr="00DC05FE">
        <w:rPr>
          <w:rStyle w:val="StyleUnderline"/>
          <w:highlight w:val="green"/>
        </w:rPr>
        <w:t>s</w:t>
      </w:r>
      <w:r w:rsidRPr="00D6113C">
        <w:rPr>
          <w:rStyle w:val="StyleUnderline"/>
        </w:rPr>
        <w:t xml:space="preserve"> </w:t>
      </w:r>
      <w:r w:rsidRPr="00DC05FE">
        <w:rPr>
          <w:rStyle w:val="StyleUnderline"/>
          <w:highlight w:val="green"/>
        </w:rPr>
        <w:t xml:space="preserve">a </w:t>
      </w:r>
      <w:r w:rsidRPr="00DC05FE">
        <w:rPr>
          <w:rStyle w:val="Emphasis"/>
          <w:highlight w:val="green"/>
        </w:rPr>
        <w:t>partial order</w:t>
      </w:r>
      <w:r w:rsidRPr="00D6113C">
        <w:rPr>
          <w:rStyle w:val="StyleUnderline"/>
        </w:rPr>
        <w:t xml:space="preserve"> and because the LIO concept is </w:t>
      </w:r>
      <w:r w:rsidRPr="00D6113C">
        <w:rPr>
          <w:rStyle w:val="Emphasis"/>
        </w:rPr>
        <w:t xml:space="preserve">primarily </w:t>
      </w:r>
      <w:r w:rsidRPr="00DC05FE">
        <w:rPr>
          <w:rStyle w:val="Emphasis"/>
          <w:highlight w:val="green"/>
        </w:rPr>
        <w:t>inward looking</w:t>
      </w:r>
      <w:r w:rsidRPr="00D6113C">
        <w:rPr>
          <w:sz w:val="16"/>
        </w:rPr>
        <w:t xml:space="preserve">. By partial, I mean that </w:t>
      </w:r>
      <w:r w:rsidRPr="00D6113C">
        <w:rPr>
          <w:rStyle w:val="StyleUnderline"/>
        </w:rPr>
        <w:t>the order does not include all of the major power</w:t>
      </w:r>
      <w:r w:rsidRPr="00D6113C">
        <w:rPr>
          <w:sz w:val="16"/>
        </w:rPr>
        <w:t xml:space="preserve">s;41 by in- ward looking, I mean that </w:t>
      </w:r>
      <w:r w:rsidRPr="00D6113C">
        <w:rPr>
          <w:rStyle w:val="StyleUnderline"/>
        </w:rPr>
        <w:t xml:space="preserve">the LIO concept primarily addresses interactions between states that are members of the order, not interactions between its members and states that lay </w:t>
      </w:r>
      <w:r w:rsidRPr="00D6113C">
        <w:rPr>
          <w:rStyle w:val="Emphasis"/>
        </w:rPr>
        <w:t>outside the LIO</w:t>
      </w:r>
      <w:r w:rsidRPr="00D6113C">
        <w:rPr>
          <w:sz w:val="16"/>
        </w:rPr>
        <w:t xml:space="preserve">. In other words, </w:t>
      </w:r>
      <w:r w:rsidRPr="00D6113C">
        <w:rPr>
          <w:rStyle w:val="StyleUnderline"/>
        </w:rPr>
        <w:t xml:space="preserve">links between the LIO concept and the behavior of potential U.S. adversaries are </w:t>
      </w:r>
      <w:r w:rsidRPr="00D6113C">
        <w:rPr>
          <w:rStyle w:val="Emphasis"/>
        </w:rPr>
        <w:t>largely missing</w:t>
      </w:r>
      <w:r w:rsidRPr="00D6113C">
        <w:rPr>
          <w:sz w:val="16"/>
        </w:rPr>
        <w:t>.</w:t>
      </w:r>
    </w:p>
    <w:p w14:paraId="0A19A393" w14:textId="77777777" w:rsidR="00FB0141" w:rsidRPr="00D6113C" w:rsidRDefault="00FB0141" w:rsidP="00FB0141">
      <w:pPr>
        <w:rPr>
          <w:rStyle w:val="StyleUnderline"/>
        </w:rPr>
      </w:pPr>
      <w:r w:rsidRPr="00D6113C">
        <w:rPr>
          <w:sz w:val="16"/>
        </w:rPr>
        <w:t xml:space="preserve">My argument does not dispute that individual elements of the LIO significantly influence interactions between the United States (and its allies) and nonmember states. There are well-established theories that explain these inter- actions. </w:t>
      </w:r>
      <w:r w:rsidRPr="00D6113C">
        <w:rPr>
          <w:rStyle w:val="StyleUnderline"/>
        </w:rPr>
        <w:t>Given its inward focus</w:t>
      </w:r>
      <w:r w:rsidRPr="00D6113C">
        <w:rPr>
          <w:sz w:val="16"/>
        </w:rPr>
        <w:t xml:space="preserve">, however, </w:t>
      </w:r>
      <w:r w:rsidRPr="00D6113C">
        <w:rPr>
          <w:rStyle w:val="StyleUnderline"/>
        </w:rPr>
        <w:t xml:space="preserve">the </w:t>
      </w:r>
      <w:r w:rsidRPr="00DC05FE">
        <w:rPr>
          <w:rStyle w:val="StyleUnderline"/>
          <w:highlight w:val="green"/>
        </w:rPr>
        <w:t xml:space="preserve">LIO concept </w:t>
      </w:r>
      <w:r w:rsidRPr="00DC05FE">
        <w:rPr>
          <w:rStyle w:val="Emphasis"/>
          <w:highlight w:val="green"/>
        </w:rPr>
        <w:t>fails to identify additional interactions</w:t>
      </w:r>
      <w:r w:rsidRPr="00D6113C">
        <w:rPr>
          <w:rStyle w:val="StyleUnderline"/>
        </w:rPr>
        <w:t>, outcomes, or benefits.</w:t>
      </w:r>
    </w:p>
    <w:p w14:paraId="14A4FF71" w14:textId="77777777" w:rsidR="00FB0141" w:rsidRPr="00D6113C" w:rsidRDefault="00FB0141" w:rsidP="00FB0141">
      <w:pPr>
        <w:rPr>
          <w:sz w:val="16"/>
        </w:rPr>
      </w:pPr>
      <w:r w:rsidRPr="00D6113C">
        <w:rPr>
          <w:rStyle w:val="StyleUnderline"/>
        </w:rPr>
        <w:t>Consider, first, the Cold War</w:t>
      </w:r>
      <w:r w:rsidRPr="00D6113C">
        <w:rPr>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D6113C">
        <w:rPr>
          <w:rStyle w:val="StyleUnderline"/>
        </w:rPr>
        <w:t>the institutional binding argument says little about how institutional arrangements influenced political relations between the United States and Soviet Union</w:t>
      </w:r>
      <w:r w:rsidRPr="00D6113C">
        <w:rPr>
          <w:sz w:val="16"/>
        </w:rPr>
        <w:t xml:space="preserve">. </w:t>
      </w:r>
      <w:r w:rsidRPr="00D6113C">
        <w:rPr>
          <w:rStyle w:val="StyleUnderline"/>
        </w:rPr>
        <w:t>Nor does the hierarchy argument apply globally,</w:t>
      </w:r>
      <w:r w:rsidRPr="00D6113C">
        <w:rPr>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DC05FE">
        <w:rPr>
          <w:rStyle w:val="StyleUnderline"/>
          <w:highlight w:val="green"/>
        </w:rPr>
        <w:t>the Soviet Union was</w:t>
      </w:r>
      <w:r w:rsidRPr="00D6113C">
        <w:rPr>
          <w:rStyle w:val="StyleUnderline"/>
        </w:rPr>
        <w:t xml:space="preserve"> largely </w:t>
      </w:r>
      <w:r w:rsidRPr="00DC05FE">
        <w:rPr>
          <w:rStyle w:val="StyleUnderline"/>
          <w:highlight w:val="green"/>
        </w:rPr>
        <w:t>excluded from the West’s open markets</w:t>
      </w:r>
      <w:r w:rsidRPr="00D6113C">
        <w:rPr>
          <w:rStyle w:val="StyleUnderline"/>
        </w:rPr>
        <w:t xml:space="preserve"> and its financial system</w:t>
      </w:r>
      <w:r w:rsidRPr="00D6113C">
        <w:rPr>
          <w:sz w:val="16"/>
        </w:rPr>
        <w:t xml:space="preserve">; thus, </w:t>
      </w:r>
      <w:r w:rsidRPr="00DC05FE">
        <w:rPr>
          <w:rStyle w:val="StyleUnderline"/>
          <w:highlight w:val="green"/>
        </w:rPr>
        <w:t>economic interdependence arguments do not apply</w:t>
      </w:r>
      <w:r w:rsidRPr="00D6113C">
        <w:rPr>
          <w:sz w:val="16"/>
        </w:rPr>
        <w:t xml:space="preserve">. In short, </w:t>
      </w:r>
      <w:r w:rsidRPr="00DC05FE">
        <w:rPr>
          <w:rStyle w:val="StyleUnderline"/>
          <w:highlight w:val="green"/>
        </w:rPr>
        <w:t>the LIO concept does not address</w:t>
      </w:r>
      <w:r w:rsidRPr="00D6113C">
        <w:rPr>
          <w:rStyle w:val="StyleUnderline"/>
        </w:rPr>
        <w:t xml:space="preserve"> </w:t>
      </w:r>
      <w:r w:rsidRPr="00DC05FE">
        <w:rPr>
          <w:rStyle w:val="StyleUnderline"/>
          <w:highlight w:val="green"/>
        </w:rPr>
        <w:t>interactions between the U</w:t>
      </w:r>
      <w:r w:rsidRPr="00D6113C">
        <w:rPr>
          <w:rStyle w:val="StyleUnderline"/>
        </w:rPr>
        <w:t xml:space="preserve">nited </w:t>
      </w:r>
      <w:r w:rsidRPr="00DC05FE">
        <w:rPr>
          <w:rStyle w:val="StyleUnderline"/>
          <w:highlight w:val="green"/>
        </w:rPr>
        <w:t>S</w:t>
      </w:r>
      <w:r w:rsidRPr="00D6113C">
        <w:rPr>
          <w:rStyle w:val="StyleUnderline"/>
        </w:rPr>
        <w:t xml:space="preserve">tates </w:t>
      </w:r>
      <w:r w:rsidRPr="00DC05FE">
        <w:rPr>
          <w:rStyle w:val="StyleUnderline"/>
          <w:highlight w:val="green"/>
        </w:rPr>
        <w:t>and the Soviet Union</w:t>
      </w:r>
      <w:r w:rsidRPr="00DC05FE">
        <w:rPr>
          <w:sz w:val="16"/>
          <w:highlight w:val="green"/>
        </w:rPr>
        <w:t>.</w:t>
      </w:r>
      <w:r w:rsidRPr="00D6113C">
        <w:rPr>
          <w:sz w:val="16"/>
        </w:rPr>
        <w:t xml:space="preserve"> </w:t>
      </w:r>
    </w:p>
    <w:p w14:paraId="18E85F01" w14:textId="77777777" w:rsidR="00FB0141" w:rsidRPr="00D6113C" w:rsidRDefault="00FB0141" w:rsidP="00FB0141">
      <w:pPr>
        <w:rPr>
          <w:rStyle w:val="StyleUnderline"/>
        </w:rPr>
      </w:pPr>
      <w:r w:rsidRPr="00D6113C">
        <w:rPr>
          <w:sz w:val="16"/>
        </w:rPr>
        <w:t xml:space="preserve">The post–Cold War era is less clear cut. Nevertheless, </w:t>
      </w:r>
      <w:r w:rsidRPr="00D6113C">
        <w:rPr>
          <w:rStyle w:val="Emphasis"/>
        </w:rPr>
        <w:t xml:space="preserve">the </w:t>
      </w:r>
      <w:r w:rsidRPr="00DC05FE">
        <w:rPr>
          <w:rStyle w:val="Emphasis"/>
          <w:highlight w:val="green"/>
        </w:rPr>
        <w:t>LIO</w:t>
      </w:r>
      <w:r w:rsidRPr="00D6113C">
        <w:rPr>
          <w:rStyle w:val="Emphasis"/>
        </w:rPr>
        <w:t xml:space="preserve"> concept </w:t>
      </w:r>
      <w:r w:rsidRPr="00DC05FE">
        <w:rPr>
          <w:rStyle w:val="Emphasis"/>
          <w:highlight w:val="green"/>
        </w:rPr>
        <w:t>continues to suffe</w:t>
      </w:r>
      <w:r w:rsidRPr="00D6113C">
        <w:rPr>
          <w:rStyle w:val="Emphasis"/>
        </w:rPr>
        <w:t xml:space="preserve">r many of the </w:t>
      </w:r>
      <w:r w:rsidRPr="00DC05FE">
        <w:rPr>
          <w:rStyle w:val="Emphasis"/>
          <w:highlight w:val="green"/>
        </w:rPr>
        <w:t>problems</w:t>
      </w:r>
      <w:r w:rsidRPr="00D6113C">
        <w:rPr>
          <w:rStyle w:val="Emphasis"/>
        </w:rPr>
        <w:t xml:space="preserve"> associated </w:t>
      </w:r>
      <w:r w:rsidRPr="00DC05FE">
        <w:rPr>
          <w:rStyle w:val="Emphasis"/>
          <w:highlight w:val="green"/>
        </w:rPr>
        <w:t>with</w:t>
      </w:r>
      <w:r w:rsidRPr="00D6113C">
        <w:rPr>
          <w:rStyle w:val="Emphasis"/>
        </w:rPr>
        <w:t xml:space="preserve"> its </w:t>
      </w:r>
      <w:r w:rsidRPr="00DC05FE">
        <w:rPr>
          <w:rStyle w:val="Emphasis"/>
          <w:highlight w:val="green"/>
        </w:rPr>
        <w:t>inward focus</w:t>
      </w:r>
      <w:r w:rsidRPr="00D6113C">
        <w:rPr>
          <w:rStyle w:val="Emphasis"/>
        </w:rPr>
        <w:t>.</w:t>
      </w:r>
      <w:r w:rsidRPr="00D6113C">
        <w:rPr>
          <w:sz w:val="16"/>
        </w:rPr>
        <w:t xml:space="preserve"> China is not a democracy, and it is not a member of the United States’ security alliances in Asia; indeed, China is now the target of these alliances. </w:t>
      </w:r>
      <w:r w:rsidRPr="00D6113C">
        <w:rPr>
          <w:rStyle w:val="StyleUnderline"/>
        </w:rPr>
        <w:t xml:space="preserve">The binding and hierarchy </w:t>
      </w:r>
      <w:r w:rsidRPr="00DC05FE">
        <w:rPr>
          <w:rStyle w:val="StyleUnderline"/>
          <w:highlight w:val="green"/>
        </w:rPr>
        <w:t>arguments</w:t>
      </w:r>
      <w:r w:rsidRPr="00D6113C">
        <w:rPr>
          <w:sz w:val="16"/>
        </w:rPr>
        <w:t xml:space="preserve">, therefore, </w:t>
      </w:r>
      <w:r w:rsidRPr="00DC05FE">
        <w:rPr>
          <w:rStyle w:val="Emphasis"/>
          <w:highlight w:val="green"/>
        </w:rPr>
        <w:t>do not apply to China</w:t>
      </w:r>
      <w:r w:rsidRPr="00D6113C">
        <w:rPr>
          <w:sz w:val="16"/>
        </w:rPr>
        <w:t xml:space="preserve">. China was, how- ever, increasingly integrated into the international economy, including the WTO, during this period; economic interdependence between the United States and China grew dramatically, as did China’s wealth. Thus, the economic interdependence and convergence arguments do apply. </w:t>
      </w:r>
      <w:r w:rsidRPr="00D6113C">
        <w:rPr>
          <w:rStyle w:val="StyleUnderline"/>
        </w:rPr>
        <w:t xml:space="preserve">The LIO concept says little about the expected results when </w:t>
      </w:r>
      <w:r w:rsidRPr="00D6113C">
        <w:rPr>
          <w:rStyle w:val="Emphasis"/>
        </w:rPr>
        <w:t>only some of its mechanisms apply</w:t>
      </w:r>
      <w:r w:rsidRPr="00D6113C">
        <w:rPr>
          <w:sz w:val="16"/>
        </w:rPr>
        <w:t xml:space="preserve">. In any event, </w:t>
      </w:r>
      <w:r w:rsidRPr="00D6113C">
        <w:rPr>
          <w:rStyle w:val="StyleUnderline"/>
        </w:rPr>
        <w:t xml:space="preserve">the </w:t>
      </w:r>
      <w:r w:rsidRPr="00DC05FE">
        <w:rPr>
          <w:rStyle w:val="StyleUnderline"/>
          <w:highlight w:val="green"/>
        </w:rPr>
        <w:t>results predicted</w:t>
      </w:r>
      <w:r w:rsidRPr="00D6113C">
        <w:rPr>
          <w:rStyle w:val="StyleUnderline"/>
        </w:rPr>
        <w:t xml:space="preserve"> by the LIO’s interdependence and convergence mechanisms </w:t>
      </w:r>
      <w:r w:rsidRPr="00DC05FE">
        <w:rPr>
          <w:rStyle w:val="StyleUnderline"/>
          <w:highlight w:val="green"/>
        </w:rPr>
        <w:t>have been disappointing</w:t>
      </w:r>
      <w:r w:rsidRPr="00D6113C">
        <w:rPr>
          <w:rStyle w:val="StyleUnderline"/>
        </w:rPr>
        <w:t xml:space="preserve">: </w:t>
      </w:r>
      <w:r w:rsidRPr="00DC05FE">
        <w:rPr>
          <w:rStyle w:val="StyleUnderline"/>
          <w:highlight w:val="green"/>
        </w:rPr>
        <w:t>growing</w:t>
      </w:r>
      <w:r w:rsidRPr="00D6113C">
        <w:rPr>
          <w:rStyle w:val="StyleUnderline"/>
        </w:rPr>
        <w:t xml:space="preserve"> international </w:t>
      </w:r>
      <w:r w:rsidRPr="00DC05FE">
        <w:rPr>
          <w:rStyle w:val="StyleUnderline"/>
          <w:highlight w:val="green"/>
        </w:rPr>
        <w:t>trade has been accompanied by escalating tensions</w:t>
      </w:r>
      <w:r w:rsidRPr="00D6113C">
        <w:rPr>
          <w:rStyle w:val="StyleUnderline"/>
        </w:rPr>
        <w:t xml:space="preserve"> between the United States and China</w:t>
      </w:r>
      <w:r w:rsidRPr="00D6113C">
        <w:rPr>
          <w:sz w:val="16"/>
        </w:rPr>
        <w:t xml:space="preserve">, not by reduced tensions; </w:t>
      </w:r>
      <w:r w:rsidRPr="00D6113C">
        <w:rPr>
          <w:rStyle w:val="StyleUnderline"/>
        </w:rPr>
        <w:t xml:space="preserve">and </w:t>
      </w:r>
      <w:r w:rsidRPr="00DC05FE">
        <w:rPr>
          <w:rStyle w:val="StyleUnderline"/>
          <w:highlight w:val="green"/>
        </w:rPr>
        <w:t>China’s</w:t>
      </w:r>
      <w:r w:rsidRPr="00D6113C">
        <w:rPr>
          <w:rStyle w:val="StyleUnderline"/>
        </w:rPr>
        <w:t xml:space="preserve"> dramatic </w:t>
      </w:r>
      <w:r w:rsidRPr="00DC05FE">
        <w:rPr>
          <w:rStyle w:val="StyleUnderline"/>
          <w:highlight w:val="green"/>
        </w:rPr>
        <w:t xml:space="preserve">economic success has been accompanied </w:t>
      </w:r>
      <w:r w:rsidRPr="00AB4F8D">
        <w:rPr>
          <w:rStyle w:val="StyleUnderline"/>
        </w:rPr>
        <w:t xml:space="preserve">recently </w:t>
      </w:r>
      <w:r w:rsidRPr="00DC05FE">
        <w:rPr>
          <w:rStyle w:val="StyleUnderline"/>
          <w:highlight w:val="green"/>
        </w:rPr>
        <w:t>by</w:t>
      </w:r>
      <w:r w:rsidRPr="00D6113C">
        <w:rPr>
          <w:rStyle w:val="StyleUnderline"/>
        </w:rPr>
        <w:t xml:space="preserve"> increasingly </w:t>
      </w:r>
      <w:r w:rsidRPr="00DC05FE">
        <w:rPr>
          <w:rStyle w:val="StyleUnderline"/>
          <w:highlight w:val="green"/>
        </w:rPr>
        <w:t>centralized authoritarian rule</w:t>
      </w:r>
      <w:r w:rsidRPr="00D6113C">
        <w:rPr>
          <w:rStyle w:val="StyleUnderline"/>
        </w:rPr>
        <w:t>, not democracy</w:t>
      </w:r>
      <w:r w:rsidRPr="00D6113C">
        <w:rPr>
          <w:sz w:val="16"/>
        </w:rPr>
        <w:t xml:space="preserve"> and liberalization more generally. </w:t>
      </w:r>
      <w:r w:rsidRPr="00DC05FE">
        <w:rPr>
          <w:rStyle w:val="StyleUnderline"/>
          <w:highlight w:val="green"/>
        </w:rPr>
        <w:t>China’s failure</w:t>
      </w:r>
      <w:r w:rsidRPr="00D6113C">
        <w:rPr>
          <w:rStyle w:val="StyleUnderline"/>
        </w:rPr>
        <w:t xml:space="preserve"> to move toward democracy </w:t>
      </w:r>
      <w:r w:rsidRPr="00DC05FE">
        <w:rPr>
          <w:rStyle w:val="StyleUnderline"/>
          <w:highlight w:val="green"/>
        </w:rPr>
        <w:t>has been</w:t>
      </w:r>
      <w:r w:rsidRPr="00D6113C">
        <w:rPr>
          <w:rStyle w:val="StyleUnderline"/>
        </w:rPr>
        <w:t xml:space="preserve"> possibly </w:t>
      </w:r>
      <w:r w:rsidRPr="00DC05FE">
        <w:rPr>
          <w:rStyle w:val="StyleUnderline"/>
          <w:highlight w:val="green"/>
        </w:rPr>
        <w:t xml:space="preserve">the </w:t>
      </w:r>
      <w:r w:rsidRPr="00DC05FE">
        <w:rPr>
          <w:rStyle w:val="Emphasis"/>
          <w:highlight w:val="green"/>
        </w:rPr>
        <w:t>greatest disappointment for</w:t>
      </w:r>
      <w:r w:rsidRPr="00D6113C">
        <w:rPr>
          <w:rStyle w:val="Emphasis"/>
        </w:rPr>
        <w:t xml:space="preserve"> proponents of </w:t>
      </w:r>
      <w:r w:rsidRPr="00DC05FE">
        <w:rPr>
          <w:rStyle w:val="Emphasis"/>
          <w:highlight w:val="green"/>
        </w:rPr>
        <w:t>the LIO</w:t>
      </w:r>
      <w:r w:rsidRPr="00DC05FE">
        <w:rPr>
          <w:rStyle w:val="StyleUnderline"/>
          <w:highlight w:val="green"/>
        </w:rPr>
        <w:t>.</w:t>
      </w:r>
    </w:p>
    <w:p w14:paraId="259171BF" w14:textId="77777777" w:rsidR="00FB0141" w:rsidRPr="0038686C" w:rsidRDefault="00FB0141" w:rsidP="00FB0141">
      <w:pPr>
        <w:pStyle w:val="Heading4"/>
      </w:pPr>
      <w:r>
        <w:t xml:space="preserve">LIO is not a thing, but if anything </w:t>
      </w:r>
      <w:r w:rsidRPr="00454A1C">
        <w:rPr>
          <w:u w:val="single"/>
        </w:rPr>
        <w:t>net-worse</w:t>
      </w:r>
      <w:r>
        <w:t xml:space="preserve"> for all their impacts, especially global stability</w:t>
      </w:r>
    </w:p>
    <w:p w14:paraId="57C571B2" w14:textId="77777777" w:rsidR="00FB0141" w:rsidRDefault="00FB0141" w:rsidP="00FB0141">
      <w:r w:rsidRPr="0038686C">
        <w:rPr>
          <w:rStyle w:val="Style13ptBold"/>
        </w:rPr>
        <w:t>Staniland 18</w:t>
      </w:r>
      <w:r>
        <w:t xml:space="preserve"> </w:t>
      </w:r>
    </w:p>
    <w:p w14:paraId="4CA7942D" w14:textId="77777777" w:rsidR="00FB0141" w:rsidRDefault="00FB0141" w:rsidP="00FB0141">
      <w:r>
        <w:t xml:space="preserve">PhD from MIT (Paul Staniland is Associate Professor of Political Science and Chair of the Committee on International Relations at the University of Chicago, “Misreading the “Liberal Order”: Why We Need New Thinking in American Foreign Policy,” July 29, </w:t>
      </w:r>
      <w:r w:rsidRPr="00F86FB5">
        <w:t>https://www.lawfareblog.com/misreading-liberal-order-why-we-need-new-thinking-american-foreign-policy</w:t>
      </w:r>
    </w:p>
    <w:p w14:paraId="53EC6C5F" w14:textId="77777777" w:rsidR="00FB0141" w:rsidRDefault="00FB0141" w:rsidP="00FB0141"/>
    <w:p w14:paraId="3006532D" w14:textId="77777777" w:rsidR="00FB0141" w:rsidRPr="00F81626" w:rsidRDefault="00FB0141" w:rsidP="00FB0141">
      <w:pPr>
        <w:rPr>
          <w:u w:val="single"/>
        </w:rPr>
      </w:pPr>
      <w:r w:rsidRPr="0038686C">
        <w:rPr>
          <w:sz w:val="16"/>
        </w:rPr>
        <w:t xml:space="preserve">Pushing back against Trump’s foreign policy is an important goal. But moving forward requires a more serious analysis than claiming that </w:t>
      </w:r>
      <w:r w:rsidRPr="009D508E">
        <w:rPr>
          <w:rStyle w:val="StyleUnderline"/>
        </w:rPr>
        <w:t>the “</w:t>
      </w:r>
      <w:r w:rsidRPr="00DC05FE">
        <w:rPr>
          <w:rStyle w:val="StyleUnderline"/>
          <w:highlight w:val="green"/>
        </w:rPr>
        <w:t>liberal international order</w:t>
      </w:r>
      <w:r w:rsidRPr="009D508E">
        <w:rPr>
          <w:rStyle w:val="StyleUnderline"/>
        </w:rPr>
        <w:t>”</w:t>
      </w:r>
      <w:r w:rsidRPr="0038686C">
        <w:rPr>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DC05FE">
        <w:rPr>
          <w:rStyle w:val="StyleUnderline"/>
          <w:highlight w:val="green"/>
        </w:rPr>
        <w:t>offers little guidance</w:t>
      </w:r>
      <w:r w:rsidRPr="009D508E">
        <w:rPr>
          <w:rStyle w:val="StyleUnderline"/>
        </w:rPr>
        <w:t xml:space="preserve"> for</w:t>
      </w:r>
      <w:r w:rsidRPr="0038686C">
        <w:rPr>
          <w:sz w:val="16"/>
        </w:rPr>
        <w:t xml:space="preserve"> many </w:t>
      </w:r>
      <w:r w:rsidRPr="009D508E">
        <w:rPr>
          <w:rStyle w:val="StyleUnderline"/>
        </w:rPr>
        <w:t>contemporary questions</w:t>
      </w:r>
      <w:r w:rsidRPr="0038686C">
        <w:rPr>
          <w:sz w:val="16"/>
        </w:rPr>
        <w:t xml:space="preserve">. First, advocates of the order tend to skim past the </w:t>
      </w:r>
      <w:r w:rsidRPr="009D508E">
        <w:rPr>
          <w:rStyle w:val="StyleUnderline"/>
        </w:rPr>
        <w:t>policies pursued under the liberal order</w:t>
      </w:r>
      <w:r w:rsidRPr="0038686C">
        <w:rPr>
          <w:sz w:val="16"/>
        </w:rPr>
        <w:t xml:space="preserve"> that </w:t>
      </w:r>
      <w:r w:rsidRPr="009D508E">
        <w:rPr>
          <w:rStyle w:val="StyleUnderline"/>
        </w:rPr>
        <w:t>have not worked</w:t>
      </w:r>
      <w:r w:rsidRPr="0038686C">
        <w:rPr>
          <w:sz w:val="16"/>
        </w:rPr>
        <w:t xml:space="preserve">. These mistakes need to be directly confronted to do better in the future. </w:t>
      </w:r>
      <w:r w:rsidRPr="00F81626">
        <w:rPr>
          <w:rStyle w:val="StyleUnderline"/>
        </w:rPr>
        <w:t>Proponents</w:t>
      </w:r>
      <w:r w:rsidRPr="009D508E">
        <w:rPr>
          <w:rStyle w:val="StyleUnderline"/>
        </w:rPr>
        <w:t xml:space="preserve"> of the order</w:t>
      </w:r>
      <w:r w:rsidRPr="0038686C">
        <w:rPr>
          <w:sz w:val="16"/>
        </w:rPr>
        <w:t xml:space="preserve">, however, often </w:t>
      </w:r>
      <w:r w:rsidRPr="00F81626">
        <w:rPr>
          <w:rStyle w:val="StyleUnderline"/>
        </w:rPr>
        <w:t xml:space="preserve">present </w:t>
      </w:r>
      <w:r w:rsidRPr="00DC05FE">
        <w:rPr>
          <w:rStyle w:val="StyleUnderline"/>
          <w:highlight w:val="green"/>
        </w:rPr>
        <w:t>a narrow</w:t>
      </w:r>
      <w:r w:rsidRPr="009D508E">
        <w:rPr>
          <w:rStyle w:val="StyleUnderline"/>
        </w:rPr>
        <w:t xml:space="preserve"> and </w:t>
      </w:r>
      <w:r w:rsidRPr="00DC05FE">
        <w:rPr>
          <w:rStyle w:val="StyleUnderline"/>
          <w:highlight w:val="green"/>
        </w:rPr>
        <w:t>highly selective reading of history that ignores</w:t>
      </w:r>
      <w:r w:rsidRPr="0038686C">
        <w:rPr>
          <w:sz w:val="16"/>
        </w:rPr>
        <w:t xml:space="preserve"> much of </w:t>
      </w:r>
      <w:r w:rsidRPr="009D508E">
        <w:rPr>
          <w:rStyle w:val="StyleUnderline"/>
        </w:rPr>
        <w:t xml:space="preserve">the </w:t>
      </w:r>
      <w:r w:rsidRPr="00DC05FE">
        <w:rPr>
          <w:rStyle w:val="StyleUnderline"/>
          <w:highlight w:val="green"/>
        </w:rPr>
        <w:t>coercion, violence, and instability</w:t>
      </w:r>
      <w:r w:rsidRPr="009D508E">
        <w:rPr>
          <w:rStyle w:val="StyleUnderline"/>
        </w:rPr>
        <w:t xml:space="preserve"> that accompanied </w:t>
      </w:r>
      <w:r w:rsidRPr="00F81626">
        <w:rPr>
          <w:rStyle w:val="StyleUnderline"/>
        </w:rPr>
        <w:t>post-war</w:t>
      </w:r>
      <w:r w:rsidRPr="009D508E">
        <w:rPr>
          <w:rStyle w:val="StyleUnderline"/>
        </w:rPr>
        <w:t xml:space="preserve"> history</w:t>
      </w:r>
      <w:r w:rsidRPr="0038686C">
        <w:rPr>
          <w:sz w:val="16"/>
        </w:rPr>
        <w:t xml:space="preserve">. </w:t>
      </w:r>
      <w:r w:rsidRPr="009D508E">
        <w:rPr>
          <w:rStyle w:val="StyleUnderline"/>
        </w:rPr>
        <w:t xml:space="preserve">Problematic outcomes are treated as </w:t>
      </w:r>
      <w:r w:rsidRPr="0038686C">
        <w:rPr>
          <w:sz w:val="16"/>
        </w:rPr>
        <w:t xml:space="preserve">either </w:t>
      </w:r>
      <w:r w:rsidRPr="009D508E">
        <w:rPr>
          <w:rStyle w:val="StyleUnderline"/>
        </w:rPr>
        <w:t>aberrant exceptions</w:t>
      </w:r>
      <w:r w:rsidRPr="0038686C">
        <w:rPr>
          <w:sz w:val="16"/>
        </w:rPr>
        <w:t xml:space="preserve"> or as not truly characterizing the order. </w:t>
      </w:r>
      <w:r w:rsidRPr="0038686C">
        <w:rPr>
          <w:sz w:val="16"/>
          <w:szCs w:val="16"/>
        </w:rPr>
        <w:t>One recent</w:t>
      </w:r>
      <w:r w:rsidRPr="003943F3">
        <w:rPr>
          <w:rStyle w:val="StyleUnderline"/>
          <w:sz w:val="16"/>
          <w:szCs w:val="16"/>
        </w:rPr>
        <w:t xml:space="preserve"> </w:t>
      </w:r>
      <w:r w:rsidRPr="009D508E">
        <w:rPr>
          <w:rStyle w:val="StyleUnderline"/>
        </w:rPr>
        <w:t xml:space="preserve">defense of the liberal order </w:t>
      </w:r>
      <w:r w:rsidRPr="0038686C">
        <w:rPr>
          <w:sz w:val="16"/>
        </w:rPr>
        <w:t xml:space="preserve">by prominent liberal institutionalists Daniel Deudney and G. John Ikenberry, for instance, </w:t>
      </w:r>
      <w:r w:rsidRPr="009D508E">
        <w:rPr>
          <w:rStyle w:val="StyleUnderline"/>
        </w:rPr>
        <w:t xml:space="preserve">does not mention </w:t>
      </w:r>
      <w:r w:rsidRPr="00DC05FE">
        <w:rPr>
          <w:rStyle w:val="StyleUnderline"/>
          <w:highlight w:val="green"/>
        </w:rPr>
        <w:t>Iraq, Afghanistan, Vietnam, or Libya</w:t>
      </w:r>
      <w:r w:rsidRPr="0038686C">
        <w:rPr>
          <w:sz w:val="16"/>
        </w:rPr>
        <w:t xml:space="preserve">. Professors Stephen Chaudoin,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38686C">
        <w:rPr>
          <w:sz w:val="16"/>
          <w:szCs w:val="16"/>
        </w:rPr>
        <w:t xml:space="preserve">Porter outlines </w:t>
      </w:r>
      <w:r w:rsidRPr="0038686C">
        <w:rPr>
          <w:sz w:val="16"/>
        </w:rPr>
        <w:t xml:space="preserve">in detail </w:t>
      </w:r>
      <w:r w:rsidRPr="009D508E">
        <w:rPr>
          <w:rStyle w:val="StyleUnderline"/>
        </w:rPr>
        <w:t>how coercive, violent, and hypocritical U.S. foreign policy has often been</w:t>
      </w:r>
      <w:r w:rsidRPr="0038686C">
        <w:rPr>
          <w:sz w:val="16"/>
        </w:rPr>
        <w:t>. To the extent an international liberal order ever actually existed beyond a small cluster of countries, writes Nick Danforth, it was recent and short-lived. Thomas Meaney and Stephen Wertheim further argue that “</w:t>
      </w:r>
      <w:r w:rsidRPr="009D508E">
        <w:rPr>
          <w:rStyle w:val="StyleUnderline"/>
        </w:rPr>
        <w:t>critics exaggerate</w:t>
      </w:r>
      <w:r w:rsidRPr="0038686C">
        <w:rPr>
          <w:sz w:val="16"/>
        </w:rPr>
        <w:t xml:space="preserve"> Mr. </w:t>
      </w:r>
      <w:r w:rsidRPr="009D508E">
        <w:rPr>
          <w:rStyle w:val="StyleUnderline"/>
        </w:rPr>
        <w:t>Trump’s abnormality</w:t>
      </w:r>
      <w:r w:rsidRPr="0038686C">
        <w:rPr>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9D508E">
        <w:rPr>
          <w:rStyle w:val="StyleUnderline"/>
        </w:rPr>
        <w:t>Coercion and disregard for</w:t>
      </w:r>
      <w:r w:rsidRPr="0038686C">
        <w:rPr>
          <w:sz w:val="16"/>
        </w:rPr>
        <w:t xml:space="preserve"> both </w:t>
      </w:r>
      <w:r w:rsidRPr="009D508E">
        <w:rPr>
          <w:rStyle w:val="StyleUnderline"/>
        </w:rPr>
        <w:t>allies and political liberalism have been entirely compatible with the “liberal</w:t>
      </w:r>
      <w:r w:rsidRPr="00F81626">
        <w:rPr>
          <w:rStyle w:val="StyleUnderline"/>
        </w:rPr>
        <w:t>” order.</w:t>
      </w:r>
      <w:r w:rsidRPr="00F81626">
        <w:rPr>
          <w:u w:val="single"/>
        </w:rPr>
        <w:t xml:space="preserve"> </w:t>
      </w:r>
      <w:r w:rsidRPr="00F81626">
        <w:rPr>
          <w:rStyle w:val="StyleUnderline"/>
        </w:rPr>
        <w:t>The last two decades have been a</w:t>
      </w:r>
      <w:r w:rsidRPr="009D508E">
        <w:rPr>
          <w:rStyle w:val="StyleUnderline"/>
        </w:rPr>
        <w:t xml:space="preserve"> bumpy ride for U.S. foreign policy. Since 9/11, we have </w:t>
      </w:r>
      <w:r w:rsidRPr="00F81626">
        <w:rPr>
          <w:rStyle w:val="StyleUnderline"/>
        </w:rPr>
        <w:t>seen</w:t>
      </w:r>
      <w:r w:rsidRPr="009D508E">
        <w:rPr>
          <w:rStyle w:val="StyleUnderline"/>
        </w:rPr>
        <w:t xml:space="preserve"> the </w:t>
      </w:r>
      <w:r w:rsidRPr="00DC05FE">
        <w:rPr>
          <w:rStyle w:val="StyleUnderline"/>
          <w:highlight w:val="green"/>
        </w:rPr>
        <w:t>disintegration of Syria, Yemen, and Libya,</w:t>
      </w:r>
      <w:r w:rsidRPr="009D508E">
        <w:rPr>
          <w:rStyle w:val="StyleUnderline"/>
        </w:rPr>
        <w:t xml:space="preserve"> a war without end in Afghanistan, the collapse of the </w:t>
      </w:r>
      <w:r w:rsidRPr="00F81626">
        <w:rPr>
          <w:rStyle w:val="StyleUnderline"/>
        </w:rPr>
        <w:t>Arab Spring,</w:t>
      </w:r>
      <w:r w:rsidRPr="009D508E">
        <w:rPr>
          <w:rStyle w:val="StyleUnderline"/>
        </w:rPr>
        <w:t xml:space="preserve"> the rise and </w:t>
      </w:r>
      <w:r w:rsidRPr="00F81626">
        <w:rPr>
          <w:rStyle w:val="StyleUnderline"/>
        </w:rPr>
        <w:t>resurgence of the Islamic State, and</w:t>
      </w:r>
      <w:r w:rsidRPr="00F81626">
        <w:rPr>
          <w:sz w:val="16"/>
        </w:rPr>
        <w:t xml:space="preserve"> the</w:t>
      </w:r>
      <w:r w:rsidRPr="0038686C">
        <w:rPr>
          <w:sz w:val="16"/>
        </w:rPr>
        <w:t xml:space="preserve"> distinctly </w:t>
      </w:r>
      <w:r w:rsidRPr="009D508E">
        <w:rPr>
          <w:rStyle w:val="StyleUnderline"/>
        </w:rPr>
        <w:t>mixed success</w:t>
      </w:r>
      <w:r w:rsidRPr="0038686C">
        <w:rPr>
          <w:sz w:val="16"/>
        </w:rPr>
        <w:t xml:space="preserve"> of strategies aimed at </w:t>
      </w:r>
      <w:r w:rsidRPr="009D508E">
        <w:rPr>
          <w:rStyle w:val="StyleUnderline"/>
        </w:rPr>
        <w:t>managing China’s rise</w:t>
      </w:r>
      <w:r w:rsidRPr="0038686C">
        <w:rPr>
          <w:sz w:val="16"/>
        </w:rPr>
        <w:t xml:space="preserve">. At home, </w:t>
      </w:r>
      <w:r w:rsidRPr="009D508E">
        <w:rPr>
          <w:rStyle w:val="StyleUnderline"/>
        </w:rPr>
        <w:t>the growth of a national-security state has placed remarkable power in the hands of</w:t>
      </w:r>
      <w:r w:rsidRPr="0038686C">
        <w:rPr>
          <w:sz w:val="16"/>
        </w:rPr>
        <w:t xml:space="preserve"> Donald </w:t>
      </w:r>
      <w:r w:rsidRPr="00F81626">
        <w:rPr>
          <w:rStyle w:val="StyleUnderline"/>
        </w:rPr>
        <w:t>Trump</w:t>
      </w:r>
      <w:r w:rsidRPr="0038686C">
        <w:rPr>
          <w:sz w:val="16"/>
        </w:rPr>
        <w:t xml:space="preserve">. Simply </w:t>
      </w:r>
      <w:r w:rsidRPr="00F81626">
        <w:rPr>
          <w:rStyle w:val="Emphasis"/>
        </w:rPr>
        <w:t xml:space="preserve">returning to </w:t>
      </w:r>
      <w:r w:rsidRPr="00DC05FE">
        <w:rPr>
          <w:rStyle w:val="Emphasis"/>
          <w:highlight w:val="green"/>
        </w:rPr>
        <w:t>the old order is no guarantee of good results</w:t>
      </w:r>
      <w:r w:rsidRPr="00F81626">
        <w:rPr>
          <w:sz w:val="16"/>
        </w:rPr>
        <w:t>. Grappling</w:t>
      </w:r>
      <w:r w:rsidRPr="0038686C">
        <w:rPr>
          <w:sz w:val="16"/>
        </w:rPr>
        <w:t xml:space="preserve"> openly with failure and self-inflicted wounds—while also acknowledging clear benefits of the order—is essential for moving beyond self-congratulatory platitudes. Second, </w:t>
      </w:r>
      <w:r w:rsidRPr="00151C68">
        <w:rPr>
          <w:rStyle w:val="StyleUnderline"/>
        </w:rPr>
        <w:t xml:space="preserve">the liberal order </w:t>
      </w:r>
      <w:r w:rsidRPr="0038686C">
        <w:rPr>
          <w:sz w:val="16"/>
        </w:rPr>
        <w:t xml:space="preserve">in its idealized form </w:t>
      </w:r>
      <w:r w:rsidRPr="00151C68">
        <w:rPr>
          <w:rStyle w:val="StyleUnderline"/>
        </w:rPr>
        <w:t>had very limited reach into</w:t>
      </w:r>
      <w:r w:rsidRPr="0038686C">
        <w:rPr>
          <w:sz w:val="16"/>
        </w:rPr>
        <w:t xml:space="preserve"> what are now </w:t>
      </w:r>
      <w:r w:rsidRPr="00151C68">
        <w:rPr>
          <w:rStyle w:val="StyleUnderline"/>
        </w:rPr>
        <w:t>pivotal areas of U.S. security policy: Asia, the Middle East, and the “developing world”</w:t>
      </w:r>
      <w:r w:rsidRPr="0038686C">
        <w:rPr>
          <w:sz w:val="16"/>
        </w:rPr>
        <w:t xml:space="preserve"> more broadly. The core of the liberal order remains transatlantic, but </w:t>
      </w:r>
      <w:r w:rsidRPr="00151C68">
        <w:rPr>
          <w:rStyle w:val="StyleUnderline"/>
        </w:rPr>
        <w:t>Asia</w:t>
      </w:r>
      <w:r w:rsidRPr="0038686C">
        <w:rPr>
          <w:sz w:val="16"/>
        </w:rPr>
        <w:t xml:space="preserve"> is now growing dramatically in wealth and military power. What is the record of the order in the region? </w:t>
      </w:r>
      <w:r w:rsidRPr="0038686C">
        <w:rPr>
          <w:sz w:val="16"/>
          <w:szCs w:val="16"/>
        </w:rPr>
        <w:t xml:space="preserve">There was certainly some democracy promotion </w:t>
      </w:r>
      <w:r w:rsidRPr="0038686C">
        <w:rPr>
          <w:sz w:val="16"/>
        </w:rPr>
        <w:t xml:space="preserve">when authoritarian regimes began to totter, </w:t>
      </w:r>
      <w:r w:rsidRPr="0038686C">
        <w:rPr>
          <w:sz w:val="16"/>
          <w:szCs w:val="16"/>
        </w:rPr>
        <w:t>but</w:t>
      </w:r>
      <w:r w:rsidRPr="00151C68">
        <w:rPr>
          <w:rStyle w:val="StyleUnderline"/>
          <w:sz w:val="16"/>
          <w:szCs w:val="16"/>
        </w:rPr>
        <w:t xml:space="preserve"> </w:t>
      </w:r>
      <w:r w:rsidRPr="00151C68">
        <w:rPr>
          <w:rStyle w:val="StyleUnderline"/>
        </w:rPr>
        <w:t xml:space="preserve">there was also </w:t>
      </w:r>
      <w:r w:rsidRPr="00DC05FE">
        <w:rPr>
          <w:rStyle w:val="StyleUnderline"/>
          <w:highlight w:val="green"/>
        </w:rPr>
        <w:t>deep</w:t>
      </w:r>
      <w:r w:rsidRPr="00F81626">
        <w:rPr>
          <w:rStyle w:val="StyleUnderline"/>
        </w:rPr>
        <w:t xml:space="preserve">, </w:t>
      </w:r>
      <w:r w:rsidRPr="00DC05FE">
        <w:rPr>
          <w:rStyle w:val="StyleUnderline"/>
          <w:highlight w:val="green"/>
        </w:rPr>
        <w:t>sustained cooperation with dictators</w:t>
      </w:r>
      <w:r w:rsidRPr="00151C68">
        <w:rPr>
          <w:rStyle w:val="StyleUnderline"/>
        </w:rPr>
        <w:t xml:space="preserve"> like Suharto and Ferdinand Marcos</w:t>
      </w:r>
      <w:r w:rsidRPr="0038686C">
        <w:rPr>
          <w:sz w:val="16"/>
        </w:rPr>
        <w:t xml:space="preserve">; while there are some </w:t>
      </w:r>
      <w:r w:rsidRPr="00151C68">
        <w:rPr>
          <w:rStyle w:val="StyleUnderline"/>
        </w:rPr>
        <w:t>regional institutions</w:t>
      </w:r>
      <w:r w:rsidRPr="0038686C">
        <w:rPr>
          <w:sz w:val="16"/>
        </w:rPr>
        <w:t xml:space="preserve"> (such as ASEAN), they </w:t>
      </w:r>
      <w:r w:rsidRPr="00151C68">
        <w:rPr>
          <w:rStyle w:val="StyleUnderline"/>
        </w:rPr>
        <w:t>are</w:t>
      </w:r>
      <w:r w:rsidRPr="0038686C">
        <w:rPr>
          <w:sz w:val="16"/>
        </w:rPr>
        <w:t xml:space="preserve"> comparatively </w:t>
      </w:r>
      <w:r w:rsidRPr="00151C68">
        <w:rPr>
          <w:rStyle w:val="StyleUnderline"/>
        </w:rPr>
        <w:t>weak</w:t>
      </w:r>
      <w:r w:rsidRPr="0038686C">
        <w:rPr>
          <w:sz w:val="16"/>
        </w:rPr>
        <w:t xml:space="preserve">; while there are some </w:t>
      </w:r>
      <w:r w:rsidRPr="00151C68">
        <w:rPr>
          <w:rStyle w:val="StyleUnderline"/>
        </w:rPr>
        <w:t>rules</w:t>
      </w:r>
      <w:r w:rsidRPr="0038686C">
        <w:rPr>
          <w:sz w:val="16"/>
        </w:rPr>
        <w:t xml:space="preserve">, they </w:t>
      </w:r>
      <w:r w:rsidRPr="00151C68">
        <w:rPr>
          <w:rStyle w:val="StyleUnderline"/>
        </w:rPr>
        <w:t>have been deeply contested</w:t>
      </w:r>
      <w:r w:rsidRPr="0038686C">
        <w:rPr>
          <w:sz w:val="16"/>
        </w:rPr>
        <w:t xml:space="preserve">. Close </w:t>
      </w:r>
      <w:r w:rsidRPr="00F81626">
        <w:rPr>
          <w:rStyle w:val="StyleUnderline"/>
        </w:rPr>
        <w:t>U.S. allies</w:t>
      </w:r>
      <w:r w:rsidRPr="00F81626">
        <w:rPr>
          <w:sz w:val="16"/>
        </w:rPr>
        <w:t xml:space="preserve"> like Japan, Taiwan, and South Korea (the latter two experiencing long bouts of U.S.-allied autocracy) </w:t>
      </w:r>
      <w:r w:rsidRPr="00F81626">
        <w:rPr>
          <w:rStyle w:val="StyleUnderline"/>
        </w:rPr>
        <w:t>were not integrated into a broad alliance</w:t>
      </w:r>
      <w:r w:rsidRPr="00151C68">
        <w:rPr>
          <w:rStyle w:val="StyleUnderline"/>
        </w:rPr>
        <w:t xml:space="preserve"> pact like </w:t>
      </w:r>
      <w:r w:rsidRPr="00F81626">
        <w:rPr>
          <w:rStyle w:val="StyleUnderline"/>
        </w:rPr>
        <w:t>NATO</w:t>
      </w:r>
      <w:r w:rsidRPr="0038686C">
        <w:rPr>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151C68">
        <w:rPr>
          <w:rStyle w:val="StyleUnderline"/>
        </w:rPr>
        <w:t xml:space="preserve">the </w:t>
      </w:r>
      <w:r w:rsidRPr="00F81626">
        <w:rPr>
          <w:rStyle w:val="StyleUnderline"/>
        </w:rPr>
        <w:t>Middle East</w:t>
      </w:r>
      <w:r w:rsidRPr="0038686C">
        <w:rPr>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DC05FE">
        <w:rPr>
          <w:rStyle w:val="StyleUnderline"/>
          <w:highlight w:val="green"/>
        </w:rPr>
        <w:t>liberalism</w:t>
      </w:r>
      <w:r w:rsidRPr="00151C68">
        <w:rPr>
          <w:rStyle w:val="StyleUnderline"/>
        </w:rPr>
        <w:t xml:space="preserve">, democracy, human rights, and </w:t>
      </w:r>
      <w:r w:rsidRPr="00DC05FE">
        <w:rPr>
          <w:rStyle w:val="StyleUnderline"/>
          <w:highlight w:val="green"/>
        </w:rPr>
        <w:t>international institutions have not made much of a mark</w:t>
      </w:r>
      <w:r>
        <w:rPr>
          <w:rStyle w:val="StyleUnderline"/>
        </w:rPr>
        <w:t xml:space="preserve"> </w:t>
      </w:r>
      <w:r w:rsidRPr="00151C68">
        <w:rPr>
          <w:rStyle w:val="StyleUnderline"/>
        </w:rPr>
        <w:t>in the region</w:t>
      </w:r>
      <w:r w:rsidRPr="0038686C">
        <w:rPr>
          <w:sz w:val="16"/>
        </w:rPr>
        <w:t>. Jake Sullivan, in a rather odd defense of the order, suggests that “Middle Eastern instability has been a feature, not a bug, of the system.” This is not reassuring about the order’s ability to structure politics in the area</w:t>
      </w:r>
      <w:r w:rsidRPr="00F81626">
        <w:rPr>
          <w:sz w:val="16"/>
        </w:rPr>
        <w:t xml:space="preserve">. </w:t>
      </w:r>
      <w:r w:rsidRPr="00F81626">
        <w:rPr>
          <w:rStyle w:val="StyleUnderline"/>
        </w:rPr>
        <w:t>The same can be said about the order’s</w:t>
      </w:r>
      <w:r w:rsidRPr="00151C68">
        <w:rPr>
          <w:rStyle w:val="StyleUnderline"/>
        </w:rPr>
        <w:t xml:space="preserve"> history </w:t>
      </w:r>
      <w:r w:rsidRPr="00DC05FE">
        <w:rPr>
          <w:rStyle w:val="StyleUnderline"/>
          <w:highlight w:val="green"/>
        </w:rPr>
        <w:t>in Africa</w:t>
      </w:r>
      <w:r w:rsidRPr="00151C68">
        <w:rPr>
          <w:rStyle w:val="StyleUnderline"/>
        </w:rPr>
        <w:t xml:space="preserve">, with deep </w:t>
      </w:r>
      <w:r w:rsidRPr="00DC05FE">
        <w:rPr>
          <w:rStyle w:val="StyleUnderline"/>
          <w:highlight w:val="green"/>
        </w:rPr>
        <w:t>Western involvement in civil wars</w:t>
      </w:r>
      <w:r w:rsidRPr="00F81626">
        <w:rPr>
          <w:rStyle w:val="StyleUnderline"/>
        </w:rPr>
        <w:t xml:space="preserve">, </w:t>
      </w:r>
      <w:r w:rsidRPr="00DC05FE">
        <w:rPr>
          <w:rStyle w:val="StyleUnderline"/>
          <w:highlight w:val="green"/>
        </w:rPr>
        <w:t xml:space="preserve">support </w:t>
      </w:r>
      <w:r w:rsidRPr="00F81626">
        <w:rPr>
          <w:rStyle w:val="StyleUnderline"/>
        </w:rPr>
        <w:t xml:space="preserve">for </w:t>
      </w:r>
      <w:r w:rsidRPr="00DC05FE">
        <w:rPr>
          <w:rStyle w:val="StyleUnderline"/>
          <w:highlight w:val="green"/>
        </w:rPr>
        <w:t>authoritarian regimes</w:t>
      </w:r>
      <w:r w:rsidRPr="00151C68">
        <w:rPr>
          <w:rStyle w:val="StyleUnderline"/>
        </w:rPr>
        <w:t xml:space="preserve">, and </w:t>
      </w:r>
      <w:r w:rsidRPr="00F81626">
        <w:rPr>
          <w:rStyle w:val="StyleUnderline"/>
        </w:rPr>
        <w:t>often-counterproductive demands for economic liberalization contributing to ongoing instability</w:t>
      </w:r>
      <w:r w:rsidRPr="00F81626">
        <w:rPr>
          <w:sz w:val="16"/>
        </w:rPr>
        <w:t>. The legacy of the “liberal order” is bot</w:t>
      </w:r>
      <w:r w:rsidRPr="0038686C">
        <w:rPr>
          <w:sz w:val="16"/>
        </w:rPr>
        <w:t xml:space="preserve">h far more complex and shallower outside of the north Atlantic core than within it. </w:t>
      </w:r>
      <w:r w:rsidRPr="00151C68">
        <w:rPr>
          <w:rStyle w:val="StyleUnderline"/>
        </w:rPr>
        <w:t>Invocations of the order are seen with greater cynicism and suspicion in these areas</w:t>
      </w:r>
      <w:r w:rsidRPr="0038686C">
        <w:rPr>
          <w:sz w:val="16"/>
        </w:rPr>
        <w:t xml:space="preserve"> than in Washington or Berlin. </w:t>
      </w:r>
      <w:r w:rsidRPr="00151C68">
        <w:rPr>
          <w:rStyle w:val="StyleUnderline"/>
        </w:rPr>
        <w:t>Yet they are precisely the regions that are increasingly the focus of U.S. security policy.</w:t>
      </w:r>
      <w:r>
        <w:rPr>
          <w:u w:val="single"/>
        </w:rPr>
        <w:t xml:space="preserve"> </w:t>
      </w:r>
      <w:r w:rsidRPr="0038686C">
        <w:rPr>
          <w:sz w:val="16"/>
        </w:rPr>
        <w:t>Finally, and as the preceding already suggests, the idea of “</w:t>
      </w:r>
      <w:r w:rsidRPr="00DC05FE">
        <w:rPr>
          <w:rStyle w:val="StyleUnderline"/>
          <w:highlight w:val="green"/>
        </w:rPr>
        <w:t>liberal order” is</w:t>
      </w:r>
      <w:r w:rsidRPr="00DC05FE">
        <w:rPr>
          <w:sz w:val="16"/>
          <w:highlight w:val="green"/>
        </w:rPr>
        <w:t xml:space="preserve"> </w:t>
      </w:r>
      <w:r w:rsidRPr="00F81626">
        <w:rPr>
          <w:sz w:val="16"/>
        </w:rPr>
        <w:t>itself</w:t>
      </w:r>
      <w:r w:rsidRPr="0038686C">
        <w:rPr>
          <w:sz w:val="16"/>
        </w:rPr>
        <w:t xml:space="preserve"> frequently </w:t>
      </w:r>
      <w:r w:rsidRPr="00151C68">
        <w:rPr>
          <w:rStyle w:val="StyleUnderline"/>
        </w:rPr>
        <w:t>too vague a concept, and</w:t>
      </w:r>
      <w:r w:rsidRPr="0038686C">
        <w:rPr>
          <w:sz w:val="16"/>
        </w:rPr>
        <w:t xml:space="preserve"> was too </w:t>
      </w:r>
      <w:r w:rsidRPr="00151C68">
        <w:rPr>
          <w:rStyle w:val="StyleUnderline"/>
        </w:rPr>
        <w:t>incomplete a phenomenon, to offer guidance on</w:t>
      </w:r>
      <w:r w:rsidRPr="0038686C">
        <w:rPr>
          <w:sz w:val="16"/>
        </w:rPr>
        <w:t xml:space="preserve"> a number of key </w:t>
      </w:r>
      <w:r w:rsidRPr="00151C68">
        <w:rPr>
          <w:rStyle w:val="StyleUnderline"/>
        </w:rPr>
        <w:t>contemporary questions</w:t>
      </w:r>
      <w:r w:rsidRPr="0038686C">
        <w:rPr>
          <w:sz w:val="16"/>
        </w:rPr>
        <w:t>. Allison goes so far as to call it “</w:t>
      </w:r>
      <w:r w:rsidRPr="00DC05FE">
        <w:rPr>
          <w:rStyle w:val="Emphasis"/>
          <w:highlight w:val="green"/>
        </w:rPr>
        <w:t>conceptual Jell-o</w:t>
      </w:r>
      <w:r w:rsidRPr="0038686C">
        <w:rPr>
          <w:sz w:val="16"/>
        </w:rPr>
        <w:t xml:space="preserve">.” The extremely abstract principles that experts use to define the order are confronted with a reality of extreme historical variation. </w:t>
      </w:r>
      <w:r w:rsidRPr="003943F3">
        <w:rPr>
          <w:rStyle w:val="StyleUnderline"/>
        </w:rPr>
        <w:t>This amorphousness undermines its usefulness as an actual guide to future foreign policy</w:t>
      </w:r>
      <w:r w:rsidRPr="0038686C">
        <w:rPr>
          <w:sz w:val="16"/>
        </w:rPr>
        <w:t xml:space="preserve">. </w:t>
      </w:r>
      <w:r w:rsidRPr="003943F3">
        <w:rPr>
          <w:rStyle w:val="StyleUnderline"/>
        </w:rPr>
        <w:t>U.S. alliances in</w:t>
      </w:r>
      <w:r w:rsidRPr="0038686C">
        <w:rPr>
          <w:sz w:val="16"/>
        </w:rPr>
        <w:t xml:space="preserve"> Western </w:t>
      </w:r>
      <w:r w:rsidRPr="003943F3">
        <w:rPr>
          <w:rStyle w:val="StyleUnderline"/>
        </w:rPr>
        <w:t>Europe</w:t>
      </w:r>
      <w:r w:rsidRPr="0038686C">
        <w:rPr>
          <w:sz w:val="16"/>
        </w:rPr>
        <w:t xml:space="preserve"> since World War II </w:t>
      </w:r>
      <w:r w:rsidRPr="003943F3">
        <w:rPr>
          <w:rStyle w:val="StyleUnderline"/>
        </w:rPr>
        <w:t>looked dramatically different than</w:t>
      </w:r>
      <w:r w:rsidRPr="0038686C">
        <w:rPr>
          <w:sz w:val="16"/>
        </w:rPr>
        <w:t xml:space="preserve"> those in </w:t>
      </w:r>
      <w:r w:rsidRPr="003943F3">
        <w:rPr>
          <w:rStyle w:val="StyleUnderline"/>
        </w:rPr>
        <w:t>East Asia</w:t>
      </w:r>
      <w:r w:rsidRPr="0038686C">
        <w:rPr>
          <w:sz w:val="16"/>
        </w:rPr>
        <w:t xml:space="preserve">. Both have achieved their basic goals, so which should be the model for the future? </w:t>
      </w:r>
      <w:r w:rsidRPr="003943F3">
        <w:rPr>
          <w:rStyle w:val="StyleUnderline"/>
        </w:rPr>
        <w:t>The U</w:t>
      </w:r>
      <w:r w:rsidRPr="0038686C">
        <w:rPr>
          <w:sz w:val="16"/>
        </w:rPr>
        <w:t xml:space="preserve">nited </w:t>
      </w:r>
      <w:r w:rsidRPr="003943F3">
        <w:rPr>
          <w:rStyle w:val="StyleUnderline"/>
        </w:rPr>
        <w:t>S</w:t>
      </w:r>
      <w:r w:rsidRPr="0038686C">
        <w:rPr>
          <w:sz w:val="16"/>
        </w:rPr>
        <w:t xml:space="preserve">tates </w:t>
      </w:r>
      <w:r w:rsidRPr="003943F3">
        <w:rPr>
          <w:rStyle w:val="StyleUnderline"/>
        </w:rPr>
        <w:t>often applied pressure to coerce</w:t>
      </w:r>
      <w:r w:rsidRPr="0038686C">
        <w:rPr>
          <w:sz w:val="16"/>
        </w:rPr>
        <w:t xml:space="preserve"> its </w:t>
      </w:r>
      <w:r w:rsidRPr="003943F3">
        <w:rPr>
          <w:rStyle w:val="StyleUnderline"/>
        </w:rPr>
        <w:t>allies</w:t>
      </w:r>
      <w:r w:rsidRPr="0038686C">
        <w:rPr>
          <w:sz w:val="16"/>
        </w:rPr>
        <w:t xml:space="preserve"> into adopting economic and security policies conducive to U.S. interests—going so far as to threaten abandonment of close European allies—</w:t>
      </w:r>
      <w:r w:rsidRPr="003943F3">
        <w:rPr>
          <w:rStyle w:val="StyleUnderline"/>
        </w:rPr>
        <w:t>even as it</w:t>
      </w:r>
      <w:r w:rsidRPr="0038686C">
        <w:rPr>
          <w:sz w:val="16"/>
        </w:rPr>
        <w:t xml:space="preserve"> simultaneously </w:t>
      </w:r>
      <w:r w:rsidRPr="003943F3">
        <w:rPr>
          <w:rStyle w:val="StyleUnderline"/>
        </w:rPr>
        <w:t>built</w:t>
      </w:r>
      <w:r w:rsidRPr="0038686C">
        <w:rPr>
          <w:sz w:val="16"/>
        </w:rPr>
        <w:t xml:space="preserve"> key elements of </w:t>
      </w:r>
      <w:r w:rsidRPr="003943F3">
        <w:rPr>
          <w:rStyle w:val="StyleUnderline"/>
        </w:rPr>
        <w:t>the liberal order</w:t>
      </w:r>
      <w:r w:rsidRPr="0038686C">
        <w:rPr>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w:t>
      </w:r>
      <w:r w:rsidRPr="00F81626">
        <w:rPr>
          <w:sz w:val="16"/>
        </w:rPr>
        <w:t xml:space="preserve">today’s policy challenges. </w:t>
      </w:r>
      <w:r w:rsidRPr="00F81626">
        <w:rPr>
          <w:rStyle w:val="StyleUnderline"/>
        </w:rPr>
        <w:t>Simply appealing to the order does not</w:t>
      </w:r>
      <w:r w:rsidRPr="00F81626">
        <w:rPr>
          <w:sz w:val="16"/>
        </w:rPr>
        <w:t xml:space="preserve">, for instance, </w:t>
      </w:r>
      <w:r w:rsidRPr="00F81626">
        <w:rPr>
          <w:rStyle w:val="StyleUnderline"/>
        </w:rPr>
        <w:t xml:space="preserve">tell us much </w:t>
      </w:r>
      <w:r w:rsidRPr="00F81626">
        <w:rPr>
          <w:sz w:val="16"/>
        </w:rPr>
        <w:t xml:space="preserve">about how </w:t>
      </w:r>
      <w:r w:rsidRPr="00F81626">
        <w:rPr>
          <w:rStyle w:val="StyleUnderline"/>
        </w:rPr>
        <w:t>to deal with a rising China</w:t>
      </w:r>
      <w:r w:rsidRPr="00F81626">
        <w:rPr>
          <w:sz w:val="16"/>
        </w:rPr>
        <w:t>: Since the liberal order</w:t>
      </w:r>
      <w:r w:rsidRPr="0038686C">
        <w:rPr>
          <w:sz w:val="16"/>
        </w:rPr>
        <w:t xml:space="preserve"> included highly institutionalized alliances, loose “hub-and-spoke” arrangements, and coalitions of the willing, and was characterized by both preventive wars and containment, it is extremely unclear what the order suggests for America’s China strategy. </w:t>
      </w:r>
      <w:r w:rsidRPr="003943F3">
        <w:rPr>
          <w:rStyle w:val="StyleUnderline"/>
        </w:rPr>
        <w:t>While “</w:t>
      </w:r>
      <w:r w:rsidRPr="00DC05FE">
        <w:rPr>
          <w:rStyle w:val="StyleUnderline"/>
          <w:highlight w:val="green"/>
        </w:rPr>
        <w:t xml:space="preserve">rules-based” order </w:t>
      </w:r>
      <w:r w:rsidRPr="00E47B65">
        <w:rPr>
          <w:rStyle w:val="StyleUnderline"/>
        </w:rPr>
        <w:t>is</w:t>
      </w:r>
      <w:r w:rsidRPr="003943F3">
        <w:rPr>
          <w:rStyle w:val="StyleUnderline"/>
        </w:rPr>
        <w:t xml:space="preserve"> a term in vogue, it </w:t>
      </w:r>
      <w:r w:rsidRPr="00DC05FE">
        <w:rPr>
          <w:rStyle w:val="Emphasis"/>
          <w:highlight w:val="green"/>
        </w:rPr>
        <w:t>doesn’t tell us</w:t>
      </w:r>
      <w:r w:rsidRPr="00DC05FE">
        <w:rPr>
          <w:rStyle w:val="StyleUnderline"/>
          <w:highlight w:val="green"/>
        </w:rPr>
        <w:t xml:space="preserve"> </w:t>
      </w:r>
      <w:r w:rsidRPr="00DC05FE">
        <w:rPr>
          <w:rStyle w:val="Emphasis"/>
          <w:highlight w:val="green"/>
        </w:rPr>
        <w:t>what the rules should actually be</w:t>
      </w:r>
      <w:r w:rsidRPr="00F81626">
        <w:rPr>
          <w:rStyle w:val="StyleUnderline"/>
        </w:rPr>
        <w:t xml:space="preserve">, or </w:t>
      </w:r>
      <w:r w:rsidRPr="00F81626">
        <w:rPr>
          <w:rStyle w:val="Emphasis"/>
        </w:rPr>
        <w:t>how they should be decided</w:t>
      </w:r>
      <w:r w:rsidRPr="00F81626">
        <w:rPr>
          <w:rStyle w:val="StyleUnderline"/>
        </w:rPr>
        <w:t>.</w:t>
      </w:r>
      <w:r w:rsidRPr="00F81626">
        <w:rPr>
          <w:u w:val="single"/>
        </w:rPr>
        <w:t xml:space="preserve"> </w:t>
      </w:r>
      <w:r w:rsidRPr="00F81626">
        <w:rPr>
          <w:sz w:val="16"/>
        </w:rPr>
        <w:t>Nor does appealing</w:t>
      </w:r>
      <w:r w:rsidRPr="0038686C">
        <w:rPr>
          <w:sz w:val="16"/>
        </w:rPr>
        <w:t xml:space="preserve">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3943F3">
        <w:rPr>
          <w:rStyle w:val="StyleUnderline"/>
        </w:rPr>
        <w:t xml:space="preserve">There are no answers in the liberal international order for navigating </w:t>
      </w:r>
      <w:r w:rsidRPr="0038686C">
        <w:rPr>
          <w:sz w:val="16"/>
        </w:rPr>
        <w:t xml:space="preserve">the enormously difficult terrain of </w:t>
      </w:r>
      <w:r w:rsidRPr="003943F3">
        <w:rPr>
          <w:rStyle w:val="StyleUnderline"/>
        </w:rPr>
        <w:t>the</w:t>
      </w:r>
      <w:r w:rsidRPr="0038686C">
        <w:rPr>
          <w:sz w:val="16"/>
        </w:rPr>
        <w:t xml:space="preserve"> contemporary </w:t>
      </w:r>
      <w:r w:rsidRPr="003943F3">
        <w:rPr>
          <w:rStyle w:val="StyleUnderline"/>
        </w:rPr>
        <w:t>Middle East</w:t>
      </w:r>
      <w:r w:rsidRPr="0038686C">
        <w:rPr>
          <w:sz w:val="16"/>
        </w:rPr>
        <w:t>.</w:t>
      </w:r>
    </w:p>
    <w:p w14:paraId="7DB1B6F1" w14:textId="77777777" w:rsidR="00FB0141" w:rsidRDefault="00FB0141" w:rsidP="00FB0141"/>
    <w:p w14:paraId="25C43456" w14:textId="77777777" w:rsidR="00FB0141" w:rsidRDefault="00FB0141" w:rsidP="00FB0141">
      <w:pPr>
        <w:pStyle w:val="Heading3"/>
      </w:pPr>
      <w:r>
        <w:t>LIO Resilient---1NC/2AC</w:t>
      </w:r>
    </w:p>
    <w:p w14:paraId="73189996" w14:textId="77777777" w:rsidR="00FB0141" w:rsidRDefault="00FB0141" w:rsidP="00FB0141">
      <w:pPr>
        <w:pStyle w:val="Heading4"/>
      </w:pPr>
      <w:r>
        <w:t xml:space="preserve">The liberal order is resilient --- Trump can’t collapse it, and the US still possesses the credibility to mobilize cooperation </w:t>
      </w:r>
    </w:p>
    <w:p w14:paraId="11C9013D" w14:textId="77777777" w:rsidR="00FB0141" w:rsidRDefault="00FB0141" w:rsidP="00FB0141">
      <w:r w:rsidRPr="00321FD8">
        <w:rPr>
          <w:rStyle w:val="Style13ptBold"/>
        </w:rPr>
        <w:t>Sullivan 18</w:t>
      </w:r>
      <w:r>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w:t>
      </w:r>
      <w:r w:rsidRPr="00321FD8">
        <w:t xml:space="preserve"> https://www.foreignaffairs.com/articles/2018-03-05/world-after-trump</w:t>
      </w:r>
    </w:p>
    <w:p w14:paraId="67412A72" w14:textId="77777777" w:rsidR="00FB0141" w:rsidRPr="00DE49EB" w:rsidRDefault="00FB0141" w:rsidP="00FB0141"/>
    <w:p w14:paraId="4A06347A" w14:textId="77777777" w:rsidR="00FB0141" w:rsidRPr="00DE49EB" w:rsidRDefault="00FB0141" w:rsidP="00FB0141">
      <w:pPr>
        <w:rPr>
          <w:rStyle w:val="Emphasis"/>
        </w:rPr>
      </w:pPr>
      <w:r w:rsidRPr="00DE49EB">
        <w:rPr>
          <w:rStyle w:val="Emphasis"/>
        </w:rPr>
        <w:t xml:space="preserve">But </w:t>
      </w:r>
      <w:r w:rsidRPr="00DC05FE">
        <w:rPr>
          <w:rStyle w:val="Emphasis"/>
          <w:highlight w:val="green"/>
        </w:rPr>
        <w:t xml:space="preserve">the existing order is </w:t>
      </w:r>
      <w:r w:rsidRPr="00545F1C">
        <w:rPr>
          <w:rStyle w:val="Emphasis"/>
        </w:rPr>
        <w:t xml:space="preserve">more </w:t>
      </w:r>
      <w:r w:rsidRPr="00DC05FE">
        <w:rPr>
          <w:rStyle w:val="Emphasis"/>
          <w:highlight w:val="green"/>
        </w:rPr>
        <w:t>resilient</w:t>
      </w:r>
      <w:r w:rsidRPr="00DE49EB">
        <w:rPr>
          <w:rStyle w:val="Emphasis"/>
        </w:rPr>
        <w:t xml:space="preserve"> than this assessment suggests</w:t>
      </w:r>
      <w:r w:rsidRPr="00DE49EB">
        <w:t xml:space="preserve">. </w:t>
      </w:r>
      <w:r w:rsidRPr="00DE49EB">
        <w:rPr>
          <w:rStyle w:val="StyleUnderline"/>
        </w:rPr>
        <w:t>There is no doubt that Trump represents a meaningful threat to the health of both American democracy and the international system.</w:t>
      </w:r>
      <w:r w:rsidRPr="00DE49EB">
        <w:t xml:space="preserve"> And there is a </w:t>
      </w:r>
      <w:r w:rsidRPr="00F86FB5">
        <w:t>nonnegligible risk</w:t>
      </w:r>
      <w:r w:rsidRPr="00DE49EB">
        <w:t xml:space="preserve"> that he could drag the country into a constitutional crisis, or the world into a crippling trade war or even an all-out nuclear war. Yet </w:t>
      </w:r>
      <w:r w:rsidRPr="00DE49EB">
        <w:rPr>
          <w:rStyle w:val="Emphasis"/>
        </w:rPr>
        <w:t xml:space="preserve">despite these risks, </w:t>
      </w:r>
      <w:r w:rsidRPr="00DC05FE">
        <w:rPr>
          <w:rStyle w:val="Emphasis"/>
          <w:highlight w:val="green"/>
        </w:rPr>
        <w:t>rumors of</w:t>
      </w:r>
      <w:r w:rsidRPr="00DE49EB">
        <w:rPr>
          <w:rStyle w:val="Emphasis"/>
        </w:rPr>
        <w:t xml:space="preserve"> the international order’s </w:t>
      </w:r>
      <w:r w:rsidRPr="00DC05FE">
        <w:rPr>
          <w:rStyle w:val="Emphasis"/>
          <w:highlight w:val="green"/>
        </w:rPr>
        <w:t>demise have been greatly exaggerated</w:t>
      </w:r>
      <w:r w:rsidRPr="00DE49EB">
        <w:t xml:space="preserve">. </w:t>
      </w:r>
      <w:r w:rsidRPr="00DC05FE">
        <w:rPr>
          <w:rStyle w:val="StyleUnderline"/>
          <w:highlight w:val="green"/>
        </w:rPr>
        <w:t>The system is built to last through significant shifts</w:t>
      </w:r>
      <w:r w:rsidRPr="00DE49EB">
        <w:rPr>
          <w:rStyle w:val="StyleUnderline"/>
        </w:rPr>
        <w:t xml:space="preserve"> in global politics and economics </w:t>
      </w:r>
      <w:r w:rsidRPr="00DC05FE">
        <w:rPr>
          <w:rStyle w:val="StyleUnderline"/>
          <w:highlight w:val="green"/>
        </w:rPr>
        <w:t xml:space="preserve">and </w:t>
      </w:r>
      <w:r w:rsidRPr="00DC05FE">
        <w:rPr>
          <w:rStyle w:val="Emphasis"/>
          <w:highlight w:val="green"/>
        </w:rPr>
        <w:t>strong enough to survive</w:t>
      </w:r>
      <w:r w:rsidRPr="00DE49EB">
        <w:rPr>
          <w:rStyle w:val="Emphasis"/>
        </w:rPr>
        <w:t xml:space="preserve"> a term of President </w:t>
      </w:r>
      <w:r w:rsidRPr="00DC05FE">
        <w:rPr>
          <w:rStyle w:val="Emphasis"/>
          <w:highlight w:val="green"/>
        </w:rPr>
        <w:t>Trump</w:t>
      </w:r>
      <w:r w:rsidRPr="00DE49EB">
        <w:rPr>
          <w:rStyle w:val="Emphasis"/>
        </w:rPr>
        <w:t>. </w:t>
      </w:r>
    </w:p>
    <w:p w14:paraId="6B17F6B9" w14:textId="77777777" w:rsidR="00FB0141" w:rsidRPr="00DE49EB" w:rsidRDefault="00FB0141" w:rsidP="00FB0141">
      <w:pPr>
        <w:rPr>
          <w:sz w:val="16"/>
          <w:szCs w:val="16"/>
        </w:rPr>
      </w:pPr>
      <w:r w:rsidRPr="00DE49EB">
        <w:rPr>
          <w:sz w:val="16"/>
          <w:szCs w:val="16"/>
        </w:rPr>
        <w:t>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1160FF36" w14:textId="77777777" w:rsidR="00FB0141" w:rsidRPr="00DE49EB" w:rsidRDefault="00FB0141" w:rsidP="00FB0141">
      <w:pPr>
        <w:rPr>
          <w:sz w:val="16"/>
          <w:szCs w:val="16"/>
        </w:rPr>
      </w:pPr>
      <w:r w:rsidRPr="00DE49EB">
        <w:rPr>
          <w:sz w:val="16"/>
          <w:szCs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512B7297" w14:textId="77777777" w:rsidR="00FB0141" w:rsidRPr="00DE49EB" w:rsidRDefault="00FB0141" w:rsidP="00FB0141">
      <w:pPr>
        <w:rPr>
          <w:sz w:val="16"/>
          <w:szCs w:val="16"/>
        </w:rPr>
      </w:pPr>
      <w:r w:rsidRPr="00DE49EB">
        <w:rPr>
          <w:sz w:val="16"/>
          <w:szCs w:val="16"/>
        </w:rPr>
        <w:t>A RESILIENT ORDER</w:t>
      </w:r>
    </w:p>
    <w:p w14:paraId="0AD7D8A2" w14:textId="77777777" w:rsidR="00FB0141" w:rsidRPr="00DE49EB" w:rsidRDefault="00FB0141" w:rsidP="00FB0141">
      <w:r w:rsidRPr="00DE49EB">
        <w:t xml:space="preserve">In a world where the major trends seem to spell chaos, it is fair to place the burden of proof on those who claim that the current order can continue. Yet </w:t>
      </w:r>
      <w:r w:rsidRPr="00DE49EB">
        <w:rPr>
          <w:rStyle w:val="StyleUnderline"/>
        </w:rPr>
        <w:t>well before Trump, it had already demonstrated its capacity to adapt to changes in the nature and distribution of power</w:t>
      </w:r>
      <w:r w:rsidRPr="00DE49EB">
        <w:t>. Three basic factors account for such resilience—and demonstrate why the emphasis now should be on protecting and improving the order rather than planning for the aftermath of its demise.</w:t>
      </w:r>
    </w:p>
    <w:p w14:paraId="159E8729" w14:textId="77777777" w:rsidR="00FB0141" w:rsidRPr="00DE49EB" w:rsidRDefault="00FB0141" w:rsidP="00FB0141">
      <w:r w:rsidRPr="00DE49EB">
        <w:t xml:space="preserve">First, </w:t>
      </w:r>
      <w:r w:rsidRPr="00DC05FE">
        <w:rPr>
          <w:rStyle w:val="Emphasis"/>
          <w:highlight w:val="green"/>
        </w:rPr>
        <w:t>most of the world remains invested in</w:t>
      </w:r>
      <w:r w:rsidRPr="00DE49EB">
        <w:rPr>
          <w:rStyle w:val="Emphasis"/>
        </w:rPr>
        <w:t xml:space="preserve"> major aspects of </w:t>
      </w:r>
      <w:r w:rsidRPr="00DC05FE">
        <w:rPr>
          <w:rStyle w:val="Emphasis"/>
          <w:highlight w:val="green"/>
        </w:rPr>
        <w:t>the order and</w:t>
      </w:r>
      <w:r w:rsidRPr="00DE49EB">
        <w:rPr>
          <w:rStyle w:val="Emphasis"/>
        </w:rPr>
        <w:t xml:space="preserve"> still </w:t>
      </w:r>
      <w:r w:rsidRPr="00DC05FE">
        <w:rPr>
          <w:rStyle w:val="Emphasis"/>
          <w:highlight w:val="green"/>
        </w:rPr>
        <w:t>counts on the U</w:t>
      </w:r>
      <w:r w:rsidRPr="00DE49EB">
        <w:rPr>
          <w:rStyle w:val="Emphasis"/>
        </w:rPr>
        <w:t xml:space="preserve">nited </w:t>
      </w:r>
      <w:r w:rsidRPr="00DC05FE">
        <w:rPr>
          <w:rStyle w:val="Emphasis"/>
          <w:highlight w:val="green"/>
        </w:rPr>
        <w:t>S</w:t>
      </w:r>
      <w:r w:rsidRPr="00DE49EB">
        <w:rPr>
          <w:rStyle w:val="Emphasis"/>
        </w:rPr>
        <w:t>tates to operate at its center</w:t>
      </w:r>
      <w:r w:rsidRPr="00DE49EB">
        <w:t xml:space="preserve">. </w:t>
      </w:r>
      <w:r w:rsidRPr="00DE49EB">
        <w:rPr>
          <w:rStyle w:val="StyleUnderline"/>
        </w:rPr>
        <w:t>The passing of U.S. dominance need not mean the end of U.S. leadership</w:t>
      </w:r>
      <w:r w:rsidRPr="00DE49EB">
        <w:t xml:space="preserve">. That is, </w:t>
      </w:r>
      <w:r w:rsidRPr="00DC05FE">
        <w:rPr>
          <w:rStyle w:val="StyleUnderline"/>
          <w:highlight w:val="green"/>
        </w:rPr>
        <w:t>the U</w:t>
      </w:r>
      <w:r w:rsidRPr="00DE49EB">
        <w:rPr>
          <w:rStyle w:val="StyleUnderline"/>
        </w:rPr>
        <w:t xml:space="preserve">nited </w:t>
      </w:r>
      <w:r w:rsidRPr="00DC05FE">
        <w:rPr>
          <w:rStyle w:val="StyleUnderline"/>
          <w:highlight w:val="green"/>
        </w:rPr>
        <w:t>S</w:t>
      </w:r>
      <w:r w:rsidRPr="00DE49EB">
        <w:rPr>
          <w:rStyle w:val="StyleUnderline"/>
        </w:rPr>
        <w:t xml:space="preserve">tates may not be able to direct outcomes from a position of preeminent economic, political, and military influence, but </w:t>
      </w:r>
      <w:r w:rsidRPr="00DE49EB">
        <w:rPr>
          <w:rStyle w:val="Emphasis"/>
        </w:rPr>
        <w:t xml:space="preserve">it </w:t>
      </w:r>
      <w:r w:rsidRPr="00DC05FE">
        <w:rPr>
          <w:rStyle w:val="Emphasis"/>
          <w:highlight w:val="green"/>
        </w:rPr>
        <w:t>can still mobilize cooperation</w:t>
      </w:r>
      <w:r w:rsidRPr="00DE49EB">
        <w:rPr>
          <w:rStyle w:val="Emphasis"/>
        </w:rPr>
        <w:t xml:space="preserve"> on shared challenges and shape consensus on key rules</w:t>
      </w:r>
      <w:r w:rsidRPr="00DE49EB">
        <w:t>. In the years ahead, although Washington will not be the only destination for countries seeking capital, resources, or influence, it will remain the most important agenda-setter.</w:t>
      </w:r>
    </w:p>
    <w:p w14:paraId="7DB3EE3B" w14:textId="77777777" w:rsidR="00FB0141" w:rsidRPr="00DE49EB" w:rsidRDefault="00FB0141" w:rsidP="00FB0141">
      <w:pPr>
        <w:rPr>
          <w:rStyle w:val="StyleUnderline"/>
        </w:rPr>
      </w:pPr>
      <w:r w:rsidRPr="00DE49EB">
        <w:t xml:space="preserve">Some context is important. </w:t>
      </w:r>
      <w:r w:rsidRPr="00DE49EB">
        <w:rPr>
          <w:rStyle w:val="StyleUnderline"/>
        </w:rPr>
        <w:t>The U.S.-led order was built at a unique moment, at the end of World War</w:t>
      </w:r>
      <w:r w:rsidRPr="00DE49EB">
        <w:t xml:space="preserve"> II. Europe’s and Asia’s erstwhile great powers were reduced to rubble, and a combination of dominance abroad and shared economic prosperity at home allowed the United States to serve as the architect and guarantor of a new order fashioned in its own image. </w:t>
      </w:r>
      <w:r w:rsidRPr="00DE49EB">
        <w:rPr>
          <w:rStyle w:val="StyleUnderline"/>
        </w:rPr>
        <w:t>It had not just the material power to shape rules and drive outcomes but also a model many other countries wanted to emulate. It used the opportunity to build an order that benefited itself as well as others</w:t>
      </w:r>
      <w:r w:rsidRPr="00DE49EB">
        <w:t>, with clear advantages for populations at home and abroad. As the international relations scholar </w:t>
      </w:r>
      <w:r w:rsidRPr="00F86FB5">
        <w:t>G. John Ikenberry has put it in this magazine</w:t>
      </w:r>
      <w:r w:rsidRPr="00DE49EB">
        <w:t>, </w:t>
      </w:r>
      <w:r w:rsidRPr="00DC05FE">
        <w:rPr>
          <w:rStyle w:val="Emphasis"/>
          <w:highlight w:val="green"/>
        </w:rPr>
        <w:t>the resulting system was “hard to overturn and easy to join</w:t>
      </w:r>
      <w:r w:rsidRPr="00DE49EB">
        <w:t xml:space="preserve">.” The end of the Cold War and </w:t>
      </w:r>
      <w:r w:rsidRPr="00DE49EB">
        <w:rPr>
          <w:rStyle w:val="StyleUnderline"/>
        </w:rPr>
        <w:t>the fall of the Soviet Union served to reinforce and extend American preeminence. </w:t>
      </w:r>
    </w:p>
    <w:p w14:paraId="7AC7526E" w14:textId="77777777" w:rsidR="00FB0141" w:rsidRPr="00DE49EB" w:rsidRDefault="00FB0141" w:rsidP="00FB0141">
      <w:pPr>
        <w:rPr>
          <w:rStyle w:val="Emphasis"/>
        </w:rPr>
      </w:pPr>
      <w:r w:rsidRPr="00DE49EB">
        <w:t xml:space="preserve">This precise state of affairs was never going to last forever. Other powers would eventually rise, and the basic bargain would one day need to be revisited. That day has arrived, and the question now is, </w:t>
      </w:r>
      <w:r w:rsidRPr="00DE49EB">
        <w:rPr>
          <w:rStyle w:val="StyleUnderline"/>
        </w:rPr>
        <w:t xml:space="preserve">do other countries want a fundamentally different bargain or simply some adjustments? </w:t>
      </w:r>
      <w:r w:rsidRPr="00DE49EB">
        <w:t xml:space="preserve">A comprehensive 2016 rand analysis found that </w:t>
      </w:r>
      <w:r w:rsidRPr="00DC05FE">
        <w:rPr>
          <w:rStyle w:val="Emphasis"/>
          <w:highlight w:val="green"/>
        </w:rPr>
        <w:t>few</w:t>
      </w:r>
      <w:r w:rsidRPr="00DE49EB">
        <w:rPr>
          <w:rStyle w:val="Emphasis"/>
        </w:rPr>
        <w:t xml:space="preserve"> powers </w:t>
      </w:r>
      <w:r w:rsidRPr="00DC05FE">
        <w:rPr>
          <w:rStyle w:val="Emphasis"/>
          <w:highlight w:val="green"/>
        </w:rPr>
        <w:t>display an appetite for dismantling the</w:t>
      </w:r>
      <w:r w:rsidRPr="00DE49EB">
        <w:rPr>
          <w:rStyle w:val="Emphasis"/>
        </w:rPr>
        <w:t xml:space="preserve"> international </w:t>
      </w:r>
      <w:r w:rsidRPr="00DC05FE">
        <w:rPr>
          <w:rStyle w:val="Emphasis"/>
          <w:highlight w:val="green"/>
        </w:rPr>
        <w:t>order</w:t>
      </w:r>
      <w:r w:rsidRPr="00DE49EB">
        <w:rPr>
          <w:rStyle w:val="Emphasis"/>
        </w:rPr>
        <w:t xml:space="preserve"> or transforming it into something unrecognizable</w:t>
      </w:r>
      <w:r w:rsidRPr="00DE49EB">
        <w:t xml:space="preserve">. And while Trump’s election has forced countries to contemplate a world without a central role for the United States, </w:t>
      </w:r>
      <w:r w:rsidRPr="00DC05FE">
        <w:rPr>
          <w:rStyle w:val="StyleUnderline"/>
          <w:highlight w:val="green"/>
        </w:rPr>
        <w:t>many</w:t>
      </w:r>
      <w:r w:rsidRPr="00DE49EB">
        <w:rPr>
          <w:rStyle w:val="StyleUnderline"/>
        </w:rPr>
        <w:t xml:space="preserve"> still </w:t>
      </w:r>
      <w:r w:rsidRPr="00DC05FE">
        <w:rPr>
          <w:rStyle w:val="Emphasis"/>
          <w:highlight w:val="green"/>
        </w:rPr>
        <w:t>view the president as an aberration</w:t>
      </w:r>
      <w:r w:rsidRPr="00DE49EB">
        <w:rPr>
          <w:rStyle w:val="Emphasis"/>
        </w:rPr>
        <w:t xml:space="preserve"> and not a new American normal</w:t>
      </w:r>
      <w:r w:rsidRPr="00DE49EB">
        <w:rPr>
          <w:rStyle w:val="StyleUnderline"/>
        </w:rPr>
        <w:t xml:space="preserve">, especially given that </w:t>
      </w:r>
      <w:r w:rsidRPr="00DC05FE">
        <w:rPr>
          <w:rStyle w:val="Emphasis"/>
          <w:highlight w:val="green"/>
        </w:rPr>
        <w:t>the U</w:t>
      </w:r>
      <w:r w:rsidRPr="00DE49EB">
        <w:rPr>
          <w:rStyle w:val="Emphasis"/>
        </w:rPr>
        <w:t xml:space="preserve">nited </w:t>
      </w:r>
      <w:r w:rsidRPr="00DC05FE">
        <w:rPr>
          <w:rStyle w:val="Emphasis"/>
          <w:highlight w:val="green"/>
        </w:rPr>
        <w:t>S</w:t>
      </w:r>
      <w:r w:rsidRPr="00DE49EB">
        <w:rPr>
          <w:rStyle w:val="Emphasis"/>
        </w:rPr>
        <w:t xml:space="preserve">tates </w:t>
      </w:r>
      <w:r w:rsidRPr="00DC05FE">
        <w:rPr>
          <w:rStyle w:val="Emphasis"/>
          <w:highlight w:val="green"/>
        </w:rPr>
        <w:t>has bounced back before</w:t>
      </w:r>
      <w:r w:rsidRPr="00DE49EB">
        <w:rPr>
          <w:rStyle w:val="Emphasis"/>
        </w:rPr>
        <w:t>. </w:t>
      </w:r>
    </w:p>
    <w:p w14:paraId="4BB22FAF" w14:textId="77777777" w:rsidR="00FB0141" w:rsidRPr="00DE49EB" w:rsidRDefault="00FB0141" w:rsidP="00FB0141">
      <w:pPr>
        <w:rPr>
          <w:rStyle w:val="StyleUnderline"/>
        </w:rPr>
      </w:pPr>
      <w:r w:rsidRPr="00DE49EB">
        <w:rPr>
          <w:rStyle w:val="StyleUnderline"/>
        </w:rPr>
        <w:t>Even China has concluded that it largely benefits from the order’s continued operation</w:t>
      </w:r>
      <w:r w:rsidRPr="00DE49EB">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DE49EB">
        <w:rPr>
          <w:rStyle w:val="StyleUnderline"/>
        </w:rPr>
        <w:t>what Xi was really signaling was that China does not want near-term radical change in the global syste</w:t>
      </w:r>
      <w:r w:rsidRPr="00DE49EB">
        <w:t xml:space="preserve">m, even as it seeks to gain more influence by taking advantage of the vacuum left by Trump. And to the extent that </w:t>
      </w:r>
      <w:r w:rsidRPr="00DE49EB">
        <w:rPr>
          <w:rStyle w:val="StyleUnderline"/>
        </w:rPr>
        <w:t>Beijing</w:t>
      </w:r>
      <w:r w:rsidRPr="00DE49EB">
        <w:t xml:space="preserve"> has set out to construct its own </w:t>
      </w:r>
      <w:r w:rsidRPr="00DE49EB">
        <w:rPr>
          <w:rStyle w:val="StyleUnderline"/>
        </w:rPr>
        <w:t>parallel institutions</w:t>
      </w:r>
      <w:r w:rsidRPr="00DE49EB">
        <w:t xml:space="preserve">, particularly when it comes to trade and investment, thus far these institutions </w:t>
      </w:r>
      <w:r w:rsidRPr="00DE49EB">
        <w:rPr>
          <w:rStyle w:val="StyleUnderline"/>
        </w:rPr>
        <w:t>largely supplement the existing order rather than threatening to supplant it. </w:t>
      </w:r>
    </w:p>
    <w:p w14:paraId="0DDC31CE" w14:textId="77777777" w:rsidR="00FB0141" w:rsidRDefault="00FB0141" w:rsidP="00FB0141">
      <w:r w:rsidRPr="00DE49EB">
        <w:t xml:space="preserve">Other emerging powers chafe at certain features of the order, and some seek a more prominent place in institutions such as the UN Security Council. Yet </w:t>
      </w:r>
      <w:r w:rsidRPr="00DE49EB">
        <w:rPr>
          <w:rStyle w:val="StyleUnderline"/>
        </w:rPr>
        <w:t>rhetorical flourishes aside, they</w:t>
      </w:r>
      <w:r w:rsidRPr="00DE49EB">
        <w:t xml:space="preserve">, like China, </w:t>
      </w:r>
      <w:r w:rsidRPr="00DE49EB">
        <w:rPr>
          <w:rStyle w:val="Emphasis"/>
        </w:rPr>
        <w:t>talk in terms of reform rather than replacement</w:t>
      </w:r>
      <w:r w:rsidRPr="00DE49EB">
        <w:t xml:space="preserve">—and their continued participation sends a similar message. For example, </w:t>
      </w:r>
      <w:r w:rsidRPr="00DE49EB">
        <w:rPr>
          <w:rStyle w:val="StyleUnderline"/>
        </w:rPr>
        <w:t>leaders of the major emerging powers eagerly accepted U.S. President Barack Obama’s invitation to join the first Nuclear Security Summit,</w:t>
      </w:r>
      <w:r w:rsidRPr="00DE49EB">
        <w:t xml:space="preserve"> in 2010; less eagerly but still willingly, </w:t>
      </w:r>
      <w:r w:rsidRPr="00DE49EB">
        <w:rPr>
          <w:rStyle w:val="StyleUnderline"/>
        </w:rPr>
        <w:t>they joined the global sanctions regime against Iran’s nuclear program</w:t>
      </w:r>
      <w:r w:rsidRPr="00DE49EB">
        <w:t>. Richard Fontaine and Daniel Kliman of the Center for a New American Security quote a Brazilian official who captured a broader sentiment among emerging powers: “</w:t>
      </w:r>
      <w:r w:rsidRPr="00DE49EB">
        <w:rPr>
          <w:rStyle w:val="Emphasis"/>
        </w:rPr>
        <w:t>Brazil wants to expand its room in the house, not tear the house down</w:t>
      </w:r>
      <w:r w:rsidRPr="00DE49EB">
        <w:t xml:space="preserve">.” And indeed, Brazil has taken on a leading role in defending important aspects of the order, such as the multistakeholder system for Internet governance. </w:t>
      </w:r>
      <w:r w:rsidRPr="00DE49EB">
        <w:rPr>
          <w:rStyle w:val="StyleUnderline"/>
        </w:rPr>
        <w:t>Emerging powers’ quest for a greater voice in regional and global institutions is not a repudiation of the order but evidence that they see increasing their participation as preferable to going a different way.</w:t>
      </w:r>
      <w:r w:rsidRPr="00DE49EB">
        <w:t> </w:t>
      </w:r>
    </w:p>
    <w:p w14:paraId="536F6E85" w14:textId="77777777" w:rsidR="00FB0141" w:rsidRPr="004F0524" w:rsidRDefault="00FB0141" w:rsidP="00FB0141"/>
    <w:p w14:paraId="74EFD77A" w14:textId="77777777" w:rsidR="00FB0141" w:rsidRDefault="00FB0141" w:rsidP="00FB0141">
      <w:pPr>
        <w:pStyle w:val="Heading2"/>
        <w:rPr>
          <w:rFonts w:asciiTheme="majorHAnsi" w:hAnsiTheme="majorHAnsi" w:cstheme="majorHAnsi"/>
        </w:rPr>
      </w:pPr>
      <w:r>
        <w:rPr>
          <w:rFonts w:asciiTheme="majorHAnsi" w:hAnsiTheme="majorHAnsi" w:cstheme="majorHAnsi"/>
        </w:rPr>
        <w:t>Modeling</w:t>
      </w:r>
    </w:p>
    <w:p w14:paraId="302A6A7E" w14:textId="77777777" w:rsidR="00FB0141" w:rsidRPr="00BD46E6" w:rsidRDefault="00FB0141" w:rsidP="00FB0141">
      <w:pPr>
        <w:pStyle w:val="Heading3"/>
        <w:rPr>
          <w:rFonts w:cs="Arial"/>
        </w:rPr>
      </w:pPr>
      <w:bookmarkStart w:id="0" w:name="BlockBM605"/>
      <w:r w:rsidRPr="00BD46E6">
        <w:rPr>
          <w:rFonts w:cs="Arial"/>
        </w:rPr>
        <w:t>Not Modeled---1NC</w:t>
      </w:r>
      <w:r>
        <w:rPr>
          <w:rFonts w:cs="Arial"/>
        </w:rPr>
        <w:t>/2AC</w:t>
      </w:r>
    </w:p>
    <w:p w14:paraId="66443152" w14:textId="77777777" w:rsidR="00FB0141" w:rsidRPr="00BD46E6" w:rsidRDefault="00FB0141" w:rsidP="00FB0141">
      <w:pPr>
        <w:pStyle w:val="Heading4"/>
        <w:rPr>
          <w:rFonts w:cs="Arial"/>
        </w:rPr>
      </w:pPr>
      <w:r w:rsidRPr="00BD46E6">
        <w:rPr>
          <w:rFonts w:cs="Arial"/>
        </w:rPr>
        <w:t>Nobody models the US—stats</w:t>
      </w:r>
    </w:p>
    <w:p w14:paraId="612516EA" w14:textId="77777777" w:rsidR="00FB0141" w:rsidRPr="00BD46E6" w:rsidRDefault="00FB0141" w:rsidP="00FB0141">
      <w:r w:rsidRPr="00BD46E6">
        <w:t xml:space="preserve">Mila </w:t>
      </w:r>
      <w:r w:rsidRPr="00BD46E6">
        <w:rPr>
          <w:rStyle w:val="Style13ptBold"/>
        </w:rPr>
        <w:t>Versteeg 13</w:t>
      </w:r>
      <w:r w:rsidRPr="00BD46E6">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66ED0013" w14:textId="77777777" w:rsidR="00FB0141" w:rsidRPr="00BD46E6" w:rsidRDefault="00FB0141" w:rsidP="00FB0141">
      <w:pPr>
        <w:rPr>
          <w:sz w:val="16"/>
        </w:rPr>
      </w:pPr>
      <w:r w:rsidRPr="00BD46E6">
        <w:rPr>
          <w:sz w:val="16"/>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sidRPr="00DC05FE">
        <w:rPr>
          <w:rStyle w:val="StyleUnderline"/>
          <w:highlight w:val="green"/>
        </w:rPr>
        <w:t>if two constitutions are</w:t>
      </w:r>
      <w:r w:rsidRPr="00BD46E6">
        <w:rPr>
          <w:rStyle w:val="StyleUnderline"/>
        </w:rPr>
        <w:t xml:space="preserve"> becoming </w:t>
      </w:r>
      <w:r w:rsidRPr="00DC05FE">
        <w:rPr>
          <w:rStyle w:val="StyleUnderline"/>
          <w:highlight w:val="green"/>
        </w:rPr>
        <w:t>increasingly dissimilar</w:t>
      </w:r>
      <w:r w:rsidRPr="00BD46E6">
        <w:rPr>
          <w:rStyle w:val="StyleUnderline"/>
        </w:rPr>
        <w:t>,</w:t>
      </w:r>
      <w:r w:rsidRPr="00BD46E6">
        <w:rPr>
          <w:sz w:val="16"/>
        </w:rPr>
        <w:t xml:space="preserve"> by definition, </w:t>
      </w:r>
      <w:r w:rsidRPr="00BD46E6">
        <w:rPr>
          <w:rStyle w:val="StyleUnderline"/>
        </w:rPr>
        <w:t>one cannot be following the other</w:t>
      </w:r>
      <w:r w:rsidRPr="00BD46E6">
        <w:rPr>
          <w:sz w:val="16"/>
        </w:rPr>
        <w:t xml:space="preserve">. That is, </w:t>
      </w:r>
      <w:r w:rsidRPr="00DC05FE">
        <w:rPr>
          <w:rStyle w:val="Emphasis"/>
          <w:highlight w:val="green"/>
        </w:rPr>
        <w:t>neither is exerting influence on the other</w:t>
      </w:r>
      <w:r w:rsidRPr="00BD46E6">
        <w:rPr>
          <w:sz w:val="16"/>
        </w:rPr>
        <w:t xml:space="preserve"> (at least not in a positive way).</w:t>
      </w:r>
      <w:r w:rsidRPr="00BD46E6">
        <w:rPr>
          <w:sz w:val="12"/>
        </w:rPr>
        <w:t>¶</w:t>
      </w:r>
      <w:r w:rsidRPr="00BD46E6">
        <w:rPr>
          <w:sz w:val="16"/>
        </w:rPr>
        <w:t xml:space="preserve"> This is the phenomenon we observed in comparing the U.S. Constitution to the rest of the world; based on the rights index, </w:t>
      </w:r>
      <w:r w:rsidRPr="00DC05FE">
        <w:rPr>
          <w:rStyle w:val="StyleUnderline"/>
          <w:highlight w:val="green"/>
        </w:rPr>
        <w:t>the U.S.</w:t>
      </w:r>
      <w:r w:rsidRPr="00BD46E6">
        <w:rPr>
          <w:rStyle w:val="StyleUnderline"/>
        </w:rPr>
        <w:t xml:space="preserve"> has become less similar to the world since 1946 and</w:t>
      </w:r>
      <w:r w:rsidRPr="00BD46E6">
        <w:rPr>
          <w:sz w:val="16"/>
        </w:rPr>
        <w:t xml:space="preserve">, with a current index of 0.30, </w:t>
      </w:r>
      <w:r w:rsidRPr="00DC05FE">
        <w:rPr>
          <w:rStyle w:val="StyleUnderline"/>
          <w:highlight w:val="green"/>
        </w:rPr>
        <w:t>is less similar now than at any point</w:t>
      </w:r>
      <w:r w:rsidRPr="00BD46E6">
        <w:rPr>
          <w:sz w:val="16"/>
        </w:rPr>
        <w:t xml:space="preserve"> during the studied period. </w:t>
      </w:r>
      <w:r w:rsidRPr="00DC05FE">
        <w:rPr>
          <w:rStyle w:val="StyleUnderline"/>
          <w:highlight w:val="green"/>
        </w:rPr>
        <w:t>This</w:t>
      </w:r>
      <w:r w:rsidRPr="00BD46E6">
        <w:rPr>
          <w:sz w:val="16"/>
        </w:rPr>
        <w:t xml:space="preserve"> phenomenon </w:t>
      </w:r>
      <w:r w:rsidRPr="00DC05FE">
        <w:rPr>
          <w:rStyle w:val="StyleUnderline"/>
          <w:highlight w:val="green"/>
        </w:rPr>
        <w:t>has occurred even among</w:t>
      </w:r>
      <w:r w:rsidRPr="00BD46E6">
        <w:rPr>
          <w:sz w:val="16"/>
        </w:rPr>
        <w:t xml:space="preserve"> current </w:t>
      </w:r>
      <w:r w:rsidRPr="00BD46E6">
        <w:rPr>
          <w:rStyle w:val="StyleUnderline"/>
        </w:rPr>
        <w:t xml:space="preserve">American </w:t>
      </w:r>
      <w:r w:rsidRPr="00DC05FE">
        <w:rPr>
          <w:rStyle w:val="StyleUnderline"/>
          <w:highlight w:val="green"/>
        </w:rPr>
        <w:t>allies</w:t>
      </w:r>
      <w:r w:rsidRPr="00BD46E6">
        <w:rPr>
          <w:sz w:val="16"/>
        </w:rPr>
        <w:t xml:space="preserve">; among countries </w:t>
      </w:r>
      <w:r w:rsidRPr="00BD46E6">
        <w:rPr>
          <w:rStyle w:val="StyleUnderline"/>
        </w:rPr>
        <w:t>in regions with</w:t>
      </w:r>
      <w:r w:rsidRPr="00BD46E6">
        <w:rPr>
          <w:sz w:val="16"/>
        </w:rPr>
        <w:t xml:space="preserve"> close cultural and </w:t>
      </w:r>
      <w:r w:rsidRPr="00BD46E6">
        <w:rPr>
          <w:rStyle w:val="StyleUnderline"/>
        </w:rPr>
        <w:t>historic ties to the U.S. (namely, Latin America and Western Europe);</w:t>
      </w:r>
      <w:r w:rsidRPr="00BD46E6">
        <w:rPr>
          <w:sz w:val="16"/>
        </w:rPr>
        <w:t xml:space="preserve"> and among democracies. Only among common law countries is constitutional similarity higher than it was after World War II, but even that similarity has decreased since the 1960s.</w:t>
      </w:r>
      <w:r w:rsidRPr="00BD46E6">
        <w:rPr>
          <w:sz w:val="12"/>
        </w:rPr>
        <w:t>¶</w:t>
      </w:r>
      <w:r w:rsidRPr="00BD46E6">
        <w:rPr>
          <w:sz w:val="16"/>
        </w:rPr>
        <w:t xml:space="preserve"> </w:t>
      </w:r>
      <w:r w:rsidRPr="00BD46E6">
        <w:rPr>
          <w:rStyle w:val="StyleUnderline"/>
        </w:rPr>
        <w:t>Rights provisions are not the only</w:t>
      </w:r>
      <w:r w:rsidRPr="00BD46E6">
        <w:rPr>
          <w:sz w:val="16"/>
        </w:rPr>
        <w:t xml:space="preserve"> </w:t>
      </w:r>
      <w:r w:rsidRPr="00DC05FE">
        <w:rPr>
          <w:rStyle w:val="Emphasis"/>
          <w:highlight w:val="green"/>
        </w:rPr>
        <w:t>constitutional elements</w:t>
      </w:r>
      <w:r w:rsidRPr="00DC05FE">
        <w:rPr>
          <w:rStyle w:val="StyleUnderline"/>
          <w:highlight w:val="green"/>
        </w:rPr>
        <w:t xml:space="preserve"> </w:t>
      </w:r>
      <w:r w:rsidRPr="00BD46E6">
        <w:rPr>
          <w:rStyle w:val="StyleUnderline"/>
        </w:rPr>
        <w:t xml:space="preserve">that </w:t>
      </w:r>
      <w:r w:rsidRPr="00DC05FE">
        <w:rPr>
          <w:rStyle w:val="StyleUnderline"/>
          <w:highlight w:val="green"/>
        </w:rPr>
        <w:t>have lost favor with the</w:t>
      </w:r>
      <w:r w:rsidRPr="00BD46E6">
        <w:rPr>
          <w:rStyle w:val="StyleUnderline"/>
        </w:rPr>
        <w:t xml:space="preserve"> rest of </w:t>
      </w:r>
      <w:r w:rsidRPr="00DC05FE">
        <w:rPr>
          <w:rStyle w:val="StyleUnderline"/>
          <w:highlight w:val="green"/>
        </w:rPr>
        <w:t>the world</w:t>
      </w:r>
      <w:r w:rsidRPr="00DC05FE">
        <w:rPr>
          <w:sz w:val="16"/>
          <w:highlight w:val="green"/>
        </w:rPr>
        <w:t xml:space="preserve">; </w:t>
      </w:r>
      <w:r w:rsidRPr="00BD46E6">
        <w:rPr>
          <w:rStyle w:val="Emphasis"/>
        </w:rPr>
        <w:t>structural provisions</w:t>
      </w:r>
      <w:r w:rsidRPr="00BD46E6">
        <w:rPr>
          <w:sz w:val="16"/>
        </w:rPr>
        <w:t xml:space="preserve"> </w:t>
      </w:r>
      <w:r w:rsidRPr="00BD46E6">
        <w:rPr>
          <w:rStyle w:val="StyleUnderline"/>
        </w:rPr>
        <w:t>pioneered by American constitutionalism—</w:t>
      </w:r>
      <w:r w:rsidRPr="00DC05FE">
        <w:rPr>
          <w:rStyle w:val="StyleUnderline"/>
          <w:highlight w:val="green"/>
        </w:rPr>
        <w:t xml:space="preserve">such as </w:t>
      </w:r>
      <w:r w:rsidRPr="00DC05FE">
        <w:rPr>
          <w:rStyle w:val="Emphasis"/>
          <w:highlight w:val="green"/>
        </w:rPr>
        <w:t>federalism, presidentialism, and judicial review</w:t>
      </w:r>
      <w:r w:rsidRPr="00DC05FE">
        <w:rPr>
          <w:rStyle w:val="StyleUnderline"/>
          <w:highlight w:val="green"/>
        </w:rPr>
        <w:t>—have</w:t>
      </w:r>
      <w:r w:rsidRPr="00BD46E6">
        <w:rPr>
          <w:rStyle w:val="StyleUnderline"/>
        </w:rPr>
        <w:t xml:space="preserve"> also </w:t>
      </w:r>
      <w:r w:rsidRPr="00DC05FE">
        <w:rPr>
          <w:rStyle w:val="StyleUnderline"/>
          <w:highlight w:val="green"/>
        </w:rPr>
        <w:t>been losing</w:t>
      </w:r>
      <w:r w:rsidRPr="00BD46E6">
        <w:rPr>
          <w:rStyle w:val="StyleUnderline"/>
        </w:rPr>
        <w:t xml:space="preserve"> their </w:t>
      </w:r>
      <w:r w:rsidRPr="00DC05FE">
        <w:rPr>
          <w:rStyle w:val="StyleUnderline"/>
          <w:highlight w:val="green"/>
        </w:rPr>
        <w:t>global appeal</w:t>
      </w:r>
      <w:r w:rsidRPr="00BD46E6">
        <w:rPr>
          <w:rStyle w:val="StyleUnderline"/>
        </w:rPr>
        <w:t>.</w:t>
      </w:r>
      <w:r w:rsidRPr="00BD46E6">
        <w:rPr>
          <w:sz w:val="12"/>
        </w:rPr>
        <w:t>¶</w:t>
      </w:r>
      <w:r w:rsidRPr="00BD46E6">
        <w:rPr>
          <w:sz w:val="16"/>
        </w:rPr>
        <w:t xml:space="preserve"> For instance, </w:t>
      </w:r>
      <w:r w:rsidRPr="00DC05FE">
        <w:rPr>
          <w:rStyle w:val="StyleUnderline"/>
          <w:highlight w:val="green"/>
        </w:rPr>
        <w:t>in the early 20th century, 22 percent of constitutions provided</w:t>
      </w:r>
      <w:r w:rsidRPr="00BD46E6">
        <w:rPr>
          <w:rStyle w:val="StyleUnderline"/>
        </w:rPr>
        <w:t xml:space="preserve"> for </w:t>
      </w:r>
      <w:r w:rsidRPr="00DC05FE">
        <w:rPr>
          <w:rStyle w:val="StyleUnderline"/>
          <w:highlight w:val="green"/>
        </w:rPr>
        <w:t>federalistic systems</w:t>
      </w:r>
      <w:r w:rsidRPr="00BD46E6">
        <w:rPr>
          <w:rStyle w:val="StyleUnderline"/>
        </w:rPr>
        <w:t xml:space="preserve">, while </w:t>
      </w:r>
      <w:r w:rsidRPr="00DC05FE">
        <w:rPr>
          <w:rStyle w:val="StyleUnderline"/>
          <w:highlight w:val="green"/>
        </w:rPr>
        <w:t>today, just 12 percent</w:t>
      </w:r>
      <w:r w:rsidRPr="00BD46E6">
        <w:rPr>
          <w:rStyle w:val="StyleUnderline"/>
        </w:rPr>
        <w:t xml:space="preserve"> do.</w:t>
      </w:r>
      <w:r w:rsidRPr="00BD46E6">
        <w:rPr>
          <w:sz w:val="12"/>
        </w:rPr>
        <w:t>¶</w:t>
      </w:r>
      <w:r w:rsidRPr="00BD46E6">
        <w:rPr>
          <w:sz w:val="16"/>
        </w:rPr>
        <w:t xml:space="preserve"> A similar trend has occurred for presidentialism, another American innovation. Since the end of World War II, </w:t>
      </w:r>
      <w:r w:rsidRPr="00BD46E6">
        <w:rPr>
          <w:rStyle w:val="StyleUnderline"/>
        </w:rPr>
        <w:t xml:space="preserve">the percentage of </w:t>
      </w:r>
      <w:r w:rsidRPr="00DC05FE">
        <w:rPr>
          <w:rStyle w:val="StyleUnderline"/>
          <w:highlight w:val="green"/>
        </w:rPr>
        <w:t>countries employing</w:t>
      </w:r>
      <w:r w:rsidRPr="00BD46E6">
        <w:rPr>
          <w:sz w:val="16"/>
        </w:rPr>
        <w:t xml:space="preserve"> purely </w:t>
      </w:r>
      <w:r w:rsidRPr="00DC05FE">
        <w:rPr>
          <w:rStyle w:val="StyleUnderline"/>
          <w:highlight w:val="green"/>
        </w:rPr>
        <w:t>presidential systems has declined</w:t>
      </w:r>
      <w:r w:rsidRPr="00BD46E6">
        <w:rPr>
          <w:sz w:val="16"/>
        </w:rPr>
        <w:t xml:space="preserve">, </w:t>
      </w:r>
      <w:r w:rsidRPr="00BD46E6">
        <w:rPr>
          <w:rStyle w:val="StyleUnderline"/>
        </w:rPr>
        <w:t>mainly in favor of mixed systems,</w:t>
      </w:r>
      <w:r w:rsidRPr="00BD46E6">
        <w:rPr>
          <w:sz w:val="16"/>
        </w:rPr>
        <w:t xml:space="preserve"> which were a favorite of former Soviet bloc countries.</w:t>
      </w:r>
      <w:r w:rsidRPr="00BD46E6">
        <w:rPr>
          <w:sz w:val="12"/>
        </w:rPr>
        <w:t>¶</w:t>
      </w:r>
      <w:r w:rsidRPr="00BD46E6">
        <w:rPr>
          <w:sz w:val="16"/>
        </w:rPr>
        <w:t xml:space="preserve"> Finally, though judicial review is not mentioned in the U.S. Constitution, it has proved the most popular American structural innovation. But </w:t>
      </w:r>
      <w:r w:rsidRPr="00BD46E6">
        <w:rPr>
          <w:rStyle w:val="StyleUnderline"/>
        </w:rPr>
        <w:t>though the popularity of judicial review</w:t>
      </w:r>
      <w:r w:rsidRPr="00BD46E6">
        <w:rPr>
          <w:sz w:val="16"/>
        </w:rPr>
        <w:t xml:space="preserve"> in general </w:t>
      </w:r>
      <w:r w:rsidRPr="00BD46E6">
        <w:rPr>
          <w:rStyle w:val="StyleUnderline"/>
        </w:rPr>
        <w:t>has exploded</w:t>
      </w:r>
      <w:r w:rsidRPr="00BD46E6">
        <w:rPr>
          <w:sz w:val="16"/>
        </w:rPr>
        <w:t xml:space="preserve"> over the past six decades, </w:t>
      </w:r>
      <w:r w:rsidRPr="00DC05FE">
        <w:rPr>
          <w:rStyle w:val="Emphasis"/>
          <w:highlight w:val="green"/>
        </w:rPr>
        <w:t>most countries</w:t>
      </w:r>
      <w:r w:rsidRPr="00BD46E6">
        <w:rPr>
          <w:rStyle w:val="Emphasis"/>
        </w:rPr>
        <w:t xml:space="preserve"> have </w:t>
      </w:r>
      <w:r w:rsidRPr="00DC05FE">
        <w:rPr>
          <w:rStyle w:val="Emphasis"/>
          <w:highlight w:val="green"/>
        </w:rPr>
        <w:t>opted for the European style of review</w:t>
      </w:r>
      <w:r w:rsidRPr="00BD46E6">
        <w:rPr>
          <w:sz w:val="16"/>
        </w:rPr>
        <w:t xml:space="preserve"> (</w:t>
      </w:r>
      <w:r w:rsidRPr="00BD46E6">
        <w:rPr>
          <w:rStyle w:val="StyleUnderline"/>
        </w:rPr>
        <w:t>which designates a single, constitutional court which alone has the power to nullify laws inconsistent with the constitution</w:t>
      </w:r>
      <w:r w:rsidRPr="00BD46E6">
        <w:rPr>
          <w:sz w:val="16"/>
        </w:rPr>
        <w:t xml:space="preserve">) </w:t>
      </w:r>
      <w:r w:rsidRPr="00DC05FE">
        <w:rPr>
          <w:rStyle w:val="Emphasis"/>
          <w:highlight w:val="green"/>
        </w:rPr>
        <w:t>over the American model</w:t>
      </w:r>
      <w:r w:rsidRPr="00BD46E6">
        <w:rPr>
          <w:sz w:val="16"/>
        </w:rPr>
        <w:t xml:space="preserve"> (</w:t>
      </w:r>
      <w:r w:rsidRPr="00BD46E6">
        <w:rPr>
          <w:rStyle w:val="StyleUnderline"/>
        </w:rPr>
        <w:t>in which all courts are empowered to strike unconstitutional laws</w:t>
      </w:r>
      <w:r w:rsidRPr="00BD46E6">
        <w:rPr>
          <w:sz w:val="16"/>
        </w:rPr>
        <w:t xml:space="preserve">). </w:t>
      </w:r>
      <w:r w:rsidRPr="00BD46E6">
        <w:rPr>
          <w:rStyle w:val="StyleUnderline"/>
        </w:rPr>
        <w:t>In 1946, over 80 percent of countries exercised American-style</w:t>
      </w:r>
      <w:r w:rsidRPr="00BD46E6">
        <w:rPr>
          <w:sz w:val="16"/>
        </w:rPr>
        <w:t xml:space="preserve"> constitutional </w:t>
      </w:r>
      <w:r w:rsidRPr="00BD46E6">
        <w:rPr>
          <w:rStyle w:val="StyleUnderline"/>
        </w:rPr>
        <w:t>review;</w:t>
      </w:r>
      <w:r w:rsidRPr="00BD46E6">
        <w:rPr>
          <w:sz w:val="16"/>
        </w:rPr>
        <w:t xml:space="preserve"> </w:t>
      </w:r>
      <w:r w:rsidRPr="00BD46E6">
        <w:rPr>
          <w:rStyle w:val="StyleUnderline"/>
        </w:rPr>
        <w:t>today, fewer than half do.</w:t>
      </w:r>
      <w:r w:rsidRPr="00BD46E6">
        <w:rPr>
          <w:sz w:val="12"/>
        </w:rPr>
        <w:t>¶</w:t>
      </w:r>
      <w:r w:rsidRPr="00BD46E6">
        <w:rPr>
          <w:sz w:val="16"/>
        </w:rPr>
        <w:t xml:space="preserve"> </w:t>
      </w:r>
      <w:r w:rsidRPr="00BD46E6">
        <w:rPr>
          <w:sz w:val="16"/>
          <w:szCs w:val="14"/>
        </w:rPr>
        <w:t>Reasons for the Decline</w:t>
      </w:r>
      <w:r w:rsidRPr="00BD46E6">
        <w:rPr>
          <w:sz w:val="12"/>
          <w:szCs w:val="14"/>
        </w:rPr>
        <w:t>¶</w:t>
      </w:r>
      <w:r w:rsidRPr="00BD46E6">
        <w:rPr>
          <w:sz w:val="16"/>
          <w:szCs w:val="14"/>
        </w:rPr>
        <w:t xml:space="preserve"> </w:t>
      </w:r>
      <w:r w:rsidRPr="00BD46E6">
        <w:rPr>
          <w:sz w:val="16"/>
        </w:rPr>
        <w:t xml:space="preserve">It appears that </w:t>
      </w:r>
      <w:r w:rsidRPr="00BD46E6">
        <w:rPr>
          <w:rStyle w:val="StyleUnderline"/>
        </w:rPr>
        <w:t>several factors are driving the U.S. Constitution’s increasing atypicality</w:t>
      </w:r>
      <w:r w:rsidRPr="00BD46E6">
        <w:rPr>
          <w:sz w:val="16"/>
        </w:rPr>
        <w:t>. First, while in 2006 the average national constitutions contained 34 rights (of the 60 we identify), the U.S. Constitution contains relatively few—just 21—and the rights it does contain are often themselves atypical.</w:t>
      </w:r>
      <w:r w:rsidRPr="00BD46E6">
        <w:rPr>
          <w:sz w:val="12"/>
        </w:rPr>
        <w:t>¶</w:t>
      </w:r>
      <w:r w:rsidRPr="00BD46E6">
        <w:rPr>
          <w:sz w:val="16"/>
        </w:rPr>
        <w:t xml:space="preserve"> Just one-third of constitutions provide for church and state separation, as does the U.S. Establishment Clause, and only 2 percent of constitutions (including, e.g., Mexico and Guatemala) contain a “right to bear arms.” Conversely, </w:t>
      </w:r>
      <w:r w:rsidRPr="00DC05FE">
        <w:rPr>
          <w:rStyle w:val="StyleUnderline"/>
          <w:highlight w:val="green"/>
        </w:rPr>
        <w:t>the U.S. Constitution omits</w:t>
      </w:r>
      <w:r w:rsidRPr="00BD46E6">
        <w:rPr>
          <w:sz w:val="16"/>
        </w:rPr>
        <w:t xml:space="preserve"> some of </w:t>
      </w:r>
      <w:r w:rsidRPr="00BD46E6">
        <w:rPr>
          <w:rStyle w:val="StyleUnderline"/>
        </w:rPr>
        <w:t xml:space="preserve">the most </w:t>
      </w:r>
      <w:r w:rsidRPr="00DC05FE">
        <w:rPr>
          <w:rStyle w:val="StyleUnderline"/>
          <w:highlight w:val="green"/>
        </w:rPr>
        <w:t xml:space="preserve">globally popular rights, such as women’s </w:t>
      </w:r>
      <w:r w:rsidRPr="00BD46E6">
        <w:rPr>
          <w:rStyle w:val="StyleUnderline"/>
        </w:rPr>
        <w:t>rights</w:t>
      </w:r>
      <w:r w:rsidRPr="00DC05FE">
        <w:rPr>
          <w:rStyle w:val="StyleUnderline"/>
          <w:highlight w:val="green"/>
        </w:rPr>
        <w:t>,</w:t>
      </w:r>
      <w:r w:rsidRPr="00BD46E6">
        <w:rPr>
          <w:rStyle w:val="StyleUnderline"/>
        </w:rPr>
        <w:t xml:space="preserve"> the right to </w:t>
      </w:r>
      <w:r w:rsidRPr="00DC05FE">
        <w:rPr>
          <w:rStyle w:val="StyleUnderline"/>
          <w:highlight w:val="green"/>
        </w:rPr>
        <w:t>social security</w:t>
      </w:r>
      <w:r w:rsidRPr="00BD46E6">
        <w:rPr>
          <w:rStyle w:val="StyleUnderline"/>
        </w:rPr>
        <w:t xml:space="preserve">, the right to </w:t>
      </w:r>
      <w:r w:rsidRPr="00DC05FE">
        <w:rPr>
          <w:rStyle w:val="StyleUnderline"/>
          <w:highlight w:val="green"/>
        </w:rPr>
        <w:t>food, and</w:t>
      </w:r>
      <w:r w:rsidRPr="00BD46E6">
        <w:rPr>
          <w:rStyle w:val="StyleUnderline"/>
        </w:rPr>
        <w:t xml:space="preserve"> the right to </w:t>
      </w:r>
      <w:r w:rsidRPr="00DC05FE">
        <w:rPr>
          <w:rStyle w:val="StyleUnderline"/>
          <w:highlight w:val="green"/>
        </w:rPr>
        <w:t>health care</w:t>
      </w:r>
      <w:r w:rsidRPr="00BD46E6">
        <w:rPr>
          <w:rStyle w:val="StyleUnderline"/>
        </w:rPr>
        <w:t>.</w:t>
      </w:r>
      <w:r w:rsidRPr="00BD46E6">
        <w:rPr>
          <w:sz w:val="12"/>
        </w:rPr>
        <w:t>¶</w:t>
      </w:r>
      <w:r w:rsidRPr="00BD46E6">
        <w:rPr>
          <w:sz w:val="16"/>
        </w:rPr>
        <w:t xml:space="preserve"> These </w:t>
      </w:r>
      <w:r w:rsidRPr="00BD46E6">
        <w:rPr>
          <w:rStyle w:val="StyleUnderline"/>
        </w:rPr>
        <w:t>peculiarities, together with the fact that the U.S. Constitution is</w:t>
      </w:r>
      <w:r w:rsidRPr="00BD46E6">
        <w:rPr>
          <w:sz w:val="16"/>
        </w:rPr>
        <w:t xml:space="preserve"> both </w:t>
      </w:r>
      <w:r w:rsidRPr="00BD46E6">
        <w:rPr>
          <w:rStyle w:val="StyleUnderline"/>
        </w:rPr>
        <w:t>old and particularly hard to amend</w:t>
      </w:r>
      <w:r w:rsidRPr="00BD46E6">
        <w:rPr>
          <w:sz w:val="16"/>
        </w:rPr>
        <w:t xml:space="preserve">, </w:t>
      </w:r>
      <w:r w:rsidRPr="00BD46E6">
        <w:rPr>
          <w:rStyle w:val="StyleUnderline"/>
        </w:rPr>
        <w:t xml:space="preserve">have led </w:t>
      </w:r>
      <w:r w:rsidRPr="00DC05FE">
        <w:rPr>
          <w:rStyle w:val="StyleUnderline"/>
          <w:highlight w:val="green"/>
        </w:rPr>
        <w:t>some</w:t>
      </w:r>
      <w:r w:rsidRPr="00BD46E6">
        <w:rPr>
          <w:rStyle w:val="StyleUnderline"/>
        </w:rPr>
        <w:t xml:space="preserve"> to </w:t>
      </w:r>
      <w:r w:rsidRPr="00DC05FE">
        <w:rPr>
          <w:rStyle w:val="StyleUnderline"/>
          <w:highlight w:val="green"/>
        </w:rPr>
        <w:t>characterize the Constitution as</w:t>
      </w:r>
      <w:r w:rsidRPr="00BD46E6">
        <w:rPr>
          <w:rStyle w:val="StyleUnderline"/>
        </w:rPr>
        <w:t xml:space="preserve"> simply </w:t>
      </w:r>
      <w:r w:rsidRPr="00BD46E6">
        <w:rPr>
          <w:rStyle w:val="Emphasis"/>
        </w:rPr>
        <w:t>antiquated</w:t>
      </w:r>
      <w:r w:rsidRPr="00BD46E6">
        <w:rPr>
          <w:sz w:val="16"/>
        </w:rPr>
        <w:t xml:space="preserve"> or </w:t>
      </w:r>
      <w:r w:rsidRPr="00DC05FE">
        <w:rPr>
          <w:rStyle w:val="Emphasis"/>
          <w:highlight w:val="green"/>
        </w:rPr>
        <w:t>obsolete</w:t>
      </w:r>
      <w:r w:rsidRPr="00BD46E6">
        <w:rPr>
          <w:sz w:val="16"/>
        </w:rPr>
        <w:t>.</w:t>
      </w:r>
    </w:p>
    <w:p w14:paraId="2D28B66A" w14:textId="77777777" w:rsidR="00FB0141" w:rsidRPr="00BD46E6" w:rsidRDefault="00FB0141" w:rsidP="00FB0141">
      <w:pPr>
        <w:pStyle w:val="Heading4"/>
        <w:rPr>
          <w:rFonts w:cs="Arial"/>
        </w:rPr>
      </w:pPr>
      <w:r w:rsidRPr="00BD46E6">
        <w:rPr>
          <w:rFonts w:cs="Arial"/>
        </w:rPr>
        <w:t xml:space="preserve">AND, it’s </w:t>
      </w:r>
      <w:r w:rsidRPr="00BD46E6">
        <w:rPr>
          <w:rFonts w:cs="Arial"/>
          <w:u w:val="single"/>
        </w:rPr>
        <w:t>NOT an internal link</w:t>
      </w:r>
      <w:r w:rsidRPr="00BD46E6">
        <w:rPr>
          <w:rFonts w:cs="Arial"/>
        </w:rPr>
        <w:t xml:space="preserve"> – imitation’s the result of a stable foreign </w:t>
      </w:r>
      <w:r w:rsidRPr="00BD46E6">
        <w:rPr>
          <w:rFonts w:cs="Arial"/>
          <w:u w:val="single"/>
        </w:rPr>
        <w:t>preference</w:t>
      </w:r>
      <w:r w:rsidRPr="00BD46E6">
        <w:rPr>
          <w:rFonts w:cs="Arial"/>
        </w:rPr>
        <w:t xml:space="preserve"> – independent of the success or failure of any particular </w:t>
      </w:r>
      <w:r w:rsidRPr="00BD46E6">
        <w:rPr>
          <w:rFonts w:cs="Arial"/>
          <w:u w:val="single"/>
        </w:rPr>
        <w:t>U.S. policy</w:t>
      </w:r>
      <w:r w:rsidRPr="00BD46E6">
        <w:rPr>
          <w:rFonts w:cs="Arial"/>
        </w:rPr>
        <w:t xml:space="preserve"> – which obviously thumps</w:t>
      </w:r>
    </w:p>
    <w:p w14:paraId="0DEACE5D" w14:textId="77777777" w:rsidR="00FB0141" w:rsidRPr="00BD46E6" w:rsidRDefault="00FB0141" w:rsidP="00FB0141">
      <w:r w:rsidRPr="00BD46E6">
        <w:rPr>
          <w:rStyle w:val="Style13ptBold"/>
        </w:rPr>
        <w:t>Negretto 13</w:t>
      </w:r>
      <w:r w:rsidRPr="00BD46E6">
        <w:t xml:space="preserve"> (Gabriel L. Negretto, associate professor of political studies at the Centro de Investigación y Docencia Económicas, Mexico City, Ph.D. political science, M.A. international affairs with specialization in Latin American studies, Columbia University, B.A. law, University of Buenos Aires, Making Constitutions: Presidents, Parties, and Institutional Choice in Latin America, Cambridge University Press, 2013, p.48-</w:t>
      </w:r>
    </w:p>
    <w:p w14:paraId="03FB6EB3" w14:textId="77777777" w:rsidR="00FB0141" w:rsidRPr="00BD46E6" w:rsidRDefault="00FB0141" w:rsidP="00FB0141">
      <w:r w:rsidRPr="00BD46E6">
        <w:rPr>
          <w:rStyle w:val="StyleUnderline"/>
        </w:rPr>
        <w:t>Once political leaders from the main parties perceive that keeping the constitution or some of its provisions is no longer viable or desirable, there is usually a more or less extended period of informal deliberation and negotiation on the general purpose of the revision, the different reform proposals, and the organization of the process</w:t>
      </w:r>
      <w:r w:rsidRPr="00BD46E6">
        <w:rPr>
          <w:sz w:val="14"/>
        </w:rPr>
        <w:t xml:space="preserve">. The formal initiation of constitution making entails the decision, usually made by the incumbent party alone or in coordination with other parties, to convene a constituent assembly or propose constitutional amendments. The final stage is that of deliberation, negotiation, and voting on the proposals. </w:t>
      </w:r>
      <w:r w:rsidRPr="00BD46E6">
        <w:rPr>
          <w:rStyle w:val="StyleUnderline"/>
        </w:rPr>
        <w:t xml:space="preserve">A political theory of constitutional choice seeks to explain why the individuals and groups involved in the design of constitutions select one particular set of institutions when any of several alternatives could be adopted. </w:t>
      </w:r>
      <w:r w:rsidRPr="00DC05FE">
        <w:rPr>
          <w:rStyle w:val="StyleUnderline"/>
          <w:highlight w:val="green"/>
        </w:rPr>
        <w:t xml:space="preserve">The </w:t>
      </w:r>
      <w:r w:rsidRPr="00DC05FE">
        <w:rPr>
          <w:rStyle w:val="Emphasis"/>
          <w:highlight w:val="green"/>
        </w:rPr>
        <w:t>identity of</w:t>
      </w:r>
      <w:r w:rsidRPr="00BD46E6">
        <w:rPr>
          <w:rStyle w:val="Emphasis"/>
        </w:rPr>
        <w:t xml:space="preserve"> the </w:t>
      </w:r>
      <w:r w:rsidRPr="00DC05FE">
        <w:rPr>
          <w:rStyle w:val="Emphasis"/>
          <w:highlight w:val="green"/>
        </w:rPr>
        <w:t>actors</w:t>
      </w:r>
      <w:r w:rsidRPr="00DC05FE">
        <w:rPr>
          <w:rStyle w:val="StyleUnderline"/>
          <w:highlight w:val="green"/>
        </w:rPr>
        <w:t xml:space="preserve"> participating in constitution making</w:t>
      </w:r>
      <w:r w:rsidRPr="00BD46E6">
        <w:rPr>
          <w:rStyle w:val="StyleUnderline"/>
        </w:rPr>
        <w:t xml:space="preserve">, the </w:t>
      </w:r>
      <w:r w:rsidRPr="00DC05FE">
        <w:rPr>
          <w:rStyle w:val="Emphasis"/>
          <w:highlight w:val="green"/>
        </w:rPr>
        <w:t>goals</w:t>
      </w:r>
      <w:r w:rsidRPr="00BD46E6">
        <w:rPr>
          <w:rStyle w:val="StyleUnderline"/>
        </w:rPr>
        <w:t xml:space="preserve"> they pursue, </w:t>
      </w:r>
      <w:r w:rsidRPr="00DC05FE">
        <w:rPr>
          <w:rStyle w:val="StyleUnderline"/>
          <w:highlight w:val="green"/>
        </w:rPr>
        <w:t>and</w:t>
      </w:r>
      <w:r w:rsidRPr="00BD46E6">
        <w:rPr>
          <w:rStyle w:val="StyleUnderline"/>
        </w:rPr>
        <w:t xml:space="preserve"> their </w:t>
      </w:r>
      <w:r w:rsidRPr="00DC05FE">
        <w:rPr>
          <w:rStyle w:val="Emphasis"/>
          <w:highlight w:val="green"/>
        </w:rPr>
        <w:t>ability</w:t>
      </w:r>
      <w:r w:rsidRPr="00DC05FE">
        <w:rPr>
          <w:rStyle w:val="StyleUnderline"/>
          <w:highlight w:val="green"/>
        </w:rPr>
        <w:t xml:space="preserve"> to realize them </w:t>
      </w:r>
      <w:r w:rsidRPr="00DC05FE">
        <w:rPr>
          <w:rStyle w:val="Emphasis"/>
          <w:highlight w:val="green"/>
        </w:rPr>
        <w:t>should be at the center</w:t>
      </w:r>
      <w:r w:rsidRPr="00BD46E6">
        <w:rPr>
          <w:rStyle w:val="StyleUnderline"/>
        </w:rPr>
        <w:t xml:space="preserve"> of such a theory. This is </w:t>
      </w:r>
      <w:r w:rsidRPr="00DC05FE">
        <w:rPr>
          <w:rStyle w:val="Emphasis"/>
          <w:highlight w:val="green"/>
        </w:rPr>
        <w:t>not</w:t>
      </w:r>
      <w:r w:rsidRPr="00BD46E6">
        <w:rPr>
          <w:rStyle w:val="StyleUnderline"/>
        </w:rPr>
        <w:t xml:space="preserve">, however, the perspective adopted by </w:t>
      </w:r>
      <w:r w:rsidRPr="00DC05FE">
        <w:rPr>
          <w:rStyle w:val="Emphasis"/>
          <w:highlight w:val="green"/>
        </w:rPr>
        <w:t>classical explanations</w:t>
      </w:r>
      <w:r w:rsidRPr="00BD46E6">
        <w:rPr>
          <w:rStyle w:val="StyleUnderline"/>
        </w:rPr>
        <w:t xml:space="preserve"> of constitutional design, </w:t>
      </w:r>
      <w:r w:rsidRPr="00DC05FE">
        <w:rPr>
          <w:rStyle w:val="StyleUnderline"/>
          <w:highlight w:val="green"/>
        </w:rPr>
        <w:t xml:space="preserve">which </w:t>
      </w:r>
      <w:r w:rsidRPr="00DC05FE">
        <w:rPr>
          <w:rStyle w:val="Emphasis"/>
          <w:highlight w:val="green"/>
        </w:rPr>
        <w:t>focus on factors external</w:t>
      </w:r>
      <w:r w:rsidRPr="00DC05FE">
        <w:rPr>
          <w:rStyle w:val="StyleUnderline"/>
          <w:highlight w:val="green"/>
        </w:rPr>
        <w:t xml:space="preserve"> to the process</w:t>
      </w:r>
      <w:r w:rsidRPr="00BD46E6">
        <w:rPr>
          <w:rStyle w:val="StyleUnderline"/>
        </w:rPr>
        <w:t xml:space="preserve"> of constitutional change as the driving force of institutional selection</w:t>
      </w:r>
      <w:r w:rsidRPr="00BD46E6">
        <w:rPr>
          <w:sz w:val="14"/>
        </w:rPr>
        <w:t xml:space="preserve">. </w:t>
      </w:r>
      <w:r w:rsidRPr="00BD46E6">
        <w:rPr>
          <w:rStyle w:val="StyleUnderline"/>
        </w:rPr>
        <w:t xml:space="preserve">The leading classical explanation is </w:t>
      </w:r>
      <w:r w:rsidRPr="00DC05FE">
        <w:rPr>
          <w:rStyle w:val="StyleUnderline"/>
          <w:highlight w:val="green"/>
        </w:rPr>
        <w:t>based on</w:t>
      </w:r>
      <w:r w:rsidRPr="00BD46E6">
        <w:rPr>
          <w:rStyle w:val="StyleUnderline"/>
        </w:rPr>
        <w:t xml:space="preserve"> the idea of</w:t>
      </w:r>
      <w:r w:rsidRPr="00BD46E6">
        <w:rPr>
          <w:sz w:val="14"/>
        </w:rPr>
        <w:t xml:space="preserve"> diffusion, contagion, or </w:t>
      </w:r>
      <w:r w:rsidRPr="00DC05FE">
        <w:rPr>
          <w:rStyle w:val="Emphasis"/>
          <w:highlight w:val="green"/>
        </w:rPr>
        <w:t>imitation of constitutional models</w:t>
      </w:r>
      <w:r w:rsidRPr="00DC05FE">
        <w:rPr>
          <w:rStyle w:val="StyleUnderline"/>
          <w:highlight w:val="green"/>
        </w:rPr>
        <w:t xml:space="preserve"> between countries</w:t>
      </w:r>
      <w:r w:rsidRPr="00BD46E6">
        <w:rPr>
          <w:sz w:val="14"/>
        </w:rPr>
        <w:t xml:space="preserve">. The central idea is that constitution makers select a constitutional model based on how many countries within a particular area of geographic, cultural, or political influence have already adopted it. </w:t>
      </w:r>
      <w:r w:rsidRPr="00BD46E6">
        <w:rPr>
          <w:rStyle w:val="StyleUnderline"/>
        </w:rPr>
        <w:t>In other words, the driving force for imitation is external to the environment where a particular institution is adopted</w:t>
      </w:r>
      <w:r w:rsidRPr="00BD46E6">
        <w:rPr>
          <w:sz w:val="14"/>
        </w:rPr>
        <w:t xml:space="preserve">. Empirical evidence in support of this theory is that certain forms of constitutional design tend to be common to countries related by geographic, cultural, and historical ties. For instance, Latin American countries have overwhelmingly opted for presidential-PR systems, parliamentary-plurality systems are concentrated in the United Kingdom and many former British colonies, and parliamentary-PR systems have spread in continental Europe (Lijphart 1991). </w:t>
      </w:r>
      <w:r w:rsidRPr="00BD46E6">
        <w:rPr>
          <w:rStyle w:val="StyleUnderline"/>
        </w:rPr>
        <w:t xml:space="preserve">The spatial or temporal clustering of institutions, however, is the outcome of a process that needs to be explained. A group of countries may copy one another in certain areas of institutional design because of the discovery of a new institution that may solve a common set of problems, because of the desire to conform to a particular cultural pattern, or simply because of the unacknowledged effect of a common domestic variable. In other words, </w:t>
      </w:r>
      <w:r w:rsidRPr="00DC05FE">
        <w:rPr>
          <w:rStyle w:val="StyleUnderline"/>
          <w:highlight w:val="green"/>
        </w:rPr>
        <w:t xml:space="preserve">it is </w:t>
      </w:r>
      <w:r w:rsidRPr="00DC05FE">
        <w:rPr>
          <w:rStyle w:val="Emphasis"/>
          <w:highlight w:val="green"/>
        </w:rPr>
        <w:t>necessary to know the reasons for imitation</w:t>
      </w:r>
      <w:r w:rsidRPr="00BD46E6">
        <w:rPr>
          <w:rStyle w:val="StyleUnderline"/>
        </w:rPr>
        <w:t xml:space="preserve"> beyond the simple fact that a constitutional model might become fashionable among a group of countries at a certain point in time</w:t>
      </w:r>
      <w:r w:rsidRPr="00BD46E6">
        <w:rPr>
          <w:sz w:val="14"/>
        </w:rPr>
        <w:t xml:space="preserve">.10 </w:t>
      </w:r>
      <w:r w:rsidRPr="00BD46E6">
        <w:rPr>
          <w:rStyle w:val="StyleUnderline"/>
        </w:rPr>
        <w:t xml:space="preserve">Moreover, even when the </w:t>
      </w:r>
      <w:r w:rsidRPr="00DC05FE">
        <w:rPr>
          <w:rStyle w:val="StyleUnderline"/>
          <w:highlight w:val="green"/>
        </w:rPr>
        <w:t>diffusion</w:t>
      </w:r>
      <w:r w:rsidRPr="00BD46E6">
        <w:rPr>
          <w:rStyle w:val="StyleUnderline"/>
        </w:rPr>
        <w:t xml:space="preserve"> mechanism is specified, it </w:t>
      </w:r>
      <w:r w:rsidRPr="00DC05FE">
        <w:rPr>
          <w:rStyle w:val="Emphasis"/>
          <w:highlight w:val="green"/>
        </w:rPr>
        <w:t>cannot account</w:t>
      </w:r>
      <w:r w:rsidRPr="00DC05FE">
        <w:rPr>
          <w:rStyle w:val="StyleUnderline"/>
          <w:highlight w:val="green"/>
        </w:rPr>
        <w:t xml:space="preserve"> for why </w:t>
      </w:r>
      <w:r w:rsidRPr="00DC05FE">
        <w:rPr>
          <w:rStyle w:val="Emphasis"/>
          <w:highlight w:val="green"/>
        </w:rPr>
        <w:t>certain models are adopted instead of others</w:t>
      </w:r>
      <w:r w:rsidRPr="00BD46E6">
        <w:rPr>
          <w:rStyle w:val="StyleUnderline"/>
        </w:rPr>
        <w:t xml:space="preserve"> also available at the time when institutional change takes place, </w:t>
      </w:r>
      <w:r w:rsidRPr="00DC05FE">
        <w:rPr>
          <w:rStyle w:val="StyleUnderline"/>
          <w:highlight w:val="green"/>
        </w:rPr>
        <w:t>or why constitution makers</w:t>
      </w:r>
      <w:r w:rsidRPr="00BD46E6">
        <w:rPr>
          <w:rStyle w:val="StyleUnderline"/>
        </w:rPr>
        <w:t xml:space="preserve"> almost </w:t>
      </w:r>
      <w:r w:rsidRPr="00DC05FE">
        <w:rPr>
          <w:rStyle w:val="StyleUnderline"/>
          <w:highlight w:val="green"/>
        </w:rPr>
        <w:t>always</w:t>
      </w:r>
      <w:r w:rsidRPr="00BD46E6">
        <w:rPr>
          <w:rStyle w:val="StyleUnderline"/>
        </w:rPr>
        <w:t xml:space="preserve"> make a selective use of foreign designs, </w:t>
      </w:r>
      <w:r w:rsidRPr="00DC05FE">
        <w:rPr>
          <w:rStyle w:val="Emphasis"/>
          <w:highlight w:val="green"/>
        </w:rPr>
        <w:t>copy</w:t>
      </w:r>
      <w:r w:rsidRPr="00BD46E6">
        <w:rPr>
          <w:rStyle w:val="Emphasis"/>
        </w:rPr>
        <w:t xml:space="preserve">ing </w:t>
      </w:r>
      <w:r w:rsidRPr="00DC05FE">
        <w:rPr>
          <w:rStyle w:val="Emphasis"/>
          <w:highlight w:val="green"/>
        </w:rPr>
        <w:t>some but not all</w:t>
      </w:r>
      <w:r w:rsidRPr="00BD46E6">
        <w:rPr>
          <w:rStyle w:val="Emphasis"/>
        </w:rPr>
        <w:t xml:space="preserve"> the components </w:t>
      </w:r>
      <w:r w:rsidRPr="00DC05FE">
        <w:rPr>
          <w:rStyle w:val="Emphasis"/>
          <w:highlight w:val="green"/>
        </w:rPr>
        <w:t>of a given model</w:t>
      </w:r>
      <w:r w:rsidRPr="00BD46E6">
        <w:rPr>
          <w:sz w:val="14"/>
        </w:rPr>
        <w:t xml:space="preserve"> (see Horowitz 2002, 16–17).11 </w:t>
      </w:r>
      <w:r w:rsidRPr="00DC05FE">
        <w:rPr>
          <w:rStyle w:val="StyleUnderline"/>
          <w:highlight w:val="green"/>
        </w:rPr>
        <w:t xml:space="preserve">A </w:t>
      </w:r>
      <w:r w:rsidRPr="00DC05FE">
        <w:rPr>
          <w:rStyle w:val="Emphasis"/>
          <w:highlight w:val="green"/>
        </w:rPr>
        <w:t>better understanding</w:t>
      </w:r>
      <w:r w:rsidRPr="00BD46E6">
        <w:rPr>
          <w:rStyle w:val="StyleUnderline"/>
        </w:rPr>
        <w:t xml:space="preserve"> of the process by which constitution makers select institutions is provided by actor-centered theories that attribute the origins of constitutional designs to the instrumental preferences of the framers. In this view, </w:t>
      </w:r>
      <w:r w:rsidRPr="00DC05FE">
        <w:rPr>
          <w:rStyle w:val="Emphasis"/>
          <w:highlight w:val="green"/>
        </w:rPr>
        <w:t>politicians select institutions based on the outcomes they expect to obtain</w:t>
      </w:r>
      <w:r w:rsidRPr="00BD46E6">
        <w:rPr>
          <w:rStyle w:val="StyleUnderline"/>
        </w:rPr>
        <w:t xml:space="preserve"> once these institutions are in place</w:t>
      </w:r>
      <w:r w:rsidRPr="00BD46E6">
        <w:rPr>
          <w:sz w:val="14"/>
        </w:rPr>
        <w:t>. There is no agreement, however, about the nature of these outcomes. In some theories, constitutional designers are presumed to pursue cooperative outcomes; other theories postulate that constitutional designers are mainly concerned with the distributional effects produced by institutions.</w:t>
      </w:r>
    </w:p>
    <w:p w14:paraId="5FD2833F" w14:textId="77777777" w:rsidR="00FB0141" w:rsidRPr="00BD46E6" w:rsidRDefault="00FB0141" w:rsidP="00FB0141">
      <w:pPr>
        <w:rPr>
          <w:sz w:val="8"/>
        </w:rPr>
      </w:pPr>
    </w:p>
    <w:bookmarkEnd w:id="0"/>
    <w:p w14:paraId="2A01E6E6" w14:textId="77777777" w:rsidR="00FB0141" w:rsidRDefault="00FB0141" w:rsidP="00FB0141">
      <w:pPr>
        <w:pStyle w:val="Heading2"/>
      </w:pPr>
      <w:r>
        <w:t>Populism</w:t>
      </w:r>
    </w:p>
    <w:p w14:paraId="2603C552" w14:textId="77777777" w:rsidR="00FB0141" w:rsidRDefault="00FB0141" w:rsidP="00FB0141">
      <w:pPr>
        <w:pStyle w:val="Heading3"/>
      </w:pPr>
      <w:r>
        <w:t>No Populism---1NC/2AC</w:t>
      </w:r>
    </w:p>
    <w:p w14:paraId="79B5A45E" w14:textId="77777777" w:rsidR="00FB0141" w:rsidRDefault="00FB0141" w:rsidP="00FB0141">
      <w:pPr>
        <w:pStyle w:val="Heading4"/>
      </w:pPr>
      <w:r>
        <w:t>Populist leaders have been decreasing steadily – COVID and opposition cooaltions weaken their hold on the U.S.</w:t>
      </w:r>
    </w:p>
    <w:p w14:paraId="486F9239" w14:textId="77777777" w:rsidR="00FB0141" w:rsidRPr="00F842B7" w:rsidRDefault="00FB0141" w:rsidP="00FB0141">
      <w:r w:rsidRPr="00F842B7">
        <w:rPr>
          <w:rStyle w:val="Style13ptBold"/>
        </w:rPr>
        <w:t>Meyer 22</w:t>
      </w:r>
      <w:r w:rsidRPr="00F842B7">
        <w:t xml:space="preserve"> – research fellow at the Tony Blair Institute for Global Change</w:t>
      </w:r>
    </w:p>
    <w:p w14:paraId="7B497A15" w14:textId="77777777" w:rsidR="00FB0141" w:rsidRPr="00FE797F" w:rsidRDefault="00FB0141" w:rsidP="00FB0141">
      <w:r w:rsidRPr="00F842B7">
        <w:t>Brett Meyer, January 6 2022, “A Playbook Against Populism? Populist Leadership in Decline in 2021,”  Tony Blair Institute for Global Change, https://institute.global/policy/playbook-against-populism-populist-leadership-decline-2021</w:t>
      </w:r>
    </w:p>
    <w:p w14:paraId="4CDD6E9D" w14:textId="77777777" w:rsidR="00FB0141" w:rsidRPr="00C25D38" w:rsidRDefault="00FB0141" w:rsidP="00FB0141">
      <w:pPr>
        <w:rPr>
          <w:rStyle w:val="Emphasis"/>
        </w:rPr>
      </w:pPr>
      <w:r w:rsidRPr="00FE797F">
        <w:t xml:space="preserve">In our annual update to our Populists in Power database, we find that </w:t>
      </w:r>
      <w:r w:rsidRPr="00DC05FE">
        <w:rPr>
          <w:rStyle w:val="StyleUnderline"/>
          <w:highlight w:val="green"/>
        </w:rPr>
        <w:t>the number of populist leaders</w:t>
      </w:r>
      <w:r w:rsidRPr="00FE797F">
        <w:t xml:space="preserve"> in power </w:t>
      </w:r>
      <w:r w:rsidRPr="00DC05FE">
        <w:rPr>
          <w:rStyle w:val="Emphasis"/>
          <w:highlight w:val="green"/>
        </w:rPr>
        <w:t>at the beginning of 2022 is down</w:t>
      </w:r>
      <w:r w:rsidRPr="00C25D38">
        <w:rPr>
          <w:rStyle w:val="Emphasis"/>
        </w:rPr>
        <w:t xml:space="preserve"> from 17 at the beginning of 2021 </w:t>
      </w:r>
      <w:r w:rsidRPr="00DC05FE">
        <w:rPr>
          <w:rStyle w:val="Emphasis"/>
          <w:highlight w:val="green"/>
        </w:rPr>
        <w:t>to 13</w:t>
      </w:r>
      <w:r w:rsidRPr="00FE797F">
        <w:t xml:space="preserve"> – </w:t>
      </w:r>
      <w:r w:rsidRPr="00DC05FE">
        <w:rPr>
          <w:rStyle w:val="StyleUnderline"/>
          <w:highlight w:val="green"/>
        </w:rPr>
        <w:t>the lowest since 2004</w:t>
      </w:r>
      <w:r w:rsidRPr="00FE797F">
        <w:t xml:space="preserve">. </w:t>
      </w:r>
      <w:r w:rsidRPr="00C25D38">
        <w:rPr>
          <w:rStyle w:val="StyleUnderline"/>
        </w:rPr>
        <w:t xml:space="preserve">Three of the four </w:t>
      </w:r>
      <w:r w:rsidRPr="00DC05FE">
        <w:rPr>
          <w:rStyle w:val="StyleUnderline"/>
          <w:highlight w:val="green"/>
        </w:rPr>
        <w:t>populist leaders</w:t>
      </w:r>
      <w:r w:rsidRPr="00C25D38">
        <w:rPr>
          <w:rStyle w:val="StyleUnderline"/>
        </w:rPr>
        <w:t xml:space="preserve"> who lost power </w:t>
      </w:r>
      <w:r w:rsidRPr="00DC05FE">
        <w:rPr>
          <w:rStyle w:val="StyleUnderline"/>
          <w:highlight w:val="green"/>
        </w:rPr>
        <w:t>were less ideological anti-establishment</w:t>
      </w:r>
      <w:r w:rsidRPr="00C25D38">
        <w:rPr>
          <w:rStyle w:val="StyleUnderline"/>
        </w:rPr>
        <w:t xml:space="preserve"> populists</w:t>
      </w:r>
      <w:r w:rsidRPr="00FE797F">
        <w:t xml:space="preserve">, meaning that </w:t>
      </w:r>
      <w:r w:rsidRPr="00C25D38">
        <w:rPr>
          <w:rStyle w:val="Emphasis"/>
        </w:rPr>
        <w:t>the remaining populists are almost all culturally right wing.</w:t>
      </w:r>
    </w:p>
    <w:p w14:paraId="65E967F5" w14:textId="77777777" w:rsidR="00FB0141" w:rsidRPr="00C25D38" w:rsidRDefault="00FB0141" w:rsidP="00FB0141">
      <w:pPr>
        <w:rPr>
          <w:rStyle w:val="StyleUnderline"/>
        </w:rPr>
      </w:pPr>
      <w:r w:rsidRPr="00C25D38">
        <w:rPr>
          <w:rStyle w:val="StyleUnderline"/>
        </w:rPr>
        <w:t>Two</w:t>
      </w:r>
      <w:r w:rsidRPr="00FE797F">
        <w:t xml:space="preserve"> common </w:t>
      </w:r>
      <w:r w:rsidRPr="00C25D38">
        <w:rPr>
          <w:rStyle w:val="StyleUnderline"/>
        </w:rPr>
        <w:t>factors</w:t>
      </w:r>
      <w:r w:rsidRPr="00FE797F">
        <w:t xml:space="preserve"> appear to have </w:t>
      </w:r>
      <w:r w:rsidRPr="00C25D38">
        <w:rPr>
          <w:rStyle w:val="StyleUnderline"/>
        </w:rPr>
        <w:t>contributed to this significant fall</w:t>
      </w:r>
      <w:r w:rsidRPr="00FE797F">
        <w:t xml:space="preserve"> in the number of populist leaders. First, </w:t>
      </w:r>
      <w:r w:rsidRPr="00DC05FE">
        <w:rPr>
          <w:rStyle w:val="Emphasis"/>
          <w:highlight w:val="green"/>
        </w:rPr>
        <w:t>the pandemic</w:t>
      </w:r>
      <w:r w:rsidRPr="00C25D38">
        <w:rPr>
          <w:rStyle w:val="Emphasis"/>
        </w:rPr>
        <w:t xml:space="preserve"> may have </w:t>
      </w:r>
      <w:r w:rsidRPr="00DC05FE">
        <w:rPr>
          <w:rStyle w:val="Emphasis"/>
          <w:highlight w:val="green"/>
        </w:rPr>
        <w:t>reminded the public of the importance of</w:t>
      </w:r>
      <w:r w:rsidRPr="00C25D38">
        <w:rPr>
          <w:rStyle w:val="Emphasis"/>
        </w:rPr>
        <w:t xml:space="preserve"> seriousness and </w:t>
      </w:r>
      <w:r w:rsidRPr="00DC05FE">
        <w:rPr>
          <w:rStyle w:val="Emphasis"/>
          <w:highlight w:val="green"/>
        </w:rPr>
        <w:t>expertise in policymaking</w:t>
      </w:r>
      <w:r w:rsidRPr="00FE797F">
        <w:t xml:space="preserve">. </w:t>
      </w:r>
      <w:r w:rsidRPr="00C25D38">
        <w:rPr>
          <w:rStyle w:val="StyleUnderline"/>
        </w:rPr>
        <w:t>Countries with populist leaders</w:t>
      </w:r>
      <w:r w:rsidRPr="00FE797F">
        <w:t xml:space="preserve"> around the world </w:t>
      </w:r>
      <w:r w:rsidRPr="00C25D38">
        <w:rPr>
          <w:rStyle w:val="StyleUnderline"/>
        </w:rPr>
        <w:t>had higher Covid-19 case</w:t>
      </w:r>
      <w:r w:rsidRPr="00FE797F">
        <w:t xml:space="preserve"> and death rates than those without populist leaders, </w:t>
      </w:r>
      <w:r w:rsidRPr="00C25D38">
        <w:rPr>
          <w:rStyle w:val="StyleUnderline"/>
        </w:rPr>
        <w:t xml:space="preserve">and </w:t>
      </w:r>
      <w:r w:rsidRPr="00DC05FE">
        <w:rPr>
          <w:rStyle w:val="StyleUnderline"/>
          <w:highlight w:val="green"/>
        </w:rPr>
        <w:t>populist leaders</w:t>
      </w:r>
      <w:r w:rsidRPr="00C25D38">
        <w:rPr>
          <w:rStyle w:val="StyleUnderline"/>
        </w:rPr>
        <w:t xml:space="preserve"> in Europe </w:t>
      </w:r>
      <w:r w:rsidRPr="00DC05FE">
        <w:rPr>
          <w:rStyle w:val="StyleUnderline"/>
          <w:highlight w:val="green"/>
        </w:rPr>
        <w:t>have seen a sustained dip in their polling popularity</w:t>
      </w:r>
      <w:r w:rsidRPr="00C25D38">
        <w:rPr>
          <w:rStyle w:val="StyleUnderline"/>
        </w:rPr>
        <w:t xml:space="preserve"> relative to more conventional parties throughout the pandemic.</w:t>
      </w:r>
    </w:p>
    <w:p w14:paraId="4646038F" w14:textId="77777777" w:rsidR="00FB0141" w:rsidRPr="00FE797F" w:rsidRDefault="00FB0141" w:rsidP="00FB0141">
      <w:r w:rsidRPr="00FE797F">
        <w:t xml:space="preserve">Second, </w:t>
      </w:r>
      <w:r w:rsidRPr="00C25D38">
        <w:rPr>
          <w:rStyle w:val="StyleUnderline"/>
        </w:rPr>
        <w:t xml:space="preserve">unusually </w:t>
      </w:r>
      <w:r w:rsidRPr="00DC05FE">
        <w:rPr>
          <w:rStyle w:val="StyleUnderline"/>
          <w:highlight w:val="green"/>
        </w:rPr>
        <w:t>broad opposition coalitions</w:t>
      </w:r>
      <w:r w:rsidRPr="00FE797F">
        <w:t xml:space="preserve"> have emerged to </w:t>
      </w:r>
      <w:r w:rsidRPr="00DC05FE">
        <w:rPr>
          <w:highlight w:val="green"/>
        </w:rPr>
        <w:t>de</w:t>
      </w:r>
      <w:r w:rsidRPr="00DC05FE">
        <w:rPr>
          <w:rStyle w:val="StyleUnderline"/>
          <w:highlight w:val="green"/>
        </w:rPr>
        <w:t>pose populist incumben</w:t>
      </w:r>
      <w:r w:rsidRPr="00DC05FE">
        <w:rPr>
          <w:highlight w:val="green"/>
        </w:rPr>
        <w:t>ts</w:t>
      </w:r>
      <w:r w:rsidRPr="00FE797F">
        <w:t xml:space="preserve">. Historically </w:t>
      </w:r>
      <w:r w:rsidRPr="00DC05FE">
        <w:rPr>
          <w:rStyle w:val="Emphasis"/>
          <w:highlight w:val="green"/>
        </w:rPr>
        <w:t>divided opposition parties adopted a narrow</w:t>
      </w:r>
      <w:r w:rsidRPr="00C25D38">
        <w:rPr>
          <w:rStyle w:val="Emphasis"/>
        </w:rPr>
        <w:t xml:space="preserve"> </w:t>
      </w:r>
      <w:r w:rsidRPr="00DC05FE">
        <w:rPr>
          <w:rStyle w:val="Emphasis"/>
          <w:highlight w:val="green"/>
        </w:rPr>
        <w:t>focus</w:t>
      </w:r>
      <w:r w:rsidRPr="00C25D38">
        <w:rPr>
          <w:rStyle w:val="Emphasis"/>
        </w:rPr>
        <w:t xml:space="preserve"> in their election campaigns </w:t>
      </w:r>
      <w:r w:rsidRPr="00DC05FE">
        <w:rPr>
          <w:rStyle w:val="Emphasis"/>
          <w:highlight w:val="green"/>
        </w:rPr>
        <w:t>to remove the populist leader</w:t>
      </w:r>
      <w:r w:rsidRPr="00FE797F">
        <w:t xml:space="preserve">. </w:t>
      </w:r>
      <w:r w:rsidRPr="00C25D38">
        <w:rPr>
          <w:rStyle w:val="StyleUnderline"/>
        </w:rPr>
        <w:t>This happened in three out of four populist losses in 2021</w:t>
      </w:r>
      <w:r w:rsidRPr="00FE797F">
        <w:t xml:space="preserve">. We also see evidence of </w:t>
      </w:r>
      <w:r w:rsidRPr="00C25D38">
        <w:rPr>
          <w:rStyle w:val="StyleUnderline"/>
        </w:rPr>
        <w:t>opposition parties following this “playbook” in countries where populist leaders are facing elections in 2022</w:t>
      </w:r>
      <w:r w:rsidRPr="00FE797F">
        <w:t>.</w:t>
      </w:r>
    </w:p>
    <w:p w14:paraId="070371D3" w14:textId="77777777" w:rsidR="00FB0141" w:rsidRPr="00FE797F" w:rsidRDefault="00FB0141" w:rsidP="00FB0141">
      <w:r w:rsidRPr="00FE797F">
        <w:t>The danger posed by populism lies in the damage leaders can do to the norms and institutions of liberal democracy. However, we find that</w:t>
      </w:r>
      <w:r w:rsidRPr="00C25D38">
        <w:rPr>
          <w:rStyle w:val="StyleUnderline"/>
        </w:rPr>
        <w:t>, in most of the cases where populist leaders lost power</w:t>
      </w:r>
      <w:r w:rsidRPr="00FE797F">
        <w:t xml:space="preserve"> last year, </w:t>
      </w:r>
      <w:r w:rsidRPr="00DC05FE">
        <w:rPr>
          <w:rStyle w:val="Emphasis"/>
          <w:highlight w:val="green"/>
        </w:rPr>
        <w:t>there is limited evidence</w:t>
      </w:r>
      <w:r w:rsidRPr="00C25D38">
        <w:rPr>
          <w:rStyle w:val="Emphasis"/>
        </w:rPr>
        <w:t xml:space="preserve"> that </w:t>
      </w:r>
      <w:r w:rsidRPr="00DC05FE">
        <w:rPr>
          <w:rStyle w:val="Emphasis"/>
          <w:highlight w:val="green"/>
        </w:rPr>
        <w:t>key norms such as a free press</w:t>
      </w:r>
      <w:r w:rsidRPr="00C25D38">
        <w:rPr>
          <w:rStyle w:val="Emphasis"/>
        </w:rPr>
        <w:t xml:space="preserve">, an independent judiciary </w:t>
      </w:r>
      <w:r w:rsidRPr="00DC05FE">
        <w:rPr>
          <w:rStyle w:val="Emphasis"/>
          <w:highlight w:val="green"/>
        </w:rPr>
        <w:t>and the peaceful transfer of power have been obviously weakened</w:t>
      </w:r>
      <w:r w:rsidRPr="00FE797F">
        <w:t>. That said, elections in the coming years in countries where populist governments have invoked more radical reform to entrench their positions give less cause for optimism.</w:t>
      </w:r>
    </w:p>
    <w:p w14:paraId="2A325C35" w14:textId="77777777" w:rsidR="00FB0141" w:rsidRDefault="00FB0141" w:rsidP="00FB0141">
      <w:pPr>
        <w:pStyle w:val="Heading3"/>
      </w:pPr>
      <w:r>
        <w:t>No Populism---2NC/1AR</w:t>
      </w:r>
    </w:p>
    <w:p w14:paraId="69082BB4" w14:textId="77777777" w:rsidR="00FB0141" w:rsidRPr="004918AD" w:rsidRDefault="00FB0141" w:rsidP="00FB0141">
      <w:pPr>
        <w:keepNext/>
        <w:keepLines/>
        <w:spacing w:before="40"/>
        <w:outlineLvl w:val="3"/>
        <w:rPr>
          <w:rFonts w:eastAsiaTheme="majorEastAsia" w:cstheme="majorBidi"/>
          <w:b/>
          <w:iCs/>
          <w:sz w:val="26"/>
        </w:rPr>
      </w:pPr>
      <w:r w:rsidRPr="004918AD">
        <w:rPr>
          <w:rFonts w:eastAsiaTheme="majorEastAsia" w:cstheme="majorBidi"/>
          <w:b/>
          <w:iCs/>
          <w:sz w:val="26"/>
        </w:rPr>
        <w:t>Populism is decreasing now – the state of the pandemic has fractured them and allowed for center-left parties to reassert their control</w:t>
      </w:r>
    </w:p>
    <w:p w14:paraId="7981790C" w14:textId="77777777" w:rsidR="00FB0141" w:rsidRPr="004918AD" w:rsidRDefault="00FB0141" w:rsidP="00FB0141">
      <w:r w:rsidRPr="004918AD">
        <w:rPr>
          <w:b/>
          <w:bCs/>
          <w:sz w:val="26"/>
        </w:rPr>
        <w:t xml:space="preserve">Fisher </w:t>
      </w:r>
      <w:r>
        <w:rPr>
          <w:b/>
          <w:bCs/>
          <w:sz w:val="26"/>
        </w:rPr>
        <w:t>21</w:t>
      </w:r>
      <w:r w:rsidRPr="004918AD">
        <w:t xml:space="preserve"> – Max Fisher is an international reporter and columnist for The New York Times. He has reported from five continents on conflict, diplomacy, social change and other topics. </w:t>
      </w:r>
    </w:p>
    <w:p w14:paraId="770DA755" w14:textId="77777777" w:rsidR="00FB0141" w:rsidRPr="004918AD" w:rsidRDefault="00FB0141" w:rsidP="00FB0141">
      <w:r w:rsidRPr="004918AD">
        <w:t>Max Fisher, September 20 2021, “As Populists Decline, the Center-Left Sees Hints of a Comeback,” The New York Times, https://www.nytimes.com/2021/09/17/world/americas/canada-election-liberals-trudeau.html</w:t>
      </w:r>
    </w:p>
    <w:p w14:paraId="61D97052" w14:textId="77777777" w:rsidR="00FB0141" w:rsidRPr="004918AD" w:rsidRDefault="00FB0141" w:rsidP="00FB0141">
      <w:pPr>
        <w:rPr>
          <w:u w:val="single"/>
        </w:rPr>
      </w:pPr>
      <w:r w:rsidRPr="004918AD">
        <w:rPr>
          <w:u w:val="single"/>
        </w:rPr>
        <w:t xml:space="preserve">A style of </w:t>
      </w:r>
      <w:r w:rsidRPr="004918AD">
        <w:rPr>
          <w:b/>
          <w:iCs/>
          <w:u w:val="single"/>
        </w:rPr>
        <w:t>politics long considered in decline is experiencing something of a reprieve</w:t>
      </w:r>
      <w:r w:rsidRPr="004918AD">
        <w:rPr>
          <w:u w:val="single"/>
        </w:rPr>
        <w:t>, even seeing glimmers of a possible return.</w:t>
      </w:r>
    </w:p>
    <w:p w14:paraId="6DB6F126" w14:textId="77777777" w:rsidR="00FB0141" w:rsidRPr="004918AD" w:rsidRDefault="00FB0141" w:rsidP="00FB0141">
      <w:r w:rsidRPr="004918AD">
        <w:t>The gray-suited technocrats of the center-left are once more a serious force, at the expense of both the establishment conservatism that prevailed among Western democracies for much of the 21st century, and the right-wing populism that arose in backlash to the status quo.</w:t>
      </w:r>
    </w:p>
    <w:p w14:paraId="1E4E2635" w14:textId="77777777" w:rsidR="00FB0141" w:rsidRPr="004918AD" w:rsidRDefault="00FB0141" w:rsidP="00FB0141">
      <w:pPr>
        <w:rPr>
          <w:u w:val="single"/>
        </w:rPr>
      </w:pPr>
      <w:r w:rsidRPr="004918AD">
        <w:rPr>
          <w:u w:val="single"/>
        </w:rPr>
        <w:t xml:space="preserve">This month alone, </w:t>
      </w:r>
      <w:r w:rsidRPr="00DC05FE">
        <w:rPr>
          <w:highlight w:val="green"/>
          <w:u w:val="single"/>
        </w:rPr>
        <w:t>center-left parties have</w:t>
      </w:r>
      <w:r w:rsidRPr="004918AD">
        <w:rPr>
          <w:u w:val="single"/>
        </w:rPr>
        <w:t> </w:t>
      </w:r>
      <w:r w:rsidRPr="00DC05FE">
        <w:rPr>
          <w:highlight w:val="green"/>
          <w:u w:val="single"/>
        </w:rPr>
        <w:t>taken</w:t>
      </w:r>
      <w:r w:rsidRPr="004918AD">
        <w:rPr>
          <w:u w:val="single"/>
        </w:rPr>
        <w:t xml:space="preserve"> </w:t>
      </w:r>
      <w:r w:rsidRPr="00DC05FE">
        <w:rPr>
          <w:highlight w:val="green"/>
          <w:u w:val="single"/>
        </w:rPr>
        <w:t>power</w:t>
      </w:r>
      <w:r w:rsidRPr="004918AD">
        <w:rPr>
          <w:u w:val="single"/>
        </w:rPr>
        <w:t xml:space="preserve"> in Norway and appear on the verge of doing the same in Germany. They hold the White House, share power in Italy </w:t>
      </w:r>
      <w:r w:rsidRPr="00DC05FE">
        <w:rPr>
          <w:highlight w:val="green"/>
          <w:u w:val="single"/>
        </w:rPr>
        <w:t>and lead a newly credible opposition movement</w:t>
      </w:r>
      <w:r w:rsidRPr="004918AD">
        <w:rPr>
          <w:u w:val="single"/>
        </w:rPr>
        <w:t> in authoritarian-leaning Hungary.</w:t>
      </w:r>
    </w:p>
    <w:p w14:paraId="371C8C35" w14:textId="77777777" w:rsidR="00FB0141" w:rsidRPr="004918AD" w:rsidRDefault="00FB0141" w:rsidP="00FB0141">
      <w:r w:rsidRPr="004918AD">
        <w:t>Calling it a comeback would be premature, analysts warn. Center-left gains are uneven and fragile. And they may be due less to any groundswell of enthusiasm than to short-term political tailwinds, largely a result of the coronavirus pandemic.</w:t>
      </w:r>
    </w:p>
    <w:p w14:paraId="5D3B95A2" w14:textId="77777777" w:rsidR="00FB0141" w:rsidRPr="004918AD" w:rsidRDefault="00FB0141" w:rsidP="00FB0141">
      <w:pPr>
        <w:rPr>
          <w:u w:val="single"/>
        </w:rPr>
      </w:pPr>
      <w:r w:rsidRPr="004918AD">
        <w:rPr>
          <w:u w:val="single"/>
        </w:rPr>
        <w:t xml:space="preserve">Canada, where the center-left has faced a battle to hold onto power in Monday’s election, may best encapsulate the trend. </w:t>
      </w:r>
      <w:r w:rsidRPr="00DC05FE">
        <w:rPr>
          <w:highlight w:val="green"/>
          <w:u w:val="single"/>
        </w:rPr>
        <w:t>The forces boosting center-lefts globally have nudged the Liberals’ poll numbers</w:t>
      </w:r>
      <w:r w:rsidRPr="004918AD">
        <w:rPr>
          <w:u w:val="single"/>
        </w:rPr>
        <w:t xml:space="preserve"> there from poor to middling — a fitting metaphor for the movement’s prospects. </w:t>
      </w:r>
    </w:p>
    <w:p w14:paraId="51E85386" w14:textId="77777777" w:rsidR="00FB0141" w:rsidRPr="004918AD" w:rsidRDefault="00FB0141" w:rsidP="00FB0141">
      <w:r w:rsidRPr="004918AD">
        <w:t>Still, even modest gains among Western democracies could give a long-struggling political wing the chance to redeem itself with voters.</w:t>
      </w:r>
    </w:p>
    <w:p w14:paraId="58D91631" w14:textId="77777777" w:rsidR="00FB0141" w:rsidRPr="004918AD" w:rsidRDefault="00FB0141" w:rsidP="00FB0141">
      <w:r w:rsidRPr="004918AD">
        <w:t>And it would counteract a dominant trend of the past decade: the rise in ethno-nationalism and strongman politics of the new populist right.</w:t>
      </w:r>
    </w:p>
    <w:p w14:paraId="1B353FD4" w14:textId="77777777" w:rsidR="00FB0141" w:rsidRPr="004918AD" w:rsidRDefault="00FB0141" w:rsidP="00FB0141">
      <w:r w:rsidRPr="004918AD">
        <w:t>“People have been writing for several years now about how the Social Democrats are going to die out for good, and now here they are, they’re the leading party,” said Brett Meyer, who researches political trends at the Tony Blair Institute for Global Change, referring to the center-left’s sudden rise in Germany.</w:t>
      </w:r>
    </w:p>
    <w:p w14:paraId="64DE5C50" w14:textId="77777777" w:rsidR="00FB0141" w:rsidRPr="004918AD" w:rsidRDefault="00FB0141" w:rsidP="00FB0141">
      <w:pPr>
        <w:rPr>
          <w:b/>
          <w:iCs/>
          <w:u w:val="single"/>
        </w:rPr>
      </w:pPr>
      <w:r w:rsidRPr="004918AD">
        <w:rPr>
          <w:b/>
          <w:iCs/>
          <w:u w:val="single"/>
        </w:rPr>
        <w:t>“That’s been an enormous surprise,” he added.</w:t>
      </w:r>
    </w:p>
    <w:p w14:paraId="41886106" w14:textId="77777777" w:rsidR="00FB0141" w:rsidRPr="004918AD" w:rsidRDefault="00FB0141" w:rsidP="00FB0141">
      <w:r w:rsidRPr="004918AD">
        <w:t>A Test of Covid Politics</w:t>
      </w:r>
    </w:p>
    <w:p w14:paraId="27FEF59A" w14:textId="77777777" w:rsidR="00FB0141" w:rsidRPr="004918AD" w:rsidRDefault="00FB0141" w:rsidP="00FB0141">
      <w:r w:rsidRPr="004918AD">
        <w:t>If Justin Trudeau, Canada’s prime minister, keeps his job, it may be due in large part to political changes brought about by the pandemic.</w:t>
      </w:r>
    </w:p>
    <w:p w14:paraId="7B20E74A" w14:textId="77777777" w:rsidR="00FB0141" w:rsidRPr="004918AD" w:rsidRDefault="00FB0141" w:rsidP="00FB0141">
      <w:pPr>
        <w:rPr>
          <w:u w:val="single"/>
        </w:rPr>
      </w:pPr>
      <w:r w:rsidRPr="004918AD">
        <w:rPr>
          <w:u w:val="single"/>
        </w:rPr>
        <w:t>Mr. Trudeau’s decision to call an election just two years after the last vote proved unpopular, initially sinking his party’s poll numbers into second place.</w:t>
      </w:r>
    </w:p>
    <w:p w14:paraId="3855F3A0" w14:textId="77777777" w:rsidR="00FB0141" w:rsidRPr="004918AD" w:rsidRDefault="00FB0141" w:rsidP="00FB0141">
      <w:r w:rsidRPr="004918AD">
        <w:t>But a few factors hinting at wider trends have since tightened the race.</w:t>
      </w:r>
    </w:p>
    <w:p w14:paraId="547010C6" w14:textId="77777777" w:rsidR="00FB0141" w:rsidRPr="004918AD" w:rsidRDefault="00FB0141" w:rsidP="00FB0141">
      <w:r w:rsidRPr="004918AD">
        <w:t>Mr. Trudeau was expected to lose support to the left-wing New Democratic Party. But that party, after years of growth amid global polarization to the left- and right-wing margins, has stalled in its rise. This fits with voters worldwide tilting toward establishment parties in response to the uncertainty of the pandemic.</w:t>
      </w:r>
    </w:p>
    <w:p w14:paraId="6A4058FD" w14:textId="77777777" w:rsidR="00FB0141" w:rsidRPr="004918AD" w:rsidRDefault="00FB0141" w:rsidP="00FB0141">
      <w:r w:rsidRPr="004918AD">
        <w:t>Two political scientists, James Bisbee and Dan Honig, identified this change by analyzing dozens of primaries and races. The pandemic, they found, boosted mainstream candidates, at the expense of political outsiders, by a sometimes-decisive 2 to 15 percentage points. They call this effect a “flight to safety.”</w:t>
      </w:r>
    </w:p>
    <w:p w14:paraId="41A2D2AD" w14:textId="77777777" w:rsidR="00FB0141" w:rsidRPr="004918AD" w:rsidRDefault="00FB0141" w:rsidP="00FB0141">
      <w:pPr>
        <w:rPr>
          <w:u w:val="single"/>
        </w:rPr>
      </w:pPr>
      <w:r w:rsidRPr="004918AD">
        <w:rPr>
          <w:u w:val="single"/>
        </w:rPr>
        <w:t xml:space="preserve">Other research suggests that </w:t>
      </w:r>
      <w:r w:rsidRPr="00DC05FE">
        <w:rPr>
          <w:b/>
          <w:iCs/>
          <w:highlight w:val="green"/>
          <w:u w:val="single"/>
        </w:rPr>
        <w:t>the</w:t>
      </w:r>
      <w:r w:rsidRPr="004918AD">
        <w:rPr>
          <w:b/>
          <w:iCs/>
          <w:u w:val="single"/>
        </w:rPr>
        <w:t xml:space="preserve"> nature of a </w:t>
      </w:r>
      <w:r w:rsidRPr="00DC05FE">
        <w:rPr>
          <w:b/>
          <w:iCs/>
          <w:highlight w:val="green"/>
          <w:u w:val="single"/>
        </w:rPr>
        <w:t>pandemic leads voters to crave strong institutions</w:t>
      </w:r>
      <w:r w:rsidRPr="004918AD">
        <w:rPr>
          <w:b/>
          <w:iCs/>
          <w:u w:val="single"/>
        </w:rPr>
        <w:t xml:space="preserve">, </w:t>
      </w:r>
      <w:r w:rsidRPr="00DC05FE">
        <w:rPr>
          <w:b/>
          <w:iCs/>
          <w:highlight w:val="green"/>
          <w:u w:val="single"/>
        </w:rPr>
        <w:t>forceful government</w:t>
      </w:r>
      <w:r w:rsidRPr="004918AD">
        <w:rPr>
          <w:b/>
          <w:iCs/>
          <w:u w:val="single"/>
        </w:rPr>
        <w:t xml:space="preserve"> actions </w:t>
      </w:r>
      <w:r w:rsidRPr="00DC05FE">
        <w:rPr>
          <w:b/>
          <w:iCs/>
          <w:highlight w:val="green"/>
          <w:u w:val="single"/>
        </w:rPr>
        <w:t>and social unity</w:t>
      </w:r>
      <w:r w:rsidRPr="004918AD">
        <w:rPr>
          <w:u w:val="single"/>
        </w:rPr>
        <w:t xml:space="preserve"> in response.</w:t>
      </w:r>
    </w:p>
    <w:p w14:paraId="1E791EDA" w14:textId="77777777" w:rsidR="00FB0141" w:rsidRPr="004918AD" w:rsidRDefault="00FB0141" w:rsidP="00FB0141">
      <w:pPr>
        <w:rPr>
          <w:u w:val="single"/>
        </w:rPr>
      </w:pPr>
      <w:r w:rsidRPr="00DC05FE">
        <w:rPr>
          <w:highlight w:val="green"/>
          <w:u w:val="single"/>
        </w:rPr>
        <w:t>Those</w:t>
      </w:r>
      <w:r w:rsidRPr="004918AD">
        <w:rPr>
          <w:u w:val="single"/>
        </w:rPr>
        <w:t xml:space="preserve"> preferences naturally </w:t>
      </w:r>
      <w:r w:rsidRPr="00DC05FE">
        <w:rPr>
          <w:highlight w:val="green"/>
          <w:u w:val="single"/>
        </w:rPr>
        <w:t>privilege</w:t>
      </w:r>
      <w:r w:rsidRPr="004918AD">
        <w:rPr>
          <w:u w:val="single"/>
        </w:rPr>
        <w:t xml:space="preserve"> the agendas of </w:t>
      </w:r>
      <w:r w:rsidRPr="00DC05FE">
        <w:rPr>
          <w:highlight w:val="green"/>
          <w:u w:val="single"/>
        </w:rPr>
        <w:t>left-wing parties</w:t>
      </w:r>
      <w:r w:rsidRPr="004918AD">
        <w:rPr>
          <w:u w:val="single"/>
        </w:rPr>
        <w:t>. That may be why, even as Canadians express weariness with Mr. Trudeau and disapproval of some of his choices, they remain drawn to the policies that his party represents.</w:t>
      </w:r>
    </w:p>
    <w:p w14:paraId="27A1492B" w14:textId="77777777" w:rsidR="00FB0141" w:rsidRPr="004918AD" w:rsidRDefault="00FB0141" w:rsidP="00FB0141">
      <w:r w:rsidRPr="004918AD">
        <w:t>But Mr. Trudeau’s luckiest stroke may be how the pandemic is dividing the political right.</w:t>
      </w:r>
    </w:p>
    <w:p w14:paraId="7180C465" w14:textId="77777777" w:rsidR="00FB0141" w:rsidRPr="004918AD" w:rsidRDefault="00FB0141" w:rsidP="00FB0141">
      <w:pPr>
        <w:rPr>
          <w:b/>
          <w:iCs/>
          <w:u w:val="single"/>
        </w:rPr>
      </w:pPr>
      <w:r w:rsidRPr="004918AD">
        <w:t>In the 2010s, right-wing coalitions broadly unified over identity issues like immigration. B</w:t>
      </w:r>
      <w:r w:rsidRPr="004918AD">
        <w:rPr>
          <w:u w:val="single"/>
        </w:rPr>
        <w:t xml:space="preserve">ut pandemic-related questions — whether to mandate vaccines, when to impose lockdowns, how forcefully to intervene in the economy — </w:t>
      </w:r>
      <w:r w:rsidRPr="004918AD">
        <w:rPr>
          <w:b/>
          <w:iCs/>
          <w:u w:val="single"/>
        </w:rPr>
        <w:t>have split moderates from the activist base.</w:t>
      </w:r>
    </w:p>
    <w:p w14:paraId="73FB455C" w14:textId="77777777" w:rsidR="00FB0141" w:rsidRPr="004918AD" w:rsidRDefault="00FB0141" w:rsidP="00FB0141">
      <w:pPr>
        <w:rPr>
          <w:u w:val="single"/>
        </w:rPr>
      </w:pPr>
      <w:r w:rsidRPr="004918AD">
        <w:t>Canada’s Conservative Party, led by Erin O’Toole, has tacked left on climate and social issues. But Mr. O’Toole’s ambiguity on pandemic issues might have allowed the anti-vaccine-mandate People’s Party to siphon off votes. An</w:t>
      </w:r>
      <w:r w:rsidRPr="004918AD">
        <w:rPr>
          <w:u w:val="single"/>
        </w:rPr>
        <w:t>d it has opened him to attack from the left, with Mr. Trudeau challenging him to disavow anti-lockdown activists.</w:t>
      </w:r>
    </w:p>
    <w:p w14:paraId="09A0BF34" w14:textId="77777777" w:rsidR="00FB0141" w:rsidRPr="004918AD" w:rsidRDefault="00FB0141" w:rsidP="00FB0141">
      <w:pPr>
        <w:rPr>
          <w:u w:val="single"/>
        </w:rPr>
      </w:pPr>
      <w:r w:rsidRPr="004918AD">
        <w:rPr>
          <w:u w:val="single"/>
        </w:rPr>
        <w:t>Polls worldwide also show </w:t>
      </w:r>
      <w:r w:rsidRPr="004918AD">
        <w:rPr>
          <w:b/>
          <w:iCs/>
          <w:u w:val="single"/>
        </w:rPr>
        <w:t>lopsided support for vaccine mandates, greater welfare spending and other pandemic policies that fit better with the agendas of the left than the right</w:t>
      </w:r>
      <w:r w:rsidRPr="004918AD">
        <w:rPr>
          <w:u w:val="single"/>
        </w:rPr>
        <w:t xml:space="preserve"> — and that left</w:t>
      </w:r>
      <w:r w:rsidRPr="004918AD">
        <w:rPr>
          <w:b/>
          <w:iCs/>
          <w:u w:val="single"/>
        </w:rPr>
        <w:t>-wing parties can more safely embrace without risking backlash from their base</w:t>
      </w:r>
      <w:r w:rsidRPr="004918AD">
        <w:rPr>
          <w:u w:val="single"/>
        </w:rPr>
        <w:t>.</w:t>
      </w:r>
    </w:p>
    <w:p w14:paraId="76D3ED34" w14:textId="77777777" w:rsidR="00FB0141" w:rsidRPr="004918AD" w:rsidRDefault="00FB0141" w:rsidP="00FB0141">
      <w:r w:rsidRPr="004918AD">
        <w:t>Sign up for the Canada Letter Newsletter  Back stories and analysis from our Canadian correspondents, plus a handpicked selection of our recent Canada-related coverage. Get it sent to your inbox.</w:t>
      </w:r>
    </w:p>
    <w:p w14:paraId="3B3FD063" w14:textId="77777777" w:rsidR="00FB0141" w:rsidRPr="004918AD" w:rsidRDefault="00FB0141" w:rsidP="00FB0141">
      <w:r w:rsidRPr="004918AD">
        <w:t>Canada is representative in another way, experts say. It shows that, while the pandemic might give the center-left an assist, it is not always enough to ensure victory. Though this year’s Dutch elections saw centrist and left-wing gains, the center-right remains firmly in power in the Netherlands. And polls in France suggest that next year’s elections will split between the centrist incumbent and the far-right Marine Le Pen. The center-left, all but obliterated in 2017, is considered unlikely to soon recover.</w:t>
      </w:r>
    </w:p>
    <w:p w14:paraId="1A2A4068" w14:textId="77777777" w:rsidR="00FB0141" w:rsidRPr="004918AD" w:rsidRDefault="00FB0141" w:rsidP="00FB0141">
      <w:pPr>
        <w:rPr>
          <w:u w:val="single"/>
        </w:rPr>
      </w:pPr>
      <w:r w:rsidRPr="004918AD">
        <w:rPr>
          <w:u w:val="single"/>
        </w:rPr>
        <w:t>“Can you say that the period over the last 18 months is one of social democratic revival?” Pippa Norris, a Harvard University scholar of party politics, said. “Well, it depends on the election you’re looking at.”</w:t>
      </w:r>
    </w:p>
    <w:p w14:paraId="61F59279" w14:textId="77777777" w:rsidR="00FB0141" w:rsidRPr="004918AD" w:rsidRDefault="00FB0141" w:rsidP="00FB0141">
      <w:r w:rsidRPr="004918AD">
        <w:t>While such a trend might become clear in retrospect, she added, for now, “What we’ve got is realignment and volatility.”</w:t>
      </w:r>
    </w:p>
    <w:p w14:paraId="25010ABE" w14:textId="77777777" w:rsidR="00FB0141" w:rsidRPr="004918AD" w:rsidRDefault="00FB0141" w:rsidP="00FB0141">
      <w:pPr>
        <w:rPr>
          <w:b/>
          <w:iCs/>
          <w:u w:val="single"/>
        </w:rPr>
      </w:pPr>
      <w:r w:rsidRPr="004918AD">
        <w:rPr>
          <w:b/>
          <w:iCs/>
          <w:u w:val="single"/>
        </w:rPr>
        <w:t>The Populist Stall-Out</w:t>
      </w:r>
    </w:p>
    <w:p w14:paraId="3405EC3F" w14:textId="77777777" w:rsidR="00FB0141" w:rsidRPr="004918AD" w:rsidRDefault="00FB0141" w:rsidP="00FB0141">
      <w:r w:rsidRPr="004918AD">
        <w:t xml:space="preserve">That realignment is taking at least one clear form. </w:t>
      </w:r>
      <w:r w:rsidRPr="00DC05FE">
        <w:rPr>
          <w:b/>
          <w:iCs/>
          <w:highlight w:val="green"/>
          <w:u w:val="single"/>
        </w:rPr>
        <w:t>The</w:t>
      </w:r>
      <w:r w:rsidRPr="004918AD">
        <w:rPr>
          <w:b/>
          <w:iCs/>
          <w:u w:val="single"/>
        </w:rPr>
        <w:t xml:space="preserve"> once-formidable </w:t>
      </w:r>
      <w:r w:rsidRPr="00DC05FE">
        <w:rPr>
          <w:b/>
          <w:iCs/>
          <w:highlight w:val="green"/>
          <w:u w:val="single"/>
        </w:rPr>
        <w:t>right-wing populist wave</w:t>
      </w:r>
      <w:r w:rsidRPr="00DC05FE">
        <w:rPr>
          <w:highlight w:val="green"/>
          <w:u w:val="single"/>
        </w:rPr>
        <w:t xml:space="preserve"> has</w:t>
      </w:r>
      <w:r w:rsidRPr="004918AD">
        <w:rPr>
          <w:u w:val="single"/>
        </w:rPr>
        <w:t xml:space="preserve">, for the moment, </w:t>
      </w:r>
      <w:r w:rsidRPr="00DC05FE">
        <w:rPr>
          <w:highlight w:val="green"/>
          <w:u w:val="single"/>
        </w:rPr>
        <w:t>stalled</w:t>
      </w:r>
      <w:r w:rsidRPr="004918AD">
        <w:rPr>
          <w:u w:val="single"/>
        </w:rPr>
        <w:t xml:space="preserve"> — </w:t>
      </w:r>
      <w:r w:rsidRPr="00DC05FE">
        <w:rPr>
          <w:highlight w:val="green"/>
          <w:u w:val="single"/>
        </w:rPr>
        <w:t>and may</w:t>
      </w:r>
      <w:r w:rsidRPr="004918AD">
        <w:rPr>
          <w:u w:val="single"/>
        </w:rPr>
        <w:t xml:space="preserve"> even </w:t>
      </w:r>
      <w:r w:rsidRPr="00DC05FE">
        <w:rPr>
          <w:highlight w:val="green"/>
          <w:u w:val="single"/>
        </w:rPr>
        <w:t>be</w:t>
      </w:r>
      <w:r w:rsidRPr="004918AD">
        <w:rPr>
          <w:u w:val="single"/>
        </w:rPr>
        <w:t xml:space="preserve"> slightly </w:t>
      </w:r>
      <w:r w:rsidRPr="00DC05FE">
        <w:rPr>
          <w:highlight w:val="green"/>
          <w:u w:val="single"/>
        </w:rPr>
        <w:t>reversing</w:t>
      </w:r>
      <w:r w:rsidRPr="004918AD">
        <w:rPr>
          <w:u w:val="single"/>
        </w:rPr>
        <w:t>.</w:t>
      </w:r>
    </w:p>
    <w:p w14:paraId="624502D4" w14:textId="77777777" w:rsidR="00FB0141" w:rsidRPr="004918AD" w:rsidRDefault="00FB0141" w:rsidP="00FB0141">
      <w:r w:rsidRPr="004918AD">
        <w:t>The movement’s rise has been slowing since late 2018, when its leaders faced a series of setbacks in Europe and the Americas. Its challenges have since deepened.</w:t>
      </w:r>
    </w:p>
    <w:p w14:paraId="0C8A65F8" w14:textId="77777777" w:rsidR="00FB0141" w:rsidRPr="004918AD" w:rsidRDefault="00FB0141" w:rsidP="00FB0141">
      <w:r w:rsidRPr="004918AD">
        <w:t>Half of Europe’s right-wing populist parties saw their support decline under the pandemic, though often by small amounts, according to a study by Cas Mudde and Jakub Wondreys at the University of Georgia. Only one in six gained support.</w:t>
      </w:r>
    </w:p>
    <w:p w14:paraId="3476A499" w14:textId="77777777" w:rsidR="00FB0141" w:rsidRPr="004918AD" w:rsidRDefault="00FB0141" w:rsidP="00FB0141">
      <w:r w:rsidRPr="004918AD">
        <w:t>“It is possible that Covid-19 may have exposed the soft underbelly of populist politics,” Vittorio Bufacchi, a scholar at the University College Cork, wrote last year.</w:t>
      </w:r>
    </w:p>
    <w:p w14:paraId="469562B0" w14:textId="77777777" w:rsidR="00FB0141" w:rsidRPr="004918AD" w:rsidRDefault="00FB0141" w:rsidP="00FB0141">
      <w:r w:rsidRPr="004918AD">
        <w:t>The populists who indulged anti-lockdown and anti-vaccine sentiments suffered the most in polls, such as Donald J. Trump in the United States and Jair Bolsonaro in Brazil.</w:t>
      </w:r>
    </w:p>
    <w:p w14:paraId="6BF7E35C" w14:textId="77777777" w:rsidR="00FB0141" w:rsidRPr="004918AD" w:rsidRDefault="00FB0141" w:rsidP="00FB0141">
      <w:pPr>
        <w:rPr>
          <w:u w:val="single"/>
        </w:rPr>
      </w:pPr>
      <w:r w:rsidRPr="004918AD">
        <w:rPr>
          <w:u w:val="single"/>
        </w:rPr>
        <w:t>Most populists initially defied their anti-institution, anti-expert brands, pushing for forceful government interventions and deference to scientists, Dr. Meyer found. It was another sign of circumstances favoring left-leaning politics.</w:t>
      </w:r>
    </w:p>
    <w:p w14:paraId="1FDA3011" w14:textId="77777777" w:rsidR="00FB0141" w:rsidRPr="004918AD" w:rsidRDefault="00FB0141" w:rsidP="00FB0141">
      <w:r w:rsidRPr="004918AD">
        <w:t>But many have since reverted to form. Populists typically rely on distrust of institutions and social division to rule, making those habits hard to break.</w:t>
      </w:r>
    </w:p>
    <w:p w14:paraId="1072C888" w14:textId="77777777" w:rsidR="00FB0141" w:rsidRPr="004918AD" w:rsidRDefault="00FB0141" w:rsidP="00FB0141">
      <w:pPr>
        <w:rPr>
          <w:u w:val="single"/>
        </w:rPr>
      </w:pPr>
      <w:r w:rsidRPr="004918AD">
        <w:rPr>
          <w:b/>
          <w:iCs/>
          <w:u w:val="single"/>
        </w:rPr>
        <w:t xml:space="preserve">Right-wing </w:t>
      </w:r>
      <w:r w:rsidRPr="00DC05FE">
        <w:rPr>
          <w:b/>
          <w:iCs/>
          <w:highlight w:val="green"/>
          <w:u w:val="single"/>
        </w:rPr>
        <w:t>populist governments</w:t>
      </w:r>
      <w:r w:rsidRPr="004918AD">
        <w:rPr>
          <w:b/>
          <w:iCs/>
          <w:u w:val="single"/>
        </w:rPr>
        <w:t xml:space="preserve"> in Poland, Hungary and Slovenia </w:t>
      </w:r>
      <w:r w:rsidRPr="00DC05FE">
        <w:rPr>
          <w:b/>
          <w:iCs/>
          <w:highlight w:val="green"/>
          <w:u w:val="single"/>
        </w:rPr>
        <w:t>face sliding poll numbers</w:t>
      </w:r>
      <w:r w:rsidRPr="00DC05FE">
        <w:rPr>
          <w:highlight w:val="green"/>
          <w:u w:val="single"/>
        </w:rPr>
        <w:t xml:space="preserve"> and rising opposition </w:t>
      </w:r>
      <w:r w:rsidRPr="004918AD">
        <w:rPr>
          <w:u w:val="single"/>
        </w:rPr>
        <w:t>movements, often led by the center-left.</w:t>
      </w:r>
    </w:p>
    <w:p w14:paraId="1E83C068" w14:textId="77777777" w:rsidR="00FB0141" w:rsidRPr="004918AD" w:rsidRDefault="00FB0141" w:rsidP="00FB0141">
      <w:pPr>
        <w:rPr>
          <w:b/>
          <w:iCs/>
          <w:u w:val="single"/>
        </w:rPr>
      </w:pPr>
      <w:r w:rsidRPr="00DC05FE">
        <w:rPr>
          <w:b/>
          <w:iCs/>
          <w:highlight w:val="green"/>
          <w:u w:val="single"/>
        </w:rPr>
        <w:t>Populists are faring little better in opposition</w:t>
      </w:r>
      <w:r w:rsidRPr="004918AD">
        <w:rPr>
          <w:u w:val="single"/>
        </w:rPr>
        <w:t xml:space="preserve">. Ms. </w:t>
      </w:r>
      <w:r w:rsidRPr="004918AD">
        <w:rPr>
          <w:b/>
          <w:iCs/>
          <w:u w:val="single"/>
        </w:rPr>
        <w:t>Le Pen’s far-right party faced setbacks in French regional elections this summer</w:t>
      </w:r>
      <w:r w:rsidRPr="004918AD">
        <w:rPr>
          <w:u w:val="single"/>
        </w:rPr>
        <w:t xml:space="preserve">. Alternative for Germany, once seen as the vanguard of the new far-right, has been stuck or backsliding in polls. After championing anti-lockdown sentiment, it </w:t>
      </w:r>
      <w:r w:rsidRPr="004918AD">
        <w:rPr>
          <w:b/>
          <w:iCs/>
          <w:u w:val="single"/>
        </w:rPr>
        <w:t>suffered losses even in its homeland, Saxony.</w:t>
      </w:r>
    </w:p>
    <w:p w14:paraId="3F7915B2" w14:textId="77777777" w:rsidR="00FB0141" w:rsidRPr="004918AD" w:rsidRDefault="00FB0141" w:rsidP="00FB0141">
      <w:pPr>
        <w:rPr>
          <w:u w:val="single"/>
        </w:rPr>
      </w:pPr>
      <w:r w:rsidRPr="00DC05FE">
        <w:rPr>
          <w:highlight w:val="green"/>
          <w:u w:val="single"/>
        </w:rPr>
        <w:t xml:space="preserve">This </w:t>
      </w:r>
      <w:r w:rsidRPr="00DC05FE">
        <w:rPr>
          <w:b/>
          <w:iCs/>
          <w:highlight w:val="green"/>
          <w:u w:val="single"/>
        </w:rPr>
        <w:t>presents a challenge for center-right parties</w:t>
      </w:r>
      <w:r w:rsidRPr="004918AD">
        <w:rPr>
          <w:u w:val="single"/>
        </w:rPr>
        <w:t>, too. For much of the 2010s, they found success by co-opting nationalist sentiment. But this was easier when identity issues dominated politics. It has become a political albatross, at least for now.</w:t>
      </w:r>
    </w:p>
    <w:p w14:paraId="2342252F" w14:textId="77777777" w:rsidR="00FB0141" w:rsidRPr="00D64AAE" w:rsidRDefault="00FB0141" w:rsidP="00FB0141">
      <w:pPr>
        <w:pStyle w:val="Heading4"/>
      </w:pPr>
      <w:r>
        <w:t>Courts check any residiual concerns of populism – liberal democracy ill preserve</w:t>
      </w:r>
    </w:p>
    <w:p w14:paraId="3B99358B" w14:textId="77777777" w:rsidR="00FB0141" w:rsidRPr="00D64AAE" w:rsidRDefault="00FB0141" w:rsidP="00FB0141">
      <w:r w:rsidRPr="00D64AAE">
        <w:rPr>
          <w:rStyle w:val="Style13ptBold"/>
        </w:rPr>
        <w:t xml:space="preserve">Kamarck 21 </w:t>
      </w:r>
      <w:r w:rsidRPr="00D64AAE">
        <w:t>– Founding Director, Center for Effective Public Management and Senior Fellow, Governance Studies, Brookings Institution.</w:t>
      </w:r>
    </w:p>
    <w:p w14:paraId="7FA7FB8B" w14:textId="77777777" w:rsidR="00FB0141" w:rsidRPr="00D64AAE" w:rsidRDefault="00FB0141" w:rsidP="00FB0141">
      <w:r w:rsidRPr="00D64AAE">
        <w:t>Elaine Kamarck, March 15 2021, “Is Democracy in Decline?” Council on Foreign Relations, https://www.cfr.org/event/democracy-decline</w:t>
      </w:r>
    </w:p>
    <w:p w14:paraId="6A6A12D5" w14:textId="77777777" w:rsidR="00FB0141" w:rsidRPr="00D64AAE" w:rsidRDefault="00FB0141" w:rsidP="00FB0141">
      <w:pPr>
        <w:rPr>
          <w:rStyle w:val="StyleUnderline"/>
        </w:rPr>
      </w:pPr>
      <w:r w:rsidRPr="00D64AAE">
        <w:t xml:space="preserve">KAMARCK: Thank you, Mara, and thank you for the Council and having us all here. I do miss doing these things in the beautiful building in New York, but one of these days perhaps soon. I think that the institutions of </w:t>
      </w:r>
      <w:r w:rsidRPr="00DC05FE">
        <w:rPr>
          <w:rStyle w:val="StyleUnderline"/>
          <w:highlight w:val="green"/>
        </w:rPr>
        <w:t>democracy</w:t>
      </w:r>
      <w:r w:rsidRPr="00D64AAE">
        <w:t xml:space="preserve"> passed the stress test quite well. But that doesn't mean that </w:t>
      </w:r>
      <w:r w:rsidRPr="00D64AAE">
        <w:rPr>
          <w:rStyle w:val="StyleUnderline"/>
        </w:rPr>
        <w:t>they</w:t>
      </w:r>
      <w:r w:rsidRPr="00DC05FE">
        <w:rPr>
          <w:rStyle w:val="StyleUnderline"/>
          <w:highlight w:val="green"/>
        </w:rPr>
        <w:t>'ll</w:t>
      </w:r>
      <w:r w:rsidRPr="00D64AAE">
        <w:rPr>
          <w:rStyle w:val="StyleUnderline"/>
        </w:rPr>
        <w:t xml:space="preserve"> </w:t>
      </w:r>
      <w:r w:rsidRPr="00DC05FE">
        <w:rPr>
          <w:rStyle w:val="StyleUnderline"/>
          <w:highlight w:val="green"/>
        </w:rPr>
        <w:t>pass the second stress test</w:t>
      </w:r>
      <w:r w:rsidRPr="00D64AAE">
        <w:rPr>
          <w:rStyle w:val="StyleUnderline"/>
        </w:rPr>
        <w:t xml:space="preserve"> and let me go through some of these just very quickly</w:t>
      </w:r>
      <w:r w:rsidRPr="00D64AAE">
        <w:t xml:space="preserve">, to set the context. Start with the </w:t>
      </w:r>
      <w:r w:rsidRPr="00D64AAE">
        <w:rPr>
          <w:rStyle w:val="StyleUnderline"/>
        </w:rPr>
        <w:t>courts</w:t>
      </w:r>
      <w:r w:rsidRPr="00D64AAE">
        <w:t xml:space="preserve">, okay. First of all, I think it's important to realize that </w:t>
      </w:r>
      <w:r w:rsidRPr="00DC05FE">
        <w:rPr>
          <w:rStyle w:val="Emphasis"/>
          <w:highlight w:val="green"/>
        </w:rPr>
        <w:t>conservative judges</w:t>
      </w:r>
      <w:r w:rsidRPr="00D64AAE">
        <w:rPr>
          <w:rStyle w:val="Emphasis"/>
        </w:rPr>
        <w:t xml:space="preserve">, people you disagree with on policy, </w:t>
      </w:r>
      <w:r w:rsidRPr="00DC05FE">
        <w:rPr>
          <w:rStyle w:val="Emphasis"/>
          <w:highlight w:val="green"/>
        </w:rPr>
        <w:t>doesn't</w:t>
      </w:r>
      <w:r w:rsidRPr="00D64AAE">
        <w:rPr>
          <w:rStyle w:val="Emphasis"/>
        </w:rPr>
        <w:t xml:space="preserve"> necessarily </w:t>
      </w:r>
      <w:r w:rsidRPr="00DC05FE">
        <w:rPr>
          <w:rStyle w:val="Emphasis"/>
          <w:highlight w:val="green"/>
        </w:rPr>
        <w:t>mean anti-democratic judges</w:t>
      </w:r>
      <w:r w:rsidRPr="00D64AAE">
        <w:rPr>
          <w:rStyle w:val="Emphasis"/>
        </w:rPr>
        <w:t>.</w:t>
      </w:r>
      <w:r w:rsidRPr="00D64AAE">
        <w:t xml:space="preserve"> In fact, if you look at the </w:t>
      </w:r>
      <w:r w:rsidRPr="00D64AAE">
        <w:rPr>
          <w:rStyle w:val="StyleUnderline"/>
        </w:rPr>
        <w:t xml:space="preserve">Trump efforts to overturn the results of the election, </w:t>
      </w:r>
      <w:r w:rsidRPr="00DC05FE">
        <w:rPr>
          <w:rStyle w:val="StyleUnderline"/>
          <w:highlight w:val="green"/>
        </w:rPr>
        <w:t>Trump</w:t>
      </w:r>
      <w:r w:rsidRPr="00D64AAE">
        <w:rPr>
          <w:rStyle w:val="StyleUnderline"/>
        </w:rPr>
        <w:t xml:space="preserve"> and his campaign </w:t>
      </w:r>
      <w:r w:rsidRPr="00DC05FE">
        <w:rPr>
          <w:rStyle w:val="StyleUnderline"/>
          <w:highlight w:val="green"/>
        </w:rPr>
        <w:t>filed sixty-two lawsuits. Only one did they w</w:t>
      </w:r>
      <w:r w:rsidRPr="00DC05FE">
        <w:rPr>
          <w:highlight w:val="green"/>
        </w:rPr>
        <w:t>in.</w:t>
      </w:r>
      <w:r w:rsidRPr="00D64AAE">
        <w:t xml:space="preserve"> The rest, including </w:t>
      </w:r>
      <w:r w:rsidRPr="00DC05FE">
        <w:rPr>
          <w:rStyle w:val="StyleUnderline"/>
          <w:highlight w:val="green"/>
        </w:rPr>
        <w:t>ones</w:t>
      </w:r>
      <w:r w:rsidRPr="00D64AAE">
        <w:rPr>
          <w:rStyle w:val="StyleUnderline"/>
        </w:rPr>
        <w:t xml:space="preserve"> filed </w:t>
      </w:r>
      <w:r w:rsidRPr="00DC05FE">
        <w:rPr>
          <w:rStyle w:val="StyleUnderline"/>
          <w:highlight w:val="green"/>
        </w:rPr>
        <w:t>in the Supreme Court</w:t>
      </w:r>
      <w:r w:rsidRPr="00D64AAE">
        <w:rPr>
          <w:rStyle w:val="StyleUnderline"/>
        </w:rPr>
        <w:t xml:space="preserve">, they </w:t>
      </w:r>
      <w:r w:rsidRPr="00DC05FE">
        <w:rPr>
          <w:rStyle w:val="StyleUnderline"/>
          <w:highlight w:val="green"/>
        </w:rPr>
        <w:t>lo</w:t>
      </w:r>
      <w:r w:rsidRPr="00DC05FE">
        <w:rPr>
          <w:rStyle w:val="Emphasis"/>
          <w:highlight w:val="green"/>
        </w:rPr>
        <w:t>st</w:t>
      </w:r>
      <w:r w:rsidRPr="00D64AAE">
        <w:rPr>
          <w:rStyle w:val="Emphasis"/>
        </w:rPr>
        <w:t xml:space="preserve">. If you look at the four years of his attempts to roll back regulations, </w:t>
      </w:r>
      <w:r w:rsidRPr="00DC05FE">
        <w:rPr>
          <w:rStyle w:val="Emphasis"/>
          <w:highlight w:val="green"/>
        </w:rPr>
        <w:t>90 percent of his deregulatory actions have been stopped in the cour</w:t>
      </w:r>
      <w:r w:rsidRPr="00DC05FE">
        <w:rPr>
          <w:highlight w:val="green"/>
        </w:rPr>
        <w:t>ts</w:t>
      </w:r>
      <w:r w:rsidRPr="00D64AAE">
        <w:t xml:space="preserve"> for a whole wide variety of reasons. In </w:t>
      </w:r>
      <w:r w:rsidRPr="00D64AAE">
        <w:rPr>
          <w:rStyle w:val="StyleUnderline"/>
        </w:rPr>
        <w:t xml:space="preserve">other words, Donald </w:t>
      </w:r>
      <w:r w:rsidRPr="00DC05FE">
        <w:rPr>
          <w:rStyle w:val="StyleUnderline"/>
          <w:highlight w:val="green"/>
        </w:rPr>
        <w:t>Trump</w:t>
      </w:r>
      <w:r w:rsidRPr="00D64AAE">
        <w:rPr>
          <w:rStyle w:val="StyleUnderline"/>
        </w:rPr>
        <w:t xml:space="preserve"> not only did not control the courts, he </w:t>
      </w:r>
      <w:r w:rsidRPr="00DC05FE">
        <w:rPr>
          <w:rStyle w:val="StyleUnderline"/>
          <w:highlight w:val="green"/>
        </w:rPr>
        <w:t>was</w:t>
      </w:r>
      <w:r w:rsidRPr="00D64AAE">
        <w:rPr>
          <w:rStyle w:val="StyleUnderline"/>
        </w:rPr>
        <w:t xml:space="preserve"> actually </w:t>
      </w:r>
      <w:r w:rsidRPr="00DC05FE">
        <w:rPr>
          <w:rStyle w:val="StyleUnderline"/>
          <w:highlight w:val="green"/>
        </w:rPr>
        <w:t>stopped and checked by the courts</w:t>
      </w:r>
      <w:r w:rsidRPr="00D64AAE">
        <w:rPr>
          <w:rStyle w:val="StyleUnderline"/>
        </w:rPr>
        <w:t>.</w:t>
      </w:r>
    </w:p>
    <w:p w14:paraId="026161A8" w14:textId="77777777" w:rsidR="00FB0141" w:rsidRPr="00D64AAE" w:rsidRDefault="00FB0141" w:rsidP="00FB0141">
      <w:pPr>
        <w:rPr>
          <w:rStyle w:val="StyleUnderline"/>
        </w:rPr>
      </w:pPr>
      <w:r w:rsidRPr="00D64AAE">
        <w:t xml:space="preserve">Look at Congress, right. Congress, we always talk about how oh, those Republicans were the lap dogs of the administration. Well, on domestic politics the big win was the tax bill. Now, I'm sorry, I've known Republicans, I'm a political scientist, I followed this for years and years. </w:t>
      </w:r>
      <w:r w:rsidRPr="00D64AAE">
        <w:rPr>
          <w:rStyle w:val="StyleUnderline"/>
        </w:rPr>
        <w:t>Republicans love to cut taxes. They didn't need Donald Trump to cut taxes. There's nothing anti-democratic about cutting taxes</w:t>
      </w:r>
      <w:r w:rsidRPr="00D64AAE">
        <w:t xml:space="preserve">. And then if you look at foreign policy, </w:t>
      </w:r>
      <w:r w:rsidRPr="00D64AAE">
        <w:rPr>
          <w:rStyle w:val="Emphasis"/>
        </w:rPr>
        <w:t xml:space="preserve">from Syria to Yemen to Russia, </w:t>
      </w:r>
      <w:r w:rsidRPr="00DC05FE">
        <w:rPr>
          <w:rStyle w:val="Emphasis"/>
          <w:highlight w:val="green"/>
        </w:rPr>
        <w:t xml:space="preserve">Republican senators have </w:t>
      </w:r>
      <w:r w:rsidRPr="009F1A53">
        <w:rPr>
          <w:rStyle w:val="Emphasis"/>
        </w:rPr>
        <w:t xml:space="preserve">actually </w:t>
      </w:r>
      <w:r w:rsidRPr="00DC05FE">
        <w:rPr>
          <w:rStyle w:val="Emphasis"/>
          <w:highlight w:val="green"/>
        </w:rPr>
        <w:t>stood up to</w:t>
      </w:r>
      <w:r w:rsidRPr="00D64AAE">
        <w:rPr>
          <w:rStyle w:val="Emphasis"/>
        </w:rPr>
        <w:t xml:space="preserve"> Donald </w:t>
      </w:r>
      <w:r w:rsidRPr="00DC05FE">
        <w:rPr>
          <w:rStyle w:val="Emphasis"/>
          <w:highlight w:val="green"/>
        </w:rPr>
        <w:t>Trump</w:t>
      </w:r>
      <w:r w:rsidRPr="00D64AAE">
        <w:t xml:space="preserve">. And of course, </w:t>
      </w:r>
      <w:r w:rsidRPr="00DC05FE">
        <w:rPr>
          <w:rStyle w:val="StyleUnderline"/>
          <w:highlight w:val="green"/>
        </w:rPr>
        <w:t>the</w:t>
      </w:r>
      <w:r w:rsidRPr="00D64AAE">
        <w:rPr>
          <w:rStyle w:val="StyleUnderline"/>
        </w:rPr>
        <w:t xml:space="preserve"> Democratic </w:t>
      </w:r>
      <w:r w:rsidRPr="00DC05FE">
        <w:rPr>
          <w:rStyle w:val="StyleUnderline"/>
          <w:highlight w:val="green"/>
        </w:rPr>
        <w:t>House impeached him twice</w:t>
      </w:r>
      <w:r w:rsidRPr="00D64AAE">
        <w:t xml:space="preserve">, but </w:t>
      </w:r>
      <w:r w:rsidRPr="00D64AAE">
        <w:rPr>
          <w:rStyle w:val="StyleUnderline"/>
        </w:rPr>
        <w:t>the Republican Senate did go ahead and hold a trial, they did not try to do anything that was extra-constitutional.</w:t>
      </w:r>
    </w:p>
    <w:p w14:paraId="6CEC0933" w14:textId="77777777" w:rsidR="00FB0141" w:rsidRPr="00D64AAE" w:rsidRDefault="00FB0141" w:rsidP="00FB0141">
      <w:pPr>
        <w:rPr>
          <w:rStyle w:val="Emphasis"/>
        </w:rPr>
      </w:pPr>
      <w:r w:rsidRPr="00D64AAE">
        <w:t xml:space="preserve">Look at </w:t>
      </w:r>
      <w:r w:rsidRPr="00DC05FE">
        <w:rPr>
          <w:rStyle w:val="Emphasis"/>
          <w:highlight w:val="green"/>
        </w:rPr>
        <w:t>our federalist system protected by the Tenth Amendment</w:t>
      </w:r>
      <w:r w:rsidRPr="00D64AAE">
        <w:t xml:space="preserve">, where </w:t>
      </w:r>
      <w:r w:rsidRPr="00D64AAE">
        <w:rPr>
          <w:rStyle w:val="StyleUnderline"/>
        </w:rPr>
        <w:t xml:space="preserve">governors and </w:t>
      </w:r>
      <w:r w:rsidRPr="00DC05FE">
        <w:rPr>
          <w:rStyle w:val="StyleUnderline"/>
          <w:highlight w:val="green"/>
        </w:rPr>
        <w:t>states</w:t>
      </w:r>
      <w:r w:rsidRPr="00D64AAE">
        <w:rPr>
          <w:rStyle w:val="StyleUnderline"/>
        </w:rPr>
        <w:t xml:space="preserve"> </w:t>
      </w:r>
      <w:r w:rsidRPr="00DC05FE">
        <w:rPr>
          <w:rStyle w:val="StyleUnderline"/>
          <w:highlight w:val="green"/>
        </w:rPr>
        <w:t>have</w:t>
      </w:r>
      <w:r w:rsidRPr="00D64AAE">
        <w:rPr>
          <w:rStyle w:val="StyleUnderline"/>
        </w:rPr>
        <w:t xml:space="preserve"> a lot of </w:t>
      </w:r>
      <w:r w:rsidRPr="00DC05FE">
        <w:rPr>
          <w:rStyle w:val="StyleUnderline"/>
          <w:highlight w:val="green"/>
        </w:rPr>
        <w:t>authority</w:t>
      </w:r>
      <w:r w:rsidRPr="00D64AAE">
        <w:rPr>
          <w:rStyle w:val="StyleUnderline"/>
        </w:rPr>
        <w:t xml:space="preserve"> independent of the president</w:t>
      </w:r>
      <w:r w:rsidRPr="00D64AAE">
        <w:t>. Here when it came to several areas, but most particularly the handling of COVID and the election, the governors and the states stood up to Trump quite well</w:t>
      </w:r>
      <w:r w:rsidRPr="00D64AAE">
        <w:rPr>
          <w:rStyle w:val="StyleUnderline"/>
        </w:rPr>
        <w:t xml:space="preserve">. At one point when </w:t>
      </w:r>
      <w:r w:rsidRPr="00DC05FE">
        <w:rPr>
          <w:rStyle w:val="StyleUnderline"/>
          <w:highlight w:val="green"/>
        </w:rPr>
        <w:t>Trump</w:t>
      </w:r>
      <w:r w:rsidRPr="00D64AAE">
        <w:rPr>
          <w:rStyle w:val="StyleUnderline"/>
        </w:rPr>
        <w:t xml:space="preserve"> was trying to convince the governors to open</w:t>
      </w:r>
      <w:r w:rsidRPr="00D64AAE">
        <w:t xml:space="preserve"> up, </w:t>
      </w:r>
      <w:r w:rsidRPr="00D64AAE">
        <w:rPr>
          <w:rStyle w:val="StyleUnderline"/>
        </w:rPr>
        <w:t>he threatened to withhold medical aid</w:t>
      </w:r>
      <w:r w:rsidRPr="00D64AAE">
        <w:t xml:space="preserve">, medical aid for medical devices from the states. </w:t>
      </w:r>
      <w:r w:rsidRPr="00D64AAE">
        <w:rPr>
          <w:rStyle w:val="Emphasis"/>
        </w:rPr>
        <w:t>It never happened, it was quickly pointed out that that was illegal to do so</w:t>
      </w:r>
      <w:r w:rsidRPr="00D64AAE">
        <w:rPr>
          <w:rStyle w:val="StyleUnderline"/>
        </w:rPr>
        <w:t xml:space="preserve">. He </w:t>
      </w:r>
      <w:r w:rsidRPr="00DC05FE">
        <w:rPr>
          <w:rStyle w:val="StyleUnderline"/>
          <w:highlight w:val="green"/>
        </w:rPr>
        <w:t>backed off</w:t>
      </w:r>
      <w:r w:rsidRPr="00D64AAE">
        <w:rPr>
          <w:rStyle w:val="StyleUnderline"/>
        </w:rPr>
        <w:t xml:space="preserve"> of that, as he did from so many things</w:t>
      </w:r>
      <w:r w:rsidRPr="00D64AAE">
        <w:t xml:space="preserve">. And of course, when it came to the election itself, </w:t>
      </w:r>
      <w:r w:rsidRPr="00D64AAE">
        <w:rPr>
          <w:rStyle w:val="StyleUnderline"/>
        </w:rPr>
        <w:t>we had these heroes like Brad Raffensperger in Georgia</w:t>
      </w:r>
      <w:r w:rsidRPr="00D64AAE">
        <w:t>, like Mike Shirkey in Michigan, who basically said to, w</w:t>
      </w:r>
      <w:r w:rsidRPr="00D64AAE">
        <w:rPr>
          <w:rStyle w:val="Emphasis"/>
        </w:rPr>
        <w:t xml:space="preserve">ho were </w:t>
      </w:r>
      <w:r w:rsidRPr="00DC05FE">
        <w:rPr>
          <w:rStyle w:val="Emphasis"/>
          <w:highlight w:val="green"/>
        </w:rPr>
        <w:t>Republicans</w:t>
      </w:r>
      <w:r w:rsidRPr="00D64AAE">
        <w:rPr>
          <w:rStyle w:val="Emphasis"/>
        </w:rPr>
        <w:t xml:space="preserve"> who voted for Trump, who </w:t>
      </w:r>
      <w:r w:rsidRPr="00DC05FE">
        <w:rPr>
          <w:rStyle w:val="Emphasis"/>
          <w:highlight w:val="green"/>
        </w:rPr>
        <w:t>said</w:t>
      </w:r>
      <w:r w:rsidRPr="00D64AAE">
        <w:rPr>
          <w:rStyle w:val="Emphasis"/>
        </w:rPr>
        <w:t xml:space="preserve"> to him, </w:t>
      </w:r>
      <w:r w:rsidRPr="00DC05FE">
        <w:rPr>
          <w:rStyle w:val="Emphasis"/>
          <w:highlight w:val="green"/>
        </w:rPr>
        <w:t>no</w:t>
      </w:r>
      <w:r w:rsidRPr="00D64AAE">
        <w:rPr>
          <w:rStyle w:val="Emphasis"/>
        </w:rPr>
        <w:t>, we can't do this, that is outside the law.</w:t>
      </w:r>
    </w:p>
    <w:p w14:paraId="3629D8F3" w14:textId="77777777" w:rsidR="00FB0141" w:rsidRPr="00D64AAE" w:rsidRDefault="00FB0141" w:rsidP="00FB0141">
      <w:pPr>
        <w:rPr>
          <w:rStyle w:val="Emphasis"/>
        </w:rPr>
      </w:pPr>
      <w:r w:rsidRPr="00DC05FE">
        <w:rPr>
          <w:rStyle w:val="Emphasis"/>
          <w:highlight w:val="green"/>
        </w:rPr>
        <w:t>Look at the bureaucracy</w:t>
      </w:r>
      <w:r w:rsidRPr="00D64AAE">
        <w:t xml:space="preserve">, alright. There's a wonderful, untold story about </w:t>
      </w:r>
      <w:r w:rsidRPr="00D64AAE">
        <w:rPr>
          <w:rStyle w:val="StyleUnderline"/>
        </w:rPr>
        <w:t>the Food and Drug Administration from just several months ago, just from last year, where the White House tried to stop them from issuing a process</w:t>
      </w:r>
      <w:r w:rsidRPr="00D64AAE">
        <w:t xml:space="preserve">, or promoting a process </w:t>
      </w:r>
      <w:r w:rsidRPr="00D64AAE">
        <w:rPr>
          <w:rStyle w:val="StyleUnderline"/>
        </w:rPr>
        <w:t>that would have led to the delayed emergency use authorization for the vaccines, which we now have</w:t>
      </w:r>
      <w:r w:rsidRPr="00D64AAE">
        <w:t xml:space="preserve">. </w:t>
      </w:r>
      <w:r w:rsidRPr="00DC05FE">
        <w:rPr>
          <w:highlight w:val="green"/>
        </w:rPr>
        <w:t>F</w:t>
      </w:r>
      <w:r w:rsidRPr="00DC05FE">
        <w:rPr>
          <w:rStyle w:val="Emphasis"/>
          <w:highlight w:val="green"/>
        </w:rPr>
        <w:t>DA scientists went bananas</w:t>
      </w:r>
      <w:r w:rsidRPr="00D64AAE">
        <w:rPr>
          <w:rStyle w:val="Emphasis"/>
        </w:rPr>
        <w:t xml:space="preserve"> over th</w:t>
      </w:r>
      <w:r w:rsidRPr="00D64AAE">
        <w:t xml:space="preserve">is. And they proceeded to essentially issue these regulations themselves in open defiance of the White House, and </w:t>
      </w:r>
      <w:r w:rsidRPr="00D64AAE">
        <w:rPr>
          <w:rStyle w:val="Emphasis"/>
        </w:rPr>
        <w:t>t</w:t>
      </w:r>
      <w:r w:rsidRPr="00DC05FE">
        <w:rPr>
          <w:rStyle w:val="Emphasis"/>
          <w:highlight w:val="green"/>
        </w:rPr>
        <w:t>he White House really couldn't do anything</w:t>
      </w:r>
      <w:r w:rsidRPr="00D64AAE">
        <w:rPr>
          <w:rStyle w:val="Emphasis"/>
        </w:rPr>
        <w:t xml:space="preserve"> about it. </w:t>
      </w:r>
      <w:r w:rsidRPr="00DC05FE">
        <w:rPr>
          <w:rStyle w:val="Emphasis"/>
          <w:highlight w:val="green"/>
        </w:rPr>
        <w:t>They bowed to the scientists at the FDA.</w:t>
      </w:r>
    </w:p>
    <w:p w14:paraId="7E74B093" w14:textId="77777777" w:rsidR="00FB0141" w:rsidRPr="00D64AAE" w:rsidRDefault="00FB0141" w:rsidP="00FB0141">
      <w:r w:rsidRPr="00D64AAE">
        <w:t xml:space="preserve">And finally, of course, </w:t>
      </w:r>
      <w:r w:rsidRPr="00DC05FE">
        <w:rPr>
          <w:rStyle w:val="Emphasis"/>
          <w:highlight w:val="green"/>
        </w:rPr>
        <w:t>there's the press</w:t>
      </w:r>
      <w:r w:rsidRPr="00D64AAE">
        <w:t xml:space="preserve">. As far as I know, </w:t>
      </w:r>
      <w:r w:rsidRPr="00DC05FE">
        <w:rPr>
          <w:rStyle w:val="StyleUnderline"/>
          <w:highlight w:val="green"/>
        </w:rPr>
        <w:t>there have been no new libel laws</w:t>
      </w:r>
      <w:r w:rsidRPr="00D64AAE">
        <w:rPr>
          <w:rStyle w:val="StyleUnderline"/>
        </w:rPr>
        <w:t xml:space="preserve"> even introduced into Congress, let alone passed</w:t>
      </w:r>
      <w:r w:rsidRPr="00D64AAE">
        <w:t>. The press, as far as I can tell, seems more than happy to insult Donald Trump or criticize Donald Trump, but his threats didn't seem to hurt them</w:t>
      </w:r>
      <w:r w:rsidRPr="00D64AAE">
        <w:rPr>
          <w:rStyle w:val="StyleUnderline"/>
        </w:rPr>
        <w:t>. We do have a more polarized press. But a polarized press is not the same as a press that has been constraine</w:t>
      </w:r>
      <w:r w:rsidRPr="00D64AAE">
        <w:t xml:space="preserve">d. So I actually think that </w:t>
      </w:r>
      <w:r w:rsidRPr="00DC05FE">
        <w:rPr>
          <w:rStyle w:val="Emphasis"/>
          <w:highlight w:val="green"/>
        </w:rPr>
        <w:t>we passed the stress test</w:t>
      </w:r>
      <w:r w:rsidRPr="00D64AAE">
        <w:rPr>
          <w:rStyle w:val="Emphasis"/>
        </w:rPr>
        <w:t xml:space="preserve"> fairly </w:t>
      </w:r>
      <w:r w:rsidRPr="00DC05FE">
        <w:rPr>
          <w:rStyle w:val="Emphasis"/>
          <w:highlight w:val="green"/>
        </w:rPr>
        <w:t>well</w:t>
      </w:r>
      <w:r w:rsidRPr="00D64AAE">
        <w:t>. The issue, which I think we'll talk about more, and my colleagues will, has been the denigration of norms, particularly norms of presidential behavior. And there, you know, the frightening thing is, what if we had a competent demagogue? What if we had a competent demagogue who in fact used his power and use the bully pulpit to actually start to undermine some of these laws and some of these guardrails as, and I'm sure Yascha will talk about and John, as demagogues and dictators have in other countries. That I think is something that we Americans saw for the very first time. And that I think is the challenge before us.</w:t>
      </w:r>
    </w:p>
    <w:p w14:paraId="5DA6F07C" w14:textId="77777777" w:rsidR="00FB0141" w:rsidRPr="009D51E3" w:rsidRDefault="00FB0141" w:rsidP="00FB0141">
      <w:pPr>
        <w:pStyle w:val="Heading3"/>
      </w:pPr>
      <w:bookmarkStart w:id="1" w:name="_Hlk527585421"/>
      <w:r>
        <w:t xml:space="preserve">No US </w:t>
      </w:r>
      <w:r w:rsidRPr="009D51E3">
        <w:t>Civil War---1NC</w:t>
      </w:r>
      <w:r>
        <w:t>/2AC</w:t>
      </w:r>
    </w:p>
    <w:p w14:paraId="6864B344" w14:textId="77777777" w:rsidR="00FB0141" w:rsidRPr="009D51E3" w:rsidRDefault="00FB0141" w:rsidP="00FB0141">
      <w:pPr>
        <w:pStyle w:val="Heading4"/>
      </w:pPr>
      <w:r w:rsidRPr="009D51E3">
        <w:t xml:space="preserve">Zero chance of a civil war---only a tiny fraction are willing to fight. </w:t>
      </w:r>
    </w:p>
    <w:p w14:paraId="7A3E18F5" w14:textId="77777777" w:rsidR="00FB0141" w:rsidRPr="009D51E3" w:rsidRDefault="00FB0141" w:rsidP="00FB0141">
      <w:r w:rsidRPr="009D51E3">
        <w:t xml:space="preserve">Damon </w:t>
      </w:r>
      <w:r w:rsidRPr="009D51E3">
        <w:rPr>
          <w:rStyle w:val="Style13ptBold"/>
        </w:rPr>
        <w:t>Linker 18</w:t>
      </w:r>
      <w:r w:rsidRPr="009D51E3">
        <w:t xml:space="preserve">. Senior correspondent; consulting editor at the University of Pennsylvania Press. “If you think another civil war is imminent, get off Twitter.” The Week. 9/26/2018. http://theweek.com/articles/798002/think-another-civil-war-imminent-twitter. </w:t>
      </w:r>
    </w:p>
    <w:p w14:paraId="3B50665E" w14:textId="77777777" w:rsidR="00FB0141" w:rsidRPr="009D51E3" w:rsidRDefault="00FB0141" w:rsidP="00FB0141">
      <w:r w:rsidRPr="00DC05FE">
        <w:rPr>
          <w:rStyle w:val="StyleUnderline"/>
          <w:highlight w:val="green"/>
        </w:rPr>
        <w:t>If you think</w:t>
      </w:r>
      <w:r w:rsidRPr="009D51E3">
        <w:rPr>
          <w:sz w:val="16"/>
        </w:rPr>
        <w:t xml:space="preserve"> another </w:t>
      </w:r>
      <w:r w:rsidRPr="00DC05FE">
        <w:rPr>
          <w:rStyle w:val="StyleUnderline"/>
          <w:highlight w:val="green"/>
        </w:rPr>
        <w:t xml:space="preserve">civil war is imminent, </w:t>
      </w:r>
      <w:r w:rsidRPr="00DC05FE">
        <w:rPr>
          <w:rStyle w:val="Emphasis"/>
          <w:highlight w:val="green"/>
        </w:rPr>
        <w:t>get off Twitter</w:t>
      </w:r>
      <w:r w:rsidRPr="009D51E3">
        <w:rPr>
          <w:sz w:val="16"/>
        </w:rPr>
        <w:t xml:space="preserve"> Is the United States careening toward a new civil war? A surprisingly wide array of commentators appear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9D51E3">
        <w:rPr>
          <w:rStyle w:val="StyleUnderline"/>
        </w:rPr>
        <w:t xml:space="preserve">Is it true? </w:t>
      </w:r>
      <w:r w:rsidRPr="00DC05FE">
        <w:rPr>
          <w:rStyle w:val="StyleUnderline"/>
          <w:highlight w:val="green"/>
        </w:rPr>
        <w:t>Should Americans</w:t>
      </w:r>
      <w:r w:rsidRPr="009D51E3">
        <w:rPr>
          <w:rStyle w:val="StyleUnderline"/>
        </w:rPr>
        <w:t xml:space="preserve"> on both sides of our ideological divide </w:t>
      </w:r>
      <w:r w:rsidRPr="00DC05FE">
        <w:rPr>
          <w:rStyle w:val="StyleUnderline"/>
          <w:highlight w:val="green"/>
        </w:rPr>
        <w:t>be stocking up</w:t>
      </w:r>
      <w:r w:rsidRPr="009D51E3">
        <w:rPr>
          <w:rStyle w:val="StyleUnderline"/>
        </w:rPr>
        <w:t xml:space="preserve"> on </w:t>
      </w:r>
      <w:r w:rsidRPr="00DC05FE">
        <w:rPr>
          <w:rStyle w:val="StyleUnderline"/>
          <w:highlight w:val="green"/>
        </w:rPr>
        <w:t>ammunition</w:t>
      </w:r>
      <w:r w:rsidRPr="009D51E3">
        <w:rPr>
          <w:rStyle w:val="StyleUnderline"/>
        </w:rPr>
        <w:t xml:space="preserve"> and preparing for the imminent outbreak of hostilities?</w:t>
      </w:r>
      <w:r w:rsidRPr="009D51E3">
        <w:rPr>
          <w:sz w:val="16"/>
        </w:rPr>
        <w:t xml:space="preserve"> </w:t>
      </w:r>
      <w:r w:rsidRPr="009D51E3">
        <w:rPr>
          <w:rStyle w:val="StyleUnderline"/>
        </w:rPr>
        <w:t xml:space="preserve">The answer is </w:t>
      </w:r>
      <w:r w:rsidRPr="00DC05FE">
        <w:rPr>
          <w:rStyle w:val="Emphasis"/>
          <w:highlight w:val="green"/>
        </w:rPr>
        <w:t>no</w:t>
      </w:r>
      <w:r w:rsidRPr="009D51E3">
        <w:rPr>
          <w:sz w:val="16"/>
        </w:rPr>
        <w:t xml:space="preserve">. </w:t>
      </w:r>
      <w:r w:rsidRPr="00DC05FE">
        <w:rPr>
          <w:rStyle w:val="StyleUnderline"/>
          <w:highlight w:val="green"/>
        </w:rPr>
        <w:t>It's true that</w:t>
      </w:r>
      <w:r w:rsidRPr="009D51E3">
        <w:rPr>
          <w:rStyle w:val="StyleUnderline"/>
        </w:rPr>
        <w:t xml:space="preserve"> politically </w:t>
      </w:r>
      <w:r w:rsidRPr="00DC05FE">
        <w:rPr>
          <w:rStyle w:val="StyleUnderline"/>
          <w:highlight w:val="green"/>
        </w:rPr>
        <w:t>engaged</w:t>
      </w:r>
      <w:r w:rsidRPr="009D51E3">
        <w:rPr>
          <w:rStyle w:val="StyleUnderline"/>
        </w:rPr>
        <w:t xml:space="preserve"> </w:t>
      </w:r>
      <w:r w:rsidRPr="00DC05FE">
        <w:rPr>
          <w:rStyle w:val="Emphasis"/>
          <w:highlight w:val="green"/>
        </w:rPr>
        <w:t>Dem</w:t>
      </w:r>
      <w:r w:rsidRPr="009D51E3">
        <w:rPr>
          <w:sz w:val="16"/>
        </w:rPr>
        <w:t>ocrat</w:t>
      </w:r>
      <w:r w:rsidRPr="00DC05FE">
        <w:rPr>
          <w:rStyle w:val="Emphasis"/>
          <w:highlight w:val="green"/>
        </w:rPr>
        <w:t>s</w:t>
      </w:r>
      <w:r w:rsidRPr="009D51E3">
        <w:rPr>
          <w:rStyle w:val="StyleUnderline"/>
        </w:rPr>
        <w:t xml:space="preserve"> </w:t>
      </w:r>
      <w:r w:rsidRPr="00DC05FE">
        <w:rPr>
          <w:rStyle w:val="StyleUnderline"/>
          <w:highlight w:val="green"/>
        </w:rPr>
        <w:t>and Republicans</w:t>
      </w:r>
      <w:r w:rsidRPr="009D51E3">
        <w:rPr>
          <w:rStyle w:val="StyleUnderline"/>
        </w:rPr>
        <w:t xml:space="preserve">, progressives and conservatives, left-wing and right-wing activists and opinion journalists increasingly </w:t>
      </w:r>
      <w:r w:rsidRPr="00DC05FE">
        <w:rPr>
          <w:rStyle w:val="StyleUnderline"/>
          <w:highlight w:val="green"/>
        </w:rPr>
        <w:t>despise each</w:t>
      </w:r>
      <w:r w:rsidRPr="009D51E3">
        <w:rPr>
          <w:rStyle w:val="StyleUnderline"/>
        </w:rPr>
        <w:t xml:space="preserve"> other and express that loathing with verbal </w:t>
      </w:r>
      <w:r w:rsidRPr="009D51E3">
        <w:rPr>
          <w:rStyle w:val="Emphasis"/>
        </w:rPr>
        <w:t xml:space="preserve">viciousness </w:t>
      </w:r>
      <w:r w:rsidRPr="00DC05FE">
        <w:rPr>
          <w:rStyle w:val="Emphasis"/>
          <w:highlight w:val="green"/>
        </w:rPr>
        <w:t>online</w:t>
      </w:r>
      <w:r w:rsidRPr="009D51E3">
        <w:rPr>
          <w:sz w:val="16"/>
        </w:rPr>
        <w:t xml:space="preserve">. </w:t>
      </w:r>
      <w:r w:rsidRPr="00DC05FE">
        <w:rPr>
          <w:rStyle w:val="Emphasis"/>
          <w:highlight w:val="green"/>
        </w:rPr>
        <w:t>But</w:t>
      </w:r>
      <w:r w:rsidRPr="009D51E3">
        <w:rPr>
          <w:rStyle w:val="StyleUnderline"/>
        </w:rPr>
        <w:t xml:space="preserve"> of course a </w:t>
      </w:r>
      <w:r w:rsidRPr="00DC05FE">
        <w:rPr>
          <w:rStyle w:val="Emphasis"/>
          <w:highlight w:val="green"/>
        </w:rPr>
        <w:t>digital conflagration</w:t>
      </w:r>
      <w:r w:rsidRPr="00DC05FE">
        <w:rPr>
          <w:rStyle w:val="StyleUnderline"/>
          <w:highlight w:val="green"/>
        </w:rPr>
        <w:t xml:space="preserve"> is </w:t>
      </w:r>
      <w:r w:rsidRPr="00DC05FE">
        <w:rPr>
          <w:rStyle w:val="Emphasis"/>
          <w:highlight w:val="green"/>
        </w:rPr>
        <w:t>quite</w:t>
      </w:r>
      <w:r w:rsidRPr="009D51E3">
        <w:rPr>
          <w:rStyle w:val="Emphasis"/>
        </w:rPr>
        <w:t xml:space="preserve"> a bit </w:t>
      </w:r>
      <w:r w:rsidRPr="00DC05FE">
        <w:rPr>
          <w:rStyle w:val="Emphasis"/>
          <w:highlight w:val="green"/>
        </w:rPr>
        <w:t>different</w:t>
      </w:r>
      <w:r w:rsidRPr="00DC05FE">
        <w:rPr>
          <w:rStyle w:val="StyleUnderline"/>
          <w:highlight w:val="green"/>
        </w:rPr>
        <w:t xml:space="preserve"> than a </w:t>
      </w:r>
      <w:r w:rsidRPr="00DC05FE">
        <w:rPr>
          <w:rStyle w:val="Emphasis"/>
          <w:highlight w:val="green"/>
        </w:rPr>
        <w:t>real one</w:t>
      </w:r>
      <w:r w:rsidRPr="009D51E3">
        <w:rPr>
          <w:rStyle w:val="StyleUnderline"/>
        </w:rPr>
        <w:t xml:space="preserve">, and </w:t>
      </w:r>
      <w:r w:rsidRPr="00DC05FE">
        <w:rPr>
          <w:rStyle w:val="StyleUnderline"/>
          <w:highlight w:val="green"/>
        </w:rPr>
        <w:t xml:space="preserve">there is </w:t>
      </w:r>
      <w:r w:rsidRPr="00DC05FE">
        <w:rPr>
          <w:rStyle w:val="Emphasis"/>
          <w:highlight w:val="green"/>
        </w:rPr>
        <w:t>precious little ev</w:t>
      </w:r>
      <w:r w:rsidRPr="009D51E3">
        <w:rPr>
          <w:sz w:val="16"/>
        </w:rPr>
        <w:t xml:space="preserve">idence — </w:t>
      </w:r>
      <w:r w:rsidRPr="00DC05FE">
        <w:rPr>
          <w:rStyle w:val="Emphasis"/>
          <w:highlight w:val="green"/>
        </w:rPr>
        <w:t>actually</w:t>
      </w:r>
      <w:r w:rsidRPr="009D51E3">
        <w:rPr>
          <w:rStyle w:val="Emphasis"/>
        </w:rPr>
        <w:t xml:space="preserve">, almost </w:t>
      </w:r>
      <w:r w:rsidRPr="00DC05FE">
        <w:rPr>
          <w:rStyle w:val="Emphasis"/>
          <w:highlight w:val="green"/>
        </w:rPr>
        <w:t>none</w:t>
      </w:r>
      <w:r w:rsidRPr="009D51E3">
        <w:rPr>
          <w:sz w:val="16"/>
        </w:rPr>
        <w:t xml:space="preserve"> — </w:t>
      </w:r>
      <w:r w:rsidRPr="009D51E3">
        <w:rPr>
          <w:rStyle w:val="StyleUnderline"/>
        </w:rPr>
        <w:t>that our online warfare is translating into real-world violence</w:t>
      </w:r>
      <w:r w:rsidRPr="009D51E3">
        <w:rPr>
          <w:sz w:val="16"/>
        </w:rPr>
        <w:t xml:space="preserve">. </w:t>
      </w:r>
      <w:r w:rsidRPr="009D51E3">
        <w:rPr>
          <w:rStyle w:val="StyleUnderline"/>
        </w:rPr>
        <w:t>We</w:t>
      </w:r>
      <w:r w:rsidRPr="009D51E3">
        <w:rPr>
          <w:sz w:val="16"/>
        </w:rPr>
        <w:t xml:space="preserve"> also </w:t>
      </w:r>
      <w:r w:rsidRPr="009D51E3">
        <w:rPr>
          <w:rStyle w:val="StyleUnderline"/>
        </w:rPr>
        <w:t xml:space="preserve">have no reason, thus far, to think </w:t>
      </w:r>
      <w:r w:rsidRPr="00DC05FE">
        <w:rPr>
          <w:rStyle w:val="StyleUnderline"/>
          <w:highlight w:val="green"/>
        </w:rPr>
        <w:t>this will change</w:t>
      </w:r>
      <w:r w:rsidRPr="009D51E3">
        <w:rPr>
          <w:sz w:val="16"/>
        </w:rPr>
        <w:t xml:space="preserve">. This reality can be a challenge to recognize and accept. That's because the </w:t>
      </w:r>
      <w:r w:rsidRPr="009D51E3">
        <w:rPr>
          <w:rStyle w:val="StyleUnderline"/>
        </w:rPr>
        <w:t>emotions triggered by antagonists on social media are intense, and spending one's time immersed in digital battles can give the impression that the world itself is becoming a mosh pit of hatred and rage</w:t>
      </w:r>
      <w:r w:rsidRPr="009D51E3">
        <w:rPr>
          <w:sz w:val="16"/>
        </w:rPr>
        <w:t xml:space="preserve">. </w:t>
      </w:r>
      <w:r w:rsidRPr="009D51E3">
        <w:rPr>
          <w:rStyle w:val="Emphasis"/>
        </w:rPr>
        <w:t>But it isn't</w:t>
      </w:r>
      <w:r w:rsidRPr="009D51E3">
        <w:rPr>
          <w:sz w:val="16"/>
        </w:rPr>
        <w:t xml:space="preserve">. Just as one could be forgiven for concluding from his tweets that President Trump is an actual tyrant (when in fact he's a remarkably impotent president), so </w:t>
      </w:r>
      <w:r w:rsidRPr="00DC05FE">
        <w:rPr>
          <w:rStyle w:val="StyleUnderline"/>
          <w:highlight w:val="green"/>
        </w:rPr>
        <w:t>online mêlées</w:t>
      </w:r>
      <w:r w:rsidRPr="009D51E3">
        <w:rPr>
          <w:rStyle w:val="StyleUnderline"/>
        </w:rPr>
        <w:t xml:space="preserve"> feel like evidence of real-world civil unrest and looming violence</w:t>
      </w:r>
      <w:r w:rsidRPr="009D51E3">
        <w:rPr>
          <w:sz w:val="16"/>
        </w:rPr>
        <w:t xml:space="preserve">. </w:t>
      </w:r>
      <w:r w:rsidRPr="009D51E3">
        <w:rPr>
          <w:rStyle w:val="StyleUnderline"/>
        </w:rPr>
        <w:t xml:space="preserve">But </w:t>
      </w:r>
      <w:r w:rsidRPr="00DC05FE">
        <w:rPr>
          <w:rStyle w:val="Emphasis"/>
          <w:highlight w:val="green"/>
        </w:rPr>
        <w:t>they're</w:t>
      </w:r>
      <w:r w:rsidRPr="009D51E3">
        <w:rPr>
          <w:rStyle w:val="Emphasis"/>
        </w:rPr>
        <w:t xml:space="preserve"> not</w:t>
      </w:r>
      <w:r w:rsidRPr="009D51E3">
        <w:rPr>
          <w:sz w:val="16"/>
        </w:rPr>
        <w:t xml:space="preserve">. </w:t>
      </w:r>
      <w:r w:rsidRPr="009D51E3">
        <w:rPr>
          <w:rStyle w:val="StyleUnderline"/>
        </w:rPr>
        <w:t xml:space="preserve">They're the </w:t>
      </w:r>
      <w:r w:rsidRPr="00DC05FE">
        <w:rPr>
          <w:rStyle w:val="StyleUnderline"/>
          <w:highlight w:val="green"/>
        </w:rPr>
        <w:t>expression of</w:t>
      </w:r>
      <w:r w:rsidRPr="009D51E3">
        <w:rPr>
          <w:rStyle w:val="StyleUnderline"/>
        </w:rPr>
        <w:t xml:space="preserve"> the passions of </w:t>
      </w:r>
      <w:r w:rsidRPr="00DC05FE">
        <w:rPr>
          <w:rStyle w:val="Emphasis"/>
          <w:highlight w:val="green"/>
        </w:rPr>
        <w:t>a small number</w:t>
      </w:r>
      <w:r w:rsidRPr="00DC05FE">
        <w:rPr>
          <w:rStyle w:val="StyleUnderline"/>
          <w:highlight w:val="green"/>
        </w:rPr>
        <w:t xml:space="preserve"> of highly polarized</w:t>
      </w:r>
      <w:r w:rsidRPr="009D51E3">
        <w:rPr>
          <w:rStyle w:val="StyleUnderline"/>
        </w:rPr>
        <w:t xml:space="preserve">, intensely committed </w:t>
      </w:r>
      <w:r w:rsidRPr="00DC05FE">
        <w:rPr>
          <w:rStyle w:val="StyleUnderline"/>
          <w:highlight w:val="green"/>
        </w:rPr>
        <w:t>partisans</w:t>
      </w:r>
      <w:r w:rsidRPr="009D51E3">
        <w:rPr>
          <w:rStyle w:val="StyleUnderline"/>
        </w:rPr>
        <w:t xml:space="preserve"> whipping themselves into ever-greater paroxysms of rage </w:t>
      </w:r>
      <w:r w:rsidRPr="00DC05FE">
        <w:rPr>
          <w:rStyle w:val="StyleUnderline"/>
          <w:highlight w:val="green"/>
        </w:rPr>
        <w:t xml:space="preserve">while </w:t>
      </w:r>
      <w:r w:rsidRPr="00DC05FE">
        <w:rPr>
          <w:rStyle w:val="Emphasis"/>
          <w:highlight w:val="green"/>
        </w:rPr>
        <w:t>most of</w:t>
      </w:r>
      <w:r w:rsidRPr="009D51E3">
        <w:rPr>
          <w:rStyle w:val="Emphasis"/>
        </w:rPr>
        <w:t xml:space="preserve"> the rest of </w:t>
      </w:r>
      <w:r w:rsidRPr="00DC05FE">
        <w:rPr>
          <w:rStyle w:val="Emphasis"/>
          <w:highlight w:val="green"/>
        </w:rPr>
        <w:t>the country</w:t>
      </w:r>
      <w:r w:rsidRPr="00DC05FE">
        <w:rPr>
          <w:rStyle w:val="StyleUnderline"/>
          <w:highlight w:val="green"/>
        </w:rPr>
        <w:t xml:space="preserve"> goes about its business</w:t>
      </w:r>
      <w:r w:rsidRPr="009D51E3">
        <w:rPr>
          <w:rStyle w:val="StyleUnderline"/>
        </w:rPr>
        <w:t xml:space="preserve"> largely unaware of the tumult</w:t>
      </w:r>
      <w:r w:rsidRPr="009D51E3">
        <w:rPr>
          <w:sz w:val="16"/>
        </w:rPr>
        <w:t xml:space="preserve">. </w:t>
      </w:r>
      <w:r w:rsidRPr="009D51E3">
        <w:rPr>
          <w:rStyle w:val="StyleUnderline"/>
        </w:rPr>
        <w:t xml:space="preserve">If you doubt it, </w:t>
      </w:r>
      <w:r w:rsidRPr="00DC05FE">
        <w:rPr>
          <w:rStyle w:val="StyleUnderline"/>
          <w:highlight w:val="green"/>
        </w:rPr>
        <w:t>compare</w:t>
      </w:r>
      <w:r w:rsidRPr="009D51E3">
        <w:rPr>
          <w:rStyle w:val="StyleUnderline"/>
        </w:rPr>
        <w:t xml:space="preserve"> the real world of the past couple of years with any comparable span of time during </w:t>
      </w:r>
      <w:r w:rsidRPr="00DC05FE">
        <w:rPr>
          <w:rStyle w:val="StyleUnderline"/>
          <w:highlight w:val="green"/>
        </w:rPr>
        <w:t>the</w:t>
      </w:r>
      <w:r w:rsidRPr="009D51E3">
        <w:rPr>
          <w:rStyle w:val="StyleUnderline"/>
        </w:rPr>
        <w:t xml:space="preserve"> late 19</w:t>
      </w:r>
      <w:r w:rsidRPr="00DC05FE">
        <w:rPr>
          <w:rStyle w:val="Emphasis"/>
          <w:highlight w:val="green"/>
        </w:rPr>
        <w:t>60s</w:t>
      </w:r>
      <w:r w:rsidRPr="009D51E3">
        <w:rPr>
          <w:rStyle w:val="StyleUnderline"/>
        </w:rPr>
        <w:t xml:space="preserve"> or early 1970s</w:t>
      </w:r>
      <w:r w:rsidRPr="009D51E3">
        <w:rPr>
          <w:sz w:val="16"/>
        </w:rPr>
        <w:t xml:space="preserve">. </w:t>
      </w:r>
      <w:r w:rsidRPr="009D51E3">
        <w:rPr>
          <w:rStyle w:val="StyleUnderline"/>
        </w:rPr>
        <w:t xml:space="preserve">Political </w:t>
      </w:r>
      <w:r w:rsidRPr="00DC05FE">
        <w:rPr>
          <w:rStyle w:val="StyleUnderline"/>
          <w:highlight w:val="green"/>
        </w:rPr>
        <w:t>assassinations</w:t>
      </w:r>
      <w:r w:rsidRPr="009D51E3">
        <w:rPr>
          <w:rStyle w:val="StyleUnderline"/>
        </w:rPr>
        <w:t xml:space="preserve">; widespread, large, and sometimes </w:t>
      </w:r>
      <w:r w:rsidRPr="00DC05FE">
        <w:rPr>
          <w:rStyle w:val="StyleUnderline"/>
          <w:highlight w:val="green"/>
        </w:rPr>
        <w:t>violent protests</w:t>
      </w:r>
      <w:r w:rsidRPr="009D51E3">
        <w:rPr>
          <w:rStyle w:val="StyleUnderline"/>
        </w:rPr>
        <w:t xml:space="preserve">; race riots and burning cities; regular terrorist </w:t>
      </w:r>
      <w:r w:rsidRPr="00DC05FE">
        <w:rPr>
          <w:rStyle w:val="StyleUnderline"/>
          <w:highlight w:val="green"/>
        </w:rPr>
        <w:t>bombings</w:t>
      </w:r>
      <w:r w:rsidRPr="009D51E3">
        <w:rPr>
          <w:rStyle w:val="StyleUnderline"/>
        </w:rPr>
        <w:t xml:space="preserve"> — all of this was commonplace during those years, and all of it looks far more like the early stages of a civil war than anything happening now</w:t>
      </w:r>
      <w:r w:rsidRPr="009D51E3">
        <w:rPr>
          <w:sz w:val="16"/>
        </w:rPr>
        <w:t xml:space="preserve">. </w:t>
      </w:r>
      <w:r w:rsidRPr="00DC05FE">
        <w:rPr>
          <w:rStyle w:val="Emphasis"/>
          <w:highlight w:val="green"/>
        </w:rPr>
        <w:t>Yet</w:t>
      </w:r>
      <w:r w:rsidRPr="009D51E3">
        <w:rPr>
          <w:rStyle w:val="StyleUnderline"/>
        </w:rPr>
        <w:t xml:space="preserve"> of course </w:t>
      </w:r>
      <w:r w:rsidRPr="00DC05FE">
        <w:rPr>
          <w:rStyle w:val="StyleUnderline"/>
          <w:highlight w:val="green"/>
        </w:rPr>
        <w:t xml:space="preserve">there was </w:t>
      </w:r>
      <w:r w:rsidRPr="00DC05FE">
        <w:rPr>
          <w:rStyle w:val="Emphasis"/>
          <w:highlight w:val="green"/>
        </w:rPr>
        <w:t>no civil war</w:t>
      </w:r>
      <w:r w:rsidRPr="009D51E3">
        <w:rPr>
          <w:rStyle w:val="StyleUnderline"/>
        </w:rPr>
        <w:t xml:space="preserve"> in America 50 years ago</w:t>
      </w:r>
      <w:r w:rsidRPr="009D51E3">
        <w:rPr>
          <w:sz w:val="16"/>
        </w:rPr>
        <w:t xml:space="preserve">. </w:t>
      </w:r>
      <w:r w:rsidRPr="009D51E3">
        <w:rPr>
          <w:rStyle w:val="StyleUnderline"/>
        </w:rPr>
        <w:t>Still less is one about to break out in the present</w:t>
      </w:r>
      <w:r w:rsidRPr="009D51E3">
        <w:rPr>
          <w:sz w:val="16"/>
        </w:rPr>
        <w:t xml:space="preserve">. Instead, we have a reality-show civil war played out online, on talk radio, and on prime time cable news, like a video game in which participants (some of them anonymous) succumb to furious outrage and delight in provoking it in others. </w:t>
      </w:r>
      <w:r w:rsidRPr="009D51E3">
        <w:rPr>
          <w:rStyle w:val="StyleUnderline"/>
        </w:rPr>
        <w:t>The virtual reality can be so convincing and all-consuming that those immersed in it find it difficult to separate their own partially performative fury from what's really going on around them in the wider world</w:t>
      </w:r>
      <w:r w:rsidRPr="009D51E3">
        <w:rPr>
          <w:sz w:val="16"/>
        </w:rPr>
        <w:t xml:space="preserve">. Don't believe me? Consider the numbers: During prime time, somewhere between two and three million people watch right-slanted Fox News, with Rachel Maddow's left-leaning program on MSNBC in the same range. That's about six million viewers — or roughly </w:t>
      </w:r>
      <w:r w:rsidRPr="00DC05FE">
        <w:rPr>
          <w:rStyle w:val="Emphasis"/>
          <w:highlight w:val="green"/>
        </w:rPr>
        <w:t>2 percent</w:t>
      </w:r>
      <w:r w:rsidRPr="009D51E3">
        <w:rPr>
          <w:sz w:val="16"/>
        </w:rPr>
        <w:t xml:space="preserve"> </w:t>
      </w:r>
      <w:r w:rsidRPr="009D51E3">
        <w:rPr>
          <w:rStyle w:val="StyleUnderline"/>
        </w:rPr>
        <w:t>of the country</w:t>
      </w:r>
      <w:r w:rsidRPr="009D51E3">
        <w:rPr>
          <w:sz w:val="16"/>
        </w:rPr>
        <w:t xml:space="preserve"> — </w:t>
      </w:r>
      <w:r w:rsidRPr="00DC05FE">
        <w:rPr>
          <w:rStyle w:val="StyleUnderline"/>
          <w:highlight w:val="green"/>
        </w:rPr>
        <w:t>highly engaged with</w:t>
      </w:r>
      <w:r w:rsidRPr="009D51E3">
        <w:rPr>
          <w:rStyle w:val="StyleUnderline"/>
        </w:rPr>
        <w:t xml:space="preserve"> highly </w:t>
      </w:r>
      <w:r w:rsidRPr="00DC05FE">
        <w:rPr>
          <w:rStyle w:val="StyleUnderline"/>
          <w:highlight w:val="green"/>
        </w:rPr>
        <w:t>partisan spins</w:t>
      </w:r>
      <w:r w:rsidRPr="009D51E3">
        <w:rPr>
          <w:rStyle w:val="StyleUnderline"/>
        </w:rPr>
        <w:t xml:space="preserve"> on the news</w:t>
      </w:r>
      <w:r w:rsidRPr="009D51E3">
        <w:rPr>
          <w:sz w:val="16"/>
        </w:rPr>
        <w:t xml:space="preserve">. </w:t>
      </w:r>
      <w:r w:rsidRPr="009D51E3">
        <w:rPr>
          <w:rStyle w:val="StyleUnderline"/>
        </w:rPr>
        <w:t>Twitter</w:t>
      </w:r>
      <w:r w:rsidRPr="009D51E3">
        <w:rPr>
          <w:sz w:val="16"/>
        </w:rPr>
        <w:t xml:space="preserve">, which more than anything else is what </w:t>
      </w:r>
      <w:r w:rsidRPr="009D51E3">
        <w:rPr>
          <w:rStyle w:val="Emphasis"/>
        </w:rPr>
        <w:t>feeds the impression of a world spinning out of control</w:t>
      </w:r>
      <w:r w:rsidRPr="009D51E3">
        <w:rPr>
          <w:rStyle w:val="StyleUnderline"/>
        </w:rPr>
        <w:t>, is similarly marginal</w:t>
      </w:r>
      <w:r w:rsidRPr="009D51E3">
        <w:rPr>
          <w:sz w:val="16"/>
        </w:rPr>
        <w:t xml:space="preserve">. Yes, President </w:t>
      </w:r>
      <w:r w:rsidRPr="00DC05FE">
        <w:rPr>
          <w:rStyle w:val="StyleUnderline"/>
          <w:highlight w:val="green"/>
        </w:rPr>
        <w:t>Trump's</w:t>
      </w:r>
      <w:r w:rsidRPr="009D51E3">
        <w:rPr>
          <w:sz w:val="16"/>
        </w:rPr>
        <w:t xml:space="preserve"> perpetually news-making and polarizing account has over 54 million (worldwide) followers. But his </w:t>
      </w:r>
      <w:r w:rsidRPr="00DC05FE">
        <w:rPr>
          <w:rStyle w:val="StyleUnderline"/>
          <w:highlight w:val="green"/>
        </w:rPr>
        <w:t>most popular tweets</w:t>
      </w:r>
      <w:r w:rsidRPr="009D51E3">
        <w:rPr>
          <w:rStyle w:val="StyleUnderline"/>
        </w:rPr>
        <w:t xml:space="preserve"> typically </w:t>
      </w:r>
      <w:r w:rsidRPr="00DC05FE">
        <w:rPr>
          <w:rStyle w:val="StyleUnderline"/>
          <w:highlight w:val="green"/>
        </w:rPr>
        <w:t>garner</w:t>
      </w:r>
      <w:r w:rsidRPr="009D51E3">
        <w:rPr>
          <w:rStyle w:val="StyleUnderline"/>
        </w:rPr>
        <w:t xml:space="preserve"> around </w:t>
      </w:r>
      <w:r w:rsidRPr="00DC05FE">
        <w:rPr>
          <w:rStyle w:val="StyleUnderline"/>
          <w:highlight w:val="green"/>
        </w:rPr>
        <w:t>100,000 likes</w:t>
      </w:r>
      <w:r w:rsidRPr="009D51E3">
        <w:rPr>
          <w:rStyle w:val="StyleUnderline"/>
        </w:rPr>
        <w:t>, with many receiving far fewer than that</w:t>
      </w:r>
      <w:r w:rsidRPr="009D51E3">
        <w:rPr>
          <w:sz w:val="16"/>
        </w:rPr>
        <w:t xml:space="preserve">. </w:t>
      </w:r>
      <w:r w:rsidRPr="009D51E3">
        <w:rPr>
          <w:rStyle w:val="StyleUnderline"/>
        </w:rPr>
        <w:t xml:space="preserve">That's </w:t>
      </w:r>
      <w:r w:rsidRPr="00DC05FE">
        <w:rPr>
          <w:rStyle w:val="StyleUnderline"/>
          <w:highlight w:val="green"/>
        </w:rPr>
        <w:t xml:space="preserve">a </w:t>
      </w:r>
      <w:r w:rsidRPr="00DC05FE">
        <w:rPr>
          <w:rStyle w:val="Emphasis"/>
          <w:highlight w:val="green"/>
        </w:rPr>
        <w:t>miniscule portion</w:t>
      </w:r>
      <w:r w:rsidRPr="00DC05FE">
        <w:rPr>
          <w:rStyle w:val="StyleUnderline"/>
          <w:highlight w:val="green"/>
        </w:rPr>
        <w:t xml:space="preserve"> of the </w:t>
      </w:r>
      <w:r w:rsidRPr="00DC05FE">
        <w:rPr>
          <w:rStyle w:val="Emphasis"/>
          <w:highlight w:val="green"/>
        </w:rPr>
        <w:t>138 million</w:t>
      </w:r>
      <w:r w:rsidRPr="009D51E3">
        <w:rPr>
          <w:rStyle w:val="StyleUnderline"/>
        </w:rPr>
        <w:t xml:space="preserve"> people </w:t>
      </w:r>
      <w:r w:rsidRPr="00DC05FE">
        <w:rPr>
          <w:rStyle w:val="StyleUnderline"/>
          <w:highlight w:val="green"/>
        </w:rPr>
        <w:t>who voted</w:t>
      </w:r>
      <w:r w:rsidRPr="009D51E3">
        <w:rPr>
          <w:rStyle w:val="StyleUnderline"/>
        </w:rPr>
        <w:t xml:space="preserve"> in the 2016 presidential election</w:t>
      </w:r>
      <w:r w:rsidRPr="009D51E3">
        <w:rPr>
          <w:sz w:val="16"/>
        </w:rPr>
        <w:t xml:space="preserve">. 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But a </w:t>
      </w:r>
      <w:r w:rsidRPr="009D51E3">
        <w:rPr>
          <w:rStyle w:val="StyleUnderline"/>
        </w:rPr>
        <w:t>civil war isn't just a function of disagreement</w:t>
      </w:r>
      <w:r w:rsidRPr="009D51E3">
        <w:rPr>
          <w:sz w:val="16"/>
        </w:rPr>
        <w:t xml:space="preserve">. </w:t>
      </w:r>
      <w:r w:rsidRPr="009D51E3">
        <w:rPr>
          <w:rStyle w:val="StyleUnderline"/>
        </w:rPr>
        <w:t>It's far more a function of intensity of conviction</w:t>
      </w:r>
      <w:r w:rsidRPr="009D51E3">
        <w:rPr>
          <w:sz w:val="16"/>
        </w:rPr>
        <w:t xml:space="preserve">. </w:t>
      </w:r>
      <w:r w:rsidRPr="009D51E3">
        <w:rPr>
          <w:rStyle w:val="StyleUnderline"/>
        </w:rPr>
        <w:t>It costs close to nothing for a liberal to fire off an insulting tweet about a right-wing statement on Twitter — or for a conservative to yell at the TV screen during</w:t>
      </w:r>
      <w:r w:rsidRPr="009D51E3">
        <w:rPr>
          <w:sz w:val="16"/>
        </w:rPr>
        <w:t xml:space="preserve"> Tucker </w:t>
      </w:r>
      <w:r w:rsidRPr="009D51E3">
        <w:rPr>
          <w:rStyle w:val="StyleUnderline"/>
        </w:rPr>
        <w:t>Carlson's latest rant</w:t>
      </w:r>
      <w:r w:rsidRPr="009D51E3">
        <w:rPr>
          <w:sz w:val="16"/>
        </w:rPr>
        <w:t xml:space="preserve"> about America-hating professors. </w:t>
      </w:r>
      <w:r w:rsidRPr="009D51E3">
        <w:rPr>
          <w:rStyle w:val="StyleUnderline"/>
        </w:rPr>
        <w:t xml:space="preserve">But </w:t>
      </w:r>
      <w:r w:rsidRPr="00DC05FE">
        <w:rPr>
          <w:rStyle w:val="StyleUnderline"/>
          <w:highlight w:val="green"/>
        </w:rPr>
        <w:t>is either partisan anywhere close to picking up a weapon</w:t>
      </w:r>
      <w:r w:rsidRPr="009D51E3">
        <w:rPr>
          <w:rStyle w:val="StyleUnderline"/>
        </w:rPr>
        <w:t xml:space="preserve">, firing it in anger, and </w:t>
      </w:r>
      <w:r w:rsidRPr="00DC05FE">
        <w:rPr>
          <w:rStyle w:val="Emphasis"/>
          <w:highlight w:val="green"/>
        </w:rPr>
        <w:t>facing the prospect of being beaten or shot in response?</w:t>
      </w:r>
      <w:r w:rsidRPr="009D51E3">
        <w:rPr>
          <w:rStyle w:val="StyleUnderline"/>
        </w:rPr>
        <w:t xml:space="preserve"> </w:t>
      </w:r>
      <w:r w:rsidRPr="00DC05FE">
        <w:rPr>
          <w:rStyle w:val="Emphasis"/>
          <w:highlight w:val="green"/>
        </w:rPr>
        <w:t>I'll believe it when I see it</w:t>
      </w:r>
      <w:r w:rsidRPr="009D51E3">
        <w:rPr>
          <w:sz w:val="16"/>
        </w:rPr>
        <w:t xml:space="preserve">. And those are the people who care enough about political disputes to spend time surfing partisan websites or watching ideological talk shows. </w:t>
      </w:r>
      <w:r w:rsidRPr="00DC05FE">
        <w:rPr>
          <w:rStyle w:val="StyleUnderline"/>
          <w:highlight w:val="green"/>
        </w:rPr>
        <w:t>What about the</w:t>
      </w:r>
      <w:r w:rsidRPr="009D51E3">
        <w:rPr>
          <w:rStyle w:val="StyleUnderline"/>
        </w:rPr>
        <w:t xml:space="preserve"> </w:t>
      </w:r>
      <w:r w:rsidRPr="009D51E3">
        <w:rPr>
          <w:rStyle w:val="Emphasis"/>
        </w:rPr>
        <w:t xml:space="preserve">countless </w:t>
      </w:r>
      <w:r w:rsidRPr="00DC05FE">
        <w:rPr>
          <w:rStyle w:val="Emphasis"/>
          <w:highlight w:val="green"/>
        </w:rPr>
        <w:t>millions</w:t>
      </w:r>
      <w:r w:rsidRPr="009D51E3">
        <w:rPr>
          <w:rStyle w:val="StyleUnderline"/>
        </w:rPr>
        <w:t xml:space="preserve"> of Americans </w:t>
      </w:r>
      <w:r w:rsidRPr="00DC05FE">
        <w:rPr>
          <w:rStyle w:val="StyleUnderline"/>
          <w:highlight w:val="green"/>
        </w:rPr>
        <w:t xml:space="preserve">who don't </w:t>
      </w:r>
      <w:r w:rsidRPr="00DC05FE">
        <w:rPr>
          <w:rStyle w:val="Emphasis"/>
          <w:highlight w:val="green"/>
        </w:rPr>
        <w:t>pay</w:t>
      </w:r>
      <w:r w:rsidRPr="009D51E3">
        <w:rPr>
          <w:rStyle w:val="Emphasis"/>
        </w:rPr>
        <w:t xml:space="preserve"> much </w:t>
      </w:r>
      <w:r w:rsidRPr="00DC05FE">
        <w:rPr>
          <w:rStyle w:val="Emphasis"/>
          <w:highlight w:val="green"/>
        </w:rPr>
        <w:t>attention to politics?</w:t>
      </w:r>
      <w:r w:rsidRPr="009D51E3">
        <w:rPr>
          <w:sz w:val="16"/>
        </w:rPr>
        <w:t xml:space="preserve"> Who have vaguely defined views on everything ranging from the Supreme Court to ObamaCare's individual mandate to Ted Cruz? </w:t>
      </w:r>
      <w:r w:rsidRPr="009D51E3">
        <w:rPr>
          <w:rStyle w:val="StyleUnderline"/>
        </w:rPr>
        <w:t>Who are focused on work and love and family and find the political spectacle both extremely confusing and immensely degrading?</w:t>
      </w:r>
      <w:r w:rsidRPr="009D51E3">
        <w:rPr>
          <w:sz w:val="16"/>
        </w:rPr>
        <w:t xml:space="preserve"> </w:t>
      </w:r>
      <w:r w:rsidRPr="009D51E3">
        <w:rPr>
          <w:rStyle w:val="Emphasis"/>
        </w:rPr>
        <w:t>None</w:t>
      </w:r>
      <w:r w:rsidRPr="009D51E3">
        <w:rPr>
          <w:sz w:val="16"/>
        </w:rPr>
        <w:t xml:space="preserve"> of them </w:t>
      </w:r>
      <w:r w:rsidRPr="009D51E3">
        <w:rPr>
          <w:rStyle w:val="StyleUnderline"/>
        </w:rPr>
        <w:t>are remotely close to reaching for a rifle, to killing and risking being killed for some political cause</w:t>
      </w:r>
      <w:r w:rsidRPr="009D51E3">
        <w:rPr>
          <w:sz w:val="16"/>
        </w:rPr>
        <w:t xml:space="preserve">. </w:t>
      </w:r>
      <w:r w:rsidRPr="00DC05FE">
        <w:rPr>
          <w:rStyle w:val="StyleUnderline"/>
          <w:highlight w:val="green"/>
        </w:rPr>
        <w:t xml:space="preserve">Now </w:t>
      </w:r>
      <w:r w:rsidRPr="00DC05FE">
        <w:rPr>
          <w:rStyle w:val="Emphasis"/>
          <w:highlight w:val="green"/>
        </w:rPr>
        <w:t>add in</w:t>
      </w:r>
      <w:r w:rsidRPr="009D51E3">
        <w:rPr>
          <w:rStyle w:val="StyleUnderline"/>
        </w:rPr>
        <w:t xml:space="preserve"> the not-inconsiderable number of </w:t>
      </w:r>
      <w:r w:rsidRPr="00DC05FE">
        <w:rPr>
          <w:rStyle w:val="StyleUnderline"/>
          <w:highlight w:val="green"/>
        </w:rPr>
        <w:t>Americans</w:t>
      </w:r>
      <w:r w:rsidRPr="009D51E3">
        <w:rPr>
          <w:rStyle w:val="StyleUnderline"/>
        </w:rPr>
        <w:t xml:space="preserve"> who are </w:t>
      </w:r>
      <w:r w:rsidRPr="00DC05FE">
        <w:rPr>
          <w:rStyle w:val="Emphasis"/>
          <w:highlight w:val="green"/>
        </w:rPr>
        <w:t>addicted to alcohol or pain killers</w:t>
      </w:r>
      <w:r w:rsidRPr="009D51E3">
        <w:rPr>
          <w:sz w:val="16"/>
        </w:rPr>
        <w:t xml:space="preserve">, or who have dropped out of the workforce and sunk into a personal oblivion of video games, pornography, and drugs. </w:t>
      </w:r>
      <w:r w:rsidRPr="009D51E3">
        <w:rPr>
          <w:rStyle w:val="StyleUnderline"/>
        </w:rPr>
        <w:t xml:space="preserve">These people may be the </w:t>
      </w:r>
      <w:r w:rsidRPr="00DC05FE">
        <w:rPr>
          <w:rStyle w:val="Emphasis"/>
          <w:highlight w:val="green"/>
        </w:rPr>
        <w:t>least likely</w:t>
      </w:r>
      <w:r w:rsidRPr="009D51E3">
        <w:rPr>
          <w:rStyle w:val="StyleUnderline"/>
        </w:rPr>
        <w:t xml:space="preserve"> of all </w:t>
      </w:r>
      <w:r w:rsidRPr="00DC05FE">
        <w:rPr>
          <w:rStyle w:val="StyleUnderline"/>
          <w:highlight w:val="green"/>
        </w:rPr>
        <w:t>to commit</w:t>
      </w:r>
      <w:r w:rsidRPr="009D51E3">
        <w:rPr>
          <w:rStyle w:val="StyleUnderline"/>
        </w:rPr>
        <w:t xml:space="preserve"> themselves </w:t>
      </w:r>
      <w:r w:rsidRPr="00DC05FE">
        <w:rPr>
          <w:rStyle w:val="StyleUnderline"/>
          <w:highlight w:val="green"/>
        </w:rPr>
        <w:t>to an ideological fight</w:t>
      </w:r>
      <w:r w:rsidRPr="009D51E3">
        <w:rPr>
          <w:sz w:val="16"/>
        </w:rPr>
        <w:t xml:space="preserve">. </w:t>
      </w:r>
      <w:r w:rsidRPr="009D51E3">
        <w:rPr>
          <w:rStyle w:val="StyleUnderline"/>
        </w:rPr>
        <w:t xml:space="preserve">Put it all together and we're left with a portrait of a country in </w:t>
      </w:r>
      <w:r w:rsidRPr="00DC05FE">
        <w:rPr>
          <w:rStyle w:val="StyleUnderline"/>
          <w:highlight w:val="green"/>
        </w:rPr>
        <w:t xml:space="preserve">which the </w:t>
      </w:r>
      <w:r w:rsidRPr="00DC05FE">
        <w:rPr>
          <w:rStyle w:val="Emphasis"/>
          <w:highlight w:val="green"/>
        </w:rPr>
        <w:t>vast majority is</w:t>
      </w:r>
      <w:r w:rsidRPr="009D51E3">
        <w:rPr>
          <w:rStyle w:val="Emphasis"/>
        </w:rPr>
        <w:t xml:space="preserve"> politically </w:t>
      </w:r>
      <w:r w:rsidRPr="00DC05FE">
        <w:rPr>
          <w:rStyle w:val="Emphasis"/>
          <w:highlight w:val="green"/>
        </w:rPr>
        <w:t>apathetic</w:t>
      </w:r>
      <w:r w:rsidRPr="009D51E3">
        <w:rPr>
          <w:rStyle w:val="StyleUnderline"/>
        </w:rPr>
        <w:t xml:space="preserve">, </w:t>
      </w:r>
      <w:r w:rsidRPr="00DC05FE">
        <w:rPr>
          <w:rStyle w:val="Emphasis"/>
          <w:highlight w:val="green"/>
        </w:rPr>
        <w:t>disconnected</w:t>
      </w:r>
      <w:r w:rsidRPr="00DC05FE">
        <w:rPr>
          <w:rStyle w:val="StyleUnderline"/>
          <w:highlight w:val="green"/>
        </w:rPr>
        <w:t>, turned</w:t>
      </w:r>
      <w:r w:rsidRPr="009D51E3">
        <w:rPr>
          <w:rStyle w:val="StyleUnderline"/>
        </w:rPr>
        <w:t xml:space="preserve"> inward </w:t>
      </w:r>
      <w:r w:rsidRPr="00DC05FE">
        <w:rPr>
          <w:rStyle w:val="StyleUnderline"/>
          <w:highlight w:val="green"/>
        </w:rPr>
        <w:t>toward</w:t>
      </w:r>
      <w:r w:rsidRPr="009D51E3">
        <w:rPr>
          <w:rStyle w:val="StyleUnderline"/>
        </w:rPr>
        <w:t xml:space="preserve"> their </w:t>
      </w:r>
      <w:r w:rsidRPr="00DC05FE">
        <w:rPr>
          <w:rStyle w:val="Emphasis"/>
          <w:highlight w:val="green"/>
        </w:rPr>
        <w:t>private lives</w:t>
      </w:r>
      <w:r w:rsidRPr="009D51E3">
        <w:rPr>
          <w:rStyle w:val="StyleUnderline"/>
        </w:rPr>
        <w:t>, more disgusted by politics than likely roused by it to acts of war</w:t>
      </w:r>
      <w:r w:rsidRPr="009D51E3">
        <w:rPr>
          <w:sz w:val="16"/>
        </w:rPr>
        <w:t xml:space="preserve"> — with a tiny, engaged minority seemingly on the edge of political violence, but only so long as it remains a largely spectator sport. </w:t>
      </w:r>
      <w:r w:rsidRPr="009D51E3">
        <w:rPr>
          <w:rStyle w:val="StyleUnderline"/>
        </w:rPr>
        <w:t>That's not a country on the verge of civil war</w:t>
      </w:r>
      <w:r w:rsidRPr="009D51E3">
        <w:rPr>
          <w:sz w:val="16"/>
        </w:rPr>
        <w:t xml:space="preserve">. </w:t>
      </w:r>
      <w:r w:rsidRPr="009D51E3">
        <w:rPr>
          <w:rStyle w:val="StyleUnderline"/>
        </w:rPr>
        <w:t>It's a country rapidly losing the capacity to distinguish between a seductive digital fantasy of heroic battles waged against sinister enemies and the unedifying reality of national dysfunction and decline</w:t>
      </w:r>
      <w:r w:rsidRPr="009D51E3">
        <w:rPr>
          <w:sz w:val="16"/>
        </w:rPr>
        <w:t>.</w:t>
      </w:r>
    </w:p>
    <w:bookmarkEnd w:id="1"/>
    <w:p w14:paraId="1673E544" w14:textId="77777777" w:rsidR="00FB0141" w:rsidRPr="0081708E" w:rsidRDefault="00FB0141" w:rsidP="00FB0141">
      <w:pPr>
        <w:rPr>
          <w:rFonts w:asciiTheme="minorHAnsi" w:hAnsiTheme="minorHAnsi" w:cstheme="minorHAnsi"/>
        </w:rPr>
      </w:pPr>
    </w:p>
    <w:p w14:paraId="772F0F4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Bell MT">
    <w:panose1 w:val="0202050306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altName w:val="﷽﷽﷽﷽﷽﷽﷽﷽lle Old Face"/>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ヒラギノ角ゴ Pro W3">
    <w:charset w:val="80"/>
    <w:family w:val="auto"/>
    <w:pitch w:val="variable"/>
    <w:sig w:usb0="E00002FF" w:usb1="7AC7FFFF" w:usb2="00000012" w:usb3="00000000" w:csb0="0002000D" w:csb1="00000000"/>
  </w:font>
  <w:font w:name="HNKAOE+Arial">
    <w:altName w:val="Calibri"/>
    <w:panose1 w:val="00000000000000000000"/>
    <w:charset w:val="00"/>
    <w:family w:val="swiss"/>
    <w:notTrueType/>
    <w:pitch w:val="default"/>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Estrangelo Edessa">
    <w:panose1 w:val="00000000000000000000"/>
    <w:charset w:val="01"/>
    <w:family w:val="roman"/>
    <w:notTrueType/>
    <w:pitch w:val="variable"/>
  </w:font>
  <w:font w:name="Frutiger 45 Light">
    <w:altName w:val="Cambria"/>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6122F"/>
    <w:multiLevelType w:val="multilevel"/>
    <w:tmpl w:val="89B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32112156">
    <w:abstractNumId w:val="9"/>
  </w:num>
  <w:num w:numId="2" w16cid:durableId="859784723">
    <w:abstractNumId w:val="7"/>
  </w:num>
  <w:num w:numId="3" w16cid:durableId="947272211">
    <w:abstractNumId w:val="6"/>
  </w:num>
  <w:num w:numId="4" w16cid:durableId="1466852487">
    <w:abstractNumId w:val="5"/>
  </w:num>
  <w:num w:numId="5" w16cid:durableId="1649742130">
    <w:abstractNumId w:val="4"/>
  </w:num>
  <w:num w:numId="6" w16cid:durableId="1714428505">
    <w:abstractNumId w:val="8"/>
  </w:num>
  <w:num w:numId="7" w16cid:durableId="840003402">
    <w:abstractNumId w:val="3"/>
  </w:num>
  <w:num w:numId="8" w16cid:durableId="503476553">
    <w:abstractNumId w:val="2"/>
  </w:num>
  <w:num w:numId="9" w16cid:durableId="1753814906">
    <w:abstractNumId w:val="1"/>
  </w:num>
  <w:num w:numId="10" w16cid:durableId="1384938084">
    <w:abstractNumId w:val="0"/>
  </w:num>
  <w:num w:numId="11" w16cid:durableId="817191147">
    <w:abstractNumId w:val="11"/>
  </w:num>
  <w:num w:numId="12" w16cid:durableId="154230708">
    <w:abstractNumId w:val="10"/>
  </w:num>
  <w:num w:numId="13" w16cid:durableId="1391490905">
    <w:abstractNumId w:val="16"/>
  </w:num>
  <w:num w:numId="14" w16cid:durableId="1554463273">
    <w:abstractNumId w:val="14"/>
  </w:num>
  <w:num w:numId="15" w16cid:durableId="1850679016">
    <w:abstractNumId w:val="12"/>
  </w:num>
  <w:num w:numId="16" w16cid:durableId="1841654061">
    <w:abstractNumId w:val="15"/>
  </w:num>
  <w:num w:numId="17" w16cid:durableId="5971007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B0141"/>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B014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3CC7"/>
  <w15:chartTrackingRefBased/>
  <w15:docId w15:val="{BD1E5E86-F515-4BB0-B297-1033E598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B0141"/>
    <w:pPr>
      <w:spacing w:after="0" w:line="240" w:lineRule="auto"/>
    </w:pPr>
    <w:rPr>
      <w:rFonts w:ascii="Georgia" w:hAnsi="Georgia"/>
      <w:sz w:val="20"/>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
    <w:basedOn w:val="Normal"/>
    <w:next w:val="Normal"/>
    <w:link w:val="Heading1Char"/>
    <w:qFormat/>
    <w:rsid w:val="00FB01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
    <w:basedOn w:val="Normal"/>
    <w:next w:val="Normal"/>
    <w:link w:val="Heading2Char"/>
    <w:uiPriority w:val="1"/>
    <w:unhideWhenUsed/>
    <w:qFormat/>
    <w:rsid w:val="00FB01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FB01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FB0141"/>
    <w:pPr>
      <w:keepNext/>
      <w:keepLines/>
      <w:spacing w:before="200"/>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FB0141"/>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Heading3"/>
    <w:next w:val="Normal"/>
    <w:link w:val="Heading6Char"/>
    <w:uiPriority w:val="9"/>
    <w:qFormat/>
    <w:rsid w:val="00FB0141"/>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FB014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FB014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FB014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B01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0141"/>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FB0141"/>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 Char"/>
    <w:basedOn w:val="DefaultParagraphFont"/>
    <w:link w:val="Heading2"/>
    <w:uiPriority w:val="1"/>
    <w:rsid w:val="00FB0141"/>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B0141"/>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B0141"/>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FB014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B0141"/>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FB0141"/>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FB0141"/>
    <w:rPr>
      <w:color w:val="auto"/>
      <w:u w:val="none"/>
    </w:rPr>
  </w:style>
  <w:style w:type="character" w:styleId="FollowedHyperlink">
    <w:name w:val="FollowedHyperlink"/>
    <w:basedOn w:val="DefaultParagraphFont"/>
    <w:uiPriority w:val="99"/>
    <w:unhideWhenUsed/>
    <w:rsid w:val="00FB0141"/>
    <w:rPr>
      <w:color w:val="auto"/>
      <w:u w:val="none"/>
    </w:rPr>
  </w:style>
  <w:style w:type="character" w:customStyle="1" w:styleId="Heading5Char">
    <w:name w:val="Heading 5 Char"/>
    <w:aliases w:val="Blocks Char,5: Underlined Char,Heading 5 - underlined Char"/>
    <w:basedOn w:val="DefaultParagraphFont"/>
    <w:link w:val="Heading5"/>
    <w:uiPriority w:val="9"/>
    <w:rsid w:val="00FB0141"/>
    <w:rPr>
      <w:rFonts w:asciiTheme="majorHAnsi" w:eastAsiaTheme="majorEastAsia" w:hAnsiTheme="majorHAnsi" w:cstheme="majorBidi"/>
      <w:color w:val="2E74B5" w:themeColor="accent1" w:themeShade="BF"/>
      <w:sz w:val="20"/>
    </w:rPr>
  </w:style>
  <w:style w:type="character" w:customStyle="1" w:styleId="Heading6Char">
    <w:name w:val="Heading 6 Char"/>
    <w:aliases w:val="Title (no index) Char,cites2 Char"/>
    <w:basedOn w:val="DefaultParagraphFont"/>
    <w:link w:val="Heading6"/>
    <w:uiPriority w:val="9"/>
    <w:rsid w:val="00FB0141"/>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FB0141"/>
    <w:rPr>
      <w:rFonts w:ascii="Georgia" w:eastAsia="Times New Roman" w:hAnsi="Georgia" w:cs="Arial"/>
      <w:b/>
      <w:kern w:val="32"/>
      <w:sz w:val="24"/>
      <w:szCs w:val="24"/>
    </w:rPr>
  </w:style>
  <w:style w:type="character" w:customStyle="1" w:styleId="Heading8Char">
    <w:name w:val="Heading 8 Char"/>
    <w:basedOn w:val="DefaultParagraphFont"/>
    <w:link w:val="Heading8"/>
    <w:rsid w:val="00FB0141"/>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FB0141"/>
    <w:rPr>
      <w:rFonts w:ascii="Georgia" w:eastAsia="Times New Roman" w:hAnsi="Georgia" w:cs="Arial"/>
      <w:b/>
      <w:kern w:val="32"/>
      <w:sz w:val="32"/>
      <w:szCs w:val="24"/>
      <w:u w:val="single"/>
    </w:rPr>
  </w:style>
  <w:style w:type="character" w:styleId="Strong">
    <w:name w:val="Strong"/>
    <w:aliases w:val="8 pt font,Cut,Small 1,Citation Char Char1 Char Char Char Char Char,Heading 3 Char Char Char1,cites Char Char,Heading 3 Char1 Char,Char Char Char1,Read Char Char Char,EMPHASIS,Read Char Char1"/>
    <w:basedOn w:val="DefaultParagraphFont"/>
    <w:uiPriority w:val="22"/>
    <w:qFormat/>
    <w:rsid w:val="00FB0141"/>
    <w:rPr>
      <w:b/>
      <w:bCs/>
    </w:rPr>
  </w:style>
  <w:style w:type="character" w:styleId="BookTitle">
    <w:name w:val="Book Title"/>
    <w:basedOn w:val="DefaultParagraphFont"/>
    <w:uiPriority w:val="33"/>
    <w:qFormat/>
    <w:rsid w:val="00FB0141"/>
    <w:rPr>
      <w:b/>
      <w:bCs/>
      <w:i/>
      <w:iCs/>
      <w:spacing w:val="5"/>
    </w:rPr>
  </w:style>
  <w:style w:type="numbering" w:styleId="111111">
    <w:name w:val="Outline List 2"/>
    <w:basedOn w:val="NoList"/>
    <w:uiPriority w:val="99"/>
    <w:semiHidden/>
    <w:unhideWhenUsed/>
    <w:rsid w:val="00FB0141"/>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Char Char"/>
    <w:basedOn w:val="Normal"/>
    <w:link w:val="HeaderChar"/>
    <w:uiPriority w:val="99"/>
    <w:rsid w:val="00FB0141"/>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FB0141"/>
    <w:rPr>
      <w:rFonts w:ascii="Georgia" w:hAnsi="Georgia"/>
      <w:sz w:val="20"/>
    </w:rPr>
  </w:style>
  <w:style w:type="paragraph" w:styleId="Footer">
    <w:name w:val="footer"/>
    <w:basedOn w:val="Normal"/>
    <w:link w:val="FooterChar"/>
    <w:uiPriority w:val="99"/>
    <w:rsid w:val="00FB0141"/>
    <w:pPr>
      <w:tabs>
        <w:tab w:val="center" w:pos="4680"/>
        <w:tab w:val="right" w:pos="9360"/>
      </w:tabs>
    </w:pPr>
  </w:style>
  <w:style w:type="character" w:customStyle="1" w:styleId="FooterChar">
    <w:name w:val="Footer Char"/>
    <w:basedOn w:val="DefaultParagraphFont"/>
    <w:link w:val="Footer"/>
    <w:uiPriority w:val="99"/>
    <w:rsid w:val="00FB0141"/>
    <w:rPr>
      <w:rFonts w:ascii="Georgia" w:hAnsi="Georgia"/>
      <w:sz w:val="20"/>
    </w:rPr>
  </w:style>
  <w:style w:type="paragraph" w:styleId="BodyText">
    <w:name w:val="Body Text"/>
    <w:aliases w:val="BT"/>
    <w:basedOn w:val="Normal"/>
    <w:link w:val="BodyTextChar"/>
    <w:uiPriority w:val="99"/>
    <w:unhideWhenUsed/>
    <w:rsid w:val="00FB0141"/>
    <w:pPr>
      <w:spacing w:after="120"/>
    </w:pPr>
  </w:style>
  <w:style w:type="character" w:customStyle="1" w:styleId="BodyTextChar">
    <w:name w:val="Body Text Char"/>
    <w:aliases w:val="BT Char"/>
    <w:basedOn w:val="DefaultParagraphFont"/>
    <w:link w:val="BodyText"/>
    <w:uiPriority w:val="99"/>
    <w:rsid w:val="00FB0141"/>
    <w:rPr>
      <w:rFonts w:ascii="Georgia" w:hAnsi="Georgia"/>
      <w:sz w:val="20"/>
    </w:rPr>
  </w:style>
  <w:style w:type="paragraph" w:styleId="NoSpacing">
    <w:name w:val="No Spacing"/>
    <w:aliases w:val="Card Format,DDI Tag,Tag Title,No Spacing tnr,ClearFormatting,Hidden Block Title,No Spacing311,No Spacing51,Dont u,No Spacing1111111,Clear,Tag and Cite,nonunderlined,ca,No Spacing23,No Spacing13,Tag1,No Spacing11,No Spacing111,No Spacing6"/>
    <w:link w:val="NoSpacingChar"/>
    <w:uiPriority w:val="99"/>
    <w:unhideWhenUsed/>
    <w:qFormat/>
    <w:rsid w:val="00FB0141"/>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Dont u Char1,No Spacing1111111 Char1,Clear Char,Tag and Cite Char,ca Char"/>
    <w:basedOn w:val="DefaultParagraphFont"/>
    <w:link w:val="NoSpacing"/>
    <w:uiPriority w:val="99"/>
    <w:rsid w:val="00FB0141"/>
    <w:rPr>
      <w:rFonts w:ascii="Calibri" w:hAnsi="Calibri" w:cs="Calibri"/>
    </w:rPr>
  </w:style>
  <w:style w:type="character" w:styleId="UnresolvedMention">
    <w:name w:val="Unresolved Mention"/>
    <w:basedOn w:val="DefaultParagraphFont"/>
    <w:uiPriority w:val="99"/>
    <w:unhideWhenUsed/>
    <w:rsid w:val="00FB0141"/>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B0141"/>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aliases w:val="6 font,List Paragraph1,List Paragraph2"/>
    <w:basedOn w:val="Normal"/>
    <w:uiPriority w:val="34"/>
    <w:unhideWhenUsed/>
    <w:qFormat/>
    <w:rsid w:val="00FB0141"/>
    <w:pPr>
      <w:ind w:left="720"/>
      <w:contextualSpacing/>
    </w:pPr>
  </w:style>
  <w:style w:type="paragraph" w:customStyle="1" w:styleId="Emphasis1">
    <w:name w:val="Emphasis1"/>
    <w:basedOn w:val="Normal"/>
    <w:link w:val="Emphasis"/>
    <w:uiPriority w:val="7"/>
    <w:qFormat/>
    <w:rsid w:val="00FB0141"/>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qFormat/>
    <w:rsid w:val="00FB014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FB0141"/>
  </w:style>
  <w:style w:type="character" w:customStyle="1" w:styleId="fielditem">
    <w:name w:val="field__item"/>
    <w:basedOn w:val="DefaultParagraphFont"/>
    <w:rsid w:val="00FB0141"/>
  </w:style>
  <w:style w:type="character" w:customStyle="1" w:styleId="file">
    <w:name w:val="file"/>
    <w:basedOn w:val="DefaultParagraphFont"/>
    <w:rsid w:val="00FB0141"/>
  </w:style>
  <w:style w:type="character" w:customStyle="1" w:styleId="file-page-count">
    <w:name w:val="file-page-count"/>
    <w:basedOn w:val="DefaultParagraphFont"/>
    <w:rsid w:val="00FB0141"/>
  </w:style>
  <w:style w:type="paragraph" w:customStyle="1" w:styleId="textbold">
    <w:name w:val="text bold"/>
    <w:basedOn w:val="Normal"/>
    <w:uiPriority w:val="8"/>
    <w:qFormat/>
    <w:rsid w:val="00FB0141"/>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character" w:customStyle="1" w:styleId="html-italic">
    <w:name w:val="html-italic"/>
    <w:basedOn w:val="DefaultParagraphFont"/>
    <w:rsid w:val="00FB0141"/>
  </w:style>
  <w:style w:type="paragraph" w:customStyle="1" w:styleId="Analytics">
    <w:name w:val="Analytics"/>
    <w:link w:val="AnalyticsChar"/>
    <w:autoRedefine/>
    <w:uiPriority w:val="4"/>
    <w:qFormat/>
    <w:rsid w:val="00FB0141"/>
    <w:rPr>
      <w:rFonts w:ascii="Calibri" w:eastAsiaTheme="majorEastAsia" w:hAnsi="Calibri" w:cstheme="majorBidi"/>
      <w:b/>
      <w:iCs/>
      <w:color w:val="000000" w:themeColor="text1"/>
      <w:sz w:val="26"/>
    </w:rPr>
  </w:style>
  <w:style w:type="character" w:customStyle="1" w:styleId="AnalyticsChar">
    <w:name w:val="Analytics Char"/>
    <w:basedOn w:val="DefaultParagraphFont"/>
    <w:link w:val="Analytics"/>
    <w:uiPriority w:val="4"/>
    <w:rsid w:val="00FB0141"/>
    <w:rPr>
      <w:rFonts w:ascii="Calibri" w:eastAsiaTheme="majorEastAsia" w:hAnsi="Calibri" w:cstheme="majorBidi"/>
      <w:b/>
      <w:iCs/>
      <w:color w:val="000000" w:themeColor="text1"/>
      <w:sz w:val="26"/>
    </w:rPr>
  </w:style>
  <w:style w:type="paragraph" w:customStyle="1" w:styleId="document">
    <w:name w:val="“document”"/>
    <w:basedOn w:val="Normal"/>
    <w:rsid w:val="00FB014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reintro">
    <w:name w:val="pre_intro"/>
    <w:basedOn w:val="Normal"/>
    <w:rsid w:val="00FB014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sit">
    <w:name w:val="ss_it"/>
    <w:basedOn w:val="DefaultParagraphFont"/>
    <w:rsid w:val="00FB0141"/>
  </w:style>
  <w:style w:type="character" w:customStyle="1" w:styleId="m4841727538114946087gmail-styleunderline">
    <w:name w:val="m_4841727538114946087gmail-styleunderline"/>
    <w:basedOn w:val="DefaultParagraphFont"/>
    <w:rsid w:val="00FB0141"/>
  </w:style>
  <w:style w:type="paragraph" w:styleId="DocumentMap">
    <w:name w:val="Document Map"/>
    <w:basedOn w:val="Normal"/>
    <w:link w:val="DocumentMapChar"/>
    <w:uiPriority w:val="99"/>
    <w:unhideWhenUsed/>
    <w:rsid w:val="00FB0141"/>
    <w:rPr>
      <w:rFonts w:ascii="Lucida Grande" w:hAnsi="Lucida Grande" w:cs="Lucida Grande"/>
      <w:sz w:val="24"/>
    </w:rPr>
  </w:style>
  <w:style w:type="character" w:customStyle="1" w:styleId="DocumentMapChar">
    <w:name w:val="Document Map Char"/>
    <w:basedOn w:val="DefaultParagraphFont"/>
    <w:link w:val="DocumentMap"/>
    <w:uiPriority w:val="99"/>
    <w:rsid w:val="00FB0141"/>
    <w:rPr>
      <w:rFonts w:ascii="Lucida Grande" w:hAnsi="Lucida Grande" w:cs="Lucida Grande"/>
      <w:sz w:val="24"/>
    </w:rPr>
  </w:style>
  <w:style w:type="paragraph" w:styleId="BalloonText">
    <w:name w:val="Balloon Text"/>
    <w:basedOn w:val="Normal"/>
    <w:link w:val="BalloonTextChar"/>
    <w:uiPriority w:val="99"/>
    <w:unhideWhenUsed/>
    <w:rsid w:val="00FB0141"/>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FB0141"/>
    <w:rPr>
      <w:rFonts w:ascii="Times New Roman" w:hAnsi="Times New Roman" w:cs="Times New Roman"/>
      <w:sz w:val="18"/>
      <w:szCs w:val="18"/>
    </w:rPr>
  </w:style>
  <w:style w:type="character" w:customStyle="1" w:styleId="st">
    <w:name w:val="st"/>
    <w:basedOn w:val="DefaultParagraphFont"/>
    <w:rsid w:val="00FB0141"/>
  </w:style>
  <w:style w:type="character" w:customStyle="1" w:styleId="ref-lnk">
    <w:name w:val="ref-lnk"/>
    <w:basedOn w:val="DefaultParagraphFont"/>
    <w:rsid w:val="00FB0141"/>
  </w:style>
  <w:style w:type="character" w:customStyle="1" w:styleId="nlmarticle-title">
    <w:name w:val="nlm_article-title"/>
    <w:basedOn w:val="DefaultParagraphFont"/>
    <w:rsid w:val="00FB0141"/>
  </w:style>
  <w:style w:type="character" w:customStyle="1" w:styleId="contribdegrees">
    <w:name w:val="contribdegrees"/>
    <w:basedOn w:val="DefaultParagraphFont"/>
    <w:rsid w:val="00FB0141"/>
  </w:style>
  <w:style w:type="character" w:customStyle="1" w:styleId="article-classifiergap">
    <w:name w:val="article-classifier__gap"/>
    <w:basedOn w:val="DefaultParagraphFont"/>
    <w:rsid w:val="00FB0141"/>
  </w:style>
  <w:style w:type="character" w:customStyle="1" w:styleId="submitted-date">
    <w:name w:val="submitted-date"/>
    <w:basedOn w:val="DefaultParagraphFont"/>
    <w:rsid w:val="00FB0141"/>
  </w:style>
  <w:style w:type="character" w:customStyle="1" w:styleId="rollover-people">
    <w:name w:val="rollover-people"/>
    <w:basedOn w:val="DefaultParagraphFont"/>
    <w:rsid w:val="00FB0141"/>
  </w:style>
  <w:style w:type="character" w:customStyle="1" w:styleId="submitted-by">
    <w:name w:val="submitted-by"/>
    <w:basedOn w:val="DefaultParagraphFont"/>
    <w:rsid w:val="00FB0141"/>
  </w:style>
  <w:style w:type="character" w:customStyle="1" w:styleId="css-1baulvz">
    <w:name w:val="css-1baulvz"/>
    <w:basedOn w:val="DefaultParagraphFont"/>
    <w:rsid w:val="00FB0141"/>
  </w:style>
  <w:style w:type="paragraph" w:customStyle="1" w:styleId="UnderlinePara">
    <w:name w:val="Underline Para"/>
    <w:basedOn w:val="Normal"/>
    <w:uiPriority w:val="6"/>
    <w:qFormat/>
    <w:rsid w:val="00FB0141"/>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B0141"/>
    <w:pPr>
      <w:spacing w:after="0" w:line="240" w:lineRule="auto"/>
    </w:pPr>
    <w:rPr>
      <w:b/>
      <w:u w:val="single"/>
    </w:rPr>
  </w:style>
  <w:style w:type="character" w:styleId="IntenseEmphasis">
    <w:name w:val="Intense Emphasis"/>
    <w:aliases w:val="Heading 3 Char1 Char Char Char,Intense Emphasis11111,Intense Emphasis4,Heading 3 Char1,Block Char1,Title Cha,Heading 3 Char2,Heading 3 Char1 Char1,No Underline Char1,9.5 pt,Heading 3 Char Char Char Char Char,Minimized Char,Box Out,9.5 p"/>
    <w:qFormat/>
    <w:rsid w:val="00FB0141"/>
    <w:rPr>
      <w:bCs/>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FB0141"/>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B0141"/>
    <w:rPr>
      <w:rFonts w:ascii="Bell MT" w:eastAsia="Calibri" w:hAnsi="Bell MT" w:cs="Times New Roman"/>
      <w:szCs w:val="28"/>
      <w:u w:val="single"/>
    </w:rPr>
  </w:style>
  <w:style w:type="character" w:customStyle="1" w:styleId="7TimesNewRoman">
    <w:name w:val="7 Times New Roman"/>
    <w:rsid w:val="00FB014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FB0141"/>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tyleHeading4UnderlinedbodyLatinGaramond12pt">
    <w:name w:val="Style Heading 4Underlinedbody + (Latin) Garamond 12 pt"/>
    <w:basedOn w:val="Heading4"/>
    <w:link w:val="StyleHeading4UnderlinedbodyLatinGaramond12ptChar"/>
    <w:rsid w:val="00FB0141"/>
    <w:pPr>
      <w:keepNext w:val="0"/>
      <w:keepLines w:val="0"/>
      <w:widowControl w:val="0"/>
    </w:pPr>
    <w:rPr>
      <w:rFonts w:ascii="Bell MT" w:eastAsia="Calibri" w:hAnsi="Bell MT" w:cs="Times New Roman"/>
      <w:b w:val="0"/>
      <w:iCs w:val="0"/>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B0141"/>
    <w:rPr>
      <w:rFonts w:ascii="Bell MT" w:eastAsia="Calibri" w:hAnsi="Bell MT" w:cs="Times New Roman"/>
      <w:u w:val="single"/>
    </w:rPr>
  </w:style>
  <w:style w:type="character" w:customStyle="1" w:styleId="Heading4Char1">
    <w:name w:val="Heading 4 Char1"/>
    <w:aliases w:val="Underlined Char1,Tag Char1,Big card Char1,body Char1,Normal Tag Char1,heading 2 Char1,Ch Char1,no read Char1,No Spacing211 Char1,No Spacing12 Char1,No Spacing2111 Char1,No Spacing11111 Char1,No Spacing5 Char1,No Spacing111 Char1"/>
    <w:qFormat/>
    <w:rsid w:val="00FB0141"/>
    <w:rPr>
      <w:rFonts w:ascii="Garamond" w:hAnsi="Garamond"/>
      <w:szCs w:val="28"/>
      <w:u w:val="single"/>
      <w:lang w:val="en-US" w:eastAsia="en-US" w:bidi="ar-SA"/>
    </w:rPr>
  </w:style>
  <w:style w:type="paragraph" w:customStyle="1" w:styleId="evidencetext">
    <w:name w:val="evidence text"/>
    <w:basedOn w:val="Normal"/>
    <w:link w:val="evidencetextChar1"/>
    <w:qFormat/>
    <w:rsid w:val="00FB0141"/>
    <w:pPr>
      <w:ind w:left="1440" w:right="720"/>
    </w:pPr>
    <w:rPr>
      <w:rFonts w:eastAsia="Times New Roman"/>
      <w:color w:val="000000"/>
    </w:rPr>
  </w:style>
  <w:style w:type="character" w:customStyle="1" w:styleId="evidencetextChar1">
    <w:name w:val="evidence text Char1"/>
    <w:link w:val="evidencetext"/>
    <w:rsid w:val="00FB0141"/>
    <w:rPr>
      <w:rFonts w:ascii="Georgia" w:eastAsia="Times New Roman" w:hAnsi="Georgia"/>
      <w:color w:val="000000"/>
      <w:sz w:val="20"/>
    </w:rPr>
  </w:style>
  <w:style w:type="paragraph" w:customStyle="1" w:styleId="Nothing">
    <w:name w:val="Nothing"/>
    <w:basedOn w:val="Normal"/>
    <w:link w:val="NothingChar"/>
    <w:qFormat/>
    <w:rsid w:val="00FB0141"/>
    <w:pPr>
      <w:autoSpaceDE w:val="0"/>
      <w:autoSpaceDN w:val="0"/>
      <w:adjustRightInd w:val="0"/>
      <w:jc w:val="both"/>
    </w:pPr>
    <w:rPr>
      <w:szCs w:val="20"/>
    </w:rPr>
  </w:style>
  <w:style w:type="character" w:customStyle="1" w:styleId="NothingChar">
    <w:name w:val="Nothing Char"/>
    <w:link w:val="Nothing"/>
    <w:locked/>
    <w:rsid w:val="00FB0141"/>
    <w:rPr>
      <w:rFonts w:ascii="Georgia" w:hAnsi="Georgia"/>
      <w:sz w:val="20"/>
      <w:szCs w:val="20"/>
    </w:rPr>
  </w:style>
  <w:style w:type="character" w:customStyle="1" w:styleId="cardChar">
    <w:name w:val="card Char"/>
    <w:aliases w:val="Bold Cite Char Char,Speed Cite Char"/>
    <w:basedOn w:val="DefaultParagraphFont"/>
    <w:locked/>
    <w:rsid w:val="00FB0141"/>
    <w:rPr>
      <w:rFonts w:eastAsia="Times New Roman" w:cs="Calibri"/>
      <w:kern w:val="32"/>
      <w:szCs w:val="20"/>
    </w:rPr>
  </w:style>
  <w:style w:type="character" w:customStyle="1" w:styleId="underline">
    <w:name w:val="underline"/>
    <w:qFormat/>
    <w:locked/>
    <w:rsid w:val="00FB0141"/>
    <w:rPr>
      <w:u w:val="single"/>
    </w:rPr>
  </w:style>
  <w:style w:type="character" w:customStyle="1" w:styleId="cardtextChar">
    <w:name w:val="card text Char"/>
    <w:basedOn w:val="DefaultParagraphFont"/>
    <w:link w:val="cardtext"/>
    <w:locked/>
    <w:rsid w:val="00FB0141"/>
    <w:rPr>
      <w:rFonts w:ascii="Calibri" w:hAnsi="Calibri" w:cs="Calibri"/>
    </w:rPr>
  </w:style>
  <w:style w:type="paragraph" w:customStyle="1" w:styleId="cardtext">
    <w:name w:val="card text"/>
    <w:basedOn w:val="Normal"/>
    <w:link w:val="cardtextChar"/>
    <w:qFormat/>
    <w:rsid w:val="00FB0141"/>
    <w:pPr>
      <w:ind w:left="288" w:right="288"/>
    </w:pPr>
    <w:rPr>
      <w:rFonts w:ascii="Calibri" w:hAnsi="Calibri" w:cs="Calibri"/>
      <w:sz w:val="22"/>
    </w:rPr>
  </w:style>
  <w:style w:type="character" w:customStyle="1" w:styleId="m4385445901877740177gmail-styleunderline">
    <w:name w:val="m_4385445901877740177gmail-styleunderline"/>
    <w:basedOn w:val="DefaultParagraphFont"/>
    <w:rsid w:val="00FB0141"/>
  </w:style>
  <w:style w:type="character" w:customStyle="1" w:styleId="TitleChar">
    <w:name w:val="Title Char"/>
    <w:aliases w:val="UNDERLINE Char,Bold Underlined Char,Cites and Cards Char,title Char,Block Heading Char1,Read This Char,Non Read Text Char,Debate Normal Char,Warrants Char"/>
    <w:basedOn w:val="DefaultParagraphFont"/>
    <w:link w:val="Title"/>
    <w:uiPriority w:val="6"/>
    <w:qFormat/>
    <w:rsid w:val="00FB0141"/>
    <w:rPr>
      <w:rFonts w:cs="Times New Roman"/>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FB0141"/>
    <w:pPr>
      <w:pBdr>
        <w:bottom w:val="single" w:sz="8" w:space="4" w:color="4F81BD"/>
      </w:pBdr>
      <w:spacing w:after="300"/>
      <w:contextualSpacing/>
    </w:pPr>
    <w:rPr>
      <w:rFonts w:asciiTheme="minorHAnsi" w:hAnsiTheme="minorHAnsi" w:cs="Times New Roman"/>
      <w:sz w:val="22"/>
      <w:u w:val="single"/>
    </w:rPr>
  </w:style>
  <w:style w:type="character" w:customStyle="1" w:styleId="TitleChar1">
    <w:name w:val="Title Char1"/>
    <w:aliases w:val="Block Heading Char,Read This Char1,UNDERLINE Char1,Bold Underlined Char1,Cites and Cards Char1,Cites and Cards Char2,Bold Underlined Char2,title Char1,Read This Char2,UNDERLINE Char2,Block Heading Char2,title Char2"/>
    <w:basedOn w:val="DefaultParagraphFont"/>
    <w:uiPriority w:val="99"/>
    <w:qFormat/>
    <w:rsid w:val="00FB0141"/>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FB0141"/>
    <w:rPr>
      <w:b/>
      <w:sz w:val="20"/>
      <w:u w:val="single"/>
    </w:rPr>
  </w:style>
  <w:style w:type="character" w:customStyle="1" w:styleId="StyleBold">
    <w:name w:val="Style Bold"/>
    <w:basedOn w:val="DefaultParagraphFont"/>
    <w:uiPriority w:val="9"/>
    <w:qFormat/>
    <w:rsid w:val="00FB0141"/>
    <w:rPr>
      <w:b/>
      <w:bCs/>
    </w:rPr>
  </w:style>
  <w:style w:type="paragraph" w:customStyle="1" w:styleId="Style4">
    <w:name w:val="Style4"/>
    <w:basedOn w:val="Normal"/>
    <w:link w:val="Style4Char"/>
    <w:qFormat/>
    <w:rsid w:val="00FB0141"/>
    <w:rPr>
      <w:rFonts w:eastAsia="Times New Roman"/>
      <w:u w:val="single"/>
    </w:rPr>
  </w:style>
  <w:style w:type="character" w:customStyle="1" w:styleId="Style4Char">
    <w:name w:val="Style4 Char"/>
    <w:link w:val="Style4"/>
    <w:rsid w:val="00FB0141"/>
    <w:rPr>
      <w:rFonts w:ascii="Georgia" w:eastAsia="Times New Roman" w:hAnsi="Georgia"/>
      <w:sz w:val="20"/>
      <w:u w:val="single"/>
    </w:rPr>
  </w:style>
  <w:style w:type="character" w:customStyle="1" w:styleId="BoldUnderline">
    <w:name w:val="BoldUnderline"/>
    <w:basedOn w:val="DefaultParagraphFont"/>
    <w:uiPriority w:val="1"/>
    <w:qFormat/>
    <w:rsid w:val="00FB0141"/>
    <w:rPr>
      <w:rFonts w:ascii="Arial" w:hAnsi="Arial"/>
      <w:b/>
      <w:sz w:val="20"/>
      <w:u w:val="single"/>
    </w:rPr>
  </w:style>
  <w:style w:type="paragraph" w:customStyle="1" w:styleId="Tag2">
    <w:name w:val="Tag2"/>
    <w:basedOn w:val="Normal"/>
    <w:qFormat/>
    <w:rsid w:val="00FB0141"/>
    <w:rPr>
      <w:rFonts w:ascii="Arial" w:hAnsi="Arial" w:cs="Arial"/>
      <w:b/>
    </w:rPr>
  </w:style>
  <w:style w:type="character" w:customStyle="1" w:styleId="apple-style-span">
    <w:name w:val="apple-style-span"/>
    <w:rsid w:val="00FB0141"/>
  </w:style>
  <w:style w:type="character" w:customStyle="1" w:styleId="apple-converted-space">
    <w:name w:val="apple-converted-space"/>
    <w:basedOn w:val="DefaultParagraphFont"/>
    <w:qFormat/>
    <w:rsid w:val="00FB0141"/>
  </w:style>
  <w:style w:type="character" w:customStyle="1" w:styleId="BoldUnderlineChar">
    <w:name w:val="Bold Underline Char"/>
    <w:rsid w:val="00FB0141"/>
    <w:rPr>
      <w:rFonts w:ascii="Arial Narrow" w:eastAsia="Calibri" w:hAnsi="Arial Narrow" w:cs="Calibri"/>
      <w:b/>
      <w:sz w:val="20"/>
      <w:u w:val="thick"/>
    </w:rPr>
  </w:style>
  <w:style w:type="paragraph" w:customStyle="1" w:styleId="citenon-bold">
    <w:name w:val="cite non-bold"/>
    <w:basedOn w:val="Normal"/>
    <w:link w:val="citenon-boldChar"/>
    <w:qFormat/>
    <w:rsid w:val="00FB0141"/>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FB0141"/>
    <w:rPr>
      <w:rFonts w:ascii="Times New Roman" w:eastAsia="Times New Roman" w:hAnsi="Times New Roman" w:cs="Times New Roman"/>
      <w:sz w:val="20"/>
      <w:szCs w:val="20"/>
    </w:rPr>
  </w:style>
  <w:style w:type="paragraph" w:customStyle="1" w:styleId="BlockTitle">
    <w:name w:val="Block Title"/>
    <w:basedOn w:val="Heading1"/>
    <w:next w:val="Normal"/>
    <w:link w:val="BlockTitleChar"/>
    <w:uiPriority w:val="99"/>
    <w:qFormat/>
    <w:rsid w:val="00FB0141"/>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texto1">
    <w:name w:val="texto1"/>
    <w:basedOn w:val="DefaultParagraphFont"/>
    <w:rsid w:val="00FB0141"/>
  </w:style>
  <w:style w:type="character" w:customStyle="1" w:styleId="person-name">
    <w:name w:val="person-name"/>
    <w:basedOn w:val="DefaultParagraphFont"/>
    <w:rsid w:val="00FB0141"/>
  </w:style>
  <w:style w:type="character" w:customStyle="1" w:styleId="CardTextChar0">
    <w:name w:val="Card Text Char"/>
    <w:rsid w:val="00FB0141"/>
    <w:rPr>
      <w:rFonts w:ascii="Georgia" w:eastAsia="Calibri" w:hAnsi="Georgia" w:cs="Calibri"/>
      <w:sz w:val="20"/>
      <w:szCs w:val="24"/>
    </w:rPr>
  </w:style>
  <w:style w:type="paragraph" w:customStyle="1" w:styleId="MinimizedText">
    <w:name w:val="Minimized Text"/>
    <w:link w:val="MinimizedTextChar"/>
    <w:qFormat/>
    <w:rsid w:val="00FB0141"/>
    <w:pPr>
      <w:spacing w:after="200" w:line="276" w:lineRule="auto"/>
    </w:pPr>
    <w:rPr>
      <w:rFonts w:eastAsia="Times New Roman"/>
      <w:sz w:val="16"/>
      <w:szCs w:val="24"/>
    </w:rPr>
  </w:style>
  <w:style w:type="character" w:customStyle="1" w:styleId="MinimizedTextChar">
    <w:name w:val="Minimized Text Char"/>
    <w:link w:val="MinimizedText"/>
    <w:rsid w:val="00FB0141"/>
    <w:rPr>
      <w:rFonts w:eastAsia="Times New Roman"/>
      <w:sz w:val="16"/>
      <w:szCs w:val="24"/>
    </w:rPr>
  </w:style>
  <w:style w:type="character" w:customStyle="1" w:styleId="-SmallText-">
    <w:name w:val="-Small Text-"/>
    <w:rsid w:val="00FB0141"/>
    <w:rPr>
      <w:rFonts w:ascii="Garamond" w:hAnsi="Garamond" w:cs="Times New Roman"/>
      <w:sz w:val="16"/>
    </w:rPr>
  </w:style>
  <w:style w:type="paragraph" w:styleId="TOC6">
    <w:name w:val="toc 6"/>
    <w:basedOn w:val="Normal"/>
    <w:next w:val="Normal"/>
    <w:autoRedefine/>
    <w:uiPriority w:val="39"/>
    <w:rsid w:val="00FB0141"/>
    <w:pPr>
      <w:ind w:left="1000"/>
    </w:pPr>
    <w:rPr>
      <w:rFonts w:ascii="Times New Roman" w:eastAsia="Times New Roman" w:hAnsi="Times New Roman" w:cs="Times New Roman"/>
      <w:szCs w:val="20"/>
    </w:rPr>
  </w:style>
  <w:style w:type="character" w:customStyle="1" w:styleId="verdana">
    <w:name w:val="verdana"/>
    <w:basedOn w:val="DefaultParagraphFont"/>
    <w:rsid w:val="00FB0141"/>
  </w:style>
  <w:style w:type="character" w:customStyle="1" w:styleId="pmterms1">
    <w:name w:val="pmterms1"/>
    <w:basedOn w:val="DefaultParagraphFont"/>
    <w:rsid w:val="00FB0141"/>
  </w:style>
  <w:style w:type="paragraph" w:customStyle="1" w:styleId="Cite2">
    <w:name w:val="Cite 2"/>
    <w:basedOn w:val="Normal"/>
    <w:uiPriority w:val="99"/>
    <w:qFormat/>
    <w:rsid w:val="00FB0141"/>
    <w:rPr>
      <w:rFonts w:ascii="Arial" w:eastAsia="MS Mincho" w:hAnsi="Arial"/>
      <w:b/>
      <w:sz w:val="24"/>
      <w:u w:val="single"/>
    </w:rPr>
  </w:style>
  <w:style w:type="character" w:customStyle="1" w:styleId="A5">
    <w:name w:val="A5"/>
    <w:uiPriority w:val="99"/>
    <w:rsid w:val="00FB0141"/>
    <w:rPr>
      <w:rFonts w:ascii="Times New Roman" w:hAnsi="Times New Roman" w:cs="Times New Roman"/>
      <w:color w:val="000000"/>
      <w:sz w:val="13"/>
      <w:szCs w:val="13"/>
    </w:rPr>
  </w:style>
  <w:style w:type="paragraph" w:styleId="BodyText2">
    <w:name w:val="Body Text 2"/>
    <w:basedOn w:val="Normal"/>
    <w:link w:val="BodyText2Char"/>
    <w:qFormat/>
    <w:rsid w:val="00FB0141"/>
    <w:rPr>
      <w:rFonts w:eastAsia="Times New Roman"/>
      <w:sz w:val="18"/>
      <w:szCs w:val="20"/>
    </w:rPr>
  </w:style>
  <w:style w:type="character" w:customStyle="1" w:styleId="BodyText2Char">
    <w:name w:val="Body Text 2 Char"/>
    <w:basedOn w:val="DefaultParagraphFont"/>
    <w:link w:val="BodyText2"/>
    <w:rsid w:val="00FB0141"/>
    <w:rPr>
      <w:rFonts w:ascii="Georgia" w:eastAsia="Times New Roman" w:hAnsi="Georgia"/>
      <w:sz w:val="18"/>
      <w:szCs w:val="20"/>
    </w:rPr>
  </w:style>
  <w:style w:type="character" w:customStyle="1" w:styleId="blue">
    <w:name w:val="blue"/>
    <w:basedOn w:val="DefaultParagraphFont"/>
    <w:rsid w:val="00FB0141"/>
  </w:style>
  <w:style w:type="paragraph" w:customStyle="1" w:styleId="Default">
    <w:name w:val="Default"/>
    <w:qFormat/>
    <w:rsid w:val="00FB014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ldUnderlineChar0">
    <w:name w:val="BoldUnderline Char"/>
    <w:basedOn w:val="DefaultParagraphFont"/>
    <w:uiPriority w:val="99"/>
    <w:rsid w:val="00FB0141"/>
    <w:rPr>
      <w:rFonts w:ascii="Times New Roman" w:eastAsia="Times New Roman" w:hAnsi="Times New Roman" w:cs="Times New Roman"/>
      <w:b/>
      <w:sz w:val="20"/>
      <w:szCs w:val="24"/>
      <w:u w:val="single"/>
    </w:rPr>
  </w:style>
  <w:style w:type="paragraph" w:customStyle="1" w:styleId="Cards">
    <w:name w:val="Cards"/>
    <w:next w:val="Normal"/>
    <w:link w:val="CardsChar1"/>
    <w:qFormat/>
    <w:rsid w:val="00FB0141"/>
    <w:pPr>
      <w:spacing w:after="0" w:line="276" w:lineRule="auto"/>
      <w:jc w:val="both"/>
    </w:pPr>
    <w:rPr>
      <w:rFonts w:ascii="Times New Roman" w:eastAsia="Calibri" w:hAnsi="Times New Roman" w:cs="Times New Roman"/>
    </w:rPr>
  </w:style>
  <w:style w:type="character" w:customStyle="1" w:styleId="CardsChar1">
    <w:name w:val="Cards Char1"/>
    <w:link w:val="Cards"/>
    <w:locked/>
    <w:rsid w:val="00FB0141"/>
    <w:rPr>
      <w:rFonts w:ascii="Times New Roman" w:eastAsia="Calibri" w:hAnsi="Times New Roman" w:cs="Times New Roman"/>
    </w:rPr>
  </w:style>
  <w:style w:type="character" w:customStyle="1" w:styleId="Author-Date">
    <w:name w:val="Author-Date"/>
    <w:qFormat/>
    <w:rsid w:val="00FB0141"/>
    <w:rPr>
      <w:b/>
      <w:bCs w:val="0"/>
      <w:sz w:val="24"/>
    </w:rPr>
  </w:style>
  <w:style w:type="character" w:customStyle="1" w:styleId="DebateUnderline">
    <w:name w:val="Debate Underline"/>
    <w:qFormat/>
    <w:rsid w:val="00FB0141"/>
    <w:rPr>
      <w:rFonts w:ascii="Times New Roman" w:hAnsi="Times New Roman"/>
      <w:sz w:val="24"/>
      <w:u w:val="thick"/>
    </w:rPr>
  </w:style>
  <w:style w:type="character" w:customStyle="1" w:styleId="articoloinside">
    <w:name w:val="articolo_inside"/>
    <w:rsid w:val="00FB0141"/>
  </w:style>
  <w:style w:type="paragraph" w:customStyle="1" w:styleId="Cites">
    <w:name w:val="Cites"/>
    <w:next w:val="Cards"/>
    <w:link w:val="CitesChar"/>
    <w:qFormat/>
    <w:rsid w:val="00FB0141"/>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B0141"/>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FB0141"/>
    <w:rPr>
      <w:rFonts w:ascii="Times New Roman" w:eastAsia="Times New Roman" w:hAnsi="Times New Roman" w:cs="Times New Roman"/>
      <w:b/>
      <w:sz w:val="24"/>
      <w:szCs w:val="24"/>
    </w:rPr>
  </w:style>
  <w:style w:type="character" w:customStyle="1" w:styleId="il">
    <w:name w:val="il"/>
    <w:basedOn w:val="DefaultParagraphFont"/>
    <w:rsid w:val="00FB0141"/>
  </w:style>
  <w:style w:type="character" w:customStyle="1" w:styleId="tagchar">
    <w:name w:val="tagchar"/>
    <w:basedOn w:val="DefaultParagraphFont"/>
    <w:rsid w:val="00FB0141"/>
  </w:style>
  <w:style w:type="paragraph" w:styleId="HTMLPreformatted">
    <w:name w:val="HTML Preformatted"/>
    <w:basedOn w:val="Normal"/>
    <w:link w:val="HTMLPreformattedChar"/>
    <w:uiPriority w:val="99"/>
    <w:unhideWhenUsed/>
    <w:rsid w:val="00FB0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B0141"/>
    <w:rPr>
      <w:rFonts w:ascii="Courier New" w:eastAsia="Times New Roman" w:hAnsi="Courier New" w:cs="Courier New"/>
      <w:sz w:val="20"/>
      <w:szCs w:val="20"/>
    </w:rPr>
  </w:style>
  <w:style w:type="paragraph" w:customStyle="1" w:styleId="StyleUnderlineChar11pt3">
    <w:name w:val="Style Underline Char + 11 pt3"/>
    <w:basedOn w:val="Normal"/>
    <w:link w:val="StyleUnderlineChar11pt3Char"/>
    <w:qFormat/>
    <w:rsid w:val="00FB0141"/>
    <w:rPr>
      <w:rFonts w:eastAsia="Calibri"/>
      <w:u w:val="single"/>
    </w:rPr>
  </w:style>
  <w:style w:type="character" w:customStyle="1" w:styleId="StyleUnderlineChar11pt3Char">
    <w:name w:val="Style Underline Char + 11 pt3 Char"/>
    <w:link w:val="StyleUnderlineChar11pt3"/>
    <w:rsid w:val="00FB0141"/>
    <w:rPr>
      <w:rFonts w:ascii="Georgia" w:eastAsia="Calibri" w:hAnsi="Georgia"/>
      <w:sz w:val="20"/>
      <w:u w:val="single"/>
    </w:rPr>
  </w:style>
  <w:style w:type="paragraph" w:customStyle="1" w:styleId="StyleUnderlineChar11ptBold3">
    <w:name w:val="Style Underline Char + 11 pt Bold3"/>
    <w:basedOn w:val="Normal"/>
    <w:link w:val="StyleUnderlineChar11ptBold3Char"/>
    <w:qFormat/>
    <w:rsid w:val="00FB0141"/>
    <w:rPr>
      <w:rFonts w:eastAsia="Calibri"/>
      <w:b/>
      <w:bCs/>
      <w:u w:val="single"/>
    </w:rPr>
  </w:style>
  <w:style w:type="character" w:customStyle="1" w:styleId="StyleUnderlineChar11ptBold3Char">
    <w:name w:val="Style Underline Char + 11 pt Bold3 Char"/>
    <w:link w:val="StyleUnderlineChar11ptBold3"/>
    <w:rsid w:val="00FB0141"/>
    <w:rPr>
      <w:rFonts w:ascii="Georgia" w:eastAsia="Calibri" w:hAnsi="Georgia"/>
      <w:b/>
      <w:bCs/>
      <w:sz w:val="20"/>
      <w:u w:val="single"/>
    </w:rPr>
  </w:style>
  <w:style w:type="paragraph" w:customStyle="1" w:styleId="pagetools">
    <w:name w:val="pagetools"/>
    <w:basedOn w:val="Normal"/>
    <w:qFormat/>
    <w:rsid w:val="00FB0141"/>
    <w:pPr>
      <w:spacing w:before="100" w:beforeAutospacing="1" w:after="100" w:afterAutospacing="1"/>
    </w:pPr>
    <w:rPr>
      <w:rFonts w:ascii="Times New Roman" w:eastAsia="Times New Roman" w:hAnsi="Times New Roman"/>
      <w:sz w:val="24"/>
    </w:rPr>
  </w:style>
  <w:style w:type="paragraph" w:customStyle="1" w:styleId="Shrink">
    <w:name w:val="Shrink"/>
    <w:link w:val="ShrinkChar"/>
    <w:qFormat/>
    <w:rsid w:val="00FB0141"/>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FB0141"/>
    <w:rPr>
      <w:rFonts w:ascii="Times New Roman" w:eastAsia="SimSun" w:hAnsi="Times New Roman" w:cs="Times New Roman"/>
      <w:sz w:val="12"/>
      <w:szCs w:val="20"/>
    </w:rPr>
  </w:style>
  <w:style w:type="character" w:customStyle="1" w:styleId="itxtrst">
    <w:name w:val="itxtrst"/>
    <w:basedOn w:val="DefaultParagraphFont"/>
    <w:rsid w:val="00FB0141"/>
  </w:style>
  <w:style w:type="character" w:customStyle="1" w:styleId="desc">
    <w:name w:val="desc"/>
    <w:basedOn w:val="DefaultParagraphFont"/>
    <w:rsid w:val="00FB0141"/>
  </w:style>
  <w:style w:type="paragraph" w:customStyle="1" w:styleId="FullCite">
    <w:name w:val="Full Cite"/>
    <w:basedOn w:val="Normal"/>
    <w:next w:val="Normal"/>
    <w:link w:val="FullCiteChar"/>
    <w:qFormat/>
    <w:rsid w:val="00FB0141"/>
    <w:rPr>
      <w:rFonts w:ascii="Garamond" w:eastAsia="Times New Roman" w:hAnsi="Garamond"/>
      <w:sz w:val="18"/>
      <w:szCs w:val="20"/>
    </w:rPr>
  </w:style>
  <w:style w:type="character" w:customStyle="1" w:styleId="FullCiteChar">
    <w:name w:val="Full Cite Char"/>
    <w:basedOn w:val="DefaultParagraphFont"/>
    <w:link w:val="FullCite"/>
    <w:rsid w:val="00FB0141"/>
    <w:rPr>
      <w:rFonts w:ascii="Garamond" w:eastAsia="Times New Roman" w:hAnsi="Garamond"/>
      <w:sz w:val="18"/>
      <w:szCs w:val="20"/>
    </w:rPr>
  </w:style>
  <w:style w:type="character" w:customStyle="1" w:styleId="term">
    <w:name w:val="term"/>
    <w:basedOn w:val="DefaultParagraphFont"/>
    <w:rsid w:val="00FB0141"/>
  </w:style>
  <w:style w:type="character" w:customStyle="1" w:styleId="job">
    <w:name w:val="job"/>
    <w:basedOn w:val="DefaultParagraphFont"/>
    <w:rsid w:val="00FB0141"/>
  </w:style>
  <w:style w:type="character" w:customStyle="1" w:styleId="company">
    <w:name w:val="company"/>
    <w:basedOn w:val="DefaultParagraphFont"/>
    <w:rsid w:val="00FB0141"/>
  </w:style>
  <w:style w:type="character" w:customStyle="1" w:styleId="underline2">
    <w:name w:val="underline2"/>
    <w:qFormat/>
    <w:rsid w:val="00FB0141"/>
    <w:rPr>
      <w:u w:val="single"/>
      <w:bdr w:val="none" w:sz="0" w:space="0" w:color="auto"/>
      <w:shd w:val="clear" w:color="auto" w:fill="B3B3B3"/>
    </w:rPr>
  </w:style>
  <w:style w:type="character" w:styleId="PageNumber">
    <w:name w:val="page number"/>
    <w:aliases w:val="card ununderlined"/>
    <w:basedOn w:val="DefaultParagraphFont"/>
    <w:uiPriority w:val="99"/>
    <w:rsid w:val="00FB0141"/>
  </w:style>
  <w:style w:type="character" w:styleId="CommentReference">
    <w:name w:val="annotation reference"/>
    <w:basedOn w:val="DefaultParagraphFont"/>
    <w:uiPriority w:val="99"/>
    <w:rsid w:val="00FB0141"/>
    <w:rPr>
      <w:sz w:val="16"/>
      <w:szCs w:val="16"/>
    </w:rPr>
  </w:style>
  <w:style w:type="paragraph" w:styleId="CommentText">
    <w:name w:val="annotation text"/>
    <w:basedOn w:val="Normal"/>
    <w:link w:val="CommentTextChar"/>
    <w:uiPriority w:val="99"/>
    <w:qFormat/>
    <w:rsid w:val="00FB0141"/>
  </w:style>
  <w:style w:type="character" w:customStyle="1" w:styleId="CommentTextChar">
    <w:name w:val="Comment Text Char"/>
    <w:basedOn w:val="DefaultParagraphFont"/>
    <w:link w:val="CommentText"/>
    <w:uiPriority w:val="99"/>
    <w:rsid w:val="00FB0141"/>
    <w:rPr>
      <w:rFonts w:ascii="Georgia" w:hAnsi="Georgia"/>
      <w:sz w:val="20"/>
    </w:rPr>
  </w:style>
  <w:style w:type="paragraph" w:styleId="CommentSubject">
    <w:name w:val="annotation subject"/>
    <w:basedOn w:val="CommentText"/>
    <w:next w:val="CommentText"/>
    <w:link w:val="CommentSubjectChar"/>
    <w:uiPriority w:val="99"/>
    <w:rsid w:val="00FB0141"/>
    <w:rPr>
      <w:b/>
      <w:bCs/>
    </w:rPr>
  </w:style>
  <w:style w:type="character" w:customStyle="1" w:styleId="CommentSubjectChar">
    <w:name w:val="Comment Subject Char"/>
    <w:basedOn w:val="CommentTextChar"/>
    <w:link w:val="CommentSubject"/>
    <w:uiPriority w:val="99"/>
    <w:rsid w:val="00FB0141"/>
    <w:rPr>
      <w:rFonts w:ascii="Georgia" w:hAnsi="Georgia"/>
      <w:b/>
      <w:bCs/>
      <w:sz w:val="20"/>
    </w:rPr>
  </w:style>
  <w:style w:type="paragraph" w:styleId="TOC1">
    <w:name w:val="toc 1"/>
    <w:aliases w:val="good index,Index Basic"/>
    <w:basedOn w:val="Normal"/>
    <w:next w:val="Normal"/>
    <w:autoRedefine/>
    <w:uiPriority w:val="39"/>
    <w:qFormat/>
    <w:rsid w:val="00FB0141"/>
    <w:rPr>
      <w:kern w:val="32"/>
    </w:rPr>
  </w:style>
  <w:style w:type="paragraph" w:customStyle="1" w:styleId="HeadingsBase">
    <w:name w:val="Headings Base"/>
    <w:basedOn w:val="Normal"/>
    <w:link w:val="HeadingsBaseChar"/>
    <w:qFormat/>
    <w:rsid w:val="00FB0141"/>
    <w:pPr>
      <w:keepNext/>
      <w:keepLines/>
      <w:suppressAutoHyphens/>
      <w:spacing w:before="20" w:after="120"/>
      <w:jc w:val="center"/>
    </w:pPr>
    <w:rPr>
      <w:b/>
      <w:kern w:val="32"/>
      <w:sz w:val="32"/>
    </w:rPr>
  </w:style>
  <w:style w:type="character" w:customStyle="1" w:styleId="underline3">
    <w:name w:val="underline3"/>
    <w:basedOn w:val="underline2"/>
    <w:rsid w:val="00FB0141"/>
    <w:rPr>
      <w:u w:val="single"/>
      <w:bdr w:val="none" w:sz="0" w:space="0" w:color="auto"/>
      <w:shd w:val="clear" w:color="auto" w:fill="FFFF00"/>
    </w:rPr>
  </w:style>
  <w:style w:type="paragraph" w:customStyle="1" w:styleId="HeadingFake">
    <w:name w:val="Heading Fake"/>
    <w:basedOn w:val="Heading3"/>
    <w:uiPriority w:val="99"/>
    <w:qFormat/>
    <w:rsid w:val="00FB014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B0141"/>
    <w:pPr>
      <w:spacing w:line="480" w:lineRule="auto"/>
      <w:ind w:firstLine="720"/>
    </w:pPr>
    <w:rPr>
      <w:kern w:val="32"/>
    </w:rPr>
  </w:style>
  <w:style w:type="paragraph" w:customStyle="1" w:styleId="SchoolBlockQuote">
    <w:name w:val="School Block Quote"/>
    <w:basedOn w:val="SchoolPaper"/>
    <w:uiPriority w:val="99"/>
    <w:qFormat/>
    <w:rsid w:val="00FB0141"/>
  </w:style>
  <w:style w:type="paragraph" w:customStyle="1" w:styleId="SchoolWorksCited">
    <w:name w:val="School Works Cited"/>
    <w:basedOn w:val="SchoolPaper"/>
    <w:uiPriority w:val="99"/>
    <w:qFormat/>
    <w:rsid w:val="00FB0141"/>
  </w:style>
  <w:style w:type="paragraph" w:styleId="TOC2">
    <w:name w:val="toc 2"/>
    <w:basedOn w:val="Normal"/>
    <w:next w:val="Normal"/>
    <w:uiPriority w:val="39"/>
    <w:qFormat/>
    <w:rsid w:val="00FB0141"/>
    <w:pPr>
      <w:ind w:left="200"/>
    </w:pPr>
    <w:rPr>
      <w:b/>
      <w:kern w:val="32"/>
    </w:rPr>
  </w:style>
  <w:style w:type="paragraph" w:styleId="TOC3">
    <w:name w:val="toc 3"/>
    <w:basedOn w:val="Normal"/>
    <w:next w:val="Normal"/>
    <w:uiPriority w:val="39"/>
    <w:qFormat/>
    <w:rsid w:val="00FB0141"/>
    <w:pPr>
      <w:ind w:left="400"/>
    </w:pPr>
    <w:rPr>
      <w:kern w:val="32"/>
    </w:rPr>
  </w:style>
  <w:style w:type="paragraph" w:customStyle="1" w:styleId="BlockQuote">
    <w:name w:val="Block Quote"/>
    <w:basedOn w:val="Normal"/>
    <w:uiPriority w:val="99"/>
    <w:qFormat/>
    <w:rsid w:val="00FB0141"/>
    <w:pPr>
      <w:ind w:left="720" w:right="720"/>
    </w:pPr>
    <w:rPr>
      <w:kern w:val="32"/>
      <w:sz w:val="24"/>
    </w:rPr>
  </w:style>
  <w:style w:type="character" w:customStyle="1" w:styleId="menu">
    <w:name w:val="menu"/>
    <w:basedOn w:val="DefaultParagraphFont"/>
    <w:rsid w:val="00FB0141"/>
  </w:style>
  <w:style w:type="paragraph" w:customStyle="1" w:styleId="PaperBody">
    <w:name w:val="Paper Body"/>
    <w:basedOn w:val="Normal"/>
    <w:uiPriority w:val="99"/>
    <w:qFormat/>
    <w:rsid w:val="00FB0141"/>
    <w:pPr>
      <w:spacing w:line="480" w:lineRule="auto"/>
      <w:ind w:firstLine="720"/>
    </w:pPr>
    <w:rPr>
      <w:kern w:val="32"/>
    </w:rPr>
  </w:style>
  <w:style w:type="paragraph" w:customStyle="1" w:styleId="PaperCitation">
    <w:name w:val="Paper Citation"/>
    <w:basedOn w:val="Normal"/>
    <w:uiPriority w:val="99"/>
    <w:qFormat/>
    <w:rsid w:val="00FB0141"/>
    <w:pPr>
      <w:spacing w:line="480" w:lineRule="auto"/>
      <w:ind w:left="720" w:hanging="720"/>
    </w:pPr>
    <w:rPr>
      <w:kern w:val="32"/>
    </w:rPr>
  </w:style>
  <w:style w:type="character" w:customStyle="1" w:styleId="Emphasis2">
    <w:name w:val="Emphasis2"/>
    <w:basedOn w:val="DefaultParagraphFont"/>
    <w:rsid w:val="00FB0141"/>
    <w:rPr>
      <w:rFonts w:ascii="Franklin Gothic Heavy" w:hAnsi="Franklin Gothic Heavy"/>
      <w:u w:val="single"/>
    </w:rPr>
  </w:style>
  <w:style w:type="table" w:styleId="TableGrid">
    <w:name w:val="Table Grid"/>
    <w:basedOn w:val="TableNormal"/>
    <w:uiPriority w:val="39"/>
    <w:rsid w:val="00FB0141"/>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FB0141"/>
    <w:pPr>
      <w:suppressAutoHyphens/>
      <w:spacing w:before="6600" w:after="240"/>
    </w:pPr>
    <w:rPr>
      <w:rFonts w:eastAsia="Times New Roman" w:cs="Arial"/>
      <w:kern w:val="32"/>
    </w:rPr>
  </w:style>
  <w:style w:type="character" w:customStyle="1" w:styleId="HeadingsBaseChar">
    <w:name w:val="Headings Base Char"/>
    <w:basedOn w:val="DefaultParagraphFont"/>
    <w:link w:val="HeadingsBase"/>
    <w:rsid w:val="00FB0141"/>
    <w:rPr>
      <w:rFonts w:ascii="Georgia" w:hAnsi="Georgia"/>
      <w:b/>
      <w:kern w:val="32"/>
      <w:sz w:val="32"/>
    </w:rPr>
  </w:style>
  <w:style w:type="character" w:customStyle="1" w:styleId="hatChar">
    <w:name w:val="hat Char"/>
    <w:basedOn w:val="DefaultParagraphFont"/>
    <w:link w:val="hat"/>
    <w:rsid w:val="00FB0141"/>
    <w:rPr>
      <w:rFonts w:ascii="Georgia" w:eastAsia="Times New Roman" w:hAnsi="Georgia" w:cs="Arial"/>
      <w:b/>
      <w:kern w:val="32"/>
      <w:sz w:val="52"/>
      <w:szCs w:val="32"/>
    </w:rPr>
  </w:style>
  <w:style w:type="character" w:customStyle="1" w:styleId="BoldUnderlining">
    <w:name w:val="Bold Underlining"/>
    <w:basedOn w:val="DefaultParagraphFont"/>
    <w:rsid w:val="00FB0141"/>
    <w:rPr>
      <w:b/>
      <w:u w:val="single"/>
    </w:rPr>
  </w:style>
  <w:style w:type="paragraph" w:customStyle="1" w:styleId="Heading">
    <w:name w:val="Heading"/>
    <w:basedOn w:val="Normal"/>
    <w:uiPriority w:val="99"/>
    <w:qFormat/>
    <w:rsid w:val="00FB0141"/>
    <w:pPr>
      <w:pageBreakBefore/>
      <w:jc w:val="center"/>
    </w:pPr>
    <w:rPr>
      <w:b/>
      <w:sz w:val="40"/>
      <w:u w:val="single"/>
    </w:rPr>
  </w:style>
  <w:style w:type="paragraph" w:customStyle="1" w:styleId="TagCite">
    <w:name w:val="TagCite"/>
    <w:basedOn w:val="Heading"/>
    <w:uiPriority w:val="99"/>
    <w:qFormat/>
    <w:rsid w:val="00FB0141"/>
    <w:pPr>
      <w:pageBreakBefore w:val="0"/>
      <w:jc w:val="left"/>
    </w:pPr>
    <w:rPr>
      <w:rFonts w:ascii="Garamond" w:hAnsi="Garamond"/>
      <w:sz w:val="24"/>
      <w:u w:val="none"/>
    </w:rPr>
  </w:style>
  <w:style w:type="paragraph" w:customStyle="1" w:styleId="Text">
    <w:name w:val="Text"/>
    <w:basedOn w:val="TagCite"/>
    <w:uiPriority w:val="99"/>
    <w:qFormat/>
    <w:rsid w:val="00FB0141"/>
    <w:rPr>
      <w:b w:val="0"/>
    </w:rPr>
  </w:style>
  <w:style w:type="paragraph" w:styleId="TOC4">
    <w:name w:val="toc 4"/>
    <w:basedOn w:val="Normal"/>
    <w:next w:val="Normal"/>
    <w:autoRedefine/>
    <w:uiPriority w:val="39"/>
    <w:rsid w:val="00FB0141"/>
    <w:pPr>
      <w:ind w:left="720"/>
    </w:pPr>
    <w:rPr>
      <w:sz w:val="24"/>
    </w:rPr>
  </w:style>
  <w:style w:type="paragraph" w:styleId="TOC5">
    <w:name w:val="toc 5"/>
    <w:basedOn w:val="Normal"/>
    <w:next w:val="Normal"/>
    <w:autoRedefine/>
    <w:uiPriority w:val="39"/>
    <w:rsid w:val="00FB0141"/>
    <w:pPr>
      <w:ind w:left="960"/>
    </w:pPr>
    <w:rPr>
      <w:sz w:val="24"/>
    </w:rPr>
  </w:style>
  <w:style w:type="paragraph" w:styleId="TOC7">
    <w:name w:val="toc 7"/>
    <w:basedOn w:val="Normal"/>
    <w:next w:val="Normal"/>
    <w:autoRedefine/>
    <w:uiPriority w:val="39"/>
    <w:rsid w:val="00FB0141"/>
    <w:pPr>
      <w:ind w:left="1440"/>
    </w:pPr>
    <w:rPr>
      <w:sz w:val="24"/>
    </w:rPr>
  </w:style>
  <w:style w:type="paragraph" w:styleId="TOC8">
    <w:name w:val="toc 8"/>
    <w:basedOn w:val="Normal"/>
    <w:next w:val="Normal"/>
    <w:autoRedefine/>
    <w:uiPriority w:val="39"/>
    <w:rsid w:val="00FB0141"/>
    <w:pPr>
      <w:ind w:left="1680"/>
    </w:pPr>
    <w:rPr>
      <w:sz w:val="24"/>
    </w:rPr>
  </w:style>
  <w:style w:type="paragraph" w:styleId="TOC9">
    <w:name w:val="toc 9"/>
    <w:basedOn w:val="Normal"/>
    <w:next w:val="Normal"/>
    <w:autoRedefine/>
    <w:uiPriority w:val="39"/>
    <w:rsid w:val="00FB0141"/>
    <w:pPr>
      <w:ind w:left="1920"/>
    </w:pPr>
    <w:rPr>
      <w:sz w:val="24"/>
    </w:rPr>
  </w:style>
  <w:style w:type="character" w:customStyle="1" w:styleId="publisher">
    <w:name w:val="publisher"/>
    <w:basedOn w:val="DefaultParagraphFont"/>
    <w:rsid w:val="00FB0141"/>
  </w:style>
  <w:style w:type="character" w:customStyle="1" w:styleId="pubyear">
    <w:name w:val="pubyear"/>
    <w:basedOn w:val="DefaultParagraphFont"/>
    <w:rsid w:val="00FB0141"/>
  </w:style>
  <w:style w:type="character" w:customStyle="1" w:styleId="pubcity">
    <w:name w:val="pubcity"/>
    <w:basedOn w:val="DefaultParagraphFont"/>
    <w:rsid w:val="00FB0141"/>
  </w:style>
  <w:style w:type="character" w:customStyle="1" w:styleId="UnderlineCharChar">
    <w:name w:val="Underline Char Char"/>
    <w:aliases w:val="Cite Char1, Char Char Char2,Char Char Char Char Char Char Char Char Char,Char Char Char Char Char Char Char Char1, Char Char Char Char Char Char Char Char Char2"/>
    <w:basedOn w:val="DefaultParagraphFont"/>
    <w:qFormat/>
    <w:rsid w:val="00FB0141"/>
    <w:rPr>
      <w:rFonts w:ascii="Arial Narrow" w:hAnsi="Arial Narrow"/>
      <w:szCs w:val="24"/>
      <w:u w:val="single"/>
      <w:lang w:val="en-US" w:eastAsia="en-US" w:bidi="ar-SA"/>
    </w:rPr>
  </w:style>
  <w:style w:type="paragraph" w:customStyle="1" w:styleId="CardStyle">
    <w:name w:val="Card Style"/>
    <w:basedOn w:val="Normal"/>
    <w:link w:val="CardStyleChar"/>
    <w:qFormat/>
    <w:rsid w:val="00FB0141"/>
  </w:style>
  <w:style w:type="character" w:customStyle="1" w:styleId="bodycontentlink">
    <w:name w:val="bodycontentlink"/>
    <w:basedOn w:val="DefaultParagraphFont"/>
    <w:rsid w:val="00FB0141"/>
  </w:style>
  <w:style w:type="paragraph" w:customStyle="1" w:styleId="Author">
    <w:name w:val="Author"/>
    <w:basedOn w:val="Normal"/>
    <w:uiPriority w:val="99"/>
    <w:qFormat/>
    <w:rsid w:val="00FB0141"/>
    <w:pPr>
      <w:widowControl w:val="0"/>
      <w:suppressAutoHyphens/>
    </w:pPr>
    <w:rPr>
      <w:b/>
    </w:rPr>
  </w:style>
  <w:style w:type="paragraph" w:customStyle="1" w:styleId="loose">
    <w:name w:val="loose"/>
    <w:basedOn w:val="Normal"/>
    <w:uiPriority w:val="99"/>
    <w:qFormat/>
    <w:rsid w:val="00FB0141"/>
    <w:pPr>
      <w:spacing w:before="100" w:beforeAutospacing="1" w:after="100" w:afterAutospacing="1"/>
    </w:pPr>
    <w:rPr>
      <w:sz w:val="24"/>
    </w:rPr>
  </w:style>
  <w:style w:type="character" w:customStyle="1" w:styleId="hit">
    <w:name w:val="hit"/>
    <w:basedOn w:val="DefaultParagraphFont"/>
    <w:rsid w:val="00FB0141"/>
  </w:style>
  <w:style w:type="character" w:customStyle="1" w:styleId="ssl0">
    <w:name w:val="ss_l0"/>
    <w:basedOn w:val="DefaultParagraphFont"/>
    <w:rsid w:val="00FB0141"/>
  </w:style>
  <w:style w:type="paragraph" w:customStyle="1" w:styleId="B-TagCite">
    <w:name w:val="B-TagCite"/>
    <w:uiPriority w:val="99"/>
    <w:qFormat/>
    <w:rsid w:val="00FB0141"/>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FB0141"/>
    <w:pPr>
      <w:tabs>
        <w:tab w:val="num" w:pos="720"/>
      </w:tabs>
      <w:ind w:left="720" w:hanging="360"/>
    </w:pPr>
    <w:rPr>
      <w:rFonts w:ascii="Garamond" w:hAnsi="Garamond"/>
      <w:sz w:val="24"/>
    </w:rPr>
  </w:style>
  <w:style w:type="paragraph" w:customStyle="1" w:styleId="SmallText">
    <w:name w:val="Small Text"/>
    <w:aliases w:val="Very Small Text"/>
    <w:basedOn w:val="Heading2"/>
    <w:qFormat/>
    <w:rsid w:val="00FB0141"/>
    <w:pPr>
      <w:keepLines w:val="0"/>
      <w:spacing w:before="0"/>
      <w:jc w:val="left"/>
    </w:pPr>
    <w:rPr>
      <w:rFonts w:eastAsia="Times New Roman" w:cs="Times New Roman"/>
      <w:b w:val="0"/>
      <w:bCs/>
      <w:sz w:val="16"/>
      <w:szCs w:val="20"/>
      <w:u w:val="none"/>
    </w:rPr>
  </w:style>
  <w:style w:type="paragraph" w:customStyle="1" w:styleId="BlockTitle2">
    <w:name w:val="Block Title2"/>
    <w:basedOn w:val="Normal"/>
    <w:link w:val="BlockTitle2Char"/>
    <w:uiPriority w:val="99"/>
    <w:qFormat/>
    <w:rsid w:val="00FB0141"/>
    <w:pPr>
      <w:spacing w:after="240"/>
      <w:jc w:val="center"/>
    </w:pPr>
    <w:rPr>
      <w:rFonts w:ascii="Arial" w:hAnsi="Arial"/>
      <w:b/>
      <w:sz w:val="28"/>
    </w:rPr>
  </w:style>
  <w:style w:type="paragraph" w:customStyle="1" w:styleId="TxBrp1">
    <w:name w:val="TxBr_p1"/>
    <w:basedOn w:val="Normal"/>
    <w:uiPriority w:val="99"/>
    <w:qFormat/>
    <w:rsid w:val="00FB0141"/>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FB0141"/>
    <w:pPr>
      <w:spacing w:before="100" w:beforeAutospacing="1" w:after="100" w:afterAutospacing="1"/>
    </w:pPr>
    <w:rPr>
      <w:sz w:val="24"/>
    </w:rPr>
  </w:style>
  <w:style w:type="paragraph" w:customStyle="1" w:styleId="times">
    <w:name w:val="times"/>
    <w:basedOn w:val="Normal"/>
    <w:uiPriority w:val="99"/>
    <w:qFormat/>
    <w:rsid w:val="00FB0141"/>
    <w:pPr>
      <w:spacing w:before="100" w:beforeAutospacing="1" w:after="100" w:afterAutospacing="1"/>
    </w:pPr>
    <w:rPr>
      <w:sz w:val="24"/>
    </w:rPr>
  </w:style>
  <w:style w:type="character" w:customStyle="1" w:styleId="ecdate">
    <w:name w:val="ec_date"/>
    <w:basedOn w:val="DefaultParagraphFont"/>
    <w:rsid w:val="00FB0141"/>
    <w:rPr>
      <w:rFonts w:ascii="Verdana" w:hAnsi="Verdana" w:hint="default"/>
      <w:sz w:val="20"/>
      <w:szCs w:val="20"/>
      <w:shd w:val="clear" w:color="auto" w:fill="FFFFFF"/>
    </w:rPr>
  </w:style>
  <w:style w:type="paragraph" w:customStyle="1" w:styleId="ecmsonormal">
    <w:name w:val="ec_msonormal"/>
    <w:basedOn w:val="Normal"/>
    <w:qFormat/>
    <w:rsid w:val="00FB0141"/>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FB0141"/>
  </w:style>
  <w:style w:type="character" w:customStyle="1" w:styleId="klink">
    <w:name w:val="klink"/>
    <w:basedOn w:val="DefaultParagraphFont"/>
    <w:rsid w:val="00FB0141"/>
  </w:style>
  <w:style w:type="character" w:customStyle="1" w:styleId="hittermhilite">
    <w:name w:val="hittermhilite"/>
    <w:basedOn w:val="DefaultParagraphFont"/>
    <w:rsid w:val="00FB0141"/>
  </w:style>
  <w:style w:type="character" w:customStyle="1" w:styleId="term1">
    <w:name w:val="term1"/>
    <w:basedOn w:val="DefaultParagraphFont"/>
    <w:rsid w:val="00FB0141"/>
    <w:rPr>
      <w:b/>
      <w:bCs/>
    </w:rPr>
  </w:style>
  <w:style w:type="paragraph" w:customStyle="1" w:styleId="2ndOrderPara">
    <w:name w:val="2nd Order Para"/>
    <w:basedOn w:val="Normal"/>
    <w:next w:val="Normal"/>
    <w:uiPriority w:val="99"/>
    <w:qFormat/>
    <w:rsid w:val="00FB0141"/>
    <w:pPr>
      <w:autoSpaceDE w:val="0"/>
      <w:autoSpaceDN w:val="0"/>
      <w:adjustRightInd w:val="0"/>
      <w:spacing w:before="120"/>
    </w:pPr>
    <w:rPr>
      <w:sz w:val="24"/>
    </w:rPr>
  </w:style>
  <w:style w:type="paragraph" w:customStyle="1" w:styleId="3rdOrderPara">
    <w:name w:val="3rd Order Para"/>
    <w:basedOn w:val="Normal"/>
    <w:next w:val="Normal"/>
    <w:uiPriority w:val="99"/>
    <w:qFormat/>
    <w:rsid w:val="00FB0141"/>
    <w:pPr>
      <w:autoSpaceDE w:val="0"/>
      <w:autoSpaceDN w:val="0"/>
      <w:adjustRightInd w:val="0"/>
      <w:spacing w:before="120"/>
    </w:pPr>
    <w:rPr>
      <w:sz w:val="24"/>
    </w:rPr>
  </w:style>
  <w:style w:type="character" w:styleId="FootnoteReference">
    <w:name w:val="footnote reference"/>
    <w:aliases w:val="a Footnote Reference,Ref,de nota al pie,fr,o,FR,(NECG) Footnote Reference,FN Ref,footnote reference"/>
    <w:uiPriority w:val="99"/>
    <w:qFormat/>
    <w:rsid w:val="00FB0141"/>
    <w:rPr>
      <w:color w:val="000000"/>
      <w:sz w:val="18"/>
      <w:szCs w:val="18"/>
    </w:rPr>
  </w:style>
  <w:style w:type="paragraph" w:customStyle="1" w:styleId="Normal-SIGN2">
    <w:name w:val="Normal-SIGN2"/>
    <w:basedOn w:val="Default"/>
    <w:next w:val="Default"/>
    <w:uiPriority w:val="99"/>
    <w:qFormat/>
    <w:rsid w:val="00FB0141"/>
    <w:rPr>
      <w:rFonts w:ascii="Calibri" w:eastAsia="SimSun" w:hAnsi="Calibri"/>
      <w:color w:val="auto"/>
    </w:rPr>
  </w:style>
  <w:style w:type="paragraph" w:customStyle="1" w:styleId="Style2">
    <w:name w:val="Style2"/>
    <w:basedOn w:val="Normal"/>
    <w:link w:val="Style2Char"/>
    <w:uiPriority w:val="99"/>
    <w:qFormat/>
    <w:rsid w:val="00FB0141"/>
  </w:style>
  <w:style w:type="character" w:customStyle="1" w:styleId="TagCiteChar">
    <w:name w:val="Tag/Cite Char"/>
    <w:basedOn w:val="DefaultParagraphFont"/>
    <w:link w:val="TagCite0"/>
    <w:rsid w:val="00FB0141"/>
    <w:rPr>
      <w:rFonts w:ascii="Palatino Linotype" w:eastAsia="SimSun" w:hAnsi="Palatino Linotype"/>
      <w:b/>
      <w:bCs/>
    </w:rPr>
  </w:style>
  <w:style w:type="character" w:customStyle="1" w:styleId="BoldChar">
    <w:name w:val="Bold Char"/>
    <w:basedOn w:val="DefaultParagraphFont"/>
    <w:rsid w:val="00FB0141"/>
    <w:rPr>
      <w:b/>
      <w:lang w:val="en-US" w:eastAsia="en-US" w:bidi="ar-SA"/>
    </w:rPr>
  </w:style>
  <w:style w:type="character" w:customStyle="1" w:styleId="articleheadline">
    <w:name w:val="articleheadline"/>
    <w:basedOn w:val="DefaultParagraphFont"/>
    <w:rsid w:val="00FB0141"/>
  </w:style>
  <w:style w:type="paragraph" w:customStyle="1" w:styleId="u-intro">
    <w:name w:val="u-intro"/>
    <w:basedOn w:val="Normal"/>
    <w:qFormat/>
    <w:rsid w:val="00FB0141"/>
    <w:pPr>
      <w:spacing w:before="100" w:beforeAutospacing="1" w:after="100" w:afterAutospacing="1"/>
    </w:pPr>
    <w:rPr>
      <w:sz w:val="24"/>
    </w:rPr>
  </w:style>
  <w:style w:type="character" w:customStyle="1" w:styleId="u-byline">
    <w:name w:val="u-byline"/>
    <w:basedOn w:val="DefaultParagraphFont"/>
    <w:rsid w:val="00FB0141"/>
  </w:style>
  <w:style w:type="character" w:customStyle="1" w:styleId="Normal1">
    <w:name w:val="Normal1"/>
    <w:basedOn w:val="DefaultParagraphFont"/>
    <w:rsid w:val="00FB0141"/>
  </w:style>
  <w:style w:type="character" w:customStyle="1" w:styleId="standardcontent">
    <w:name w:val="standardcontent"/>
    <w:basedOn w:val="DefaultParagraphFont"/>
    <w:rsid w:val="00FB0141"/>
  </w:style>
  <w:style w:type="character" w:customStyle="1" w:styleId="Title1">
    <w:name w:val="Title1"/>
    <w:basedOn w:val="DefaultParagraphFont"/>
    <w:rsid w:val="00FB0141"/>
  </w:style>
  <w:style w:type="paragraph" w:customStyle="1" w:styleId="CardsFont6pt">
    <w:name w:val="Cards + Font: 6 pt"/>
    <w:basedOn w:val="Normal"/>
    <w:link w:val="CardsFont6ptChar1"/>
    <w:autoRedefine/>
    <w:uiPriority w:val="99"/>
    <w:qFormat/>
    <w:rsid w:val="00FB0141"/>
    <w:pPr>
      <w:autoSpaceDE w:val="0"/>
      <w:autoSpaceDN w:val="0"/>
      <w:adjustRightInd w:val="0"/>
      <w:ind w:left="432" w:right="432"/>
      <w:jc w:val="both"/>
    </w:pPr>
    <w:rPr>
      <w:sz w:val="12"/>
    </w:rPr>
  </w:style>
  <w:style w:type="character" w:customStyle="1" w:styleId="CardsFont6ptChar">
    <w:name w:val="Cards + Font: 6 pt Char"/>
    <w:basedOn w:val="DefaultParagraphFont"/>
    <w:rsid w:val="00FB0141"/>
    <w:rPr>
      <w:sz w:val="12"/>
      <w:szCs w:val="24"/>
      <w:lang w:val="en-US" w:eastAsia="en-US" w:bidi="ar-SA"/>
    </w:rPr>
  </w:style>
  <w:style w:type="paragraph" w:customStyle="1" w:styleId="Underlining">
    <w:name w:val="Underlining"/>
    <w:basedOn w:val="Normal"/>
    <w:next w:val="Normal"/>
    <w:qFormat/>
    <w:rsid w:val="00FB0141"/>
    <w:rPr>
      <w:u w:val="single"/>
    </w:rPr>
  </w:style>
  <w:style w:type="character" w:customStyle="1" w:styleId="UnderliningChar">
    <w:name w:val="Underlining Char"/>
    <w:basedOn w:val="DefaultParagraphFont"/>
    <w:uiPriority w:val="99"/>
    <w:rsid w:val="00FB0141"/>
    <w:rPr>
      <w:szCs w:val="24"/>
      <w:u w:val="single"/>
      <w:lang w:val="en-US" w:eastAsia="en-US" w:bidi="ar-SA"/>
    </w:rPr>
  </w:style>
  <w:style w:type="character" w:customStyle="1" w:styleId="story">
    <w:name w:val="story"/>
    <w:basedOn w:val="DefaultParagraphFont"/>
    <w:rsid w:val="00FB0141"/>
  </w:style>
  <w:style w:type="character" w:customStyle="1" w:styleId="articlebya">
    <w:name w:val="articleby_a"/>
    <w:basedOn w:val="DefaultParagraphFont"/>
    <w:rsid w:val="00FB0141"/>
  </w:style>
  <w:style w:type="character" w:customStyle="1" w:styleId="popupwinby">
    <w:name w:val="popupwinby"/>
    <w:basedOn w:val="DefaultParagraphFont"/>
    <w:rsid w:val="00FB0141"/>
  </w:style>
  <w:style w:type="character" w:customStyle="1" w:styleId="articletitle">
    <w:name w:val="articletitle"/>
    <w:basedOn w:val="DefaultParagraphFont"/>
    <w:rsid w:val="00FB0141"/>
  </w:style>
  <w:style w:type="character" w:customStyle="1" w:styleId="storyheader">
    <w:name w:val="storyheader"/>
    <w:basedOn w:val="DefaultParagraphFont"/>
    <w:rsid w:val="00FB0141"/>
  </w:style>
  <w:style w:type="paragraph" w:customStyle="1" w:styleId="Style3">
    <w:name w:val="Style3"/>
    <w:basedOn w:val="Normal"/>
    <w:uiPriority w:val="99"/>
    <w:qFormat/>
    <w:rsid w:val="00FB0141"/>
    <w:rPr>
      <w:rFonts w:ascii="Arial Narrow" w:hAnsi="Arial Narrow"/>
      <w:b/>
    </w:rPr>
  </w:style>
  <w:style w:type="character" w:customStyle="1" w:styleId="Style3Char">
    <w:name w:val="Style3 Char"/>
    <w:basedOn w:val="DefaultParagraphFont"/>
    <w:uiPriority w:val="99"/>
    <w:rsid w:val="00FB0141"/>
    <w:rPr>
      <w:rFonts w:ascii="Arial Narrow" w:hAnsi="Arial Narrow"/>
      <w:b/>
      <w:sz w:val="22"/>
      <w:szCs w:val="24"/>
      <w:lang w:val="en-US" w:eastAsia="en-US" w:bidi="ar-SA"/>
    </w:rPr>
  </w:style>
  <w:style w:type="character" w:customStyle="1" w:styleId="marron">
    <w:name w:val="marron"/>
    <w:basedOn w:val="DefaultParagraphFont"/>
    <w:rsid w:val="00FB0141"/>
  </w:style>
  <w:style w:type="character" w:customStyle="1" w:styleId="UnderlineChar4Char">
    <w:name w:val="Underline Char4 Char"/>
    <w:basedOn w:val="DefaultParagraphFont"/>
    <w:link w:val="UnderlineChar4"/>
    <w:rsid w:val="00FB0141"/>
    <w:rPr>
      <w:u w:val="single"/>
    </w:rPr>
  </w:style>
  <w:style w:type="character" w:customStyle="1" w:styleId="BoldandUnderlineChar3Char2">
    <w:name w:val="Bold and Underline Char3 Char2"/>
    <w:basedOn w:val="DefaultParagraphFont"/>
    <w:link w:val="BoldandUnderlineChar3"/>
    <w:rsid w:val="00FB0141"/>
    <w:rPr>
      <w:b/>
      <w:u w:val="single"/>
    </w:rPr>
  </w:style>
  <w:style w:type="character" w:customStyle="1" w:styleId="LanguageChar">
    <w:name w:val="Language Char"/>
    <w:basedOn w:val="DefaultParagraphFont"/>
    <w:link w:val="Language"/>
    <w:rsid w:val="00FB0141"/>
    <w:rPr>
      <w:strike/>
      <w:sz w:val="16"/>
      <w:szCs w:val="16"/>
    </w:rPr>
  </w:style>
  <w:style w:type="character" w:customStyle="1" w:styleId="Style10ptUnderline">
    <w:name w:val="Style 10 pt Underline"/>
    <w:basedOn w:val="DefaultParagraphFont"/>
    <w:rsid w:val="00FB0141"/>
    <w:rPr>
      <w:sz w:val="20"/>
      <w:u w:val="single"/>
    </w:rPr>
  </w:style>
  <w:style w:type="character" w:customStyle="1" w:styleId="BoldUnderliningChar">
    <w:name w:val="Bold Underlining Char"/>
    <w:basedOn w:val="UnderliningChar"/>
    <w:rsid w:val="00FB0141"/>
    <w:rPr>
      <w:b/>
      <w:szCs w:val="24"/>
      <w:u w:val="single"/>
      <w:lang w:val="en-GB" w:eastAsia="en-US" w:bidi="ar-SA"/>
    </w:rPr>
  </w:style>
  <w:style w:type="paragraph" w:customStyle="1" w:styleId="MicroText">
    <w:name w:val="MicroText"/>
    <w:basedOn w:val="Normal"/>
    <w:next w:val="Normal"/>
    <w:qFormat/>
    <w:rsid w:val="00FB0141"/>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FB0141"/>
    <w:rPr>
      <w:sz w:val="12"/>
      <w:lang w:val="en-GB" w:eastAsia="en-US" w:bidi="ar-SA"/>
    </w:rPr>
  </w:style>
  <w:style w:type="character" w:customStyle="1" w:styleId="BoldText12pt">
    <w:name w:val="Bold Text 12 pt"/>
    <w:autoRedefine/>
    <w:rsid w:val="00FB014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B0141"/>
    <w:rPr>
      <w:color w:val="000000"/>
      <w:u w:val="single"/>
      <w:lang w:val="en-US" w:eastAsia="en-US" w:bidi="ar-SA"/>
    </w:rPr>
  </w:style>
  <w:style w:type="paragraph" w:customStyle="1" w:styleId="StyleNormalWeb10pt">
    <w:name w:val="Style Normal (Web) + 10 pt"/>
    <w:basedOn w:val="NormalWeb"/>
    <w:next w:val="Normal"/>
    <w:qFormat/>
    <w:rsid w:val="00FB0141"/>
    <w:rPr>
      <w:rFonts w:ascii="Georgia" w:eastAsiaTheme="minorHAnsi" w:hAnsi="Georgia"/>
      <w:sz w:val="20"/>
      <w:lang w:eastAsia="en-US"/>
    </w:rPr>
  </w:style>
  <w:style w:type="character" w:customStyle="1" w:styleId="StyleNormalWeb10ptChar">
    <w:name w:val="Style Normal (Web) + 10 pt Char"/>
    <w:basedOn w:val="DefaultParagraphFont"/>
    <w:rsid w:val="00FB0141"/>
    <w:rPr>
      <w:szCs w:val="24"/>
      <w:lang w:val="en-US" w:eastAsia="en-US" w:bidi="ar-SA"/>
    </w:rPr>
  </w:style>
  <w:style w:type="character" w:styleId="EndnoteReference">
    <w:name w:val="endnote reference"/>
    <w:rsid w:val="00FB0141"/>
    <w:rPr>
      <w:rFonts w:cs="Bookman Old Style"/>
      <w:color w:val="000000"/>
    </w:rPr>
  </w:style>
  <w:style w:type="paragraph" w:customStyle="1" w:styleId="TagCiteShells">
    <w:name w:val="Tag/Cite/Shells"/>
    <w:basedOn w:val="Normal"/>
    <w:qFormat/>
    <w:rsid w:val="00FB0141"/>
    <w:rPr>
      <w:b/>
    </w:rPr>
  </w:style>
  <w:style w:type="paragraph" w:customStyle="1" w:styleId="DefinitionTerm">
    <w:name w:val="Definition Term"/>
    <w:basedOn w:val="Normal"/>
    <w:next w:val="Normal"/>
    <w:qFormat/>
    <w:rsid w:val="00FB0141"/>
    <w:rPr>
      <w:snapToGrid w:val="0"/>
      <w:sz w:val="24"/>
    </w:rPr>
  </w:style>
  <w:style w:type="paragraph" w:customStyle="1" w:styleId="BriefTitle">
    <w:name w:val="Brief Title"/>
    <w:basedOn w:val="Normal"/>
    <w:uiPriority w:val="99"/>
    <w:qFormat/>
    <w:rsid w:val="00FB0141"/>
    <w:pPr>
      <w:jc w:val="center"/>
      <w:outlineLvl w:val="0"/>
    </w:pPr>
    <w:rPr>
      <w:b/>
      <w:sz w:val="28"/>
      <w:u w:val="single"/>
    </w:rPr>
  </w:style>
  <w:style w:type="paragraph" w:customStyle="1" w:styleId="Paste">
    <w:name w:val="Paste"/>
    <w:basedOn w:val="Normal"/>
    <w:uiPriority w:val="99"/>
    <w:qFormat/>
    <w:rsid w:val="00FB0141"/>
    <w:rPr>
      <w:rFonts w:ascii="Arial Narrow" w:hAnsi="Arial Narrow"/>
      <w:sz w:val="16"/>
    </w:rPr>
  </w:style>
  <w:style w:type="paragraph" w:customStyle="1" w:styleId="DebateCiteCharChar">
    <w:name w:val="Debate Cite Char Char"/>
    <w:basedOn w:val="Normal"/>
    <w:autoRedefine/>
    <w:uiPriority w:val="99"/>
    <w:qFormat/>
    <w:rsid w:val="00FB014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99"/>
    <w:qFormat/>
    <w:rsid w:val="00FB0141"/>
    <w:rPr>
      <w:color w:val="000000"/>
    </w:rPr>
  </w:style>
  <w:style w:type="character" w:customStyle="1" w:styleId="Style3CharChar">
    <w:name w:val="Style3 Char Char"/>
    <w:basedOn w:val="DefaultParagraphFont"/>
    <w:rsid w:val="00FB014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B0141"/>
    <w:pPr>
      <w:spacing w:after="60"/>
    </w:pPr>
    <w:rPr>
      <w:rFonts w:eastAsia="SimSun" w:cs="Times New Roman"/>
      <w:caps/>
      <w:sz w:val="20"/>
      <w:lang w:eastAsia="zh-CN"/>
    </w:rPr>
  </w:style>
  <w:style w:type="character" w:customStyle="1" w:styleId="NormalChar">
    <w:name w:val="Normal Char"/>
    <w:basedOn w:val="DefaultParagraphFont"/>
    <w:rsid w:val="00FB0141"/>
    <w:rPr>
      <w:lang w:eastAsia="en-US"/>
    </w:rPr>
  </w:style>
  <w:style w:type="numbering" w:customStyle="1" w:styleId="NoList1">
    <w:name w:val="No List1"/>
    <w:next w:val="NoList"/>
    <w:uiPriority w:val="99"/>
    <w:semiHidden/>
    <w:unhideWhenUsed/>
    <w:rsid w:val="00FB0141"/>
  </w:style>
  <w:style w:type="character" w:customStyle="1" w:styleId="BoldUnderlineChar1">
    <w:name w:val="Bold + Underline Char"/>
    <w:basedOn w:val="DefaultParagraphFont"/>
    <w:rsid w:val="00FB0141"/>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FB0141"/>
    <w:pPr>
      <w:spacing w:after="200" w:line="276" w:lineRule="auto"/>
    </w:pPr>
    <w:rPr>
      <w:rFonts w:cs="Courier New"/>
      <w:lang w:bidi="en-US"/>
    </w:rPr>
  </w:style>
  <w:style w:type="character" w:customStyle="1" w:styleId="EndnoteTextChar">
    <w:name w:val="Endnote Text Char"/>
    <w:basedOn w:val="DefaultParagraphFont"/>
    <w:link w:val="EndnoteText"/>
    <w:rsid w:val="00FB0141"/>
    <w:rPr>
      <w:rFonts w:ascii="Georgia" w:hAnsi="Georgia" w:cs="Courier New"/>
      <w:sz w:val="20"/>
      <w:lang w:bidi="en-US"/>
    </w:rPr>
  </w:style>
  <w:style w:type="paragraph" w:styleId="Subtitle">
    <w:name w:val="Subtitle"/>
    <w:aliases w:val="Underlined card text"/>
    <w:basedOn w:val="Normal"/>
    <w:next w:val="Normal"/>
    <w:link w:val="SubtitleChar"/>
    <w:uiPriority w:val="99"/>
    <w:qFormat/>
    <w:rsid w:val="00FB0141"/>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FB0141"/>
    <w:rPr>
      <w:rFonts w:ascii="Cambria" w:hAnsi="Cambria"/>
      <w:i/>
      <w:iCs/>
      <w:color w:val="4F81BD"/>
      <w:spacing w:val="15"/>
      <w:sz w:val="24"/>
      <w:lang w:bidi="en-US"/>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FB0141"/>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B0141"/>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FB0141"/>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FB0141"/>
    <w:rPr>
      <w:rFonts w:ascii="Arial Narrow" w:eastAsia="Calibri" w:hAnsi="Arial Narrow"/>
      <w:sz w:val="18"/>
      <w:u w:val="single"/>
    </w:rPr>
  </w:style>
  <w:style w:type="character" w:customStyle="1" w:styleId="HeaderCharCharChar">
    <w:name w:val="Header Char Char Char"/>
    <w:basedOn w:val="DefaultParagraphFont"/>
    <w:rsid w:val="00FB0141"/>
    <w:rPr>
      <w:u w:val="single"/>
      <w:lang w:val="en-US" w:eastAsia="en-US" w:bidi="ar-SA"/>
    </w:rPr>
  </w:style>
  <w:style w:type="character" w:customStyle="1" w:styleId="citationiacgale">
    <w:name w:val="citation iac gale"/>
    <w:basedOn w:val="DefaultParagraphFont"/>
    <w:rsid w:val="00FB0141"/>
  </w:style>
  <w:style w:type="character" w:customStyle="1" w:styleId="CharacterStyle7">
    <w:name w:val="Character Style 7"/>
    <w:rsid w:val="00FB0141"/>
    <w:rPr>
      <w:rFonts w:ascii="Arial Narrow" w:hAnsi="Arial Narrow" w:cs="Arial Narrow"/>
      <w:sz w:val="20"/>
      <w:szCs w:val="20"/>
      <w:u w:val="single"/>
    </w:rPr>
  </w:style>
  <w:style w:type="character" w:customStyle="1" w:styleId="StyleStyle4Char">
    <w:name w:val="Style Style4 + Char"/>
    <w:basedOn w:val="DefaultParagraphFont"/>
    <w:rsid w:val="00FB0141"/>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FB0141"/>
    <w:rPr>
      <w:sz w:val="14"/>
    </w:rPr>
  </w:style>
  <w:style w:type="character" w:customStyle="1" w:styleId="StyleStyle4BlackChar">
    <w:name w:val="Style Style4 + Black Char"/>
    <w:basedOn w:val="DefaultParagraphFont"/>
    <w:rsid w:val="00FB0141"/>
    <w:rPr>
      <w:rFonts w:ascii="Arial" w:hAnsi="Arial"/>
      <w:b/>
      <w:noProof w:val="0"/>
      <w:color w:val="000000"/>
      <w:sz w:val="22"/>
      <w:szCs w:val="24"/>
      <w:u w:val="single"/>
      <w:lang w:val="en-US" w:eastAsia="en-US" w:bidi="ar-SA"/>
    </w:rPr>
  </w:style>
  <w:style w:type="character" w:customStyle="1" w:styleId="title10">
    <w:name w:val="title1"/>
    <w:basedOn w:val="DefaultParagraphFont"/>
    <w:rsid w:val="00FB0141"/>
    <w:rPr>
      <w:rFonts w:ascii="Verdana" w:hAnsi="Verdana" w:hint="default"/>
      <w:b/>
      <w:bCs/>
      <w:color w:val="000000"/>
      <w:sz w:val="28"/>
      <w:szCs w:val="28"/>
    </w:rPr>
  </w:style>
  <w:style w:type="character" w:customStyle="1" w:styleId="author0">
    <w:name w:val="author"/>
    <w:basedOn w:val="DefaultParagraphFont"/>
    <w:rsid w:val="00FB0141"/>
  </w:style>
  <w:style w:type="paragraph" w:customStyle="1" w:styleId="UnderlinedEvidence">
    <w:name w:val="Underlined Evidence"/>
    <w:basedOn w:val="Normal"/>
    <w:autoRedefine/>
    <w:qFormat/>
    <w:rsid w:val="00FB0141"/>
    <w:rPr>
      <w:rFonts w:ascii="Verdana" w:hAnsi="Verdana"/>
      <w:sz w:val="21"/>
      <w:szCs w:val="21"/>
      <w:u w:val="thick"/>
    </w:rPr>
  </w:style>
  <w:style w:type="character" w:customStyle="1" w:styleId="UnderlinedEvidenceCharChar">
    <w:name w:val="Underlined Evidence Char Char"/>
    <w:basedOn w:val="DefaultParagraphFont"/>
    <w:rsid w:val="00FB0141"/>
    <w:rPr>
      <w:rFonts w:ascii="Verdana" w:hAnsi="Verdana"/>
      <w:sz w:val="21"/>
      <w:szCs w:val="21"/>
      <w:u w:val="thick"/>
      <w:lang w:val="en-US" w:eastAsia="en-US" w:bidi="ar-SA"/>
    </w:rPr>
  </w:style>
  <w:style w:type="character" w:styleId="PlaceholderText">
    <w:name w:val="Placeholder Text"/>
    <w:basedOn w:val="DefaultParagraphFont"/>
    <w:uiPriority w:val="99"/>
    <w:rsid w:val="00FB0141"/>
    <w:rPr>
      <w:color w:val="808080"/>
    </w:rPr>
  </w:style>
  <w:style w:type="paragraph" w:styleId="Revision">
    <w:name w:val="Revision"/>
    <w:hidden/>
    <w:uiPriority w:val="99"/>
    <w:rsid w:val="00FB0141"/>
    <w:pPr>
      <w:spacing w:after="0" w:line="240" w:lineRule="auto"/>
    </w:pPr>
    <w:rPr>
      <w:rFonts w:ascii="Calibri" w:hAnsi="Calibri" w:cs="Calibri"/>
    </w:rPr>
  </w:style>
  <w:style w:type="paragraph" w:customStyle="1" w:styleId="CiteReal">
    <w:name w:val="Cite Real"/>
    <w:basedOn w:val="Normal"/>
    <w:next w:val="Normal"/>
    <w:uiPriority w:val="99"/>
    <w:qFormat/>
    <w:rsid w:val="00FB0141"/>
    <w:rPr>
      <w:rFonts w:ascii="Arial" w:eastAsia="MS Mincho" w:hAnsi="Arial" w:cs="Times New Roman"/>
      <w:b/>
      <w:sz w:val="24"/>
      <w:u w:val="single"/>
    </w:rPr>
  </w:style>
  <w:style w:type="character" w:customStyle="1" w:styleId="TitleChar2">
    <w:name w:val="Title Char2"/>
    <w:basedOn w:val="DefaultParagraphFont"/>
    <w:uiPriority w:val="1"/>
    <w:qFormat/>
    <w:locked/>
    <w:rsid w:val="00FB0141"/>
    <w:rPr>
      <w:bCs/>
      <w:u w:val="single"/>
    </w:rPr>
  </w:style>
  <w:style w:type="character" w:customStyle="1" w:styleId="smallChar">
    <w:name w:val="small Char"/>
    <w:rsid w:val="00FB0141"/>
    <w:rPr>
      <w:rFonts w:eastAsia="Calibri"/>
      <w:sz w:val="16"/>
      <w:szCs w:val="22"/>
      <w:lang w:val="en-US" w:eastAsia="en-US" w:bidi="ar-SA"/>
    </w:rPr>
  </w:style>
  <w:style w:type="character" w:customStyle="1" w:styleId="StyleUnderlineBold">
    <w:name w:val="Style Underline + Bold"/>
    <w:rsid w:val="00FB0141"/>
    <w:rPr>
      <w:b/>
      <w:bCs/>
      <w:u w:val="single"/>
    </w:rPr>
  </w:style>
  <w:style w:type="paragraph" w:customStyle="1" w:styleId="Small">
    <w:name w:val="Small"/>
    <w:basedOn w:val="Normal"/>
    <w:next w:val="Normal"/>
    <w:qFormat/>
    <w:rsid w:val="00FB0141"/>
    <w:pPr>
      <w:spacing w:after="200" w:line="276" w:lineRule="auto"/>
    </w:pPr>
    <w:rPr>
      <w:sz w:val="16"/>
    </w:rPr>
  </w:style>
  <w:style w:type="character" w:customStyle="1" w:styleId="Underline-Highlighted">
    <w:name w:val="Underline-Highlighted"/>
    <w:uiPriority w:val="1"/>
    <w:qFormat/>
    <w:rsid w:val="00FB0141"/>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FB0141"/>
    <w:rPr>
      <w:rFonts w:ascii="Arial Narrow" w:hAnsi="Arial Narrow"/>
      <w:b/>
      <w:sz w:val="26"/>
    </w:rPr>
  </w:style>
  <w:style w:type="character" w:customStyle="1" w:styleId="CardText1Char">
    <w:name w:val="Card Text 1 Char"/>
    <w:basedOn w:val="DefaultParagraphFont"/>
    <w:link w:val="CardText1"/>
    <w:rsid w:val="00FB0141"/>
    <w:rPr>
      <w:rFonts w:ascii="Arial Narrow" w:hAnsi="Arial Narrow"/>
      <w:color w:val="000000"/>
      <w:u w:val="single"/>
    </w:rPr>
  </w:style>
  <w:style w:type="character" w:customStyle="1" w:styleId="CardText2Char">
    <w:name w:val="Card Text 2 Char"/>
    <w:basedOn w:val="CardText1Char"/>
    <w:link w:val="CardText2"/>
    <w:rsid w:val="00FB0141"/>
    <w:rPr>
      <w:rFonts w:ascii="Arial Narrow" w:hAnsi="Arial Narrow"/>
      <w:b/>
      <w:color w:val="000000"/>
      <w:u w:val="single"/>
    </w:rPr>
  </w:style>
  <w:style w:type="character" w:customStyle="1" w:styleId="SmallText0">
    <w:name w:val="SmallText"/>
    <w:rsid w:val="00FB0141"/>
    <w:rPr>
      <w:color w:val="000000"/>
    </w:rPr>
  </w:style>
  <w:style w:type="character" w:customStyle="1" w:styleId="CitesChar1">
    <w:name w:val="Cites Char1"/>
    <w:basedOn w:val="DefaultParagraphFont"/>
    <w:rsid w:val="00FB0141"/>
    <w:rPr>
      <w:b/>
      <w:szCs w:val="24"/>
      <w:u w:val="single"/>
      <w:lang w:val="en-US" w:eastAsia="en-US" w:bidi="ar-SA"/>
    </w:rPr>
  </w:style>
  <w:style w:type="character" w:customStyle="1" w:styleId="CardUnderlinedChar">
    <w:name w:val="Card Underlined Char"/>
    <w:basedOn w:val="DefaultParagraphFont"/>
    <w:rsid w:val="00FB0141"/>
    <w:rPr>
      <w:rFonts w:ascii="Arial Narrow" w:hAnsi="Arial Narrow"/>
      <w:sz w:val="22"/>
      <w:szCs w:val="24"/>
      <w:u w:val="single"/>
      <w:lang w:val="en-US" w:eastAsia="en-US" w:bidi="ar-SA"/>
    </w:rPr>
  </w:style>
  <w:style w:type="paragraph" w:customStyle="1" w:styleId="WW-Default">
    <w:name w:val="WW-Default"/>
    <w:uiPriority w:val="99"/>
    <w:qFormat/>
    <w:rsid w:val="00FB0141"/>
    <w:pPr>
      <w:suppressAutoHyphens/>
      <w:spacing w:after="0" w:line="240" w:lineRule="auto"/>
    </w:pPr>
    <w:rPr>
      <w:rFonts w:ascii="Georgia" w:eastAsia="Calibri" w:hAnsi="Georgia" w:cs="Calibri"/>
      <w:lang w:eastAsia="ar-SA"/>
    </w:rPr>
  </w:style>
  <w:style w:type="character" w:customStyle="1" w:styleId="storyby">
    <w:name w:val="storyby"/>
    <w:basedOn w:val="DefaultParagraphFont"/>
    <w:rsid w:val="00FB0141"/>
  </w:style>
  <w:style w:type="paragraph" w:customStyle="1" w:styleId="Standard">
    <w:name w:val="Standard"/>
    <w:uiPriority w:val="99"/>
    <w:qFormat/>
    <w:rsid w:val="00FB014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B014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FB0141"/>
    <w:rPr>
      <w:kern w:val="32"/>
      <w:sz w:val="24"/>
    </w:rPr>
  </w:style>
  <w:style w:type="character" w:customStyle="1" w:styleId="CitesChar2">
    <w:name w:val="Cites Char2"/>
    <w:locked/>
    <w:rsid w:val="00FB0141"/>
    <w:rPr>
      <w:rFonts w:ascii="Times New Roman" w:eastAsia="Times New Roman" w:hAnsi="Times New Roman" w:cs="Times New Roman"/>
      <w:b/>
      <w:bCs/>
    </w:rPr>
  </w:style>
  <w:style w:type="character" w:customStyle="1" w:styleId="A-Underlining">
    <w:name w:val="A-Underlining"/>
    <w:basedOn w:val="DefaultParagraphFont"/>
    <w:rsid w:val="00FB0141"/>
    <w:rPr>
      <w:rFonts w:ascii="Garamond" w:hAnsi="Garamond"/>
      <w:color w:val="auto"/>
      <w:sz w:val="24"/>
      <w:u w:val="single"/>
    </w:rPr>
  </w:style>
  <w:style w:type="character" w:customStyle="1" w:styleId="AuthorChar">
    <w:name w:val="Author Char"/>
    <w:aliases w:val="Normal Bold Char"/>
    <w:qFormat/>
    <w:rsid w:val="00FB0141"/>
    <w:rPr>
      <w:b/>
      <w:noProof w:val="0"/>
      <w:sz w:val="22"/>
      <w:lang w:val="en-US" w:eastAsia="en-US" w:bidi="ar-SA"/>
    </w:rPr>
  </w:style>
  <w:style w:type="character" w:customStyle="1" w:styleId="fn">
    <w:name w:val="fn"/>
    <w:basedOn w:val="DefaultParagraphFont"/>
    <w:rsid w:val="00FB0141"/>
  </w:style>
  <w:style w:type="character" w:customStyle="1" w:styleId="newsmain">
    <w:name w:val="news_main"/>
    <w:basedOn w:val="DefaultParagraphFont"/>
    <w:rsid w:val="00FB0141"/>
  </w:style>
  <w:style w:type="paragraph" w:customStyle="1" w:styleId="UnderlinedText">
    <w:name w:val="Underlined Text"/>
    <w:basedOn w:val="Normal"/>
    <w:autoRedefine/>
    <w:uiPriority w:val="99"/>
    <w:qFormat/>
    <w:rsid w:val="00FB0141"/>
    <w:pPr>
      <w:jc w:val="both"/>
    </w:pPr>
    <w:rPr>
      <w:rFonts w:asciiTheme="minorHAnsi" w:hAnsiTheme="minorHAnsi"/>
      <w:b/>
      <w:sz w:val="24"/>
    </w:rPr>
  </w:style>
  <w:style w:type="character" w:customStyle="1" w:styleId="vitstoryheadline">
    <w:name w:val="vitstoryheadline"/>
    <w:rsid w:val="00FB0141"/>
  </w:style>
  <w:style w:type="character" w:customStyle="1" w:styleId="CardsChar">
    <w:name w:val="Cards Char"/>
    <w:locked/>
    <w:rsid w:val="00FB0141"/>
    <w:rPr>
      <w:rFonts w:ascii="Times New Roman" w:eastAsia="Times New Roman" w:hAnsi="Times New Roman"/>
      <w:szCs w:val="24"/>
    </w:rPr>
  </w:style>
  <w:style w:type="paragraph" w:customStyle="1" w:styleId="NormalText">
    <w:name w:val="Normal Text"/>
    <w:basedOn w:val="Normal"/>
    <w:link w:val="NormalTextChar"/>
    <w:autoRedefine/>
    <w:qFormat/>
    <w:rsid w:val="00FB0141"/>
    <w:pPr>
      <w:jc w:val="both"/>
    </w:pPr>
    <w:rPr>
      <w:rFonts w:eastAsia="Times New Roman"/>
      <w:szCs w:val="26"/>
      <w:lang w:val="x-none" w:eastAsia="ja-JP"/>
    </w:rPr>
  </w:style>
  <w:style w:type="character" w:customStyle="1" w:styleId="NormalTextChar">
    <w:name w:val="Normal Text Char"/>
    <w:link w:val="NormalText"/>
    <w:rsid w:val="00FB0141"/>
    <w:rPr>
      <w:rFonts w:ascii="Georgia" w:eastAsia="Times New Roman" w:hAnsi="Georgia"/>
      <w:sz w:val="20"/>
      <w:szCs w:val="26"/>
      <w:lang w:val="x-none" w:eastAsia="ja-JP"/>
    </w:rPr>
  </w:style>
  <w:style w:type="character" w:customStyle="1" w:styleId="AuthorDate">
    <w:name w:val="Author Date"/>
    <w:qFormat/>
    <w:rsid w:val="00FB0141"/>
    <w:rPr>
      <w:b/>
      <w:sz w:val="24"/>
      <w:u w:val="thick"/>
    </w:rPr>
  </w:style>
  <w:style w:type="paragraph" w:customStyle="1" w:styleId="HotRoute">
    <w:name w:val="Hot Route!"/>
    <w:basedOn w:val="Normal"/>
    <w:link w:val="HotRouteChar"/>
    <w:uiPriority w:val="99"/>
    <w:qFormat/>
    <w:rsid w:val="00FB0141"/>
    <w:pPr>
      <w:ind w:left="144"/>
    </w:pPr>
    <w:rPr>
      <w:rFonts w:eastAsia="Times New Roman"/>
    </w:rPr>
  </w:style>
  <w:style w:type="character" w:customStyle="1" w:styleId="UnderlinedTextCharChar">
    <w:name w:val="Underlined Text Char Char"/>
    <w:basedOn w:val="DefaultParagraphFont"/>
    <w:rsid w:val="00FB0141"/>
    <w:rPr>
      <w:rFonts w:cs="Arial"/>
      <w:bCs/>
      <w:noProof w:val="0"/>
      <w:szCs w:val="26"/>
      <w:u w:val="single"/>
      <w:lang w:val="en-US" w:eastAsia="en-US" w:bidi="ar-SA"/>
    </w:rPr>
  </w:style>
  <w:style w:type="character" w:customStyle="1" w:styleId="pnumber">
    <w:name w:val="pnumber"/>
    <w:rsid w:val="00FB0141"/>
  </w:style>
  <w:style w:type="character" w:customStyle="1" w:styleId="ital">
    <w:name w:val="ital"/>
    <w:rsid w:val="00FB0141"/>
  </w:style>
  <w:style w:type="character" w:customStyle="1" w:styleId="orgdiv">
    <w:name w:val="orgdiv"/>
    <w:rsid w:val="00FB0141"/>
  </w:style>
  <w:style w:type="character" w:customStyle="1" w:styleId="orgname">
    <w:name w:val="orgname"/>
    <w:rsid w:val="00FB0141"/>
  </w:style>
  <w:style w:type="character" w:customStyle="1" w:styleId="city">
    <w:name w:val="city"/>
    <w:rsid w:val="00FB0141"/>
  </w:style>
  <w:style w:type="character" w:customStyle="1" w:styleId="state">
    <w:name w:val="state"/>
    <w:rsid w:val="00FB0141"/>
  </w:style>
  <w:style w:type="character" w:customStyle="1" w:styleId="country">
    <w:name w:val="country"/>
    <w:rsid w:val="00FB0141"/>
  </w:style>
  <w:style w:type="character" w:customStyle="1" w:styleId="DocumentMapChar1">
    <w:name w:val="Document Map Char1"/>
    <w:basedOn w:val="DefaultParagraphFont"/>
    <w:uiPriority w:val="99"/>
    <w:rsid w:val="00FB0141"/>
    <w:rPr>
      <w:rFonts w:ascii="Tahoma" w:hAnsi="Tahoma" w:cs="Tahoma"/>
      <w:sz w:val="16"/>
      <w:szCs w:val="16"/>
    </w:rPr>
  </w:style>
  <w:style w:type="character" w:customStyle="1" w:styleId="6pointChar">
    <w:name w:val="6 point Char"/>
    <w:rsid w:val="00FB0141"/>
    <w:rPr>
      <w:rFonts w:cs="Times New Roman"/>
      <w:sz w:val="12"/>
      <w:lang w:val="en-US" w:eastAsia="en-US"/>
    </w:rPr>
  </w:style>
  <w:style w:type="paragraph" w:customStyle="1" w:styleId="Minimize">
    <w:name w:val="Minimize"/>
    <w:basedOn w:val="Normal"/>
    <w:next w:val="Normal"/>
    <w:qFormat/>
    <w:rsid w:val="00FB0141"/>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FB0141"/>
    <w:rPr>
      <w:sz w:val="12"/>
      <w:szCs w:val="24"/>
    </w:rPr>
  </w:style>
  <w:style w:type="character" w:customStyle="1" w:styleId="StyleThickunderline">
    <w:name w:val="Style Thick underline"/>
    <w:qFormat/>
    <w:rsid w:val="00FB0141"/>
    <w:rPr>
      <w:u w:val="thick"/>
    </w:rPr>
  </w:style>
  <w:style w:type="character" w:customStyle="1" w:styleId="UnderlineTextChar">
    <w:name w:val="Underline Text Char"/>
    <w:link w:val="UnderlineText"/>
    <w:rsid w:val="00FB0141"/>
    <w:rPr>
      <w:u w:val="single"/>
    </w:rPr>
  </w:style>
  <w:style w:type="numbering" w:customStyle="1" w:styleId="NoList2">
    <w:name w:val="No List2"/>
    <w:next w:val="NoList"/>
    <w:uiPriority w:val="99"/>
    <w:semiHidden/>
    <w:rsid w:val="00FB0141"/>
  </w:style>
  <w:style w:type="paragraph" w:customStyle="1" w:styleId="underlined">
    <w:name w:val="underlined"/>
    <w:next w:val="Normal"/>
    <w:link w:val="underlinedChar"/>
    <w:autoRedefine/>
    <w:qFormat/>
    <w:rsid w:val="00FB014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B0141"/>
    <w:rPr>
      <w:rFonts w:ascii="Times New Roman" w:eastAsia="Malgun Gothic" w:hAnsi="Times New Roman" w:cs="Times New Roman"/>
      <w:sz w:val="24"/>
      <w:szCs w:val="24"/>
      <w:u w:val="single"/>
    </w:rPr>
  </w:style>
  <w:style w:type="character" w:customStyle="1" w:styleId="Box">
    <w:name w:val="Box!"/>
    <w:uiPriority w:val="1"/>
    <w:rsid w:val="00FB0141"/>
    <w:rPr>
      <w:rFonts w:ascii="Garamond" w:hAnsi="Garamond"/>
      <w:sz w:val="24"/>
      <w:u w:val="single"/>
      <w:bdr w:val="single" w:sz="4" w:space="0" w:color="auto"/>
    </w:rPr>
  </w:style>
  <w:style w:type="character" w:customStyle="1" w:styleId="citechar">
    <w:name w:val="citechar"/>
    <w:basedOn w:val="DefaultParagraphFont"/>
    <w:rsid w:val="00FB0141"/>
  </w:style>
  <w:style w:type="character" w:customStyle="1" w:styleId="underlinechar">
    <w:name w:val="underlinechar"/>
    <w:basedOn w:val="DefaultParagraphFont"/>
    <w:rsid w:val="00FB0141"/>
  </w:style>
  <w:style w:type="character" w:customStyle="1" w:styleId="CardUnderlineChar">
    <w:name w:val="Card Underline Char"/>
    <w:rsid w:val="00FB0141"/>
    <w:rPr>
      <w:szCs w:val="24"/>
      <w:u w:val="single"/>
      <w:lang w:val="en-US" w:eastAsia="en-US" w:bidi="ar-SA"/>
    </w:rPr>
  </w:style>
  <w:style w:type="paragraph" w:customStyle="1" w:styleId="Analytic">
    <w:name w:val="Analytic"/>
    <w:basedOn w:val="Normal"/>
    <w:link w:val="AnalyticChar"/>
    <w:uiPriority w:val="4"/>
    <w:qFormat/>
    <w:rsid w:val="00FB0141"/>
    <w:rPr>
      <w:rFonts w:ascii="Arial" w:eastAsia="Calibri" w:hAnsi="Arial"/>
      <w:b/>
      <w:sz w:val="24"/>
    </w:rPr>
  </w:style>
  <w:style w:type="character" w:customStyle="1" w:styleId="AnalyticChar">
    <w:name w:val="Analytic Char"/>
    <w:link w:val="Analytic"/>
    <w:uiPriority w:val="4"/>
    <w:rsid w:val="00FB0141"/>
    <w:rPr>
      <w:rFonts w:ascii="Arial" w:eastAsia="Calibri" w:hAnsi="Arial"/>
      <w:b/>
      <w:sz w:val="24"/>
    </w:rPr>
  </w:style>
  <w:style w:type="character" w:customStyle="1" w:styleId="tagciteChar0">
    <w:name w:val="tag/cite Char"/>
    <w:basedOn w:val="DefaultParagraphFont"/>
    <w:rsid w:val="00FB0141"/>
    <w:rPr>
      <w:b/>
      <w:sz w:val="24"/>
      <w:lang w:val="en-US" w:eastAsia="en-US" w:bidi="ar-SA"/>
    </w:rPr>
  </w:style>
  <w:style w:type="character" w:customStyle="1" w:styleId="8pointChar">
    <w:name w:val="8 point Char"/>
    <w:basedOn w:val="DefaultParagraphFont"/>
    <w:link w:val="8point"/>
    <w:rsid w:val="00FB0141"/>
    <w:rPr>
      <w:sz w:val="16"/>
    </w:rPr>
  </w:style>
  <w:style w:type="character" w:customStyle="1" w:styleId="addmd">
    <w:name w:val="addmd"/>
    <w:rsid w:val="00FB0141"/>
  </w:style>
  <w:style w:type="paragraph" w:customStyle="1" w:styleId="CitationCharChar">
    <w:name w:val="Citation Char Char"/>
    <w:basedOn w:val="Normal"/>
    <w:uiPriority w:val="6"/>
    <w:qFormat/>
    <w:rsid w:val="00FB0141"/>
    <w:pPr>
      <w:ind w:left="1440" w:right="1440"/>
    </w:pPr>
    <w:rPr>
      <w:rFonts w:asciiTheme="minorHAnsi" w:hAnsiTheme="minorHAnsi"/>
      <w:b/>
      <w:bCs/>
      <w:u w:val="single"/>
    </w:rPr>
  </w:style>
  <w:style w:type="paragraph" w:customStyle="1" w:styleId="TagText">
    <w:name w:val="TagText"/>
    <w:basedOn w:val="Normal"/>
    <w:uiPriority w:val="99"/>
    <w:qFormat/>
    <w:rsid w:val="00FB0141"/>
    <w:rPr>
      <w:rFonts w:ascii="Arial" w:hAnsi="Arial"/>
      <w:b/>
      <w:sz w:val="24"/>
    </w:rPr>
  </w:style>
  <w:style w:type="character" w:customStyle="1" w:styleId="CardtextChar1">
    <w:name w:val="Card text Char"/>
    <w:link w:val="Cardtext0"/>
    <w:rsid w:val="00FB0141"/>
    <w:rPr>
      <w:rFonts w:ascii="Garamond" w:hAnsi="Garamond"/>
      <w:u w:val="single"/>
    </w:rPr>
  </w:style>
  <w:style w:type="paragraph" w:styleId="Date">
    <w:name w:val="Date"/>
    <w:aliases w:val="date"/>
    <w:basedOn w:val="Normal"/>
    <w:next w:val="Normal"/>
    <w:link w:val="DateChar"/>
    <w:uiPriority w:val="99"/>
    <w:unhideWhenUsed/>
    <w:qFormat/>
    <w:rsid w:val="00FB0141"/>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uiPriority w:val="99"/>
    <w:rsid w:val="00FB0141"/>
    <w:rPr>
      <w:rFonts w:ascii="Garamond" w:eastAsia="Times New Roman" w:hAnsi="Garamond" w:cs="Times New Roman"/>
      <w:sz w:val="16"/>
      <w:szCs w:val="20"/>
    </w:rPr>
  </w:style>
  <w:style w:type="character" w:customStyle="1" w:styleId="AuthorDateChar">
    <w:name w:val="AuthorDate Char"/>
    <w:basedOn w:val="DefaultParagraphFont"/>
    <w:link w:val="AuthorDate0"/>
    <w:locked/>
    <w:rsid w:val="00FB0141"/>
    <w:rPr>
      <w:rFonts w:ascii="Times New Roman" w:eastAsia="Calibri" w:hAnsi="Times New Roman" w:cs="Times New Roman"/>
      <w:b/>
      <w:szCs w:val="20"/>
      <w:u w:val="single"/>
    </w:rPr>
  </w:style>
  <w:style w:type="paragraph" w:customStyle="1" w:styleId="AuthorDate0">
    <w:name w:val="AuthorDate"/>
    <w:next w:val="Nothing"/>
    <w:link w:val="AuthorDateChar"/>
    <w:qFormat/>
    <w:rsid w:val="00FB0141"/>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FB0141"/>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CardsFont12pt0">
    <w:name w:val="Cards + Font 12pt"/>
    <w:basedOn w:val="DefaultParagraphFont"/>
    <w:uiPriority w:val="1"/>
    <w:rsid w:val="00FB0141"/>
    <w:rPr>
      <w:rFonts w:ascii="Times New Roman" w:hAnsi="Times New Roman" w:cs="Times New Roman" w:hint="default"/>
      <w:sz w:val="24"/>
      <w:u w:val="single"/>
      <w:lang w:val="en-US" w:eastAsia="en-US" w:bidi="ar-SA"/>
    </w:rPr>
  </w:style>
  <w:style w:type="character" w:customStyle="1" w:styleId="tagCharChar">
    <w:name w:val="tag Char Char"/>
    <w:rsid w:val="00FB0141"/>
    <w:rPr>
      <w:rFonts w:ascii="Times New Roman" w:eastAsia="Times New Roman" w:hAnsi="Times New Roman" w:cs="Times New Roman" w:hint="default"/>
      <w:b/>
      <w:bCs w:val="0"/>
      <w:sz w:val="24"/>
      <w:szCs w:val="20"/>
    </w:rPr>
  </w:style>
  <w:style w:type="character" w:customStyle="1" w:styleId="cardCharChar">
    <w:name w:val="card Char Char"/>
    <w:rsid w:val="00FB0141"/>
    <w:rPr>
      <w:rFonts w:ascii="Times New Roman" w:eastAsia="Times New Roman" w:hAnsi="Times New Roman" w:cs="Times New Roman" w:hint="default"/>
      <w:sz w:val="20"/>
      <w:szCs w:val="20"/>
    </w:rPr>
  </w:style>
  <w:style w:type="character" w:customStyle="1" w:styleId="BlockTitleCharChar">
    <w:name w:val="Block Title Char Char"/>
    <w:rsid w:val="00FB0141"/>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FB0141"/>
    <w:rPr>
      <w:b/>
      <w:bCs/>
      <w:strike w:val="0"/>
      <w:dstrike w:val="0"/>
      <w:sz w:val="24"/>
      <w:u w:val="none"/>
      <w:effect w:val="none"/>
    </w:rPr>
  </w:style>
  <w:style w:type="character" w:customStyle="1" w:styleId="CiteChar0">
    <w:name w:val="Cite Char"/>
    <w:aliases w:val="Heading 21 Char, Char Char Char Char1 Char,Char Char Char Char1 Char Char,Char Char Char Char1 Char Char1,Char Char Char Char1 Char,Taglines Char Char, Cha,Char Char Char Char1 Char1,Char2 Char"/>
    <w:basedOn w:val="DefaultParagraphFont"/>
    <w:qFormat/>
    <w:rsid w:val="00FB0141"/>
    <w:rPr>
      <w:rFonts w:ascii="Arial Narrow" w:hAnsi="Arial Narrow"/>
      <w:b/>
      <w:sz w:val="24"/>
      <w:szCs w:val="22"/>
      <w:u w:val="thick"/>
    </w:rPr>
  </w:style>
  <w:style w:type="paragraph" w:customStyle="1" w:styleId="Cite8">
    <w:name w:val="Cite8"/>
    <w:basedOn w:val="Normal"/>
    <w:autoRedefine/>
    <w:uiPriority w:val="99"/>
    <w:qFormat/>
    <w:rsid w:val="00FB0141"/>
    <w:rPr>
      <w:rFonts w:ascii="Arial Narrow" w:eastAsia="Calibri" w:hAnsi="Arial Narrow" w:cs="Times New Roman"/>
      <w:sz w:val="16"/>
    </w:rPr>
  </w:style>
  <w:style w:type="paragraph" w:customStyle="1" w:styleId="8font">
    <w:name w:val="8font"/>
    <w:basedOn w:val="Normal"/>
    <w:next w:val="Normal"/>
    <w:autoRedefine/>
    <w:qFormat/>
    <w:rsid w:val="00FB0141"/>
    <w:rPr>
      <w:rFonts w:eastAsia="Cambria" w:cs="Times New Roman"/>
      <w:sz w:val="16"/>
      <w:szCs w:val="16"/>
    </w:rPr>
  </w:style>
  <w:style w:type="character" w:customStyle="1" w:styleId="CardTextChar2">
    <w:name w:val="CardText Char"/>
    <w:basedOn w:val="DefaultParagraphFont"/>
    <w:link w:val="CardText3"/>
    <w:locked/>
    <w:rsid w:val="00FB0141"/>
    <w:rPr>
      <w:rFonts w:ascii="Calibri" w:hAnsi="Calibri" w:cs="Calibri"/>
    </w:rPr>
  </w:style>
  <w:style w:type="paragraph" w:customStyle="1" w:styleId="CardText3">
    <w:name w:val="CardText"/>
    <w:basedOn w:val="Normal"/>
    <w:link w:val="CardTextChar2"/>
    <w:qFormat/>
    <w:rsid w:val="00FB0141"/>
    <w:pPr>
      <w:ind w:left="288"/>
    </w:pPr>
    <w:rPr>
      <w:rFonts w:ascii="Calibri" w:hAnsi="Calibri" w:cs="Calibri"/>
      <w:sz w:val="22"/>
    </w:rPr>
  </w:style>
  <w:style w:type="character" w:customStyle="1" w:styleId="citation">
    <w:name w:val="citation"/>
    <w:basedOn w:val="DefaultParagraphFont"/>
    <w:rsid w:val="00FB0141"/>
  </w:style>
  <w:style w:type="paragraph" w:customStyle="1" w:styleId="CardText1">
    <w:name w:val="Card Text 1"/>
    <w:basedOn w:val="Normal"/>
    <w:link w:val="CardText1Char"/>
    <w:autoRedefine/>
    <w:qFormat/>
    <w:rsid w:val="00FB0141"/>
    <w:rPr>
      <w:rFonts w:ascii="Arial Narrow" w:hAnsi="Arial Narrow"/>
      <w:color w:val="000000"/>
      <w:sz w:val="22"/>
      <w:u w:val="single"/>
    </w:rPr>
  </w:style>
  <w:style w:type="paragraph" w:customStyle="1" w:styleId="CardText2">
    <w:name w:val="Card Text 2"/>
    <w:basedOn w:val="CardText1"/>
    <w:link w:val="CardText2Char"/>
    <w:qFormat/>
    <w:rsid w:val="00FB0141"/>
    <w:rPr>
      <w:b/>
    </w:rPr>
  </w:style>
  <w:style w:type="character" w:customStyle="1" w:styleId="CiteReal0">
    <w:name w:val="CiteReal"/>
    <w:uiPriority w:val="1"/>
    <w:qFormat/>
    <w:rsid w:val="00FB0141"/>
    <w:rPr>
      <w:rFonts w:ascii="Arial" w:hAnsi="Arial"/>
      <w:b/>
      <w:sz w:val="24"/>
      <w:u w:val="single"/>
    </w:rPr>
  </w:style>
  <w:style w:type="character" w:customStyle="1" w:styleId="HatChar1">
    <w:name w:val="Hat Char1"/>
    <w:aliases w:val="Char Char Char1 Char,Header Char2 Char Char Char Char,Header Char1 Char1 Char Char Char Char,Char Char Char Char Char Char Char1"/>
    <w:basedOn w:val="DefaultParagraphFont"/>
    <w:qFormat/>
    <w:rsid w:val="00FB0141"/>
    <w:rPr>
      <w:rFonts w:asciiTheme="majorHAnsi" w:eastAsiaTheme="majorEastAsia" w:hAnsiTheme="majorHAnsi" w:cstheme="majorBidi"/>
      <w:b/>
      <w:bCs/>
      <w:color w:val="2E74B5" w:themeColor="accent1" w:themeShade="BF"/>
      <w:sz w:val="28"/>
      <w:szCs w:val="28"/>
    </w:rPr>
  </w:style>
  <w:style w:type="character" w:customStyle="1" w:styleId="NoterefInText">
    <w:name w:val="_NoterefInText"/>
    <w:uiPriority w:val="99"/>
    <w:rsid w:val="00FB0141"/>
    <w:rPr>
      <w:rFonts w:cs="New Baskerville"/>
      <w:color w:val="000000"/>
    </w:rPr>
  </w:style>
  <w:style w:type="character" w:customStyle="1" w:styleId="BalloonTextChar1">
    <w:name w:val="Balloon Text Char1"/>
    <w:basedOn w:val="DefaultParagraphFont"/>
    <w:uiPriority w:val="99"/>
    <w:rsid w:val="00FB0141"/>
    <w:rPr>
      <w:rFonts w:ascii="Segoe UI" w:hAnsi="Segoe UI" w:cs="Segoe UI"/>
      <w:sz w:val="18"/>
      <w:szCs w:val="18"/>
    </w:rPr>
  </w:style>
  <w:style w:type="character" w:customStyle="1" w:styleId="date-display-single">
    <w:name w:val="date-display-single"/>
    <w:basedOn w:val="DefaultParagraphFont"/>
    <w:rsid w:val="00FB0141"/>
  </w:style>
  <w:style w:type="character" w:customStyle="1" w:styleId="postauthor">
    <w:name w:val="postauthor"/>
    <w:basedOn w:val="DefaultParagraphFont"/>
    <w:rsid w:val="00FB0141"/>
  </w:style>
  <w:style w:type="character" w:customStyle="1" w:styleId="timestamp">
    <w:name w:val="timestamp"/>
    <w:basedOn w:val="DefaultParagraphFont"/>
    <w:rsid w:val="00FB0141"/>
  </w:style>
  <w:style w:type="paragraph" w:customStyle="1" w:styleId="notes-source-hasnotes">
    <w:name w:val="notes-source-hasnotes"/>
    <w:basedOn w:val="Normal"/>
    <w:qFormat/>
    <w:rsid w:val="00FB0141"/>
    <w:pPr>
      <w:spacing w:before="100" w:beforeAutospacing="1" w:after="100" w:afterAutospacing="1"/>
    </w:pPr>
    <w:rPr>
      <w:rFonts w:ascii="Times" w:hAnsi="Times"/>
      <w:szCs w:val="20"/>
    </w:rPr>
  </w:style>
  <w:style w:type="character" w:customStyle="1" w:styleId="f">
    <w:name w:val="f"/>
    <w:basedOn w:val="DefaultParagraphFont"/>
    <w:rsid w:val="00FB0141"/>
  </w:style>
  <w:style w:type="character" w:customStyle="1" w:styleId="span">
    <w:name w:val="span"/>
    <w:basedOn w:val="DefaultParagraphFont"/>
    <w:rsid w:val="00FB0141"/>
  </w:style>
  <w:style w:type="character" w:customStyle="1" w:styleId="maintitle">
    <w:name w:val="maintitle"/>
    <w:basedOn w:val="DefaultParagraphFont"/>
    <w:rsid w:val="00FB0141"/>
  </w:style>
  <w:style w:type="paragraph" w:customStyle="1" w:styleId="Pa6">
    <w:name w:val="Pa6"/>
    <w:basedOn w:val="Default"/>
    <w:next w:val="Default"/>
    <w:uiPriority w:val="99"/>
    <w:qFormat/>
    <w:rsid w:val="00FB0141"/>
    <w:pPr>
      <w:widowControl w:val="0"/>
      <w:spacing w:line="261" w:lineRule="atLeast"/>
    </w:pPr>
    <w:rPr>
      <w:rFonts w:ascii="Myriad Pro Light Cond" w:eastAsiaTheme="minorEastAsia" w:hAnsi="Myriad Pro Light Cond"/>
      <w:color w:val="auto"/>
    </w:rPr>
  </w:style>
  <w:style w:type="paragraph" w:customStyle="1" w:styleId="Pa2">
    <w:name w:val="Pa2"/>
    <w:basedOn w:val="Default"/>
    <w:next w:val="Default"/>
    <w:uiPriority w:val="99"/>
    <w:qFormat/>
    <w:rsid w:val="00FB0141"/>
    <w:pPr>
      <w:widowControl w:val="0"/>
      <w:spacing w:line="241" w:lineRule="atLeast"/>
    </w:pPr>
    <w:rPr>
      <w:rFonts w:ascii="Myriad Pro Light Cond" w:eastAsiaTheme="minorEastAsia" w:hAnsi="Myriad Pro Light Cond"/>
      <w:color w:val="auto"/>
    </w:rPr>
  </w:style>
  <w:style w:type="character" w:customStyle="1" w:styleId="thirdparty-logo">
    <w:name w:val="thirdparty-logo"/>
    <w:basedOn w:val="DefaultParagraphFont"/>
    <w:rsid w:val="00FB0141"/>
  </w:style>
  <w:style w:type="character" w:customStyle="1" w:styleId="posted">
    <w:name w:val="posted"/>
    <w:basedOn w:val="DefaultParagraphFont"/>
    <w:rsid w:val="00FB0141"/>
  </w:style>
  <w:style w:type="character" w:customStyle="1" w:styleId="updated">
    <w:name w:val="updated"/>
    <w:basedOn w:val="DefaultParagraphFont"/>
    <w:rsid w:val="00FB0141"/>
  </w:style>
  <w:style w:type="character" w:customStyle="1" w:styleId="ticker">
    <w:name w:val="ticker"/>
    <w:basedOn w:val="DefaultParagraphFont"/>
    <w:rsid w:val="00FB0141"/>
  </w:style>
  <w:style w:type="paragraph" w:customStyle="1" w:styleId="articlemeta">
    <w:name w:val="articlemeta"/>
    <w:basedOn w:val="Normal"/>
    <w:qFormat/>
    <w:rsid w:val="00FB0141"/>
    <w:pPr>
      <w:spacing w:before="100" w:beforeAutospacing="1" w:after="100" w:afterAutospacing="1"/>
    </w:pPr>
    <w:rPr>
      <w:rFonts w:ascii="Times" w:hAnsi="Times"/>
      <w:szCs w:val="20"/>
    </w:rPr>
  </w:style>
  <w:style w:type="character" w:customStyle="1" w:styleId="vcard">
    <w:name w:val="vcard"/>
    <w:basedOn w:val="DefaultParagraphFont"/>
    <w:rsid w:val="00FB0141"/>
  </w:style>
  <w:style w:type="character" w:customStyle="1" w:styleId="dateline">
    <w:name w:val="dateline"/>
    <w:basedOn w:val="DefaultParagraphFont"/>
    <w:rsid w:val="00FB0141"/>
  </w:style>
  <w:style w:type="character" w:customStyle="1" w:styleId="print-footnote">
    <w:name w:val="print-footnote"/>
    <w:basedOn w:val="DefaultParagraphFont"/>
    <w:rsid w:val="00FB0141"/>
  </w:style>
  <w:style w:type="character" w:customStyle="1" w:styleId="byline">
    <w:name w:val="byline"/>
    <w:basedOn w:val="DefaultParagraphFont"/>
    <w:rsid w:val="00FB0141"/>
  </w:style>
  <w:style w:type="character" w:customStyle="1" w:styleId="DateChar1">
    <w:name w:val="Date Char1"/>
    <w:aliases w:val="date Char1"/>
    <w:basedOn w:val="DefaultParagraphFont"/>
    <w:uiPriority w:val="99"/>
    <w:rsid w:val="00FB0141"/>
    <w:rPr>
      <w:rFonts w:ascii="Georgia" w:hAnsi="Georgia"/>
      <w:sz w:val="20"/>
    </w:rPr>
  </w:style>
  <w:style w:type="character" w:customStyle="1" w:styleId="datestring">
    <w:name w:val="datestring"/>
    <w:basedOn w:val="DefaultParagraphFont"/>
    <w:rsid w:val="00FB0141"/>
  </w:style>
  <w:style w:type="paragraph" w:customStyle="1" w:styleId="noindent">
    <w:name w:val="no_indent"/>
    <w:basedOn w:val="Normal"/>
    <w:qFormat/>
    <w:rsid w:val="00FB0141"/>
    <w:pPr>
      <w:spacing w:before="100" w:beforeAutospacing="1" w:after="100" w:afterAutospacing="1"/>
    </w:pPr>
    <w:rPr>
      <w:rFonts w:ascii="Times" w:hAnsi="Times"/>
      <w:szCs w:val="20"/>
    </w:rPr>
  </w:style>
  <w:style w:type="character" w:customStyle="1" w:styleId="email">
    <w:name w:val="email"/>
    <w:basedOn w:val="DefaultParagraphFont"/>
    <w:rsid w:val="00FB0141"/>
  </w:style>
  <w:style w:type="paragraph" w:customStyle="1" w:styleId="left">
    <w:name w:val="left"/>
    <w:basedOn w:val="Normal"/>
    <w:qFormat/>
    <w:rsid w:val="00FB0141"/>
    <w:pPr>
      <w:spacing w:before="100" w:beforeAutospacing="1" w:after="100" w:afterAutospacing="1"/>
    </w:pPr>
    <w:rPr>
      <w:rFonts w:ascii="Times" w:hAnsi="Times"/>
      <w:szCs w:val="20"/>
    </w:rPr>
  </w:style>
  <w:style w:type="character" w:customStyle="1" w:styleId="org">
    <w:name w:val="org"/>
    <w:basedOn w:val="DefaultParagraphFont"/>
    <w:rsid w:val="00FB0141"/>
  </w:style>
  <w:style w:type="paragraph" w:customStyle="1" w:styleId="right">
    <w:name w:val="right"/>
    <w:basedOn w:val="Normal"/>
    <w:qFormat/>
    <w:rsid w:val="00FB0141"/>
    <w:pPr>
      <w:spacing w:before="100" w:beforeAutospacing="1" w:after="100" w:afterAutospacing="1"/>
    </w:pPr>
    <w:rPr>
      <w:rFonts w:ascii="Times" w:hAnsi="Times"/>
      <w:szCs w:val="20"/>
    </w:rPr>
  </w:style>
  <w:style w:type="character" w:customStyle="1" w:styleId="gptad">
    <w:name w:val="gptad"/>
    <w:basedOn w:val="DefaultParagraphFont"/>
    <w:rsid w:val="00FB0141"/>
  </w:style>
  <w:style w:type="paragraph" w:customStyle="1" w:styleId="creditpostedmodified">
    <w:name w:val="credit_posted_modified"/>
    <w:basedOn w:val="Normal"/>
    <w:qFormat/>
    <w:rsid w:val="00FB0141"/>
    <w:pPr>
      <w:spacing w:before="100" w:beforeAutospacing="1" w:after="100" w:afterAutospacing="1"/>
    </w:pPr>
    <w:rPr>
      <w:rFonts w:ascii="Times" w:hAnsi="Times"/>
      <w:szCs w:val="20"/>
    </w:rPr>
  </w:style>
  <w:style w:type="character" w:customStyle="1" w:styleId="creditline">
    <w:name w:val="creditline"/>
    <w:basedOn w:val="DefaultParagraphFont"/>
    <w:rsid w:val="00FB0141"/>
  </w:style>
  <w:style w:type="character" w:customStyle="1" w:styleId="grd">
    <w:name w:val="grd"/>
    <w:basedOn w:val="DefaultParagraphFont"/>
    <w:rsid w:val="00FB0141"/>
  </w:style>
  <w:style w:type="paragraph" w:customStyle="1" w:styleId="hs-text-container">
    <w:name w:val="hs-text-container"/>
    <w:basedOn w:val="Normal"/>
    <w:qFormat/>
    <w:rsid w:val="00FB0141"/>
    <w:pPr>
      <w:spacing w:before="100" w:beforeAutospacing="1" w:after="100" w:afterAutospacing="1"/>
    </w:pPr>
    <w:rPr>
      <w:rFonts w:ascii="Times" w:hAnsi="Times"/>
      <w:szCs w:val="20"/>
    </w:rPr>
  </w:style>
  <w:style w:type="character" w:customStyle="1" w:styleId="created">
    <w:name w:val="created"/>
    <w:basedOn w:val="DefaultParagraphFont"/>
    <w:rsid w:val="00FB0141"/>
  </w:style>
  <w:style w:type="character" w:customStyle="1" w:styleId="changed">
    <w:name w:val="changed"/>
    <w:basedOn w:val="DefaultParagraphFont"/>
    <w:rsid w:val="00FB0141"/>
  </w:style>
  <w:style w:type="character" w:customStyle="1" w:styleId="caps">
    <w:name w:val="caps"/>
    <w:basedOn w:val="DefaultParagraphFont"/>
    <w:rsid w:val="00FB0141"/>
  </w:style>
  <w:style w:type="character" w:customStyle="1" w:styleId="article-author-name">
    <w:name w:val="article-author-name"/>
    <w:basedOn w:val="DefaultParagraphFont"/>
    <w:rsid w:val="00FB0141"/>
  </w:style>
  <w:style w:type="character" w:customStyle="1" w:styleId="bioexcerpt">
    <w:name w:val="bio_excerpt"/>
    <w:basedOn w:val="DefaultParagraphFont"/>
    <w:rsid w:val="00FB0141"/>
  </w:style>
  <w:style w:type="character" w:customStyle="1" w:styleId="commentcount">
    <w:name w:val="comment_count"/>
    <w:basedOn w:val="DefaultParagraphFont"/>
    <w:rsid w:val="00FB0141"/>
  </w:style>
  <w:style w:type="character" w:customStyle="1" w:styleId="ssl4">
    <w:name w:val="ss_l4"/>
    <w:basedOn w:val="DefaultParagraphFont"/>
    <w:rsid w:val="00FB0141"/>
  </w:style>
  <w:style w:type="character" w:customStyle="1" w:styleId="italic">
    <w:name w:val="italic"/>
    <w:basedOn w:val="DefaultParagraphFont"/>
    <w:rsid w:val="00FB0141"/>
  </w:style>
  <w:style w:type="character" w:customStyle="1" w:styleId="searchtermshighlighted">
    <w:name w:val="searchtermshighlighted"/>
    <w:basedOn w:val="DefaultParagraphFont"/>
    <w:rsid w:val="00FB0141"/>
  </w:style>
  <w:style w:type="character" w:customStyle="1" w:styleId="contributornametrigger">
    <w:name w:val="contributornametrigger"/>
    <w:basedOn w:val="DefaultParagraphFont"/>
    <w:rsid w:val="00FB0141"/>
  </w:style>
  <w:style w:type="character" w:customStyle="1" w:styleId="bylinepipe">
    <w:name w:val="bylinepipe"/>
    <w:basedOn w:val="DefaultParagraphFont"/>
    <w:rsid w:val="00FB0141"/>
  </w:style>
  <w:style w:type="character" w:customStyle="1" w:styleId="lucenesearchresulturlb">
    <w:name w:val="lucene_search_result_url_b"/>
    <w:basedOn w:val="DefaultParagraphFont"/>
    <w:rsid w:val="00FB0141"/>
  </w:style>
  <w:style w:type="character" w:customStyle="1" w:styleId="faculty-title">
    <w:name w:val="faculty-title"/>
    <w:basedOn w:val="DefaultParagraphFont"/>
    <w:rsid w:val="00FB0141"/>
  </w:style>
  <w:style w:type="character" w:customStyle="1" w:styleId="count">
    <w:name w:val="count"/>
    <w:basedOn w:val="DefaultParagraphFont"/>
    <w:rsid w:val="00FB0141"/>
  </w:style>
  <w:style w:type="character" w:customStyle="1" w:styleId="volume">
    <w:name w:val="volume"/>
    <w:basedOn w:val="DefaultParagraphFont"/>
    <w:rsid w:val="00FB0141"/>
  </w:style>
  <w:style w:type="character" w:customStyle="1" w:styleId="issue">
    <w:name w:val="issue"/>
    <w:basedOn w:val="DefaultParagraphFont"/>
    <w:rsid w:val="00FB0141"/>
  </w:style>
  <w:style w:type="character" w:customStyle="1" w:styleId="pages">
    <w:name w:val="pages"/>
    <w:basedOn w:val="DefaultParagraphFont"/>
    <w:rsid w:val="00FB0141"/>
  </w:style>
  <w:style w:type="character" w:customStyle="1" w:styleId="field-content">
    <w:name w:val="field-content"/>
    <w:basedOn w:val="DefaultParagraphFont"/>
    <w:rsid w:val="00FB0141"/>
  </w:style>
  <w:style w:type="character" w:customStyle="1" w:styleId="person">
    <w:name w:val="person"/>
    <w:basedOn w:val="DefaultParagraphFont"/>
    <w:rsid w:val="00FB0141"/>
  </w:style>
  <w:style w:type="character" w:customStyle="1" w:styleId="corresponding">
    <w:name w:val="corresponding"/>
    <w:basedOn w:val="DefaultParagraphFont"/>
    <w:rsid w:val="00FB0141"/>
  </w:style>
  <w:style w:type="character" w:customStyle="1" w:styleId="entry-date">
    <w:name w:val="entry-date"/>
    <w:basedOn w:val="DefaultParagraphFont"/>
    <w:rsid w:val="00FB0141"/>
  </w:style>
  <w:style w:type="character" w:customStyle="1" w:styleId="dropcap">
    <w:name w:val="dropcap"/>
    <w:basedOn w:val="DefaultParagraphFont"/>
    <w:rsid w:val="00FB0141"/>
  </w:style>
  <w:style w:type="character" w:customStyle="1" w:styleId="date1">
    <w:name w:val="date1"/>
    <w:basedOn w:val="DefaultParagraphFont"/>
    <w:rsid w:val="00FB0141"/>
  </w:style>
  <w:style w:type="paragraph" w:customStyle="1" w:styleId="subhead">
    <w:name w:val="subhead"/>
    <w:basedOn w:val="Normal"/>
    <w:uiPriority w:val="99"/>
    <w:qFormat/>
    <w:rsid w:val="00FB0141"/>
    <w:pPr>
      <w:spacing w:before="100" w:beforeAutospacing="1" w:after="100" w:afterAutospacing="1"/>
    </w:pPr>
    <w:rPr>
      <w:rFonts w:ascii="Times" w:hAnsi="Times"/>
      <w:szCs w:val="20"/>
    </w:rPr>
  </w:style>
  <w:style w:type="paragraph" w:customStyle="1" w:styleId="entry-meta">
    <w:name w:val="entry-meta"/>
    <w:basedOn w:val="Normal"/>
    <w:qFormat/>
    <w:rsid w:val="00FB0141"/>
    <w:pPr>
      <w:spacing w:before="100" w:beforeAutospacing="1" w:after="100" w:afterAutospacing="1"/>
    </w:pPr>
    <w:rPr>
      <w:rFonts w:ascii="Times" w:hAnsi="Times"/>
      <w:szCs w:val="20"/>
    </w:rPr>
  </w:style>
  <w:style w:type="character" w:customStyle="1" w:styleId="post-time">
    <w:name w:val="post-time"/>
    <w:basedOn w:val="DefaultParagraphFont"/>
    <w:rsid w:val="00FB0141"/>
  </w:style>
  <w:style w:type="character" w:customStyle="1" w:styleId="post-category">
    <w:name w:val="post-category"/>
    <w:basedOn w:val="DefaultParagraphFont"/>
    <w:rsid w:val="00FB0141"/>
  </w:style>
  <w:style w:type="character" w:customStyle="1" w:styleId="post-author">
    <w:name w:val="post-author"/>
    <w:basedOn w:val="DefaultParagraphFont"/>
    <w:rsid w:val="00FB0141"/>
  </w:style>
  <w:style w:type="character" w:customStyle="1" w:styleId="A10">
    <w:name w:val="A10"/>
    <w:rsid w:val="00FB0141"/>
    <w:rPr>
      <w:rFonts w:cs="Trebuchet MS"/>
      <w:color w:val="000000"/>
      <w:sz w:val="11"/>
      <w:szCs w:val="11"/>
    </w:rPr>
  </w:style>
  <w:style w:type="paragraph" w:customStyle="1" w:styleId="Pa10">
    <w:name w:val="Pa10"/>
    <w:basedOn w:val="Default"/>
    <w:next w:val="Default"/>
    <w:uiPriority w:val="99"/>
    <w:qFormat/>
    <w:rsid w:val="00FB0141"/>
    <w:pPr>
      <w:widowControl w:val="0"/>
      <w:spacing w:line="201" w:lineRule="atLeast"/>
    </w:pPr>
    <w:rPr>
      <w:rFonts w:ascii="Trebuchet MS" w:eastAsiaTheme="minorEastAsia" w:hAnsi="Trebuchet MS"/>
      <w:color w:val="auto"/>
    </w:rPr>
  </w:style>
  <w:style w:type="character" w:customStyle="1" w:styleId="A1">
    <w:name w:val="A1"/>
    <w:uiPriority w:val="99"/>
    <w:rsid w:val="00FB0141"/>
    <w:rPr>
      <w:rFonts w:cs="Calibri"/>
      <w:b/>
      <w:bCs/>
      <w:color w:val="000000"/>
      <w:sz w:val="32"/>
      <w:szCs w:val="32"/>
    </w:rPr>
  </w:style>
  <w:style w:type="paragraph" w:customStyle="1" w:styleId="Pa0">
    <w:name w:val="Pa0"/>
    <w:basedOn w:val="Default"/>
    <w:next w:val="Default"/>
    <w:qFormat/>
    <w:rsid w:val="00FB0141"/>
    <w:pPr>
      <w:widowControl w:val="0"/>
      <w:spacing w:line="241" w:lineRule="atLeast"/>
    </w:pPr>
    <w:rPr>
      <w:rFonts w:ascii="Calibri" w:eastAsiaTheme="minorEastAsia" w:hAnsi="Calibri"/>
      <w:color w:val="auto"/>
    </w:rPr>
  </w:style>
  <w:style w:type="character" w:customStyle="1" w:styleId="A0">
    <w:name w:val="A0"/>
    <w:uiPriority w:val="99"/>
    <w:rsid w:val="00FB0141"/>
    <w:rPr>
      <w:rFonts w:cs="Calibri"/>
      <w:b/>
      <w:bCs/>
      <w:color w:val="000000"/>
      <w:sz w:val="72"/>
      <w:szCs w:val="72"/>
    </w:rPr>
  </w:style>
  <w:style w:type="character" w:customStyle="1" w:styleId="A9">
    <w:name w:val="A9"/>
    <w:uiPriority w:val="99"/>
    <w:rsid w:val="00FB0141"/>
    <w:rPr>
      <w:rFonts w:cs="Trebuchet MS"/>
      <w:color w:val="000000"/>
      <w:sz w:val="14"/>
      <w:szCs w:val="14"/>
    </w:rPr>
  </w:style>
  <w:style w:type="paragraph" w:customStyle="1" w:styleId="articledetails">
    <w:name w:val="articledetails"/>
    <w:basedOn w:val="Normal"/>
    <w:qFormat/>
    <w:rsid w:val="00FB0141"/>
    <w:pPr>
      <w:spacing w:before="100" w:beforeAutospacing="1" w:after="100" w:afterAutospacing="1"/>
    </w:pPr>
    <w:rPr>
      <w:rFonts w:ascii="Times" w:hAnsi="Times"/>
      <w:szCs w:val="20"/>
    </w:rPr>
  </w:style>
  <w:style w:type="character" w:customStyle="1" w:styleId="posted-and-updated">
    <w:name w:val="posted-and-updated"/>
    <w:basedOn w:val="DefaultParagraphFont"/>
    <w:rsid w:val="00FB0141"/>
  </w:style>
  <w:style w:type="paragraph" w:customStyle="1" w:styleId="aff">
    <w:name w:val="aff"/>
    <w:basedOn w:val="Normal"/>
    <w:qFormat/>
    <w:rsid w:val="00FB0141"/>
    <w:pPr>
      <w:spacing w:before="100" w:beforeAutospacing="1" w:after="100" w:afterAutospacing="1"/>
    </w:pPr>
    <w:rPr>
      <w:rFonts w:ascii="Times" w:hAnsi="Times"/>
      <w:szCs w:val="20"/>
    </w:rPr>
  </w:style>
  <w:style w:type="character" w:customStyle="1" w:styleId="label">
    <w:name w:val="label"/>
    <w:basedOn w:val="DefaultParagraphFont"/>
    <w:rsid w:val="00FB0141"/>
  </w:style>
  <w:style w:type="character" w:customStyle="1" w:styleId="entry-author">
    <w:name w:val="entry-author"/>
    <w:basedOn w:val="DefaultParagraphFont"/>
    <w:rsid w:val="00FB0141"/>
  </w:style>
  <w:style w:type="character" w:customStyle="1" w:styleId="entry-author-name">
    <w:name w:val="entry-author-name"/>
    <w:basedOn w:val="DefaultParagraphFont"/>
    <w:rsid w:val="00FB0141"/>
  </w:style>
  <w:style w:type="character" w:customStyle="1" w:styleId="arial11">
    <w:name w:val="arial_11"/>
    <w:basedOn w:val="DefaultParagraphFont"/>
    <w:rsid w:val="00FB0141"/>
  </w:style>
  <w:style w:type="character" w:customStyle="1" w:styleId="slug-vol">
    <w:name w:val="slug-vol"/>
    <w:basedOn w:val="DefaultParagraphFont"/>
    <w:rsid w:val="00FB0141"/>
  </w:style>
  <w:style w:type="character" w:customStyle="1" w:styleId="slug-issue">
    <w:name w:val="slug-issue"/>
    <w:basedOn w:val="DefaultParagraphFont"/>
    <w:rsid w:val="00FB0141"/>
  </w:style>
  <w:style w:type="character" w:customStyle="1" w:styleId="slug-pub-date">
    <w:name w:val="slug-pub-date"/>
    <w:basedOn w:val="DefaultParagraphFont"/>
    <w:rsid w:val="00FB0141"/>
  </w:style>
  <w:style w:type="character" w:customStyle="1" w:styleId="slug-pages">
    <w:name w:val="slug-pages"/>
    <w:basedOn w:val="DefaultParagraphFont"/>
    <w:rsid w:val="00FB0141"/>
  </w:style>
  <w:style w:type="character" w:customStyle="1" w:styleId="name">
    <w:name w:val="name"/>
    <w:basedOn w:val="DefaultParagraphFont"/>
    <w:rsid w:val="00FB0141"/>
  </w:style>
  <w:style w:type="character" w:customStyle="1" w:styleId="contrib-degrees">
    <w:name w:val="contrib-degrees"/>
    <w:basedOn w:val="DefaultParagraphFont"/>
    <w:rsid w:val="00FB0141"/>
  </w:style>
  <w:style w:type="character" w:customStyle="1" w:styleId="contrib-on-behalf-of">
    <w:name w:val="contrib-on-behalf-of"/>
    <w:basedOn w:val="DefaultParagraphFont"/>
    <w:rsid w:val="00FB0141"/>
  </w:style>
  <w:style w:type="character" w:customStyle="1" w:styleId="pubtime">
    <w:name w:val="pubtime"/>
    <w:basedOn w:val="DefaultParagraphFont"/>
    <w:rsid w:val="00FB0141"/>
  </w:style>
  <w:style w:type="character" w:customStyle="1" w:styleId="time">
    <w:name w:val="time"/>
    <w:basedOn w:val="DefaultParagraphFont"/>
    <w:rsid w:val="00FB0141"/>
  </w:style>
  <w:style w:type="character" w:customStyle="1" w:styleId="fbcommentscount">
    <w:name w:val="fb_comments_count"/>
    <w:basedOn w:val="DefaultParagraphFont"/>
    <w:rsid w:val="00FB0141"/>
  </w:style>
  <w:style w:type="character" w:customStyle="1" w:styleId="stsharethiscustom">
    <w:name w:val="st_sharethis_custom"/>
    <w:basedOn w:val="DefaultParagraphFont"/>
    <w:rsid w:val="00FB0141"/>
  </w:style>
  <w:style w:type="paragraph" w:customStyle="1" w:styleId="permalinkable">
    <w:name w:val="permalinkable"/>
    <w:basedOn w:val="Normal"/>
    <w:qFormat/>
    <w:rsid w:val="00FB0141"/>
    <w:pPr>
      <w:spacing w:before="100" w:beforeAutospacing="1" w:after="100" w:afterAutospacing="1"/>
    </w:pPr>
    <w:rPr>
      <w:rFonts w:ascii="Times" w:hAnsi="Times"/>
      <w:szCs w:val="20"/>
    </w:rPr>
  </w:style>
  <w:style w:type="character" w:customStyle="1" w:styleId="z-TopofFormChar">
    <w:name w:val="z-Top of Form Char"/>
    <w:basedOn w:val="DefaultParagraphFont"/>
    <w:link w:val="z-TopofForm"/>
    <w:uiPriority w:val="99"/>
    <w:rsid w:val="00FB0141"/>
    <w:rPr>
      <w:rFonts w:ascii="Arial" w:hAnsi="Arial" w:cs="Arial"/>
      <w:vanish/>
      <w:sz w:val="16"/>
      <w:szCs w:val="16"/>
    </w:rPr>
  </w:style>
  <w:style w:type="paragraph" w:styleId="z-TopofForm">
    <w:name w:val="HTML Top of Form"/>
    <w:basedOn w:val="Normal"/>
    <w:next w:val="Normal"/>
    <w:link w:val="z-TopofFormChar"/>
    <w:hidden/>
    <w:uiPriority w:val="99"/>
    <w:unhideWhenUsed/>
    <w:rsid w:val="00FB014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FB0141"/>
    <w:rPr>
      <w:rFonts w:ascii="Arial" w:hAnsi="Arial" w:cs="Arial"/>
      <w:vanish/>
      <w:sz w:val="16"/>
      <w:szCs w:val="16"/>
    </w:rPr>
  </w:style>
  <w:style w:type="character" w:customStyle="1" w:styleId="z-BottomofFormChar">
    <w:name w:val="z-Bottom of Form Char"/>
    <w:basedOn w:val="DefaultParagraphFont"/>
    <w:link w:val="z-BottomofForm"/>
    <w:uiPriority w:val="99"/>
    <w:rsid w:val="00FB014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B014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rsid w:val="00FB0141"/>
    <w:rPr>
      <w:rFonts w:ascii="Arial" w:hAnsi="Arial" w:cs="Arial"/>
      <w:vanish/>
      <w:sz w:val="16"/>
      <w:szCs w:val="16"/>
    </w:rPr>
  </w:style>
  <w:style w:type="character" w:customStyle="1" w:styleId="submitted">
    <w:name w:val="submitted"/>
    <w:basedOn w:val="DefaultParagraphFont"/>
    <w:rsid w:val="00FB0141"/>
  </w:style>
  <w:style w:type="character" w:customStyle="1" w:styleId="post-date">
    <w:name w:val="post-date"/>
    <w:basedOn w:val="DefaultParagraphFont"/>
    <w:rsid w:val="00FB0141"/>
  </w:style>
  <w:style w:type="character" w:customStyle="1" w:styleId="highlightedsearchterm">
    <w:name w:val="highlightedsearchterm"/>
    <w:basedOn w:val="DefaultParagraphFont"/>
    <w:rsid w:val="00FB0141"/>
  </w:style>
  <w:style w:type="character" w:customStyle="1" w:styleId="link-external">
    <w:name w:val="link-external"/>
    <w:basedOn w:val="DefaultParagraphFont"/>
    <w:rsid w:val="00FB0141"/>
  </w:style>
  <w:style w:type="character" w:customStyle="1" w:styleId="articleauthor">
    <w:name w:val="article_author"/>
    <w:basedOn w:val="DefaultParagraphFont"/>
    <w:rsid w:val="00FB0141"/>
  </w:style>
  <w:style w:type="character" w:customStyle="1" w:styleId="articleissue">
    <w:name w:val="article_issue"/>
    <w:basedOn w:val="DefaultParagraphFont"/>
    <w:rsid w:val="00FB0141"/>
  </w:style>
  <w:style w:type="character" w:customStyle="1" w:styleId="HTMLPreformattedChar1">
    <w:name w:val="HTML Preformatted Char1"/>
    <w:basedOn w:val="DefaultParagraphFont"/>
    <w:uiPriority w:val="99"/>
    <w:rsid w:val="00FB0141"/>
    <w:rPr>
      <w:rFonts w:ascii="Consolas" w:hAnsi="Consolas"/>
      <w:sz w:val="20"/>
      <w:szCs w:val="20"/>
    </w:rPr>
  </w:style>
  <w:style w:type="character" w:customStyle="1" w:styleId="a-size-large">
    <w:name w:val="a-size-large"/>
    <w:basedOn w:val="DefaultParagraphFont"/>
    <w:rsid w:val="00FB0141"/>
  </w:style>
  <w:style w:type="character" w:customStyle="1" w:styleId="a-size-medium">
    <w:name w:val="a-size-medium"/>
    <w:basedOn w:val="DefaultParagraphFont"/>
    <w:rsid w:val="00FB0141"/>
  </w:style>
  <w:style w:type="character" w:customStyle="1" w:styleId="contribution">
    <w:name w:val="contribution"/>
    <w:basedOn w:val="DefaultParagraphFont"/>
    <w:rsid w:val="00FB0141"/>
  </w:style>
  <w:style w:type="character" w:customStyle="1" w:styleId="a-color-secondary">
    <w:name w:val="a-color-secondary"/>
    <w:basedOn w:val="DefaultParagraphFont"/>
    <w:rsid w:val="00FB0141"/>
  </w:style>
  <w:style w:type="paragraph" w:customStyle="1" w:styleId="sbyline">
    <w:name w:val="sbyline"/>
    <w:basedOn w:val="Normal"/>
    <w:qFormat/>
    <w:rsid w:val="00FB0141"/>
    <w:pPr>
      <w:spacing w:before="100" w:beforeAutospacing="1" w:after="100" w:afterAutospacing="1"/>
    </w:pPr>
    <w:rPr>
      <w:rFonts w:ascii="Times" w:hAnsi="Times"/>
      <w:szCs w:val="20"/>
    </w:rPr>
  </w:style>
  <w:style w:type="character" w:customStyle="1" w:styleId="ui-author">
    <w:name w:val="ui-author"/>
    <w:basedOn w:val="DefaultParagraphFont"/>
    <w:rsid w:val="00FB0141"/>
  </w:style>
  <w:style w:type="character" w:customStyle="1" w:styleId="ui-staffline">
    <w:name w:val="ui-staffline"/>
    <w:basedOn w:val="DefaultParagraphFont"/>
    <w:rsid w:val="00FB0141"/>
  </w:style>
  <w:style w:type="paragraph" w:customStyle="1" w:styleId="promotion-tag-p">
    <w:name w:val="promotion-tag-p"/>
    <w:basedOn w:val="Normal"/>
    <w:qFormat/>
    <w:rsid w:val="00FB0141"/>
    <w:pPr>
      <w:spacing w:before="100" w:beforeAutospacing="1" w:after="100" w:afterAutospacing="1"/>
    </w:pPr>
    <w:rPr>
      <w:rFonts w:ascii="Times" w:hAnsi="Times"/>
      <w:szCs w:val="20"/>
    </w:rPr>
  </w:style>
  <w:style w:type="paragraph" w:customStyle="1" w:styleId="heading0">
    <w:name w:val="heading"/>
    <w:basedOn w:val="Normal"/>
    <w:qFormat/>
    <w:rsid w:val="00FB0141"/>
    <w:pPr>
      <w:spacing w:before="100" w:beforeAutospacing="1" w:after="100" w:afterAutospacing="1"/>
    </w:pPr>
    <w:rPr>
      <w:rFonts w:ascii="Times" w:hAnsi="Times"/>
      <w:szCs w:val="20"/>
    </w:rPr>
  </w:style>
  <w:style w:type="character" w:customStyle="1" w:styleId="value">
    <w:name w:val="value"/>
    <w:basedOn w:val="DefaultParagraphFont"/>
    <w:rsid w:val="00FB0141"/>
  </w:style>
  <w:style w:type="character" w:customStyle="1" w:styleId="specialissuelabel">
    <w:name w:val="specialissuelabel"/>
    <w:basedOn w:val="DefaultParagraphFont"/>
    <w:rsid w:val="00FB0141"/>
  </w:style>
  <w:style w:type="character" w:customStyle="1" w:styleId="referencediv">
    <w:name w:val="referencediv"/>
    <w:basedOn w:val="DefaultParagraphFont"/>
    <w:rsid w:val="00FB0141"/>
  </w:style>
  <w:style w:type="character" w:customStyle="1" w:styleId="wp-smiley">
    <w:name w:val="wp-smiley"/>
    <w:basedOn w:val="DefaultParagraphFont"/>
    <w:rsid w:val="00FB0141"/>
  </w:style>
  <w:style w:type="character" w:customStyle="1" w:styleId="meta-prep">
    <w:name w:val="meta-prep"/>
    <w:basedOn w:val="DefaultParagraphFont"/>
    <w:rsid w:val="00FB0141"/>
  </w:style>
  <w:style w:type="character" w:customStyle="1" w:styleId="artjournal">
    <w:name w:val="art_journal"/>
    <w:basedOn w:val="DefaultParagraphFont"/>
    <w:rsid w:val="00FB0141"/>
  </w:style>
  <w:style w:type="character" w:customStyle="1" w:styleId="artdatevolumeissuepart">
    <w:name w:val="art_datevolumeissuepart"/>
    <w:basedOn w:val="DefaultParagraphFont"/>
    <w:rsid w:val="00FB0141"/>
  </w:style>
  <w:style w:type="character" w:customStyle="1" w:styleId="artpages">
    <w:name w:val="art_pages"/>
    <w:basedOn w:val="DefaultParagraphFont"/>
    <w:rsid w:val="00FB0141"/>
  </w:style>
  <w:style w:type="paragraph" w:customStyle="1" w:styleId="lede">
    <w:name w:val="lede"/>
    <w:basedOn w:val="Normal"/>
    <w:uiPriority w:val="99"/>
    <w:qFormat/>
    <w:rsid w:val="00FB014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B0141"/>
  </w:style>
  <w:style w:type="character" w:customStyle="1" w:styleId="degree">
    <w:name w:val="degree"/>
    <w:basedOn w:val="DefaultParagraphFont"/>
    <w:rsid w:val="00FB0141"/>
  </w:style>
  <w:style w:type="character" w:customStyle="1" w:styleId="major">
    <w:name w:val="major"/>
    <w:basedOn w:val="DefaultParagraphFont"/>
    <w:rsid w:val="00FB0141"/>
  </w:style>
  <w:style w:type="character" w:customStyle="1" w:styleId="authors">
    <w:name w:val="authors"/>
    <w:basedOn w:val="DefaultParagraphFont"/>
    <w:rsid w:val="00FB0141"/>
  </w:style>
  <w:style w:type="character" w:customStyle="1" w:styleId="views">
    <w:name w:val="views"/>
    <w:basedOn w:val="DefaultParagraphFont"/>
    <w:rsid w:val="00FB0141"/>
  </w:style>
  <w:style w:type="character" w:customStyle="1" w:styleId="text0">
    <w:name w:val="text"/>
    <w:basedOn w:val="DefaultParagraphFont"/>
    <w:rsid w:val="00FB0141"/>
  </w:style>
  <w:style w:type="character" w:customStyle="1" w:styleId="stmainservices">
    <w:name w:val="stmainservices"/>
    <w:basedOn w:val="DefaultParagraphFont"/>
    <w:rsid w:val="00FB0141"/>
  </w:style>
  <w:style w:type="character" w:customStyle="1" w:styleId="stbubblehcount">
    <w:name w:val="stbubble_hcount"/>
    <w:basedOn w:val="DefaultParagraphFont"/>
    <w:rsid w:val="00FB0141"/>
  </w:style>
  <w:style w:type="paragraph" w:customStyle="1" w:styleId="Document0">
    <w:name w:val="_Document"/>
    <w:basedOn w:val="Default"/>
    <w:next w:val="Default"/>
    <w:uiPriority w:val="99"/>
    <w:qFormat/>
    <w:rsid w:val="00FB014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B014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B0141"/>
    <w:pPr>
      <w:widowControl w:val="0"/>
    </w:pPr>
    <w:rPr>
      <w:rFonts w:ascii="New Baskerville" w:eastAsiaTheme="minorEastAsia" w:hAnsi="New Baskerville"/>
      <w:color w:val="auto"/>
    </w:rPr>
  </w:style>
  <w:style w:type="paragraph" w:customStyle="1" w:styleId="bodytext0">
    <w:name w:val="bodytext"/>
    <w:basedOn w:val="Normal"/>
    <w:uiPriority w:val="99"/>
    <w:qFormat/>
    <w:rsid w:val="00FB0141"/>
    <w:pPr>
      <w:spacing w:before="100" w:beforeAutospacing="1" w:after="100" w:afterAutospacing="1"/>
    </w:pPr>
    <w:rPr>
      <w:rFonts w:ascii="Times" w:hAnsi="Times"/>
      <w:szCs w:val="20"/>
    </w:rPr>
  </w:style>
  <w:style w:type="paragraph" w:customStyle="1" w:styleId="collapsed-hide">
    <w:name w:val="collapsed-hide"/>
    <w:basedOn w:val="Normal"/>
    <w:qFormat/>
    <w:rsid w:val="00FB0141"/>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FB0141"/>
    <w:pPr>
      <w:spacing w:before="100" w:beforeAutospacing="1" w:after="100" w:afterAutospacing="1"/>
    </w:pPr>
    <w:rPr>
      <w:rFonts w:ascii="Times" w:hAnsi="Times"/>
      <w:szCs w:val="20"/>
    </w:rPr>
  </w:style>
  <w:style w:type="paragraph" w:customStyle="1" w:styleId="Pa7">
    <w:name w:val="Pa7"/>
    <w:basedOn w:val="Default"/>
    <w:next w:val="Default"/>
    <w:qFormat/>
    <w:rsid w:val="00FB0141"/>
    <w:pPr>
      <w:widowControl w:val="0"/>
      <w:spacing w:line="211" w:lineRule="atLeast"/>
    </w:pPr>
    <w:rPr>
      <w:rFonts w:ascii="Mokka" w:eastAsiaTheme="minorEastAsia" w:hAnsi="Mokka"/>
      <w:color w:val="auto"/>
    </w:rPr>
  </w:style>
  <w:style w:type="paragraph" w:customStyle="1" w:styleId="odd">
    <w:name w:val="odd"/>
    <w:basedOn w:val="Normal"/>
    <w:qFormat/>
    <w:rsid w:val="00FB0141"/>
    <w:pPr>
      <w:spacing w:before="100" w:beforeAutospacing="1" w:after="100" w:afterAutospacing="1"/>
    </w:pPr>
    <w:rPr>
      <w:rFonts w:ascii="Times" w:hAnsi="Times"/>
      <w:szCs w:val="20"/>
    </w:rPr>
  </w:style>
  <w:style w:type="character" w:customStyle="1" w:styleId="article-date">
    <w:name w:val="article-date"/>
    <w:basedOn w:val="DefaultParagraphFont"/>
    <w:rsid w:val="00FB0141"/>
  </w:style>
  <w:style w:type="character" w:customStyle="1" w:styleId="article-author">
    <w:name w:val="article-author"/>
    <w:basedOn w:val="DefaultParagraphFont"/>
    <w:rsid w:val="00FB0141"/>
  </w:style>
  <w:style w:type="character" w:customStyle="1" w:styleId="tolocaltime">
    <w:name w:val="tolocaltime"/>
    <w:basedOn w:val="DefaultParagraphFont"/>
    <w:rsid w:val="00FB0141"/>
  </w:style>
  <w:style w:type="character" w:customStyle="1" w:styleId="pb-byline">
    <w:name w:val="pb-byline"/>
    <w:basedOn w:val="DefaultParagraphFont"/>
    <w:rsid w:val="00FB0141"/>
  </w:style>
  <w:style w:type="character" w:customStyle="1" w:styleId="pb-timestamp">
    <w:name w:val="pb-timestamp"/>
    <w:basedOn w:val="DefaultParagraphFont"/>
    <w:rsid w:val="00FB0141"/>
  </w:style>
  <w:style w:type="paragraph" w:customStyle="1" w:styleId="Pa8">
    <w:name w:val="Pa8"/>
    <w:basedOn w:val="Default"/>
    <w:next w:val="Default"/>
    <w:qFormat/>
    <w:rsid w:val="00FB0141"/>
    <w:pPr>
      <w:widowControl w:val="0"/>
      <w:spacing w:line="241" w:lineRule="atLeast"/>
    </w:pPr>
    <w:rPr>
      <w:rFonts w:ascii="Avenir Book" w:eastAsiaTheme="minorEastAsia" w:hAnsi="Avenir Book"/>
      <w:color w:val="auto"/>
    </w:rPr>
  </w:style>
  <w:style w:type="paragraph" w:customStyle="1" w:styleId="Pa11">
    <w:name w:val="Pa11"/>
    <w:basedOn w:val="Default"/>
    <w:next w:val="Default"/>
    <w:uiPriority w:val="99"/>
    <w:qFormat/>
    <w:rsid w:val="00FB0141"/>
    <w:pPr>
      <w:widowControl w:val="0"/>
      <w:spacing w:line="261" w:lineRule="atLeast"/>
    </w:pPr>
    <w:rPr>
      <w:rFonts w:ascii="Avenir Heavy" w:eastAsiaTheme="minorEastAsia" w:hAnsi="Avenir Heavy"/>
      <w:color w:val="auto"/>
    </w:rPr>
  </w:style>
  <w:style w:type="paragraph" w:customStyle="1" w:styleId="Pa15">
    <w:name w:val="Pa15"/>
    <w:basedOn w:val="Default"/>
    <w:next w:val="Default"/>
    <w:uiPriority w:val="99"/>
    <w:qFormat/>
    <w:rsid w:val="00FB0141"/>
    <w:pPr>
      <w:widowControl w:val="0"/>
      <w:spacing w:line="201" w:lineRule="atLeast"/>
    </w:pPr>
    <w:rPr>
      <w:rFonts w:ascii="Avenir Book" w:eastAsiaTheme="minorEastAsia" w:hAnsi="Avenir Book"/>
      <w:color w:val="auto"/>
    </w:rPr>
  </w:style>
  <w:style w:type="character" w:customStyle="1" w:styleId="posted-on">
    <w:name w:val="posted-on"/>
    <w:basedOn w:val="DefaultParagraphFont"/>
    <w:rsid w:val="00FB0141"/>
  </w:style>
  <w:style w:type="character" w:customStyle="1" w:styleId="even">
    <w:name w:val="even"/>
    <w:basedOn w:val="DefaultParagraphFont"/>
    <w:rsid w:val="00FB0141"/>
  </w:style>
  <w:style w:type="character" w:customStyle="1" w:styleId="foreground">
    <w:name w:val="foreground"/>
    <w:basedOn w:val="DefaultParagraphFont"/>
    <w:rsid w:val="00FB0141"/>
  </w:style>
  <w:style w:type="paragraph" w:customStyle="1" w:styleId="volissue">
    <w:name w:val="volissue"/>
    <w:basedOn w:val="Normal"/>
    <w:qFormat/>
    <w:rsid w:val="00FB0141"/>
    <w:pPr>
      <w:spacing w:before="100" w:beforeAutospacing="1" w:after="100" w:afterAutospacing="1"/>
    </w:pPr>
    <w:rPr>
      <w:rFonts w:ascii="Times" w:hAnsi="Times"/>
      <w:szCs w:val="20"/>
    </w:rPr>
  </w:style>
  <w:style w:type="character" w:customStyle="1" w:styleId="CommentTextChar1">
    <w:name w:val="Comment Text Char1"/>
    <w:basedOn w:val="DefaultParagraphFont"/>
    <w:uiPriority w:val="99"/>
    <w:rsid w:val="00FB0141"/>
    <w:rPr>
      <w:rFonts w:ascii="Georgia" w:hAnsi="Georgia"/>
      <w:sz w:val="20"/>
      <w:szCs w:val="20"/>
    </w:rPr>
  </w:style>
  <w:style w:type="character" w:customStyle="1" w:styleId="CommentSubjectChar1">
    <w:name w:val="Comment Subject Char1"/>
    <w:basedOn w:val="CommentTextChar1"/>
    <w:uiPriority w:val="99"/>
    <w:rsid w:val="00FB0141"/>
    <w:rPr>
      <w:rFonts w:ascii="Georgia" w:hAnsi="Georgia"/>
      <w:b/>
      <w:bCs/>
      <w:sz w:val="20"/>
      <w:szCs w:val="20"/>
    </w:rPr>
  </w:style>
  <w:style w:type="character" w:customStyle="1" w:styleId="tagsChar">
    <w:name w:val="tags Char"/>
    <w:basedOn w:val="DefaultParagraphFont"/>
    <w:rsid w:val="00FB0141"/>
    <w:rPr>
      <w:rFonts w:ascii="Times New Roman" w:eastAsia="Malgun Gothic" w:hAnsi="Times New Roman" w:cs="Times New Roman"/>
      <w:b/>
      <w:sz w:val="20"/>
      <w:szCs w:val="20"/>
    </w:rPr>
  </w:style>
  <w:style w:type="character" w:customStyle="1" w:styleId="AuthorYear">
    <w:name w:val="AuthorYear"/>
    <w:uiPriority w:val="1"/>
    <w:qFormat/>
    <w:rsid w:val="00FB0141"/>
    <w:rPr>
      <w:rFonts w:ascii="Georgia" w:hAnsi="Georgia"/>
      <w:b/>
      <w:sz w:val="22"/>
    </w:rPr>
  </w:style>
  <w:style w:type="character" w:customStyle="1" w:styleId="view-count">
    <w:name w:val="view-count"/>
    <w:basedOn w:val="DefaultParagraphFont"/>
    <w:rsid w:val="00FB0141"/>
  </w:style>
  <w:style w:type="character" w:customStyle="1" w:styleId="dropcap1">
    <w:name w:val="dropcap1"/>
    <w:rsid w:val="00FB0141"/>
  </w:style>
  <w:style w:type="paragraph" w:styleId="FootnoteText">
    <w:name w:val="footnote text"/>
    <w:basedOn w:val="Normal"/>
    <w:link w:val="FootnoteTextChar"/>
    <w:uiPriority w:val="99"/>
    <w:qFormat/>
    <w:rsid w:val="00FB0141"/>
    <w:pPr>
      <w:widowControl w:val="0"/>
      <w:autoSpaceDE w:val="0"/>
      <w:autoSpaceDN w:val="0"/>
      <w:adjustRightInd w:val="0"/>
    </w:pPr>
    <w:rPr>
      <w:rFonts w:ascii="Arial" w:eastAsia="Times New Roman" w:hAnsi="Arial" w:cs="Arial"/>
      <w:szCs w:val="20"/>
    </w:rPr>
  </w:style>
  <w:style w:type="character" w:customStyle="1" w:styleId="FootnoteTextChar">
    <w:name w:val="Footnote Text Char"/>
    <w:basedOn w:val="DefaultParagraphFont"/>
    <w:link w:val="FootnoteText"/>
    <w:uiPriority w:val="99"/>
    <w:rsid w:val="00FB0141"/>
    <w:rPr>
      <w:rFonts w:ascii="Arial" w:eastAsia="Times New Roman" w:hAnsi="Arial" w:cs="Arial"/>
      <w:sz w:val="20"/>
      <w:szCs w:val="20"/>
    </w:rPr>
  </w:style>
  <w:style w:type="paragraph" w:styleId="List">
    <w:name w:val="List"/>
    <w:basedOn w:val="Normal"/>
    <w:uiPriority w:val="99"/>
    <w:unhideWhenUsed/>
    <w:rsid w:val="00FB0141"/>
    <w:rPr>
      <w:rFonts w:eastAsia="Calibri"/>
    </w:rPr>
  </w:style>
  <w:style w:type="paragraph" w:customStyle="1" w:styleId="PageHeaderLine1">
    <w:name w:val="PageHeaderLine1"/>
    <w:basedOn w:val="Normal"/>
    <w:uiPriority w:val="99"/>
    <w:qFormat/>
    <w:rsid w:val="00FB0141"/>
    <w:pPr>
      <w:tabs>
        <w:tab w:val="right" w:pos="10800"/>
      </w:tabs>
    </w:pPr>
    <w:rPr>
      <w:rFonts w:eastAsia="Calibri"/>
      <w:b/>
    </w:rPr>
  </w:style>
  <w:style w:type="paragraph" w:customStyle="1" w:styleId="PageHeaderLine2">
    <w:name w:val="PageHeaderLine2"/>
    <w:basedOn w:val="Normal"/>
    <w:next w:val="Normal"/>
    <w:link w:val="PageHeaderLine2Char"/>
    <w:qFormat/>
    <w:rsid w:val="00FB0141"/>
    <w:pPr>
      <w:tabs>
        <w:tab w:val="right" w:pos="10800"/>
      </w:tabs>
      <w:spacing w:line="480" w:lineRule="auto"/>
    </w:pPr>
    <w:rPr>
      <w:rFonts w:eastAsia="Calibri"/>
      <w:b/>
    </w:rPr>
  </w:style>
  <w:style w:type="paragraph" w:styleId="Quote">
    <w:name w:val="Quote"/>
    <w:aliases w:val="quote"/>
    <w:basedOn w:val="Normal"/>
    <w:next w:val="Normal"/>
    <w:link w:val="QuoteChar"/>
    <w:uiPriority w:val="29"/>
    <w:qFormat/>
    <w:rsid w:val="00FB0141"/>
    <w:rPr>
      <w:rFonts w:ascii="Arial" w:hAnsi="Arial" w:cs="Arial"/>
      <w:b/>
      <w:iCs/>
      <w:color w:val="000000"/>
      <w:u w:val="single"/>
    </w:rPr>
  </w:style>
  <w:style w:type="character" w:customStyle="1" w:styleId="QuoteChar">
    <w:name w:val="Quote Char"/>
    <w:aliases w:val="quote Char2"/>
    <w:basedOn w:val="DefaultParagraphFont"/>
    <w:link w:val="Quote"/>
    <w:uiPriority w:val="29"/>
    <w:rsid w:val="00FB0141"/>
    <w:rPr>
      <w:rFonts w:ascii="Arial" w:hAnsi="Arial" w:cs="Arial"/>
      <w:b/>
      <w:iCs/>
      <w:color w:val="000000"/>
      <w:sz w:val="20"/>
      <w:u w:val="single"/>
    </w:rPr>
  </w:style>
  <w:style w:type="paragraph" w:customStyle="1" w:styleId="Style31">
    <w:name w:val="Style31"/>
    <w:basedOn w:val="Normal"/>
    <w:uiPriority w:val="99"/>
    <w:qFormat/>
    <w:rsid w:val="00FB0141"/>
    <w:pPr>
      <w:spacing w:line="197" w:lineRule="exact"/>
      <w:jc w:val="both"/>
    </w:pPr>
    <w:rPr>
      <w:rFonts w:ascii="Arial" w:hAnsi="Arial" w:cs="Arial"/>
    </w:rPr>
  </w:style>
  <w:style w:type="paragraph" w:customStyle="1" w:styleId="Style42">
    <w:name w:val="Style42"/>
    <w:basedOn w:val="Normal"/>
    <w:uiPriority w:val="99"/>
    <w:qFormat/>
    <w:rsid w:val="00FB0141"/>
    <w:pPr>
      <w:spacing w:line="202" w:lineRule="exact"/>
      <w:jc w:val="both"/>
    </w:pPr>
    <w:rPr>
      <w:rFonts w:ascii="Arial" w:hAnsi="Arial" w:cs="Arial"/>
    </w:rPr>
  </w:style>
  <w:style w:type="paragraph" w:customStyle="1" w:styleId="Style51">
    <w:name w:val="Style51"/>
    <w:basedOn w:val="Normal"/>
    <w:uiPriority w:val="99"/>
    <w:qFormat/>
    <w:rsid w:val="00FB0141"/>
    <w:pPr>
      <w:spacing w:line="200" w:lineRule="exact"/>
      <w:jc w:val="both"/>
    </w:pPr>
    <w:rPr>
      <w:rFonts w:ascii="Arial" w:hAnsi="Arial" w:cs="Arial"/>
    </w:rPr>
  </w:style>
  <w:style w:type="character" w:customStyle="1" w:styleId="TagtemplateChar">
    <w:name w:val="Tagtemplate Char"/>
    <w:link w:val="Tagtemplate"/>
    <w:locked/>
    <w:rsid w:val="00FB0141"/>
    <w:rPr>
      <w:rFonts w:ascii="Arial" w:hAnsi="Arial" w:cs="Times New Roman"/>
      <w:b/>
      <w:szCs w:val="20"/>
      <w:lang w:val="x-none" w:eastAsia="x-none"/>
    </w:rPr>
  </w:style>
  <w:style w:type="paragraph" w:customStyle="1" w:styleId="Tagtemplate">
    <w:name w:val="Tagtemplate"/>
    <w:basedOn w:val="Normal"/>
    <w:link w:val="TagtemplateChar"/>
    <w:autoRedefine/>
    <w:qFormat/>
    <w:rsid w:val="00FB0141"/>
    <w:pPr>
      <w:keepNext/>
      <w:keepLines/>
    </w:pPr>
    <w:rPr>
      <w:rFonts w:ascii="Arial" w:hAnsi="Arial" w:cs="Times New Roman"/>
      <w:b/>
      <w:sz w:val="22"/>
      <w:szCs w:val="20"/>
      <w:lang w:val="x-none" w:eastAsia="x-none"/>
    </w:rPr>
  </w:style>
  <w:style w:type="character" w:customStyle="1" w:styleId="UnderlineBold0">
    <w:name w:val="Underline Bold"/>
    <w:qFormat/>
    <w:rsid w:val="00FB0141"/>
    <w:rPr>
      <w:b/>
      <w:bCs w:val="0"/>
      <w:sz w:val="20"/>
      <w:u w:val="single"/>
    </w:rPr>
  </w:style>
  <w:style w:type="character" w:customStyle="1" w:styleId="FontStyle72">
    <w:name w:val="Font Style72"/>
    <w:rsid w:val="00FB0141"/>
    <w:rPr>
      <w:rFonts w:ascii="Times New Roman" w:hAnsi="Times New Roman" w:cs="Times New Roman" w:hint="default"/>
      <w:sz w:val="16"/>
      <w:szCs w:val="16"/>
    </w:rPr>
  </w:style>
  <w:style w:type="character" w:customStyle="1" w:styleId="FontStyle73">
    <w:name w:val="Font Style73"/>
    <w:uiPriority w:val="99"/>
    <w:rsid w:val="00FB0141"/>
    <w:rPr>
      <w:rFonts w:ascii="Times New Roman" w:hAnsi="Times New Roman" w:cs="Times New Roman" w:hint="default"/>
      <w:i/>
      <w:iCs/>
      <w:sz w:val="16"/>
      <w:szCs w:val="16"/>
    </w:rPr>
  </w:style>
  <w:style w:type="character" w:customStyle="1" w:styleId="UnderlinestyleChar2">
    <w:name w:val="Underline style Char2"/>
    <w:rsid w:val="00FB0141"/>
    <w:rPr>
      <w:sz w:val="22"/>
      <w:szCs w:val="24"/>
      <w:u w:val="single"/>
      <w:lang w:val="en-US" w:eastAsia="en-US" w:bidi="ar-SA"/>
    </w:rPr>
  </w:style>
  <w:style w:type="character" w:customStyle="1" w:styleId="UnderlineCard">
    <w:name w:val="Underline Card"/>
    <w:uiPriority w:val="6"/>
    <w:qFormat/>
    <w:rsid w:val="00FB0141"/>
    <w:rPr>
      <w:rFonts w:ascii="Arial" w:hAnsi="Arial" w:cs="Arial" w:hint="default"/>
      <w:b w:val="0"/>
      <w:bCs/>
      <w:sz w:val="20"/>
      <w:u w:val="single"/>
    </w:rPr>
  </w:style>
  <w:style w:type="character" w:customStyle="1" w:styleId="StyleUnderline1">
    <w:name w:val="Style Underline1"/>
    <w:rsid w:val="00FB0141"/>
    <w:rPr>
      <w:u w:val="single"/>
    </w:rPr>
  </w:style>
  <w:style w:type="character" w:customStyle="1" w:styleId="BlockTitleChar">
    <w:name w:val="Block Title Char"/>
    <w:aliases w:val="Heading Char Char,Heading 1 - block Char,block title Char,HEADER Char,Block Titles Char,cites Char1,Heading Char1,Brief - Heading 1 Char1,Block Header Char,Heading 1 Char1 Char Char1,Pocket Char1,HatText Char1,Pocket Cha"/>
    <w:basedOn w:val="DefaultParagraphFont"/>
    <w:link w:val="BlockTitle"/>
    <w:uiPriority w:val="99"/>
    <w:qFormat/>
    <w:locked/>
    <w:rsid w:val="00FB0141"/>
    <w:rPr>
      <w:rFonts w:ascii="Georgia" w:eastAsia="Times New Roman" w:hAnsi="Georgia" w:cs="Arial"/>
      <w:b/>
      <w:kern w:val="32"/>
      <w:sz w:val="28"/>
      <w:szCs w:val="32"/>
      <w:u w:val="single"/>
    </w:rPr>
  </w:style>
  <w:style w:type="paragraph" w:customStyle="1" w:styleId="cards0">
    <w:name w:val="cards"/>
    <w:basedOn w:val="Cites"/>
    <w:uiPriority w:val="99"/>
    <w:qFormat/>
    <w:rsid w:val="00FB0141"/>
    <w:pPr>
      <w:widowControl/>
      <w:spacing w:after="160" w:line="259" w:lineRule="auto"/>
      <w:outlineLvl w:val="9"/>
    </w:pPr>
    <w:rPr>
      <w:rFonts w:ascii="Georgia" w:eastAsia="Calibri" w:hAnsi="Georgia" w:cstheme="minorBidi"/>
      <w:sz w:val="22"/>
      <w:szCs w:val="22"/>
    </w:rPr>
  </w:style>
  <w:style w:type="paragraph" w:customStyle="1" w:styleId="TagCite0">
    <w:name w:val="Tag/Cite"/>
    <w:basedOn w:val="Normal"/>
    <w:link w:val="TagCiteChar"/>
    <w:qFormat/>
    <w:rsid w:val="00FB0141"/>
    <w:rPr>
      <w:rFonts w:ascii="Palatino Linotype" w:eastAsia="SimSun" w:hAnsi="Palatino Linotype"/>
      <w:b/>
      <w:bCs/>
      <w:sz w:val="22"/>
    </w:rPr>
  </w:style>
  <w:style w:type="character" w:customStyle="1" w:styleId="FontStyle49">
    <w:name w:val="Font Style49"/>
    <w:uiPriority w:val="99"/>
    <w:rsid w:val="00FB0141"/>
    <w:rPr>
      <w:rFonts w:ascii="Times New Roman" w:hAnsi="Times New Roman" w:cs="Times New Roman"/>
      <w:sz w:val="20"/>
      <w:szCs w:val="20"/>
    </w:rPr>
  </w:style>
  <w:style w:type="character" w:customStyle="1" w:styleId="FontStyle50">
    <w:name w:val="Font Style50"/>
    <w:uiPriority w:val="99"/>
    <w:rsid w:val="00FB0141"/>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FB014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B0141"/>
    <w:rPr>
      <w:rFonts w:ascii="Georgia" w:eastAsia="Times New Roman" w:hAnsi="Georgia"/>
      <w:spacing w:val="-3"/>
      <w:sz w:val="20"/>
      <w:szCs w:val="20"/>
    </w:rPr>
  </w:style>
  <w:style w:type="character" w:customStyle="1" w:styleId="kn">
    <w:name w:val="kn"/>
    <w:basedOn w:val="DefaultParagraphFont"/>
    <w:rsid w:val="00FB0141"/>
  </w:style>
  <w:style w:type="paragraph" w:customStyle="1" w:styleId="CardIndented">
    <w:name w:val="Card (Indented)"/>
    <w:basedOn w:val="Normal"/>
    <w:link w:val="CardIndentedChar"/>
    <w:qFormat/>
    <w:rsid w:val="00FB0141"/>
    <w:pPr>
      <w:ind w:left="288"/>
    </w:pPr>
  </w:style>
  <w:style w:type="character" w:customStyle="1" w:styleId="CardIndentedChar">
    <w:name w:val="Card (Indented) Char"/>
    <w:basedOn w:val="DefaultParagraphFont"/>
    <w:link w:val="CardIndented"/>
    <w:rsid w:val="00FB0141"/>
    <w:rPr>
      <w:rFonts w:ascii="Georgia" w:hAnsi="Georgia"/>
      <w:sz w:val="20"/>
    </w:rPr>
  </w:style>
  <w:style w:type="character" w:customStyle="1" w:styleId="Style8pt">
    <w:name w:val="Style 8 pt"/>
    <w:basedOn w:val="DefaultParagraphFont"/>
    <w:rsid w:val="00FB0141"/>
    <w:rPr>
      <w:sz w:val="14"/>
    </w:rPr>
  </w:style>
  <w:style w:type="character" w:customStyle="1" w:styleId="ReallyfuckingsmallChar">
    <w:name w:val="Really fucking small Char"/>
    <w:link w:val="Reallyfuckingsmall"/>
    <w:locked/>
    <w:rsid w:val="00FB0141"/>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FB0141"/>
    <w:pPr>
      <w:adjustRightInd w:val="0"/>
    </w:pPr>
    <w:rPr>
      <w:rFonts w:ascii="Times New Roman" w:eastAsia="MS Mincho" w:hAnsi="Times New Roman" w:cs="Times New Roman"/>
      <w:sz w:val="10"/>
    </w:rPr>
  </w:style>
  <w:style w:type="character" w:customStyle="1" w:styleId="StyleStyleUnderlineUnderlineStyleBoldUnderlineIntenseEmphas">
    <w:name w:val="Style Style UnderlineUnderlineStyle Bold UnderlineIntense Emphas..."/>
    <w:basedOn w:val="DefaultParagraphFont"/>
    <w:rsid w:val="00FB0141"/>
    <w:rPr>
      <w:b/>
      <w:bCs/>
      <w:sz w:val="26"/>
      <w:u w:val="single"/>
    </w:rPr>
  </w:style>
  <w:style w:type="paragraph" w:customStyle="1" w:styleId="Underline20">
    <w:name w:val="Underline2"/>
    <w:basedOn w:val="Normal"/>
    <w:link w:val="Underline2Char"/>
    <w:uiPriority w:val="4"/>
    <w:qFormat/>
    <w:rsid w:val="00FB0141"/>
    <w:rPr>
      <w:rFonts w:ascii="Arial" w:eastAsia="Calibri" w:hAnsi="Arial" w:cs="Arial"/>
      <w:u w:val="single"/>
    </w:rPr>
  </w:style>
  <w:style w:type="character" w:customStyle="1" w:styleId="Underline2Char">
    <w:name w:val="Underline2 Char"/>
    <w:link w:val="Underline20"/>
    <w:uiPriority w:val="4"/>
    <w:rsid w:val="00FB0141"/>
    <w:rPr>
      <w:rFonts w:ascii="Arial" w:eastAsia="Calibri" w:hAnsi="Arial" w:cs="Arial"/>
      <w:sz w:val="20"/>
      <w:u w:val="single"/>
    </w:rPr>
  </w:style>
  <w:style w:type="character" w:customStyle="1" w:styleId="StyleUnderlinePatternClearYellow">
    <w:name w:val="Style Underline Pattern: Clear (Yellow)"/>
    <w:basedOn w:val="DefaultParagraphFont"/>
    <w:rsid w:val="00FB0141"/>
    <w:rPr>
      <w:u w:val="single"/>
      <w:shd w:val="clear" w:color="auto" w:fill="00FF00"/>
    </w:rPr>
  </w:style>
  <w:style w:type="character" w:customStyle="1" w:styleId="FooterChar1">
    <w:name w:val="Footer Char1"/>
    <w:basedOn w:val="DefaultParagraphFont"/>
    <w:uiPriority w:val="99"/>
    <w:rsid w:val="00FB0141"/>
    <w:rPr>
      <w:rFonts w:ascii="Georgia" w:hAnsi="Georgia"/>
      <w:sz w:val="20"/>
    </w:rPr>
  </w:style>
  <w:style w:type="character" w:customStyle="1" w:styleId="StyleUnderlineCharTimesBold">
    <w:name w:val="Style Underline Char + Times Bold"/>
    <w:basedOn w:val="DefaultParagraphFont"/>
    <w:rsid w:val="00FB0141"/>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FB0141"/>
    <w:pPr>
      <w:ind w:left="288" w:right="288"/>
    </w:pPr>
    <w:rPr>
      <w:rFonts w:eastAsia="Times New Roman"/>
    </w:rPr>
  </w:style>
  <w:style w:type="paragraph" w:customStyle="1" w:styleId="CardT1">
    <w:name w:val="CardT1"/>
    <w:basedOn w:val="Normal"/>
    <w:link w:val="CardT1Char"/>
    <w:qFormat/>
    <w:rsid w:val="00FB0141"/>
    <w:pPr>
      <w:jc w:val="both"/>
    </w:pPr>
    <w:rPr>
      <w:rFonts w:ascii="Arial" w:eastAsia="Calibri" w:hAnsi="Arial" w:cs="Arial"/>
      <w:kern w:val="2"/>
      <w:sz w:val="14"/>
      <w:szCs w:val="14"/>
      <w:lang w:eastAsia="zh-TW"/>
    </w:rPr>
  </w:style>
  <w:style w:type="character" w:customStyle="1" w:styleId="CardT1Char">
    <w:name w:val="CardT1 Char"/>
    <w:link w:val="CardT1"/>
    <w:rsid w:val="00FB0141"/>
    <w:rPr>
      <w:rFonts w:ascii="Arial" w:eastAsia="Calibri" w:hAnsi="Arial" w:cs="Arial"/>
      <w:kern w:val="2"/>
      <w:sz w:val="14"/>
      <w:szCs w:val="14"/>
      <w:lang w:eastAsia="zh-TW"/>
    </w:rPr>
  </w:style>
  <w:style w:type="character" w:customStyle="1" w:styleId="CardCite1">
    <w:name w:val="CardCite1"/>
    <w:qFormat/>
    <w:rsid w:val="00FB0141"/>
    <w:rPr>
      <w:rFonts w:ascii="Times New Roman" w:hAnsi="Times New Roman"/>
      <w:b/>
      <w:sz w:val="22"/>
      <w:szCs w:val="22"/>
      <w:u w:val="single"/>
      <w:lang w:val="en-US" w:eastAsia="en-US" w:bidi="ar-SA"/>
    </w:rPr>
  </w:style>
  <w:style w:type="character" w:customStyle="1" w:styleId="CardChar0">
    <w:name w:val="Card Char"/>
    <w:aliases w:val="Heading 2 Char Char Char Char Char Char Char Char Char,No Spacing2 Char"/>
    <w:basedOn w:val="DefaultParagraphFont"/>
    <w:rsid w:val="00FB0141"/>
    <w:rPr>
      <w:rFonts w:ascii="Georgia" w:eastAsia="Times New Roman" w:hAnsi="Georgia"/>
      <w:snapToGrid w:val="0"/>
      <w:color w:val="000000"/>
      <w:szCs w:val="20"/>
    </w:rPr>
  </w:style>
  <w:style w:type="character" w:customStyle="1" w:styleId="BoldUnderlineCharChar">
    <w:name w:val="BoldUnderline Char Char"/>
    <w:basedOn w:val="DefaultParagraphFont"/>
    <w:locked/>
    <w:rsid w:val="00FB0141"/>
    <w:rPr>
      <w:rFonts w:ascii="Calibri" w:eastAsia="Times New Roman" w:hAnsi="Calibri" w:cs="Times New Roman"/>
      <w:b/>
      <w:sz w:val="20"/>
      <w:szCs w:val="24"/>
      <w:u w:val="single"/>
    </w:rPr>
  </w:style>
  <w:style w:type="character" w:customStyle="1" w:styleId="Style2Char">
    <w:name w:val="Style2 Char"/>
    <w:basedOn w:val="DefaultParagraphFont"/>
    <w:link w:val="Style2"/>
    <w:uiPriority w:val="99"/>
    <w:rsid w:val="00FB0141"/>
    <w:rPr>
      <w:rFonts w:ascii="Georgia" w:hAnsi="Georgia"/>
      <w:sz w:val="20"/>
    </w:rPr>
  </w:style>
  <w:style w:type="character" w:customStyle="1" w:styleId="aqj">
    <w:name w:val="aqj"/>
    <w:basedOn w:val="DefaultParagraphFont"/>
    <w:rsid w:val="00FB0141"/>
  </w:style>
  <w:style w:type="character" w:styleId="HTMLTypewriter">
    <w:name w:val="HTML Typewriter"/>
    <w:basedOn w:val="DefaultParagraphFont"/>
    <w:unhideWhenUsed/>
    <w:rsid w:val="00FB0141"/>
    <w:rPr>
      <w:rFonts w:ascii="Courier New" w:eastAsia="Times New Roman" w:hAnsi="Courier New" w:cs="Courier New"/>
      <w:sz w:val="20"/>
      <w:szCs w:val="20"/>
    </w:rPr>
  </w:style>
  <w:style w:type="character" w:customStyle="1" w:styleId="UnresolvedMention1">
    <w:name w:val="Unresolved Mention1"/>
    <w:basedOn w:val="DefaultParagraphFont"/>
    <w:uiPriority w:val="99"/>
    <w:unhideWhenUsed/>
    <w:rsid w:val="00FB0141"/>
    <w:rPr>
      <w:color w:val="808080"/>
      <w:shd w:val="clear" w:color="auto" w:fill="E6E6E6"/>
    </w:rPr>
  </w:style>
  <w:style w:type="character" w:customStyle="1" w:styleId="Style1Char1">
    <w:name w:val="Style1 Char1"/>
    <w:basedOn w:val="DefaultParagraphFont"/>
    <w:rsid w:val="00FB0141"/>
    <w:rPr>
      <w:rFonts w:ascii="Times New Roman" w:eastAsia="SimSun" w:hAnsi="Times New Roman" w:cs="Times New Roman" w:hint="default"/>
      <w:sz w:val="20"/>
      <w:szCs w:val="24"/>
      <w:u w:val="single"/>
      <w:lang w:eastAsia="zh-CN"/>
    </w:rPr>
  </w:style>
  <w:style w:type="character" w:customStyle="1" w:styleId="swauthor">
    <w:name w:val="sw_author"/>
    <w:rsid w:val="00FB0141"/>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rsid w:val="00FB0141"/>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
    <w:name w:val="Body Text1"/>
    <w:rsid w:val="00FB01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p">
    <w:name w:val="p"/>
    <w:basedOn w:val="Normal"/>
    <w:qFormat/>
    <w:rsid w:val="00FB0141"/>
    <w:pPr>
      <w:spacing w:before="100" w:beforeAutospacing="1" w:after="100" w:afterAutospacing="1"/>
    </w:pPr>
  </w:style>
  <w:style w:type="character" w:customStyle="1" w:styleId="UnresolvedMention2">
    <w:name w:val="Unresolved Mention2"/>
    <w:basedOn w:val="DefaultParagraphFont"/>
    <w:uiPriority w:val="99"/>
    <w:unhideWhenUsed/>
    <w:rsid w:val="00FB0141"/>
    <w:rPr>
      <w:color w:val="808080"/>
      <w:shd w:val="clear" w:color="auto" w:fill="E6E6E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FB0141"/>
    <w:rPr>
      <w:rFonts w:ascii="Times New Roman" w:eastAsia="Times New Roman" w:hAnsi="Times New Roman" w:cs="Times New Roman"/>
      <w:sz w:val="24"/>
      <w:szCs w:val="24"/>
      <w:lang w:eastAsia="zh-CN"/>
    </w:rPr>
  </w:style>
  <w:style w:type="character" w:customStyle="1" w:styleId="FootnoteTextChar1">
    <w:name w:val="Footnote Text Char1"/>
    <w:basedOn w:val="DefaultParagraphFont"/>
    <w:uiPriority w:val="99"/>
    <w:rsid w:val="00FB0141"/>
    <w:rPr>
      <w:rFonts w:ascii="Georgia" w:hAnsi="Georgia" w:cs="Calibri"/>
      <w:sz w:val="20"/>
      <w:szCs w:val="20"/>
    </w:rPr>
  </w:style>
  <w:style w:type="character" w:customStyle="1" w:styleId="EndnoteTextChar1">
    <w:name w:val="Endnote Text Char1"/>
    <w:basedOn w:val="DefaultParagraphFont"/>
    <w:rsid w:val="00FB0141"/>
    <w:rPr>
      <w:rFonts w:ascii="Georgia" w:hAnsi="Georgia" w:cs="Calibri"/>
      <w:sz w:val="20"/>
      <w:szCs w:val="20"/>
    </w:rPr>
  </w:style>
  <w:style w:type="character" w:customStyle="1" w:styleId="ListBulletChar">
    <w:name w:val="List Bullet Char"/>
    <w:link w:val="ListBullet"/>
    <w:uiPriority w:val="99"/>
    <w:locked/>
    <w:rsid w:val="00FB0141"/>
  </w:style>
  <w:style w:type="paragraph" w:styleId="ListBullet">
    <w:name w:val="List Bullet"/>
    <w:basedOn w:val="Normal"/>
    <w:link w:val="ListBulletChar"/>
    <w:uiPriority w:val="99"/>
    <w:unhideWhenUsed/>
    <w:rsid w:val="00FB0141"/>
    <w:pPr>
      <w:tabs>
        <w:tab w:val="num" w:pos="360"/>
      </w:tabs>
      <w:spacing w:line="256" w:lineRule="auto"/>
      <w:ind w:left="360" w:hanging="360"/>
    </w:pPr>
    <w:rPr>
      <w:rFonts w:asciiTheme="minorHAnsi" w:hAnsiTheme="minorHAnsi"/>
      <w:sz w:val="22"/>
    </w:rPr>
  </w:style>
  <w:style w:type="character" w:customStyle="1" w:styleId="BodyTextChar1">
    <w:name w:val="Body Text Char1"/>
    <w:aliases w:val="Very Small Text Char1,BT Char1"/>
    <w:basedOn w:val="DefaultParagraphFont"/>
    <w:qFormat/>
    <w:rsid w:val="00FB0141"/>
    <w:rPr>
      <w:rFonts w:ascii="Georgia" w:hAnsi="Georgia" w:cs="Calibri"/>
      <w:sz w:val="24"/>
    </w:rPr>
  </w:style>
  <w:style w:type="character" w:customStyle="1" w:styleId="BodyTextIndentChar">
    <w:name w:val="Body Text Indent Char"/>
    <w:aliases w:val="Body Text EJ Char"/>
    <w:basedOn w:val="DefaultParagraphFont"/>
    <w:link w:val="BodyTextIndent"/>
    <w:uiPriority w:val="99"/>
    <w:locked/>
    <w:rsid w:val="00FB0141"/>
  </w:style>
  <w:style w:type="paragraph" w:styleId="BodyTextIndent">
    <w:name w:val="Body Text Indent"/>
    <w:aliases w:val="Body Text EJ"/>
    <w:basedOn w:val="Normal"/>
    <w:link w:val="BodyTextIndentChar"/>
    <w:uiPriority w:val="99"/>
    <w:unhideWhenUsed/>
    <w:rsid w:val="00FB0141"/>
    <w:pPr>
      <w:spacing w:after="120" w:line="256" w:lineRule="auto"/>
      <w:ind w:left="360"/>
    </w:pPr>
    <w:rPr>
      <w:rFonts w:asciiTheme="minorHAnsi" w:hAnsiTheme="minorHAnsi"/>
      <w:sz w:val="22"/>
    </w:rPr>
  </w:style>
  <w:style w:type="character" w:customStyle="1" w:styleId="BodyTextIndentChar1">
    <w:name w:val="Body Text Indent Char1"/>
    <w:basedOn w:val="DefaultParagraphFont"/>
    <w:uiPriority w:val="99"/>
    <w:rsid w:val="00FB0141"/>
    <w:rPr>
      <w:rFonts w:ascii="Georgia" w:hAnsi="Georgia"/>
      <w:sz w:val="20"/>
    </w:rPr>
  </w:style>
  <w:style w:type="character" w:customStyle="1" w:styleId="SubtitleChar1">
    <w:name w:val="Subtitle Char1"/>
    <w:aliases w:val="Underlined card text Char1"/>
    <w:basedOn w:val="DefaultParagraphFont"/>
    <w:uiPriority w:val="11"/>
    <w:rsid w:val="00FB0141"/>
    <w:rPr>
      <w:rFonts w:eastAsiaTheme="minorEastAsia"/>
      <w:color w:val="5A5A5A" w:themeColor="text1" w:themeTint="A5"/>
      <w:spacing w:val="15"/>
    </w:rPr>
  </w:style>
  <w:style w:type="character" w:customStyle="1" w:styleId="BodyText2Char1">
    <w:name w:val="Body Text 2 Char1"/>
    <w:basedOn w:val="DefaultParagraphFont"/>
    <w:uiPriority w:val="99"/>
    <w:rsid w:val="00FB0141"/>
    <w:rPr>
      <w:rFonts w:ascii="Georgia" w:hAnsi="Georgia" w:cs="Calibri"/>
      <w:sz w:val="24"/>
    </w:rPr>
  </w:style>
  <w:style w:type="character" w:customStyle="1" w:styleId="BodyText3Char">
    <w:name w:val="Body Text 3 Char"/>
    <w:basedOn w:val="DefaultParagraphFont"/>
    <w:link w:val="BodyText3"/>
    <w:locked/>
    <w:rsid w:val="00FB0141"/>
    <w:rPr>
      <w:rFonts w:eastAsia="Times New Roman"/>
      <w:sz w:val="16"/>
    </w:rPr>
  </w:style>
  <w:style w:type="paragraph" w:styleId="BodyText3">
    <w:name w:val="Body Text 3"/>
    <w:basedOn w:val="Normal"/>
    <w:link w:val="BodyText3Char"/>
    <w:unhideWhenUsed/>
    <w:qFormat/>
    <w:rsid w:val="00FB0141"/>
    <w:pPr>
      <w:spacing w:after="120" w:line="256" w:lineRule="auto"/>
    </w:pPr>
    <w:rPr>
      <w:rFonts w:asciiTheme="minorHAnsi" w:eastAsia="Times New Roman" w:hAnsiTheme="minorHAnsi"/>
      <w:sz w:val="16"/>
    </w:rPr>
  </w:style>
  <w:style w:type="character" w:customStyle="1" w:styleId="BodyText3Char1">
    <w:name w:val="Body Text 3 Char1"/>
    <w:basedOn w:val="DefaultParagraphFont"/>
    <w:rsid w:val="00FB0141"/>
    <w:rPr>
      <w:rFonts w:ascii="Georgia" w:hAnsi="Georgia"/>
      <w:sz w:val="16"/>
      <w:szCs w:val="16"/>
    </w:rPr>
  </w:style>
  <w:style w:type="character" w:customStyle="1" w:styleId="BodyTextIndent3Char">
    <w:name w:val="Body Text Indent 3 Char"/>
    <w:basedOn w:val="DefaultParagraphFont"/>
    <w:link w:val="BodyTextIndent3"/>
    <w:uiPriority w:val="99"/>
    <w:locked/>
    <w:rsid w:val="00FB0141"/>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FB0141"/>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B0141"/>
    <w:rPr>
      <w:rFonts w:ascii="Georgia" w:hAnsi="Georgia"/>
      <w:sz w:val="16"/>
      <w:szCs w:val="16"/>
    </w:rPr>
  </w:style>
  <w:style w:type="character" w:customStyle="1" w:styleId="PlainTextChar">
    <w:name w:val="Plain Text Char"/>
    <w:basedOn w:val="DefaultParagraphFont"/>
    <w:link w:val="PlainText"/>
    <w:locked/>
    <w:rsid w:val="00FB0141"/>
    <w:rPr>
      <w:rFonts w:ascii="Courier New" w:eastAsia="Times New Roman" w:hAnsi="Courier New" w:cs="Courier New"/>
      <w:szCs w:val="20"/>
    </w:rPr>
  </w:style>
  <w:style w:type="paragraph" w:styleId="PlainText">
    <w:name w:val="Plain Text"/>
    <w:basedOn w:val="Normal"/>
    <w:link w:val="PlainTextChar"/>
    <w:unhideWhenUsed/>
    <w:rsid w:val="00FB0141"/>
    <w:rPr>
      <w:rFonts w:ascii="Courier New" w:eastAsia="Times New Roman" w:hAnsi="Courier New" w:cs="Courier New"/>
      <w:sz w:val="22"/>
      <w:szCs w:val="20"/>
    </w:rPr>
  </w:style>
  <w:style w:type="character" w:customStyle="1" w:styleId="PlainTextChar1">
    <w:name w:val="Plain Text Char1"/>
    <w:basedOn w:val="DefaultParagraphFont"/>
    <w:rsid w:val="00FB0141"/>
    <w:rPr>
      <w:rFonts w:ascii="Consolas" w:hAnsi="Consolas"/>
      <w:sz w:val="21"/>
      <w:szCs w:val="21"/>
    </w:rPr>
  </w:style>
  <w:style w:type="paragraph" w:customStyle="1" w:styleId="msolistparagraphcxsplast">
    <w:name w:val="msolistparagraphcxsplast"/>
    <w:basedOn w:val="Normal"/>
    <w:uiPriority w:val="99"/>
    <w:qFormat/>
    <w:rsid w:val="00FB0141"/>
    <w:pPr>
      <w:spacing w:before="100" w:beforeAutospacing="1" w:after="100" w:afterAutospacing="1" w:line="256" w:lineRule="auto"/>
    </w:pPr>
    <w:rPr>
      <w:rFonts w:eastAsia="Times New Roman"/>
    </w:rPr>
  </w:style>
  <w:style w:type="character" w:customStyle="1" w:styleId="QuoteChar1">
    <w:name w:val="Quote Char1"/>
    <w:aliases w:val="quote Char1"/>
    <w:basedOn w:val="DefaultParagraphFont"/>
    <w:uiPriority w:val="29"/>
    <w:rsid w:val="00FB0141"/>
    <w:rPr>
      <w:rFonts w:ascii="Georgia" w:hAnsi="Georgia" w:cs="Calibri"/>
      <w:i/>
      <w:iCs/>
      <w:color w:val="404040" w:themeColor="text1" w:themeTint="BF"/>
      <w:sz w:val="24"/>
    </w:rPr>
  </w:style>
  <w:style w:type="paragraph" w:customStyle="1" w:styleId="CiteSpacing">
    <w:name w:val="Cite Spacing"/>
    <w:basedOn w:val="Normal"/>
    <w:uiPriority w:val="4"/>
    <w:qFormat/>
    <w:rsid w:val="00FB0141"/>
    <w:pPr>
      <w:spacing w:before="60" w:after="60" w:line="256" w:lineRule="auto"/>
    </w:pPr>
  </w:style>
  <w:style w:type="character" w:customStyle="1" w:styleId="tinyChar">
    <w:name w:val="tiny Char"/>
    <w:link w:val="tiny"/>
    <w:locked/>
    <w:rsid w:val="00FB0141"/>
    <w:rPr>
      <w:rFonts w:eastAsia="Malgun Gothic" w:cs="Times New Roman"/>
    </w:rPr>
  </w:style>
  <w:style w:type="paragraph" w:customStyle="1" w:styleId="tiny">
    <w:name w:val="tiny"/>
    <w:next w:val="Normal"/>
    <w:link w:val="tinyChar"/>
    <w:autoRedefine/>
    <w:qFormat/>
    <w:rsid w:val="00FB0141"/>
    <w:pPr>
      <w:spacing w:after="0" w:line="240" w:lineRule="auto"/>
      <w:contextualSpacing/>
    </w:pPr>
    <w:rPr>
      <w:rFonts w:eastAsia="Malgun Gothic" w:cs="Times New Roman"/>
    </w:rPr>
  </w:style>
  <w:style w:type="character" w:customStyle="1" w:styleId="BoldUnderlineChar2Char">
    <w:name w:val="BoldUnderline Char2 Char"/>
    <w:link w:val="BoldUnderlineChar2"/>
    <w:locked/>
    <w:rsid w:val="00FB0141"/>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FB0141"/>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FB0141"/>
    <w:rPr>
      <w:rFonts w:eastAsia="Times New Roman"/>
      <w:sz w:val="12"/>
      <w:lang w:val="x-none" w:eastAsia="x-none"/>
    </w:rPr>
  </w:style>
  <w:style w:type="paragraph" w:customStyle="1" w:styleId="Microtext0">
    <w:name w:val="Microtext"/>
    <w:basedOn w:val="Normal"/>
    <w:next w:val="Normal"/>
    <w:link w:val="MicrotextChar0"/>
    <w:qFormat/>
    <w:rsid w:val="00FB0141"/>
    <w:pPr>
      <w:spacing w:line="256" w:lineRule="auto"/>
    </w:pPr>
    <w:rPr>
      <w:rFonts w:asciiTheme="minorHAnsi" w:eastAsia="Times New Roman" w:hAnsiTheme="minorHAnsi"/>
      <w:sz w:val="12"/>
      <w:lang w:val="x-none" w:eastAsia="x-none"/>
    </w:rPr>
  </w:style>
  <w:style w:type="character" w:customStyle="1" w:styleId="NormaltagChar">
    <w:name w:val="Normal tag Char"/>
    <w:basedOn w:val="DefaultParagraphFont"/>
    <w:link w:val="Normaltag"/>
    <w:locked/>
    <w:rsid w:val="00FB0141"/>
    <w:rPr>
      <w:rFonts w:eastAsia="Times New Roman"/>
      <w:b/>
      <w:bCs/>
    </w:rPr>
  </w:style>
  <w:style w:type="paragraph" w:customStyle="1" w:styleId="Normaltag">
    <w:name w:val="Normal tag"/>
    <w:basedOn w:val="Normal"/>
    <w:link w:val="NormaltagChar"/>
    <w:qFormat/>
    <w:rsid w:val="00FB0141"/>
    <w:pPr>
      <w:spacing w:line="256" w:lineRule="auto"/>
    </w:pPr>
    <w:rPr>
      <w:rFonts w:asciiTheme="minorHAnsi" w:eastAsia="Times New Roman" w:hAnsiTheme="minorHAnsi"/>
      <w:b/>
      <w:bCs/>
      <w:sz w:val="22"/>
    </w:rPr>
  </w:style>
  <w:style w:type="paragraph" w:customStyle="1" w:styleId="Cardnon-underlined">
    <w:name w:val="Card non-underlined"/>
    <w:basedOn w:val="Normal"/>
    <w:link w:val="Cardnon-underlinedChar"/>
    <w:qFormat/>
    <w:rsid w:val="00FB0141"/>
    <w:pPr>
      <w:spacing w:line="256" w:lineRule="auto"/>
    </w:pPr>
    <w:rPr>
      <w:rFonts w:eastAsia="Times New Roman"/>
      <w:sz w:val="16"/>
      <w:szCs w:val="16"/>
    </w:rPr>
  </w:style>
  <w:style w:type="character" w:customStyle="1" w:styleId="HotRouteChar">
    <w:name w:val="Hot Route! Char"/>
    <w:link w:val="HotRoute"/>
    <w:uiPriority w:val="99"/>
    <w:locked/>
    <w:rsid w:val="00FB0141"/>
    <w:rPr>
      <w:rFonts w:ascii="Georgia" w:eastAsia="Times New Roman" w:hAnsi="Georgia"/>
      <w:sz w:val="20"/>
    </w:rPr>
  </w:style>
  <w:style w:type="character" w:customStyle="1" w:styleId="CardsFont6ptChar1">
    <w:name w:val="Cards + Font: 6 pt Char1"/>
    <w:link w:val="CardsFont6pt"/>
    <w:uiPriority w:val="99"/>
    <w:locked/>
    <w:rsid w:val="00FB0141"/>
    <w:rPr>
      <w:rFonts w:ascii="Georgia" w:hAnsi="Georgia"/>
      <w:sz w:val="12"/>
    </w:rPr>
  </w:style>
  <w:style w:type="character" w:customStyle="1" w:styleId="Style6Char">
    <w:name w:val="Style6 Char"/>
    <w:basedOn w:val="DefaultParagraphFont"/>
    <w:link w:val="Style6"/>
    <w:uiPriority w:val="99"/>
    <w:locked/>
    <w:rsid w:val="00FB0141"/>
    <w:rPr>
      <w:rFonts w:ascii="Georgia" w:hAnsi="Georgia"/>
      <w:color w:val="000000"/>
      <w:sz w:val="20"/>
    </w:rPr>
  </w:style>
  <w:style w:type="paragraph" w:customStyle="1" w:styleId="CM25">
    <w:name w:val="CM25"/>
    <w:basedOn w:val="Default"/>
    <w:next w:val="Default"/>
    <w:uiPriority w:val="99"/>
    <w:qFormat/>
    <w:rsid w:val="00FB0141"/>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FB0141"/>
    <w:pPr>
      <w:spacing w:before="100" w:beforeAutospacing="1" w:after="100" w:afterAutospacing="1" w:line="256" w:lineRule="auto"/>
    </w:pPr>
    <w:rPr>
      <w:rFonts w:eastAsia="Times New Roman"/>
    </w:rPr>
  </w:style>
  <w:style w:type="paragraph" w:customStyle="1" w:styleId="boldcite">
    <w:name w:val="bold cite"/>
    <w:basedOn w:val="Normal"/>
    <w:link w:val="boldciteChar4"/>
    <w:qFormat/>
    <w:rsid w:val="00FB0141"/>
    <w:pPr>
      <w:spacing w:line="256" w:lineRule="auto"/>
    </w:pPr>
    <w:rPr>
      <w:rFonts w:eastAsia="Times New Roman"/>
      <w:b/>
      <w:color w:val="000000"/>
      <w:u w:val="thick" w:color="000000"/>
    </w:rPr>
  </w:style>
  <w:style w:type="paragraph" w:customStyle="1" w:styleId="Cardd">
    <w:name w:val="Cardd"/>
    <w:basedOn w:val="Normal"/>
    <w:uiPriority w:val="4"/>
    <w:qFormat/>
    <w:rsid w:val="00FB0141"/>
    <w:pPr>
      <w:spacing w:line="256" w:lineRule="auto"/>
      <w:ind w:left="288" w:right="288"/>
    </w:pPr>
  </w:style>
  <w:style w:type="paragraph" w:customStyle="1" w:styleId="document1">
    <w:name w:val="document"/>
    <w:basedOn w:val="Normal"/>
    <w:uiPriority w:val="99"/>
    <w:qFormat/>
    <w:rsid w:val="00FB0141"/>
    <w:pPr>
      <w:spacing w:before="100" w:beforeAutospacing="1" w:after="100" w:afterAutospacing="1" w:line="256" w:lineRule="auto"/>
    </w:pPr>
    <w:rPr>
      <w:rFonts w:eastAsia="Times New Roman"/>
    </w:rPr>
  </w:style>
  <w:style w:type="character" w:customStyle="1" w:styleId="StyleStyle411ptChar">
    <w:name w:val="Style Style4 + 11 pt Char"/>
    <w:basedOn w:val="DefaultParagraphFont"/>
    <w:link w:val="StyleStyle411pt"/>
    <w:locked/>
    <w:rsid w:val="00FB0141"/>
    <w:rPr>
      <w:rFonts w:eastAsia="Times New Roman"/>
      <w:u w:val="single"/>
    </w:rPr>
  </w:style>
  <w:style w:type="paragraph" w:customStyle="1" w:styleId="StyleStyle411pt">
    <w:name w:val="Style Style4 + 11 pt"/>
    <w:basedOn w:val="Normal"/>
    <w:link w:val="StyleStyle411ptChar"/>
    <w:qFormat/>
    <w:rsid w:val="00FB0141"/>
    <w:pPr>
      <w:spacing w:line="256" w:lineRule="auto"/>
    </w:pPr>
    <w:rPr>
      <w:rFonts w:asciiTheme="minorHAnsi" w:eastAsia="Times New Roman" w:hAnsiTheme="minorHAnsi"/>
      <w:sz w:val="22"/>
      <w:u w:val="single"/>
    </w:rPr>
  </w:style>
  <w:style w:type="character" w:customStyle="1" w:styleId="StyleStyle411ptBorderSinglesolidlineAuto05ptLChar">
    <w:name w:val="Style Style4 + 11 pt Border: : (Single solid line Auto  0.5 pt L... Char"/>
    <w:link w:val="StyleStyle411ptBorderSinglesolidlineAuto05ptL"/>
    <w:locked/>
    <w:rsid w:val="00FB0141"/>
    <w:rPr>
      <w:rFonts w:eastAsia="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B01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cardtextChar3">
    <w:name w:val="cardtext Char"/>
    <w:basedOn w:val="DefaultParagraphFont"/>
    <w:link w:val="cardtext4"/>
    <w:locked/>
    <w:rsid w:val="00FB0141"/>
    <w:rPr>
      <w:szCs w:val="16"/>
    </w:rPr>
  </w:style>
  <w:style w:type="paragraph" w:customStyle="1" w:styleId="cardtext4">
    <w:name w:val="cardtext"/>
    <w:basedOn w:val="Normal"/>
    <w:link w:val="cardtextChar3"/>
    <w:qFormat/>
    <w:rsid w:val="00FB0141"/>
    <w:pPr>
      <w:spacing w:line="256" w:lineRule="auto"/>
      <w:ind w:left="288" w:right="288"/>
    </w:pPr>
    <w:rPr>
      <w:rFonts w:asciiTheme="minorHAnsi" w:hAnsiTheme="minorHAnsi"/>
      <w:sz w:val="22"/>
      <w:szCs w:val="16"/>
    </w:rPr>
  </w:style>
  <w:style w:type="paragraph" w:customStyle="1" w:styleId="UnderlinedCardText">
    <w:name w:val="Underlined Card Text"/>
    <w:basedOn w:val="Normal"/>
    <w:link w:val="UnderlinedCardTextChar"/>
    <w:qFormat/>
    <w:rsid w:val="00FB0141"/>
    <w:pPr>
      <w:spacing w:after="200" w:line="256" w:lineRule="auto"/>
    </w:pPr>
    <w:rPr>
      <w:rFonts w:ascii="Arial Narrow" w:eastAsia="Calibri" w:hAnsi="Arial Narrow"/>
      <w:sz w:val="18"/>
      <w:u w:val="single"/>
    </w:rPr>
  </w:style>
  <w:style w:type="paragraph" w:customStyle="1" w:styleId="Tag12">
    <w:name w:val="Tag12"/>
    <w:basedOn w:val="Normal"/>
    <w:uiPriority w:val="99"/>
    <w:qFormat/>
    <w:rsid w:val="00FB0141"/>
    <w:pPr>
      <w:spacing w:line="256" w:lineRule="auto"/>
    </w:pPr>
    <w:rPr>
      <w:rFonts w:eastAsia="Cambria"/>
      <w:b/>
    </w:rPr>
  </w:style>
  <w:style w:type="paragraph" w:customStyle="1" w:styleId="Shrink8">
    <w:name w:val="Shrink8"/>
    <w:basedOn w:val="Normal"/>
    <w:uiPriority w:val="99"/>
    <w:qFormat/>
    <w:rsid w:val="00FB0141"/>
    <w:pPr>
      <w:spacing w:line="256" w:lineRule="auto"/>
    </w:pPr>
    <w:rPr>
      <w:rFonts w:eastAsia="Cambria"/>
    </w:rPr>
  </w:style>
  <w:style w:type="paragraph" w:customStyle="1" w:styleId="UnderlineText">
    <w:name w:val="Underline Text"/>
    <w:basedOn w:val="Normal"/>
    <w:link w:val="UnderlineTextChar"/>
    <w:qFormat/>
    <w:rsid w:val="00FB0141"/>
    <w:pPr>
      <w:spacing w:line="256" w:lineRule="auto"/>
      <w:ind w:left="288"/>
    </w:pPr>
    <w:rPr>
      <w:rFonts w:asciiTheme="minorHAnsi" w:hAnsiTheme="minorHAnsi"/>
      <w:sz w:val="22"/>
      <w:u w:val="single"/>
    </w:rPr>
  </w:style>
  <w:style w:type="character" w:customStyle="1" w:styleId="SmallFontChar">
    <w:name w:val="Small Font Char"/>
    <w:basedOn w:val="DefaultParagraphFont"/>
    <w:link w:val="SmallFont"/>
    <w:locked/>
    <w:rsid w:val="00FB0141"/>
    <w:rPr>
      <w:rFonts w:eastAsia="Times New Roman"/>
      <w:sz w:val="14"/>
      <w:szCs w:val="18"/>
    </w:rPr>
  </w:style>
  <w:style w:type="paragraph" w:customStyle="1" w:styleId="SmallFont">
    <w:name w:val="Small Font"/>
    <w:basedOn w:val="Normal"/>
    <w:link w:val="SmallFontChar"/>
    <w:qFormat/>
    <w:rsid w:val="00FB0141"/>
    <w:pPr>
      <w:spacing w:after="200" w:line="256" w:lineRule="auto"/>
      <w:jc w:val="both"/>
    </w:pPr>
    <w:rPr>
      <w:rFonts w:asciiTheme="minorHAnsi" w:eastAsia="Times New Roman" w:hAnsiTheme="minorHAnsi"/>
      <w:sz w:val="14"/>
      <w:szCs w:val="18"/>
    </w:rPr>
  </w:style>
  <w:style w:type="character" w:customStyle="1" w:styleId="HotRouteChar0">
    <w:name w:val="Hot Route Char"/>
    <w:link w:val="HotRoute0"/>
    <w:locked/>
    <w:rsid w:val="00FB0141"/>
    <w:rPr>
      <w:rFonts w:eastAsia="Cambria"/>
      <w:iCs/>
      <w:color w:val="000000"/>
      <w:sz w:val="18"/>
    </w:rPr>
  </w:style>
  <w:style w:type="paragraph" w:customStyle="1" w:styleId="HotRoute0">
    <w:name w:val="Hot Route"/>
    <w:basedOn w:val="Normal"/>
    <w:link w:val="HotRouteChar0"/>
    <w:qFormat/>
    <w:rsid w:val="00FB0141"/>
    <w:pPr>
      <w:spacing w:line="256" w:lineRule="auto"/>
      <w:ind w:left="288"/>
    </w:pPr>
    <w:rPr>
      <w:rFonts w:asciiTheme="minorHAnsi" w:eastAsia="Cambria" w:hAnsiTheme="minorHAnsi"/>
      <w:iCs/>
      <w:color w:val="000000"/>
      <w:sz w:val="18"/>
    </w:rPr>
  </w:style>
  <w:style w:type="paragraph" w:customStyle="1" w:styleId="Heading42">
    <w:name w:val="Heading 42"/>
    <w:basedOn w:val="Normal"/>
    <w:uiPriority w:val="99"/>
    <w:qFormat/>
    <w:rsid w:val="00FB0141"/>
    <w:pPr>
      <w:spacing w:line="256" w:lineRule="auto"/>
    </w:pPr>
    <w:rPr>
      <w:rFonts w:eastAsia="Times New Roman"/>
    </w:rPr>
  </w:style>
  <w:style w:type="character" w:customStyle="1" w:styleId="DebateNormalChar">
    <w:name w:val="DebateNormal Char"/>
    <w:basedOn w:val="DefaultParagraphFont"/>
    <w:link w:val="DebateNormal"/>
    <w:locked/>
    <w:rsid w:val="00FB0141"/>
    <w:rPr>
      <w:rFonts w:eastAsia="Calibri"/>
      <w:szCs w:val="20"/>
    </w:rPr>
  </w:style>
  <w:style w:type="paragraph" w:customStyle="1" w:styleId="DebateNormal">
    <w:name w:val="DebateNormal"/>
    <w:basedOn w:val="Normal"/>
    <w:link w:val="DebateNormalChar"/>
    <w:qFormat/>
    <w:rsid w:val="00FB0141"/>
    <w:pPr>
      <w:spacing w:line="276" w:lineRule="auto"/>
    </w:pPr>
    <w:rPr>
      <w:rFonts w:asciiTheme="minorHAnsi" w:eastAsia="Calibri" w:hAnsiTheme="minorHAnsi"/>
      <w:sz w:val="22"/>
      <w:szCs w:val="20"/>
    </w:rPr>
  </w:style>
  <w:style w:type="character" w:customStyle="1" w:styleId="DebateEmphasisChar">
    <w:name w:val="DebateEmphasis Char"/>
    <w:basedOn w:val="DefaultParagraphFont"/>
    <w:link w:val="DebateEmphasis"/>
    <w:locked/>
    <w:rsid w:val="00FB0141"/>
    <w:rPr>
      <w:rFonts w:eastAsia="Calibri"/>
      <w:b/>
      <w:szCs w:val="20"/>
      <w:u w:val="single"/>
    </w:rPr>
  </w:style>
  <w:style w:type="paragraph" w:customStyle="1" w:styleId="DebateEmphasis">
    <w:name w:val="DebateEmphasis"/>
    <w:basedOn w:val="Normal"/>
    <w:link w:val="DebateEmphasisChar"/>
    <w:qFormat/>
    <w:rsid w:val="00FB0141"/>
    <w:pPr>
      <w:spacing w:line="276" w:lineRule="auto"/>
    </w:pPr>
    <w:rPr>
      <w:rFonts w:asciiTheme="minorHAnsi" w:eastAsia="Calibri" w:hAnsiTheme="minorHAnsi"/>
      <w:b/>
      <w:sz w:val="22"/>
      <w:szCs w:val="20"/>
      <w:u w:val="single"/>
    </w:rPr>
  </w:style>
  <w:style w:type="character" w:customStyle="1" w:styleId="NormalCiteChar">
    <w:name w:val="NormalCite Char"/>
    <w:basedOn w:val="DefaultParagraphFont"/>
    <w:link w:val="NormalCite"/>
    <w:locked/>
    <w:rsid w:val="00FB0141"/>
    <w:rPr>
      <w:rFonts w:ascii="Times New Roman" w:hAnsi="Times New Roman" w:cs="Times New Roman"/>
      <w:sz w:val="18"/>
    </w:rPr>
  </w:style>
  <w:style w:type="paragraph" w:customStyle="1" w:styleId="NormalCite">
    <w:name w:val="NormalCite"/>
    <w:link w:val="NormalCiteChar"/>
    <w:qFormat/>
    <w:rsid w:val="00FB0141"/>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FB0141"/>
    <w:rPr>
      <w:rFonts w:ascii="Times New Roman" w:eastAsia="Times New Roman" w:hAnsi="Times New Roman" w:cs="Times New Roman"/>
      <w:sz w:val="20"/>
      <w:szCs w:val="24"/>
      <w:u w:val="single"/>
      <w:lang w:val="en-US" w:eastAsia="en-US" w:bidi="ar-SA"/>
    </w:rPr>
  </w:style>
  <w:style w:type="paragraph" w:customStyle="1" w:styleId="StyleUnderlineChar11pt2">
    <w:name w:val="Style Underline Char + 11 pt2"/>
    <w:link w:val="StyleUnderlineChar11pt2Char"/>
    <w:qFormat/>
    <w:rsid w:val="00FB0141"/>
    <w:pPr>
      <w:spacing w:after="200" w:line="256" w:lineRule="auto"/>
    </w:pPr>
    <w:rPr>
      <w:rFonts w:ascii="Times New Roman" w:eastAsia="Times New Roman" w:hAnsi="Times New Roman" w:cs="Times New Roman"/>
      <w:sz w:val="20"/>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FB0141"/>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FB0141"/>
    <w:pPr>
      <w:pBdr>
        <w:top w:val="single" w:sz="4" w:space="0" w:color="auto"/>
        <w:left w:val="single" w:sz="4" w:space="0" w:color="auto"/>
        <w:bottom w:val="single" w:sz="4" w:space="0" w:color="auto"/>
        <w:right w:val="single" w:sz="4" w:space="0" w:color="auto"/>
      </w:pBdr>
      <w:spacing w:after="200" w:line="256"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FB0141"/>
    <w:rPr>
      <w:rFonts w:ascii="Calibri" w:eastAsia="Times New Roman" w:hAnsi="Calibri" w:cs="Calibri" w:hint="default"/>
      <w:sz w:val="24"/>
      <w:szCs w:val="20"/>
    </w:rPr>
  </w:style>
  <w:style w:type="character" w:customStyle="1" w:styleId="cardCharCharChar">
    <w:name w:val="card Char Char Char"/>
    <w:basedOn w:val="DefaultParagraphFont"/>
    <w:rsid w:val="00FB0141"/>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FB0141"/>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FB0141"/>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FB0141"/>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FB0141"/>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FB0141"/>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FB0141"/>
    <w:rPr>
      <w:rFonts w:ascii="Times New Roman" w:eastAsia="Times New Roman" w:hAnsi="Times New Roman" w:cs="Times New Roman"/>
      <w:sz w:val="20"/>
      <w:u w:val="single"/>
      <w:lang w:val="x-none" w:eastAsia="x-none"/>
    </w:rPr>
  </w:style>
  <w:style w:type="paragraph" w:customStyle="1" w:styleId="StyleStyle49pt3">
    <w:name w:val="Style Style4 + 9 pt3"/>
    <w:basedOn w:val="Style4"/>
    <w:link w:val="StyleStyle49pt3Char"/>
    <w:qFormat/>
    <w:rsid w:val="00FB0141"/>
    <w:pPr>
      <w:spacing w:line="256"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FB0141"/>
    <w:rPr>
      <w:rFonts w:ascii="Times New Roman" w:eastAsia="Times New Roman" w:hAnsi="Times New Roman" w:cs="Times New Roman"/>
      <w:b/>
      <w:bCs/>
      <w:sz w:val="20"/>
      <w:u w:val="single"/>
      <w:lang w:val="x-none" w:eastAsia="x-none"/>
    </w:rPr>
  </w:style>
  <w:style w:type="paragraph" w:customStyle="1" w:styleId="StyleStyle4Bold">
    <w:name w:val="Style Style4 + Bold"/>
    <w:basedOn w:val="Style4"/>
    <w:link w:val="StyleStyle4BoldChar"/>
    <w:qFormat/>
    <w:rsid w:val="00FB0141"/>
    <w:pPr>
      <w:spacing w:line="256"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FB0141"/>
    <w:rPr>
      <w:rFonts w:eastAsia="Times New Roman"/>
      <w:sz w:val="16"/>
    </w:rPr>
  </w:style>
  <w:style w:type="paragraph" w:customStyle="1" w:styleId="Textsmall">
    <w:name w:val="Textsmall"/>
    <w:basedOn w:val="Normal"/>
    <w:next w:val="Normal"/>
    <w:link w:val="TextsmallChar"/>
    <w:qFormat/>
    <w:rsid w:val="00FB0141"/>
    <w:pPr>
      <w:spacing w:line="256" w:lineRule="auto"/>
    </w:pPr>
    <w:rPr>
      <w:rFonts w:asciiTheme="minorHAnsi" w:eastAsia="Times New Roman" w:hAnsiTheme="minorHAnsi"/>
      <w:sz w:val="16"/>
    </w:rPr>
  </w:style>
  <w:style w:type="character" w:customStyle="1" w:styleId="StyleStyle411pt1Char">
    <w:name w:val="Style Style4 + 11 pt1 Char"/>
    <w:basedOn w:val="DefaultParagraphFont"/>
    <w:link w:val="StyleStyle411pt1"/>
    <w:locked/>
    <w:rsid w:val="00FB0141"/>
    <w:rPr>
      <w:rFonts w:eastAsia="Times New Roman"/>
      <w:u w:val="single"/>
    </w:rPr>
  </w:style>
  <w:style w:type="paragraph" w:customStyle="1" w:styleId="StyleStyle411pt1">
    <w:name w:val="Style Style4 + 11 pt1"/>
    <w:basedOn w:val="Normal"/>
    <w:link w:val="StyleStyle411pt1Char"/>
    <w:qFormat/>
    <w:rsid w:val="00FB0141"/>
    <w:pPr>
      <w:spacing w:line="256" w:lineRule="auto"/>
    </w:pPr>
    <w:rPr>
      <w:rFonts w:asciiTheme="minorHAnsi" w:eastAsia="Times New Roman" w:hAnsiTheme="minorHAnsi"/>
      <w:sz w:val="22"/>
      <w:u w:val="single"/>
    </w:rPr>
  </w:style>
  <w:style w:type="character" w:customStyle="1" w:styleId="StyleUnderlineChar11ptChar">
    <w:name w:val="Style Underline Char + 11 pt Char"/>
    <w:basedOn w:val="DefaultParagraphFont"/>
    <w:link w:val="StyleUnderlineChar11pt"/>
    <w:locked/>
    <w:rsid w:val="00FB0141"/>
    <w:rPr>
      <w:rFonts w:eastAsia="Times New Roman"/>
      <w:u w:val="single"/>
    </w:rPr>
  </w:style>
  <w:style w:type="paragraph" w:customStyle="1" w:styleId="StyleUnderlineChar11pt">
    <w:name w:val="Style Underline Char + 11 pt"/>
    <w:basedOn w:val="Normal"/>
    <w:link w:val="StyleUnderlineChar11ptChar"/>
    <w:qFormat/>
    <w:rsid w:val="00FB0141"/>
    <w:pPr>
      <w:spacing w:line="256" w:lineRule="auto"/>
    </w:pPr>
    <w:rPr>
      <w:rFonts w:asciiTheme="minorHAnsi" w:eastAsia="Times New Roman" w:hAnsiTheme="minorHAnsi"/>
      <w:sz w:val="22"/>
      <w:u w:val="single"/>
    </w:rPr>
  </w:style>
  <w:style w:type="character" w:customStyle="1" w:styleId="StyleUnderlineChar11ptBoldChar">
    <w:name w:val="Style Underline Char + 11 pt Bold Char"/>
    <w:basedOn w:val="DefaultParagraphFont"/>
    <w:link w:val="StyleUnderlineChar11ptBold"/>
    <w:locked/>
    <w:rsid w:val="00FB0141"/>
    <w:rPr>
      <w:rFonts w:eastAsia="Times New Roman"/>
      <w:b/>
      <w:bCs/>
      <w:u w:val="single"/>
    </w:rPr>
  </w:style>
  <w:style w:type="paragraph" w:customStyle="1" w:styleId="StyleUnderlineChar11ptBold">
    <w:name w:val="Style Underline Char + 11 pt Bold"/>
    <w:basedOn w:val="Normal"/>
    <w:link w:val="StyleUnderlineChar11ptBoldChar"/>
    <w:qFormat/>
    <w:rsid w:val="00FB0141"/>
    <w:pPr>
      <w:spacing w:line="256" w:lineRule="auto"/>
    </w:pPr>
    <w:rPr>
      <w:rFonts w:asciiTheme="minorHAnsi" w:eastAsia="Times New Roman" w:hAnsiTheme="minorHAnsi"/>
      <w:b/>
      <w:bCs/>
      <w:sz w:val="22"/>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FB0141"/>
    <w:rPr>
      <w:rFonts w:eastAsia="SimSun"/>
      <w:u w:val="single"/>
    </w:rPr>
  </w:style>
  <w:style w:type="paragraph" w:customStyle="1" w:styleId="StyleStyle4LatinTimesNewRomanAsianSimSun">
    <w:name w:val="Style Style4 + (Latin) Times New Roman (Asian) SimSun"/>
    <w:basedOn w:val="Normal"/>
    <w:link w:val="StyleStyle4LatinTimesNewRomanAsianSimSunChar"/>
    <w:qFormat/>
    <w:rsid w:val="00FB0141"/>
    <w:pPr>
      <w:spacing w:line="256" w:lineRule="auto"/>
    </w:pPr>
    <w:rPr>
      <w:rFonts w:asciiTheme="minorHAnsi" w:eastAsia="SimSun" w:hAnsiTheme="minorHAnsi"/>
      <w:sz w:val="22"/>
      <w:u w:val="single"/>
    </w:rPr>
  </w:style>
  <w:style w:type="character" w:customStyle="1" w:styleId="StyleBoldandUnderlineChar11ptChar">
    <w:name w:val="Style Bold and Underline Char + 11 pt Char"/>
    <w:basedOn w:val="BoldandUnderlineCharChar2"/>
    <w:link w:val="StyleBoldandUnderlineChar11pt"/>
    <w:locked/>
    <w:rsid w:val="00FB014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B0141"/>
    <w:rPr>
      <w:b/>
      <w:bCs w:val="0"/>
      <w:u w:val="single"/>
      <w:lang w:val="en-US" w:eastAsia="en-US" w:bidi="ar-SA"/>
    </w:rPr>
  </w:style>
  <w:style w:type="paragraph" w:customStyle="1" w:styleId="StyleBoldandUnderlineChar11pt">
    <w:name w:val="Style Bold and Underline Char + 11 pt"/>
    <w:link w:val="StyleBoldandUnderlineChar11ptChar"/>
    <w:qFormat/>
    <w:rsid w:val="00FB014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B0141"/>
    <w:rPr>
      <w:rFonts w:eastAsia="Times New Roman"/>
    </w:rPr>
  </w:style>
  <w:style w:type="paragraph" w:customStyle="1" w:styleId="StyleMinimizedTextArialNarrow9pt">
    <w:name w:val="Style Minimized Text + Arial Narrow 9 pt"/>
    <w:basedOn w:val="Normal"/>
    <w:link w:val="StyleMinimizedTextArialNarrow9ptChar"/>
    <w:qFormat/>
    <w:rsid w:val="00FB0141"/>
    <w:pPr>
      <w:spacing w:line="256" w:lineRule="auto"/>
    </w:pPr>
    <w:rPr>
      <w:rFonts w:asciiTheme="minorHAnsi" w:eastAsia="Times New Roman" w:hAnsiTheme="minorHAnsi"/>
      <w:sz w:val="22"/>
    </w:rPr>
  </w:style>
  <w:style w:type="character" w:customStyle="1" w:styleId="StyleBoldandUnderlineChar11ptNotBoldChar">
    <w:name w:val="Style Bold and Underline Char + 11 pt Not Bold Char"/>
    <w:basedOn w:val="BoldandUnderlineCharChar2"/>
    <w:link w:val="StyleBoldandUnderlineChar11ptNotBold"/>
    <w:locked/>
    <w:rsid w:val="00FB014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B0141"/>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FB0141"/>
    <w:rPr>
      <w:rFonts w:eastAsia="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FB01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b/>
      <w:bCs/>
      <w:sz w:val="22"/>
      <w:u w:val="single"/>
      <w:bdr w:val="single" w:sz="4" w:space="0" w:color="auto" w:frame="1"/>
    </w:rPr>
  </w:style>
  <w:style w:type="character" w:customStyle="1" w:styleId="StyleStyle411ptBoldChar">
    <w:name w:val="Style Style4 + 11 pt Bold Char"/>
    <w:basedOn w:val="DefaultParagraphFont"/>
    <w:link w:val="StyleStyle411ptBold"/>
    <w:locked/>
    <w:rsid w:val="00FB0141"/>
    <w:rPr>
      <w:rFonts w:eastAsia="Times New Roman"/>
      <w:b/>
      <w:bCs/>
      <w:u w:val="single"/>
    </w:rPr>
  </w:style>
  <w:style w:type="paragraph" w:customStyle="1" w:styleId="StyleStyle411ptBold">
    <w:name w:val="Style Style4 + 11 pt Bold"/>
    <w:basedOn w:val="Normal"/>
    <w:link w:val="StyleStyle411ptBoldChar"/>
    <w:qFormat/>
    <w:rsid w:val="00FB0141"/>
    <w:pPr>
      <w:spacing w:line="256" w:lineRule="auto"/>
    </w:pPr>
    <w:rPr>
      <w:rFonts w:asciiTheme="minorHAnsi" w:eastAsia="Times New Roman" w:hAnsiTheme="minorHAnsi"/>
      <w:b/>
      <w:bCs/>
      <w:sz w:val="22"/>
      <w:u w:val="single"/>
    </w:rPr>
  </w:style>
  <w:style w:type="character" w:customStyle="1" w:styleId="StyleStyle112ptChar">
    <w:name w:val="Style Style1 + 12 pt Char"/>
    <w:basedOn w:val="DefaultParagraphFont"/>
    <w:link w:val="StyleStyle112pt"/>
    <w:locked/>
    <w:rsid w:val="00FB0141"/>
    <w:rPr>
      <w:rFonts w:eastAsia="SimSun"/>
      <w:u w:val="single"/>
      <w:lang w:eastAsia="zh-CN"/>
    </w:rPr>
  </w:style>
  <w:style w:type="paragraph" w:customStyle="1" w:styleId="StyleStyle112pt">
    <w:name w:val="Style Style1 + 12 pt"/>
    <w:basedOn w:val="Normal"/>
    <w:link w:val="StyleStyle112ptChar"/>
    <w:qFormat/>
    <w:rsid w:val="00FB0141"/>
    <w:pPr>
      <w:spacing w:line="256" w:lineRule="auto"/>
    </w:pPr>
    <w:rPr>
      <w:rFonts w:asciiTheme="minorHAnsi" w:eastAsia="SimSun" w:hAnsiTheme="minorHAnsi"/>
      <w:sz w:val="22"/>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B0141"/>
    <w:rPr>
      <w:rFonts w:eastAsia="Times New Roman"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FB0141"/>
    <w:pPr>
      <w:spacing w:after="0" w:line="240" w:lineRule="auto"/>
    </w:pPr>
    <w:rPr>
      <w:rFonts w:cs="Times New Roman"/>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FB0141"/>
    <w:rPr>
      <w:rFonts w:eastAsia="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FB0141"/>
    <w:pPr>
      <w:pBdr>
        <w:top w:val="single" w:sz="4" w:space="0" w:color="auto"/>
        <w:left w:val="single" w:sz="4" w:space="0" w:color="auto"/>
        <w:bottom w:val="single" w:sz="4" w:space="0" w:color="auto"/>
        <w:right w:val="single" w:sz="4" w:space="0" w:color="auto"/>
      </w:pBdr>
      <w:spacing w:line="256" w:lineRule="auto"/>
    </w:pPr>
    <w:rPr>
      <w:rFonts w:asciiTheme="minorHAnsi" w:eastAsia="SimSun" w:hAnsiTheme="minorHAnsi"/>
      <w:color w:val="000000"/>
      <w:sz w:val="22"/>
      <w:u w:val="single"/>
      <w:bdr w:val="single" w:sz="4" w:space="0" w:color="auto" w:frame="1"/>
      <w:lang w:eastAsia="zh-CN"/>
    </w:rPr>
  </w:style>
  <w:style w:type="character" w:customStyle="1" w:styleId="CircledChar">
    <w:name w:val="Circled Char"/>
    <w:basedOn w:val="CardTextChar0"/>
    <w:link w:val="Circled"/>
    <w:locked/>
    <w:rsid w:val="00FB0141"/>
    <w:rPr>
      <w:rFonts w:ascii="Georgia" w:eastAsia="MS Mincho" w:hAnsi="Georgia" w:cs="Times New Roman"/>
      <w:b/>
      <w:sz w:val="20"/>
      <w:szCs w:val="20"/>
      <w:u w:val="single"/>
      <w:lang w:eastAsia="ja-JP"/>
    </w:rPr>
  </w:style>
  <w:style w:type="paragraph" w:customStyle="1" w:styleId="Circled">
    <w:name w:val="Circled"/>
    <w:link w:val="CircledChar"/>
    <w:qFormat/>
    <w:rsid w:val="00FB0141"/>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B0141"/>
    <w:rPr>
      <w:rFonts w:eastAsia="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B0141"/>
    <w:pPr>
      <w:spacing w:line="256" w:lineRule="auto"/>
    </w:pPr>
    <w:rPr>
      <w:rFonts w:asciiTheme="minorHAnsi" w:eastAsia="SimSun" w:hAnsiTheme="minorHAnsi"/>
      <w:b/>
      <w:bCs/>
      <w:sz w:val="22"/>
      <w:u w:val="single"/>
    </w:rPr>
  </w:style>
  <w:style w:type="character" w:customStyle="1" w:styleId="StyleStyle1BoldChar">
    <w:name w:val="Style Style1 + Bold Char"/>
    <w:basedOn w:val="Style1Char"/>
    <w:link w:val="StyleStyle1Bold"/>
    <w:locked/>
    <w:rsid w:val="00FB0141"/>
    <w:rPr>
      <w:rFonts w:eastAsia="SimSun"/>
      <w:b/>
      <w:bCs/>
      <w:color w:val="000000"/>
      <w:u w:val="single"/>
      <w:lang w:val="en-US" w:eastAsia="zh-CN" w:bidi="ar-SA"/>
    </w:rPr>
  </w:style>
  <w:style w:type="paragraph" w:customStyle="1" w:styleId="StyleStyle1Bold">
    <w:name w:val="Style Style1 + Bold"/>
    <w:basedOn w:val="Normal"/>
    <w:link w:val="StyleStyle1BoldChar"/>
    <w:qFormat/>
    <w:rsid w:val="00FB0141"/>
    <w:pPr>
      <w:spacing w:line="256" w:lineRule="auto"/>
    </w:pPr>
    <w:rPr>
      <w:rFonts w:asciiTheme="minorHAnsi" w:eastAsia="SimSun" w:hAnsiTheme="minorHAnsi"/>
      <w:b/>
      <w:bCs/>
      <w:color w:val="000000"/>
      <w:sz w:val="22"/>
      <w:u w:val="single"/>
      <w:lang w:eastAsia="zh-CN"/>
    </w:rPr>
  </w:style>
  <w:style w:type="paragraph" w:customStyle="1" w:styleId="cardtextsmall">
    <w:name w:val="card text small"/>
    <w:basedOn w:val="Normal"/>
    <w:uiPriority w:val="99"/>
    <w:qFormat/>
    <w:rsid w:val="00FB0141"/>
    <w:pPr>
      <w:spacing w:line="256"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FB0141"/>
    <w:rPr>
      <w:rFonts w:ascii="Times New Roman" w:eastAsia="Times New Roman" w:hAnsi="Times New Roman" w:cs="Times New Roman"/>
      <w:sz w:val="20"/>
      <w:u w:val="single"/>
      <w:lang w:val="x-none" w:eastAsia="x-none"/>
    </w:rPr>
  </w:style>
  <w:style w:type="paragraph" w:customStyle="1" w:styleId="StyleStyle49pt10">
    <w:name w:val="Style Style4 + 9 pt10"/>
    <w:basedOn w:val="Style4"/>
    <w:link w:val="StyleStyle49pt10Char"/>
    <w:qFormat/>
    <w:rsid w:val="00FB0141"/>
    <w:pPr>
      <w:spacing w:line="256"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FB0141"/>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B0141"/>
    <w:pPr>
      <w:spacing w:line="256" w:lineRule="auto"/>
    </w:pPr>
    <w:rPr>
      <w:rFonts w:ascii="Times New Roman" w:hAnsi="Times New Roman" w:cs="Times New Roman"/>
      <w:b/>
      <w:bCs/>
      <w:sz w:val="22"/>
    </w:rPr>
  </w:style>
  <w:style w:type="character" w:customStyle="1" w:styleId="NormalUnderlineChar">
    <w:name w:val="Normal Underline Char"/>
    <w:link w:val="NormalUnderline"/>
    <w:locked/>
    <w:rsid w:val="00FB0141"/>
    <w:rPr>
      <w:rFonts w:eastAsia="Times New Roman"/>
      <w:u w:val="single"/>
    </w:rPr>
  </w:style>
  <w:style w:type="paragraph" w:customStyle="1" w:styleId="NormalUnderline">
    <w:name w:val="Normal Underline"/>
    <w:basedOn w:val="Normal"/>
    <w:link w:val="NormalUnderlineChar"/>
    <w:qFormat/>
    <w:rsid w:val="00FB0141"/>
    <w:pPr>
      <w:spacing w:line="256" w:lineRule="auto"/>
      <w:ind w:left="288"/>
    </w:pPr>
    <w:rPr>
      <w:rFonts w:asciiTheme="minorHAnsi" w:eastAsia="Times New Roman" w:hAnsiTheme="minorHAnsi"/>
      <w:sz w:val="22"/>
      <w:u w:val="single"/>
    </w:rPr>
  </w:style>
  <w:style w:type="paragraph" w:customStyle="1" w:styleId="Underlinestyle">
    <w:name w:val="Underline style"/>
    <w:basedOn w:val="Normal"/>
    <w:uiPriority w:val="99"/>
    <w:qFormat/>
    <w:rsid w:val="00FB0141"/>
    <w:pPr>
      <w:spacing w:line="256" w:lineRule="auto"/>
    </w:pPr>
    <w:rPr>
      <w:rFonts w:eastAsia="Times New Roman"/>
      <w:u w:val="single"/>
    </w:rPr>
  </w:style>
  <w:style w:type="character" w:customStyle="1" w:styleId="BoldandUnderlineChar">
    <w:name w:val="Bold and Underline Char"/>
    <w:basedOn w:val="DefaultParagraphFont"/>
    <w:link w:val="BoldandUnderline"/>
    <w:locked/>
    <w:rsid w:val="00FB0141"/>
    <w:rPr>
      <w:rFonts w:eastAsia="Times New Roman"/>
      <w:b/>
      <w:u w:val="single"/>
    </w:rPr>
  </w:style>
  <w:style w:type="paragraph" w:customStyle="1" w:styleId="BoldandUnderline">
    <w:name w:val="Bold and Underline"/>
    <w:basedOn w:val="Normal"/>
    <w:link w:val="BoldandUnderlineChar"/>
    <w:qFormat/>
    <w:rsid w:val="00FB0141"/>
    <w:pPr>
      <w:spacing w:line="256" w:lineRule="auto"/>
    </w:pPr>
    <w:rPr>
      <w:rFonts w:asciiTheme="minorHAnsi" w:eastAsia="Times New Roman" w:hAnsiTheme="minorHAnsi"/>
      <w:b/>
      <w:sz w:val="22"/>
      <w:u w:val="single"/>
    </w:rPr>
  </w:style>
  <w:style w:type="paragraph" w:customStyle="1" w:styleId="UnderlineChar4">
    <w:name w:val="Underline Char4"/>
    <w:basedOn w:val="Normal"/>
    <w:link w:val="UnderlineChar4Char"/>
    <w:qFormat/>
    <w:rsid w:val="00FB0141"/>
    <w:pPr>
      <w:spacing w:line="256" w:lineRule="auto"/>
    </w:pPr>
    <w:rPr>
      <w:rFonts w:asciiTheme="minorHAnsi" w:hAnsiTheme="minorHAnsi"/>
      <w:sz w:val="22"/>
      <w:u w:val="single"/>
    </w:rPr>
  </w:style>
  <w:style w:type="paragraph" w:customStyle="1" w:styleId="BoldandUnderlineChar3">
    <w:name w:val="Bold and Underline Char3"/>
    <w:basedOn w:val="Normal"/>
    <w:link w:val="BoldandUnderlineChar3Char2"/>
    <w:qFormat/>
    <w:rsid w:val="00FB0141"/>
    <w:pPr>
      <w:spacing w:line="256" w:lineRule="auto"/>
    </w:pPr>
    <w:rPr>
      <w:rFonts w:asciiTheme="minorHAnsi" w:hAnsiTheme="minorHAnsi"/>
      <w:b/>
      <w:sz w:val="22"/>
      <w:u w:val="single"/>
    </w:rPr>
  </w:style>
  <w:style w:type="paragraph" w:customStyle="1" w:styleId="Language">
    <w:name w:val="Language"/>
    <w:basedOn w:val="Normal"/>
    <w:link w:val="LanguageChar"/>
    <w:qFormat/>
    <w:rsid w:val="00FB0141"/>
    <w:pPr>
      <w:spacing w:line="256" w:lineRule="auto"/>
    </w:pPr>
    <w:rPr>
      <w:rFonts w:asciiTheme="minorHAnsi" w:hAnsiTheme="minorHAnsi"/>
      <w:strike/>
      <w:sz w:val="16"/>
      <w:szCs w:val="16"/>
    </w:rPr>
  </w:style>
  <w:style w:type="character" w:customStyle="1" w:styleId="UnderlineChar3Char">
    <w:name w:val="Underline Char3 Char"/>
    <w:basedOn w:val="DefaultParagraphFont"/>
    <w:link w:val="UnderlineChar3"/>
    <w:locked/>
    <w:rsid w:val="00FB0141"/>
    <w:rPr>
      <w:rFonts w:eastAsia="Times New Roman"/>
      <w:u w:val="single"/>
    </w:rPr>
  </w:style>
  <w:style w:type="paragraph" w:customStyle="1" w:styleId="UnderlineChar3">
    <w:name w:val="Underline Char3"/>
    <w:basedOn w:val="Normal"/>
    <w:link w:val="UnderlineChar3Char"/>
    <w:qFormat/>
    <w:rsid w:val="00FB0141"/>
    <w:pPr>
      <w:spacing w:line="256" w:lineRule="auto"/>
    </w:pPr>
    <w:rPr>
      <w:rFonts w:asciiTheme="minorHAnsi" w:eastAsia="Times New Roman" w:hAnsiTheme="minorHAnsi"/>
      <w:sz w:val="22"/>
      <w:u w:val="single"/>
    </w:rPr>
  </w:style>
  <w:style w:type="character" w:customStyle="1" w:styleId="BoldandUnderlineChar3CharChar">
    <w:name w:val="Bold and Underline Char3 Char Char"/>
    <w:basedOn w:val="DefaultParagraphFont"/>
    <w:link w:val="BoldandUnderlineChar3Char"/>
    <w:locked/>
    <w:rsid w:val="00FB0141"/>
    <w:rPr>
      <w:rFonts w:eastAsia="Times New Roman"/>
      <w:b/>
      <w:u w:val="single"/>
    </w:rPr>
  </w:style>
  <w:style w:type="paragraph" w:customStyle="1" w:styleId="BoldandUnderlineChar3Char">
    <w:name w:val="Bold and Underline Char3 Char"/>
    <w:basedOn w:val="Normal"/>
    <w:link w:val="BoldandUnderlineChar3CharChar"/>
    <w:qFormat/>
    <w:rsid w:val="00FB0141"/>
    <w:pPr>
      <w:spacing w:line="256" w:lineRule="auto"/>
    </w:pPr>
    <w:rPr>
      <w:rFonts w:asciiTheme="minorHAnsi" w:eastAsia="Times New Roman" w:hAnsiTheme="minorHAnsi"/>
      <w:b/>
      <w:sz w:val="22"/>
      <w:u w:val="single"/>
    </w:rPr>
  </w:style>
  <w:style w:type="character" w:customStyle="1" w:styleId="StyleStyle49ptBold3Char">
    <w:name w:val="Style Style4 + 9 pt Bold3 Char"/>
    <w:basedOn w:val="Style4Char"/>
    <w:link w:val="StyleStyle49ptBold3"/>
    <w:locked/>
    <w:rsid w:val="00FB0141"/>
    <w:rPr>
      <w:rFonts w:ascii="Times New Roman" w:eastAsia="Times New Roman" w:hAnsi="Times New Roman" w:cs="Times New Roman"/>
      <w:b/>
      <w:bCs/>
      <w:sz w:val="20"/>
      <w:u w:val="single"/>
      <w:lang w:val="x-none" w:eastAsia="x-none"/>
    </w:rPr>
  </w:style>
  <w:style w:type="paragraph" w:customStyle="1" w:styleId="StyleStyle49ptBold3">
    <w:name w:val="Style Style4 + 9 pt Bold3"/>
    <w:basedOn w:val="Style4"/>
    <w:link w:val="StyleStyle49ptBold3Char"/>
    <w:qFormat/>
    <w:rsid w:val="00FB0141"/>
    <w:pPr>
      <w:spacing w:line="256"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FB0141"/>
    <w:rPr>
      <w:rFonts w:ascii="Times New Roman" w:eastAsia="Times New Roman" w:hAnsi="Times New Roman" w:cs="Times New Roman"/>
      <w:sz w:val="20"/>
      <w:u w:val="single"/>
      <w:lang w:val="x-none" w:eastAsia="x-none"/>
    </w:rPr>
  </w:style>
  <w:style w:type="paragraph" w:customStyle="1" w:styleId="StyleStyle49pt">
    <w:name w:val="Style Style4 + 9 pt"/>
    <w:basedOn w:val="Style4"/>
    <w:link w:val="StyleStyle49ptChar"/>
    <w:qFormat/>
    <w:rsid w:val="00FB0141"/>
    <w:pPr>
      <w:spacing w:line="256"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FB0141"/>
    <w:rPr>
      <w:rFonts w:ascii="Times New Roman" w:eastAsia="Times New Roman" w:hAnsi="Times New Roman" w:cs="Times New Roman"/>
      <w:b/>
      <w:bCs/>
      <w:sz w:val="20"/>
      <w:u w:val="single"/>
      <w:lang w:val="x-none" w:eastAsia="x-none"/>
    </w:rPr>
  </w:style>
  <w:style w:type="paragraph" w:customStyle="1" w:styleId="StyleStyle49ptBold">
    <w:name w:val="Style Style4 + 9 pt Bold"/>
    <w:basedOn w:val="Style4"/>
    <w:link w:val="StyleStyle49ptBoldChar"/>
    <w:qFormat/>
    <w:rsid w:val="00FB0141"/>
    <w:pPr>
      <w:spacing w:line="256"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FB0141"/>
    <w:rPr>
      <w:rFonts w:eastAsia="Times New Roman"/>
      <w:szCs w:val="20"/>
      <w:u w:val="thick"/>
    </w:rPr>
  </w:style>
  <w:style w:type="paragraph" w:customStyle="1" w:styleId="UnderlineBoldIndent">
    <w:name w:val="Underline + Bold Indent"/>
    <w:basedOn w:val="Normal"/>
    <w:link w:val="UnderlineBoldIndentCharChar"/>
    <w:qFormat/>
    <w:rsid w:val="00FB0141"/>
    <w:pPr>
      <w:autoSpaceDE w:val="0"/>
      <w:autoSpaceDN w:val="0"/>
      <w:adjustRightInd w:val="0"/>
      <w:spacing w:after="200" w:line="276" w:lineRule="auto"/>
      <w:ind w:left="288" w:right="288"/>
      <w:jc w:val="both"/>
    </w:pPr>
    <w:rPr>
      <w:rFonts w:asciiTheme="minorHAnsi" w:eastAsia="Times New Roman" w:hAnsiTheme="minorHAnsi"/>
      <w:sz w:val="22"/>
      <w:szCs w:val="20"/>
      <w:u w:val="thick"/>
    </w:rPr>
  </w:style>
  <w:style w:type="character" w:customStyle="1" w:styleId="StyleUnderlineBoldIndent11ptChar">
    <w:name w:val="Style Underline + Bold Indent + 11 pt Char"/>
    <w:link w:val="StyleUnderlineBoldIndent11pt"/>
    <w:locked/>
    <w:rsid w:val="00FB0141"/>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FB0141"/>
    <w:rPr>
      <w:u w:val="single"/>
    </w:rPr>
  </w:style>
  <w:style w:type="character" w:customStyle="1" w:styleId="StyleUnderlineBoldIndent11ptBoldChar">
    <w:name w:val="Style Underline + Bold Indent + 11 pt Bold Char"/>
    <w:link w:val="StyleUnderlineBoldIndent11ptBold"/>
    <w:locked/>
    <w:rsid w:val="00FB0141"/>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B0141"/>
    <w:rPr>
      <w:b/>
      <w:bCs/>
      <w:u w:val="single"/>
    </w:rPr>
  </w:style>
  <w:style w:type="paragraph" w:customStyle="1" w:styleId="WW-Default1">
    <w:name w:val="WW-Default1"/>
    <w:basedOn w:val="Normal"/>
    <w:uiPriority w:val="99"/>
    <w:qFormat/>
    <w:rsid w:val="00FB0141"/>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FB0141"/>
    <w:rPr>
      <w:rFonts w:eastAsia="SimSun"/>
      <w:lang w:eastAsia="zh-CN"/>
    </w:rPr>
  </w:style>
  <w:style w:type="paragraph" w:customStyle="1" w:styleId="Stylecard11pt">
    <w:name w:val="Style card + 11 pt"/>
    <w:basedOn w:val="Normal"/>
    <w:link w:val="Stylecard11ptChar"/>
    <w:qFormat/>
    <w:rsid w:val="00FB0141"/>
    <w:pPr>
      <w:spacing w:line="256" w:lineRule="auto"/>
      <w:ind w:left="288" w:right="288"/>
    </w:pPr>
    <w:rPr>
      <w:rFonts w:asciiTheme="minorHAnsi" w:eastAsia="SimSun" w:hAnsiTheme="minorHAnsi"/>
      <w:sz w:val="22"/>
      <w:lang w:eastAsia="zh-CN"/>
    </w:rPr>
  </w:style>
  <w:style w:type="character" w:customStyle="1" w:styleId="Stylecard11ptUnderlineChar">
    <w:name w:val="Style card + 11 pt Underline Char"/>
    <w:link w:val="Stylecard11ptUnderline"/>
    <w:locked/>
    <w:rsid w:val="00FB0141"/>
    <w:rPr>
      <w:rFonts w:eastAsia="SimSun"/>
      <w:u w:val="single"/>
      <w:lang w:eastAsia="zh-CN"/>
    </w:rPr>
  </w:style>
  <w:style w:type="paragraph" w:customStyle="1" w:styleId="Stylecard11ptUnderline">
    <w:name w:val="Style card + 11 pt Underline"/>
    <w:basedOn w:val="Normal"/>
    <w:link w:val="Stylecard11ptUnderlineChar"/>
    <w:qFormat/>
    <w:rsid w:val="00FB0141"/>
    <w:pPr>
      <w:spacing w:line="256" w:lineRule="auto"/>
      <w:ind w:left="288" w:right="288"/>
    </w:pPr>
    <w:rPr>
      <w:rFonts w:asciiTheme="minorHAnsi" w:eastAsia="SimSun" w:hAnsiTheme="minorHAnsi"/>
      <w:sz w:val="22"/>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B0141"/>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B0141"/>
    <w:pPr>
      <w:keepLines w:val="0"/>
      <w:spacing w:before="240" w:after="60" w:line="256" w:lineRule="auto"/>
      <w:jc w:val="left"/>
    </w:pPr>
    <w:rPr>
      <w:rFonts w:asciiTheme="minorHAnsi" w:eastAsia="Times New Roman" w:hAnsiTheme="minorHAnsi" w:cs="Arial"/>
      <w:bCs/>
      <w:sz w:val="22"/>
      <w:szCs w:val="28"/>
      <w:u w:val="none"/>
    </w:rPr>
  </w:style>
  <w:style w:type="paragraph" w:customStyle="1" w:styleId="Style23">
    <w:name w:val="Style23"/>
    <w:basedOn w:val="Normal"/>
    <w:uiPriority w:val="99"/>
    <w:qFormat/>
    <w:rsid w:val="00FB0141"/>
    <w:pPr>
      <w:widowControl w:val="0"/>
      <w:autoSpaceDE w:val="0"/>
      <w:autoSpaceDN w:val="0"/>
      <w:adjustRightInd w:val="0"/>
      <w:spacing w:line="209" w:lineRule="exact"/>
    </w:pPr>
    <w:rPr>
      <w:rFonts w:eastAsia="SimSun"/>
    </w:rPr>
  </w:style>
  <w:style w:type="paragraph" w:customStyle="1" w:styleId="Citation-FirstLine">
    <w:name w:val="Citation - First Line"/>
    <w:basedOn w:val="Normal"/>
    <w:next w:val="Normal"/>
    <w:autoRedefine/>
    <w:uiPriority w:val="99"/>
    <w:qFormat/>
    <w:rsid w:val="00FB0141"/>
    <w:pPr>
      <w:spacing w:line="240" w:lineRule="atLeast"/>
      <w:jc w:val="both"/>
    </w:pPr>
    <w:rPr>
      <w:rFonts w:eastAsia="Times New Roman"/>
      <w:sz w:val="16"/>
    </w:rPr>
  </w:style>
  <w:style w:type="character" w:customStyle="1" w:styleId="Citation-CompleteChar">
    <w:name w:val="Citation - Complete Char"/>
    <w:basedOn w:val="DefaultParagraphFont"/>
    <w:link w:val="Citation-Complete"/>
    <w:locked/>
    <w:rsid w:val="00FB0141"/>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B0141"/>
    <w:pPr>
      <w:spacing w:after="120" w:line="256" w:lineRule="auto"/>
      <w:jc w:val="both"/>
    </w:pPr>
    <w:rPr>
      <w:rFonts w:ascii="Book Antiqua" w:eastAsia="Times New Roman" w:hAnsi="Book Antiqua"/>
      <w:sz w:val="16"/>
    </w:rPr>
  </w:style>
  <w:style w:type="character" w:customStyle="1" w:styleId="StyleStyle49ptBoldItalicChar">
    <w:name w:val="Style Style4 + 9 pt Bold Italic Char"/>
    <w:basedOn w:val="DefaultParagraphFont"/>
    <w:link w:val="StyleStyle49ptBoldItalic"/>
    <w:locked/>
    <w:rsid w:val="00FB0141"/>
    <w:rPr>
      <w:rFonts w:eastAsia="Times New Roman"/>
      <w:b/>
      <w:bCs/>
      <w:i/>
      <w:iCs/>
      <w:u w:val="single"/>
    </w:rPr>
  </w:style>
  <w:style w:type="paragraph" w:customStyle="1" w:styleId="StyleStyle49ptBoldItalic">
    <w:name w:val="Style Style4 + 9 pt Bold Italic"/>
    <w:basedOn w:val="Normal"/>
    <w:link w:val="StyleStyle49ptBoldItalicChar"/>
    <w:qFormat/>
    <w:rsid w:val="00FB0141"/>
    <w:pPr>
      <w:spacing w:line="256" w:lineRule="auto"/>
    </w:pPr>
    <w:rPr>
      <w:rFonts w:asciiTheme="minorHAnsi" w:eastAsia="Times New Roman" w:hAnsiTheme="minorHAnsi"/>
      <w:b/>
      <w:bCs/>
      <w:i/>
      <w:iCs/>
      <w:sz w:val="22"/>
      <w:u w:val="single"/>
    </w:rPr>
  </w:style>
  <w:style w:type="character" w:customStyle="1" w:styleId="StyleUnderlined11ptBoldChar">
    <w:name w:val="Style Underlined + 11 pt Bold Char"/>
    <w:basedOn w:val="DefaultParagraphFont"/>
    <w:link w:val="StyleUnderlined11ptBold"/>
    <w:locked/>
    <w:rsid w:val="00FB0141"/>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FB0141"/>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FB0141"/>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FB0141"/>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Quote111 Char1,Quote21 Char1,Quote3 Char1,Quote4 Char1"/>
    <w:link w:val="Smalltext1"/>
    <w:locked/>
    <w:rsid w:val="00FB0141"/>
    <w:rPr>
      <w:rFonts w:ascii="Arial Narrow" w:eastAsia="Times New Roman" w:hAnsi="Arial Narrow"/>
      <w:sz w:val="16"/>
    </w:rPr>
  </w:style>
  <w:style w:type="paragraph" w:customStyle="1" w:styleId="Smalltext1">
    <w:name w:val="Small text"/>
    <w:aliases w:val="Quote1,Quote11,Quote4,Quote111"/>
    <w:basedOn w:val="Normal"/>
    <w:link w:val="SmalltextChar"/>
    <w:qFormat/>
    <w:rsid w:val="00FB0141"/>
    <w:pPr>
      <w:spacing w:line="256" w:lineRule="auto"/>
    </w:pPr>
    <w:rPr>
      <w:rFonts w:ascii="Arial Narrow" w:eastAsia="Times New Roman" w:hAnsi="Arial Narrow"/>
      <w:sz w:val="16"/>
    </w:rPr>
  </w:style>
  <w:style w:type="paragraph" w:customStyle="1" w:styleId="Cardstyle0">
    <w:name w:val="Cardstyle"/>
    <w:basedOn w:val="Normal"/>
    <w:next w:val="Normal"/>
    <w:qFormat/>
    <w:rsid w:val="00FB0141"/>
    <w:pPr>
      <w:spacing w:line="256" w:lineRule="auto"/>
    </w:pPr>
    <w:rPr>
      <w:rFonts w:eastAsia="Times New Roman"/>
    </w:rPr>
  </w:style>
  <w:style w:type="character" w:customStyle="1" w:styleId="UnreadTextChar">
    <w:name w:val="Unread Text Char"/>
    <w:link w:val="UnreadText"/>
    <w:locked/>
    <w:rsid w:val="00FB0141"/>
    <w:rPr>
      <w:rFonts w:ascii="SimSun" w:eastAsia="SimSun" w:hAnsi="SimSun"/>
      <w:sz w:val="15"/>
      <w:lang w:eastAsia="zh-CN"/>
    </w:rPr>
  </w:style>
  <w:style w:type="paragraph" w:customStyle="1" w:styleId="UnreadText">
    <w:name w:val="Unread Text"/>
    <w:basedOn w:val="Normal"/>
    <w:next w:val="Normal"/>
    <w:link w:val="UnreadTextChar"/>
    <w:autoRedefine/>
    <w:qFormat/>
    <w:rsid w:val="00FB0141"/>
    <w:pPr>
      <w:spacing w:line="256" w:lineRule="auto"/>
      <w:ind w:left="360"/>
    </w:pPr>
    <w:rPr>
      <w:rFonts w:ascii="SimSun" w:eastAsia="SimSun" w:hAnsi="SimSun"/>
      <w:sz w:val="15"/>
      <w:lang w:eastAsia="zh-CN"/>
    </w:rPr>
  </w:style>
  <w:style w:type="character" w:customStyle="1" w:styleId="StyleUnderlining11ptChar">
    <w:name w:val="Style Underlining + 11 pt Char"/>
    <w:basedOn w:val="DefaultParagraphFont"/>
    <w:link w:val="StyleUnderlining11pt"/>
    <w:locked/>
    <w:rsid w:val="00FB0141"/>
    <w:rPr>
      <w:rFonts w:eastAsia="Times New Roman"/>
      <w:u w:val="single"/>
      <w:lang w:val="en-GB"/>
    </w:rPr>
  </w:style>
  <w:style w:type="paragraph" w:customStyle="1" w:styleId="StyleUnderlining11pt">
    <w:name w:val="Style Underlining + 11 pt"/>
    <w:basedOn w:val="Normal"/>
    <w:link w:val="StyleUnderlining11ptChar"/>
    <w:qFormat/>
    <w:rsid w:val="00FB0141"/>
    <w:pPr>
      <w:spacing w:line="256" w:lineRule="auto"/>
    </w:pPr>
    <w:rPr>
      <w:rFonts w:asciiTheme="minorHAnsi" w:eastAsia="Times New Roman" w:hAnsiTheme="minorHAnsi"/>
      <w:sz w:val="22"/>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FB0141"/>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FB0141"/>
    <w:pPr>
      <w:spacing w:line="256" w:lineRule="auto"/>
    </w:pPr>
    <w:rPr>
      <w:rFonts w:asciiTheme="minorHAnsi" w:eastAsia="Times New Roman" w:hAnsiTheme="minorHAnsi"/>
      <w:sz w:val="22"/>
    </w:rPr>
  </w:style>
  <w:style w:type="character" w:customStyle="1" w:styleId="Stylecard11ptBoldUnderlineChar">
    <w:name w:val="Style card + 11 pt Bold Underline Char"/>
    <w:basedOn w:val="cardChar"/>
    <w:link w:val="Stylecard11ptBoldUnderline"/>
    <w:locked/>
    <w:rsid w:val="00FB0141"/>
    <w:rPr>
      <w:rFonts w:eastAsia="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FB0141"/>
    <w:pPr>
      <w:spacing w:line="256" w:lineRule="auto"/>
      <w:ind w:left="288" w:right="288"/>
    </w:pPr>
    <w:rPr>
      <w:rFonts w:asciiTheme="minorHAnsi" w:eastAsia="SimSun" w:hAnsiTheme="minorHAnsi" w:cs="Times New Roman"/>
      <w:b/>
      <w:bCs/>
      <w:color w:val="000000"/>
      <w:kern w:val="32"/>
      <w:szCs w:val="20"/>
      <w:u w:val="single"/>
      <w:lang w:eastAsia="zh-CN"/>
    </w:rPr>
  </w:style>
  <w:style w:type="character" w:customStyle="1" w:styleId="Cards1Char">
    <w:name w:val="Cards1 Char"/>
    <w:basedOn w:val="DefaultParagraphFont"/>
    <w:link w:val="Cards1"/>
    <w:locked/>
    <w:rsid w:val="00FB0141"/>
    <w:rPr>
      <w:rFonts w:eastAsia="Times New Roman"/>
      <w:u w:val="single"/>
    </w:rPr>
  </w:style>
  <w:style w:type="paragraph" w:customStyle="1" w:styleId="Cards1">
    <w:name w:val="Cards1"/>
    <w:basedOn w:val="Normal"/>
    <w:link w:val="Cards1Char"/>
    <w:qFormat/>
    <w:rsid w:val="00FB0141"/>
    <w:pPr>
      <w:spacing w:line="256" w:lineRule="auto"/>
      <w:ind w:left="288"/>
    </w:pPr>
    <w:rPr>
      <w:rFonts w:asciiTheme="minorHAnsi" w:eastAsia="Times New Roman" w:hAnsiTheme="minorHAnsi"/>
      <w:sz w:val="22"/>
      <w:u w:val="single"/>
    </w:rPr>
  </w:style>
  <w:style w:type="character" w:customStyle="1" w:styleId="StyleCardTextTimesNewRoman11ptUnderlineChar">
    <w:name w:val="Style Card Text + Times New Roman 11 pt Underline Char"/>
    <w:link w:val="StyleCardTextTimesNewRoman11ptUnderline"/>
    <w:locked/>
    <w:rsid w:val="00FB0141"/>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FB0141"/>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FB0141"/>
    <w:rPr>
      <w:rFonts w:eastAsia="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FB0141"/>
    <w:pPr>
      <w:spacing w:line="256" w:lineRule="auto"/>
      <w:ind w:left="288" w:right="288"/>
    </w:pPr>
    <w:rPr>
      <w:rFonts w:asciiTheme="minorHAnsi" w:eastAsia="Times New Roman" w:hAnsiTheme="minorHAnsi" w:cs="Times New Roman"/>
      <w:color w:val="000000"/>
      <w:kern w:val="32"/>
      <w:szCs w:val="20"/>
      <w:u w:val="single"/>
      <w:lang w:eastAsia="ar-SA"/>
    </w:rPr>
  </w:style>
  <w:style w:type="paragraph" w:customStyle="1" w:styleId="TagGA11">
    <w:name w:val="Tag GA 11"/>
    <w:basedOn w:val="TOC1"/>
    <w:uiPriority w:val="99"/>
    <w:qFormat/>
    <w:rsid w:val="00FB0141"/>
    <w:pPr>
      <w:spacing w:line="256" w:lineRule="auto"/>
    </w:pPr>
    <w:rPr>
      <w:rFonts w:eastAsia="Calibri"/>
      <w:b/>
      <w:kern w:val="0"/>
    </w:rPr>
  </w:style>
  <w:style w:type="paragraph" w:customStyle="1" w:styleId="CiteCard">
    <w:name w:val="Cite/Card"/>
    <w:basedOn w:val="TOC2"/>
    <w:uiPriority w:val="99"/>
    <w:qFormat/>
    <w:rsid w:val="00FB0141"/>
    <w:pPr>
      <w:tabs>
        <w:tab w:val="left" w:pos="4360"/>
      </w:tabs>
      <w:spacing w:line="256" w:lineRule="auto"/>
      <w:ind w:left="220"/>
    </w:pPr>
    <w:rPr>
      <w:rFonts w:eastAsia="Calibri"/>
      <w:b w:val="0"/>
      <w:kern w:val="0"/>
    </w:rPr>
  </w:style>
  <w:style w:type="paragraph" w:customStyle="1" w:styleId="cardCharCharCharChar">
    <w:name w:val="card Char Char Char Char"/>
    <w:basedOn w:val="Normal"/>
    <w:uiPriority w:val="99"/>
    <w:qFormat/>
    <w:rsid w:val="00FB0141"/>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1">
    <w:name w:val="CARD Char"/>
    <w:basedOn w:val="DefaultParagraphFont"/>
    <w:link w:val="CARD"/>
    <w:locked/>
    <w:rsid w:val="00FB0141"/>
    <w:rPr>
      <w:rFonts w:eastAsia="Times New Roman"/>
      <w:u w:val="single"/>
    </w:rPr>
  </w:style>
  <w:style w:type="paragraph" w:customStyle="1" w:styleId="CARD">
    <w:name w:val="CARD"/>
    <w:basedOn w:val="Normal"/>
    <w:link w:val="CARDChar1"/>
    <w:qFormat/>
    <w:rsid w:val="00FB0141"/>
    <w:pPr>
      <w:spacing w:line="256" w:lineRule="auto"/>
    </w:pPr>
    <w:rPr>
      <w:rFonts w:asciiTheme="minorHAnsi" w:eastAsia="Times New Roman" w:hAnsiTheme="minorHAnsi"/>
      <w:sz w:val="22"/>
      <w:u w:val="single"/>
    </w:rPr>
  </w:style>
  <w:style w:type="paragraph" w:customStyle="1" w:styleId="Normal20pt">
    <w:name w:val="Normal  + 20 pt"/>
    <w:basedOn w:val="Normal"/>
    <w:uiPriority w:val="6"/>
    <w:qFormat/>
    <w:rsid w:val="00FB0141"/>
    <w:pPr>
      <w:spacing w:line="256" w:lineRule="auto"/>
    </w:pPr>
    <w:rPr>
      <w:rFonts w:asciiTheme="minorHAnsi" w:hAnsiTheme="minorHAnsi"/>
      <w:bCs/>
      <w:u w:val="single"/>
    </w:rPr>
  </w:style>
  <w:style w:type="paragraph" w:customStyle="1" w:styleId="author-name">
    <w:name w:val="author-name"/>
    <w:basedOn w:val="Normal"/>
    <w:uiPriority w:val="99"/>
    <w:qFormat/>
    <w:rsid w:val="00FB0141"/>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FB0141"/>
    <w:pPr>
      <w:spacing w:before="100" w:beforeAutospacing="1" w:after="100" w:afterAutospacing="1" w:line="256" w:lineRule="auto"/>
    </w:pPr>
    <w:rPr>
      <w:rFonts w:eastAsia="Times New Roman"/>
    </w:rPr>
  </w:style>
  <w:style w:type="paragraph" w:customStyle="1" w:styleId="evidencetextChar">
    <w:name w:val="evidence text Char"/>
    <w:basedOn w:val="Normal"/>
    <w:uiPriority w:val="99"/>
    <w:qFormat/>
    <w:rsid w:val="00FB0141"/>
    <w:pPr>
      <w:spacing w:line="256" w:lineRule="auto"/>
      <w:ind w:left="1728" w:right="1008"/>
    </w:pPr>
    <w:rPr>
      <w:rFonts w:eastAsia="Times New Roman"/>
      <w:color w:val="000000"/>
      <w:sz w:val="18"/>
    </w:rPr>
  </w:style>
  <w:style w:type="character" w:customStyle="1" w:styleId="Style11Char">
    <w:name w:val="Style11 Char"/>
    <w:basedOn w:val="DefaultParagraphFont"/>
    <w:link w:val="Style11"/>
    <w:locked/>
    <w:rsid w:val="00FB0141"/>
    <w:rPr>
      <w:rFonts w:eastAsia="Times New Roman"/>
      <w:b/>
      <w:szCs w:val="20"/>
      <w:u w:val="thick"/>
    </w:rPr>
  </w:style>
  <w:style w:type="paragraph" w:customStyle="1" w:styleId="Style11">
    <w:name w:val="Style11"/>
    <w:basedOn w:val="Normal"/>
    <w:link w:val="Style11Char"/>
    <w:qFormat/>
    <w:rsid w:val="00FB0141"/>
    <w:pPr>
      <w:spacing w:line="256" w:lineRule="auto"/>
    </w:pPr>
    <w:rPr>
      <w:rFonts w:asciiTheme="minorHAnsi" w:eastAsia="Times New Roman" w:hAnsiTheme="minorHAnsi"/>
      <w:b/>
      <w:sz w:val="22"/>
      <w:szCs w:val="20"/>
      <w:u w:val="thick"/>
    </w:rPr>
  </w:style>
  <w:style w:type="character" w:customStyle="1" w:styleId="Style12Char">
    <w:name w:val="Style12 Char"/>
    <w:basedOn w:val="DefaultParagraphFont"/>
    <w:link w:val="Style12"/>
    <w:locked/>
    <w:rsid w:val="00FB0141"/>
    <w:rPr>
      <w:rFonts w:eastAsia="Times New Roman"/>
      <w:b/>
      <w:u w:val="thick"/>
    </w:rPr>
  </w:style>
  <w:style w:type="paragraph" w:customStyle="1" w:styleId="Style12">
    <w:name w:val="Style12"/>
    <w:basedOn w:val="Normal"/>
    <w:link w:val="Style12Char"/>
    <w:qFormat/>
    <w:rsid w:val="00FB0141"/>
    <w:pPr>
      <w:spacing w:line="256" w:lineRule="auto"/>
    </w:pPr>
    <w:rPr>
      <w:rFonts w:asciiTheme="minorHAnsi" w:eastAsia="Times New Roman" w:hAnsiTheme="minorHAnsi"/>
      <w:b/>
      <w:sz w:val="22"/>
      <w:u w:val="thick"/>
    </w:rPr>
  </w:style>
  <w:style w:type="character" w:customStyle="1" w:styleId="StyleNormalWeb11ptUnderlineChar">
    <w:name w:val="Style Normal (Web) + 11 pt Underline Char"/>
    <w:basedOn w:val="DefaultParagraphFont"/>
    <w:link w:val="StyleNormalWeb11ptUnderline"/>
    <w:locked/>
    <w:rsid w:val="00FB0141"/>
    <w:rPr>
      <w:rFonts w:eastAsia="Calibri"/>
      <w:u w:val="single"/>
    </w:rPr>
  </w:style>
  <w:style w:type="paragraph" w:customStyle="1" w:styleId="StyleNormalWeb11ptUnderline">
    <w:name w:val="Style Normal (Web) + 11 pt Underline"/>
    <w:basedOn w:val="NormalWeb"/>
    <w:link w:val="StyleNormalWeb11ptUnderlineChar"/>
    <w:qFormat/>
    <w:rsid w:val="00FB0141"/>
    <w:pPr>
      <w:spacing w:line="256" w:lineRule="auto"/>
    </w:pPr>
    <w:rPr>
      <w:rFonts w:asciiTheme="minorHAnsi" w:eastAsia="Calibri" w:hAnsiTheme="minorHAnsi" w:cstheme="minorBidi"/>
      <w:sz w:val="22"/>
      <w:szCs w:val="22"/>
      <w:u w:val="single"/>
      <w:lang w:eastAsia="en-US"/>
    </w:rPr>
  </w:style>
  <w:style w:type="character" w:customStyle="1" w:styleId="Debate-CardSmalltextF2Char">
    <w:name w:val="Debate- Card Small text F2 Char"/>
    <w:link w:val="Debate-CardSmalltextF2"/>
    <w:locked/>
    <w:rsid w:val="00FB0141"/>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FB0141"/>
    <w:pPr>
      <w:spacing w:line="256" w:lineRule="auto"/>
    </w:pPr>
    <w:rPr>
      <w:rFonts w:ascii="Times New Roman" w:eastAsia="Cambria" w:hAnsi="Times New Roman" w:cs="Verdana"/>
      <w:sz w:val="22"/>
    </w:rPr>
  </w:style>
  <w:style w:type="character" w:customStyle="1" w:styleId="Debate-EmphasizedText-F5Char">
    <w:name w:val="Debate- Emphasized Text- F5 Char"/>
    <w:link w:val="Debate-EmphasizedText-F5"/>
    <w:locked/>
    <w:rsid w:val="00FB0141"/>
    <w:rPr>
      <w:rFonts w:ascii="Times New Roman" w:hAnsi="Times New Roman" w:cs="Verdana"/>
      <w:u w:val="single"/>
    </w:rPr>
  </w:style>
  <w:style w:type="paragraph" w:customStyle="1" w:styleId="Debate-EmphasizedText-F5">
    <w:name w:val="Debate- Emphasized Text- F5"/>
    <w:basedOn w:val="Normal"/>
    <w:link w:val="Debate-EmphasizedText-F5Char"/>
    <w:qFormat/>
    <w:rsid w:val="00FB0141"/>
    <w:pPr>
      <w:spacing w:after="200" w:line="256" w:lineRule="auto"/>
    </w:pPr>
    <w:rPr>
      <w:rFonts w:ascii="Times New Roman" w:hAnsi="Times New Roman" w:cs="Verdana"/>
      <w:sz w:val="22"/>
      <w:u w:val="single"/>
    </w:rPr>
  </w:style>
  <w:style w:type="character" w:customStyle="1" w:styleId="Debate-CardTextUnderlined-F3Char">
    <w:name w:val="Debate- Card Text Underlined- F3 Char"/>
    <w:link w:val="Debate-CardTextUnderlined-F3"/>
    <w:locked/>
    <w:rsid w:val="00FB0141"/>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FB0141"/>
    <w:pPr>
      <w:spacing w:after="200" w:line="256" w:lineRule="auto"/>
    </w:pPr>
    <w:rPr>
      <w:rFonts w:ascii="Times New Roman" w:hAnsi="Times New Roman" w:cs="Verdana"/>
      <w:sz w:val="22"/>
      <w:u w:val="single"/>
    </w:rPr>
  </w:style>
  <w:style w:type="paragraph" w:customStyle="1" w:styleId="Header1">
    <w:name w:val="Header1"/>
    <w:basedOn w:val="Normal"/>
    <w:uiPriority w:val="99"/>
    <w:qFormat/>
    <w:rsid w:val="00FB0141"/>
    <w:pPr>
      <w:spacing w:before="100" w:beforeAutospacing="1" w:after="100" w:afterAutospacing="1" w:line="256" w:lineRule="auto"/>
    </w:pPr>
    <w:rPr>
      <w:rFonts w:ascii="Cambria" w:eastAsia="Cambria" w:hAnsi="Cambria" w:cs="Cambria"/>
    </w:rPr>
  </w:style>
  <w:style w:type="paragraph" w:customStyle="1" w:styleId="CM5">
    <w:name w:val="CM5"/>
    <w:basedOn w:val="Normal"/>
    <w:next w:val="Normal"/>
    <w:uiPriority w:val="99"/>
    <w:qFormat/>
    <w:rsid w:val="00FB0141"/>
    <w:pPr>
      <w:widowControl w:val="0"/>
      <w:autoSpaceDE w:val="0"/>
      <w:autoSpaceDN w:val="0"/>
      <w:adjustRightInd w:val="0"/>
      <w:spacing w:line="203" w:lineRule="atLeast"/>
    </w:pPr>
    <w:rPr>
      <w:rFonts w:ascii="Arial Narrow" w:eastAsia="Times New Roman" w:hAnsi="Arial Narrow"/>
    </w:rPr>
  </w:style>
  <w:style w:type="character" w:customStyle="1" w:styleId="CardCharChar0">
    <w:name w:val="Card Char Char"/>
    <w:basedOn w:val="DefaultParagraphFont"/>
    <w:locked/>
    <w:rsid w:val="00FB0141"/>
    <w:rPr>
      <w:rFonts w:ascii="Georgia" w:eastAsia="Times New Roman" w:hAnsi="Georgia"/>
      <w:szCs w:val="20"/>
    </w:rPr>
  </w:style>
  <w:style w:type="character" w:customStyle="1" w:styleId="BriefTitleWorksChar">
    <w:name w:val="Brief Title Works Char"/>
    <w:basedOn w:val="DefaultParagraphFont"/>
    <w:link w:val="BriefTitleWorks"/>
    <w:locked/>
    <w:rsid w:val="00FB0141"/>
    <w:rPr>
      <w:rFonts w:eastAsia="Times New Roman" w:cs="Arial"/>
      <w:b/>
      <w:kern w:val="32"/>
      <w:szCs w:val="32"/>
      <w:u w:val="single"/>
    </w:rPr>
  </w:style>
  <w:style w:type="paragraph" w:customStyle="1" w:styleId="BriefTitleWorks">
    <w:name w:val="Brief Title Works"/>
    <w:basedOn w:val="Heading1"/>
    <w:link w:val="BriefTitleWorksChar"/>
    <w:qFormat/>
    <w:rsid w:val="00FB0141"/>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2"/>
      <w:u w:val="single"/>
    </w:rPr>
  </w:style>
  <w:style w:type="character" w:customStyle="1" w:styleId="CardsHighlightedChar">
    <w:name w:val="Cards Highlighted Char"/>
    <w:basedOn w:val="DefaultParagraphFont"/>
    <w:link w:val="CardsHighlighted"/>
    <w:locked/>
    <w:rsid w:val="00FB0141"/>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FB0141"/>
    <w:pPr>
      <w:shd w:val="clear" w:color="auto" w:fill="00FFFF"/>
      <w:spacing w:line="256" w:lineRule="auto"/>
      <w:ind w:left="432" w:right="432"/>
      <w:jc w:val="both"/>
    </w:pPr>
    <w:rPr>
      <w:rFonts w:asciiTheme="minorHAnsi" w:eastAsia="Calibri" w:hAnsiTheme="minorHAnsi"/>
      <w:sz w:val="22"/>
      <w:szCs w:val="20"/>
      <w:u w:val="single"/>
    </w:rPr>
  </w:style>
  <w:style w:type="character" w:customStyle="1" w:styleId="BlockHeadingsChar">
    <w:name w:val="Block Headings Char"/>
    <w:link w:val="BlockHeadings"/>
    <w:locked/>
    <w:rsid w:val="00FB0141"/>
    <w:rPr>
      <w:rFonts w:ascii="Times New Roman" w:eastAsia="Calibri" w:hAnsi="Times New Roman" w:cs="Times New Roman"/>
      <w:b/>
      <w:sz w:val="28"/>
      <w:szCs w:val="20"/>
    </w:rPr>
  </w:style>
  <w:style w:type="paragraph" w:customStyle="1" w:styleId="BlockHeadings">
    <w:name w:val="Block Headings"/>
    <w:link w:val="BlockHeadingsChar"/>
    <w:qFormat/>
    <w:rsid w:val="00FB0141"/>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FB014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B014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B0141"/>
    <w:pPr>
      <w:spacing w:line="256" w:lineRule="auto"/>
    </w:pPr>
    <w:rPr>
      <w:rFonts w:ascii="MS Mincho" w:eastAsia="MS Mincho" w:hAnsiTheme="minorHAnsi"/>
      <w:b/>
      <w:sz w:val="22"/>
      <w:u w:val="single"/>
    </w:rPr>
  </w:style>
  <w:style w:type="paragraph" w:customStyle="1" w:styleId="attribution">
    <w:name w:val="attribution"/>
    <w:basedOn w:val="Normal"/>
    <w:uiPriority w:val="99"/>
    <w:qFormat/>
    <w:rsid w:val="00FB0141"/>
    <w:pPr>
      <w:spacing w:before="100" w:beforeAutospacing="1" w:after="100" w:afterAutospacing="1" w:line="256" w:lineRule="auto"/>
    </w:pPr>
    <w:rPr>
      <w:rFonts w:eastAsia="Times New Roman"/>
    </w:rPr>
  </w:style>
  <w:style w:type="paragraph" w:customStyle="1" w:styleId="more">
    <w:name w:val="more"/>
    <w:basedOn w:val="Normal"/>
    <w:uiPriority w:val="99"/>
    <w:qFormat/>
    <w:rsid w:val="00FB0141"/>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FB0141"/>
    <w:pPr>
      <w:spacing w:before="100" w:beforeAutospacing="1" w:after="100" w:afterAutospacing="1" w:line="256" w:lineRule="auto"/>
    </w:pPr>
    <w:rPr>
      <w:rFonts w:eastAsia="Times New Roman"/>
    </w:rPr>
  </w:style>
  <w:style w:type="paragraph" w:customStyle="1" w:styleId="inside-copy">
    <w:name w:val="inside-copy"/>
    <w:basedOn w:val="Normal"/>
    <w:uiPriority w:val="99"/>
    <w:qFormat/>
    <w:rsid w:val="00FB0141"/>
    <w:pPr>
      <w:spacing w:before="100" w:beforeAutospacing="1" w:after="100" w:afterAutospacing="1" w:line="256" w:lineRule="auto"/>
    </w:pPr>
    <w:rPr>
      <w:rFonts w:eastAsia="Times New Roman"/>
    </w:rPr>
  </w:style>
  <w:style w:type="paragraph" w:customStyle="1" w:styleId="Default1">
    <w:name w:val="Default1"/>
    <w:basedOn w:val="Default"/>
    <w:next w:val="Default"/>
    <w:uiPriority w:val="99"/>
    <w:qFormat/>
    <w:rsid w:val="00FB0141"/>
    <w:rPr>
      <w:rFonts w:ascii="Georgia" w:eastAsia="Times New Roman" w:hAnsi="Georgia"/>
      <w:color w:val="auto"/>
      <w:sz w:val="22"/>
    </w:rPr>
  </w:style>
  <w:style w:type="paragraph" w:customStyle="1" w:styleId="center">
    <w:name w:val="center"/>
    <w:basedOn w:val="Normal"/>
    <w:uiPriority w:val="99"/>
    <w:qFormat/>
    <w:rsid w:val="00FB0141"/>
    <w:pPr>
      <w:spacing w:before="100" w:beforeAutospacing="1" w:after="100" w:afterAutospacing="1" w:line="256" w:lineRule="auto"/>
    </w:pPr>
    <w:rPr>
      <w:rFonts w:eastAsia="Times New Roman"/>
    </w:rPr>
  </w:style>
  <w:style w:type="paragraph" w:customStyle="1" w:styleId="body-paragraph">
    <w:name w:val="body-paragraph"/>
    <w:basedOn w:val="Normal"/>
    <w:uiPriority w:val="99"/>
    <w:qFormat/>
    <w:rsid w:val="00FB0141"/>
    <w:pPr>
      <w:spacing w:before="100" w:beforeAutospacing="1" w:after="100" w:afterAutospacing="1" w:line="256" w:lineRule="auto"/>
    </w:pPr>
    <w:rPr>
      <w:rFonts w:eastAsia="Times New Roman"/>
    </w:rPr>
  </w:style>
  <w:style w:type="character" w:customStyle="1" w:styleId="LittleChar">
    <w:name w:val="Little Char"/>
    <w:link w:val="Little"/>
    <w:locked/>
    <w:rsid w:val="00FB0141"/>
    <w:rPr>
      <w:rFonts w:ascii="Futura" w:eastAsia="Times New Roman" w:hAnsi="Futura" w:cs="Futura"/>
      <w:caps/>
      <w:sz w:val="16"/>
    </w:rPr>
  </w:style>
  <w:style w:type="paragraph" w:customStyle="1" w:styleId="Little">
    <w:name w:val="Little"/>
    <w:basedOn w:val="UnderlinedText"/>
    <w:link w:val="LittleChar"/>
    <w:qFormat/>
    <w:rsid w:val="00FB0141"/>
    <w:pPr>
      <w:spacing w:line="256" w:lineRule="auto"/>
      <w:jc w:val="left"/>
    </w:pPr>
    <w:rPr>
      <w:rFonts w:ascii="Futura" w:eastAsia="Times New Roman" w:hAnsi="Futura" w:cs="Futura"/>
      <w:b w:val="0"/>
      <w:caps/>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B014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B0141"/>
    <w:pPr>
      <w:spacing w:line="256" w:lineRule="auto"/>
    </w:pPr>
    <w:rPr>
      <w:rFonts w:ascii="MS Mincho" w:eastAsia="MS Mincho" w:hAnsiTheme="minorHAns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B014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B0141"/>
    <w:pPr>
      <w:spacing w:line="256" w:lineRule="auto"/>
    </w:pPr>
    <w:rPr>
      <w:rFonts w:ascii="MS Mincho" w:eastAsia="MS Mincho" w:hAnsiTheme="minorHAnsi"/>
      <w:b/>
      <w:sz w:val="22"/>
      <w:u w:val="single"/>
    </w:rPr>
  </w:style>
  <w:style w:type="character" w:customStyle="1" w:styleId="UnderlineChar2CharCharChar">
    <w:name w:val="Underline Char2 Char Char Char"/>
    <w:link w:val="UnderlineChar2CharChar"/>
    <w:locked/>
    <w:rsid w:val="00FB0141"/>
    <w:rPr>
      <w:rFonts w:eastAsia="MS Mincho"/>
      <w:szCs w:val="20"/>
      <w:u w:val="single"/>
    </w:rPr>
  </w:style>
  <w:style w:type="paragraph" w:customStyle="1" w:styleId="UnderlineChar2CharChar">
    <w:name w:val="Underline Char2 Char Char"/>
    <w:basedOn w:val="Normal"/>
    <w:link w:val="UnderlineChar2CharCharChar"/>
    <w:qFormat/>
    <w:rsid w:val="00FB0141"/>
    <w:pPr>
      <w:spacing w:line="256" w:lineRule="auto"/>
    </w:pPr>
    <w:rPr>
      <w:rFonts w:asciiTheme="minorHAnsi" w:eastAsia="MS Mincho" w:hAnsiTheme="minorHAnsi"/>
      <w:sz w:val="22"/>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B014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B0141"/>
    <w:pPr>
      <w:spacing w:line="256" w:lineRule="auto"/>
    </w:pPr>
    <w:rPr>
      <w:rFonts w:ascii="MS Mincho" w:eastAsia="MS Mincho" w:hAnsiTheme="minorHAnsi"/>
      <w:b/>
      <w:sz w:val="22"/>
      <w:u w:val="single"/>
    </w:rPr>
  </w:style>
  <w:style w:type="character" w:customStyle="1" w:styleId="CardBodyChar">
    <w:name w:val="Card Body Char"/>
    <w:link w:val="CardBody"/>
    <w:locked/>
    <w:rsid w:val="00FB0141"/>
    <w:rPr>
      <w:rFonts w:eastAsia="Times New Roman"/>
      <w:sz w:val="16"/>
    </w:rPr>
  </w:style>
  <w:style w:type="paragraph" w:customStyle="1" w:styleId="CardBody">
    <w:name w:val="Card Body"/>
    <w:basedOn w:val="Normal"/>
    <w:link w:val="CardBodyChar"/>
    <w:qFormat/>
    <w:rsid w:val="00FB0141"/>
    <w:pPr>
      <w:spacing w:line="256" w:lineRule="auto"/>
    </w:pPr>
    <w:rPr>
      <w:rFonts w:asciiTheme="minorHAnsi" w:eastAsia="Times New Roman" w:hAnsiTheme="minorHAns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FB014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B014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qFormat/>
    <w:rsid w:val="00FB0141"/>
    <w:pPr>
      <w:spacing w:line="256" w:lineRule="auto"/>
      <w:ind w:left="288" w:right="288"/>
    </w:pPr>
  </w:style>
  <w:style w:type="character" w:customStyle="1" w:styleId="StyleStyle4ArialNarrow9ptChar">
    <w:name w:val="Style Style4 + Arial Narrow 9 pt Char"/>
    <w:link w:val="StyleStyle4ArialNarrow9pt"/>
    <w:locked/>
    <w:rsid w:val="00FB0141"/>
    <w:rPr>
      <w:rFonts w:eastAsia="Times New Roman"/>
      <w:u w:val="single"/>
    </w:rPr>
  </w:style>
  <w:style w:type="paragraph" w:customStyle="1" w:styleId="StyleStyle4ArialNarrow9pt">
    <w:name w:val="Style Style4 + Arial Narrow 9 pt"/>
    <w:basedOn w:val="Normal"/>
    <w:link w:val="StyleStyle4ArialNarrow9ptChar"/>
    <w:qFormat/>
    <w:rsid w:val="00FB0141"/>
    <w:pPr>
      <w:spacing w:line="256" w:lineRule="auto"/>
    </w:pPr>
    <w:rPr>
      <w:rFonts w:asciiTheme="minorHAnsi" w:eastAsia="Times New Roman" w:hAnsiTheme="minorHAnsi"/>
      <w:sz w:val="22"/>
      <w:u w:val="single"/>
    </w:rPr>
  </w:style>
  <w:style w:type="character" w:customStyle="1" w:styleId="StyleStyle4ArialNarrow9ptBoldChar">
    <w:name w:val="Style Style4 + Arial Narrow 9 pt Bold Char"/>
    <w:link w:val="StyleStyle4ArialNarrow9ptBold"/>
    <w:locked/>
    <w:rsid w:val="00FB0141"/>
    <w:rPr>
      <w:rFonts w:eastAsia="Times New Roman"/>
      <w:b/>
      <w:bCs/>
      <w:u w:val="single"/>
    </w:rPr>
  </w:style>
  <w:style w:type="paragraph" w:customStyle="1" w:styleId="StyleStyle4ArialNarrow9ptBold">
    <w:name w:val="Style Style4 + Arial Narrow 9 pt Bold"/>
    <w:basedOn w:val="Normal"/>
    <w:link w:val="StyleStyle4ArialNarrow9ptBoldChar"/>
    <w:qFormat/>
    <w:rsid w:val="00FB0141"/>
    <w:pPr>
      <w:spacing w:line="256" w:lineRule="auto"/>
    </w:pPr>
    <w:rPr>
      <w:rFonts w:asciiTheme="minorHAnsi" w:eastAsia="Times New Roman" w:hAnsiTheme="minorHAnsi"/>
      <w:b/>
      <w:bCs/>
      <w:sz w:val="22"/>
      <w:u w:val="single"/>
    </w:rPr>
  </w:style>
  <w:style w:type="character" w:customStyle="1" w:styleId="Citation-AuthorDateChar">
    <w:name w:val="Citation - Author/Date Char"/>
    <w:link w:val="Citation-AuthorDate"/>
    <w:locked/>
    <w:rsid w:val="00FB0141"/>
    <w:rPr>
      <w:rFonts w:eastAsia="Times New Roman"/>
      <w:b/>
      <w:smallCaps/>
      <w:u w:val="single"/>
    </w:rPr>
  </w:style>
  <w:style w:type="paragraph" w:customStyle="1" w:styleId="Citation-AuthorDate">
    <w:name w:val="Citation - Author/Date"/>
    <w:basedOn w:val="Normal"/>
    <w:link w:val="Citation-AuthorDateChar"/>
    <w:autoRedefine/>
    <w:qFormat/>
    <w:rsid w:val="00FB0141"/>
    <w:pPr>
      <w:spacing w:line="256" w:lineRule="auto"/>
    </w:pPr>
    <w:rPr>
      <w:rFonts w:asciiTheme="minorHAnsi" w:eastAsia="Times New Roman" w:hAnsiTheme="minorHAnsi"/>
      <w:b/>
      <w:smallCaps/>
      <w:sz w:val="22"/>
      <w:u w:val="single"/>
    </w:rPr>
  </w:style>
  <w:style w:type="character" w:customStyle="1" w:styleId="CardTagChar">
    <w:name w:val="Card Tag Char"/>
    <w:link w:val="CardTag"/>
    <w:locked/>
    <w:rsid w:val="00FB0141"/>
    <w:rPr>
      <w:rFonts w:ascii="Arial Narrow" w:eastAsia="Times New Roman" w:hAnsi="Arial Narrow"/>
      <w:b/>
    </w:rPr>
  </w:style>
  <w:style w:type="paragraph" w:customStyle="1" w:styleId="CardTag">
    <w:name w:val="Card Tag"/>
    <w:basedOn w:val="Normal"/>
    <w:link w:val="CardTagChar"/>
    <w:qFormat/>
    <w:rsid w:val="00FB0141"/>
    <w:pPr>
      <w:spacing w:line="256" w:lineRule="auto"/>
    </w:pPr>
    <w:rPr>
      <w:rFonts w:ascii="Arial Narrow" w:eastAsia="Times New Roman" w:hAnsi="Arial Narrow"/>
      <w:b/>
      <w:sz w:val="22"/>
    </w:rPr>
  </w:style>
  <w:style w:type="character" w:customStyle="1" w:styleId="BoxedChar">
    <w:name w:val="Boxed Char"/>
    <w:link w:val="Boxed"/>
    <w:locked/>
    <w:rsid w:val="00FB0141"/>
    <w:rPr>
      <w:rFonts w:eastAsia="Times New Roman"/>
      <w:kern w:val="32"/>
      <w:szCs w:val="20"/>
      <w:u w:val="single"/>
      <w:bdr w:val="single" w:sz="6" w:space="0" w:color="auto" w:frame="1"/>
    </w:rPr>
  </w:style>
  <w:style w:type="paragraph" w:customStyle="1" w:styleId="Boxed">
    <w:name w:val="Boxed"/>
    <w:basedOn w:val="Normal"/>
    <w:link w:val="BoxedChar"/>
    <w:qFormat/>
    <w:rsid w:val="00FB0141"/>
    <w:pPr>
      <w:pBdr>
        <w:top w:val="single" w:sz="6" w:space="0" w:color="auto"/>
        <w:left w:val="single" w:sz="6" w:space="0" w:color="auto"/>
        <w:bottom w:val="single" w:sz="6" w:space="0" w:color="auto"/>
        <w:right w:val="single" w:sz="6" w:space="0" w:color="auto"/>
      </w:pBdr>
      <w:spacing w:line="256" w:lineRule="auto"/>
      <w:ind w:left="288" w:right="288"/>
    </w:pPr>
    <w:rPr>
      <w:rFonts w:asciiTheme="minorHAnsi" w:eastAsia="Times New Roman" w:hAnsiTheme="minorHAnsi"/>
      <w:kern w:val="32"/>
      <w:sz w:val="22"/>
      <w:szCs w:val="20"/>
      <w:u w:val="single"/>
      <w:bdr w:val="single" w:sz="6" w:space="0" w:color="auto" w:frame="1"/>
    </w:rPr>
  </w:style>
  <w:style w:type="character" w:customStyle="1" w:styleId="HiddenBlockHeaderChar">
    <w:name w:val="Hidden Block Header Char"/>
    <w:link w:val="HiddenBlockHeader"/>
    <w:locked/>
    <w:rsid w:val="00FB0141"/>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FB0141"/>
    <w:pPr>
      <w:widowControl w:val="0"/>
      <w:outlineLvl w:val="9"/>
    </w:pPr>
    <w:rPr>
      <w:rFonts w:eastAsia="Times New Roman"/>
      <w:szCs w:val="22"/>
    </w:rPr>
  </w:style>
  <w:style w:type="character" w:customStyle="1" w:styleId="FifthChar">
    <w:name w:val="Fifth Char"/>
    <w:link w:val="Fifth"/>
    <w:uiPriority w:val="99"/>
    <w:locked/>
    <w:rsid w:val="00FB0141"/>
    <w:rPr>
      <w:rFonts w:eastAsia="Times New Roman"/>
      <w:lang w:val="x-none" w:eastAsia="x-none"/>
    </w:rPr>
  </w:style>
  <w:style w:type="paragraph" w:customStyle="1" w:styleId="Fifth">
    <w:name w:val="Fifth"/>
    <w:basedOn w:val="Normal"/>
    <w:link w:val="FifthChar"/>
    <w:uiPriority w:val="99"/>
    <w:qFormat/>
    <w:rsid w:val="00FB0141"/>
    <w:pPr>
      <w:spacing w:line="256" w:lineRule="auto"/>
    </w:pPr>
    <w:rPr>
      <w:rFonts w:asciiTheme="minorHAnsi" w:eastAsia="Times New Roman" w:hAnsiTheme="minorHAnsi"/>
      <w:sz w:val="22"/>
      <w:lang w:val="x-none" w:eastAsia="x-none"/>
    </w:rPr>
  </w:style>
  <w:style w:type="character" w:customStyle="1" w:styleId="ThirdChar">
    <w:name w:val="Third Char"/>
    <w:link w:val="Third"/>
    <w:locked/>
    <w:rsid w:val="00FB0141"/>
    <w:rPr>
      <w:rFonts w:eastAsia="Times New Roman"/>
      <w:b/>
      <w:u w:val="single"/>
      <w:lang w:val="x-none" w:eastAsia="x-none"/>
    </w:rPr>
  </w:style>
  <w:style w:type="paragraph" w:customStyle="1" w:styleId="Third">
    <w:name w:val="Third"/>
    <w:basedOn w:val="Normal"/>
    <w:link w:val="ThirdChar"/>
    <w:qFormat/>
    <w:rsid w:val="00FB0141"/>
    <w:pPr>
      <w:spacing w:line="256" w:lineRule="auto"/>
    </w:pPr>
    <w:rPr>
      <w:rFonts w:asciiTheme="minorHAnsi" w:eastAsia="Times New Roman" w:hAnsiTheme="minorHAnsi"/>
      <w:b/>
      <w:sz w:val="22"/>
      <w:u w:val="single"/>
      <w:lang w:val="x-none" w:eastAsia="x-none"/>
    </w:rPr>
  </w:style>
  <w:style w:type="paragraph" w:customStyle="1" w:styleId="Heading2Char2CharChar1">
    <w:name w:val="Heading 2 Char2 Char Char1"/>
    <w:aliases w:val="Char Char Char Char Char Char1 Char Char Char Char Char,Char Char2,Char Char Char Char Char Char1"/>
    <w:next w:val="Normal"/>
    <w:uiPriority w:val="99"/>
    <w:qFormat/>
    <w:rsid w:val="00FB014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FB0141"/>
    <w:rPr>
      <w:rFonts w:eastAsia="Times New Roman"/>
      <w:b/>
      <w:u w:val="thick"/>
    </w:rPr>
  </w:style>
  <w:style w:type="paragraph" w:customStyle="1" w:styleId="DebateUnderlineBoldChar">
    <w:name w:val="Debate Underline Bold Char"/>
    <w:basedOn w:val="Normal"/>
    <w:link w:val="DebateUnderlineBoldCharChar"/>
    <w:qFormat/>
    <w:rsid w:val="00FB0141"/>
    <w:pPr>
      <w:spacing w:line="256" w:lineRule="auto"/>
      <w:jc w:val="both"/>
    </w:pPr>
    <w:rPr>
      <w:rFonts w:asciiTheme="minorHAnsi" w:eastAsia="Times New Roman" w:hAnsiTheme="minorHAnsi"/>
      <w:b/>
      <w:sz w:val="22"/>
      <w:u w:val="thick"/>
    </w:rPr>
  </w:style>
  <w:style w:type="character" w:customStyle="1" w:styleId="bloctitlesChar">
    <w:name w:val="bloc titles Char"/>
    <w:link w:val="bloctitles"/>
    <w:locked/>
    <w:rsid w:val="00FB0141"/>
    <w:rPr>
      <w:rFonts w:eastAsia="Malgun Gothic" w:cs="Arial"/>
      <w:b/>
      <w:sz w:val="28"/>
      <w:szCs w:val="32"/>
      <w:u w:val="single"/>
    </w:rPr>
  </w:style>
  <w:style w:type="paragraph" w:customStyle="1" w:styleId="bloctitles">
    <w:name w:val="bloc titles"/>
    <w:basedOn w:val="Heading1"/>
    <w:next w:val="Normal"/>
    <w:link w:val="bloctitlesChar"/>
    <w:autoRedefine/>
    <w:qFormat/>
    <w:rsid w:val="00FB0141"/>
    <w:pPr>
      <w:keepNext w:val="0"/>
      <w:keepLines w:val="0"/>
      <w:pBdr>
        <w:top w:val="none" w:sz="0" w:space="0" w:color="auto"/>
        <w:left w:val="none" w:sz="0" w:space="0" w:color="auto"/>
        <w:bottom w:val="none" w:sz="0" w:space="0" w:color="auto"/>
        <w:right w:val="none" w:sz="0" w:space="0" w:color="auto"/>
      </w:pBdr>
      <w:spacing w:before="0"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FB0141"/>
    <w:pPr>
      <w:spacing w:line="256" w:lineRule="auto"/>
    </w:pPr>
    <w:rPr>
      <w:b/>
    </w:rPr>
  </w:style>
  <w:style w:type="paragraph" w:customStyle="1" w:styleId="CiteSmallText">
    <w:name w:val="Cite Small Text"/>
    <w:basedOn w:val="Normal"/>
    <w:uiPriority w:val="99"/>
    <w:qFormat/>
    <w:rsid w:val="00FB014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B0141"/>
    <w:rPr>
      <w:lang w:val="x-none"/>
    </w:rPr>
  </w:style>
  <w:style w:type="paragraph" w:customStyle="1" w:styleId="Cards1CharChar">
    <w:name w:val="Cards1 Char Char"/>
    <w:basedOn w:val="Normal"/>
    <w:link w:val="Cards1CharCharChar"/>
    <w:qFormat/>
    <w:rsid w:val="00FB0141"/>
    <w:pPr>
      <w:autoSpaceDE w:val="0"/>
      <w:autoSpaceDN w:val="0"/>
      <w:adjustRightInd w:val="0"/>
      <w:spacing w:line="256" w:lineRule="auto"/>
      <w:ind w:left="432" w:right="432"/>
      <w:jc w:val="both"/>
    </w:pPr>
    <w:rPr>
      <w:rFonts w:asciiTheme="minorHAnsi" w:hAnsiTheme="minorHAnsi"/>
      <w:sz w:val="22"/>
      <w:lang w:val="x-none"/>
    </w:rPr>
  </w:style>
  <w:style w:type="character" w:customStyle="1" w:styleId="UnderlineCharCharCharCharCharCharCharChar">
    <w:name w:val="Underline Char Char Char Char Char Char Char Char"/>
    <w:link w:val="UnderlineCharCharCharCharCharCharChar"/>
    <w:locked/>
    <w:rsid w:val="00FB0141"/>
    <w:rPr>
      <w:u w:val="single"/>
    </w:rPr>
  </w:style>
  <w:style w:type="paragraph" w:customStyle="1" w:styleId="UnderlineCharCharCharCharCharCharChar">
    <w:name w:val="Underline Char Char Char Char Char Char Char"/>
    <w:basedOn w:val="Normal"/>
    <w:link w:val="UnderlineCharCharCharCharCharCharCharChar"/>
    <w:qFormat/>
    <w:rsid w:val="00FB0141"/>
    <w:pPr>
      <w:spacing w:line="256" w:lineRule="auto"/>
    </w:pPr>
    <w:rPr>
      <w:rFonts w:asciiTheme="minorHAnsi" w:hAnsiTheme="minorHAnsi"/>
      <w:sz w:val="22"/>
      <w:u w:val="single"/>
    </w:rPr>
  </w:style>
  <w:style w:type="character" w:customStyle="1" w:styleId="SmallTextCharCharCharChar">
    <w:name w:val="Small Text Char Char Char Char"/>
    <w:link w:val="SmallTextCharCharChar"/>
    <w:locked/>
    <w:rsid w:val="00FB0141"/>
    <w:rPr>
      <w:sz w:val="16"/>
    </w:rPr>
  </w:style>
  <w:style w:type="paragraph" w:customStyle="1" w:styleId="SmallTextCharCharChar">
    <w:name w:val="Small Text Char Char Char"/>
    <w:basedOn w:val="Normal"/>
    <w:link w:val="SmallTextCharCharCharChar"/>
    <w:qFormat/>
    <w:rsid w:val="00FB0141"/>
    <w:pPr>
      <w:spacing w:line="256" w:lineRule="auto"/>
    </w:pPr>
    <w:rPr>
      <w:rFonts w:asciiTheme="minorHAnsi" w:hAnsiTheme="minorHAnsi"/>
      <w:sz w:val="16"/>
    </w:rPr>
  </w:style>
  <w:style w:type="character" w:customStyle="1" w:styleId="CitesCharCharChar">
    <w:name w:val="Cites Char Char Char"/>
    <w:link w:val="CitesCharChar"/>
    <w:locked/>
    <w:rsid w:val="00FB0141"/>
    <w:rPr>
      <w:rFonts w:ascii="Times New Roman" w:eastAsia="Times New Roman" w:hAnsi="Times New Roman" w:cs="Times New Roman"/>
      <w:sz w:val="20"/>
    </w:rPr>
  </w:style>
  <w:style w:type="paragraph" w:customStyle="1" w:styleId="CitesCharChar">
    <w:name w:val="Cites Char Char"/>
    <w:next w:val="Normal"/>
    <w:link w:val="CitesCharCharChar"/>
    <w:qFormat/>
    <w:rsid w:val="00FB0141"/>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FB0141"/>
    <w:rPr>
      <w:b/>
    </w:rPr>
  </w:style>
  <w:style w:type="paragraph" w:customStyle="1" w:styleId="Debate-CardTagandCite-F6">
    <w:name w:val="Debate- Card Tag and Cite- F6"/>
    <w:basedOn w:val="Normal"/>
    <w:link w:val="Debate-CardTagandCite-F6Char"/>
    <w:qFormat/>
    <w:rsid w:val="00FB0141"/>
    <w:pPr>
      <w:spacing w:line="256" w:lineRule="auto"/>
    </w:pPr>
    <w:rPr>
      <w:rFonts w:asciiTheme="minorHAnsi" w:hAnsiTheme="minorHAnsi"/>
      <w:b/>
      <w:sz w:val="22"/>
    </w:rPr>
  </w:style>
  <w:style w:type="character" w:customStyle="1" w:styleId="SwagChar">
    <w:name w:val="Swag Char"/>
    <w:link w:val="Swag"/>
    <w:locked/>
    <w:rsid w:val="00FB0141"/>
    <w:rPr>
      <w:color w:val="0000FF"/>
      <w:sz w:val="12"/>
      <w:u w:val="single"/>
    </w:rPr>
  </w:style>
  <w:style w:type="paragraph" w:customStyle="1" w:styleId="Swag">
    <w:name w:val="Swag"/>
    <w:basedOn w:val="Normal"/>
    <w:link w:val="SwagChar"/>
    <w:qFormat/>
    <w:rsid w:val="00FB0141"/>
    <w:pPr>
      <w:spacing w:line="256" w:lineRule="auto"/>
    </w:pPr>
    <w:rPr>
      <w:rFonts w:asciiTheme="minorHAnsi" w:hAnsiTheme="minorHAnsi"/>
      <w:color w:val="0000FF"/>
      <w:sz w:val="12"/>
      <w:u w:val="single"/>
    </w:rPr>
  </w:style>
  <w:style w:type="paragraph" w:customStyle="1" w:styleId="2909F619802848F09E01365C32F34654">
    <w:name w:val="2909F619802848F09E01365C32F34654"/>
    <w:uiPriority w:val="99"/>
    <w:qFormat/>
    <w:rsid w:val="00FB014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FB0141"/>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FB0141"/>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B0141"/>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B0141"/>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B0141"/>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FB0141"/>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FB0141"/>
    <w:pPr>
      <w:spacing w:line="256" w:lineRule="auto"/>
    </w:pPr>
    <w:rPr>
      <w:rFonts w:ascii="Garamond" w:eastAsia="MS Mincho" w:hAnsi="Garamond"/>
      <w:sz w:val="22"/>
    </w:rPr>
  </w:style>
  <w:style w:type="paragraph" w:customStyle="1" w:styleId="subhead10">
    <w:name w:val="subhead1"/>
    <w:basedOn w:val="Normal"/>
    <w:uiPriority w:val="99"/>
    <w:qFormat/>
    <w:rsid w:val="00FB014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B014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B0141"/>
    <w:rPr>
      <w:rFonts w:eastAsia="Times New Roman"/>
      <w:b/>
      <w:bCs/>
      <w:u w:val="single"/>
    </w:rPr>
  </w:style>
  <w:style w:type="paragraph" w:customStyle="1" w:styleId="StyleUnderlineChar11ptBold2">
    <w:name w:val="Style Underline Char + 11 pt Bold2"/>
    <w:basedOn w:val="Normal"/>
    <w:link w:val="StyleUnderlineChar11ptBold2Char"/>
    <w:qFormat/>
    <w:rsid w:val="00FB0141"/>
    <w:pPr>
      <w:spacing w:line="256" w:lineRule="auto"/>
    </w:pPr>
    <w:rPr>
      <w:rFonts w:asciiTheme="minorHAnsi" w:eastAsia="Times New Roman" w:hAnsiTheme="minorHAnsi"/>
      <w:b/>
      <w:bCs/>
      <w:sz w:val="22"/>
      <w:u w:val="single"/>
    </w:rPr>
  </w:style>
  <w:style w:type="character" w:customStyle="1" w:styleId="StyleStyleUnderlineTimesNewRoman11ptChar">
    <w:name w:val="Style Style Underline + Times New Roman + 11 pt Char"/>
    <w:link w:val="StyleStyleUnderlineTimesNewRoman11pt"/>
    <w:locked/>
    <w:rsid w:val="00FB0141"/>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FB0141"/>
    <w:pPr>
      <w:spacing w:line="256" w:lineRule="auto"/>
    </w:pPr>
    <w:rPr>
      <w:rFonts w:asciiTheme="minorHAnsi" w:eastAsia="Times New Roman" w:hAnsiTheme="minorHAns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FB0141"/>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B0141"/>
    <w:pPr>
      <w:spacing w:line="256" w:lineRule="auto"/>
    </w:pPr>
    <w:rPr>
      <w:rFonts w:asciiTheme="minorHAnsi" w:eastAsia="Times New Roman" w:hAnsiTheme="minorHAnsi"/>
      <w:sz w:val="22"/>
      <w:u w:val="single"/>
    </w:rPr>
  </w:style>
  <w:style w:type="paragraph" w:customStyle="1" w:styleId="Pa4">
    <w:name w:val="Pa4"/>
    <w:basedOn w:val="Normal"/>
    <w:next w:val="Normal"/>
    <w:uiPriority w:val="99"/>
    <w:qFormat/>
    <w:rsid w:val="00FB0141"/>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B0141"/>
    <w:pPr>
      <w:autoSpaceDE w:val="0"/>
      <w:autoSpaceDN w:val="0"/>
      <w:adjustRightInd w:val="0"/>
      <w:spacing w:line="321" w:lineRule="atLeast"/>
    </w:pPr>
    <w:rPr>
      <w:rFonts w:eastAsia="Times New Roman"/>
    </w:rPr>
  </w:style>
  <w:style w:type="paragraph" w:customStyle="1" w:styleId="Pa3">
    <w:name w:val="Pa3"/>
    <w:basedOn w:val="Normal"/>
    <w:next w:val="Normal"/>
    <w:uiPriority w:val="99"/>
    <w:qFormat/>
    <w:rsid w:val="00FB0141"/>
    <w:pPr>
      <w:autoSpaceDE w:val="0"/>
      <w:autoSpaceDN w:val="0"/>
      <w:adjustRightInd w:val="0"/>
      <w:spacing w:line="221" w:lineRule="atLeast"/>
    </w:pPr>
    <w:rPr>
      <w:rFonts w:eastAsia="Times New Roman"/>
    </w:rPr>
  </w:style>
  <w:style w:type="paragraph" w:customStyle="1" w:styleId="text-textbodyhoustontexttext-dateline">
    <w:name w:val="text-textbody houstontext text-dateline"/>
    <w:basedOn w:val="Normal"/>
    <w:uiPriority w:val="99"/>
    <w:qFormat/>
    <w:rsid w:val="00FB0141"/>
    <w:pPr>
      <w:spacing w:before="100" w:beforeAutospacing="1" w:after="100" w:afterAutospacing="1" w:line="256" w:lineRule="auto"/>
    </w:pPr>
    <w:rPr>
      <w:rFonts w:eastAsia="Times New Roman"/>
    </w:rPr>
  </w:style>
  <w:style w:type="paragraph" w:customStyle="1" w:styleId="text-textbodyhoustontext">
    <w:name w:val="text-textbody houstontext"/>
    <w:basedOn w:val="Normal"/>
    <w:uiPriority w:val="99"/>
    <w:qFormat/>
    <w:rsid w:val="00FB0141"/>
    <w:pPr>
      <w:spacing w:before="100" w:beforeAutospacing="1" w:after="100" w:afterAutospacing="1" w:line="256" w:lineRule="auto"/>
    </w:pPr>
    <w:rPr>
      <w:rFonts w:eastAsia="Times New Roman"/>
    </w:rPr>
  </w:style>
  <w:style w:type="paragraph" w:customStyle="1" w:styleId="msolistparagraph0">
    <w:name w:val="msolistparagraph"/>
    <w:basedOn w:val="Normal"/>
    <w:uiPriority w:val="99"/>
    <w:qFormat/>
    <w:rsid w:val="00FB0141"/>
    <w:pPr>
      <w:spacing w:before="100" w:beforeAutospacing="1" w:after="100" w:afterAutospacing="1" w:line="256"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FB0141"/>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B0141"/>
    <w:pPr>
      <w:spacing w:line="256" w:lineRule="auto"/>
    </w:pPr>
    <w:rPr>
      <w:rFonts w:ascii="Times New Roman" w:eastAsia="SimSun" w:hAnsi="Times New Roman" w:cs="Times New Roman"/>
      <w:b/>
      <w:bCs/>
      <w:sz w:val="22"/>
    </w:rPr>
  </w:style>
  <w:style w:type="character" w:customStyle="1" w:styleId="TagsCharCharCharChar">
    <w:name w:val="Tags Char Char Char Char"/>
    <w:link w:val="TagsCharCharChar"/>
    <w:locked/>
    <w:rsid w:val="00FB0141"/>
    <w:rPr>
      <w:rFonts w:ascii="Times New Roman" w:eastAsia="Times New Roman" w:hAnsi="Times New Roman" w:cs="Times New Roman"/>
      <w:b/>
    </w:rPr>
  </w:style>
  <w:style w:type="paragraph" w:customStyle="1" w:styleId="TagsCharCharChar">
    <w:name w:val="Tags Char Char Char"/>
    <w:next w:val="Normal"/>
    <w:link w:val="TagsCharCharCharChar"/>
    <w:qFormat/>
    <w:rsid w:val="00FB0141"/>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FB0141"/>
    <w:rPr>
      <w:b/>
      <w:u w:val="single"/>
    </w:rPr>
  </w:style>
  <w:style w:type="paragraph" w:customStyle="1" w:styleId="Citation1">
    <w:name w:val="Citation1"/>
    <w:basedOn w:val="Normal"/>
    <w:link w:val="Citation1Char"/>
    <w:qFormat/>
    <w:rsid w:val="00FB0141"/>
    <w:pPr>
      <w:spacing w:line="256" w:lineRule="auto"/>
    </w:pPr>
    <w:rPr>
      <w:rFonts w:asciiTheme="minorHAnsi" w:hAnsiTheme="minorHAnsi"/>
      <w:b/>
      <w:sz w:val="22"/>
      <w:u w:val="single"/>
    </w:rPr>
  </w:style>
  <w:style w:type="character" w:customStyle="1" w:styleId="TaglineChar">
    <w:name w:val="Tagline Char"/>
    <w:link w:val="Tagline"/>
    <w:locked/>
    <w:rsid w:val="00FB0141"/>
    <w:rPr>
      <w:b/>
    </w:rPr>
  </w:style>
  <w:style w:type="paragraph" w:customStyle="1" w:styleId="Tagline">
    <w:name w:val="Tagline"/>
    <w:basedOn w:val="Normal"/>
    <w:link w:val="TaglineChar"/>
    <w:qFormat/>
    <w:rsid w:val="00FB0141"/>
    <w:pPr>
      <w:spacing w:line="256" w:lineRule="auto"/>
    </w:pPr>
    <w:rPr>
      <w:rFonts w:asciiTheme="minorHAnsi" w:hAnsiTheme="minorHAnsi"/>
      <w:b/>
      <w:sz w:val="22"/>
    </w:rPr>
  </w:style>
  <w:style w:type="character" w:customStyle="1" w:styleId="NothingCharChar">
    <w:name w:val="Nothing Char Char"/>
    <w:link w:val="NothingCharCharChar"/>
    <w:locked/>
    <w:rsid w:val="00FB0141"/>
  </w:style>
  <w:style w:type="paragraph" w:customStyle="1" w:styleId="NothingCharCharChar">
    <w:name w:val="Nothing Char Char Char"/>
    <w:link w:val="NothingCharChar"/>
    <w:qFormat/>
    <w:rsid w:val="00FB0141"/>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FB0141"/>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FB0141"/>
    <w:pPr>
      <w:spacing w:line="256" w:lineRule="auto"/>
    </w:pPr>
    <w:rPr>
      <w:rFonts w:asciiTheme="minorHAnsi" w:eastAsia="Times New Roman" w:hAnsiTheme="minorHAnsi"/>
      <w:b/>
      <w:sz w:val="22"/>
      <w:u w:val="single"/>
    </w:rPr>
  </w:style>
  <w:style w:type="paragraph" w:customStyle="1" w:styleId="StyleLeft021">
    <w:name w:val="Style Left:  0.2&quot;1"/>
    <w:basedOn w:val="Normal"/>
    <w:uiPriority w:val="99"/>
    <w:qFormat/>
    <w:rsid w:val="00FB014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B0141"/>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B01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B0141"/>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B014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 w:val="22"/>
      <w:u w:val="single"/>
      <w:bdr w:val="single" w:sz="4" w:space="0" w:color="auto" w:frame="1"/>
    </w:rPr>
  </w:style>
  <w:style w:type="character" w:customStyle="1" w:styleId="StyleMinimizedText11ptChar">
    <w:name w:val="Style Minimized Text + 11 pt Char"/>
    <w:link w:val="StyleMinimizedText11pt"/>
    <w:locked/>
    <w:rsid w:val="00FB0141"/>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FB0141"/>
    <w:pPr>
      <w:spacing w:after="0" w:line="240" w:lineRule="auto"/>
    </w:pPr>
    <w:rPr>
      <w:rFonts w:ascii="Times New Roman" w:eastAsiaTheme="minorHAnsi" w:hAnsi="Times New Roman" w:cs="Times New Roman"/>
      <w:sz w:val="20"/>
      <w:szCs w:val="22"/>
    </w:rPr>
  </w:style>
  <w:style w:type="paragraph" w:customStyle="1" w:styleId="BlockTitle20">
    <w:name w:val="Block Title #2"/>
    <w:basedOn w:val="Normal"/>
    <w:uiPriority w:val="99"/>
    <w:qFormat/>
    <w:rsid w:val="00FB014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B0141"/>
    <w:pPr>
      <w:spacing w:line="256" w:lineRule="auto"/>
    </w:pPr>
    <w:rPr>
      <w:b/>
    </w:rPr>
  </w:style>
  <w:style w:type="paragraph" w:customStyle="1" w:styleId="CM27">
    <w:name w:val="CM27"/>
    <w:basedOn w:val="Normal"/>
    <w:next w:val="Normal"/>
    <w:uiPriority w:val="99"/>
    <w:qFormat/>
    <w:rsid w:val="00FB0141"/>
    <w:pPr>
      <w:autoSpaceDE w:val="0"/>
      <w:autoSpaceDN w:val="0"/>
      <w:adjustRightInd w:val="0"/>
      <w:spacing w:line="256" w:lineRule="auto"/>
    </w:pPr>
    <w:rPr>
      <w:rFonts w:ascii="Helvetica Neue LT" w:eastAsia="SimSun" w:hAnsi="Helvetica Neue LT"/>
      <w:lang w:eastAsia="zh-CN"/>
    </w:rPr>
  </w:style>
  <w:style w:type="paragraph" w:customStyle="1" w:styleId="date-comments">
    <w:name w:val="date-comments"/>
    <w:basedOn w:val="Normal"/>
    <w:qFormat/>
    <w:rsid w:val="00FB0141"/>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B014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qFormat/>
    <w:rsid w:val="00FB0141"/>
    <w:pPr>
      <w:spacing w:line="256" w:lineRule="auto"/>
    </w:pPr>
    <w:rPr>
      <w:rFonts w:ascii="Arial Narrow" w:hAnsi="Arial Narrow"/>
      <w:b/>
      <w:sz w:val="26"/>
    </w:rPr>
  </w:style>
  <w:style w:type="paragraph" w:customStyle="1" w:styleId="003Cite">
    <w:name w:val="003Cite"/>
    <w:basedOn w:val="Normal"/>
    <w:qFormat/>
    <w:rsid w:val="00FB0141"/>
    <w:pPr>
      <w:spacing w:line="256" w:lineRule="auto"/>
    </w:pPr>
    <w:rPr>
      <w:rFonts w:eastAsia="Calibri"/>
      <w:sz w:val="16"/>
      <w:szCs w:val="16"/>
    </w:rPr>
  </w:style>
  <w:style w:type="paragraph" w:customStyle="1" w:styleId="hotroute1">
    <w:name w:val="hot route!"/>
    <w:basedOn w:val="Normal"/>
    <w:uiPriority w:val="99"/>
    <w:qFormat/>
    <w:rsid w:val="00FB0141"/>
    <w:pPr>
      <w:spacing w:line="256"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FB0141"/>
    <w:rPr>
      <w:b/>
      <w:color w:val="000000"/>
      <w:u w:val="single"/>
    </w:rPr>
  </w:style>
  <w:style w:type="paragraph" w:customStyle="1" w:styleId="NormalBold">
    <w:name w:val="Normal + Bold"/>
    <w:aliases w:val="Double Underline"/>
    <w:basedOn w:val="Normal"/>
    <w:link w:val="NormalBoldChar"/>
    <w:qFormat/>
    <w:rsid w:val="00FB0141"/>
    <w:pPr>
      <w:spacing w:line="256" w:lineRule="auto"/>
      <w:jc w:val="both"/>
    </w:pPr>
    <w:rPr>
      <w:rFonts w:asciiTheme="minorHAnsi" w:hAnsiTheme="minorHAnsi"/>
      <w:b/>
      <w:color w:val="000000"/>
      <w:sz w:val="22"/>
      <w:u w:val="single"/>
    </w:rPr>
  </w:style>
  <w:style w:type="character" w:customStyle="1" w:styleId="StyleCards12ptThickunderlineChar2">
    <w:name w:val="Style Cards + 12 pt Thick underline Char2"/>
    <w:link w:val="StyleCards12ptThickunderline"/>
    <w:locked/>
    <w:rsid w:val="00FB0141"/>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FB0141"/>
    <w:pPr>
      <w:autoSpaceDE w:val="0"/>
      <w:autoSpaceDN w:val="0"/>
      <w:adjustRightInd w:val="0"/>
      <w:spacing w:line="256" w:lineRule="auto"/>
      <w:ind w:left="432" w:right="432"/>
      <w:jc w:val="both"/>
    </w:pPr>
    <w:rPr>
      <w:rFonts w:ascii="Times New Roman" w:eastAsia="Times New Roman" w:hAnsi="Times New Roman" w:cs="Times New Roman"/>
      <w:sz w:val="22"/>
      <w:u w:val="thick"/>
      <w:lang w:val="x-none" w:eastAsia="x-none"/>
    </w:rPr>
  </w:style>
  <w:style w:type="character" w:customStyle="1" w:styleId="NormalUnderlineChar0">
    <w:name w:val="Normal + Underline Char"/>
    <w:link w:val="NormalUnderline0"/>
    <w:locked/>
    <w:rsid w:val="00FB0141"/>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FB0141"/>
    <w:pPr>
      <w:spacing w:line="256" w:lineRule="auto"/>
      <w:ind w:left="720"/>
    </w:pPr>
    <w:rPr>
      <w:rFonts w:ascii="Times New Roman" w:eastAsia="Times New Roman" w:hAnsi="Times New Roman" w:cs="Times New Roman"/>
      <w:b/>
      <w:sz w:val="22"/>
      <w:u w:val="single"/>
      <w:lang w:val="x-none" w:eastAsia="x-none"/>
    </w:rPr>
  </w:style>
  <w:style w:type="paragraph" w:customStyle="1" w:styleId="UnderlineCard0">
    <w:name w:val="UnderlineCard"/>
    <w:basedOn w:val="Normal"/>
    <w:link w:val="UnderlineCardChar"/>
    <w:qFormat/>
    <w:rsid w:val="00FB0141"/>
    <w:pPr>
      <w:spacing w:line="256" w:lineRule="auto"/>
    </w:pPr>
  </w:style>
  <w:style w:type="character" w:customStyle="1" w:styleId="UnderlineCardChar">
    <w:name w:val="UnderlineCard Char"/>
    <w:link w:val="UnderlineCard0"/>
    <w:locked/>
    <w:rsid w:val="00FB0141"/>
    <w:rPr>
      <w:rFonts w:ascii="Georgia" w:hAnsi="Georgia"/>
      <w:sz w:val="20"/>
    </w:rPr>
  </w:style>
  <w:style w:type="character" w:customStyle="1" w:styleId="Intemphasis">
    <w:name w:val="Intemphasis"/>
    <w:uiPriority w:val="1"/>
    <w:qFormat/>
    <w:rsid w:val="00FB0141"/>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FB0141"/>
    <w:rPr>
      <w:rFonts w:ascii="Times New Roman" w:hAnsi="Times New Roman" w:cs="Times New Roman" w:hint="default"/>
      <w:sz w:val="20"/>
      <w:u w:val="single"/>
    </w:rPr>
  </w:style>
  <w:style w:type="character" w:customStyle="1" w:styleId="DontRead">
    <w:name w:val="Don't Read"/>
    <w:qFormat/>
    <w:rsid w:val="00FB0141"/>
    <w:rPr>
      <w:rFonts w:ascii="Times New Roman" w:hAnsi="Times New Roman" w:cs="Times New Roman" w:hint="default"/>
      <w:sz w:val="16"/>
    </w:rPr>
  </w:style>
  <w:style w:type="character" w:customStyle="1" w:styleId="DebateHighlighted">
    <w:name w:val="Debate Highlighted"/>
    <w:qFormat/>
    <w:rsid w:val="00FB0141"/>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FB0141"/>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FB0141"/>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FB0141"/>
    <w:rPr>
      <w:rFonts w:ascii="Georgia" w:hAnsi="Georgia" w:hint="default"/>
      <w:b/>
      <w:bCs w:val="0"/>
      <w:iCs/>
      <w:sz w:val="24"/>
      <w:u w:val="thick"/>
    </w:rPr>
  </w:style>
  <w:style w:type="character" w:customStyle="1" w:styleId="UnderlineCharChar4">
    <w:name w:val="Underline Char Char4"/>
    <w:rsid w:val="00FB0141"/>
    <w:rPr>
      <w:szCs w:val="24"/>
      <w:u w:val="single"/>
      <w:lang w:val="en-US" w:eastAsia="en-US" w:bidi="ar-SA"/>
    </w:rPr>
  </w:style>
  <w:style w:type="character" w:customStyle="1" w:styleId="BoldUnderlineCharChar3">
    <w:name w:val="BoldUnderline Char Char3"/>
    <w:rsid w:val="00FB0141"/>
    <w:rPr>
      <w:b/>
      <w:bCs w:val="0"/>
      <w:szCs w:val="24"/>
      <w:u w:val="single"/>
      <w:lang w:val="en-US" w:eastAsia="en-US" w:bidi="ar-SA"/>
    </w:rPr>
  </w:style>
  <w:style w:type="character" w:customStyle="1" w:styleId="UnderlineCharChar3">
    <w:name w:val="Underline Char Char3"/>
    <w:rsid w:val="00FB0141"/>
    <w:rPr>
      <w:szCs w:val="24"/>
      <w:u w:val="single"/>
      <w:lang w:val="en-US" w:eastAsia="en-US" w:bidi="ar-SA"/>
    </w:rPr>
  </w:style>
  <w:style w:type="character" w:customStyle="1" w:styleId="BoldUnderlineCharChar2">
    <w:name w:val="BoldUnderline Char Char2"/>
    <w:rsid w:val="00FB0141"/>
    <w:rPr>
      <w:b/>
      <w:bCs w:val="0"/>
      <w:szCs w:val="24"/>
      <w:u w:val="single"/>
      <w:lang w:val="en-US" w:eastAsia="en-US" w:bidi="ar-SA"/>
    </w:rPr>
  </w:style>
  <w:style w:type="character" w:customStyle="1" w:styleId="bhl">
    <w:name w:val="bhl"/>
    <w:rsid w:val="00FB0141"/>
  </w:style>
  <w:style w:type="character" w:customStyle="1" w:styleId="5Notunderlined">
    <w:name w:val="5 Not underlined"/>
    <w:rsid w:val="00FB0141"/>
    <w:rPr>
      <w:rFonts w:ascii="Times New Roman" w:hAnsi="Times New Roman" w:cs="Times New Roman" w:hint="default"/>
      <w:sz w:val="16"/>
    </w:rPr>
  </w:style>
  <w:style w:type="character" w:customStyle="1" w:styleId="ShrinkText">
    <w:name w:val="Shrink Text"/>
    <w:rsid w:val="00FB0141"/>
    <w:rPr>
      <w:sz w:val="16"/>
    </w:rPr>
  </w:style>
  <w:style w:type="character" w:customStyle="1" w:styleId="volume-issue">
    <w:name w:val="volume-issue"/>
    <w:rsid w:val="00FB0141"/>
    <w:rPr>
      <w:rFonts w:ascii="Times New Roman" w:hAnsi="Times New Roman" w:cs="Times New Roman" w:hint="default"/>
    </w:rPr>
  </w:style>
  <w:style w:type="character" w:customStyle="1" w:styleId="stylestylebold12pt">
    <w:name w:val="stylestylebold12pt"/>
    <w:rsid w:val="00FB0141"/>
  </w:style>
  <w:style w:type="character" w:customStyle="1" w:styleId="i">
    <w:name w:val="i"/>
    <w:basedOn w:val="DefaultParagraphFont"/>
    <w:rsid w:val="00FB0141"/>
  </w:style>
  <w:style w:type="character" w:customStyle="1" w:styleId="StyleDate">
    <w:name w:val="Style Date"/>
    <w:qFormat/>
    <w:rsid w:val="00FB0141"/>
    <w:rPr>
      <w:b/>
      <w:bCs w:val="0"/>
      <w:sz w:val="24"/>
    </w:rPr>
  </w:style>
  <w:style w:type="character" w:customStyle="1" w:styleId="wikiexternallink">
    <w:name w:val="wikiexternallink"/>
    <w:basedOn w:val="DefaultParagraphFont"/>
    <w:rsid w:val="00FB0141"/>
  </w:style>
  <w:style w:type="character" w:customStyle="1" w:styleId="wikigeneratedlinkcontent">
    <w:name w:val="wikigeneratedlinkcontent"/>
    <w:basedOn w:val="DefaultParagraphFont"/>
    <w:rsid w:val="00FB0141"/>
  </w:style>
  <w:style w:type="character" w:customStyle="1" w:styleId="storytext">
    <w:name w:val="storytext"/>
    <w:basedOn w:val="DefaultParagraphFont"/>
    <w:rsid w:val="00FB0141"/>
  </w:style>
  <w:style w:type="character" w:customStyle="1" w:styleId="heading3char0">
    <w:name w:val="heading3char"/>
    <w:rsid w:val="00FB0141"/>
  </w:style>
  <w:style w:type="character" w:customStyle="1" w:styleId="A7">
    <w:name w:val="A7"/>
    <w:uiPriority w:val="99"/>
    <w:rsid w:val="00FB0141"/>
    <w:rPr>
      <w:rFonts w:ascii="Minion Pro" w:hAnsi="Minion Pro" w:cs="Minion Pro" w:hint="default"/>
      <w:color w:val="000000"/>
      <w:sz w:val="12"/>
      <w:szCs w:val="12"/>
    </w:rPr>
  </w:style>
  <w:style w:type="character" w:customStyle="1" w:styleId="A3">
    <w:name w:val="A3"/>
    <w:rsid w:val="00FB0141"/>
    <w:rPr>
      <w:rFonts w:ascii="Interstate" w:hAnsi="Interstate" w:cs="Interstate" w:hint="default"/>
      <w:color w:val="000000"/>
      <w:sz w:val="20"/>
      <w:szCs w:val="20"/>
    </w:rPr>
  </w:style>
  <w:style w:type="character" w:customStyle="1" w:styleId="boldness1">
    <w:name w:val="boldness1"/>
    <w:rsid w:val="00FB0141"/>
  </w:style>
  <w:style w:type="character" w:customStyle="1" w:styleId="highlight2">
    <w:name w:val="highlight2"/>
    <w:rsid w:val="00FB0141"/>
    <w:rPr>
      <w:rFonts w:ascii="Arial" w:hAnsi="Arial" w:cs="Arial" w:hint="default"/>
      <w:b/>
      <w:bCs w:val="0"/>
      <w:sz w:val="19"/>
      <w:u w:val="thick"/>
      <w:bdr w:val="none" w:sz="0" w:space="0" w:color="auto" w:frame="1"/>
    </w:rPr>
  </w:style>
  <w:style w:type="character" w:customStyle="1" w:styleId="commentstext">
    <w:name w:val="comments_text"/>
    <w:uiPriority w:val="99"/>
    <w:rsid w:val="00FB0141"/>
    <w:rPr>
      <w:rFonts w:ascii="Times New Roman" w:hAnsi="Times New Roman" w:cs="Times New Roman" w:hint="default"/>
    </w:rPr>
  </w:style>
  <w:style w:type="character" w:customStyle="1" w:styleId="a">
    <w:name w:val="a"/>
    <w:basedOn w:val="DefaultParagraphFont"/>
    <w:rsid w:val="00FB0141"/>
  </w:style>
  <w:style w:type="character" w:customStyle="1" w:styleId="StyleBold1">
    <w:name w:val="Style Bold1"/>
    <w:rsid w:val="00FB0141"/>
    <w:rPr>
      <w:rFonts w:ascii="Georgia" w:hAnsi="Georgia" w:hint="default"/>
      <w:b/>
      <w:bCs/>
      <w:sz w:val="22"/>
    </w:rPr>
  </w:style>
  <w:style w:type="character" w:customStyle="1" w:styleId="box0">
    <w:name w:val="box"/>
    <w:rsid w:val="00FB0141"/>
    <w:rPr>
      <w:rFonts w:ascii="Arial" w:hAnsi="Arial" w:cs="Arial" w:hint="default"/>
      <w:b/>
      <w:bCs w:val="0"/>
      <w:color w:val="000000"/>
      <w:sz w:val="19"/>
      <w:szCs w:val="22"/>
      <w:u w:val="thick"/>
      <w:bdr w:val="single" w:sz="12" w:space="0" w:color="auto" w:frame="1"/>
    </w:rPr>
  </w:style>
  <w:style w:type="character" w:customStyle="1" w:styleId="entry-title">
    <w:name w:val="entry-title"/>
    <w:rsid w:val="00FB0141"/>
  </w:style>
  <w:style w:type="character" w:customStyle="1" w:styleId="story-author">
    <w:name w:val="story-author"/>
    <w:basedOn w:val="DefaultParagraphFont"/>
    <w:rsid w:val="00FB0141"/>
  </w:style>
  <w:style w:type="character" w:customStyle="1" w:styleId="Style11pt">
    <w:name w:val="Style 11 pt"/>
    <w:basedOn w:val="DefaultParagraphFont"/>
    <w:rsid w:val="00FB0141"/>
    <w:rPr>
      <w:sz w:val="20"/>
    </w:rPr>
  </w:style>
  <w:style w:type="character" w:customStyle="1" w:styleId="Style11ptUnderline">
    <w:name w:val="Style 11 pt Underline"/>
    <w:basedOn w:val="DefaultParagraphFont"/>
    <w:rsid w:val="00FB0141"/>
    <w:rPr>
      <w:sz w:val="20"/>
      <w:u w:val="single"/>
    </w:rPr>
  </w:style>
  <w:style w:type="character" w:customStyle="1" w:styleId="StyleTimesNewRoman12ptBold">
    <w:name w:val="Style Times New Roman 12 pt Bold"/>
    <w:rsid w:val="00FB0141"/>
    <w:rPr>
      <w:b/>
      <w:bCs/>
      <w:sz w:val="24"/>
    </w:rPr>
  </w:style>
  <w:style w:type="character" w:customStyle="1" w:styleId="CardsHighlight">
    <w:name w:val="Cards Highlight"/>
    <w:uiPriority w:val="1"/>
    <w:qFormat/>
    <w:rsid w:val="00FB0141"/>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FB0141"/>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uiPriority w:val="99"/>
    <w:rsid w:val="00FB0141"/>
    <w:rPr>
      <w:rFonts w:ascii="Times New Roman" w:hAnsi="Times New Roman" w:cs="Arial" w:hint="default"/>
      <w:color w:val="000000"/>
      <w:sz w:val="10"/>
      <w:szCs w:val="22"/>
    </w:rPr>
  </w:style>
  <w:style w:type="character" w:customStyle="1" w:styleId="Hyperlink6">
    <w:name w:val="Hyperlink6"/>
    <w:basedOn w:val="DefaultParagraphFont"/>
    <w:rsid w:val="00FB0141"/>
    <w:rPr>
      <w:color w:val="3300CC"/>
      <w:u w:val="single"/>
    </w:rPr>
  </w:style>
  <w:style w:type="character" w:customStyle="1" w:styleId="Style11ptBoldUnderline">
    <w:name w:val="Style 11 pt Bold Underline"/>
    <w:basedOn w:val="DefaultParagraphFont"/>
    <w:rsid w:val="00FB0141"/>
    <w:rPr>
      <w:b/>
      <w:bCs/>
      <w:sz w:val="20"/>
      <w:u w:val="single"/>
    </w:rPr>
  </w:style>
  <w:style w:type="character" w:customStyle="1" w:styleId="Style11ptUnderlineBorderSinglesolidlineAuto05pt">
    <w:name w:val="Style 11 pt Underline Border: : (Single solid line Auto  0.5 pt..."/>
    <w:basedOn w:val="DefaultParagraphFont"/>
    <w:rsid w:val="00FB0141"/>
    <w:rPr>
      <w:sz w:val="20"/>
      <w:u w:val="single"/>
      <w:bdr w:val="single" w:sz="4" w:space="0" w:color="auto" w:frame="1"/>
    </w:rPr>
  </w:style>
  <w:style w:type="character" w:customStyle="1" w:styleId="Heading3CharCharChar2">
    <w:name w:val="Heading 3 Char Char Char2"/>
    <w:aliases w:val="Char Char Char3,Heading 3 Char Char Char3, Char Char Char3,cite_tag Char1,Heading 2 Char1 Char Char Char Char4"/>
    <w:basedOn w:val="DefaultParagraphFont"/>
    <w:qFormat/>
    <w:rsid w:val="00FB0141"/>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FB0141"/>
    <w:rPr>
      <w:rFonts w:ascii="Arial" w:hAnsi="Arial" w:cs="Arial" w:hint="default"/>
      <w:bCs/>
      <w:szCs w:val="26"/>
      <w:u w:val="single"/>
      <w:lang w:val="en-US" w:eastAsia="en-US" w:bidi="ar-SA"/>
    </w:rPr>
  </w:style>
  <w:style w:type="character" w:customStyle="1" w:styleId="Style9pt">
    <w:name w:val="Style 9 pt"/>
    <w:basedOn w:val="DefaultParagraphFont"/>
    <w:rsid w:val="00FB0141"/>
    <w:rPr>
      <w:rFonts w:ascii="Times New Roman" w:hAnsi="Times New Roman" w:cs="Times New Roman" w:hint="default"/>
      <w:sz w:val="20"/>
    </w:rPr>
  </w:style>
  <w:style w:type="character" w:customStyle="1" w:styleId="StyleBoldUnderline1">
    <w:name w:val="Style Bold Underline1"/>
    <w:basedOn w:val="DefaultParagraphFont"/>
    <w:rsid w:val="00FB0141"/>
    <w:rPr>
      <w:b w:val="0"/>
      <w:bCs/>
      <w:u w:val="single"/>
    </w:rPr>
  </w:style>
  <w:style w:type="character" w:customStyle="1" w:styleId="Styleunderline9pt">
    <w:name w:val="Style underline + 9 pt"/>
    <w:basedOn w:val="underline"/>
    <w:rsid w:val="00FB0141"/>
    <w:rPr>
      <w:u w:val="single"/>
    </w:rPr>
  </w:style>
  <w:style w:type="character" w:customStyle="1" w:styleId="StyleUnderlineChar9pt">
    <w:name w:val="Style Underline Char + 9 pt"/>
    <w:basedOn w:val="DefaultParagraphFont"/>
    <w:rsid w:val="00FB0141"/>
    <w:rPr>
      <w:b w:val="0"/>
      <w:bCs/>
      <w:sz w:val="20"/>
      <w:u w:val="single"/>
      <w:lang w:val="en-US" w:eastAsia="en-US" w:bidi="ar-SA"/>
    </w:rPr>
  </w:style>
  <w:style w:type="character" w:customStyle="1" w:styleId="StyleTimesNewRoman9pt">
    <w:name w:val="Style Times New Roman 9 pt"/>
    <w:basedOn w:val="DefaultParagraphFont"/>
    <w:rsid w:val="00FB0141"/>
    <w:rPr>
      <w:rFonts w:ascii="Times New Roman" w:hAnsi="Times New Roman" w:cs="Times New Roman" w:hint="default"/>
      <w:sz w:val="20"/>
    </w:rPr>
  </w:style>
  <w:style w:type="character" w:customStyle="1" w:styleId="StyleunderlineArialNarrow9ptBold">
    <w:name w:val="Style underline + Arial Narrow 9 pt Bold"/>
    <w:basedOn w:val="underline"/>
    <w:rsid w:val="00FB0141"/>
    <w:rPr>
      <w:u w:val="single"/>
    </w:rPr>
  </w:style>
  <w:style w:type="character" w:customStyle="1" w:styleId="StyleBoldandUnderlineCharCharCharChar9pt">
    <w:name w:val="Style Bold and Underline Char Char Char Char + 9 pt"/>
    <w:basedOn w:val="DefaultParagraphFont"/>
    <w:rsid w:val="00FB014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FB014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B0141"/>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FB0141"/>
  </w:style>
  <w:style w:type="character" w:customStyle="1" w:styleId="alabel">
    <w:name w:val="a_label"/>
    <w:basedOn w:val="DefaultParagraphFont"/>
    <w:rsid w:val="00FB0141"/>
  </w:style>
  <w:style w:type="character" w:customStyle="1" w:styleId="CharChar11">
    <w:name w:val="Char Char11"/>
    <w:basedOn w:val="DefaultParagraphFont"/>
    <w:rsid w:val="00FB0141"/>
    <w:rPr>
      <w:rFonts w:ascii="Arial" w:hAnsi="Arial" w:cs="Arial" w:hint="default"/>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FB0141"/>
    <w:rPr>
      <w:rFonts w:ascii="Arial" w:hAnsi="Arial" w:cs="Arial" w:hint="default"/>
      <w:b/>
      <w:bCs/>
      <w:iCs/>
      <w:lang w:val="en-US" w:eastAsia="en-US" w:bidi="ar-SA"/>
    </w:rPr>
  </w:style>
  <w:style w:type="character" w:customStyle="1" w:styleId="UnderlineCharChar1">
    <w:name w:val="Underline Char Char1"/>
    <w:aliases w:val="Heading 2 Char Char1 Char Ch"/>
    <w:basedOn w:val="DefaultParagraphFont"/>
    <w:qFormat/>
    <w:rsid w:val="00FB0141"/>
    <w:rPr>
      <w:u w:val="single"/>
      <w:lang w:val="en-US" w:eastAsia="en-US" w:bidi="ar-SA"/>
    </w:rPr>
  </w:style>
  <w:style w:type="character" w:customStyle="1" w:styleId="StyleUnderlineCharChar111pt">
    <w:name w:val="Style Underline Char Char1 + 11 pt"/>
    <w:basedOn w:val="UnderlineCharChar1"/>
    <w:rsid w:val="00FB0141"/>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FB0141"/>
    <w:rPr>
      <w:sz w:val="22"/>
      <w:u w:val="single"/>
    </w:rPr>
  </w:style>
  <w:style w:type="character" w:customStyle="1" w:styleId="StyleUnderlineCharChar111ptBorderSinglesolidlineA">
    <w:name w:val="Style Underline Char Char1 + 11 pt Border: : (Single solid line A..."/>
    <w:basedOn w:val="UnderlineCharChar1"/>
    <w:rsid w:val="00FB0141"/>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FB0141"/>
  </w:style>
  <w:style w:type="character" w:customStyle="1" w:styleId="CardTextChar10">
    <w:name w:val="Card Text Char1"/>
    <w:basedOn w:val="DefaultParagraphFont"/>
    <w:rsid w:val="00FB0141"/>
    <w:rPr>
      <w:rFonts w:ascii="Times New Roman" w:eastAsia="Times New Roman" w:hAnsi="Times New Roman" w:cs="Times New Roman" w:hint="default"/>
      <w:sz w:val="20"/>
      <w:szCs w:val="24"/>
    </w:rPr>
  </w:style>
  <w:style w:type="character" w:customStyle="1" w:styleId="CharChar111">
    <w:name w:val="Char Char111"/>
    <w:basedOn w:val="DefaultParagraphFont"/>
    <w:rsid w:val="00FB0141"/>
    <w:rPr>
      <w:rFonts w:ascii="Arial" w:hAnsi="Arial" w:cs="Arial" w:hint="default"/>
      <w:bCs/>
      <w:szCs w:val="26"/>
      <w:u w:val="single"/>
      <w:lang w:val="en-US" w:eastAsia="en-US" w:bidi="ar-SA"/>
    </w:rPr>
  </w:style>
  <w:style w:type="character" w:customStyle="1" w:styleId="Style11ptUnderline3">
    <w:name w:val="Style 11 pt Underline3"/>
    <w:rsid w:val="00FB0141"/>
    <w:rPr>
      <w:sz w:val="20"/>
      <w:u w:val="single"/>
    </w:rPr>
  </w:style>
  <w:style w:type="character" w:customStyle="1" w:styleId="27">
    <w:name w:val="27"/>
    <w:rsid w:val="00FB014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B0141"/>
    <w:rPr>
      <w:sz w:val="20"/>
      <w:u w:val="single"/>
    </w:rPr>
  </w:style>
  <w:style w:type="character" w:customStyle="1" w:styleId="CharChar113">
    <w:name w:val="Char Char113"/>
    <w:basedOn w:val="DefaultParagraphFont"/>
    <w:rsid w:val="00FB0141"/>
    <w:rPr>
      <w:rFonts w:ascii="Arial" w:hAnsi="Arial" w:cs="Arial" w:hint="default"/>
      <w:bCs/>
      <w:szCs w:val="26"/>
      <w:u w:val="single"/>
      <w:lang w:val="en-US" w:eastAsia="en-US" w:bidi="ar-SA"/>
    </w:rPr>
  </w:style>
  <w:style w:type="character" w:customStyle="1" w:styleId="StyleunderlineBold0">
    <w:name w:val="Style underline + Bold"/>
    <w:basedOn w:val="underline"/>
    <w:rsid w:val="00FB0141"/>
    <w:rPr>
      <w:u w:val="single"/>
    </w:rPr>
  </w:style>
  <w:style w:type="character" w:customStyle="1" w:styleId="underlineChar0">
    <w:name w:val="underline Char"/>
    <w:basedOn w:val="DefaultParagraphFont"/>
    <w:rsid w:val="00FB014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B014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B0141"/>
    <w:rPr>
      <w:sz w:val="20"/>
      <w:u w:val="single"/>
    </w:rPr>
  </w:style>
  <w:style w:type="character" w:customStyle="1" w:styleId="ital-inline">
    <w:name w:val="ital-inline"/>
    <w:basedOn w:val="DefaultParagraphFont"/>
    <w:rsid w:val="00FB0141"/>
  </w:style>
  <w:style w:type="character" w:customStyle="1" w:styleId="Styleunderline11pt">
    <w:name w:val="Style underline + 11 pt"/>
    <w:basedOn w:val="underline"/>
    <w:rsid w:val="00FB0141"/>
    <w:rPr>
      <w:u w:val="single"/>
    </w:rPr>
  </w:style>
  <w:style w:type="character" w:customStyle="1" w:styleId="pmterms11">
    <w:name w:val="pmterms11"/>
    <w:basedOn w:val="DefaultParagraphFont"/>
    <w:rsid w:val="00FB0141"/>
    <w:rPr>
      <w:b/>
      <w:bCs/>
      <w:i w:val="0"/>
      <w:iCs w:val="0"/>
      <w:color w:val="000000"/>
    </w:rPr>
  </w:style>
  <w:style w:type="character" w:customStyle="1" w:styleId="StyleUnderlineChar9ptBold">
    <w:name w:val="Style Underline Char + 9 pt Bold"/>
    <w:basedOn w:val="DefaultParagraphFont"/>
    <w:rsid w:val="00FB0141"/>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FB0141"/>
    <w:rPr>
      <w:u w:val="single"/>
    </w:rPr>
  </w:style>
  <w:style w:type="character" w:customStyle="1" w:styleId="UnderlineChar5Char">
    <w:name w:val="Underline Char5 Char"/>
    <w:basedOn w:val="DefaultParagraphFont"/>
    <w:rsid w:val="00FB0141"/>
    <w:rPr>
      <w:szCs w:val="24"/>
      <w:u w:val="single"/>
      <w:lang w:val="en-US" w:eastAsia="en-US" w:bidi="ar-SA"/>
    </w:rPr>
  </w:style>
  <w:style w:type="character" w:customStyle="1" w:styleId="BoldandUnderlineChar2Char1">
    <w:name w:val="Bold and Underline Char2 Char1"/>
    <w:basedOn w:val="DefaultParagraphFont"/>
    <w:rsid w:val="00FB0141"/>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B0141"/>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B0141"/>
    <w:rPr>
      <w:szCs w:val="24"/>
      <w:u w:val="single"/>
      <w:lang w:val="en-US" w:eastAsia="en-US" w:bidi="ar-SA"/>
    </w:rPr>
  </w:style>
  <w:style w:type="character" w:customStyle="1" w:styleId="UnderlineChar1">
    <w:name w:val="Underline Char1"/>
    <w:basedOn w:val="DefaultParagraphFont"/>
    <w:rsid w:val="00FB0141"/>
    <w:rPr>
      <w:szCs w:val="24"/>
      <w:u w:val="single"/>
      <w:lang w:val="en-US" w:eastAsia="en-US" w:bidi="ar-SA"/>
    </w:rPr>
  </w:style>
  <w:style w:type="character" w:customStyle="1" w:styleId="BoldandUnderlineChar1Char2Char">
    <w:name w:val="Bold and Underline Char1 Char2 Char"/>
    <w:basedOn w:val="DefaultParagraphFont"/>
    <w:rsid w:val="00FB0141"/>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FB0141"/>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FB0141"/>
    <w:rPr>
      <w:b/>
      <w:bCs/>
      <w:sz w:val="20"/>
      <w:u w:val="single"/>
    </w:rPr>
  </w:style>
  <w:style w:type="character" w:customStyle="1" w:styleId="Style9ptUnderline6">
    <w:name w:val="Style 9 pt Underline6"/>
    <w:basedOn w:val="DefaultParagraphFont"/>
    <w:rsid w:val="00FB0141"/>
    <w:rPr>
      <w:sz w:val="20"/>
      <w:u w:val="single"/>
    </w:rPr>
  </w:style>
  <w:style w:type="character" w:customStyle="1" w:styleId="ct-with-fmlt">
    <w:name w:val="ct-with-fmlt"/>
    <w:basedOn w:val="DefaultParagraphFont"/>
    <w:rsid w:val="00FB0141"/>
  </w:style>
  <w:style w:type="character" w:customStyle="1" w:styleId="base">
    <w:name w:val="base"/>
    <w:basedOn w:val="DefaultParagraphFont"/>
    <w:rsid w:val="00FB0141"/>
  </w:style>
  <w:style w:type="character" w:customStyle="1" w:styleId="part-of-speech">
    <w:name w:val="part-of-speech"/>
    <w:basedOn w:val="DefaultParagraphFont"/>
    <w:rsid w:val="00FB0141"/>
  </w:style>
  <w:style w:type="character" w:customStyle="1" w:styleId="sep">
    <w:name w:val="sep"/>
    <w:basedOn w:val="DefaultParagraphFont"/>
    <w:rsid w:val="00FB0141"/>
  </w:style>
  <w:style w:type="character" w:customStyle="1" w:styleId="pron">
    <w:name w:val="pron"/>
    <w:basedOn w:val="DefaultParagraphFont"/>
    <w:rsid w:val="00FB0141"/>
  </w:style>
  <w:style w:type="character" w:customStyle="1" w:styleId="articletext0">
    <w:name w:val="articletext"/>
    <w:basedOn w:val="DefaultParagraphFont"/>
    <w:rsid w:val="00FB0141"/>
  </w:style>
  <w:style w:type="character" w:customStyle="1" w:styleId="CharChar5">
    <w:name w:val="Char Char5"/>
    <w:rsid w:val="00FB0141"/>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FB0141"/>
  </w:style>
  <w:style w:type="character" w:customStyle="1" w:styleId="authorbio">
    <w:name w:val="authorbio"/>
    <w:basedOn w:val="DefaultParagraphFont"/>
    <w:rsid w:val="00FB0141"/>
  </w:style>
  <w:style w:type="character" w:customStyle="1" w:styleId="StyleStyleUnderline411pt">
    <w:name w:val="Style Style Underline4 + 11 pt"/>
    <w:basedOn w:val="DefaultParagraphFont"/>
    <w:rsid w:val="00FB0141"/>
    <w:rPr>
      <w:sz w:val="20"/>
      <w:u w:val="single"/>
    </w:rPr>
  </w:style>
  <w:style w:type="character" w:customStyle="1" w:styleId="StyleStyleUnderline411ptBold">
    <w:name w:val="Style Style Underline4 + 11 pt Bold"/>
    <w:basedOn w:val="DefaultParagraphFont"/>
    <w:rsid w:val="00FB0141"/>
    <w:rPr>
      <w:b/>
      <w:bCs/>
      <w:sz w:val="20"/>
      <w:u w:val="single"/>
    </w:rPr>
  </w:style>
  <w:style w:type="character" w:customStyle="1" w:styleId="StyleStyleUnderline311pt">
    <w:name w:val="Style Style Underline3 + 11 pt"/>
    <w:basedOn w:val="DefaultParagraphFont"/>
    <w:rsid w:val="00FB0141"/>
    <w:rPr>
      <w:sz w:val="20"/>
      <w:u w:val="single"/>
    </w:rPr>
  </w:style>
  <w:style w:type="character" w:customStyle="1" w:styleId="StyleStyleUnderline311ptBold">
    <w:name w:val="Style Style Underline3 + 11 pt Bold"/>
    <w:basedOn w:val="DefaultParagraphFont"/>
    <w:rsid w:val="00FB0141"/>
    <w:rPr>
      <w:b/>
      <w:bCs/>
      <w:sz w:val="20"/>
      <w:u w:val="single"/>
    </w:rPr>
  </w:style>
  <w:style w:type="character" w:customStyle="1" w:styleId="StyleUnderline3">
    <w:name w:val="Style Underline3"/>
    <w:basedOn w:val="DefaultParagraphFont"/>
    <w:rsid w:val="00FB0141"/>
    <w:rPr>
      <w:u w:val="single"/>
    </w:rPr>
  </w:style>
  <w:style w:type="character" w:customStyle="1" w:styleId="StyleUnderline4">
    <w:name w:val="Style Underline4"/>
    <w:basedOn w:val="DefaultParagraphFont"/>
    <w:rsid w:val="00FB0141"/>
    <w:rPr>
      <w:u w:val="single"/>
    </w:rPr>
  </w:style>
  <w:style w:type="character" w:customStyle="1" w:styleId="Styleunderline9pt1">
    <w:name w:val="Style underline + 9 pt1"/>
    <w:basedOn w:val="underline"/>
    <w:rsid w:val="00FB0141"/>
    <w:rPr>
      <w:u w:val="single"/>
    </w:rPr>
  </w:style>
  <w:style w:type="character" w:customStyle="1" w:styleId="StyleBoldandUnderlineCharChar11pt">
    <w:name w:val="Style Bold and Underline Char Char + 11 pt"/>
    <w:basedOn w:val="DefaultParagraphFont"/>
    <w:rsid w:val="00FB0141"/>
    <w:rPr>
      <w:b/>
      <w:bCs/>
      <w:noProof w:val="0"/>
      <w:sz w:val="20"/>
      <w:u w:val="single"/>
      <w:lang w:val="en-US" w:eastAsia="en-US" w:bidi="ar-SA"/>
    </w:rPr>
  </w:style>
  <w:style w:type="character" w:customStyle="1" w:styleId="Hyperlink23">
    <w:name w:val="Hyperlink23"/>
    <w:basedOn w:val="DefaultParagraphFont"/>
    <w:rsid w:val="00FB0141"/>
    <w:rPr>
      <w:color w:val="3300CC"/>
      <w:u w:val="single"/>
    </w:rPr>
  </w:style>
  <w:style w:type="character" w:customStyle="1" w:styleId="UnderlineCharCharChar">
    <w:name w:val="Underline Char Char Char"/>
    <w:basedOn w:val="DefaultParagraphFont"/>
    <w:rsid w:val="00FB0141"/>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B0141"/>
    <w:rPr>
      <w:rFonts w:ascii="Times New Roman" w:hAnsi="Times New Roman" w:cs="Times New Roman" w:hint="default"/>
      <w:b/>
      <w:bCs/>
      <w:sz w:val="20"/>
      <w:u w:val="single"/>
      <w:bdr w:val="single" w:sz="4" w:space="0" w:color="auto" w:frame="1"/>
    </w:rPr>
  </w:style>
  <w:style w:type="character" w:customStyle="1" w:styleId="2">
    <w:name w:val="2"/>
    <w:rsid w:val="00FB0141"/>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FB0141"/>
    <w:rPr>
      <w:b/>
      <w:bCs/>
      <w:sz w:val="20"/>
      <w:u w:val="single"/>
    </w:rPr>
  </w:style>
  <w:style w:type="character" w:customStyle="1" w:styleId="CharChar114">
    <w:name w:val="Char Char114"/>
    <w:basedOn w:val="DefaultParagraphFont"/>
    <w:rsid w:val="00FB0141"/>
    <w:rPr>
      <w:rFonts w:ascii="Arial" w:hAnsi="Arial" w:cs="Arial" w:hint="default"/>
      <w:bCs/>
      <w:szCs w:val="26"/>
      <w:u w:val="single"/>
      <w:lang w:val="en-US" w:eastAsia="en-US" w:bidi="ar-SA"/>
    </w:rPr>
  </w:style>
  <w:style w:type="character" w:customStyle="1" w:styleId="CharChar112">
    <w:name w:val="Char Char112"/>
    <w:basedOn w:val="DefaultParagraphFont"/>
    <w:rsid w:val="00FB0141"/>
    <w:rPr>
      <w:rFonts w:ascii="Arial" w:hAnsi="Arial" w:cs="Arial" w:hint="default"/>
      <w:bCs/>
      <w:szCs w:val="26"/>
      <w:u w:val="single"/>
      <w:lang w:val="en-US" w:eastAsia="en-US" w:bidi="ar-SA"/>
    </w:rPr>
  </w:style>
  <w:style w:type="character" w:customStyle="1" w:styleId="zoomme">
    <w:name w:val="zoomme"/>
    <w:basedOn w:val="DefaultParagraphFont"/>
    <w:rsid w:val="00FB0141"/>
  </w:style>
  <w:style w:type="character" w:customStyle="1" w:styleId="Date10">
    <w:name w:val="Date1"/>
    <w:basedOn w:val="DefaultParagraphFont"/>
    <w:rsid w:val="00FB0141"/>
  </w:style>
  <w:style w:type="character" w:customStyle="1" w:styleId="classauthor">
    <w:name w:val="class=&quot;author&quot;"/>
    <w:basedOn w:val="DefaultParagraphFont"/>
    <w:rsid w:val="00FB0141"/>
  </w:style>
  <w:style w:type="character" w:customStyle="1" w:styleId="officialstitle-">
    <w:name w:val="official_s_title-"/>
    <w:basedOn w:val="DefaultParagraphFont"/>
    <w:rsid w:val="00FB0141"/>
  </w:style>
  <w:style w:type="character" w:customStyle="1" w:styleId="officialsbureau">
    <w:name w:val="official_s_bureau"/>
    <w:basedOn w:val="DefaultParagraphFont"/>
    <w:rsid w:val="00FB0141"/>
  </w:style>
  <w:style w:type="character" w:customStyle="1" w:styleId="gray">
    <w:name w:val="gray"/>
    <w:basedOn w:val="DefaultParagraphFont"/>
    <w:rsid w:val="00FB0141"/>
  </w:style>
  <w:style w:type="character" w:customStyle="1" w:styleId="Styleunderline11ptBorderSinglesolidlineAuto05p">
    <w:name w:val="Style underline + 11 pt Border: : (Single solid line Auto  0.5 p..."/>
    <w:rsid w:val="00FB0141"/>
    <w:rPr>
      <w:sz w:val="20"/>
      <w:u w:val="single"/>
      <w:bdr w:val="single" w:sz="4" w:space="0" w:color="auto" w:frame="1"/>
    </w:rPr>
  </w:style>
  <w:style w:type="character" w:customStyle="1" w:styleId="CardText-Underlined">
    <w:name w:val="Card Text - Underlined"/>
    <w:rsid w:val="00FB0141"/>
    <w:rPr>
      <w:b/>
      <w:bCs w:val="0"/>
      <w:sz w:val="20"/>
      <w:u w:val="single"/>
    </w:rPr>
  </w:style>
  <w:style w:type="character" w:customStyle="1" w:styleId="Style11ptItalicUnderline">
    <w:name w:val="Style 11 pt Italic Underline"/>
    <w:basedOn w:val="DefaultParagraphFont"/>
    <w:rsid w:val="00FB0141"/>
    <w:rPr>
      <w:i/>
      <w:iCs/>
      <w:sz w:val="20"/>
      <w:u w:val="single"/>
    </w:rPr>
  </w:style>
  <w:style w:type="character" w:customStyle="1" w:styleId="Style11ptItalic">
    <w:name w:val="Style 11 pt Italic"/>
    <w:basedOn w:val="DefaultParagraphFont"/>
    <w:rsid w:val="00FB0141"/>
    <w:rPr>
      <w:rFonts w:ascii="Times New Roman" w:hAnsi="Times New Roman" w:cs="Times New Roman" w:hint="default"/>
      <w:i/>
      <w:iCs/>
      <w:sz w:val="20"/>
    </w:rPr>
  </w:style>
  <w:style w:type="character" w:customStyle="1" w:styleId="hdr">
    <w:name w:val="hdr"/>
    <w:basedOn w:val="DefaultParagraphFont"/>
    <w:rsid w:val="00FB0141"/>
  </w:style>
  <w:style w:type="character" w:customStyle="1" w:styleId="newscontent">
    <w:name w:val="newscontent"/>
    <w:rsid w:val="00FB0141"/>
  </w:style>
  <w:style w:type="character" w:customStyle="1" w:styleId="hilite1">
    <w:name w:val="hilite1"/>
    <w:basedOn w:val="DefaultParagraphFont"/>
    <w:rsid w:val="00FB0141"/>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FB0141"/>
    <w:rPr>
      <w:b/>
      <w:bCs/>
      <w:sz w:val="24"/>
      <w:u w:val="single"/>
    </w:rPr>
  </w:style>
  <w:style w:type="character" w:customStyle="1" w:styleId="StyleEmphasisArial12ptBoldNotItalic">
    <w:name w:val="Style Emphasis + Arial 12 pt Bold Not Italic"/>
    <w:basedOn w:val="Emphasis"/>
    <w:rsid w:val="00FB0141"/>
    <w:rPr>
      <w:rFonts w:ascii="Arial" w:hAnsi="Arial" w:cs="Times New Roman"/>
      <w:b w:val="0"/>
      <w:bCs/>
      <w:i w:val="0"/>
      <w:iCs/>
      <w:sz w:val="24"/>
      <w:u w:val="single"/>
      <w:bdr w:val="single" w:sz="18" w:space="0" w:color="auto"/>
    </w:rPr>
  </w:style>
  <w:style w:type="character" w:customStyle="1" w:styleId="Boxing">
    <w:name w:val="Boxing"/>
    <w:basedOn w:val="DefaultParagraphFont"/>
    <w:rsid w:val="00FB0141"/>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qFormat/>
    <w:rsid w:val="00FB0141"/>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FB0141"/>
    <w:rPr>
      <w:rFonts w:ascii="Arial" w:hAnsi="Arial" w:cs="Arial" w:hint="default"/>
      <w:b/>
      <w:bCs/>
      <w:iCs/>
      <w:sz w:val="24"/>
      <w:szCs w:val="28"/>
      <w:lang w:val="en-US" w:eastAsia="en-US" w:bidi="ar-SA"/>
    </w:rPr>
  </w:style>
  <w:style w:type="character" w:customStyle="1" w:styleId="underline1">
    <w:name w:val="underline1"/>
    <w:basedOn w:val="DefaultParagraphFont"/>
    <w:rsid w:val="00FB0141"/>
    <w:rPr>
      <w:u w:val="single"/>
    </w:rPr>
  </w:style>
  <w:style w:type="character" w:customStyle="1" w:styleId="FontStyle291">
    <w:name w:val="Font Style291"/>
    <w:basedOn w:val="DefaultParagraphFont"/>
    <w:uiPriority w:val="99"/>
    <w:rsid w:val="00FB0141"/>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FB0141"/>
    <w:rPr>
      <w:b/>
      <w:bCs/>
      <w:sz w:val="20"/>
      <w:u w:val="single"/>
      <w:bdr w:val="single" w:sz="4" w:space="0" w:color="auto" w:frame="1"/>
    </w:rPr>
  </w:style>
  <w:style w:type="character" w:customStyle="1" w:styleId="CardTextUnderlinedChar">
    <w:name w:val="Card Text Underlined Char"/>
    <w:basedOn w:val="DefaultParagraphFont"/>
    <w:rsid w:val="00FB0141"/>
    <w:rPr>
      <w:rFonts w:ascii="Georgia" w:eastAsia="Times New Roman" w:hAnsi="Georgia" w:hint="default"/>
      <w:sz w:val="22"/>
      <w:u w:val="single"/>
      <w:lang w:eastAsia="zh-CN"/>
    </w:rPr>
  </w:style>
  <w:style w:type="character" w:customStyle="1" w:styleId="grey10">
    <w:name w:val="grey10"/>
    <w:basedOn w:val="DefaultParagraphFont"/>
    <w:rsid w:val="00FB0141"/>
  </w:style>
  <w:style w:type="character" w:customStyle="1" w:styleId="navy13bd">
    <w:name w:val="navy13bd"/>
    <w:basedOn w:val="DefaultParagraphFont"/>
    <w:rsid w:val="00FB0141"/>
  </w:style>
  <w:style w:type="character" w:customStyle="1" w:styleId="Style9ptUnderline2">
    <w:name w:val="Style 9 pt Underline2"/>
    <w:basedOn w:val="DefaultParagraphFont"/>
    <w:rsid w:val="00FB0141"/>
    <w:rPr>
      <w:sz w:val="20"/>
      <w:u w:val="single"/>
    </w:rPr>
  </w:style>
  <w:style w:type="character" w:customStyle="1" w:styleId="Style9ptBoldUnderline1">
    <w:name w:val="Style 9 pt Bold Underline1"/>
    <w:basedOn w:val="DefaultParagraphFont"/>
    <w:rsid w:val="00FB0141"/>
    <w:rPr>
      <w:b/>
      <w:bCs/>
      <w:sz w:val="20"/>
      <w:u w:val="single"/>
    </w:rPr>
  </w:style>
  <w:style w:type="character" w:customStyle="1" w:styleId="TagsCharChar">
    <w:name w:val="Tags Char Char"/>
    <w:basedOn w:val="DefaultParagraphFont"/>
    <w:rsid w:val="00FB0141"/>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FB0141"/>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FB0141"/>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B0141"/>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B0141"/>
  </w:style>
  <w:style w:type="character" w:customStyle="1" w:styleId="CharChar4">
    <w:name w:val="Char Char4"/>
    <w:basedOn w:val="DefaultParagraphFont"/>
    <w:rsid w:val="00FB0141"/>
    <w:rPr>
      <w:rFonts w:ascii="Arial" w:hAnsi="Arial" w:cs="Arial" w:hint="default"/>
      <w:b/>
      <w:bCs/>
      <w:iCs/>
      <w:szCs w:val="28"/>
      <w:lang w:val="en-US" w:eastAsia="en-US" w:bidi="ar-SA"/>
    </w:rPr>
  </w:style>
  <w:style w:type="character" w:customStyle="1" w:styleId="yshortcuts">
    <w:name w:val="yshortcuts"/>
    <w:basedOn w:val="DefaultParagraphFont"/>
    <w:rsid w:val="00FB0141"/>
  </w:style>
  <w:style w:type="character" w:customStyle="1" w:styleId="SmallText-New">
    <w:name w:val="Small Text - New"/>
    <w:basedOn w:val="DefaultParagraphFont"/>
    <w:rsid w:val="00FB0141"/>
    <w:rPr>
      <w:rFonts w:ascii="Arial Narrow" w:hAnsi="Arial Narrow" w:hint="default"/>
      <w:sz w:val="14"/>
    </w:rPr>
  </w:style>
  <w:style w:type="character" w:customStyle="1" w:styleId="Underlined-New">
    <w:name w:val="Underlined - New"/>
    <w:basedOn w:val="DefaultParagraphFont"/>
    <w:rsid w:val="00FB0141"/>
    <w:rPr>
      <w:rFonts w:ascii="Arial Narrow" w:hAnsi="Arial Narrow" w:hint="default"/>
      <w:sz w:val="16"/>
      <w:u w:val="single"/>
    </w:rPr>
  </w:style>
  <w:style w:type="character" w:customStyle="1" w:styleId="senselabelstart">
    <w:name w:val="sense_label start"/>
    <w:basedOn w:val="DefaultParagraphFont"/>
    <w:rsid w:val="00FB0141"/>
  </w:style>
  <w:style w:type="character" w:customStyle="1" w:styleId="sensecontent">
    <w:name w:val="sense_content"/>
    <w:basedOn w:val="DefaultParagraphFont"/>
    <w:rsid w:val="00FB0141"/>
  </w:style>
  <w:style w:type="character" w:customStyle="1" w:styleId="vi">
    <w:name w:val="vi"/>
    <w:basedOn w:val="DefaultParagraphFont"/>
    <w:rsid w:val="00FB0141"/>
  </w:style>
  <w:style w:type="character" w:customStyle="1" w:styleId="caps-label">
    <w:name w:val="caps-label"/>
    <w:basedOn w:val="DefaultParagraphFont"/>
    <w:rsid w:val="00FB0141"/>
  </w:style>
  <w:style w:type="character" w:customStyle="1" w:styleId="tagChar2">
    <w:name w:val="tag Char2"/>
    <w:aliases w:val="Heading 2 Char1 Char Char Char Char1,Heading 2 Char Char Char Char Char Char1"/>
    <w:basedOn w:val="DefaultParagraphFont"/>
    <w:uiPriority w:val="9"/>
    <w:qFormat/>
    <w:rsid w:val="00FB0141"/>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FB0141"/>
  </w:style>
  <w:style w:type="character" w:customStyle="1" w:styleId="a2">
    <w:name w:val="_"/>
    <w:basedOn w:val="DefaultParagraphFont"/>
    <w:rsid w:val="00FB0141"/>
  </w:style>
  <w:style w:type="character" w:customStyle="1" w:styleId="CharacterStyle1">
    <w:name w:val="Character Style 1"/>
    <w:rsid w:val="00FB0141"/>
    <w:rPr>
      <w:sz w:val="20"/>
      <w:szCs w:val="20"/>
    </w:rPr>
  </w:style>
  <w:style w:type="character" w:customStyle="1" w:styleId="messagecontent">
    <w:name w:val="message_content"/>
    <w:rsid w:val="00FB0141"/>
  </w:style>
  <w:style w:type="character" w:customStyle="1" w:styleId="StyleUnderlineChar">
    <w:name w:val="Style Underline Char"/>
    <w:basedOn w:val="DefaultParagraphFont"/>
    <w:rsid w:val="00FB0141"/>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FB0141"/>
    <w:rPr>
      <w:rFonts w:ascii="Verdana" w:hAnsi="Verdana" w:hint="default"/>
      <w:color w:val="000000"/>
      <w:sz w:val="16"/>
      <w:szCs w:val="16"/>
    </w:rPr>
  </w:style>
  <w:style w:type="character" w:customStyle="1" w:styleId="TagCharCharCharChar">
    <w:name w:val="Tag Char Char Char Char"/>
    <w:basedOn w:val="DefaultParagraphFont"/>
    <w:rsid w:val="00FB0141"/>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FB0141"/>
    <w:rPr>
      <w:b/>
      <w:bCs/>
      <w:u w:val="single"/>
    </w:rPr>
  </w:style>
  <w:style w:type="character" w:customStyle="1" w:styleId="Heading3CharCharCharChar1">
    <w:name w:val="Heading 3 Char Char Char Char1"/>
    <w:rsid w:val="00FB0141"/>
    <w:rPr>
      <w:rFonts w:ascii="Arial" w:hAnsi="Arial" w:cs="Arial" w:hint="default"/>
      <w:bCs/>
      <w:szCs w:val="26"/>
      <w:u w:val="single"/>
      <w:lang w:val="en-US" w:eastAsia="en-US" w:bidi="ar-SA"/>
    </w:rPr>
  </w:style>
  <w:style w:type="character" w:customStyle="1" w:styleId="underlinedCharChar">
    <w:name w:val="underlined Char Char"/>
    <w:rsid w:val="00FB0141"/>
    <w:rPr>
      <w:rFonts w:ascii="Calibri" w:eastAsia="Times New Roman" w:hAnsi="Calibri" w:cs="Calibri" w:hint="default"/>
      <w:szCs w:val="20"/>
      <w:u w:val="single"/>
    </w:rPr>
  </w:style>
  <w:style w:type="character" w:customStyle="1" w:styleId="comment-body">
    <w:name w:val="comment-body"/>
    <w:rsid w:val="00FB0141"/>
  </w:style>
  <w:style w:type="character" w:customStyle="1" w:styleId="UnderlineCharCharChar1">
    <w:name w:val="Underline Char Char Char1"/>
    <w:rsid w:val="00FB0141"/>
    <w:rPr>
      <w:u w:val="single"/>
      <w:lang w:val="en-US" w:eastAsia="en-US" w:bidi="ar-SA"/>
    </w:rPr>
  </w:style>
  <w:style w:type="character" w:customStyle="1" w:styleId="mw-headline">
    <w:name w:val="mw-headline"/>
    <w:rsid w:val="00FB0141"/>
  </w:style>
  <w:style w:type="character" w:customStyle="1" w:styleId="flagicon">
    <w:name w:val="flagicon"/>
    <w:rsid w:val="00FB0141"/>
  </w:style>
  <w:style w:type="character" w:customStyle="1" w:styleId="reality">
    <w:name w:val="reality"/>
    <w:rsid w:val="00FB0141"/>
  </w:style>
  <w:style w:type="character" w:customStyle="1" w:styleId="share">
    <w:name w:val="share"/>
    <w:rsid w:val="00FB0141"/>
  </w:style>
  <w:style w:type="character" w:customStyle="1" w:styleId="inside-head">
    <w:name w:val="inside-head"/>
    <w:rsid w:val="00FB0141"/>
  </w:style>
  <w:style w:type="character" w:customStyle="1" w:styleId="apturelink">
    <w:name w:val="apturelink"/>
    <w:rsid w:val="00FB0141"/>
  </w:style>
  <w:style w:type="character" w:customStyle="1" w:styleId="apturelinkicon">
    <w:name w:val="apturelinkicon"/>
    <w:rsid w:val="00FB0141"/>
  </w:style>
  <w:style w:type="character" w:customStyle="1" w:styleId="Style11ptThickunderline">
    <w:name w:val="Style 11 pt Thick underline"/>
    <w:rsid w:val="00FB0141"/>
    <w:rPr>
      <w:rFonts w:ascii="Times New Roman" w:hAnsi="Times New Roman" w:cs="Times New Roman" w:hint="default"/>
      <w:sz w:val="20"/>
      <w:u w:val="single"/>
    </w:rPr>
  </w:style>
  <w:style w:type="character" w:customStyle="1" w:styleId="Style11ptBoldThickunderline">
    <w:name w:val="Style 11 pt Bold Thick underline"/>
    <w:rsid w:val="00FB0141"/>
    <w:rPr>
      <w:rFonts w:ascii="Times New Roman" w:hAnsi="Times New Roman" w:cs="Times New Roman" w:hint="default"/>
      <w:b/>
      <w:bCs/>
      <w:sz w:val="20"/>
      <w:u w:val="single"/>
    </w:rPr>
  </w:style>
  <w:style w:type="character" w:customStyle="1" w:styleId="credit">
    <w:name w:val="credit"/>
    <w:rsid w:val="00FB0141"/>
  </w:style>
  <w:style w:type="character" w:customStyle="1" w:styleId="Caption1">
    <w:name w:val="Caption1"/>
    <w:rsid w:val="00FB0141"/>
  </w:style>
  <w:style w:type="character" w:customStyle="1" w:styleId="ilad">
    <w:name w:val="il_ad"/>
    <w:rsid w:val="00FB0141"/>
  </w:style>
  <w:style w:type="character" w:customStyle="1" w:styleId="UnderlineChar1Char">
    <w:name w:val="Underline Char1 Char"/>
    <w:rsid w:val="00FB0141"/>
    <w:rPr>
      <w:rFonts w:ascii="Calibri" w:eastAsia="MS Mincho" w:hAnsi="Calibri" w:cs="Calibri" w:hint="default"/>
      <w:szCs w:val="20"/>
      <w:u w:val="single"/>
    </w:rPr>
  </w:style>
  <w:style w:type="character" w:customStyle="1" w:styleId="BoldandUnderlineCharChar">
    <w:name w:val="Bold and Underline Char Char"/>
    <w:rsid w:val="00FB0141"/>
    <w:rPr>
      <w:rFonts w:ascii="Calibri" w:eastAsia="MS Mincho" w:hAnsi="Calibri" w:cs="Calibri" w:hint="default"/>
      <w:b/>
      <w:bCs w:val="0"/>
      <w:szCs w:val="20"/>
      <w:u w:val="single"/>
    </w:rPr>
  </w:style>
  <w:style w:type="character" w:customStyle="1" w:styleId="ptitleinside">
    <w:name w:val="p_title_inside"/>
    <w:rsid w:val="00FB0141"/>
  </w:style>
  <w:style w:type="character" w:customStyle="1" w:styleId="StyleUnderlineChar9ptBorderSinglesolidlineAuto0">
    <w:name w:val="Style Underline Char + 9 pt Border: : (Single solid line Auto  0..."/>
    <w:rsid w:val="00FB0141"/>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FB014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B0141"/>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FB0141"/>
    <w:rPr>
      <w:b/>
      <w:bCs/>
      <w:sz w:val="20"/>
      <w:u w:val="single"/>
    </w:rPr>
  </w:style>
  <w:style w:type="character" w:customStyle="1" w:styleId="StyleBoldandUnderlineCharChar29pt">
    <w:name w:val="Style Bold and Underline Char Char2 + 9 pt"/>
    <w:rsid w:val="00FB0141"/>
    <w:rPr>
      <w:rFonts w:ascii="Times New Roman" w:hAnsi="Times New Roman" w:cs="Times New Roman" w:hint="default"/>
      <w:b/>
      <w:bCs/>
      <w:noProof w:val="0"/>
      <w:sz w:val="20"/>
      <w:u w:val="single"/>
    </w:rPr>
  </w:style>
  <w:style w:type="character" w:customStyle="1" w:styleId="StyleUnderlineCharChar19pt">
    <w:name w:val="Style Underline Char Char1 + 9 pt"/>
    <w:rsid w:val="00FB014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B0141"/>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FB0141"/>
    <w:rPr>
      <w:rFonts w:ascii="Times New Roman" w:hAnsi="Times New Roman" w:cs="Times New Roman" w:hint="default"/>
      <w:sz w:val="20"/>
      <w:u w:val="single"/>
    </w:rPr>
  </w:style>
  <w:style w:type="character" w:customStyle="1" w:styleId="StyleStyleBoldUnderline11pt">
    <w:name w:val="Style Style Bold Underline + 11 pt"/>
    <w:rsid w:val="00FB0141"/>
    <w:rPr>
      <w:b/>
      <w:bCs/>
      <w:sz w:val="20"/>
      <w:u w:val="single"/>
    </w:rPr>
  </w:style>
  <w:style w:type="character" w:customStyle="1" w:styleId="StyleStyle4CharTimesNewRoman11pt1">
    <w:name w:val="Style Style4 Char + Times New Roman 11 pt1"/>
    <w:rsid w:val="00FB0141"/>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FB0141"/>
    <w:rPr>
      <w:rFonts w:ascii="Times New Roman" w:eastAsia="Times New Roman" w:hAnsi="Times New Roman" w:cs="Times New Roman" w:hint="default"/>
      <w:sz w:val="20"/>
      <w:szCs w:val="20"/>
    </w:rPr>
  </w:style>
  <w:style w:type="character" w:customStyle="1" w:styleId="Subtitle1">
    <w:name w:val="Subtitle1"/>
    <w:rsid w:val="00FB0141"/>
  </w:style>
  <w:style w:type="character" w:customStyle="1" w:styleId="updated-short-citation">
    <w:name w:val="updated-short-citation"/>
    <w:rsid w:val="00FB0141"/>
  </w:style>
  <w:style w:type="character" w:customStyle="1" w:styleId="citeChar1">
    <w:name w:val="cite Char"/>
    <w:locked/>
    <w:rsid w:val="00FB0141"/>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FB0141"/>
    <w:rPr>
      <w:b/>
      <w:bCs/>
      <w:sz w:val="20"/>
      <w:u w:val="single"/>
      <w:bdr w:val="single" w:sz="4" w:space="0" w:color="auto" w:frame="1"/>
    </w:rPr>
  </w:style>
  <w:style w:type="character" w:customStyle="1" w:styleId="Style9ptItalicUnderline">
    <w:name w:val="Style 9 pt Italic Underline"/>
    <w:rsid w:val="00FB0141"/>
    <w:rPr>
      <w:i/>
      <w:iCs/>
      <w:sz w:val="20"/>
      <w:u w:val="single"/>
    </w:rPr>
  </w:style>
  <w:style w:type="character" w:customStyle="1" w:styleId="UnderlineChar2">
    <w:name w:val="Underline Char2"/>
    <w:rsid w:val="00FB0141"/>
    <w:rPr>
      <w:rFonts w:ascii="Trebuchet MS" w:hAnsi="Trebuchet MS" w:hint="default"/>
      <w:u w:val="thick"/>
      <w:lang w:val="en-US" w:eastAsia="zh-CN" w:bidi="ar-SA"/>
    </w:rPr>
  </w:style>
  <w:style w:type="character" w:customStyle="1" w:styleId="HIGHLIGHT">
    <w:name w:val="HIGHLIGHT"/>
    <w:uiPriority w:val="1"/>
    <w:qFormat/>
    <w:rsid w:val="00FB0141"/>
    <w:rPr>
      <w:rFonts w:ascii="Times New Roman" w:hAnsi="Times New Roman" w:cs="Times New Roman" w:hint="default"/>
      <w:sz w:val="24"/>
      <w:u w:val="single"/>
      <w:bdr w:val="none" w:sz="0" w:space="0" w:color="auto" w:frame="1"/>
    </w:rPr>
  </w:style>
  <w:style w:type="character" w:customStyle="1" w:styleId="DottedUnderline">
    <w:name w:val="Dotted Underline"/>
    <w:rsid w:val="00FB0141"/>
    <w:rPr>
      <w:rFonts w:ascii="Times New Roman" w:hAnsi="Times New Roman" w:cs="Times New Roman" w:hint="default"/>
      <w:sz w:val="20"/>
      <w:u w:val="dottedHeavy"/>
    </w:rPr>
  </w:style>
  <w:style w:type="character" w:customStyle="1" w:styleId="CardsCharChar">
    <w:name w:val="Cards Char Char"/>
    <w:rsid w:val="00FB0141"/>
    <w:rPr>
      <w:rFonts w:ascii="Times New Roman" w:eastAsia="Times New Roman" w:hAnsi="Times New Roman" w:cs="Times New Roman" w:hint="default"/>
      <w:szCs w:val="24"/>
    </w:rPr>
  </w:style>
  <w:style w:type="character" w:customStyle="1" w:styleId="article-record-publication-volume-issue">
    <w:name w:val="article-record-publication-volume-issue"/>
    <w:rsid w:val="00FB0141"/>
  </w:style>
  <w:style w:type="character" w:customStyle="1" w:styleId="NothingChar1">
    <w:name w:val="Nothing Char1"/>
    <w:rsid w:val="00FB0141"/>
    <w:rPr>
      <w:szCs w:val="24"/>
      <w:lang w:val="en-US" w:eastAsia="en-US" w:bidi="ar-SA"/>
    </w:rPr>
  </w:style>
  <w:style w:type="character" w:customStyle="1" w:styleId="CharacterStyle2">
    <w:name w:val="Character Style 2"/>
    <w:uiPriority w:val="99"/>
    <w:rsid w:val="00FB0141"/>
    <w:rPr>
      <w:rFonts w:ascii="Garamond" w:hAnsi="Garamond" w:hint="default"/>
      <w:sz w:val="21"/>
    </w:rPr>
  </w:style>
  <w:style w:type="character" w:customStyle="1" w:styleId="resultbodyblack">
    <w:name w:val="resultbodyblack"/>
    <w:rsid w:val="00FB0141"/>
    <w:rPr>
      <w:rFonts w:ascii="Times New Roman" w:hAnsi="Times New Roman" w:cs="Times New Roman" w:hint="default"/>
    </w:rPr>
  </w:style>
  <w:style w:type="character" w:customStyle="1" w:styleId="quotechar0">
    <w:name w:val="quotechar"/>
    <w:rsid w:val="00FB0141"/>
  </w:style>
  <w:style w:type="character" w:customStyle="1" w:styleId="CharChar6">
    <w:name w:val="Char Char6"/>
    <w:rsid w:val="00FB0141"/>
    <w:rPr>
      <w:rFonts w:ascii="Arial" w:hAnsi="Arial" w:cs="Arial" w:hint="default"/>
      <w:bCs/>
      <w:sz w:val="16"/>
      <w:szCs w:val="26"/>
      <w:lang w:val="en-US" w:eastAsia="en-US" w:bidi="ar-SA"/>
    </w:rPr>
  </w:style>
  <w:style w:type="character" w:customStyle="1" w:styleId="detailtitle">
    <w:name w:val="detailtitle"/>
    <w:rsid w:val="00FB0141"/>
  </w:style>
  <w:style w:type="character" w:customStyle="1" w:styleId="3TagCite">
    <w:name w:val="3 Tag/Cite"/>
    <w:rsid w:val="00FB0141"/>
    <w:rPr>
      <w:rFonts w:ascii="Times New Roman" w:hAnsi="Times New Roman" w:cs="Times New Roman" w:hint="default"/>
      <w:b/>
      <w:bCs w:val="0"/>
    </w:rPr>
  </w:style>
  <w:style w:type="character" w:customStyle="1" w:styleId="4Qualifications">
    <w:name w:val="4 Qualifications"/>
    <w:rsid w:val="00FB0141"/>
    <w:rPr>
      <w:rFonts w:ascii="Times New Roman" w:hAnsi="Times New Roman" w:cs="Times New Roman" w:hint="default"/>
      <w:sz w:val="19"/>
    </w:rPr>
  </w:style>
  <w:style w:type="character" w:customStyle="1" w:styleId="6Underlined">
    <w:name w:val="6 Underlined"/>
    <w:rsid w:val="00FB0141"/>
    <w:rPr>
      <w:rFonts w:ascii="Times New Roman" w:hAnsi="Times New Roman" w:cs="Times New Roman" w:hint="default"/>
      <w:b/>
      <w:bCs w:val="0"/>
      <w:sz w:val="21"/>
      <w:u w:val="single"/>
    </w:rPr>
  </w:style>
  <w:style w:type="character" w:customStyle="1" w:styleId="at">
    <w:name w:val="at"/>
    <w:rsid w:val="00FB0141"/>
  </w:style>
  <w:style w:type="character" w:customStyle="1" w:styleId="nohighlighting">
    <w:name w:val="no highlighting"/>
    <w:rsid w:val="00FB0141"/>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FB0141"/>
    <w:rPr>
      <w:rFonts w:ascii="Cambria" w:hAnsi="Cambria" w:hint="default"/>
      <w:sz w:val="21"/>
      <w:u w:val="single"/>
    </w:rPr>
  </w:style>
  <w:style w:type="character" w:customStyle="1" w:styleId="CharChar61">
    <w:name w:val="Char Char61"/>
    <w:rsid w:val="00FB0141"/>
    <w:rPr>
      <w:rFonts w:ascii="Arial" w:hAnsi="Arial" w:cs="Arial" w:hint="default"/>
      <w:bCs/>
      <w:sz w:val="16"/>
      <w:szCs w:val="26"/>
      <w:lang w:val="en-US" w:eastAsia="en-US" w:bidi="ar-SA"/>
    </w:rPr>
  </w:style>
  <w:style w:type="character" w:customStyle="1" w:styleId="CardUnderlined">
    <w:name w:val="Card Underlined"/>
    <w:rsid w:val="00FB0141"/>
    <w:rPr>
      <w:rFonts w:ascii="Garamond" w:hAnsi="Garamond" w:hint="default"/>
      <w:sz w:val="22"/>
      <w:szCs w:val="24"/>
      <w:u w:val="single"/>
      <w:lang w:val="en-US" w:eastAsia="en-US" w:bidi="ar-SA"/>
    </w:rPr>
  </w:style>
  <w:style w:type="character" w:customStyle="1" w:styleId="styledate0">
    <w:name w:val="styledate"/>
    <w:rsid w:val="00FB0141"/>
  </w:style>
  <w:style w:type="character" w:customStyle="1" w:styleId="StyleUnderlineChar9ptChar">
    <w:name w:val="Style Underline Char + 9 pt Char"/>
    <w:rsid w:val="00FB014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B0141"/>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FB0141"/>
    <w:rPr>
      <w:b/>
      <w:szCs w:val="24"/>
      <w:u w:val="single"/>
    </w:rPr>
  </w:style>
  <w:style w:type="character" w:customStyle="1" w:styleId="BoldandUnderlineChar1">
    <w:name w:val="Bold and Underline Char1"/>
    <w:rsid w:val="00FB0141"/>
    <w:rPr>
      <w:b/>
      <w:bCs w:val="0"/>
      <w:szCs w:val="24"/>
      <w:u w:val="single"/>
      <w:lang w:val="en-US" w:eastAsia="en-US" w:bidi="ar-SA"/>
    </w:rPr>
  </w:style>
  <w:style w:type="character" w:customStyle="1" w:styleId="BoldandUnderlineChar1Char2">
    <w:name w:val="Bold and Underline Char1 Char2"/>
    <w:rsid w:val="00FB0141"/>
    <w:rPr>
      <w:b/>
      <w:bCs w:val="0"/>
      <w:szCs w:val="24"/>
      <w:u w:val="single"/>
      <w:lang w:val="en-US" w:eastAsia="en-US" w:bidi="ar-SA"/>
    </w:rPr>
  </w:style>
  <w:style w:type="character" w:customStyle="1" w:styleId="BoldandUnderlineCharChar1">
    <w:name w:val="Bold and Underline Char Char1"/>
    <w:rsid w:val="00FB0141"/>
    <w:rPr>
      <w:b/>
      <w:bCs w:val="0"/>
      <w:szCs w:val="24"/>
      <w:u w:val="single"/>
      <w:lang w:val="en-US" w:eastAsia="en-US" w:bidi="ar-SA"/>
    </w:rPr>
  </w:style>
  <w:style w:type="character" w:customStyle="1" w:styleId="BoldandUnderlineChar6">
    <w:name w:val="Bold and Underline Char6"/>
    <w:rsid w:val="00FB0141"/>
    <w:rPr>
      <w:b/>
      <w:bCs w:val="0"/>
      <w:szCs w:val="24"/>
      <w:u w:val="single"/>
      <w:lang w:val="en-US" w:eastAsia="en-US" w:bidi="ar-SA"/>
    </w:rPr>
  </w:style>
  <w:style w:type="character" w:customStyle="1" w:styleId="title-link-wrapper">
    <w:name w:val="title-link-wrapper"/>
    <w:rsid w:val="00FB0141"/>
  </w:style>
  <w:style w:type="character" w:customStyle="1" w:styleId="hidden">
    <w:name w:val="hidden"/>
    <w:rsid w:val="00FB0141"/>
  </w:style>
  <w:style w:type="character" w:customStyle="1" w:styleId="medium-font">
    <w:name w:val="medium-font"/>
    <w:rsid w:val="00FB0141"/>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qFormat/>
    <w:rsid w:val="00FB0141"/>
    <w:rPr>
      <w:rFonts w:ascii="Arial" w:hAnsi="Arial" w:cs="Arial" w:hint="default"/>
      <w:b/>
      <w:bCs/>
      <w:iCs/>
      <w:szCs w:val="28"/>
      <w:lang w:val="en-US" w:eastAsia="en-US" w:bidi="ar-SA"/>
    </w:rPr>
  </w:style>
  <w:style w:type="character" w:customStyle="1" w:styleId="ReallySamllTextChar">
    <w:name w:val="ReallySamllText Char"/>
    <w:link w:val="ReallySamllText"/>
    <w:rsid w:val="00FB0141"/>
    <w:rPr>
      <w:sz w:val="12"/>
      <w:szCs w:val="24"/>
    </w:rPr>
  </w:style>
  <w:style w:type="character" w:customStyle="1" w:styleId="UnderlineCharCharCharChar">
    <w:name w:val="Underline Char Char Char Char"/>
    <w:rsid w:val="00FB0141"/>
    <w:rPr>
      <w:szCs w:val="16"/>
      <w:u w:val="single"/>
      <w:lang w:val="en-US" w:eastAsia="en-US" w:bidi="ar-SA"/>
    </w:rPr>
  </w:style>
  <w:style w:type="character" w:customStyle="1" w:styleId="A8">
    <w:name w:val="A8"/>
    <w:rsid w:val="00FB0141"/>
    <w:rPr>
      <w:color w:val="000000"/>
      <w:sz w:val="12"/>
      <w:szCs w:val="12"/>
    </w:rPr>
  </w:style>
  <w:style w:type="character" w:customStyle="1" w:styleId="CharCharChar2">
    <w:name w:val="Char Char Char2"/>
    <w:rsid w:val="00FB0141"/>
    <w:rPr>
      <w:rFonts w:ascii="Arial" w:hAnsi="Arial" w:cs="Arial" w:hint="default"/>
      <w:b/>
      <w:bCs/>
      <w:szCs w:val="32"/>
      <w:lang w:val="en-US" w:eastAsia="en-US" w:bidi="ar-SA"/>
    </w:rPr>
  </w:style>
  <w:style w:type="character" w:customStyle="1" w:styleId="style1">
    <w:name w:val="style1"/>
    <w:rsid w:val="00FB0141"/>
  </w:style>
  <w:style w:type="character" w:customStyle="1" w:styleId="subheader">
    <w:name w:val="subheader"/>
    <w:rsid w:val="00FB0141"/>
  </w:style>
  <w:style w:type="character" w:customStyle="1" w:styleId="text2">
    <w:name w:val="text2"/>
    <w:rsid w:val="00FB0141"/>
  </w:style>
  <w:style w:type="character" w:customStyle="1" w:styleId="pmtermsel">
    <w:name w:val="pmtermsel"/>
    <w:rsid w:val="00FB0141"/>
  </w:style>
  <w:style w:type="character" w:customStyle="1" w:styleId="articlehead2">
    <w:name w:val="articlehead2"/>
    <w:rsid w:val="00FB0141"/>
  </w:style>
  <w:style w:type="character" w:customStyle="1" w:styleId="pronset">
    <w:name w:val="pronset"/>
    <w:rsid w:val="00FB0141"/>
  </w:style>
  <w:style w:type="character" w:customStyle="1" w:styleId="showipapr">
    <w:name w:val="show_ipapr"/>
    <w:rsid w:val="00FB0141"/>
  </w:style>
  <w:style w:type="character" w:customStyle="1" w:styleId="prondelim">
    <w:name w:val="prondelim"/>
    <w:rsid w:val="00FB0141"/>
  </w:style>
  <w:style w:type="character" w:customStyle="1" w:styleId="prontoggle">
    <w:name w:val="pron_toggle"/>
    <w:rsid w:val="00FB0141"/>
  </w:style>
  <w:style w:type="character" w:customStyle="1" w:styleId="showspellpr">
    <w:name w:val="show_spellpr"/>
    <w:rsid w:val="00FB0141"/>
  </w:style>
  <w:style w:type="character" w:customStyle="1" w:styleId="boldface">
    <w:name w:val="boldface"/>
    <w:rsid w:val="00FB0141"/>
  </w:style>
  <w:style w:type="character" w:customStyle="1" w:styleId="pg">
    <w:name w:val="pg"/>
    <w:rsid w:val="00FB0141"/>
  </w:style>
  <w:style w:type="character" w:customStyle="1" w:styleId="secondary-bf">
    <w:name w:val="secondary-bf"/>
    <w:rsid w:val="00FB0141"/>
  </w:style>
  <w:style w:type="character" w:customStyle="1" w:styleId="dnindex">
    <w:name w:val="dnindex"/>
    <w:rsid w:val="00FB0141"/>
  </w:style>
  <w:style w:type="character" w:customStyle="1" w:styleId="1">
    <w:name w:val="1"/>
    <w:rsid w:val="00FB0141"/>
    <w:rPr>
      <w:rFonts w:ascii="Arial" w:hAnsi="Arial" w:cs="Arial" w:hint="default"/>
      <w:bCs/>
      <w:sz w:val="20"/>
      <w:u w:val="single"/>
      <w:lang w:val="en-US" w:eastAsia="en-US" w:bidi="ar-SA"/>
    </w:rPr>
  </w:style>
  <w:style w:type="character" w:customStyle="1" w:styleId="Style11ptBoldUnderline1">
    <w:name w:val="Style 11 pt Bold Underline1"/>
    <w:rsid w:val="00FB0141"/>
    <w:rPr>
      <w:b/>
      <w:bCs/>
      <w:sz w:val="20"/>
      <w:u w:val="single"/>
    </w:rPr>
  </w:style>
  <w:style w:type="character" w:customStyle="1" w:styleId="23">
    <w:name w:val="23"/>
    <w:rsid w:val="00FB0141"/>
    <w:rPr>
      <w:rFonts w:ascii="Times New Roman" w:hAnsi="Times New Roman" w:cs="Arial" w:hint="default"/>
      <w:bCs/>
      <w:sz w:val="20"/>
      <w:u w:val="single"/>
      <w:lang w:val="en-US" w:eastAsia="en-US" w:bidi="ar-SA"/>
    </w:rPr>
  </w:style>
  <w:style w:type="character" w:customStyle="1" w:styleId="33">
    <w:name w:val="33"/>
    <w:rsid w:val="00FB0141"/>
    <w:rPr>
      <w:rFonts w:ascii="Times New Roman" w:hAnsi="Times New Roman" w:cs="Arial" w:hint="default"/>
      <w:b/>
      <w:bCs/>
      <w:sz w:val="20"/>
      <w:u w:val="single"/>
      <w:lang w:val="en-US" w:eastAsia="en-US" w:bidi="ar-SA"/>
    </w:rPr>
  </w:style>
  <w:style w:type="character" w:customStyle="1" w:styleId="55">
    <w:name w:val="55"/>
    <w:rsid w:val="00FB0141"/>
    <w:rPr>
      <w:rFonts w:ascii="Arial" w:hAnsi="Arial" w:cs="Arial" w:hint="default"/>
      <w:bCs/>
      <w:sz w:val="20"/>
      <w:u w:val="single"/>
      <w:lang w:val="en-US" w:eastAsia="en-US" w:bidi="ar-SA"/>
    </w:rPr>
  </w:style>
  <w:style w:type="character" w:customStyle="1" w:styleId="authoraffil">
    <w:name w:val="authoraffil"/>
    <w:rsid w:val="00FB0141"/>
  </w:style>
  <w:style w:type="character" w:customStyle="1" w:styleId="CharChar8">
    <w:name w:val="Char Char8"/>
    <w:rsid w:val="00FB0141"/>
    <w:rPr>
      <w:rFonts w:ascii="Georgia" w:eastAsia="Times New Roman" w:hAnsi="Georgia" w:hint="default"/>
      <w:b/>
      <w:bCs/>
      <w:sz w:val="30"/>
      <w:szCs w:val="28"/>
      <w:u w:val="single"/>
    </w:rPr>
  </w:style>
  <w:style w:type="character" w:customStyle="1" w:styleId="FontStyle13">
    <w:name w:val="Font Style13"/>
    <w:uiPriority w:val="99"/>
    <w:rsid w:val="00FB0141"/>
    <w:rPr>
      <w:rFonts w:ascii="Constantia" w:hAnsi="Constantia" w:cs="Constantia" w:hint="default"/>
      <w:sz w:val="18"/>
      <w:szCs w:val="18"/>
    </w:rPr>
  </w:style>
  <w:style w:type="character" w:customStyle="1" w:styleId="StyleArial6ptBold">
    <w:name w:val="Style Arial 6 pt Bold"/>
    <w:rsid w:val="00FB014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B0141"/>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FB0141"/>
    <w:rPr>
      <w:rFonts w:ascii="Times New Roman" w:eastAsia="Times New Roman" w:hAnsi="Times New Roman" w:cs="Times New Roman" w:hint="default"/>
      <w:szCs w:val="24"/>
      <w:u w:val="single"/>
    </w:rPr>
  </w:style>
  <w:style w:type="character" w:customStyle="1" w:styleId="FontStyle11">
    <w:name w:val="Font Style11"/>
    <w:uiPriority w:val="99"/>
    <w:rsid w:val="00FB0141"/>
    <w:rPr>
      <w:rFonts w:ascii="Times New Roman" w:hAnsi="Times New Roman" w:cs="Times New Roman" w:hint="default"/>
      <w:sz w:val="20"/>
      <w:szCs w:val="20"/>
    </w:rPr>
  </w:style>
  <w:style w:type="character" w:customStyle="1" w:styleId="FontStyle12">
    <w:name w:val="Font Style12"/>
    <w:uiPriority w:val="99"/>
    <w:rsid w:val="00FB0141"/>
    <w:rPr>
      <w:rFonts w:ascii="Times New Roman" w:hAnsi="Times New Roman" w:cs="Times New Roman" w:hint="default"/>
      <w:sz w:val="16"/>
      <w:szCs w:val="16"/>
    </w:rPr>
  </w:style>
  <w:style w:type="character" w:customStyle="1" w:styleId="boldcitationChar">
    <w:name w:val="bold citation Char"/>
    <w:rsid w:val="00FB0141"/>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FB0141"/>
    <w:rPr>
      <w:b/>
      <w:u w:val="single"/>
    </w:rPr>
  </w:style>
  <w:style w:type="character" w:customStyle="1" w:styleId="BoldunderlineChar3">
    <w:name w:val="Bold/underline Char"/>
    <w:rsid w:val="00FB0141"/>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FB0141"/>
  </w:style>
  <w:style w:type="character" w:customStyle="1" w:styleId="boldciteChar1">
    <w:name w:val="bold cite Char1"/>
    <w:rsid w:val="00FB0141"/>
    <w:rPr>
      <w:b/>
      <w:bCs w:val="0"/>
      <w:sz w:val="28"/>
      <w:u w:val="thick" w:color="000000"/>
    </w:rPr>
  </w:style>
  <w:style w:type="character" w:customStyle="1" w:styleId="tagCharCharChar1">
    <w:name w:val="tag Char Char Char1"/>
    <w:rsid w:val="00FB0141"/>
    <w:rPr>
      <w:b/>
      <w:bCs w:val="0"/>
      <w:sz w:val="24"/>
      <w:lang w:val="en-US" w:eastAsia="en-US" w:bidi="ar-SA"/>
    </w:rPr>
  </w:style>
  <w:style w:type="character" w:customStyle="1" w:styleId="underlinecardChar0">
    <w:name w:val="underline card Char"/>
    <w:rsid w:val="00FB0141"/>
    <w:rPr>
      <w:rFonts w:ascii="Arial" w:hAnsi="Arial" w:cs="Arial" w:hint="default"/>
      <w:sz w:val="18"/>
      <w:szCs w:val="24"/>
      <w:u w:val="single"/>
      <w:lang w:val="en-US" w:eastAsia="en-US" w:bidi="ar-SA"/>
    </w:rPr>
  </w:style>
  <w:style w:type="character" w:customStyle="1" w:styleId="articleauthor0">
    <w:name w:val="articleauthor"/>
    <w:rsid w:val="00FB0141"/>
  </w:style>
  <w:style w:type="character" w:customStyle="1" w:styleId="bodysubtoc">
    <w:name w:val="bodysubtoc"/>
    <w:rsid w:val="00FB0141"/>
  </w:style>
  <w:style w:type="character" w:customStyle="1" w:styleId="lefttitlesmaller">
    <w:name w:val="lefttitlesmaller"/>
    <w:rsid w:val="00FB0141"/>
  </w:style>
  <w:style w:type="character" w:customStyle="1" w:styleId="mb">
    <w:name w:val="mb"/>
    <w:rsid w:val="00FB0141"/>
  </w:style>
  <w:style w:type="character" w:customStyle="1" w:styleId="smallcaps">
    <w:name w:val="smallcaps"/>
    <w:rsid w:val="00FB0141"/>
  </w:style>
  <w:style w:type="character" w:customStyle="1" w:styleId="submitted-time">
    <w:name w:val="submitted-time"/>
    <w:rsid w:val="00FB0141"/>
  </w:style>
  <w:style w:type="character" w:customStyle="1" w:styleId="A20">
    <w:name w:val="A2"/>
    <w:uiPriority w:val="99"/>
    <w:rsid w:val="00FB0141"/>
    <w:rPr>
      <w:rFonts w:ascii="Sabon LT Std" w:hAnsi="Sabon LT Std" w:cs="Sabon LT Std" w:hint="default"/>
      <w:color w:val="000000"/>
      <w:sz w:val="15"/>
      <w:szCs w:val="15"/>
    </w:rPr>
  </w:style>
  <w:style w:type="character" w:customStyle="1" w:styleId="searchword">
    <w:name w:val="searchword"/>
    <w:rsid w:val="00FB0141"/>
  </w:style>
  <w:style w:type="character" w:customStyle="1" w:styleId="bold">
    <w:name w:val="bold"/>
    <w:rsid w:val="00FB0141"/>
  </w:style>
  <w:style w:type="character" w:customStyle="1" w:styleId="FontStyle19">
    <w:name w:val="Font Style19"/>
    <w:basedOn w:val="DefaultParagraphFont"/>
    <w:uiPriority w:val="99"/>
    <w:rsid w:val="00FB0141"/>
    <w:rPr>
      <w:rFonts w:ascii="Times New Roman" w:hAnsi="Times New Roman" w:cs="Times New Roman" w:hint="default"/>
      <w:sz w:val="18"/>
      <w:szCs w:val="18"/>
    </w:rPr>
  </w:style>
  <w:style w:type="character" w:customStyle="1" w:styleId="bylines">
    <w:name w:val="bylines"/>
    <w:basedOn w:val="DefaultParagraphFont"/>
    <w:rsid w:val="00FB0141"/>
  </w:style>
  <w:style w:type="character" w:customStyle="1" w:styleId="StyleStyleBoldUnderlineUnderlineIntenseEmphasis1apple-style-2">
    <w:name w:val="Style Style Bold UnderlineUnderlineIntense Emphasis1apple-style-...2"/>
    <w:basedOn w:val="DefaultParagraphFont"/>
    <w:rsid w:val="00FB0141"/>
    <w:rPr>
      <w:b w:val="0"/>
      <w:bCs/>
      <w:sz w:val="22"/>
      <w:u w:val="single"/>
    </w:rPr>
  </w:style>
  <w:style w:type="character" w:customStyle="1" w:styleId="UL-None">
    <w:name w:val="UL-None"/>
    <w:basedOn w:val="DefaultParagraphFont"/>
    <w:rsid w:val="00FB0141"/>
    <w:rPr>
      <w:strike w:val="0"/>
      <w:dstrike w:val="0"/>
      <w:u w:val="none"/>
      <w:effect w:val="none"/>
    </w:rPr>
  </w:style>
  <w:style w:type="character" w:customStyle="1" w:styleId="FontStyle57">
    <w:name w:val="Font Style57"/>
    <w:rsid w:val="00FB0141"/>
    <w:rPr>
      <w:rFonts w:ascii="Georgia" w:hAnsi="Georgia" w:cs="Georgia" w:hint="default"/>
      <w:b/>
      <w:bCs/>
      <w:sz w:val="14"/>
      <w:szCs w:val="14"/>
    </w:rPr>
  </w:style>
  <w:style w:type="character" w:customStyle="1" w:styleId="FontStyle89">
    <w:name w:val="Font Style89"/>
    <w:rsid w:val="00FB0141"/>
    <w:rPr>
      <w:rFonts w:ascii="Times New Roman" w:hAnsi="Times New Roman" w:cs="Times New Roman" w:hint="default"/>
      <w:b/>
      <w:bCs/>
      <w:smallCaps/>
      <w:spacing w:val="40"/>
      <w:sz w:val="16"/>
      <w:szCs w:val="16"/>
    </w:rPr>
  </w:style>
  <w:style w:type="character" w:customStyle="1" w:styleId="style3Char0">
    <w:name w:val="style 3 Char"/>
    <w:rsid w:val="00FB0141"/>
    <w:rPr>
      <w:sz w:val="18"/>
      <w:szCs w:val="24"/>
      <w:lang w:val="en-US" w:eastAsia="en-US" w:bidi="ar-SA"/>
    </w:rPr>
  </w:style>
  <w:style w:type="character" w:customStyle="1" w:styleId="BlockHeadingsChar1">
    <w:name w:val="Block Headings Char1"/>
    <w:rsid w:val="00FB0141"/>
    <w:rPr>
      <w:b/>
      <w:bCs w:val="0"/>
      <w:caps/>
    </w:rPr>
  </w:style>
  <w:style w:type="character" w:customStyle="1" w:styleId="Longcite">
    <w:name w:val="Longcite"/>
    <w:rsid w:val="00FB0141"/>
    <w:rPr>
      <w:sz w:val="16"/>
    </w:rPr>
  </w:style>
  <w:style w:type="character" w:customStyle="1" w:styleId="Style6pt">
    <w:name w:val="Style 6 pt"/>
    <w:qFormat/>
    <w:rsid w:val="00FB0141"/>
    <w:rPr>
      <w:sz w:val="12"/>
    </w:rPr>
  </w:style>
  <w:style w:type="character" w:customStyle="1" w:styleId="FontStyle170">
    <w:name w:val="Font Style170"/>
    <w:uiPriority w:val="99"/>
    <w:rsid w:val="00FB0141"/>
    <w:rPr>
      <w:rFonts w:ascii="Bookman Old Style" w:hAnsi="Bookman Old Style" w:cs="Bookman Old Style" w:hint="default"/>
      <w:sz w:val="16"/>
      <w:szCs w:val="16"/>
    </w:rPr>
  </w:style>
  <w:style w:type="character" w:customStyle="1" w:styleId="FontStyle14">
    <w:name w:val="Font Style14"/>
    <w:uiPriority w:val="99"/>
    <w:rsid w:val="00FB0141"/>
    <w:rPr>
      <w:rFonts w:ascii="Book Antiqua" w:hAnsi="Book Antiqua" w:cs="Book Antiqua" w:hint="default"/>
      <w:sz w:val="20"/>
      <w:szCs w:val="20"/>
    </w:rPr>
  </w:style>
  <w:style w:type="character" w:customStyle="1" w:styleId="FontStyle15">
    <w:name w:val="Font Style15"/>
    <w:uiPriority w:val="99"/>
    <w:rsid w:val="00FB0141"/>
    <w:rPr>
      <w:rFonts w:ascii="Book Antiqua" w:hAnsi="Book Antiqua" w:cs="Book Antiqua" w:hint="default"/>
      <w:b/>
      <w:bCs/>
      <w:spacing w:val="10"/>
      <w:sz w:val="16"/>
      <w:szCs w:val="16"/>
    </w:rPr>
  </w:style>
  <w:style w:type="character" w:customStyle="1" w:styleId="FontStyle17">
    <w:name w:val="Font Style17"/>
    <w:uiPriority w:val="99"/>
    <w:rsid w:val="00FB0141"/>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FB0141"/>
    <w:rPr>
      <w:rFonts w:ascii="Times New Roman" w:hAnsi="Times New Roman" w:cs="Times New Roman" w:hint="default"/>
      <w:b/>
      <w:bCs/>
      <w:spacing w:val="-10"/>
      <w:sz w:val="18"/>
      <w:szCs w:val="18"/>
    </w:rPr>
  </w:style>
  <w:style w:type="character" w:customStyle="1" w:styleId="FontStyle39">
    <w:name w:val="Font Style39"/>
    <w:uiPriority w:val="99"/>
    <w:rsid w:val="00FB0141"/>
    <w:rPr>
      <w:rFonts w:ascii="Constantia" w:hAnsi="Constantia" w:cs="Constantia" w:hint="default"/>
      <w:b/>
      <w:bCs/>
      <w:sz w:val="18"/>
      <w:szCs w:val="18"/>
    </w:rPr>
  </w:style>
  <w:style w:type="character" w:customStyle="1" w:styleId="6">
    <w:name w:val="6"/>
    <w:rsid w:val="00FB0141"/>
    <w:rPr>
      <w:rFonts w:ascii="Arial" w:hAnsi="Arial" w:cs="Arial" w:hint="default"/>
      <w:bCs/>
      <w:sz w:val="20"/>
      <w:u w:val="single"/>
      <w:lang w:val="en-US" w:eastAsia="en-US" w:bidi="ar-SA"/>
    </w:rPr>
  </w:style>
  <w:style w:type="character" w:customStyle="1" w:styleId="hvr">
    <w:name w:val="hvr"/>
    <w:basedOn w:val="DefaultParagraphFont"/>
    <w:rsid w:val="00FB0141"/>
  </w:style>
  <w:style w:type="numbering" w:customStyle="1" w:styleId="NoList11">
    <w:name w:val="No List11"/>
    <w:next w:val="NoList"/>
    <w:uiPriority w:val="99"/>
    <w:semiHidden/>
    <w:unhideWhenUsed/>
    <w:rsid w:val="00FB0141"/>
  </w:style>
  <w:style w:type="character" w:customStyle="1" w:styleId="Heading7Char1">
    <w:name w:val="Heading 7 Char1"/>
    <w:basedOn w:val="DefaultParagraphFont"/>
    <w:semiHidden/>
    <w:rsid w:val="00FB0141"/>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FB014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B0141"/>
    <w:rPr>
      <w:rFonts w:asciiTheme="majorHAnsi" w:eastAsiaTheme="majorEastAsia" w:hAnsiTheme="majorHAnsi" w:cstheme="majorBidi"/>
      <w:i/>
      <w:iCs/>
      <w:color w:val="272727" w:themeColor="text1" w:themeTint="D8"/>
      <w:sz w:val="21"/>
      <w:szCs w:val="21"/>
    </w:rPr>
  </w:style>
  <w:style w:type="character" w:styleId="HTMLCite">
    <w:name w:val="HTML Cite"/>
    <w:uiPriority w:val="99"/>
    <w:rsid w:val="00FB0141"/>
    <w:rPr>
      <w:i/>
    </w:rPr>
  </w:style>
  <w:style w:type="character" w:customStyle="1" w:styleId="CharCharChar">
    <w:name w:val="Char Char Char"/>
    <w:basedOn w:val="DefaultParagraphFont"/>
    <w:rsid w:val="00FB0141"/>
    <w:rPr>
      <w:rFonts w:cs="Arial"/>
      <w:bCs/>
      <w:szCs w:val="26"/>
      <w:u w:val="single"/>
      <w:lang w:val="en-US" w:eastAsia="en-US" w:bidi="ar-SA"/>
    </w:rPr>
  </w:style>
  <w:style w:type="paragraph" w:customStyle="1" w:styleId="svarticle">
    <w:name w:val="svarticle"/>
    <w:basedOn w:val="Normal"/>
    <w:uiPriority w:val="99"/>
    <w:qFormat/>
    <w:rsid w:val="00FB0141"/>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FB0141"/>
    <w:rPr>
      <w:color w:val="808080"/>
      <w:shd w:val="clear" w:color="auto" w:fill="E6E6E6"/>
    </w:rPr>
  </w:style>
  <w:style w:type="character" w:customStyle="1" w:styleId="UnresolvedMention4">
    <w:name w:val="Unresolved Mention4"/>
    <w:basedOn w:val="DefaultParagraphFont"/>
    <w:uiPriority w:val="99"/>
    <w:unhideWhenUsed/>
    <w:rsid w:val="00FB0141"/>
    <w:rPr>
      <w:color w:val="808080"/>
      <w:shd w:val="clear" w:color="auto" w:fill="E6E6E6"/>
    </w:rPr>
  </w:style>
  <w:style w:type="character" w:customStyle="1" w:styleId="boldciteChar4">
    <w:name w:val="bold cite Char4"/>
    <w:link w:val="boldcite"/>
    <w:locked/>
    <w:rsid w:val="00FB0141"/>
    <w:rPr>
      <w:rFonts w:ascii="Georgia" w:eastAsia="Times New Roman" w:hAnsi="Georgia"/>
      <w:b/>
      <w:color w:val="000000"/>
      <w:sz w:val="20"/>
      <w:u w:val="thick" w:color="000000"/>
    </w:rPr>
  </w:style>
  <w:style w:type="character" w:customStyle="1" w:styleId="StyleStyleBoldUnderlineIntenseEmphasisUnderlineapple-style-s">
    <w:name w:val="Style Style Bold UnderlineIntense EmphasisUnderlineapple-style-s..."/>
    <w:basedOn w:val="DefaultParagraphFont"/>
    <w:rsid w:val="00FB0141"/>
    <w:rPr>
      <w:b w:val="0"/>
      <w:bCs w:val="0"/>
      <w:sz w:val="22"/>
      <w:u w:val="single"/>
      <w:bdr w:val="none" w:sz="0" w:space="0" w:color="auto"/>
    </w:rPr>
  </w:style>
  <w:style w:type="character" w:customStyle="1" w:styleId="cardChar2">
    <w:name w:val="card Char2"/>
    <w:basedOn w:val="DefaultParagraphFont"/>
    <w:uiPriority w:val="6"/>
    <w:rsid w:val="00FB0141"/>
    <w:rPr>
      <w:rFonts w:ascii="Times New Roman" w:hAnsi="Times New Roman" w:cs="Calibri"/>
      <w:szCs w:val="20"/>
    </w:rPr>
  </w:style>
  <w:style w:type="character" w:customStyle="1" w:styleId="b">
    <w:name w:val="b"/>
    <w:rsid w:val="00FB0141"/>
  </w:style>
  <w:style w:type="numbering" w:customStyle="1" w:styleId="NoList3">
    <w:name w:val="No List3"/>
    <w:next w:val="NoList"/>
    <w:uiPriority w:val="99"/>
    <w:semiHidden/>
    <w:unhideWhenUsed/>
    <w:rsid w:val="00FB0141"/>
  </w:style>
  <w:style w:type="table" w:customStyle="1" w:styleId="TableGrid1">
    <w:name w:val="Table Grid1"/>
    <w:basedOn w:val="TableNormal"/>
    <w:next w:val="TableGrid"/>
    <w:rsid w:val="00FB014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FB0141"/>
  </w:style>
  <w:style w:type="paragraph" w:customStyle="1" w:styleId="Pol">
    <w:name w:val="Pol"/>
    <w:basedOn w:val="Heading2"/>
    <w:uiPriority w:val="99"/>
    <w:qFormat/>
    <w:rsid w:val="00FB0141"/>
  </w:style>
  <w:style w:type="character" w:customStyle="1" w:styleId="styleboldunderline">
    <w:name w:val="styleboldunderline"/>
    <w:basedOn w:val="DefaultParagraphFont"/>
    <w:rsid w:val="00FB0141"/>
  </w:style>
  <w:style w:type="paragraph" w:customStyle="1" w:styleId="Style7">
    <w:name w:val="Style7"/>
    <w:basedOn w:val="Normal"/>
    <w:uiPriority w:val="99"/>
    <w:qFormat/>
    <w:rsid w:val="00FB0141"/>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FB0141"/>
  </w:style>
  <w:style w:type="character" w:customStyle="1" w:styleId="Footnote2Char">
    <w:name w:val="Footnote2 Char"/>
    <w:link w:val="Footnote2"/>
    <w:locked/>
    <w:rsid w:val="00FB0141"/>
  </w:style>
  <w:style w:type="paragraph" w:customStyle="1" w:styleId="Footnote2">
    <w:name w:val="Footnote2"/>
    <w:basedOn w:val="Normal"/>
    <w:next w:val="Normal"/>
    <w:link w:val="Footnote2Char"/>
    <w:autoRedefine/>
    <w:qFormat/>
    <w:rsid w:val="00FB0141"/>
    <w:pPr>
      <w:spacing w:after="120" w:line="480" w:lineRule="auto"/>
    </w:pPr>
    <w:rPr>
      <w:rFonts w:asciiTheme="minorHAnsi" w:hAnsiTheme="minorHAnsi"/>
      <w:sz w:val="22"/>
    </w:rPr>
  </w:style>
  <w:style w:type="paragraph" w:customStyle="1" w:styleId="StyleHeading4TagsmalltextBigcardbodyNormalTagNotBold">
    <w:name w:val="Style Heading 4Tagsmall textBig cardbodyNormal Tag + Not Bold"/>
    <w:basedOn w:val="Heading4"/>
    <w:qFormat/>
    <w:rsid w:val="00FB0141"/>
    <w:rPr>
      <w:bCs/>
      <w:iCs w:val="0"/>
    </w:rPr>
  </w:style>
  <w:style w:type="paragraph" w:customStyle="1" w:styleId="headline-title">
    <w:name w:val="headline-title"/>
    <w:basedOn w:val="Normal"/>
    <w:qFormat/>
    <w:rsid w:val="00FB0141"/>
    <w:pPr>
      <w:spacing w:before="100" w:beforeAutospacing="1" w:after="100" w:afterAutospacing="1"/>
    </w:pPr>
  </w:style>
  <w:style w:type="paragraph" w:customStyle="1" w:styleId="intro">
    <w:name w:val="intro"/>
    <w:basedOn w:val="Normal"/>
    <w:uiPriority w:val="99"/>
    <w:qFormat/>
    <w:rsid w:val="00FB0141"/>
    <w:pPr>
      <w:spacing w:before="100" w:beforeAutospacing="1" w:after="100" w:afterAutospacing="1"/>
    </w:pPr>
  </w:style>
  <w:style w:type="character" w:customStyle="1" w:styleId="A4">
    <w:name w:val="A4"/>
    <w:uiPriority w:val="99"/>
    <w:rsid w:val="00FB0141"/>
    <w:rPr>
      <w:rFonts w:ascii="Adobe Garamond Pro" w:hAnsi="Adobe Garamond Pro" w:cs="Adobe Garamond Pro"/>
      <w:color w:val="000000"/>
      <w:sz w:val="12"/>
      <w:szCs w:val="12"/>
    </w:rPr>
  </w:style>
  <w:style w:type="character" w:customStyle="1" w:styleId="A6">
    <w:name w:val="A6"/>
    <w:uiPriority w:val="99"/>
    <w:rsid w:val="00FB0141"/>
    <w:rPr>
      <w:rFonts w:ascii="Adobe Garamond Pro" w:hAnsi="Adobe Garamond Pro" w:cs="Adobe Garamond Pro"/>
      <w:color w:val="000000"/>
      <w:sz w:val="15"/>
      <w:szCs w:val="15"/>
    </w:rPr>
  </w:style>
  <w:style w:type="character" w:customStyle="1" w:styleId="link">
    <w:name w:val="link"/>
    <w:basedOn w:val="DefaultParagraphFont"/>
    <w:rsid w:val="00FB0141"/>
  </w:style>
  <w:style w:type="paragraph" w:customStyle="1" w:styleId="xhead">
    <w:name w:val="xhead"/>
    <w:basedOn w:val="Normal"/>
    <w:uiPriority w:val="99"/>
    <w:qFormat/>
    <w:rsid w:val="00FB0141"/>
    <w:pPr>
      <w:spacing w:before="100" w:beforeAutospacing="1" w:after="100" w:afterAutospacing="1"/>
    </w:pPr>
  </w:style>
  <w:style w:type="character" w:customStyle="1" w:styleId="Heading5Char1">
    <w:name w:val="Heading 5 Char1"/>
    <w:aliases w:val="Text Char1"/>
    <w:basedOn w:val="DefaultParagraphFont"/>
    <w:semiHidden/>
    <w:rsid w:val="00FB0141"/>
    <w:rPr>
      <w:rFonts w:asciiTheme="majorHAnsi" w:eastAsiaTheme="majorEastAsia" w:hAnsiTheme="majorHAnsi" w:cstheme="majorBidi"/>
      <w:color w:val="1F4D78" w:themeColor="accent1" w:themeShade="7F"/>
      <w:sz w:val="22"/>
      <w:szCs w:val="22"/>
    </w:rPr>
  </w:style>
  <w:style w:type="character" w:customStyle="1" w:styleId="BodyTextFirstIndentChar">
    <w:name w:val="Body Text First Indent Char"/>
    <w:basedOn w:val="BodyTextChar"/>
    <w:link w:val="BodyTextFirstIndent"/>
    <w:locked/>
    <w:rsid w:val="00FB0141"/>
    <w:rPr>
      <w:rFonts w:ascii="Times New Roman" w:eastAsia="Times New Roman" w:hAnsi="Times New Roman" w:cs="Calibri"/>
      <w:sz w:val="16"/>
      <w:szCs w:val="20"/>
    </w:rPr>
  </w:style>
  <w:style w:type="paragraph" w:styleId="BodyTextFirstIndent">
    <w:name w:val="Body Text First Indent"/>
    <w:basedOn w:val="BodyText"/>
    <w:link w:val="BodyTextFirstIndentChar"/>
    <w:unhideWhenUsed/>
    <w:rsid w:val="00FB0141"/>
    <w:pPr>
      <w:ind w:firstLine="360"/>
    </w:pPr>
    <w:rPr>
      <w:rFonts w:ascii="Times New Roman" w:eastAsia="Times New Roman" w:hAnsi="Times New Roman" w:cs="Calibri"/>
      <w:sz w:val="16"/>
      <w:szCs w:val="20"/>
    </w:rPr>
  </w:style>
  <w:style w:type="character" w:customStyle="1" w:styleId="BodyTextFirstIndentChar1">
    <w:name w:val="Body Text First Indent Char1"/>
    <w:basedOn w:val="BodyTextChar"/>
    <w:rsid w:val="00FB0141"/>
    <w:rPr>
      <w:rFonts w:ascii="Georgia" w:hAnsi="Georgia"/>
      <w:sz w:val="20"/>
    </w:rPr>
  </w:style>
  <w:style w:type="character" w:customStyle="1" w:styleId="BodyTextIndent2Char">
    <w:name w:val="Body Text Indent 2 Char"/>
    <w:basedOn w:val="DefaultParagraphFont"/>
    <w:link w:val="BodyTextIndent2"/>
    <w:locked/>
    <w:rsid w:val="00FB0141"/>
    <w:rPr>
      <w:rFonts w:ascii="Times New Roman" w:hAnsi="Times New Roman" w:cs="Times New Roman"/>
    </w:rPr>
  </w:style>
  <w:style w:type="paragraph" w:styleId="BodyTextIndent2">
    <w:name w:val="Body Text Indent 2"/>
    <w:basedOn w:val="Normal"/>
    <w:link w:val="BodyTextIndent2Char"/>
    <w:unhideWhenUsed/>
    <w:rsid w:val="00FB0141"/>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FB0141"/>
    <w:rPr>
      <w:rFonts w:ascii="Georgia" w:hAnsi="Georgia"/>
      <w:sz w:val="20"/>
    </w:rPr>
  </w:style>
  <w:style w:type="paragraph" w:customStyle="1" w:styleId="headlinemeta">
    <w:name w:val="headline_meta"/>
    <w:basedOn w:val="Normal"/>
    <w:uiPriority w:val="99"/>
    <w:qFormat/>
    <w:rsid w:val="00FB0141"/>
    <w:pPr>
      <w:spacing w:before="100" w:beforeAutospacing="1" w:after="100" w:afterAutospacing="1"/>
    </w:pPr>
    <w:rPr>
      <w:rFonts w:ascii="Times" w:hAnsi="Times"/>
      <w:szCs w:val="20"/>
    </w:rPr>
  </w:style>
  <w:style w:type="paragraph" w:customStyle="1" w:styleId="bodyintro">
    <w:name w:val="bodyintro"/>
    <w:basedOn w:val="Normal"/>
    <w:uiPriority w:val="99"/>
    <w:qFormat/>
    <w:rsid w:val="00FB014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B014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B014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B014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B0141"/>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FB0141"/>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FB0141"/>
    <w:pPr>
      <w:spacing w:before="100" w:beforeAutospacing="1" w:after="100" w:afterAutospacing="1"/>
    </w:pPr>
    <w:rPr>
      <w:rFonts w:ascii="Times" w:hAnsi="Times"/>
      <w:szCs w:val="20"/>
    </w:rPr>
  </w:style>
  <w:style w:type="paragraph" w:customStyle="1" w:styleId="pagpag2">
    <w:name w:val="pagpag2"/>
    <w:basedOn w:val="Normal"/>
    <w:uiPriority w:val="99"/>
    <w:qFormat/>
    <w:rsid w:val="00FB0141"/>
    <w:pPr>
      <w:spacing w:before="100" w:beforeAutospacing="1" w:after="100" w:afterAutospacing="1"/>
    </w:pPr>
    <w:rPr>
      <w:rFonts w:ascii="Times" w:hAnsi="Times"/>
      <w:szCs w:val="20"/>
    </w:rPr>
  </w:style>
  <w:style w:type="paragraph" w:customStyle="1" w:styleId="pagpag3">
    <w:name w:val="pagpag3"/>
    <w:basedOn w:val="Normal"/>
    <w:uiPriority w:val="99"/>
    <w:qFormat/>
    <w:rsid w:val="00FB0141"/>
    <w:pPr>
      <w:spacing w:before="100" w:beforeAutospacing="1" w:after="100" w:afterAutospacing="1"/>
    </w:pPr>
    <w:rPr>
      <w:rFonts w:ascii="Times" w:hAnsi="Times"/>
      <w:szCs w:val="20"/>
    </w:rPr>
  </w:style>
  <w:style w:type="paragraph" w:customStyle="1" w:styleId="lastupdated">
    <w:name w:val="lastupdated"/>
    <w:basedOn w:val="Normal"/>
    <w:qFormat/>
    <w:rsid w:val="00FB014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B014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B0141"/>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FB0141"/>
    <w:rPr>
      <w:rFonts w:eastAsia="Times New Roman"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B0141"/>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uiPriority w:val="99"/>
    <w:qFormat/>
    <w:rsid w:val="00FB0141"/>
    <w:pPr>
      <w:keepNext w:val="0"/>
      <w:keepLines w:val="0"/>
      <w:jc w:val="left"/>
    </w:pPr>
    <w:rPr>
      <w:rFonts w:eastAsia="Calibri" w:cs="Times New Roman"/>
      <w:b w:val="0"/>
      <w:bCs/>
      <w:sz w:val="22"/>
      <w:u w:val="none"/>
    </w:rPr>
  </w:style>
  <w:style w:type="paragraph" w:customStyle="1" w:styleId="Heading2-Bold">
    <w:name w:val="Heading 2 - Bold"/>
    <w:basedOn w:val="Normal"/>
    <w:autoRedefine/>
    <w:uiPriority w:val="99"/>
    <w:qFormat/>
    <w:rsid w:val="00FB0141"/>
    <w:rPr>
      <w:rFonts w:eastAsia="Calibri"/>
      <w:b/>
    </w:rPr>
  </w:style>
  <w:style w:type="paragraph" w:customStyle="1" w:styleId="tag">
    <w:name w:val="%tag"/>
    <w:basedOn w:val="Normal"/>
    <w:next w:val="Normal"/>
    <w:link w:val="tagChar0"/>
    <w:uiPriority w:val="99"/>
    <w:qFormat/>
    <w:rsid w:val="00FB0141"/>
    <w:rPr>
      <w:rFonts w:eastAsia="Calibri"/>
      <w:bCs/>
      <w:sz w:val="18"/>
    </w:rPr>
  </w:style>
  <w:style w:type="character" w:customStyle="1" w:styleId="Style2Char0">
    <w:name w:val="Style 2 Char"/>
    <w:link w:val="Style20"/>
    <w:uiPriority w:val="99"/>
    <w:locked/>
    <w:rsid w:val="00FB0141"/>
    <w:rPr>
      <w:rFonts w:ascii="Times New Roman" w:hAnsi="Times New Roman" w:cs="Arial"/>
      <w:sz w:val="20"/>
      <w:szCs w:val="20"/>
      <w:u w:val="single"/>
    </w:rPr>
  </w:style>
  <w:style w:type="paragraph" w:customStyle="1" w:styleId="Style20">
    <w:name w:val="Style 2"/>
    <w:basedOn w:val="Normal"/>
    <w:link w:val="Style2Char0"/>
    <w:uiPriority w:val="99"/>
    <w:qFormat/>
    <w:rsid w:val="00FB0141"/>
    <w:pPr>
      <w:ind w:left="432"/>
    </w:pPr>
    <w:rPr>
      <w:rFonts w:ascii="Times New Roman" w:hAnsi="Times New Roman" w:cs="Arial"/>
      <w:szCs w:val="20"/>
      <w:u w:val="single"/>
    </w:rPr>
  </w:style>
  <w:style w:type="character" w:customStyle="1" w:styleId="GAUnderlineChar">
    <w:name w:val="GA Underline Char"/>
    <w:link w:val="GAUnderline"/>
    <w:locked/>
    <w:rsid w:val="00FB0141"/>
    <w:rPr>
      <w:rFonts w:ascii="Arial" w:hAnsi="Arial" w:cs="Arial"/>
      <w:sz w:val="20"/>
      <w:szCs w:val="20"/>
      <w:u w:val="single"/>
    </w:rPr>
  </w:style>
  <w:style w:type="paragraph" w:customStyle="1" w:styleId="GAUnderline">
    <w:name w:val="GA Underline"/>
    <w:basedOn w:val="Normal"/>
    <w:link w:val="GAUnderlineChar"/>
    <w:qFormat/>
    <w:rsid w:val="00FB0141"/>
    <w:rPr>
      <w:rFonts w:ascii="Arial" w:hAnsi="Arial" w:cs="Arial"/>
      <w:szCs w:val="20"/>
      <w:u w:val="single"/>
    </w:rPr>
  </w:style>
  <w:style w:type="character" w:customStyle="1" w:styleId="textsmallChar0">
    <w:name w:val="textsmall Char"/>
    <w:link w:val="textsmall0"/>
    <w:locked/>
    <w:rsid w:val="00FB0141"/>
    <w:rPr>
      <w:rFonts w:ascii="Times New Roman" w:hAnsi="Times New Roman" w:cs="Times New Roman"/>
      <w:sz w:val="18"/>
      <w:szCs w:val="20"/>
    </w:rPr>
  </w:style>
  <w:style w:type="paragraph" w:customStyle="1" w:styleId="textsmall0">
    <w:name w:val="textsmall"/>
    <w:basedOn w:val="Normal"/>
    <w:link w:val="textsmallChar0"/>
    <w:qFormat/>
    <w:rsid w:val="00FB0141"/>
    <w:rPr>
      <w:rFonts w:ascii="Times New Roman" w:hAnsi="Times New Roman" w:cs="Times New Roman"/>
      <w:sz w:val="18"/>
      <w:szCs w:val="20"/>
    </w:rPr>
  </w:style>
  <w:style w:type="paragraph" w:customStyle="1" w:styleId="cardtextemphasis">
    <w:name w:val="card text emphasis"/>
    <w:basedOn w:val="Normal"/>
    <w:link w:val="cardtextemphasisChar"/>
    <w:qFormat/>
    <w:rsid w:val="00FB0141"/>
    <w:pPr>
      <w:spacing w:after="200"/>
    </w:pPr>
    <w:rPr>
      <w:rFonts w:ascii="Arial Narrow" w:eastAsia="Calibri" w:hAnsi="Arial Narrow"/>
      <w:b/>
      <w:sz w:val="18"/>
      <w:u w:val="single"/>
    </w:rPr>
  </w:style>
  <w:style w:type="character" w:customStyle="1" w:styleId="MicroChar">
    <w:name w:val="Micro Char"/>
    <w:basedOn w:val="DefaultParagraphFont"/>
    <w:link w:val="Micro"/>
    <w:locked/>
    <w:rsid w:val="00FB0141"/>
    <w:rPr>
      <w:rFonts w:ascii="Arial" w:hAnsi="Arial" w:cs="Arial"/>
      <w:sz w:val="12"/>
    </w:rPr>
  </w:style>
  <w:style w:type="paragraph" w:customStyle="1" w:styleId="Micro">
    <w:name w:val="Micro"/>
    <w:basedOn w:val="Normal"/>
    <w:next w:val="Normal"/>
    <w:link w:val="MicroChar"/>
    <w:qFormat/>
    <w:rsid w:val="00FB0141"/>
    <w:rPr>
      <w:rFonts w:ascii="Arial" w:hAnsi="Arial" w:cs="Arial"/>
      <w:sz w:val="12"/>
    </w:rPr>
  </w:style>
  <w:style w:type="paragraph" w:customStyle="1" w:styleId="CardNotUnderlined">
    <w:name w:val="Card Not Underlined"/>
    <w:basedOn w:val="Normal"/>
    <w:autoRedefine/>
    <w:qFormat/>
    <w:rsid w:val="00FB0141"/>
    <w:rPr>
      <w:rFonts w:ascii="Bell MT" w:eastAsia="Calibri" w:hAnsi="Bell MT"/>
      <w:szCs w:val="20"/>
    </w:rPr>
  </w:style>
  <w:style w:type="paragraph" w:customStyle="1" w:styleId="h-lead">
    <w:name w:val="h-lead"/>
    <w:basedOn w:val="Normal"/>
    <w:uiPriority w:val="99"/>
    <w:qFormat/>
    <w:rsid w:val="00FB0141"/>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FB0141"/>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FB0141"/>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FB0141"/>
    <w:rPr>
      <w:rFonts w:eastAsia="Calibri"/>
    </w:rPr>
  </w:style>
  <w:style w:type="paragraph" w:customStyle="1" w:styleId="F3-TagAuthor">
    <w:name w:val="F3 - Tag/Author"/>
    <w:basedOn w:val="Normal"/>
    <w:uiPriority w:val="99"/>
    <w:qFormat/>
    <w:rsid w:val="00FB0141"/>
    <w:rPr>
      <w:b/>
    </w:rPr>
  </w:style>
  <w:style w:type="paragraph" w:customStyle="1" w:styleId="F5-UnderlineNormal">
    <w:name w:val="F5 - Underline Normal"/>
    <w:basedOn w:val="Normal"/>
    <w:uiPriority w:val="99"/>
    <w:qFormat/>
    <w:rsid w:val="00FB0141"/>
    <w:rPr>
      <w:rFonts w:eastAsia="Calibri"/>
      <w:u w:val="single"/>
    </w:rPr>
  </w:style>
  <w:style w:type="paragraph" w:customStyle="1" w:styleId="Brief-PrimarySource">
    <w:name w:val="Brief - Primary Source"/>
    <w:basedOn w:val="Normal"/>
    <w:uiPriority w:val="99"/>
    <w:qFormat/>
    <w:rsid w:val="00FB0141"/>
    <w:rPr>
      <w:b/>
      <w:u w:val="single"/>
    </w:rPr>
  </w:style>
  <w:style w:type="paragraph" w:customStyle="1" w:styleId="Brief-Underline">
    <w:name w:val="Brief - Underline"/>
    <w:basedOn w:val="Normal"/>
    <w:uiPriority w:val="99"/>
    <w:qFormat/>
    <w:rsid w:val="00FB0141"/>
    <w:rPr>
      <w:u w:val="single"/>
    </w:rPr>
  </w:style>
  <w:style w:type="paragraph" w:customStyle="1" w:styleId="Brief">
    <w:name w:val="Brief"/>
    <w:basedOn w:val="Brief-PrimarySource"/>
    <w:uiPriority w:val="99"/>
    <w:qFormat/>
    <w:rsid w:val="00FB0141"/>
    <w:rPr>
      <w:b w:val="0"/>
    </w:rPr>
  </w:style>
  <w:style w:type="paragraph" w:customStyle="1" w:styleId="CM2">
    <w:name w:val="CM2"/>
    <w:basedOn w:val="Normal"/>
    <w:next w:val="Normal"/>
    <w:uiPriority w:val="99"/>
    <w:qFormat/>
    <w:rsid w:val="00FB0141"/>
    <w:pPr>
      <w:widowControl w:val="0"/>
      <w:autoSpaceDE w:val="0"/>
      <w:autoSpaceDN w:val="0"/>
      <w:adjustRightInd w:val="0"/>
      <w:spacing w:line="553" w:lineRule="atLeast"/>
    </w:pPr>
  </w:style>
  <w:style w:type="paragraph" w:customStyle="1" w:styleId="CM9">
    <w:name w:val="CM9"/>
    <w:basedOn w:val="Normal"/>
    <w:next w:val="Normal"/>
    <w:uiPriority w:val="99"/>
    <w:qFormat/>
    <w:rsid w:val="00FB0141"/>
    <w:pPr>
      <w:widowControl w:val="0"/>
      <w:autoSpaceDE w:val="0"/>
      <w:autoSpaceDN w:val="0"/>
      <w:adjustRightInd w:val="0"/>
      <w:spacing w:line="553" w:lineRule="atLeast"/>
    </w:pPr>
  </w:style>
  <w:style w:type="paragraph" w:customStyle="1" w:styleId="CM4">
    <w:name w:val="CM4"/>
    <w:basedOn w:val="Normal"/>
    <w:next w:val="Normal"/>
    <w:uiPriority w:val="99"/>
    <w:qFormat/>
    <w:rsid w:val="00FB0141"/>
    <w:pPr>
      <w:widowControl w:val="0"/>
      <w:autoSpaceDE w:val="0"/>
      <w:autoSpaceDN w:val="0"/>
      <w:adjustRightInd w:val="0"/>
      <w:spacing w:line="553" w:lineRule="atLeast"/>
    </w:pPr>
  </w:style>
  <w:style w:type="paragraph" w:customStyle="1" w:styleId="CM11">
    <w:name w:val="CM11"/>
    <w:basedOn w:val="Normal"/>
    <w:next w:val="Normal"/>
    <w:uiPriority w:val="99"/>
    <w:qFormat/>
    <w:rsid w:val="00FB0141"/>
    <w:pPr>
      <w:widowControl w:val="0"/>
      <w:autoSpaceDE w:val="0"/>
      <w:autoSpaceDN w:val="0"/>
      <w:adjustRightInd w:val="0"/>
      <w:spacing w:line="553" w:lineRule="atLeast"/>
    </w:pPr>
  </w:style>
  <w:style w:type="paragraph" w:customStyle="1" w:styleId="CM16">
    <w:name w:val="CM16"/>
    <w:basedOn w:val="Normal"/>
    <w:next w:val="Normal"/>
    <w:uiPriority w:val="99"/>
    <w:qFormat/>
    <w:rsid w:val="00FB0141"/>
    <w:pPr>
      <w:widowControl w:val="0"/>
      <w:autoSpaceDE w:val="0"/>
      <w:autoSpaceDN w:val="0"/>
      <w:adjustRightInd w:val="0"/>
      <w:spacing w:line="553" w:lineRule="atLeast"/>
    </w:pPr>
  </w:style>
  <w:style w:type="paragraph" w:customStyle="1" w:styleId="CM19">
    <w:name w:val="CM19"/>
    <w:basedOn w:val="Default"/>
    <w:next w:val="Default"/>
    <w:uiPriority w:val="99"/>
    <w:qFormat/>
    <w:rsid w:val="00FB0141"/>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FB0141"/>
    <w:pPr>
      <w:widowControl w:val="0"/>
    </w:pPr>
    <w:rPr>
      <w:rFonts w:eastAsia="Times New Roman"/>
      <w:color w:val="auto"/>
      <w:sz w:val="22"/>
    </w:rPr>
  </w:style>
  <w:style w:type="paragraph" w:customStyle="1" w:styleId="CM56">
    <w:name w:val="CM56"/>
    <w:basedOn w:val="Default"/>
    <w:next w:val="Default"/>
    <w:uiPriority w:val="99"/>
    <w:qFormat/>
    <w:rsid w:val="00FB0141"/>
    <w:pPr>
      <w:widowControl w:val="0"/>
    </w:pPr>
    <w:rPr>
      <w:rFonts w:eastAsia="Calibri"/>
      <w:color w:val="auto"/>
      <w:sz w:val="22"/>
    </w:rPr>
  </w:style>
  <w:style w:type="paragraph" w:customStyle="1" w:styleId="CM58">
    <w:name w:val="CM58"/>
    <w:basedOn w:val="Default"/>
    <w:next w:val="Default"/>
    <w:uiPriority w:val="99"/>
    <w:qFormat/>
    <w:rsid w:val="00FB0141"/>
    <w:pPr>
      <w:widowControl w:val="0"/>
    </w:pPr>
    <w:rPr>
      <w:rFonts w:eastAsia="Calibri"/>
      <w:color w:val="auto"/>
      <w:sz w:val="22"/>
    </w:rPr>
  </w:style>
  <w:style w:type="paragraph" w:customStyle="1" w:styleId="CM57">
    <w:name w:val="CM57"/>
    <w:basedOn w:val="Default"/>
    <w:next w:val="Default"/>
    <w:uiPriority w:val="99"/>
    <w:qFormat/>
    <w:rsid w:val="00FB0141"/>
    <w:pPr>
      <w:widowControl w:val="0"/>
    </w:pPr>
    <w:rPr>
      <w:rFonts w:eastAsia="Calibri"/>
      <w:color w:val="auto"/>
      <w:sz w:val="22"/>
    </w:rPr>
  </w:style>
  <w:style w:type="paragraph" w:customStyle="1" w:styleId="CM1">
    <w:name w:val="CM1"/>
    <w:basedOn w:val="Default"/>
    <w:next w:val="Default"/>
    <w:uiPriority w:val="99"/>
    <w:qFormat/>
    <w:rsid w:val="00FB0141"/>
    <w:pPr>
      <w:widowControl w:val="0"/>
    </w:pPr>
    <w:rPr>
      <w:rFonts w:eastAsia="Calibri"/>
      <w:color w:val="auto"/>
      <w:sz w:val="22"/>
    </w:rPr>
  </w:style>
  <w:style w:type="paragraph" w:customStyle="1" w:styleId="CM49">
    <w:name w:val="CM49"/>
    <w:basedOn w:val="Default"/>
    <w:next w:val="Default"/>
    <w:uiPriority w:val="99"/>
    <w:qFormat/>
    <w:rsid w:val="00FB0141"/>
    <w:pPr>
      <w:widowControl w:val="0"/>
    </w:pPr>
    <w:rPr>
      <w:rFonts w:eastAsia="Calibri"/>
      <w:color w:val="auto"/>
      <w:sz w:val="22"/>
    </w:rPr>
  </w:style>
  <w:style w:type="paragraph" w:customStyle="1" w:styleId="CM41">
    <w:name w:val="CM41"/>
    <w:basedOn w:val="Default"/>
    <w:next w:val="Default"/>
    <w:uiPriority w:val="99"/>
    <w:qFormat/>
    <w:rsid w:val="00FB0141"/>
    <w:pPr>
      <w:widowControl w:val="0"/>
    </w:pPr>
    <w:rPr>
      <w:rFonts w:eastAsia="Calibri"/>
      <w:color w:val="auto"/>
      <w:sz w:val="22"/>
    </w:rPr>
  </w:style>
  <w:style w:type="paragraph" w:customStyle="1" w:styleId="Normal-SIGN1">
    <w:name w:val="Normal-SIGN1"/>
    <w:basedOn w:val="Default"/>
    <w:next w:val="Default"/>
    <w:uiPriority w:val="99"/>
    <w:qFormat/>
    <w:rsid w:val="00FB0141"/>
    <w:pPr>
      <w:widowControl w:val="0"/>
    </w:pPr>
    <w:rPr>
      <w:rFonts w:eastAsia="Calibri"/>
      <w:color w:val="auto"/>
      <w:sz w:val="22"/>
    </w:rPr>
  </w:style>
  <w:style w:type="paragraph" w:customStyle="1" w:styleId="CM3">
    <w:name w:val="CM3"/>
    <w:basedOn w:val="Default"/>
    <w:next w:val="Default"/>
    <w:uiPriority w:val="99"/>
    <w:qFormat/>
    <w:rsid w:val="00FB0141"/>
    <w:pPr>
      <w:widowControl w:val="0"/>
      <w:spacing w:line="553" w:lineRule="atLeast"/>
    </w:pPr>
    <w:rPr>
      <w:rFonts w:eastAsia="Calibri"/>
      <w:color w:val="auto"/>
      <w:sz w:val="22"/>
    </w:rPr>
  </w:style>
  <w:style w:type="paragraph" w:customStyle="1" w:styleId="CM33">
    <w:name w:val="CM33"/>
    <w:basedOn w:val="Default"/>
    <w:next w:val="Default"/>
    <w:uiPriority w:val="99"/>
    <w:qFormat/>
    <w:rsid w:val="00FB0141"/>
    <w:pPr>
      <w:widowControl w:val="0"/>
    </w:pPr>
    <w:rPr>
      <w:rFonts w:eastAsia="Calibri"/>
      <w:color w:val="auto"/>
      <w:sz w:val="22"/>
    </w:rPr>
  </w:style>
  <w:style w:type="paragraph" w:customStyle="1" w:styleId="CM37">
    <w:name w:val="CM37"/>
    <w:basedOn w:val="Default"/>
    <w:next w:val="Default"/>
    <w:uiPriority w:val="99"/>
    <w:qFormat/>
    <w:rsid w:val="00FB0141"/>
    <w:pPr>
      <w:widowControl w:val="0"/>
    </w:pPr>
    <w:rPr>
      <w:rFonts w:eastAsia="Calibri"/>
      <w:color w:val="auto"/>
      <w:sz w:val="22"/>
    </w:rPr>
  </w:style>
  <w:style w:type="paragraph" w:customStyle="1" w:styleId="CM7">
    <w:name w:val="CM7"/>
    <w:basedOn w:val="Default"/>
    <w:next w:val="Default"/>
    <w:uiPriority w:val="99"/>
    <w:qFormat/>
    <w:rsid w:val="00FB0141"/>
    <w:pPr>
      <w:widowControl w:val="0"/>
      <w:spacing w:line="553" w:lineRule="atLeast"/>
    </w:pPr>
    <w:rPr>
      <w:rFonts w:eastAsia="Calibri"/>
      <w:color w:val="auto"/>
      <w:sz w:val="22"/>
    </w:rPr>
  </w:style>
  <w:style w:type="paragraph" w:customStyle="1" w:styleId="Brief-Card">
    <w:name w:val="Brief - Card"/>
    <w:basedOn w:val="Normal"/>
    <w:uiPriority w:val="99"/>
    <w:qFormat/>
    <w:rsid w:val="00FB0141"/>
  </w:style>
  <w:style w:type="paragraph" w:customStyle="1" w:styleId="Normal3">
    <w:name w:val="Normal+3"/>
    <w:basedOn w:val="Normal"/>
    <w:next w:val="Normal"/>
    <w:uiPriority w:val="99"/>
    <w:qFormat/>
    <w:rsid w:val="00FB0141"/>
    <w:pPr>
      <w:widowControl w:val="0"/>
      <w:autoSpaceDE w:val="0"/>
      <w:autoSpaceDN w:val="0"/>
      <w:adjustRightInd w:val="0"/>
    </w:pPr>
  </w:style>
  <w:style w:type="paragraph" w:customStyle="1" w:styleId="Normal10">
    <w:name w:val="Normal+1"/>
    <w:basedOn w:val="Normal"/>
    <w:next w:val="Normal"/>
    <w:uiPriority w:val="99"/>
    <w:qFormat/>
    <w:rsid w:val="00FB0141"/>
    <w:pPr>
      <w:widowControl w:val="0"/>
      <w:autoSpaceDE w:val="0"/>
      <w:autoSpaceDN w:val="0"/>
      <w:adjustRightInd w:val="0"/>
    </w:pPr>
  </w:style>
  <w:style w:type="paragraph" w:customStyle="1" w:styleId="Heading23">
    <w:name w:val="Heading 2+3"/>
    <w:basedOn w:val="Normal"/>
    <w:next w:val="Normal"/>
    <w:uiPriority w:val="99"/>
    <w:qFormat/>
    <w:rsid w:val="00FB0141"/>
    <w:pPr>
      <w:widowControl w:val="0"/>
      <w:autoSpaceDE w:val="0"/>
      <w:autoSpaceDN w:val="0"/>
      <w:adjustRightInd w:val="0"/>
    </w:pPr>
  </w:style>
  <w:style w:type="paragraph" w:customStyle="1" w:styleId="Normal5">
    <w:name w:val="Normal+5"/>
    <w:basedOn w:val="Default"/>
    <w:next w:val="Default"/>
    <w:uiPriority w:val="99"/>
    <w:qFormat/>
    <w:rsid w:val="00FB0141"/>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FB0141"/>
    <w:pPr>
      <w:widowControl w:val="0"/>
      <w:autoSpaceDE w:val="0"/>
      <w:autoSpaceDN w:val="0"/>
      <w:adjustRightInd w:val="0"/>
    </w:pPr>
  </w:style>
  <w:style w:type="paragraph" w:customStyle="1" w:styleId="Cover2">
    <w:name w:val="Cover 2"/>
    <w:basedOn w:val="Normal"/>
    <w:next w:val="Normal"/>
    <w:uiPriority w:val="99"/>
    <w:qFormat/>
    <w:rsid w:val="00FB0141"/>
    <w:pPr>
      <w:widowControl w:val="0"/>
      <w:autoSpaceDE w:val="0"/>
      <w:autoSpaceDN w:val="0"/>
      <w:adjustRightInd w:val="0"/>
    </w:pPr>
  </w:style>
  <w:style w:type="paragraph" w:customStyle="1" w:styleId="ReportDate">
    <w:name w:val="ReportDate"/>
    <w:basedOn w:val="Default"/>
    <w:next w:val="Default"/>
    <w:uiPriority w:val="99"/>
    <w:qFormat/>
    <w:rsid w:val="00FB0141"/>
    <w:pPr>
      <w:widowControl w:val="0"/>
    </w:pPr>
    <w:rPr>
      <w:rFonts w:eastAsia="Times New Roman"/>
      <w:color w:val="auto"/>
      <w:sz w:val="22"/>
    </w:rPr>
  </w:style>
  <w:style w:type="paragraph" w:customStyle="1" w:styleId="CM30">
    <w:name w:val="CM30"/>
    <w:basedOn w:val="Default"/>
    <w:next w:val="Default"/>
    <w:uiPriority w:val="99"/>
    <w:qFormat/>
    <w:rsid w:val="00FB0141"/>
    <w:pPr>
      <w:widowControl w:val="0"/>
    </w:pPr>
    <w:rPr>
      <w:rFonts w:eastAsia="Calibri"/>
      <w:color w:val="auto"/>
      <w:sz w:val="22"/>
    </w:rPr>
  </w:style>
  <w:style w:type="paragraph" w:customStyle="1" w:styleId="CM28">
    <w:name w:val="CM28"/>
    <w:basedOn w:val="Default"/>
    <w:next w:val="Default"/>
    <w:uiPriority w:val="99"/>
    <w:qFormat/>
    <w:rsid w:val="00FB0141"/>
    <w:pPr>
      <w:widowControl w:val="0"/>
    </w:pPr>
    <w:rPr>
      <w:rFonts w:eastAsia="Calibri"/>
      <w:color w:val="auto"/>
      <w:sz w:val="22"/>
    </w:rPr>
  </w:style>
  <w:style w:type="paragraph" w:customStyle="1" w:styleId="CM8">
    <w:name w:val="CM8"/>
    <w:basedOn w:val="Default"/>
    <w:next w:val="Default"/>
    <w:uiPriority w:val="99"/>
    <w:qFormat/>
    <w:rsid w:val="00FB0141"/>
    <w:pPr>
      <w:widowControl w:val="0"/>
    </w:pPr>
    <w:rPr>
      <w:rFonts w:eastAsia="Calibri"/>
      <w:color w:val="auto"/>
      <w:sz w:val="22"/>
    </w:rPr>
  </w:style>
  <w:style w:type="paragraph" w:customStyle="1" w:styleId="CM6">
    <w:name w:val="CM6"/>
    <w:basedOn w:val="Default"/>
    <w:next w:val="Default"/>
    <w:uiPriority w:val="99"/>
    <w:qFormat/>
    <w:rsid w:val="00FB0141"/>
    <w:pPr>
      <w:widowControl w:val="0"/>
      <w:spacing w:line="553" w:lineRule="atLeast"/>
    </w:pPr>
    <w:rPr>
      <w:rFonts w:eastAsia="Calibri"/>
      <w:color w:val="auto"/>
      <w:sz w:val="22"/>
    </w:rPr>
  </w:style>
  <w:style w:type="paragraph" w:customStyle="1" w:styleId="CM22">
    <w:name w:val="CM22"/>
    <w:basedOn w:val="Default"/>
    <w:next w:val="Default"/>
    <w:uiPriority w:val="99"/>
    <w:qFormat/>
    <w:rsid w:val="00FB0141"/>
    <w:pPr>
      <w:widowControl w:val="0"/>
    </w:pPr>
    <w:rPr>
      <w:rFonts w:eastAsia="Calibri"/>
      <w:color w:val="auto"/>
      <w:sz w:val="22"/>
    </w:rPr>
  </w:style>
  <w:style w:type="paragraph" w:customStyle="1" w:styleId="DoubleUnderlined">
    <w:name w:val="Double Underlined"/>
    <w:basedOn w:val="Heading2"/>
    <w:autoRedefine/>
    <w:uiPriority w:val="99"/>
    <w:qFormat/>
    <w:rsid w:val="00FB0141"/>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FB0141"/>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B0141"/>
    <w:pPr>
      <w:widowControl w:val="0"/>
      <w:suppressAutoHyphens/>
    </w:pPr>
    <w:rPr>
      <w:sz w:val="18"/>
      <w:szCs w:val="18"/>
    </w:rPr>
  </w:style>
  <w:style w:type="paragraph" w:customStyle="1" w:styleId="StyleLeft025Right025TopSinglesolidlineAuto">
    <w:name w:val="Style Left:  0.25&quot; Right:  0.25&quot; Top: (Single solid line Auto  ..."/>
    <w:basedOn w:val="Normal"/>
    <w:uiPriority w:val="99"/>
    <w:qFormat/>
    <w:rsid w:val="00FB0141"/>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uiPriority w:val="99"/>
    <w:qFormat/>
    <w:rsid w:val="00FB0141"/>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FB014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B0141"/>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uiPriority w:val="99"/>
    <w:qFormat/>
    <w:rsid w:val="00FB0141"/>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B0141"/>
  </w:style>
  <w:style w:type="paragraph" w:customStyle="1" w:styleId="StyleUnderliningTimesNewRomanBoldNounderlineKernat16">
    <w:name w:val="Style Underlining + Times New Roman Bold No underline Kern at 16..."/>
    <w:basedOn w:val="Normal"/>
    <w:uiPriority w:val="99"/>
    <w:qFormat/>
    <w:rsid w:val="00FB0141"/>
    <w:rPr>
      <w:b/>
      <w:bCs/>
      <w:kern w:val="32"/>
      <w:sz w:val="32"/>
    </w:rPr>
  </w:style>
  <w:style w:type="paragraph" w:customStyle="1" w:styleId="StyleUnderliningTimesNewRomanBoldNounderlineKernat161">
    <w:name w:val="Style Underlining + Times New Roman Bold No underline Kern at 16...1"/>
    <w:basedOn w:val="Normal"/>
    <w:uiPriority w:val="99"/>
    <w:qFormat/>
    <w:rsid w:val="00FB0141"/>
    <w:rPr>
      <w:b/>
      <w:bCs/>
      <w:kern w:val="32"/>
      <w:sz w:val="32"/>
    </w:rPr>
  </w:style>
  <w:style w:type="paragraph" w:customStyle="1" w:styleId="StyleBoldUnderliningKernat16pt">
    <w:name w:val="Style Bold Underlining + Kern at 16 pt"/>
    <w:uiPriority w:val="99"/>
    <w:qFormat/>
    <w:rsid w:val="00FB0141"/>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uiPriority w:val="99"/>
    <w:qFormat/>
    <w:rsid w:val="00FB0141"/>
    <w:pPr>
      <w:keepLines w:val="0"/>
      <w:suppressAutoHyphens/>
      <w:jc w:val="left"/>
    </w:pPr>
    <w:rPr>
      <w:rFonts w:eastAsia="Times New Roman" w:cs="Arial"/>
      <w:iCs/>
      <w:sz w:val="22"/>
      <w:szCs w:val="20"/>
      <w:u w:val="none"/>
    </w:rPr>
  </w:style>
  <w:style w:type="paragraph" w:customStyle="1" w:styleId="TxBr6p1">
    <w:name w:val="TxBr_6p1"/>
    <w:basedOn w:val="Normal"/>
    <w:uiPriority w:val="99"/>
    <w:qFormat/>
    <w:rsid w:val="00FB0141"/>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B0141"/>
    <w:pPr>
      <w:ind w:left="400"/>
    </w:pPr>
    <w:rPr>
      <w:szCs w:val="20"/>
    </w:rPr>
  </w:style>
  <w:style w:type="paragraph" w:customStyle="1" w:styleId="UnderlineStyle0">
    <w:name w:val="Underline Style"/>
    <w:basedOn w:val="Normal"/>
    <w:link w:val="UnderlineStyleChar"/>
    <w:qFormat/>
    <w:rsid w:val="00FB0141"/>
    <w:rPr>
      <w:b/>
      <w:u w:val="single"/>
    </w:rPr>
  </w:style>
  <w:style w:type="paragraph" w:customStyle="1" w:styleId="Normalization">
    <w:name w:val="Normalization"/>
    <w:basedOn w:val="Normal"/>
    <w:uiPriority w:val="99"/>
    <w:qFormat/>
    <w:rsid w:val="00FB0141"/>
    <w:rPr>
      <w:sz w:val="18"/>
    </w:rPr>
  </w:style>
  <w:style w:type="paragraph" w:customStyle="1" w:styleId="BreifTitle">
    <w:name w:val="Breif Title"/>
    <w:basedOn w:val="Normal"/>
    <w:autoRedefine/>
    <w:uiPriority w:val="99"/>
    <w:qFormat/>
    <w:rsid w:val="00FB0141"/>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uiPriority w:val="99"/>
    <w:qFormat/>
    <w:rsid w:val="00FB0141"/>
    <w:pPr>
      <w:jc w:val="center"/>
      <w:outlineLvl w:val="0"/>
    </w:pPr>
    <w:rPr>
      <w:b/>
      <w:kern w:val="0"/>
      <w:sz w:val="32"/>
      <w:szCs w:val="32"/>
      <w:u w:val="single"/>
    </w:rPr>
  </w:style>
  <w:style w:type="paragraph" w:customStyle="1" w:styleId="Tagandcite">
    <w:name w:val="Tag and cite"/>
    <w:basedOn w:val="Normal"/>
    <w:autoRedefine/>
    <w:uiPriority w:val="99"/>
    <w:qFormat/>
    <w:rsid w:val="00FB0141"/>
    <w:rPr>
      <w:color w:val="333333"/>
    </w:rPr>
  </w:style>
  <w:style w:type="paragraph" w:customStyle="1" w:styleId="StyleTagandCiteFranklinGothicDemi">
    <w:name w:val="Style Tag and Cite + Franklin Gothic Demi"/>
    <w:basedOn w:val="Normal"/>
    <w:autoRedefine/>
    <w:uiPriority w:val="99"/>
    <w:qFormat/>
    <w:rsid w:val="00FB0141"/>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B0141"/>
    <w:rPr>
      <w:bCs/>
    </w:rPr>
  </w:style>
  <w:style w:type="paragraph" w:customStyle="1" w:styleId="tagCharCharCharCharCharCharChar">
    <w:name w:val="tag Char Char Char Char Char Char Char"/>
    <w:basedOn w:val="Normal"/>
    <w:uiPriority w:val="99"/>
    <w:qFormat/>
    <w:rsid w:val="00FB0141"/>
    <w:rPr>
      <w:b/>
      <w:szCs w:val="20"/>
    </w:rPr>
  </w:style>
  <w:style w:type="paragraph" w:customStyle="1" w:styleId="title-bold-medium">
    <w:name w:val="title-bold-medium"/>
    <w:basedOn w:val="Normal"/>
    <w:uiPriority w:val="99"/>
    <w:qFormat/>
    <w:rsid w:val="00FB014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B0141"/>
    <w:pPr>
      <w:spacing w:before="100" w:beforeAutospacing="1" w:after="100" w:afterAutospacing="1"/>
    </w:pPr>
    <w:rPr>
      <w:rFonts w:eastAsia="Arial Unicode MS"/>
      <w:b/>
      <w:bCs/>
      <w:color w:val="000000"/>
      <w:szCs w:val="20"/>
    </w:rPr>
  </w:style>
  <w:style w:type="paragraph" w:customStyle="1" w:styleId="BLOCKTITLE0">
    <w:name w:val="BLOCK TITLE"/>
    <w:basedOn w:val="Heading1"/>
    <w:uiPriority w:val="99"/>
    <w:qFormat/>
    <w:rsid w:val="00FB0141"/>
    <w:pPr>
      <w:keepLines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FB0141"/>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uiPriority w:val="99"/>
    <w:qFormat/>
    <w:rsid w:val="00FB0141"/>
    <w:pPr>
      <w:widowControl w:val="0"/>
      <w:autoSpaceDE w:val="0"/>
      <w:autoSpaceDN w:val="0"/>
      <w:adjustRightInd w:val="0"/>
      <w:jc w:val="center"/>
      <w:outlineLvl w:val="0"/>
    </w:pPr>
    <w:rPr>
      <w:b/>
      <w:szCs w:val="20"/>
      <w:u w:val="single"/>
    </w:rPr>
  </w:style>
  <w:style w:type="paragraph" w:customStyle="1" w:styleId="ShellTitles">
    <w:name w:val="ShellTitles"/>
    <w:basedOn w:val="Normal"/>
    <w:uiPriority w:val="99"/>
    <w:qFormat/>
    <w:rsid w:val="00FB0141"/>
    <w:pPr>
      <w:widowControl w:val="0"/>
      <w:autoSpaceDE w:val="0"/>
      <w:autoSpaceDN w:val="0"/>
      <w:adjustRightInd w:val="0"/>
    </w:pPr>
    <w:rPr>
      <w:b/>
      <w:szCs w:val="20"/>
    </w:rPr>
  </w:style>
  <w:style w:type="paragraph" w:customStyle="1" w:styleId="maintext">
    <w:name w:val="maintext"/>
    <w:basedOn w:val="Normal"/>
    <w:uiPriority w:val="99"/>
    <w:qFormat/>
    <w:rsid w:val="00FB0141"/>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uiPriority w:val="99"/>
    <w:qFormat/>
    <w:rsid w:val="00FB0141"/>
    <w:pPr>
      <w:spacing w:before="100" w:beforeAutospacing="1" w:after="100" w:afterAutospacing="1"/>
    </w:pPr>
  </w:style>
  <w:style w:type="paragraph" w:customStyle="1" w:styleId="ToRead">
    <w:name w:val="To Read"/>
    <w:basedOn w:val="Normal"/>
    <w:uiPriority w:val="99"/>
    <w:qFormat/>
    <w:rsid w:val="00FB0141"/>
    <w:pPr>
      <w:ind w:left="720"/>
    </w:pPr>
    <w:rPr>
      <w:rFonts w:ascii="Verdana" w:hAnsi="Verdana"/>
      <w:b/>
      <w:u w:val="single"/>
    </w:rPr>
  </w:style>
  <w:style w:type="paragraph" w:customStyle="1" w:styleId="Style10">
    <w:name w:val="Style 1"/>
    <w:basedOn w:val="Normal"/>
    <w:uiPriority w:val="99"/>
    <w:qFormat/>
    <w:rsid w:val="00FB0141"/>
    <w:pPr>
      <w:widowControl w:val="0"/>
      <w:ind w:firstLine="216"/>
      <w:jc w:val="both"/>
    </w:pPr>
    <w:rPr>
      <w:noProof/>
      <w:color w:val="000000"/>
      <w:szCs w:val="20"/>
    </w:rPr>
  </w:style>
  <w:style w:type="paragraph" w:customStyle="1" w:styleId="Style40">
    <w:name w:val="Style 4"/>
    <w:basedOn w:val="Normal"/>
    <w:uiPriority w:val="99"/>
    <w:qFormat/>
    <w:rsid w:val="00FB0141"/>
    <w:pPr>
      <w:widowControl w:val="0"/>
      <w:tabs>
        <w:tab w:val="left" w:pos="6876"/>
      </w:tabs>
      <w:ind w:left="3744"/>
    </w:pPr>
    <w:rPr>
      <w:noProof/>
      <w:color w:val="000000"/>
      <w:szCs w:val="20"/>
    </w:rPr>
  </w:style>
  <w:style w:type="paragraph" w:customStyle="1" w:styleId="listlevel1">
    <w:name w:val="list level 1"/>
    <w:basedOn w:val="Normal"/>
    <w:uiPriority w:val="99"/>
    <w:qFormat/>
    <w:rsid w:val="00FB0141"/>
    <w:pPr>
      <w:overflowPunct w:val="0"/>
      <w:autoSpaceDE w:val="0"/>
      <w:autoSpaceDN w:val="0"/>
      <w:adjustRightInd w:val="0"/>
      <w:ind w:left="560" w:hanging="567"/>
      <w:jc w:val="both"/>
    </w:pPr>
    <w:rPr>
      <w:color w:val="000000"/>
      <w:szCs w:val="20"/>
    </w:rPr>
  </w:style>
  <w:style w:type="paragraph" w:customStyle="1" w:styleId="listlevel2">
    <w:name w:val="list level 2"/>
    <w:basedOn w:val="Normal"/>
    <w:uiPriority w:val="99"/>
    <w:qFormat/>
    <w:rsid w:val="00FB0141"/>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uiPriority w:val="99"/>
    <w:qFormat/>
    <w:rsid w:val="00FB0141"/>
    <w:pPr>
      <w:ind w:left="1660"/>
    </w:pPr>
  </w:style>
  <w:style w:type="paragraph" w:customStyle="1" w:styleId="PageNumber1">
    <w:name w:val="Page Number1"/>
    <w:basedOn w:val="Normal"/>
    <w:next w:val="Normal"/>
    <w:uiPriority w:val="99"/>
    <w:qFormat/>
    <w:rsid w:val="00FB0141"/>
  </w:style>
  <w:style w:type="paragraph" w:customStyle="1" w:styleId="Card1">
    <w:name w:val="Card1"/>
    <w:uiPriority w:val="99"/>
    <w:qFormat/>
    <w:rsid w:val="00FB014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B0141"/>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uiPriority w:val="99"/>
    <w:qFormat/>
    <w:rsid w:val="00FB0141"/>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uiPriority w:val="99"/>
    <w:qFormat/>
    <w:rsid w:val="00FB0141"/>
    <w:rPr>
      <w:rFonts w:ascii="Times" w:hAnsi="Times"/>
      <w:szCs w:val="26"/>
    </w:rPr>
  </w:style>
  <w:style w:type="paragraph" w:customStyle="1" w:styleId="Body">
    <w:name w:val="Body"/>
    <w:basedOn w:val="Normal"/>
    <w:qFormat/>
    <w:rsid w:val="00FB0141"/>
    <w:pPr>
      <w:outlineLvl w:val="3"/>
    </w:pPr>
    <w:rPr>
      <w:szCs w:val="20"/>
    </w:rPr>
  </w:style>
  <w:style w:type="paragraph" w:customStyle="1" w:styleId="3text">
    <w:name w:val="3text"/>
    <w:basedOn w:val="Normal"/>
    <w:uiPriority w:val="99"/>
    <w:qFormat/>
    <w:rsid w:val="00FB0141"/>
    <w:pPr>
      <w:spacing w:before="100" w:beforeAutospacing="1" w:after="100" w:afterAutospacing="1"/>
    </w:pPr>
  </w:style>
  <w:style w:type="paragraph" w:customStyle="1" w:styleId="TimesNewRoman12">
    <w:name w:val="TimesNewRoman12"/>
    <w:uiPriority w:val="99"/>
    <w:qFormat/>
    <w:rsid w:val="00FB014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B0141"/>
    <w:pPr>
      <w:spacing w:before="100" w:beforeAutospacing="1" w:after="100" w:afterAutospacing="1"/>
    </w:pPr>
  </w:style>
  <w:style w:type="paragraph" w:customStyle="1" w:styleId="medium-normal">
    <w:name w:val="medium-normal"/>
    <w:basedOn w:val="Normal"/>
    <w:uiPriority w:val="99"/>
    <w:qFormat/>
    <w:rsid w:val="00FB0141"/>
    <w:pPr>
      <w:spacing w:before="100" w:beforeAutospacing="1" w:after="100" w:afterAutospacing="1"/>
    </w:pPr>
  </w:style>
  <w:style w:type="paragraph" w:customStyle="1" w:styleId="textChar">
    <w:name w:val="text Char"/>
    <w:basedOn w:val="Normal"/>
    <w:autoRedefine/>
    <w:uiPriority w:val="99"/>
    <w:qFormat/>
    <w:rsid w:val="00FB0141"/>
    <w:rPr>
      <w:color w:val="000000"/>
      <w:sz w:val="18"/>
    </w:rPr>
  </w:style>
  <w:style w:type="paragraph" w:customStyle="1" w:styleId="text1">
    <w:name w:val="text1"/>
    <w:basedOn w:val="Normal"/>
    <w:autoRedefine/>
    <w:uiPriority w:val="99"/>
    <w:qFormat/>
    <w:rsid w:val="00FB0141"/>
    <w:rPr>
      <w:szCs w:val="20"/>
    </w:rPr>
  </w:style>
  <w:style w:type="paragraph" w:customStyle="1" w:styleId="RepeatBlockHeading">
    <w:name w:val="Repeat Block Heading"/>
    <w:basedOn w:val="Normal"/>
    <w:autoRedefine/>
    <w:uiPriority w:val="99"/>
    <w:qFormat/>
    <w:rsid w:val="00FB0141"/>
    <w:pPr>
      <w:jc w:val="center"/>
    </w:pPr>
    <w:rPr>
      <w:b/>
      <w:smallCaps/>
      <w:color w:val="000000"/>
      <w:u w:val="thick"/>
    </w:rPr>
  </w:style>
  <w:style w:type="paragraph" w:customStyle="1" w:styleId="story-headline">
    <w:name w:val="story-headline"/>
    <w:basedOn w:val="Normal"/>
    <w:uiPriority w:val="99"/>
    <w:qFormat/>
    <w:rsid w:val="00FB0141"/>
    <w:pPr>
      <w:spacing w:before="72" w:after="72"/>
    </w:pPr>
    <w:rPr>
      <w:b/>
      <w:bCs/>
      <w:sz w:val="26"/>
      <w:szCs w:val="26"/>
    </w:rPr>
  </w:style>
  <w:style w:type="paragraph" w:customStyle="1" w:styleId="story-body">
    <w:name w:val="story-body"/>
    <w:basedOn w:val="Normal"/>
    <w:uiPriority w:val="99"/>
    <w:qFormat/>
    <w:rsid w:val="00FB0141"/>
    <w:pPr>
      <w:spacing w:before="100" w:beforeAutospacing="1" w:after="100" w:afterAutospacing="1"/>
    </w:pPr>
  </w:style>
  <w:style w:type="paragraph" w:customStyle="1" w:styleId="story-dateline">
    <w:name w:val="story-dateline"/>
    <w:basedOn w:val="Normal"/>
    <w:uiPriority w:val="99"/>
    <w:qFormat/>
    <w:rsid w:val="00FB0141"/>
    <w:rPr>
      <w:b/>
      <w:bCs/>
    </w:rPr>
  </w:style>
  <w:style w:type="paragraph" w:customStyle="1" w:styleId="TextofCards">
    <w:name w:val="Text of Cards"/>
    <w:basedOn w:val="Normal"/>
    <w:uiPriority w:val="99"/>
    <w:qFormat/>
    <w:rsid w:val="00FB0141"/>
    <w:pPr>
      <w:jc w:val="both"/>
    </w:pPr>
    <w:rPr>
      <w:color w:val="000000"/>
      <w:spacing w:val="6"/>
      <w:szCs w:val="23"/>
    </w:rPr>
  </w:style>
  <w:style w:type="paragraph" w:customStyle="1" w:styleId="Corpotesto">
    <w:name w:val="Corpo testo"/>
    <w:basedOn w:val="Normal"/>
    <w:uiPriority w:val="99"/>
    <w:qFormat/>
    <w:rsid w:val="00FB0141"/>
    <w:pPr>
      <w:widowControl w:val="0"/>
      <w:adjustRightInd w:val="0"/>
      <w:spacing w:after="283"/>
    </w:pPr>
    <w:rPr>
      <w:rFonts w:ascii="Times" w:hAnsi="Times"/>
    </w:rPr>
  </w:style>
  <w:style w:type="paragraph" w:customStyle="1" w:styleId="PageHeading">
    <w:name w:val="Page Heading"/>
    <w:basedOn w:val="Heading2"/>
    <w:uiPriority w:val="99"/>
    <w:qFormat/>
    <w:rsid w:val="00FB0141"/>
    <w:pPr>
      <w:keepLines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FB0141"/>
    <w:rPr>
      <w:rFonts w:ascii="Times New Roman" w:hAnsi="Times New Roman" w:cs="Calibri"/>
      <w:b/>
      <w:bCs/>
      <w:sz w:val="24"/>
      <w:szCs w:val="24"/>
    </w:rPr>
  </w:style>
  <w:style w:type="paragraph" w:customStyle="1" w:styleId="OmniPage1">
    <w:name w:val="OmniPage #1"/>
    <w:basedOn w:val="Normal"/>
    <w:uiPriority w:val="99"/>
    <w:qFormat/>
    <w:rsid w:val="00FB0141"/>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FB0141"/>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FB0141"/>
    <w:rPr>
      <w:rFonts w:ascii="Arial" w:hAnsi="Arial"/>
      <w:b w:val="0"/>
      <w:caps w:val="0"/>
    </w:rPr>
  </w:style>
  <w:style w:type="paragraph" w:customStyle="1" w:styleId="ProjectTitleLine">
    <w:name w:val="Project Title Line"/>
    <w:basedOn w:val="Normal"/>
    <w:next w:val="Normal"/>
    <w:autoRedefine/>
    <w:uiPriority w:val="99"/>
    <w:qFormat/>
    <w:rsid w:val="00FB0141"/>
    <w:pPr>
      <w:jc w:val="center"/>
    </w:pPr>
    <w:rPr>
      <w:caps/>
      <w:szCs w:val="20"/>
    </w:rPr>
  </w:style>
  <w:style w:type="paragraph" w:customStyle="1" w:styleId="LanguageStrike">
    <w:name w:val="Language Strike"/>
    <w:basedOn w:val="Normal"/>
    <w:next w:val="Normal"/>
    <w:uiPriority w:val="99"/>
    <w:qFormat/>
    <w:rsid w:val="00FB0141"/>
    <w:rPr>
      <w:rFonts w:ascii="Arial Narrow" w:hAnsi="Arial Narrow"/>
      <w:strike/>
    </w:rPr>
  </w:style>
  <w:style w:type="paragraph" w:customStyle="1" w:styleId="NormalVerdana">
    <w:name w:val="Normal + Verdana"/>
    <w:aliases w:val="10 pt,White,Normal + Arial"/>
    <w:basedOn w:val="Normal"/>
    <w:uiPriority w:val="99"/>
    <w:qFormat/>
    <w:rsid w:val="00FB0141"/>
    <w:rPr>
      <w:szCs w:val="20"/>
      <w:u w:val="single"/>
    </w:rPr>
  </w:style>
  <w:style w:type="paragraph" w:customStyle="1" w:styleId="Normal10pt">
    <w:name w:val="Normal + 10 pt"/>
    <w:basedOn w:val="Normal"/>
    <w:uiPriority w:val="99"/>
    <w:qFormat/>
    <w:rsid w:val="00FB0141"/>
    <w:rPr>
      <w:szCs w:val="20"/>
    </w:rPr>
  </w:style>
  <w:style w:type="paragraph" w:customStyle="1" w:styleId="cardChar1Char">
    <w:name w:val="card Char1 Char"/>
    <w:basedOn w:val="Normal"/>
    <w:uiPriority w:val="99"/>
    <w:qFormat/>
    <w:rsid w:val="00FB0141"/>
    <w:pPr>
      <w:ind w:left="288" w:right="288"/>
    </w:pPr>
    <w:rPr>
      <w:szCs w:val="20"/>
    </w:rPr>
  </w:style>
  <w:style w:type="paragraph" w:customStyle="1" w:styleId="CM12">
    <w:name w:val="CM12"/>
    <w:basedOn w:val="Default"/>
    <w:next w:val="Default"/>
    <w:uiPriority w:val="99"/>
    <w:qFormat/>
    <w:rsid w:val="00FB0141"/>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FB0141"/>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FB0141"/>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FB0141"/>
    <w:rPr>
      <w:rFonts w:ascii="Arial Narrow" w:hAnsi="Arial Narrow"/>
      <w:strike/>
      <w:szCs w:val="20"/>
    </w:rPr>
  </w:style>
  <w:style w:type="paragraph" w:customStyle="1" w:styleId="textbodyblack">
    <w:name w:val="textbodyblack"/>
    <w:basedOn w:val="Normal"/>
    <w:uiPriority w:val="99"/>
    <w:qFormat/>
    <w:rsid w:val="00FB0141"/>
    <w:pPr>
      <w:spacing w:before="100" w:beforeAutospacing="1" w:after="100" w:afterAutospacing="1"/>
    </w:pPr>
  </w:style>
  <w:style w:type="paragraph" w:customStyle="1" w:styleId="BlockHeading1">
    <w:name w:val="Block Heading 1"/>
    <w:basedOn w:val="Normal"/>
    <w:uiPriority w:val="99"/>
    <w:qFormat/>
    <w:rsid w:val="00FB014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FB0141"/>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FB0141"/>
    <w:rPr>
      <w:rFonts w:ascii="Times New Roman" w:hAnsi="Times New Roman" w:cs="Times New Roman"/>
      <w:b/>
      <w:bCs/>
      <w:szCs w:val="16"/>
      <w:u w:val="single"/>
    </w:rPr>
  </w:style>
  <w:style w:type="paragraph" w:customStyle="1" w:styleId="CiteCorrected">
    <w:name w:val="Cite Corrected"/>
    <w:basedOn w:val="Normal"/>
    <w:link w:val="CiteCorrectedChar"/>
    <w:qFormat/>
    <w:rsid w:val="00FB0141"/>
    <w:rPr>
      <w:rFonts w:ascii="Times New Roman" w:hAnsi="Times New Roman" w:cs="Times New Roman"/>
      <w:b/>
      <w:bCs/>
      <w:sz w:val="22"/>
      <w:szCs w:val="16"/>
      <w:u w:val="single"/>
    </w:rPr>
  </w:style>
  <w:style w:type="paragraph" w:customStyle="1" w:styleId="StyleLeft02">
    <w:name w:val="Style Left:  0.2&quot;"/>
    <w:basedOn w:val="Normal"/>
    <w:uiPriority w:val="99"/>
    <w:qFormat/>
    <w:rsid w:val="00FB0141"/>
    <w:pPr>
      <w:ind w:left="288"/>
    </w:pPr>
    <w:rPr>
      <w:rFonts w:eastAsia="SimSun"/>
      <w:szCs w:val="20"/>
      <w:lang w:eastAsia="zh-CN"/>
    </w:rPr>
  </w:style>
  <w:style w:type="paragraph" w:customStyle="1" w:styleId="Hat1">
    <w:name w:val="Hat1"/>
    <w:basedOn w:val="Normal"/>
    <w:next w:val="Normal"/>
    <w:uiPriority w:val="2"/>
    <w:qFormat/>
    <w:rsid w:val="00FB0141"/>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FB0141"/>
    <w:pPr>
      <w:keepNext/>
      <w:keepLines/>
      <w:pageBreakBefore/>
      <w:spacing w:before="200"/>
      <w:jc w:val="center"/>
      <w:outlineLvl w:val="2"/>
    </w:pPr>
    <w:rPr>
      <w:b/>
      <w:bCs/>
      <w:sz w:val="32"/>
      <w:u w:val="single"/>
    </w:rPr>
  </w:style>
  <w:style w:type="paragraph" w:customStyle="1" w:styleId="smalltext10">
    <w:name w:val="small text1"/>
    <w:basedOn w:val="Normal"/>
    <w:next w:val="Normal"/>
    <w:uiPriority w:val="4"/>
    <w:qFormat/>
    <w:rsid w:val="00FB0141"/>
    <w:pPr>
      <w:keepNext/>
      <w:keepLines/>
      <w:spacing w:before="200"/>
      <w:outlineLvl w:val="3"/>
    </w:pPr>
    <w:rPr>
      <w:b/>
      <w:bCs/>
      <w:iCs/>
      <w:sz w:val="26"/>
    </w:rPr>
  </w:style>
  <w:style w:type="paragraph" w:customStyle="1" w:styleId="DocumentMap1">
    <w:name w:val="Document Map1"/>
    <w:basedOn w:val="Normal"/>
    <w:next w:val="DocumentMap"/>
    <w:uiPriority w:val="99"/>
    <w:semiHidden/>
    <w:qFormat/>
    <w:rsid w:val="00FB0141"/>
    <w:rPr>
      <w:rFonts w:ascii="Lucida Grande" w:eastAsia="Cambria" w:hAnsi="Lucida Grande"/>
    </w:rPr>
  </w:style>
  <w:style w:type="paragraph" w:customStyle="1" w:styleId="OmniPage4">
    <w:name w:val="OmniPage #4"/>
    <w:basedOn w:val="Normal"/>
    <w:qFormat/>
    <w:rsid w:val="00FB0141"/>
    <w:rPr>
      <w:color w:val="000000"/>
      <w:szCs w:val="20"/>
    </w:rPr>
  </w:style>
  <w:style w:type="paragraph" w:customStyle="1" w:styleId="OmniPage10">
    <w:name w:val="OmniPage #10"/>
    <w:basedOn w:val="Normal"/>
    <w:qFormat/>
    <w:rsid w:val="00FB0141"/>
    <w:rPr>
      <w:color w:val="000000"/>
      <w:szCs w:val="20"/>
    </w:rPr>
  </w:style>
  <w:style w:type="paragraph" w:customStyle="1" w:styleId="Pa16">
    <w:name w:val="Pa16"/>
    <w:basedOn w:val="Default"/>
    <w:next w:val="Default"/>
    <w:uiPriority w:val="99"/>
    <w:qFormat/>
    <w:rsid w:val="00FB0141"/>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FB0141"/>
    <w:pPr>
      <w:spacing w:before="100" w:beforeAutospacing="1" w:after="100" w:afterAutospacing="1"/>
    </w:pPr>
  </w:style>
  <w:style w:type="paragraph" w:customStyle="1" w:styleId="Pa22">
    <w:name w:val="Pa2+2"/>
    <w:basedOn w:val="Default"/>
    <w:next w:val="Default"/>
    <w:uiPriority w:val="99"/>
    <w:qFormat/>
    <w:rsid w:val="00FB0141"/>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FB0141"/>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FB0141"/>
    <w:pPr>
      <w:spacing w:before="100" w:beforeAutospacing="1" w:after="100" w:afterAutospacing="1"/>
    </w:pPr>
  </w:style>
  <w:style w:type="paragraph" w:customStyle="1" w:styleId="CardTextUnderlined">
    <w:name w:val="Card Text Underlined"/>
    <w:basedOn w:val="Normal"/>
    <w:qFormat/>
    <w:rsid w:val="00FB0141"/>
    <w:rPr>
      <w:rFonts w:ascii="Arial Narrow" w:hAnsi="Arial Narrow"/>
      <w:u w:val="single"/>
    </w:rPr>
  </w:style>
  <w:style w:type="paragraph" w:customStyle="1" w:styleId="Carding">
    <w:name w:val="Carding"/>
    <w:basedOn w:val="Normal"/>
    <w:uiPriority w:val="99"/>
    <w:qFormat/>
    <w:rsid w:val="00FB0141"/>
    <w:rPr>
      <w:sz w:val="18"/>
    </w:rPr>
  </w:style>
  <w:style w:type="paragraph" w:customStyle="1" w:styleId="Number">
    <w:name w:val="Number"/>
    <w:basedOn w:val="Heading2"/>
    <w:uiPriority w:val="99"/>
    <w:qFormat/>
    <w:rsid w:val="00FB014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2">
    <w:name w:val="CITE Char"/>
    <w:basedOn w:val="DefaultParagraphFont"/>
    <w:link w:val="CITE"/>
    <w:locked/>
    <w:rsid w:val="00FB0141"/>
    <w:rPr>
      <w:rFonts w:ascii="Arial" w:hAnsi="Arial" w:cs="Arial"/>
      <w:sz w:val="20"/>
      <w:szCs w:val="20"/>
    </w:rPr>
  </w:style>
  <w:style w:type="paragraph" w:customStyle="1" w:styleId="CITE">
    <w:name w:val="CITE"/>
    <w:basedOn w:val="Normal"/>
    <w:link w:val="CITEChar2"/>
    <w:autoRedefine/>
    <w:qFormat/>
    <w:rsid w:val="00FB0141"/>
    <w:pPr>
      <w:spacing w:before="60" w:after="60"/>
    </w:pPr>
    <w:rPr>
      <w:rFonts w:ascii="Arial" w:hAnsi="Arial" w:cs="Arial"/>
      <w:szCs w:val="20"/>
    </w:rPr>
  </w:style>
  <w:style w:type="paragraph" w:customStyle="1" w:styleId="CITEF3">
    <w:name w:val="CITE F3"/>
    <w:uiPriority w:val="99"/>
    <w:qFormat/>
    <w:rsid w:val="00FB0141"/>
    <w:pPr>
      <w:spacing w:after="0" w:line="240" w:lineRule="auto"/>
    </w:pPr>
    <w:rPr>
      <w:rFonts w:ascii="Palatino" w:eastAsia="SimSun" w:hAnsi="Palatino" w:cs="Times New Roman"/>
      <w:b/>
      <w:szCs w:val="24"/>
      <w:lang w:eastAsia="zh-CN"/>
    </w:rPr>
  </w:style>
  <w:style w:type="paragraph" w:customStyle="1" w:styleId="blocktitle1">
    <w:name w:val="block title"/>
    <w:basedOn w:val="Normal"/>
    <w:qFormat/>
    <w:rsid w:val="00FB0141"/>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FB0141"/>
    <w:rPr>
      <w:bCs/>
      <w:iCs w:val="0"/>
    </w:rPr>
  </w:style>
  <w:style w:type="character" w:customStyle="1" w:styleId="viewstorydateline">
    <w:name w:val="viewstorydateline"/>
    <w:basedOn w:val="DefaultParagraphFont"/>
    <w:rsid w:val="00FB0141"/>
  </w:style>
  <w:style w:type="character" w:customStyle="1" w:styleId="meta-sep">
    <w:name w:val="meta-sep"/>
    <w:basedOn w:val="DefaultParagraphFont"/>
    <w:rsid w:val="00FB0141"/>
  </w:style>
  <w:style w:type="character" w:customStyle="1" w:styleId="A19">
    <w:name w:val="A19"/>
    <w:uiPriority w:val="99"/>
    <w:rsid w:val="00FB0141"/>
    <w:rPr>
      <w:rFonts w:ascii="Georgia" w:hAnsi="Georgia" w:cs="Georgia" w:hint="default"/>
      <w:color w:val="000000"/>
      <w:sz w:val="20"/>
      <w:szCs w:val="20"/>
      <w:u w:val="single"/>
    </w:rPr>
  </w:style>
  <w:style w:type="character" w:customStyle="1" w:styleId="A13">
    <w:name w:val="A13"/>
    <w:uiPriority w:val="99"/>
    <w:rsid w:val="00FB0141"/>
    <w:rPr>
      <w:rFonts w:ascii="Georgia" w:hAnsi="Georgia" w:cs="Georgia" w:hint="default"/>
      <w:color w:val="000000"/>
      <w:sz w:val="11"/>
      <w:szCs w:val="11"/>
    </w:rPr>
  </w:style>
  <w:style w:type="character" w:customStyle="1" w:styleId="ontext">
    <w:name w:val="ontext"/>
    <w:basedOn w:val="DefaultParagraphFont"/>
    <w:rsid w:val="00FB0141"/>
  </w:style>
  <w:style w:type="character" w:customStyle="1" w:styleId="Brief-Smalltext">
    <w:name w:val="Brief - Small text"/>
    <w:basedOn w:val="DefaultParagraphFont"/>
    <w:rsid w:val="00FB0141"/>
    <w:rPr>
      <w:sz w:val="14"/>
    </w:rPr>
  </w:style>
  <w:style w:type="character" w:customStyle="1" w:styleId="cardchar00">
    <w:name w:val="cardchar0"/>
    <w:basedOn w:val="DefaultParagraphFont"/>
    <w:rsid w:val="00FB0141"/>
  </w:style>
  <w:style w:type="character" w:customStyle="1" w:styleId="UnderlineNon-bold">
    <w:name w:val="Underline Non - bold"/>
    <w:basedOn w:val="DefaultParagraphFont"/>
    <w:rsid w:val="00FB0141"/>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FB0141"/>
    <w:rPr>
      <w:rFonts w:ascii="Bell MT" w:eastAsia="Times New Roman" w:hAnsi="Bell MT" w:hint="default"/>
      <w:bCs/>
      <w:iCs/>
      <w:sz w:val="10"/>
      <w:szCs w:val="26"/>
    </w:rPr>
  </w:style>
  <w:style w:type="table" w:styleId="MediumGrid2">
    <w:name w:val="Medium Grid 2"/>
    <w:basedOn w:val="TableNormal"/>
    <w:uiPriority w:val="68"/>
    <w:rsid w:val="00FB014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FB0141"/>
    <w:rPr>
      <w:u w:val="thick"/>
      <w:lang w:val="en-US" w:eastAsia="en-US" w:bidi="ar-SA"/>
    </w:rPr>
  </w:style>
  <w:style w:type="character" w:customStyle="1" w:styleId="authordate1">
    <w:name w:val="authordate"/>
    <w:rsid w:val="00FB0141"/>
  </w:style>
  <w:style w:type="character" w:customStyle="1" w:styleId="underline0">
    <w:name w:val="%underline"/>
    <w:qFormat/>
    <w:rsid w:val="00FB0141"/>
    <w:rPr>
      <w:rFonts w:ascii="Times New Roman" w:hAnsi="Times New Roman" w:cs="Times New Roman" w:hint="default"/>
      <w:strike w:val="0"/>
      <w:dstrike w:val="0"/>
      <w:sz w:val="16"/>
      <w:u w:val="none"/>
      <w:effect w:val="none"/>
    </w:rPr>
  </w:style>
  <w:style w:type="character" w:customStyle="1" w:styleId="AUNDERLINE">
    <w:name w:val="AUNDERLINE"/>
    <w:qFormat/>
    <w:rsid w:val="00FB0141"/>
    <w:rPr>
      <w:rFonts w:ascii="Times New Roman" w:hAnsi="Times New Roman" w:cs="Times New Roman" w:hint="default"/>
      <w:sz w:val="20"/>
      <w:u w:val="single"/>
    </w:rPr>
  </w:style>
  <w:style w:type="character" w:customStyle="1" w:styleId="UnderlinedCharChar0">
    <w:name w:val="Underlined Char Char"/>
    <w:basedOn w:val="DefaultParagraphFont"/>
    <w:rsid w:val="00FB0141"/>
    <w:rPr>
      <w:rFonts w:ascii="Garamond" w:hAnsi="Garamond" w:hint="default"/>
      <w:szCs w:val="28"/>
      <w:u w:val="single"/>
      <w:lang w:val="en-US" w:eastAsia="en-US" w:bidi="ar-SA"/>
    </w:rPr>
  </w:style>
  <w:style w:type="character" w:customStyle="1" w:styleId="slug-doi">
    <w:name w:val="slug-doi"/>
    <w:basedOn w:val="DefaultParagraphFont"/>
    <w:rsid w:val="00FB0141"/>
  </w:style>
  <w:style w:type="character" w:customStyle="1" w:styleId="af">
    <w:name w:val="af"/>
    <w:basedOn w:val="DefaultParagraphFont"/>
    <w:rsid w:val="00FB0141"/>
  </w:style>
  <w:style w:type="character" w:customStyle="1" w:styleId="ab">
    <w:name w:val="ab"/>
    <w:basedOn w:val="DefaultParagraphFont"/>
    <w:rsid w:val="00FB0141"/>
  </w:style>
  <w:style w:type="character" w:customStyle="1" w:styleId="em">
    <w:name w:val="em"/>
    <w:basedOn w:val="DefaultParagraphFont"/>
    <w:rsid w:val="00FB0141"/>
  </w:style>
  <w:style w:type="character" w:customStyle="1" w:styleId="au">
    <w:name w:val="au"/>
    <w:basedOn w:val="DefaultParagraphFont"/>
    <w:rsid w:val="00FB0141"/>
  </w:style>
  <w:style w:type="character" w:customStyle="1" w:styleId="ti">
    <w:name w:val="ti"/>
    <w:basedOn w:val="DefaultParagraphFont"/>
    <w:rsid w:val="00FB0141"/>
  </w:style>
  <w:style w:type="character" w:customStyle="1" w:styleId="subheadblue">
    <w:name w:val="subhead_blue"/>
    <w:basedOn w:val="DefaultParagraphFont"/>
    <w:rsid w:val="00FB0141"/>
  </w:style>
  <w:style w:type="character" w:customStyle="1" w:styleId="affiliation">
    <w:name w:val="affiliation"/>
    <w:basedOn w:val="DefaultParagraphFont"/>
    <w:rsid w:val="00FB0141"/>
  </w:style>
  <w:style w:type="character" w:customStyle="1" w:styleId="slug-doi-wrapper">
    <w:name w:val="slug-doi-wrapper"/>
    <w:basedOn w:val="DefaultParagraphFont"/>
    <w:rsid w:val="00FB0141"/>
  </w:style>
  <w:style w:type="character" w:customStyle="1" w:styleId="slug-metadata-noteahead-of-print">
    <w:name w:val="slug-metadata-note ahead-of-print"/>
    <w:basedOn w:val="DefaultParagraphFont"/>
    <w:rsid w:val="00FB0141"/>
  </w:style>
  <w:style w:type="character" w:customStyle="1" w:styleId="slug-ahead-of-print-date">
    <w:name w:val="slug-ahead-of-print-date"/>
    <w:basedOn w:val="DefaultParagraphFont"/>
    <w:rsid w:val="00FB0141"/>
  </w:style>
  <w:style w:type="character" w:customStyle="1" w:styleId="medium-bold">
    <w:name w:val="medium-bold"/>
    <w:basedOn w:val="DefaultParagraphFont"/>
    <w:rsid w:val="00FB0141"/>
  </w:style>
  <w:style w:type="character" w:customStyle="1" w:styleId="goohl0">
    <w:name w:val="goohl0"/>
    <w:basedOn w:val="DefaultParagraphFont"/>
    <w:rsid w:val="00FB0141"/>
  </w:style>
  <w:style w:type="character" w:customStyle="1" w:styleId="TagCharChar1">
    <w:name w:val="Tag Char Char1"/>
    <w:aliases w:val="Heading 2 Char Char Char Char Char Char Char2, Char Char Char Char1 Char1, Char Ch,T Ch,TAG C,Heading 21 Char1,Char Ch,Heading 2 Cha Char1"/>
    <w:basedOn w:val="DefaultParagraphFont"/>
    <w:qFormat/>
    <w:rsid w:val="00FB0141"/>
    <w:rPr>
      <w:b/>
      <w:bCs w:val="0"/>
      <w:sz w:val="24"/>
      <w:szCs w:val="24"/>
      <w:lang w:val="en-US" w:eastAsia="en-US" w:bidi="ar-SA"/>
    </w:rPr>
  </w:style>
  <w:style w:type="character" w:customStyle="1" w:styleId="berief">
    <w:name w:val="berief"/>
    <w:basedOn w:val="DefaultParagraphFont"/>
    <w:rsid w:val="00FB0141"/>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FB0141"/>
    <w:rPr>
      <w:rFonts w:ascii="Times New Roman" w:hAnsi="Times New Roman" w:cs="Times New Roman" w:hint="default"/>
      <w:b/>
      <w:bCs w:val="0"/>
      <w:sz w:val="20"/>
      <w:u w:val="single"/>
    </w:rPr>
  </w:style>
  <w:style w:type="character" w:customStyle="1" w:styleId="F7-SmallFont">
    <w:name w:val="F7 - Small Font"/>
    <w:basedOn w:val="DefaultParagraphFont"/>
    <w:rsid w:val="00FB0141"/>
    <w:rPr>
      <w:rFonts w:ascii="Times New Roman" w:hAnsi="Times New Roman" w:cs="Times New Roman" w:hint="default"/>
      <w:sz w:val="14"/>
    </w:rPr>
  </w:style>
  <w:style w:type="character" w:customStyle="1" w:styleId="Brief-Bold">
    <w:name w:val="Brief - Bold"/>
    <w:basedOn w:val="DefaultParagraphFont"/>
    <w:rsid w:val="00FB0141"/>
    <w:rPr>
      <w:rFonts w:ascii="Times New Roman" w:hAnsi="Times New Roman" w:cs="Times New Roman" w:hint="default"/>
      <w:b/>
      <w:bCs w:val="0"/>
    </w:rPr>
  </w:style>
  <w:style w:type="character" w:customStyle="1" w:styleId="Card-Underline">
    <w:name w:val="Card - Underline"/>
    <w:basedOn w:val="DefaultParagraphFont"/>
    <w:rsid w:val="00FB0141"/>
    <w:rPr>
      <w:rFonts w:ascii="Times New Roman" w:hAnsi="Times New Roman" w:cs="Times New Roman" w:hint="default"/>
      <w:u w:val="single"/>
    </w:rPr>
  </w:style>
  <w:style w:type="character" w:customStyle="1" w:styleId="beriefunderline">
    <w:name w:val="berief = underline"/>
    <w:basedOn w:val="DefaultParagraphFont"/>
    <w:rsid w:val="00FB0141"/>
    <w:rPr>
      <w:rFonts w:ascii="Times New Roman" w:eastAsia="Times New Roman" w:hAnsi="Times New Roman" w:cs="Times New Roman" w:hint="default"/>
      <w:sz w:val="20"/>
      <w:u w:val="single"/>
    </w:rPr>
  </w:style>
  <w:style w:type="character" w:customStyle="1" w:styleId="BoldText10pt">
    <w:name w:val="Bold Text 10 pt"/>
    <w:rsid w:val="00FB014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B0141"/>
  </w:style>
  <w:style w:type="character" w:customStyle="1" w:styleId="SC4208902">
    <w:name w:val="SC.4.208902"/>
    <w:rsid w:val="00FB0141"/>
    <w:rPr>
      <w:rFonts w:ascii="Century" w:hAnsi="Century" w:cs="Century" w:hint="default"/>
      <w:color w:val="000000"/>
      <w:sz w:val="22"/>
      <w:szCs w:val="22"/>
    </w:rPr>
  </w:style>
  <w:style w:type="character" w:customStyle="1" w:styleId="SC4208915">
    <w:name w:val="SC.4.208915"/>
    <w:rsid w:val="00FB0141"/>
    <w:rPr>
      <w:rFonts w:ascii="Century" w:hAnsi="Century" w:cs="Century" w:hint="default"/>
      <w:color w:val="000000"/>
      <w:sz w:val="13"/>
      <w:szCs w:val="13"/>
    </w:rPr>
  </w:style>
  <w:style w:type="character" w:customStyle="1" w:styleId="SC273764">
    <w:name w:val="SC.2.73764"/>
    <w:rsid w:val="00FB0141"/>
    <w:rPr>
      <w:rFonts w:ascii="Century" w:hAnsi="Century" w:cs="Century" w:hint="default"/>
      <w:color w:val="000000"/>
      <w:sz w:val="72"/>
      <w:szCs w:val="72"/>
    </w:rPr>
  </w:style>
  <w:style w:type="character" w:customStyle="1" w:styleId="SC273779">
    <w:name w:val="SC.2.73779"/>
    <w:rsid w:val="00FB0141"/>
    <w:rPr>
      <w:rFonts w:ascii="Century" w:hAnsi="Century" w:cs="Century" w:hint="default"/>
      <w:color w:val="000000"/>
      <w:sz w:val="40"/>
      <w:szCs w:val="40"/>
    </w:rPr>
  </w:style>
  <w:style w:type="character" w:customStyle="1" w:styleId="SC273763">
    <w:name w:val="SC.2.73763"/>
    <w:rsid w:val="00FB0141"/>
    <w:rPr>
      <w:rFonts w:ascii="Century" w:hAnsi="Century" w:cs="Century" w:hint="default"/>
      <w:b/>
      <w:bCs/>
      <w:color w:val="000000"/>
    </w:rPr>
  </w:style>
  <w:style w:type="character" w:customStyle="1" w:styleId="SC4208910">
    <w:name w:val="SC.4.208910"/>
    <w:rsid w:val="00FB0141"/>
    <w:rPr>
      <w:rFonts w:ascii="Century" w:hAnsi="Century" w:cs="Century" w:hint="default"/>
      <w:color w:val="000000"/>
      <w:sz w:val="28"/>
      <w:szCs w:val="28"/>
    </w:rPr>
  </w:style>
  <w:style w:type="character" w:customStyle="1" w:styleId="SC4208911">
    <w:name w:val="SC.4.208911"/>
    <w:rsid w:val="00FB0141"/>
    <w:rPr>
      <w:rFonts w:ascii="Century" w:hAnsi="Century" w:cs="Century" w:hint="default"/>
      <w:color w:val="000000"/>
    </w:rPr>
  </w:style>
  <w:style w:type="character" w:customStyle="1" w:styleId="articlesubtitle">
    <w:name w:val="article_sub_title"/>
    <w:basedOn w:val="DefaultParagraphFont"/>
    <w:rsid w:val="00FB0141"/>
  </w:style>
  <w:style w:type="character" w:customStyle="1" w:styleId="newsdate2">
    <w:name w:val="news_date2"/>
    <w:basedOn w:val="DefaultParagraphFont"/>
    <w:rsid w:val="00FB0141"/>
  </w:style>
  <w:style w:type="character" w:customStyle="1" w:styleId="readarticleheader">
    <w:name w:val="readarticleheader"/>
    <w:basedOn w:val="DefaultParagraphFont"/>
    <w:rsid w:val="00FB0141"/>
  </w:style>
  <w:style w:type="character" w:customStyle="1" w:styleId="medium-normal1">
    <w:name w:val="medium-normal1"/>
    <w:basedOn w:val="DefaultParagraphFont"/>
    <w:rsid w:val="00FB0141"/>
    <w:rPr>
      <w:rFonts w:ascii="Arial" w:hAnsi="Arial" w:cs="Arial" w:hint="default"/>
      <w:b w:val="0"/>
      <w:bCs w:val="0"/>
      <w:i w:val="0"/>
      <w:iCs w:val="0"/>
      <w:sz w:val="20"/>
      <w:szCs w:val="20"/>
    </w:rPr>
  </w:style>
  <w:style w:type="character" w:customStyle="1" w:styleId="char">
    <w:name w:val="char"/>
    <w:basedOn w:val="DefaultParagraphFont"/>
    <w:rsid w:val="00FB0141"/>
  </w:style>
  <w:style w:type="character" w:customStyle="1" w:styleId="UnderlineCharCharCharCharCharChar">
    <w:name w:val="Underline Char Char Char Char Char Char"/>
    <w:basedOn w:val="DefaultParagraphFont"/>
    <w:rsid w:val="00FB0141"/>
    <w:rPr>
      <w:rFonts w:ascii="Arial Narrow" w:hAnsi="Arial Narrow"/>
      <w:szCs w:val="24"/>
      <w:u w:val="single"/>
    </w:rPr>
  </w:style>
  <w:style w:type="character" w:customStyle="1" w:styleId="bolding1">
    <w:name w:val="bolding1"/>
    <w:basedOn w:val="DefaultParagraphFont"/>
    <w:rsid w:val="00FB0141"/>
    <w:rPr>
      <w:b/>
      <w:bCs/>
    </w:rPr>
  </w:style>
  <w:style w:type="character" w:customStyle="1" w:styleId="bookoptions1">
    <w:name w:val="book_options1"/>
    <w:basedOn w:val="DefaultParagraphFont"/>
    <w:rsid w:val="00FB0141"/>
    <w:rPr>
      <w:b/>
      <w:bCs/>
      <w:color w:val="333366"/>
    </w:rPr>
  </w:style>
  <w:style w:type="character" w:customStyle="1" w:styleId="descriptionblock">
    <w:name w:val="description block"/>
    <w:basedOn w:val="DefaultParagraphFont"/>
    <w:rsid w:val="00FB0141"/>
  </w:style>
  <w:style w:type="character" w:customStyle="1" w:styleId="detailsboxblock">
    <w:name w:val="detailsbox block"/>
    <w:basedOn w:val="DefaultParagraphFont"/>
    <w:rsid w:val="00FB0141"/>
  </w:style>
  <w:style w:type="character" w:customStyle="1" w:styleId="Char3">
    <w:name w:val="Char3"/>
    <w:aliases w:val="Tag Line Char Char1"/>
    <w:basedOn w:val="DefaultParagraphFont"/>
    <w:rsid w:val="00FB0141"/>
    <w:rPr>
      <w:rFonts w:ascii="Arial" w:hAnsi="Arial" w:cs="Arial" w:hint="default"/>
      <w:bCs/>
      <w:u w:val="thick"/>
      <w:lang w:val="en-US" w:eastAsia="en-US" w:bidi="ar-SA"/>
    </w:rPr>
  </w:style>
  <w:style w:type="character" w:customStyle="1" w:styleId="texto11">
    <w:name w:val="texto11"/>
    <w:basedOn w:val="DefaultParagraphFont"/>
    <w:rsid w:val="00FB0141"/>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FB0141"/>
    <w:rPr>
      <w:b/>
      <w:bCs w:val="0"/>
      <w:sz w:val="32"/>
      <w:szCs w:val="32"/>
      <w:lang w:val="en-US" w:eastAsia="en-US" w:bidi="ar-SA"/>
    </w:rPr>
  </w:style>
  <w:style w:type="character" w:customStyle="1" w:styleId="TagChar3">
    <w:name w:val="Tag Char3"/>
    <w:basedOn w:val="DefaultParagraphFont"/>
    <w:rsid w:val="00FB0141"/>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FB0141"/>
    <w:rPr>
      <w:b/>
      <w:bCs/>
      <w:sz w:val="20"/>
    </w:rPr>
  </w:style>
  <w:style w:type="character" w:customStyle="1" w:styleId="text9">
    <w:name w:val="text9"/>
    <w:basedOn w:val="DefaultParagraphFont"/>
    <w:rsid w:val="00FB0141"/>
  </w:style>
  <w:style w:type="character" w:customStyle="1" w:styleId="text21">
    <w:name w:val="text21"/>
    <w:basedOn w:val="DefaultParagraphFont"/>
    <w:rsid w:val="00FB0141"/>
  </w:style>
  <w:style w:type="character" w:customStyle="1" w:styleId="text19">
    <w:name w:val="text19"/>
    <w:basedOn w:val="DefaultParagraphFont"/>
    <w:rsid w:val="00FB0141"/>
  </w:style>
  <w:style w:type="character" w:customStyle="1" w:styleId="term2">
    <w:name w:val="term2"/>
    <w:basedOn w:val="DefaultParagraphFont"/>
    <w:rsid w:val="00FB0141"/>
    <w:rPr>
      <w:b/>
      <w:bCs/>
    </w:rPr>
  </w:style>
  <w:style w:type="character" w:customStyle="1" w:styleId="pmterms12">
    <w:name w:val="pmterms12"/>
    <w:basedOn w:val="DefaultParagraphFont"/>
    <w:rsid w:val="00FB0141"/>
    <w:rPr>
      <w:b/>
      <w:bCs/>
      <w:i w:val="0"/>
      <w:iCs w:val="0"/>
      <w:color w:val="000000"/>
    </w:rPr>
  </w:style>
  <w:style w:type="character" w:customStyle="1" w:styleId="ToReadChar">
    <w:name w:val="To Read Char"/>
    <w:basedOn w:val="DefaultParagraphFont"/>
    <w:rsid w:val="00FB0141"/>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FB0141"/>
    <w:rPr>
      <w:rFonts w:ascii="Verdana" w:hAnsi="Verdana" w:hint="default"/>
      <w:b/>
      <w:bCs w:val="0"/>
      <w:szCs w:val="24"/>
      <w:u w:val="single"/>
      <w:lang w:val="en-US" w:eastAsia="en-US" w:bidi="ar-SA"/>
    </w:rPr>
  </w:style>
  <w:style w:type="character" w:customStyle="1" w:styleId="bio">
    <w:name w:val="bio"/>
    <w:basedOn w:val="DefaultParagraphFont"/>
    <w:rsid w:val="00FB0141"/>
  </w:style>
  <w:style w:type="character" w:customStyle="1" w:styleId="storytextstyle">
    <w:name w:val="storytextstyle"/>
    <w:basedOn w:val="DefaultParagraphFont"/>
    <w:rsid w:val="00FB0141"/>
  </w:style>
  <w:style w:type="character" w:customStyle="1" w:styleId="cardunderlinedCharChar">
    <w:name w:val="card underlined Char Char"/>
    <w:basedOn w:val="DefaultParagraphFont"/>
    <w:rsid w:val="00FB0141"/>
    <w:rPr>
      <w:rFonts w:ascii="Arial" w:hAnsi="Arial" w:cs="Arial" w:hint="default"/>
      <w:sz w:val="22"/>
      <w:szCs w:val="24"/>
      <w:u w:val="single"/>
      <w:lang w:val="en-US" w:eastAsia="en-US" w:bidi="ar-SA"/>
    </w:rPr>
  </w:style>
  <w:style w:type="character" w:customStyle="1" w:styleId="Style2Char1">
    <w:name w:val="Style2 Char1"/>
    <w:basedOn w:val="DefaultParagraphFont"/>
    <w:rsid w:val="00FB0141"/>
    <w:rPr>
      <w:rFonts w:ascii="Book Antiqua" w:hAnsi="Book Antiqua" w:hint="default"/>
      <w:szCs w:val="24"/>
      <w:u w:val="thick"/>
      <w:lang w:val="en-US" w:eastAsia="en-US" w:bidi="ar-SA"/>
    </w:rPr>
  </w:style>
  <w:style w:type="character" w:customStyle="1" w:styleId="articlehead21">
    <w:name w:val="articlehead21"/>
    <w:basedOn w:val="DefaultParagraphFont"/>
    <w:rsid w:val="00FB0141"/>
    <w:rPr>
      <w:rFonts w:ascii="Arial" w:hAnsi="Arial" w:cs="Arial" w:hint="default"/>
      <w:b/>
      <w:bCs/>
      <w:color w:val="660000"/>
      <w:sz w:val="20"/>
      <w:szCs w:val="20"/>
    </w:rPr>
  </w:style>
  <w:style w:type="character" w:customStyle="1" w:styleId="TagCiteChar1">
    <w:name w:val="Tag/Cite Char1"/>
    <w:basedOn w:val="DefaultParagraphFont"/>
    <w:rsid w:val="00FB0141"/>
    <w:rPr>
      <w:b/>
      <w:bCs w:val="0"/>
      <w:lang w:val="en-US" w:eastAsia="en-US" w:bidi="ar-SA"/>
    </w:rPr>
  </w:style>
  <w:style w:type="character" w:customStyle="1" w:styleId="goohl2">
    <w:name w:val="goohl2"/>
    <w:basedOn w:val="DefaultParagraphFont"/>
    <w:rsid w:val="00FB0141"/>
  </w:style>
  <w:style w:type="character" w:customStyle="1" w:styleId="BriefTitle1Char">
    <w:name w:val="Brief Title 1 Char"/>
    <w:basedOn w:val="DefaultParagraphFont"/>
    <w:rsid w:val="00FB0141"/>
    <w:rPr>
      <w:b/>
      <w:bCs w:val="0"/>
      <w:u w:val="single"/>
      <w:lang w:val="en-US" w:eastAsia="en-US" w:bidi="ar-SA"/>
    </w:rPr>
  </w:style>
  <w:style w:type="character" w:customStyle="1" w:styleId="TagCiteCharChar">
    <w:name w:val="Tag/Cite Char Char"/>
    <w:basedOn w:val="DefaultParagraphFont"/>
    <w:rsid w:val="00FB0141"/>
    <w:rPr>
      <w:b/>
      <w:bCs w:val="0"/>
      <w:lang w:val="en-US" w:eastAsia="en-US" w:bidi="ar-SA"/>
    </w:rPr>
  </w:style>
  <w:style w:type="character" w:customStyle="1" w:styleId="btx">
    <w:name w:val="btx"/>
    <w:basedOn w:val="DefaultParagraphFont"/>
    <w:rsid w:val="00FB0141"/>
  </w:style>
  <w:style w:type="character" w:customStyle="1" w:styleId="CardChar11">
    <w:name w:val="Card Char1"/>
    <w:aliases w:val="No Spacing Char2,nonunderlined Char,No Spacing22 Char,No Spacin Char"/>
    <w:basedOn w:val="DefaultParagraphFont"/>
    <w:rsid w:val="00FB0141"/>
    <w:rPr>
      <w:lang w:val="en-US" w:eastAsia="en-US" w:bidi="ar-SA"/>
    </w:rPr>
  </w:style>
  <w:style w:type="character" w:customStyle="1" w:styleId="prodgeneral1">
    <w:name w:val="prodgeneral1"/>
    <w:basedOn w:val="DefaultParagraphFont"/>
    <w:rsid w:val="00FB0141"/>
    <w:rPr>
      <w:rFonts w:ascii="Verdana" w:hAnsi="Verdana" w:hint="default"/>
      <w:b w:val="0"/>
      <w:bCs w:val="0"/>
      <w:caps w:val="0"/>
      <w:color w:val="000000"/>
      <w:spacing w:val="0"/>
      <w:sz w:val="16"/>
      <w:szCs w:val="16"/>
    </w:rPr>
  </w:style>
  <w:style w:type="character" w:customStyle="1" w:styleId="summary1">
    <w:name w:val="summary1"/>
    <w:basedOn w:val="DefaultParagraphFont"/>
    <w:rsid w:val="00FB0141"/>
    <w:rPr>
      <w:rFonts w:ascii="Arial" w:hAnsi="Arial" w:cs="Arial" w:hint="default"/>
      <w:sz w:val="18"/>
      <w:szCs w:val="18"/>
    </w:rPr>
  </w:style>
  <w:style w:type="character" w:customStyle="1" w:styleId="text3">
    <w:name w:val="text3"/>
    <w:basedOn w:val="DefaultParagraphFont"/>
    <w:rsid w:val="00FB0141"/>
  </w:style>
  <w:style w:type="character" w:customStyle="1" w:styleId="cardtextsmallChar">
    <w:name w:val="card text small Char"/>
    <w:basedOn w:val="DefaultParagraphFont"/>
    <w:rsid w:val="00FB0141"/>
    <w:rPr>
      <w:rFonts w:ascii="Arial Narrow" w:hAnsi="Arial Narrow" w:hint="default"/>
      <w:sz w:val="16"/>
      <w:szCs w:val="24"/>
      <w:lang w:val="en-US" w:eastAsia="en-US" w:bidi="ar-SA"/>
    </w:rPr>
  </w:style>
  <w:style w:type="character" w:customStyle="1" w:styleId="countrytitle1">
    <w:name w:val="countrytitle1"/>
    <w:basedOn w:val="DefaultParagraphFont"/>
    <w:rsid w:val="00FB0141"/>
    <w:rPr>
      <w:rFonts w:ascii="Verdana" w:hAnsi="Verdana" w:hint="default"/>
      <w:b/>
      <w:bCs/>
      <w:color w:val="293643"/>
      <w:sz w:val="24"/>
      <w:szCs w:val="24"/>
    </w:rPr>
  </w:style>
  <w:style w:type="character" w:customStyle="1" w:styleId="storyheader1">
    <w:name w:val="storyheader1"/>
    <w:basedOn w:val="DefaultParagraphFont"/>
    <w:rsid w:val="00FB0141"/>
    <w:rPr>
      <w:rFonts w:ascii="Verdana" w:hAnsi="Verdana" w:hint="default"/>
      <w:b/>
      <w:bCs/>
      <w:color w:val="000000"/>
      <w:sz w:val="21"/>
      <w:szCs w:val="21"/>
    </w:rPr>
  </w:style>
  <w:style w:type="character" w:customStyle="1" w:styleId="cardunderlinedChar0">
    <w:name w:val="card underlined Char"/>
    <w:basedOn w:val="DefaultParagraphFont"/>
    <w:rsid w:val="00FB0141"/>
    <w:rPr>
      <w:rFonts w:ascii="Arial" w:hAnsi="Arial" w:cs="Arial" w:hint="default"/>
      <w:sz w:val="22"/>
      <w:szCs w:val="24"/>
      <w:u w:val="single"/>
      <w:lang w:val="en-US" w:eastAsia="en-US" w:bidi="ar-SA"/>
    </w:rPr>
  </w:style>
  <w:style w:type="character" w:customStyle="1" w:styleId="article1">
    <w:name w:val="article1"/>
    <w:basedOn w:val="DefaultParagraphFont"/>
    <w:rsid w:val="00FB0141"/>
    <w:rPr>
      <w:rFonts w:ascii="Verdana" w:hAnsi="Verdana" w:hint="default"/>
      <w:color w:val="333333"/>
      <w:sz w:val="16"/>
      <w:szCs w:val="16"/>
    </w:rPr>
  </w:style>
  <w:style w:type="character" w:customStyle="1" w:styleId="story-posted-date1">
    <w:name w:val="story-posted-date1"/>
    <w:basedOn w:val="DefaultParagraphFont"/>
    <w:rsid w:val="00FB014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FB014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B0141"/>
  </w:style>
  <w:style w:type="character" w:customStyle="1" w:styleId="textmedium">
    <w:name w:val="textmedium"/>
    <w:basedOn w:val="DefaultParagraphFont"/>
    <w:rsid w:val="00FB0141"/>
  </w:style>
  <w:style w:type="character" w:customStyle="1" w:styleId="citation10">
    <w:name w:val="citation1"/>
    <w:basedOn w:val="DefaultParagraphFont"/>
    <w:rsid w:val="00FB0141"/>
    <w:rPr>
      <w:rFonts w:ascii="Verdana" w:hAnsi="Verdana" w:hint="default"/>
      <w:sz w:val="17"/>
      <w:szCs w:val="17"/>
    </w:rPr>
  </w:style>
  <w:style w:type="character" w:customStyle="1" w:styleId="hithighlite">
    <w:name w:val="hithighlite"/>
    <w:basedOn w:val="DefaultParagraphFont"/>
    <w:rsid w:val="00FB0141"/>
  </w:style>
  <w:style w:type="character" w:customStyle="1" w:styleId="articlecontent">
    <w:name w:val="articlecontent"/>
    <w:basedOn w:val="DefaultParagraphFont"/>
    <w:rsid w:val="00FB0141"/>
  </w:style>
  <w:style w:type="character" w:customStyle="1" w:styleId="fource1">
    <w:name w:val="fource1"/>
    <w:basedOn w:val="DefaultParagraphFont"/>
    <w:rsid w:val="00FB0141"/>
    <w:rPr>
      <w:sz w:val="34"/>
      <w:szCs w:val="34"/>
    </w:rPr>
  </w:style>
  <w:style w:type="character" w:customStyle="1" w:styleId="LanguageStrikeChar">
    <w:name w:val="Language Strike Char"/>
    <w:basedOn w:val="DefaultParagraphFont"/>
    <w:rsid w:val="00FB0141"/>
    <w:rPr>
      <w:rFonts w:ascii="Arial Narrow" w:hAnsi="Arial Narrow" w:hint="default"/>
      <w:strike/>
      <w:szCs w:val="24"/>
      <w:lang w:val="en-US" w:eastAsia="en-US" w:bidi="ar-SA"/>
    </w:rPr>
  </w:style>
  <w:style w:type="character" w:customStyle="1" w:styleId="normal11">
    <w:name w:val="normal1"/>
    <w:basedOn w:val="DefaultParagraphFont"/>
    <w:rsid w:val="00FB0141"/>
  </w:style>
  <w:style w:type="character" w:customStyle="1" w:styleId="ds">
    <w:name w:val="ds"/>
    <w:basedOn w:val="DefaultParagraphFont"/>
    <w:rsid w:val="00FB0141"/>
  </w:style>
  <w:style w:type="character" w:customStyle="1" w:styleId="UnderliningChar1">
    <w:name w:val="Underlining Char1"/>
    <w:basedOn w:val="DefaultParagraphFont"/>
    <w:rsid w:val="00FB0141"/>
    <w:rPr>
      <w:rFonts w:ascii="Arial Narrow" w:hAnsi="Arial Narrow" w:hint="default"/>
      <w:szCs w:val="24"/>
      <w:u w:val="single"/>
      <w:lang w:val="en-US" w:eastAsia="en-US" w:bidi="ar-SA"/>
    </w:rPr>
  </w:style>
  <w:style w:type="character" w:customStyle="1" w:styleId="UnderliningChar2">
    <w:name w:val="Underlining Char2"/>
    <w:basedOn w:val="DefaultParagraphFont"/>
    <w:rsid w:val="00FB0141"/>
    <w:rPr>
      <w:rFonts w:ascii="Arial Narrow" w:hAnsi="Arial Narrow" w:hint="default"/>
      <w:szCs w:val="24"/>
      <w:u w:val="single"/>
      <w:lang w:val="en-US" w:eastAsia="en-US" w:bidi="ar-SA"/>
    </w:rPr>
  </w:style>
  <w:style w:type="character" w:customStyle="1" w:styleId="MicroTextChar1">
    <w:name w:val="MicroText Char1"/>
    <w:basedOn w:val="DefaultParagraphFont"/>
    <w:rsid w:val="00FB0141"/>
    <w:rPr>
      <w:rFonts w:ascii="Arial Narrow" w:hAnsi="Arial Narrow" w:hint="default"/>
      <w:sz w:val="12"/>
      <w:szCs w:val="24"/>
      <w:lang w:val="en-US" w:eastAsia="en-US" w:bidi="ar-SA"/>
    </w:rPr>
  </w:style>
  <w:style w:type="character" w:customStyle="1" w:styleId="DefaultPara">
    <w:name w:val="Default Para"/>
    <w:basedOn w:val="DefaultParagraphFont"/>
    <w:rsid w:val="00FB0141"/>
    <w:rPr>
      <w:sz w:val="20"/>
    </w:rPr>
  </w:style>
  <w:style w:type="character" w:customStyle="1" w:styleId="SYSHYPERTEXT">
    <w:name w:val="SYS_HYPERTEXT"/>
    <w:basedOn w:val="DefaultParagraphFont"/>
    <w:rsid w:val="00FB0141"/>
    <w:rPr>
      <w:color w:val="0000FF"/>
      <w:u w:val="single"/>
    </w:rPr>
  </w:style>
  <w:style w:type="character" w:customStyle="1" w:styleId="Hyperlink1">
    <w:name w:val="Hyperlink1"/>
    <w:basedOn w:val="DefaultParagraphFont"/>
    <w:rsid w:val="00FB014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FB014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B0141"/>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FB0141"/>
    <w:rPr>
      <w:rFonts w:ascii="Georgia" w:hAnsi="Georgia" w:hint="default"/>
      <w:b/>
      <w:bCs w:val="0"/>
      <w:color w:val="000000"/>
      <w:sz w:val="48"/>
      <w:szCs w:val="48"/>
      <w:lang w:val="en-US" w:eastAsia="en-US" w:bidi="ar-SA"/>
    </w:rPr>
  </w:style>
  <w:style w:type="character" w:customStyle="1" w:styleId="StyleTagTimesNewRomanChar">
    <w:name w:val="Style Tag + Times New Roman Char"/>
    <w:basedOn w:val="DefaultParagraphFont"/>
    <w:rsid w:val="00FB014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FB0141"/>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FB0141"/>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FB0141"/>
    <w:rPr>
      <w:rFonts w:ascii="Arial Narrow" w:hAnsi="Arial Narrow" w:hint="default"/>
      <w:b/>
      <w:bCs/>
      <w:sz w:val="24"/>
    </w:rPr>
  </w:style>
  <w:style w:type="character" w:customStyle="1" w:styleId="Style1CharChar">
    <w:name w:val="Style1 Char Char"/>
    <w:basedOn w:val="DefaultParagraphFont"/>
    <w:rsid w:val="00FB014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B0141"/>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B0141"/>
    <w:rPr>
      <w:u w:val="single"/>
    </w:rPr>
  </w:style>
  <w:style w:type="character" w:customStyle="1" w:styleId="UnderlinedCharChar1">
    <w:name w:val="Underlined Char Char1"/>
    <w:basedOn w:val="DefaultParagraphFont"/>
    <w:rsid w:val="00FB0141"/>
    <w:rPr>
      <w:rFonts w:ascii="Bell MT" w:eastAsia="Times New Roman" w:hAnsi="Bell MT" w:hint="default"/>
      <w:bCs/>
      <w:iCs/>
      <w:sz w:val="22"/>
      <w:u w:val="single"/>
    </w:rPr>
  </w:style>
  <w:style w:type="character" w:customStyle="1" w:styleId="doctitle">
    <w:name w:val="doctitle"/>
    <w:rsid w:val="00FB0141"/>
  </w:style>
  <w:style w:type="character" w:customStyle="1" w:styleId="cardtext-underlined0">
    <w:name w:val="card text- underlined"/>
    <w:rsid w:val="00FB0141"/>
    <w:rPr>
      <w:rFonts w:ascii="Garamond" w:hAnsi="Garamond" w:hint="default"/>
      <w:u w:val="single"/>
    </w:rPr>
  </w:style>
  <w:style w:type="character" w:customStyle="1" w:styleId="StyleLatinBaskervilleUnderline">
    <w:name w:val="Style (Latin) Baskerville Underline"/>
    <w:basedOn w:val="DefaultParagraphFont"/>
    <w:rsid w:val="00FB0141"/>
    <w:rPr>
      <w:rFonts w:ascii="Baskerville" w:hAnsi="Baskerville" w:hint="default"/>
      <w:sz w:val="26"/>
      <w:u w:val="single"/>
    </w:rPr>
  </w:style>
  <w:style w:type="character" w:customStyle="1" w:styleId="archive-title">
    <w:name w:val="archive-title"/>
    <w:basedOn w:val="DefaultParagraphFont"/>
    <w:rsid w:val="00FB0141"/>
  </w:style>
  <w:style w:type="character" w:customStyle="1" w:styleId="imgleft">
    <w:name w:val="imgleft"/>
    <w:basedOn w:val="DefaultParagraphFont"/>
    <w:rsid w:val="00FB0141"/>
  </w:style>
  <w:style w:type="character" w:customStyle="1" w:styleId="imgcenter">
    <w:name w:val="imgcenter"/>
    <w:basedOn w:val="DefaultParagraphFont"/>
    <w:rsid w:val="00FB0141"/>
  </w:style>
  <w:style w:type="character" w:customStyle="1" w:styleId="A42">
    <w:name w:val="A4+2"/>
    <w:uiPriority w:val="99"/>
    <w:rsid w:val="00FB0141"/>
    <w:rPr>
      <w:rFonts w:ascii="Helvetica LT Std" w:hAnsi="Helvetica LT Std" w:cs="Helvetica LT Std" w:hint="default"/>
      <w:color w:val="000000"/>
      <w:sz w:val="11"/>
      <w:szCs w:val="11"/>
    </w:rPr>
  </w:style>
  <w:style w:type="character" w:customStyle="1" w:styleId="Date2">
    <w:name w:val="Date2"/>
    <w:basedOn w:val="DefaultParagraphFont"/>
    <w:rsid w:val="00FB0141"/>
  </w:style>
  <w:style w:type="character" w:customStyle="1" w:styleId="Caption11">
    <w:name w:val="Caption11"/>
    <w:basedOn w:val="DefaultParagraphFont"/>
    <w:rsid w:val="00FB0141"/>
  </w:style>
  <w:style w:type="character" w:customStyle="1" w:styleId="fstitle">
    <w:name w:val="fs_title"/>
    <w:basedOn w:val="DefaultParagraphFont"/>
    <w:rsid w:val="00FB0141"/>
  </w:style>
  <w:style w:type="character" w:customStyle="1" w:styleId="reportbody1">
    <w:name w:val="reportbody1"/>
    <w:basedOn w:val="DefaultParagraphFont"/>
    <w:rsid w:val="00FB0141"/>
    <w:rPr>
      <w:rFonts w:ascii="Tahoma" w:hAnsi="Tahoma" w:cs="Tahoma" w:hint="default"/>
      <w:color w:val="000000"/>
      <w:sz w:val="14"/>
      <w:szCs w:val="14"/>
    </w:rPr>
  </w:style>
  <w:style w:type="character" w:customStyle="1" w:styleId="dateday">
    <w:name w:val="date_day"/>
    <w:basedOn w:val="DefaultParagraphFont"/>
    <w:rsid w:val="00FB0141"/>
  </w:style>
  <w:style w:type="character" w:customStyle="1" w:styleId="datemonth">
    <w:name w:val="date_month"/>
    <w:basedOn w:val="DefaultParagraphFont"/>
    <w:rsid w:val="00FB0141"/>
  </w:style>
  <w:style w:type="character" w:customStyle="1" w:styleId="dateyear">
    <w:name w:val="date_year"/>
    <w:basedOn w:val="DefaultParagraphFont"/>
    <w:rsid w:val="00FB0141"/>
  </w:style>
  <w:style w:type="character" w:customStyle="1" w:styleId="UnderlinesCharChar">
    <w:name w:val="Underlines Char Char"/>
    <w:basedOn w:val="DefaultParagraphFont"/>
    <w:rsid w:val="00FB0141"/>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cites Char Char1"/>
    <w:basedOn w:val="DefaultParagraphFont"/>
    <w:qFormat/>
    <w:rsid w:val="00FB014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B014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B0141"/>
    <w:rPr>
      <w:sz w:val="24"/>
      <w:szCs w:val="24"/>
      <w:lang w:val="en-US" w:eastAsia="en-US" w:bidi="ar-SA"/>
    </w:rPr>
  </w:style>
  <w:style w:type="character" w:customStyle="1" w:styleId="insideitro">
    <w:name w:val="insideitro"/>
    <w:basedOn w:val="DefaultParagraphFont"/>
    <w:rsid w:val="00FB0141"/>
  </w:style>
  <w:style w:type="character" w:customStyle="1" w:styleId="wcfont">
    <w:name w:val="wcfont"/>
    <w:basedOn w:val="DefaultParagraphFont"/>
    <w:rsid w:val="00FB0141"/>
  </w:style>
  <w:style w:type="character" w:customStyle="1" w:styleId="style65">
    <w:name w:val="style65"/>
    <w:basedOn w:val="DefaultParagraphFont"/>
    <w:rsid w:val="00FB0141"/>
  </w:style>
  <w:style w:type="character" w:customStyle="1" w:styleId="qftext">
    <w:name w:val="qftext"/>
    <w:basedOn w:val="DefaultParagraphFont"/>
    <w:rsid w:val="00FB0141"/>
  </w:style>
  <w:style w:type="character" w:customStyle="1" w:styleId="leftidx">
    <w:name w:val="leftidx"/>
    <w:basedOn w:val="DefaultParagraphFont"/>
    <w:rsid w:val="00FB0141"/>
  </w:style>
  <w:style w:type="character" w:customStyle="1" w:styleId="StyleBox12ptBold">
    <w:name w:val="Style Box + 12 pt Bold"/>
    <w:basedOn w:val="DefaultParagraphFont"/>
    <w:rsid w:val="00FB0141"/>
    <w:rPr>
      <w:rFonts w:ascii="Georgia" w:hAnsi="Georgia"/>
      <w:b/>
      <w:bCs/>
      <w:sz w:val="22"/>
      <w:u w:val="single"/>
      <w:bdr w:val="none" w:sz="0" w:space="0" w:color="auto"/>
    </w:rPr>
  </w:style>
  <w:style w:type="character" w:customStyle="1" w:styleId="StyleBox12pt">
    <w:name w:val="Style Box + 12 pt"/>
    <w:basedOn w:val="DefaultParagraphFont"/>
    <w:rsid w:val="00FB014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B0141"/>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B0141"/>
    <w:rPr>
      <w:rFonts w:ascii="Georgia" w:hAnsi="Georgia"/>
      <w:color w:val="0D0D0D" w:themeColor="text1" w:themeTint="F2"/>
      <w:sz w:val="22"/>
    </w:rPr>
  </w:style>
  <w:style w:type="character" w:customStyle="1" w:styleId="StyleGaramondText1Underline">
    <w:name w:val="Style Garamond Text 1 Underline"/>
    <w:basedOn w:val="DefaultParagraphFont"/>
    <w:rsid w:val="00FB014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B014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B014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B0141"/>
    <w:rPr>
      <w:b w:val="0"/>
      <w:bCs w:val="0"/>
      <w:sz w:val="14"/>
      <w:u w:val="none"/>
    </w:rPr>
  </w:style>
  <w:style w:type="character" w:customStyle="1" w:styleId="Style7ptBold">
    <w:name w:val="Style 7 pt Bold"/>
    <w:basedOn w:val="DefaultParagraphFont"/>
    <w:rsid w:val="00FB0141"/>
    <w:rPr>
      <w:b w:val="0"/>
      <w:bCs/>
      <w:sz w:val="14"/>
    </w:rPr>
  </w:style>
  <w:style w:type="paragraph" w:customStyle="1" w:styleId="NotUnderlined">
    <w:name w:val="Not Underlined"/>
    <w:basedOn w:val="Normal"/>
    <w:uiPriority w:val="99"/>
    <w:qFormat/>
    <w:rsid w:val="00FB0141"/>
    <w:rPr>
      <w:rFonts w:ascii="Century Gothic" w:hAnsi="Century Gothic"/>
      <w:sz w:val="16"/>
      <w:szCs w:val="20"/>
    </w:rPr>
  </w:style>
  <w:style w:type="paragraph" w:customStyle="1" w:styleId="width100">
    <w:name w:val="width100"/>
    <w:basedOn w:val="Normal"/>
    <w:uiPriority w:val="99"/>
    <w:qFormat/>
    <w:rsid w:val="00FB0141"/>
    <w:pPr>
      <w:spacing w:before="100" w:beforeAutospacing="1" w:after="100" w:afterAutospacing="1"/>
    </w:pPr>
  </w:style>
  <w:style w:type="character" w:customStyle="1" w:styleId="eventtitle">
    <w:name w:val="eventtitle"/>
    <w:basedOn w:val="DefaultParagraphFont"/>
    <w:rsid w:val="00FB0141"/>
  </w:style>
  <w:style w:type="character" w:customStyle="1" w:styleId="eventsubtitle">
    <w:name w:val="eventsubtitle"/>
    <w:basedOn w:val="DefaultParagraphFont"/>
    <w:rsid w:val="00FB0141"/>
  </w:style>
  <w:style w:type="character" w:customStyle="1" w:styleId="eventdate">
    <w:name w:val="eventdate"/>
    <w:basedOn w:val="DefaultParagraphFont"/>
    <w:rsid w:val="00FB0141"/>
  </w:style>
  <w:style w:type="character" w:customStyle="1" w:styleId="legend">
    <w:name w:val="legend"/>
    <w:basedOn w:val="DefaultParagraphFont"/>
    <w:rsid w:val="00FB0141"/>
  </w:style>
  <w:style w:type="character" w:customStyle="1" w:styleId="StyleLatinGaramond9ptUnderline">
    <w:name w:val="Style (Latin) Garamond 9 pt Underline"/>
    <w:rsid w:val="00FB0141"/>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B0141"/>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B0141"/>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FB0141"/>
    <w:pPr>
      <w:spacing w:beforeLines="1" w:afterLines="1"/>
    </w:pPr>
    <w:rPr>
      <w:rFonts w:ascii="Times" w:eastAsia="MS Mincho" w:hAnsi="Times"/>
      <w:szCs w:val="20"/>
    </w:rPr>
  </w:style>
  <w:style w:type="paragraph" w:customStyle="1" w:styleId="targetcaption">
    <w:name w:val="targetcaption"/>
    <w:basedOn w:val="Normal"/>
    <w:qFormat/>
    <w:rsid w:val="00FB0141"/>
    <w:pPr>
      <w:spacing w:before="100" w:beforeAutospacing="1" w:after="100" w:afterAutospacing="1"/>
    </w:pPr>
  </w:style>
  <w:style w:type="character" w:customStyle="1" w:styleId="tkrname">
    <w:name w:val="tkrname"/>
    <w:basedOn w:val="DefaultParagraphFont"/>
    <w:rsid w:val="00FB0141"/>
  </w:style>
  <w:style w:type="character" w:customStyle="1" w:styleId="tkrchange">
    <w:name w:val="tkrchange"/>
    <w:basedOn w:val="DefaultParagraphFont"/>
    <w:rsid w:val="00FB0141"/>
  </w:style>
  <w:style w:type="character" w:customStyle="1" w:styleId="l9">
    <w:name w:val="l9"/>
    <w:basedOn w:val="DefaultParagraphFont"/>
    <w:rsid w:val="00FB0141"/>
  </w:style>
  <w:style w:type="character" w:customStyle="1" w:styleId="l8">
    <w:name w:val="l8"/>
    <w:basedOn w:val="DefaultParagraphFont"/>
    <w:rsid w:val="00FB0141"/>
  </w:style>
  <w:style w:type="character" w:customStyle="1" w:styleId="l6">
    <w:name w:val="l6"/>
    <w:basedOn w:val="DefaultParagraphFont"/>
    <w:rsid w:val="00FB0141"/>
  </w:style>
  <w:style w:type="character" w:customStyle="1" w:styleId="l7">
    <w:name w:val="l7"/>
    <w:basedOn w:val="DefaultParagraphFont"/>
    <w:rsid w:val="00FB0141"/>
  </w:style>
  <w:style w:type="character" w:customStyle="1" w:styleId="ellipsistext">
    <w:name w:val="ellipsis_text"/>
    <w:basedOn w:val="DefaultParagraphFont"/>
    <w:rsid w:val="00FB0141"/>
  </w:style>
  <w:style w:type="paragraph" w:customStyle="1" w:styleId="Pa1">
    <w:name w:val="Pa1"/>
    <w:basedOn w:val="Default"/>
    <w:next w:val="Default"/>
    <w:qFormat/>
    <w:rsid w:val="00FB0141"/>
    <w:pPr>
      <w:spacing w:line="240" w:lineRule="atLeast"/>
    </w:pPr>
    <w:rPr>
      <w:rFonts w:ascii="Impact" w:hAnsi="Impact" w:cstheme="minorBidi"/>
      <w:color w:val="auto"/>
      <w:sz w:val="22"/>
    </w:rPr>
  </w:style>
  <w:style w:type="paragraph" w:customStyle="1" w:styleId="description">
    <w:name w:val="description"/>
    <w:basedOn w:val="Normal"/>
    <w:uiPriority w:val="99"/>
    <w:qFormat/>
    <w:rsid w:val="00FB0141"/>
    <w:pPr>
      <w:spacing w:before="100" w:beforeAutospacing="1" w:after="100" w:afterAutospacing="1"/>
    </w:pPr>
  </w:style>
  <w:style w:type="character" w:customStyle="1" w:styleId="DebateUnderlinedChar">
    <w:name w:val="Debate Underlined Char"/>
    <w:link w:val="DebateUnderlined"/>
    <w:locked/>
    <w:rsid w:val="00FB0141"/>
    <w:rPr>
      <w:rFonts w:ascii="Times New Roman" w:hAnsi="Times New Roman" w:cs="Times New Roman"/>
      <w:b/>
      <w:u w:val="single"/>
    </w:rPr>
  </w:style>
  <w:style w:type="paragraph" w:customStyle="1" w:styleId="DebateUnderlined">
    <w:name w:val="Debate Underlined"/>
    <w:basedOn w:val="Normal"/>
    <w:link w:val="DebateUnderlinedChar"/>
    <w:qFormat/>
    <w:rsid w:val="00FB0141"/>
    <w:rPr>
      <w:rFonts w:ascii="Times New Roman" w:hAnsi="Times New Roman" w:cs="Times New Roman"/>
      <w:b/>
      <w:sz w:val="22"/>
      <w:u w:val="single"/>
    </w:rPr>
  </w:style>
  <w:style w:type="character" w:customStyle="1" w:styleId="cite0">
    <w:name w:val="cite0"/>
    <w:rsid w:val="00FB0141"/>
  </w:style>
  <w:style w:type="character" w:customStyle="1" w:styleId="Style8pt1">
    <w:name w:val="Style 8 pt1"/>
    <w:basedOn w:val="DefaultParagraphFont"/>
    <w:rsid w:val="00FB0141"/>
    <w:rPr>
      <w:rFonts w:ascii="Georgia" w:hAnsi="Georgia" w:hint="default"/>
      <w:sz w:val="16"/>
    </w:rPr>
  </w:style>
  <w:style w:type="paragraph" w:customStyle="1" w:styleId="Cardtext0">
    <w:name w:val="Card text"/>
    <w:link w:val="CardtextChar1"/>
    <w:qFormat/>
    <w:rsid w:val="00FB0141"/>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FB0141"/>
    <w:rPr>
      <w:sz w:val="16"/>
      <w:szCs w:val="20"/>
    </w:rPr>
  </w:style>
  <w:style w:type="character" w:customStyle="1" w:styleId="Card10f2Char">
    <w:name w:val="Card.10.f2 Char"/>
    <w:link w:val="Card10f2"/>
    <w:rsid w:val="00FB0141"/>
    <w:rPr>
      <w:rFonts w:ascii="Georgia" w:hAnsi="Georgia"/>
      <w:sz w:val="16"/>
      <w:szCs w:val="20"/>
    </w:rPr>
  </w:style>
  <w:style w:type="character" w:customStyle="1" w:styleId="Aunderline0">
    <w:name w:val="Aunderline"/>
    <w:qFormat/>
    <w:rsid w:val="00FB0141"/>
    <w:rPr>
      <w:rFonts w:ascii="Times New Roman" w:hAnsi="Times New Roman" w:cs="Times New Roman"/>
      <w:w w:val="106"/>
      <w:sz w:val="20"/>
      <w:szCs w:val="20"/>
      <w:u w:val="single"/>
    </w:rPr>
  </w:style>
  <w:style w:type="character" w:customStyle="1" w:styleId="Bodytext4">
    <w:name w:val="Body text_"/>
    <w:basedOn w:val="DefaultParagraphFont"/>
    <w:link w:val="BodyText5"/>
    <w:rsid w:val="00FB0141"/>
    <w:rPr>
      <w:rFonts w:eastAsia="Georgia" w:cs="Georgia"/>
      <w:sz w:val="21"/>
      <w:szCs w:val="21"/>
      <w:shd w:val="clear" w:color="auto" w:fill="FFFFFF"/>
    </w:rPr>
  </w:style>
  <w:style w:type="paragraph" w:customStyle="1" w:styleId="BodyText5">
    <w:name w:val="Body Text5"/>
    <w:basedOn w:val="Normal"/>
    <w:link w:val="Bodytext4"/>
    <w:qFormat/>
    <w:rsid w:val="00FB014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B0141"/>
    <w:pPr>
      <w:spacing w:before="100" w:beforeAutospacing="1" w:after="100" w:afterAutospacing="1"/>
    </w:pPr>
  </w:style>
  <w:style w:type="paragraph" w:customStyle="1" w:styleId="about">
    <w:name w:val="about"/>
    <w:basedOn w:val="Normal"/>
    <w:qFormat/>
    <w:rsid w:val="00FB0141"/>
    <w:pPr>
      <w:spacing w:before="100" w:beforeAutospacing="1" w:after="100" w:afterAutospacing="1"/>
    </w:pPr>
  </w:style>
  <w:style w:type="paragraph" w:customStyle="1" w:styleId="first">
    <w:name w:val="first"/>
    <w:basedOn w:val="Normal"/>
    <w:qFormat/>
    <w:rsid w:val="00FB0141"/>
    <w:pPr>
      <w:spacing w:before="100" w:beforeAutospacing="1" w:after="100" w:afterAutospacing="1"/>
    </w:pPr>
  </w:style>
  <w:style w:type="character" w:customStyle="1" w:styleId="titleauthoretc">
    <w:name w:val="titleauthoretc"/>
    <w:rsid w:val="00FB0141"/>
  </w:style>
  <w:style w:type="character" w:customStyle="1" w:styleId="n">
    <w:name w:val="n"/>
    <w:rsid w:val="00FB0141"/>
  </w:style>
  <w:style w:type="character" w:customStyle="1" w:styleId="in-widget">
    <w:name w:val="in-widget"/>
    <w:rsid w:val="00FB0141"/>
  </w:style>
  <w:style w:type="character" w:customStyle="1" w:styleId="in-top">
    <w:name w:val="in-top"/>
    <w:rsid w:val="00FB0141"/>
  </w:style>
  <w:style w:type="character" w:customStyle="1" w:styleId="nukeled">
    <w:name w:val="nukeled"/>
    <w:rsid w:val="00FB0141"/>
  </w:style>
  <w:style w:type="character" w:customStyle="1" w:styleId="contextlyrelated">
    <w:name w:val="contextly_related"/>
    <w:rsid w:val="00FB0141"/>
  </w:style>
  <w:style w:type="character" w:customStyle="1" w:styleId="in-right">
    <w:name w:val="in-right"/>
    <w:rsid w:val="00FB0141"/>
  </w:style>
  <w:style w:type="character" w:customStyle="1" w:styleId="adtext">
    <w:name w:val="ad_text"/>
    <w:rsid w:val="00FB0141"/>
  </w:style>
  <w:style w:type="character" w:customStyle="1" w:styleId="linkrow">
    <w:name w:val="link_row"/>
    <w:rsid w:val="00FB0141"/>
  </w:style>
  <w:style w:type="character" w:customStyle="1" w:styleId="revision-date">
    <w:name w:val="revision-date"/>
    <w:rsid w:val="00FB0141"/>
  </w:style>
  <w:style w:type="paragraph" w:customStyle="1" w:styleId="t6">
    <w:name w:val="t6"/>
    <w:basedOn w:val="Normal"/>
    <w:qFormat/>
    <w:rsid w:val="00FB0141"/>
    <w:pPr>
      <w:spacing w:before="100" w:beforeAutospacing="1" w:after="100" w:afterAutospacing="1"/>
    </w:pPr>
  </w:style>
  <w:style w:type="paragraph" w:customStyle="1" w:styleId="thumbnail">
    <w:name w:val="thumbnail"/>
    <w:basedOn w:val="Normal"/>
    <w:qFormat/>
    <w:rsid w:val="00FB0141"/>
    <w:pPr>
      <w:spacing w:before="100" w:beforeAutospacing="1" w:after="100" w:afterAutospacing="1"/>
    </w:pPr>
  </w:style>
  <w:style w:type="character" w:customStyle="1" w:styleId="facebook-share">
    <w:name w:val="facebook-share"/>
    <w:rsid w:val="00FB0141"/>
  </w:style>
  <w:style w:type="character" w:customStyle="1" w:styleId="facebook-share-label">
    <w:name w:val="facebook-share-label"/>
    <w:rsid w:val="00FB0141"/>
  </w:style>
  <w:style w:type="paragraph" w:customStyle="1" w:styleId="stand-first-alone">
    <w:name w:val="stand-first-alone"/>
    <w:basedOn w:val="Normal"/>
    <w:qFormat/>
    <w:rsid w:val="00FB0141"/>
    <w:pPr>
      <w:spacing w:before="100" w:beforeAutospacing="1" w:after="100" w:afterAutospacing="1"/>
    </w:pPr>
  </w:style>
  <w:style w:type="character" w:customStyle="1" w:styleId="cap">
    <w:name w:val="cap"/>
    <w:rsid w:val="00FB0141"/>
  </w:style>
  <w:style w:type="character" w:customStyle="1" w:styleId="UNDERLINECharChar0">
    <w:name w:val="UNDERLINE Char Char"/>
    <w:rsid w:val="00FB0141"/>
    <w:rPr>
      <w:bCs/>
      <w:kern w:val="28"/>
      <w:szCs w:val="32"/>
      <w:u w:val="single"/>
    </w:rPr>
  </w:style>
  <w:style w:type="character" w:customStyle="1" w:styleId="ata11y">
    <w:name w:val="at_a11y"/>
    <w:rsid w:val="00FB0141"/>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B0141"/>
    <w:rPr>
      <w:sz w:val="24"/>
      <w:szCs w:val="24"/>
      <w:u w:val="thick"/>
    </w:rPr>
  </w:style>
  <w:style w:type="paragraph" w:customStyle="1" w:styleId="wallacepara">
    <w:name w:val="wallacepara"/>
    <w:basedOn w:val="Normal"/>
    <w:qFormat/>
    <w:rsid w:val="00FB0141"/>
    <w:pPr>
      <w:spacing w:before="100" w:beforeAutospacing="1" w:after="100" w:afterAutospacing="1"/>
    </w:pPr>
  </w:style>
  <w:style w:type="paragraph" w:customStyle="1" w:styleId="morelink">
    <w:name w:val="morelink"/>
    <w:basedOn w:val="Normal"/>
    <w:qFormat/>
    <w:rsid w:val="00FB0141"/>
    <w:pPr>
      <w:spacing w:before="100" w:beforeAutospacing="1" w:after="100" w:afterAutospacing="1"/>
    </w:pPr>
  </w:style>
  <w:style w:type="paragraph" w:customStyle="1" w:styleId="audiolink">
    <w:name w:val="audiolink"/>
    <w:basedOn w:val="Normal"/>
    <w:qFormat/>
    <w:rsid w:val="00FB0141"/>
    <w:pPr>
      <w:spacing w:before="100" w:beforeAutospacing="1" w:after="100" w:afterAutospacing="1"/>
    </w:pPr>
  </w:style>
  <w:style w:type="character" w:customStyle="1" w:styleId="tpk">
    <w:name w:val="tpk"/>
    <w:rsid w:val="00FB0141"/>
  </w:style>
  <w:style w:type="paragraph" w:customStyle="1" w:styleId="titlestyle1">
    <w:name w:val="titlestyle1"/>
    <w:basedOn w:val="Normal"/>
    <w:qFormat/>
    <w:rsid w:val="00FB0141"/>
    <w:pPr>
      <w:spacing w:before="100" w:beforeAutospacing="1" w:after="100" w:afterAutospacing="1"/>
    </w:pPr>
  </w:style>
  <w:style w:type="paragraph" w:customStyle="1" w:styleId="nav1">
    <w:name w:val="nav1"/>
    <w:basedOn w:val="Normal"/>
    <w:qFormat/>
    <w:rsid w:val="00FB0141"/>
    <w:pPr>
      <w:spacing w:before="100" w:beforeAutospacing="1" w:after="100" w:afterAutospacing="1"/>
    </w:pPr>
  </w:style>
  <w:style w:type="paragraph" w:customStyle="1" w:styleId="nav2">
    <w:name w:val="nav2"/>
    <w:basedOn w:val="Normal"/>
    <w:qFormat/>
    <w:rsid w:val="00FB0141"/>
    <w:pPr>
      <w:spacing w:before="100" w:beforeAutospacing="1" w:after="100" w:afterAutospacing="1"/>
    </w:pPr>
  </w:style>
  <w:style w:type="character" w:customStyle="1" w:styleId="A24">
    <w:name w:val="A24"/>
    <w:uiPriority w:val="99"/>
    <w:rsid w:val="00FB0141"/>
    <w:rPr>
      <w:rFonts w:ascii="Paperback 24" w:hAnsi="Paperback 24" w:cs="Paperback 24"/>
      <w:color w:val="000000"/>
      <w:sz w:val="32"/>
      <w:szCs w:val="32"/>
    </w:rPr>
  </w:style>
  <w:style w:type="character" w:customStyle="1" w:styleId="A25">
    <w:name w:val="A25"/>
    <w:uiPriority w:val="99"/>
    <w:rsid w:val="00FB0141"/>
    <w:rPr>
      <w:rFonts w:ascii="Webdings" w:hAnsi="Webdings" w:cs="Webdings"/>
      <w:color w:val="000000"/>
      <w:sz w:val="16"/>
      <w:szCs w:val="16"/>
    </w:rPr>
  </w:style>
  <w:style w:type="paragraph" w:customStyle="1" w:styleId="CM45">
    <w:name w:val="CM45"/>
    <w:basedOn w:val="Default"/>
    <w:next w:val="Default"/>
    <w:uiPriority w:val="99"/>
    <w:qFormat/>
    <w:rsid w:val="00FB0141"/>
    <w:rPr>
      <w:rFonts w:eastAsia="Calibri"/>
      <w:color w:val="auto"/>
      <w:sz w:val="22"/>
    </w:rPr>
  </w:style>
  <w:style w:type="paragraph" w:customStyle="1" w:styleId="CM46">
    <w:name w:val="CM46"/>
    <w:basedOn w:val="Default"/>
    <w:next w:val="Default"/>
    <w:uiPriority w:val="99"/>
    <w:qFormat/>
    <w:rsid w:val="00FB0141"/>
    <w:rPr>
      <w:rFonts w:eastAsia="Calibri"/>
      <w:color w:val="auto"/>
      <w:sz w:val="22"/>
    </w:rPr>
  </w:style>
  <w:style w:type="paragraph" w:customStyle="1" w:styleId="FullText">
    <w:name w:val="Full Text"/>
    <w:basedOn w:val="Normal"/>
    <w:uiPriority w:val="99"/>
    <w:qFormat/>
    <w:rsid w:val="00FB0141"/>
    <w:rPr>
      <w:rFonts w:ascii="Arial Narrow" w:hAnsi="Arial Narrow"/>
      <w:sz w:val="16"/>
    </w:rPr>
  </w:style>
  <w:style w:type="paragraph" w:customStyle="1" w:styleId="TagLine0">
    <w:name w:val="Tag Line"/>
    <w:basedOn w:val="Normal"/>
    <w:next w:val="FullText"/>
    <w:uiPriority w:val="99"/>
    <w:qFormat/>
    <w:rsid w:val="00FB0141"/>
    <w:rPr>
      <w:rFonts w:ascii="Arial Narrow" w:hAnsi="Arial Narrow"/>
      <w:b/>
      <w:sz w:val="28"/>
    </w:rPr>
  </w:style>
  <w:style w:type="character" w:customStyle="1" w:styleId="SourceBold">
    <w:name w:val="Source Bold"/>
    <w:basedOn w:val="DefaultParagraphFont"/>
    <w:rsid w:val="00FB0141"/>
    <w:rPr>
      <w:rFonts w:ascii="Arial Narrow" w:hAnsi="Arial Narrow"/>
      <w:b/>
      <w:sz w:val="24"/>
      <w:u w:val="none"/>
    </w:rPr>
  </w:style>
  <w:style w:type="character" w:customStyle="1" w:styleId="Headerorfooter">
    <w:name w:val="Header or footer_"/>
    <w:basedOn w:val="DefaultParagraphFont"/>
    <w:rsid w:val="00FB0141"/>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FB0141"/>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FB014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B014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B014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B014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0">
    <w:name w:val="Body text (3)_"/>
    <w:basedOn w:val="DefaultParagraphFont"/>
    <w:rsid w:val="00FB014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B014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B014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B014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B0141"/>
    <w:pPr>
      <w:widowControl w:val="0"/>
      <w:shd w:val="clear" w:color="auto" w:fill="FFFFFF"/>
      <w:spacing w:line="0" w:lineRule="atLeast"/>
    </w:pPr>
    <w:rPr>
      <w:rFonts w:ascii="Arial" w:eastAsia="Arial" w:hAnsi="Arial" w:cs="Arial"/>
      <w:szCs w:val="20"/>
    </w:rPr>
  </w:style>
  <w:style w:type="character" w:customStyle="1" w:styleId="Bodytext31">
    <w:name w:val="Body text (31)_"/>
    <w:basedOn w:val="DefaultParagraphFont"/>
    <w:link w:val="Bodytext310"/>
    <w:rsid w:val="00FB0141"/>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FB014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B014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B0141"/>
    <w:rPr>
      <w:rFonts w:ascii="Arial" w:eastAsia="Arial" w:hAnsi="Arial" w:cs="Arial"/>
      <w:sz w:val="15"/>
      <w:szCs w:val="15"/>
      <w:shd w:val="clear" w:color="auto" w:fill="FFFFFF"/>
    </w:rPr>
  </w:style>
  <w:style w:type="character" w:customStyle="1" w:styleId="Bodytext32">
    <w:name w:val="Body text (3)"/>
    <w:basedOn w:val="Bodytext30"/>
    <w:rsid w:val="00FB014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B014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B014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B014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FB014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B014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B014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B014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B014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B0141"/>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FB0141"/>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FB014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B0141"/>
    <w:rPr>
      <w:rFonts w:ascii="Arial" w:eastAsia="Arial" w:hAnsi="Arial" w:cs="Arial"/>
      <w:sz w:val="20"/>
      <w:szCs w:val="20"/>
      <w:shd w:val="clear" w:color="auto" w:fill="FFFFFF"/>
    </w:rPr>
  </w:style>
  <w:style w:type="paragraph" w:customStyle="1" w:styleId="Heading220">
    <w:name w:val="Heading #22"/>
    <w:basedOn w:val="Normal"/>
    <w:link w:val="Heading22"/>
    <w:qFormat/>
    <w:rsid w:val="00FB0141"/>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FB014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B014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B014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B014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B014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B014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B014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B014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B014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B014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B014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B014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B014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B014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B014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B014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B014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B014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B0141"/>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FB014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B014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B014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B014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B014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B014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B014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B014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B014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B014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B014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B014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B014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B014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B014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B014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B014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B014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B0141"/>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FB014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B014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B0141"/>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FB014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B014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B014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B014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B014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B014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B014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B014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B014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B014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B014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B014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B014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B014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B014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B014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B014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B014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B014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B014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B014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B014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B014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B014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B014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FB014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FB014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B014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B014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B014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B014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B014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B014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B014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B0141"/>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FB014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B014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FB014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FB014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B014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B0141"/>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FB014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B014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B0141"/>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FB014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B014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B0141"/>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FB014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B014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B014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B0141"/>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FB014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B014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B014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B014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B014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B014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B0141"/>
    <w:rPr>
      <w:rFonts w:eastAsia="Georgia" w:cs="Georgia"/>
      <w:sz w:val="21"/>
      <w:szCs w:val="21"/>
      <w:shd w:val="clear" w:color="auto" w:fill="FFFFFF"/>
    </w:rPr>
  </w:style>
  <w:style w:type="paragraph" w:customStyle="1" w:styleId="Picturecaption90">
    <w:name w:val="Picture caption (9)"/>
    <w:basedOn w:val="Normal"/>
    <w:link w:val="Picturecaption9"/>
    <w:qFormat/>
    <w:rsid w:val="00FB014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B014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B014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B014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B014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B014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B014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B0141"/>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FB014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B014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B014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B014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B014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B014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B014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B014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B014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B014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B014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B014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B014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B014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B0141"/>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FB014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B014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B0141"/>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FB014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B014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B014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B014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B014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FB014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B014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B014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B014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B014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B014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B014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B0141"/>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FB014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B014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B014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B014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B014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B014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B014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B014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B014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B014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B014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B014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B0141"/>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FB0141"/>
  </w:style>
  <w:style w:type="character" w:customStyle="1" w:styleId="amp">
    <w:name w:val="amp"/>
    <w:basedOn w:val="DefaultParagraphFont"/>
    <w:rsid w:val="00FB0141"/>
  </w:style>
  <w:style w:type="character" w:customStyle="1" w:styleId="article-quote-right">
    <w:name w:val="article-quote-right"/>
    <w:basedOn w:val="DefaultParagraphFont"/>
    <w:rsid w:val="00FB0141"/>
  </w:style>
  <w:style w:type="character" w:customStyle="1" w:styleId="tagCharCharChar">
    <w:name w:val="tag Char Char Char"/>
    <w:locked/>
    <w:rsid w:val="00FB0141"/>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FB0141"/>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B0141"/>
    <w:rPr>
      <w:rFonts w:ascii="Times New Roman" w:eastAsia="SimSun" w:hAnsi="Times New Roman" w:cs="Times New Roman"/>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B0141"/>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B0141"/>
    <w:rPr>
      <w:rFonts w:ascii="Times New Roman" w:eastAsia="SimSun" w:hAnsi="Times New Roman" w:cs="Times New Roman"/>
      <w:b/>
      <w:bCs/>
      <w:sz w:val="22"/>
      <w:u w:val="single"/>
    </w:rPr>
  </w:style>
  <w:style w:type="character" w:customStyle="1" w:styleId="StyleStyle49ptBoldBorderSinglesolidlineAuto05Char">
    <w:name w:val="Style Style4 + 9 pt Bold Border: : (Single solid line Auto  0.5... Char"/>
    <w:link w:val="StyleStyle49ptBoldBorderSinglesolidlineAuto05"/>
    <w:locked/>
    <w:rsid w:val="00FB0141"/>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B0141"/>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B0141"/>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B0141"/>
    <w:pPr>
      <w:pBdr>
        <w:top w:val="single" w:sz="4" w:space="0" w:color="auto"/>
        <w:left w:val="single" w:sz="4" w:space="0" w:color="auto"/>
        <w:bottom w:val="single" w:sz="4" w:space="0" w:color="auto"/>
        <w:right w:val="single" w:sz="4" w:space="0" w:color="auto"/>
      </w:pBdr>
    </w:pPr>
    <w:rPr>
      <w:rFonts w:ascii="Times New Roman" w:hAnsi="Times New Roman" w:cs="Times New Roman"/>
      <w:sz w:val="22"/>
      <w:bdr w:val="single" w:sz="4" w:space="0" w:color="auto" w:frame="1"/>
    </w:rPr>
  </w:style>
  <w:style w:type="character" w:customStyle="1" w:styleId="H4TagChar1">
    <w:name w:val="H4 (Tag) Char1"/>
    <w:link w:val="H4Tag"/>
    <w:locked/>
    <w:rsid w:val="00FB0141"/>
    <w:rPr>
      <w:b/>
    </w:rPr>
  </w:style>
  <w:style w:type="paragraph" w:customStyle="1" w:styleId="H4Tag">
    <w:name w:val="H4 (Tag)"/>
    <w:basedOn w:val="Normal"/>
    <w:link w:val="H4TagChar1"/>
    <w:qFormat/>
    <w:rsid w:val="00FB0141"/>
    <w:rPr>
      <w:rFonts w:asciiTheme="minorHAnsi" w:hAnsiTheme="minorHAnsi"/>
      <w:b/>
      <w:sz w:val="22"/>
    </w:rPr>
  </w:style>
  <w:style w:type="character" w:customStyle="1" w:styleId="BoldandUnderlineCharCharCharChar">
    <w:name w:val="Bold and Underline Char Char Char Char"/>
    <w:rsid w:val="00FB0141"/>
    <w:rPr>
      <w:b/>
      <w:bCs w:val="0"/>
      <w:noProof w:val="0"/>
      <w:u w:val="single"/>
      <w:lang w:val="en-US" w:eastAsia="en-US" w:bidi="ar-SA"/>
    </w:rPr>
  </w:style>
  <w:style w:type="character" w:customStyle="1" w:styleId="commentstext0">
    <w:name w:val="commentstext"/>
    <w:rsid w:val="00FB0141"/>
  </w:style>
  <w:style w:type="character" w:customStyle="1" w:styleId="dd">
    <w:name w:val="dd"/>
    <w:rsid w:val="00FB0141"/>
  </w:style>
  <w:style w:type="character" w:customStyle="1" w:styleId="underLight">
    <w:name w:val="underLight"/>
    <w:uiPriority w:val="1"/>
    <w:qFormat/>
    <w:rsid w:val="00FB0141"/>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FB0141"/>
  </w:style>
  <w:style w:type="paragraph" w:customStyle="1" w:styleId="BlockHeaderHidden">
    <w:name w:val="Block Header Hidden"/>
    <w:basedOn w:val="Normal"/>
    <w:link w:val="BlockHeaderHiddenChar"/>
    <w:autoRedefine/>
    <w:qFormat/>
    <w:rsid w:val="00FB0141"/>
    <w:pPr>
      <w:jc w:val="center"/>
    </w:pPr>
    <w:rPr>
      <w:rFonts w:eastAsia="Calibri"/>
      <w:b/>
      <w:sz w:val="28"/>
    </w:rPr>
  </w:style>
  <w:style w:type="character" w:customStyle="1" w:styleId="BlockHeaderHiddenChar">
    <w:name w:val="Block Header Hidden Char"/>
    <w:basedOn w:val="DefaultParagraphFont"/>
    <w:link w:val="BlockHeaderHidden"/>
    <w:rsid w:val="00FB0141"/>
    <w:rPr>
      <w:rFonts w:ascii="Georgia" w:eastAsia="Calibri" w:hAnsi="Georgia"/>
      <w:b/>
      <w:sz w:val="28"/>
    </w:rPr>
  </w:style>
  <w:style w:type="character" w:customStyle="1" w:styleId="CardsUnderlined">
    <w:name w:val="Cards Underlined"/>
    <w:qFormat/>
    <w:rsid w:val="00FB0141"/>
    <w:rPr>
      <w:rFonts w:ascii="Helvetica" w:hAnsi="Helvetica"/>
      <w:sz w:val="22"/>
      <w:szCs w:val="24"/>
      <w:u w:val="single"/>
    </w:rPr>
  </w:style>
  <w:style w:type="character" w:customStyle="1" w:styleId="Cites-AuthorDate">
    <w:name w:val="Cites-Author/Date"/>
    <w:qFormat/>
    <w:rsid w:val="00FB0141"/>
    <w:rPr>
      <w:rFonts w:ascii="Helvetica" w:hAnsi="Helvetica" w:cs="Helvetica"/>
      <w:b/>
      <w:sz w:val="22"/>
      <w:szCs w:val="24"/>
      <w:u w:val="single"/>
    </w:rPr>
  </w:style>
  <w:style w:type="character" w:customStyle="1" w:styleId="sup1">
    <w:name w:val="sup1"/>
    <w:rsid w:val="00FB0141"/>
    <w:rPr>
      <w:rFonts w:ascii="Times New Roman" w:hAnsi="Times New Roman" w:cs="Times New Roman" w:hint="default"/>
      <w:color w:val="000000"/>
      <w:shd w:val="clear" w:color="auto" w:fill="FEFFCF"/>
    </w:rPr>
  </w:style>
  <w:style w:type="character" w:customStyle="1" w:styleId="pgnum1">
    <w:name w:val="pgnum1"/>
    <w:rsid w:val="00FB0141"/>
    <w:rPr>
      <w:rFonts w:ascii="Arial" w:hAnsi="Arial" w:cs="Arial" w:hint="default"/>
      <w:color w:val="FF0000"/>
      <w:sz w:val="22"/>
      <w:szCs w:val="22"/>
    </w:rPr>
  </w:style>
  <w:style w:type="character" w:customStyle="1" w:styleId="nw">
    <w:name w:val="nw"/>
    <w:rsid w:val="00FB0141"/>
  </w:style>
  <w:style w:type="character" w:customStyle="1" w:styleId="apple">
    <w:name w:val="apple"/>
    <w:rsid w:val="00FB0141"/>
  </w:style>
  <w:style w:type="paragraph" w:customStyle="1" w:styleId="BlockHeadingsCharChar">
    <w:name w:val="Block Headings Char Char"/>
    <w:basedOn w:val="Normal"/>
    <w:link w:val="BlockHeadingsCharCharChar"/>
    <w:qFormat/>
    <w:rsid w:val="00FB0141"/>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FB0141"/>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B0141"/>
    <w:rPr>
      <w:rFonts w:ascii="Georgia" w:eastAsia="Calibri" w:hAnsi="Georgia" w:cs="Times New Roman"/>
      <w:sz w:val="24"/>
      <w:u w:val="thick"/>
    </w:rPr>
  </w:style>
  <w:style w:type="character" w:customStyle="1" w:styleId="TagsChar1CharChar">
    <w:name w:val="Tags Char1 Char Char"/>
    <w:link w:val="TagsChar1Char"/>
    <w:rsid w:val="00FB0141"/>
    <w:rPr>
      <w:rFonts w:ascii="Georgia" w:eastAsia="Calibri" w:hAnsi="Georgia"/>
      <w:b/>
      <w:sz w:val="20"/>
    </w:rPr>
  </w:style>
  <w:style w:type="character" w:customStyle="1" w:styleId="CitesCharCharCharChar">
    <w:name w:val="Cites Char Char Char Char"/>
    <w:rsid w:val="00FB0141"/>
    <w:rPr>
      <w:rFonts w:ascii="Georgia" w:eastAsia="Calibri" w:hAnsi="Georgia"/>
      <w:b/>
      <w:bCs/>
    </w:rPr>
  </w:style>
  <w:style w:type="paragraph" w:customStyle="1" w:styleId="CardsFont6ptCharChar">
    <w:name w:val="Cards + Font: 6 pt Char Char"/>
    <w:basedOn w:val="Normal"/>
    <w:link w:val="CardsFont6ptCharCharChar"/>
    <w:qFormat/>
    <w:rsid w:val="00FB0141"/>
    <w:pPr>
      <w:autoSpaceDE w:val="0"/>
      <w:autoSpaceDN w:val="0"/>
      <w:adjustRightInd w:val="0"/>
      <w:ind w:left="432" w:right="432"/>
      <w:jc w:val="both"/>
    </w:pPr>
    <w:rPr>
      <w:rFonts w:eastAsia="Calibri"/>
      <w:sz w:val="12"/>
    </w:rPr>
  </w:style>
  <w:style w:type="character" w:customStyle="1" w:styleId="CardsFont6ptCharCharChar">
    <w:name w:val="Cards + Font: 6 pt Char Char Char"/>
    <w:link w:val="CardsFont6ptCharChar"/>
    <w:rsid w:val="00FB0141"/>
    <w:rPr>
      <w:rFonts w:ascii="Georgia" w:eastAsia="Calibri" w:hAnsi="Georgia"/>
      <w:sz w:val="12"/>
    </w:rPr>
  </w:style>
  <w:style w:type="character" w:customStyle="1" w:styleId="BlockHeadingsCharCharChar">
    <w:name w:val="Block Headings Char Char Char"/>
    <w:link w:val="BlockHeadingsCharChar"/>
    <w:rsid w:val="00FB0141"/>
    <w:rPr>
      <w:rFonts w:ascii="Georgia" w:eastAsia="Calibri" w:hAnsi="Georgia"/>
      <w:b/>
      <w:caps/>
      <w:sz w:val="20"/>
      <w:szCs w:val="20"/>
    </w:rPr>
  </w:style>
  <w:style w:type="paragraph" w:customStyle="1" w:styleId="CardsUnderline">
    <w:name w:val="Cards + Underline"/>
    <w:basedOn w:val="Normal"/>
    <w:link w:val="CardsUnderlineChar"/>
    <w:qFormat/>
    <w:rsid w:val="00FB0141"/>
    <w:pPr>
      <w:autoSpaceDE w:val="0"/>
      <w:autoSpaceDN w:val="0"/>
      <w:adjustRightInd w:val="0"/>
      <w:ind w:left="432" w:right="432"/>
      <w:jc w:val="both"/>
    </w:pPr>
    <w:rPr>
      <w:u w:val="thick"/>
    </w:rPr>
  </w:style>
  <w:style w:type="character" w:customStyle="1" w:styleId="CardsUnderlineChar">
    <w:name w:val="Cards + Underline Char"/>
    <w:link w:val="CardsUnderline"/>
    <w:rsid w:val="00FB0141"/>
    <w:rPr>
      <w:rFonts w:ascii="Georgia" w:hAnsi="Georgia"/>
      <w:sz w:val="20"/>
      <w:u w:val="thick"/>
    </w:rPr>
  </w:style>
  <w:style w:type="paragraph" w:customStyle="1" w:styleId="StyleNormalWebNormalWebChar1CharNormalWebCharCharC">
    <w:name w:val="Style Normal (Web)Normal (Web) Char1 CharNormal (Web) Char Char C..."/>
    <w:basedOn w:val="NormalWeb"/>
    <w:qFormat/>
    <w:rsid w:val="00FB0141"/>
    <w:rPr>
      <w:rFonts w:ascii="Georgia" w:eastAsiaTheme="minorHAnsi" w:hAnsi="Georgia"/>
      <w:sz w:val="22"/>
      <w:lang w:eastAsia="en-US"/>
    </w:rPr>
  </w:style>
  <w:style w:type="paragraph" w:customStyle="1" w:styleId="Reference">
    <w:name w:val="Reference"/>
    <w:qFormat/>
    <w:rsid w:val="00FB014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B0141"/>
  </w:style>
  <w:style w:type="paragraph" w:customStyle="1" w:styleId="StyleHeading2Heading2Char2CharHeading2Char1CharCharHead">
    <w:name w:val="Style Heading 2Heading 2 Char2 CharHeading 2 Char1 Char CharHead..."/>
    <w:basedOn w:val="Heading2"/>
    <w:qFormat/>
    <w:rsid w:val="00FB0141"/>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qFormat/>
    <w:rsid w:val="00FB0141"/>
    <w:rPr>
      <w:rFonts w:ascii="Georgia" w:hAnsi="Georgia"/>
      <w:b w:val="0"/>
      <w:sz w:val="22"/>
      <w:u w:val="single"/>
      <w:bdr w:val="none" w:sz="0" w:space="0" w:color="auto"/>
      <w:shd w:val="clear" w:color="auto" w:fill="89FF94"/>
    </w:rPr>
  </w:style>
  <w:style w:type="character" w:customStyle="1" w:styleId="Boxout">
    <w:name w:val="Box out"/>
    <w:uiPriority w:val="1"/>
    <w:qFormat/>
    <w:rsid w:val="00FB0141"/>
    <w:rPr>
      <w:rFonts w:ascii="Georgia" w:hAnsi="Georgia"/>
      <w:b/>
      <w:sz w:val="22"/>
      <w:u w:val="single"/>
      <w:bdr w:val="single" w:sz="4" w:space="0" w:color="auto"/>
      <w:shd w:val="clear" w:color="auto" w:fill="89FF94"/>
    </w:rPr>
  </w:style>
  <w:style w:type="character" w:customStyle="1" w:styleId="StyleCardtextChar10pt">
    <w:name w:val="Style Card text Char + 10 pt"/>
    <w:rsid w:val="00FB0141"/>
    <w:rPr>
      <w:rFonts w:ascii="Georgia" w:hAnsi="Georgia"/>
      <w:sz w:val="20"/>
      <w:u w:val="single"/>
    </w:rPr>
  </w:style>
  <w:style w:type="paragraph" w:customStyle="1" w:styleId="Blocktitle3">
    <w:name w:val="Block title"/>
    <w:basedOn w:val="Heading1"/>
    <w:autoRedefine/>
    <w:qFormat/>
    <w:rsid w:val="00FB0141"/>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B0141"/>
  </w:style>
  <w:style w:type="character" w:customStyle="1" w:styleId="Style1Char2">
    <w:name w:val="Style1 Char2"/>
    <w:rsid w:val="00FB0141"/>
    <w:rPr>
      <w:szCs w:val="24"/>
      <w:lang w:val="en-US" w:eastAsia="en-US" w:bidi="ar-SA"/>
    </w:rPr>
  </w:style>
  <w:style w:type="paragraph" w:customStyle="1" w:styleId="SmallCite">
    <w:name w:val="Small Cite"/>
    <w:basedOn w:val="Normal"/>
    <w:qFormat/>
    <w:rsid w:val="00FB0141"/>
    <w:pPr>
      <w:jc w:val="both"/>
    </w:pPr>
    <w:rPr>
      <w:rFonts w:ascii="Verdana" w:hAnsi="Verdana"/>
      <w:sz w:val="16"/>
    </w:rPr>
  </w:style>
  <w:style w:type="character" w:customStyle="1" w:styleId="inside-head1">
    <w:name w:val="inside-head1"/>
    <w:rsid w:val="00FB0141"/>
    <w:rPr>
      <w:rFonts w:ascii="Arial" w:hAnsi="Arial" w:cs="Arial" w:hint="default"/>
      <w:b/>
      <w:bCs/>
      <w:color w:val="000000"/>
      <w:spacing w:val="-15"/>
      <w:sz w:val="45"/>
      <w:szCs w:val="45"/>
    </w:rPr>
  </w:style>
  <w:style w:type="character" w:customStyle="1" w:styleId="datestamp1">
    <w:name w:val="datestamp1"/>
    <w:rsid w:val="00FB014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B014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B0141"/>
  </w:style>
  <w:style w:type="paragraph" w:customStyle="1" w:styleId="links1">
    <w:name w:val="links1"/>
    <w:basedOn w:val="Normal"/>
    <w:qFormat/>
    <w:rsid w:val="00FB0141"/>
    <w:pPr>
      <w:spacing w:before="100" w:beforeAutospacing="1" w:after="100" w:afterAutospacing="1"/>
      <w:jc w:val="both"/>
    </w:pPr>
    <w:rPr>
      <w:color w:val="FFFFFF"/>
      <w:sz w:val="16"/>
      <w:szCs w:val="16"/>
    </w:rPr>
  </w:style>
  <w:style w:type="paragraph" w:customStyle="1" w:styleId="endtext">
    <w:name w:val="endtext"/>
    <w:basedOn w:val="Normal"/>
    <w:qFormat/>
    <w:rsid w:val="00FB0141"/>
    <w:pPr>
      <w:spacing w:before="100" w:beforeAutospacing="1" w:after="100" w:afterAutospacing="1"/>
      <w:ind w:left="300"/>
      <w:jc w:val="both"/>
    </w:pPr>
    <w:rPr>
      <w:szCs w:val="20"/>
    </w:rPr>
  </w:style>
  <w:style w:type="character" w:customStyle="1" w:styleId="storyheading31">
    <w:name w:val="storyheading31"/>
    <w:rsid w:val="00FB0141"/>
    <w:rPr>
      <w:rFonts w:ascii="Verdana" w:hAnsi="Verdana" w:hint="default"/>
      <w:b/>
      <w:bCs/>
      <w:sz w:val="32"/>
      <w:szCs w:val="32"/>
    </w:rPr>
  </w:style>
  <w:style w:type="character" w:customStyle="1" w:styleId="storydeck31">
    <w:name w:val="storydeck31"/>
    <w:rsid w:val="00FB0141"/>
    <w:rPr>
      <w:rFonts w:ascii="Verdana" w:hAnsi="Verdana" w:hint="default"/>
      <w:i w:val="0"/>
      <w:iCs w:val="0"/>
      <w:sz w:val="21"/>
      <w:szCs w:val="21"/>
    </w:rPr>
  </w:style>
  <w:style w:type="paragraph" w:customStyle="1" w:styleId="copyright">
    <w:name w:val="copyright"/>
    <w:basedOn w:val="Normal"/>
    <w:uiPriority w:val="99"/>
    <w:qFormat/>
    <w:rsid w:val="00FB0141"/>
    <w:pPr>
      <w:spacing w:before="100" w:beforeAutospacing="1" w:after="100" w:afterAutospacing="1"/>
      <w:jc w:val="both"/>
    </w:pPr>
  </w:style>
  <w:style w:type="character" w:customStyle="1" w:styleId="subtitle10">
    <w:name w:val="subtitle1"/>
    <w:rsid w:val="00FB0141"/>
    <w:rPr>
      <w:rFonts w:ascii="Verdana" w:hAnsi="Verdana" w:hint="default"/>
      <w:b w:val="0"/>
      <w:bCs w:val="0"/>
      <w:vanish w:val="0"/>
      <w:webHidden w:val="0"/>
      <w:color w:val="484848"/>
      <w:sz w:val="14"/>
      <w:szCs w:val="14"/>
      <w:specVanish w:val="0"/>
    </w:rPr>
  </w:style>
  <w:style w:type="paragraph" w:customStyle="1" w:styleId="g">
    <w:name w:val="g"/>
    <w:basedOn w:val="Normal"/>
    <w:qFormat/>
    <w:rsid w:val="00FB0141"/>
    <w:pPr>
      <w:spacing w:before="240" w:after="240"/>
      <w:jc w:val="both"/>
    </w:pPr>
  </w:style>
  <w:style w:type="character" w:customStyle="1" w:styleId="clsbiolink">
    <w:name w:val="clsbiolink"/>
    <w:rsid w:val="00FB0141"/>
  </w:style>
  <w:style w:type="character" w:customStyle="1" w:styleId="clssmaller">
    <w:name w:val="clssmaller"/>
    <w:rsid w:val="00FB0141"/>
  </w:style>
  <w:style w:type="character" w:customStyle="1" w:styleId="sm1">
    <w:name w:val="sm1"/>
    <w:rsid w:val="00FB0141"/>
    <w:rPr>
      <w:rFonts w:ascii="Verdana" w:hAnsi="Verdana" w:hint="default"/>
      <w:i w:val="0"/>
      <w:iCs w:val="0"/>
      <w:smallCaps w:val="0"/>
      <w:color w:val="000000"/>
      <w:sz w:val="17"/>
      <w:szCs w:val="17"/>
    </w:rPr>
  </w:style>
  <w:style w:type="character" w:customStyle="1" w:styleId="noindentChar">
    <w:name w:val="noindent Char"/>
    <w:rsid w:val="00FB0141"/>
    <w:rPr>
      <w:rFonts w:ascii="Arial" w:hAnsi="Arial" w:cs="Arial"/>
      <w:sz w:val="24"/>
      <w:szCs w:val="24"/>
      <w:lang w:val="en-US" w:eastAsia="en-US" w:bidi="ar-SA"/>
    </w:rPr>
  </w:style>
  <w:style w:type="character" w:customStyle="1" w:styleId="SmallChar1">
    <w:name w:val="Small Char1"/>
    <w:rsid w:val="00FB0141"/>
    <w:rPr>
      <w:sz w:val="16"/>
      <w:szCs w:val="24"/>
      <w:lang w:val="en-US" w:eastAsia="en-US" w:bidi="ar-SA"/>
    </w:rPr>
  </w:style>
  <w:style w:type="character" w:customStyle="1" w:styleId="fullcite0">
    <w:name w:val="fullcite"/>
    <w:rsid w:val="00FB0141"/>
  </w:style>
  <w:style w:type="character" w:customStyle="1" w:styleId="Style9ptThickunderline">
    <w:name w:val="Style 9 pt Thick underline"/>
    <w:rsid w:val="00FB0141"/>
    <w:rPr>
      <w:sz w:val="24"/>
      <w:u w:val="thick"/>
    </w:rPr>
  </w:style>
  <w:style w:type="paragraph" w:customStyle="1" w:styleId="Repeatheader">
    <w:name w:val="Repeat header"/>
    <w:basedOn w:val="Normal"/>
    <w:autoRedefine/>
    <w:qFormat/>
    <w:rsid w:val="00FB014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B0141"/>
    <w:pPr>
      <w:jc w:val="both"/>
    </w:pPr>
    <w:rPr>
      <w:rFonts w:ascii="Georgia" w:eastAsia="Times New Roman" w:hAnsi="Georgia"/>
    </w:rPr>
  </w:style>
  <w:style w:type="character" w:customStyle="1" w:styleId="CardNotUnderlinedChar">
    <w:name w:val="Card Not Underlined Char"/>
    <w:rsid w:val="00FB0141"/>
    <w:rPr>
      <w:sz w:val="16"/>
      <w:lang w:val="en-US" w:eastAsia="en-US" w:bidi="ar-SA"/>
    </w:rPr>
  </w:style>
  <w:style w:type="paragraph" w:customStyle="1" w:styleId="CardNotUnderlined3">
    <w:name w:val="Card Not Underlined 3"/>
    <w:basedOn w:val="CardNotUnderlined"/>
    <w:qFormat/>
    <w:rsid w:val="00FB0141"/>
    <w:pPr>
      <w:jc w:val="both"/>
    </w:pPr>
    <w:rPr>
      <w:rFonts w:ascii="Georgia" w:eastAsia="Times New Roman" w:hAnsi="Georgia"/>
    </w:rPr>
  </w:style>
  <w:style w:type="paragraph" w:customStyle="1" w:styleId="CardNotUnderlinedFinal">
    <w:name w:val="Card Not Underlined Final"/>
    <w:basedOn w:val="CardNotUnderlined3"/>
    <w:qFormat/>
    <w:rsid w:val="00FB0141"/>
  </w:style>
  <w:style w:type="character" w:customStyle="1" w:styleId="CardNotUnderlinedChar1">
    <w:name w:val="Card Not Underlined Char1"/>
    <w:rsid w:val="00FB0141"/>
    <w:rPr>
      <w:lang w:val="en-US" w:eastAsia="en-US" w:bidi="ar-SA"/>
    </w:rPr>
  </w:style>
  <w:style w:type="character" w:customStyle="1" w:styleId="IndexHeadersCharChar">
    <w:name w:val="Index Headers Char Char"/>
    <w:rsid w:val="00FB0141"/>
    <w:rPr>
      <w:rFonts w:cs="Arial"/>
      <w:bCs/>
      <w:caps/>
      <w:color w:val="FFFFFF"/>
      <w:sz w:val="2"/>
      <w:szCs w:val="2"/>
      <w:lang w:val="en-US" w:eastAsia="en-US" w:bidi="ar-SA"/>
    </w:rPr>
  </w:style>
  <w:style w:type="paragraph" w:customStyle="1" w:styleId="Numbering">
    <w:name w:val="Numbering"/>
    <w:basedOn w:val="Normal"/>
    <w:next w:val="Normal"/>
    <w:qFormat/>
    <w:rsid w:val="00FB0141"/>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FB0141"/>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FB0141"/>
    <w:pPr>
      <w:widowControl w:val="0"/>
      <w:suppressAutoHyphens/>
      <w:spacing w:after="200"/>
      <w:jc w:val="both"/>
    </w:pPr>
    <w:rPr>
      <w:b/>
      <w:i/>
      <w:szCs w:val="18"/>
      <w:u w:val="thick"/>
    </w:rPr>
  </w:style>
  <w:style w:type="character" w:customStyle="1" w:styleId="CircleChar1">
    <w:name w:val="Circle Char1"/>
    <w:rsid w:val="00FB0141"/>
    <w:rPr>
      <w:b/>
      <w:i/>
      <w:szCs w:val="18"/>
      <w:u w:val="thick"/>
      <w:lang w:val="en-US" w:eastAsia="en-US" w:bidi="ar-SA"/>
    </w:rPr>
  </w:style>
  <w:style w:type="paragraph" w:customStyle="1" w:styleId="PageHeader">
    <w:name w:val="Page Header"/>
    <w:basedOn w:val="Normal"/>
    <w:link w:val="PageHeaderChar"/>
    <w:qFormat/>
    <w:rsid w:val="00FB0141"/>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FB0141"/>
    <w:pPr>
      <w:numPr>
        <w:numId w:val="13"/>
      </w:numPr>
      <w:tabs>
        <w:tab w:val="clear" w:pos="1080"/>
        <w:tab w:val="num" w:pos="360"/>
      </w:tabs>
    </w:pPr>
  </w:style>
  <w:style w:type="paragraph" w:customStyle="1" w:styleId="Lettering">
    <w:name w:val="Lettering"/>
    <w:basedOn w:val="Numbering"/>
    <w:next w:val="Normal"/>
    <w:qFormat/>
    <w:rsid w:val="00FB0141"/>
  </w:style>
  <w:style w:type="paragraph" w:customStyle="1" w:styleId="FileName">
    <w:name w:val="File Name"/>
    <w:basedOn w:val="Normal"/>
    <w:next w:val="Normal"/>
    <w:qFormat/>
    <w:rsid w:val="00FB0141"/>
    <w:pPr>
      <w:widowControl w:val="0"/>
      <w:suppressAutoHyphens/>
      <w:spacing w:after="120"/>
      <w:jc w:val="center"/>
    </w:pPr>
    <w:rPr>
      <w:b/>
      <w:caps/>
      <w:sz w:val="28"/>
      <w:szCs w:val="20"/>
    </w:rPr>
  </w:style>
  <w:style w:type="paragraph" w:customStyle="1" w:styleId="Pagination">
    <w:name w:val="Pagination"/>
    <w:basedOn w:val="Normal"/>
    <w:next w:val="Normal"/>
    <w:qFormat/>
    <w:rsid w:val="00FB0141"/>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FB0141"/>
  </w:style>
  <w:style w:type="paragraph" w:customStyle="1" w:styleId="CardContinued1">
    <w:name w:val="Card Continued 1"/>
    <w:basedOn w:val="Normal"/>
    <w:next w:val="Normal"/>
    <w:qFormat/>
    <w:rsid w:val="00FB0141"/>
    <w:pPr>
      <w:widowControl w:val="0"/>
      <w:suppressAutoHyphens/>
      <w:spacing w:before="120"/>
      <w:jc w:val="right"/>
    </w:pPr>
    <w:rPr>
      <w:b/>
      <w:caps/>
      <w:szCs w:val="18"/>
    </w:rPr>
  </w:style>
  <w:style w:type="paragraph" w:customStyle="1" w:styleId="CardContinued2">
    <w:name w:val="Card Continued 2"/>
    <w:basedOn w:val="CardContinued1"/>
    <w:next w:val="Normal"/>
    <w:qFormat/>
    <w:rsid w:val="00FB0141"/>
  </w:style>
  <w:style w:type="paragraph" w:customStyle="1" w:styleId="Clearformatting">
    <w:name w:val="Clear formatting"/>
    <w:basedOn w:val="Normal"/>
    <w:qFormat/>
    <w:rsid w:val="00FB0141"/>
    <w:pPr>
      <w:keepNext/>
      <w:jc w:val="both"/>
      <w:outlineLvl w:val="2"/>
    </w:pPr>
    <w:rPr>
      <w:rFonts w:ascii="Arial Narrow" w:hAnsi="Arial Narrow"/>
      <w:b/>
      <w:bCs/>
      <w:szCs w:val="26"/>
    </w:rPr>
  </w:style>
  <w:style w:type="character" w:customStyle="1" w:styleId="justify">
    <w:name w:val="justify"/>
    <w:rsid w:val="00FB0141"/>
  </w:style>
  <w:style w:type="paragraph" w:customStyle="1" w:styleId="SmallCardText">
    <w:name w:val="Small Card Text"/>
    <w:qFormat/>
    <w:rsid w:val="00FB0141"/>
    <w:pPr>
      <w:spacing w:after="200" w:line="276" w:lineRule="auto"/>
    </w:pPr>
  </w:style>
  <w:style w:type="character" w:customStyle="1" w:styleId="SmallCardTextChar">
    <w:name w:val="Small Card Text Char"/>
    <w:rsid w:val="00FB0141"/>
    <w:rPr>
      <w:sz w:val="16"/>
      <w:szCs w:val="16"/>
      <w:lang w:val="en-US" w:eastAsia="en-US" w:bidi="ar-SA"/>
    </w:rPr>
  </w:style>
  <w:style w:type="paragraph" w:customStyle="1" w:styleId="TAGFONT">
    <w:name w:val="TAG FONT"/>
    <w:basedOn w:val="Normal"/>
    <w:autoRedefine/>
    <w:qFormat/>
    <w:rsid w:val="00FB0141"/>
    <w:pPr>
      <w:jc w:val="both"/>
    </w:pPr>
  </w:style>
  <w:style w:type="character" w:customStyle="1" w:styleId="tagChar30">
    <w:name w:val="tag Char3"/>
    <w:rsid w:val="00FB0141"/>
    <w:rPr>
      <w:b/>
      <w:sz w:val="24"/>
      <w:szCs w:val="24"/>
      <w:lang w:val="en-US" w:eastAsia="en-US" w:bidi="ar-SA"/>
    </w:rPr>
  </w:style>
  <w:style w:type="paragraph" w:customStyle="1" w:styleId="8point">
    <w:name w:val="8 point"/>
    <w:basedOn w:val="Normal"/>
    <w:link w:val="8pointChar"/>
    <w:qFormat/>
    <w:rsid w:val="00FB0141"/>
    <w:pPr>
      <w:jc w:val="both"/>
    </w:pPr>
    <w:rPr>
      <w:rFonts w:asciiTheme="minorHAnsi" w:hAnsiTheme="minorHAnsi"/>
      <w:sz w:val="16"/>
    </w:rPr>
  </w:style>
  <w:style w:type="paragraph" w:customStyle="1" w:styleId="citationunderline">
    <w:name w:val="citation/underline"/>
    <w:link w:val="citationunderlineChar"/>
    <w:autoRedefine/>
    <w:qFormat/>
    <w:rsid w:val="00FB0141"/>
    <w:pPr>
      <w:spacing w:after="0" w:line="240" w:lineRule="auto"/>
    </w:pPr>
    <w:rPr>
      <w:b/>
      <w:u w:val="single"/>
    </w:rPr>
  </w:style>
  <w:style w:type="character" w:customStyle="1" w:styleId="awtw">
    <w:name w:val="awtw"/>
    <w:rsid w:val="00FB0141"/>
  </w:style>
  <w:style w:type="paragraph" w:customStyle="1" w:styleId="Style60">
    <w:name w:val="Style 6"/>
    <w:qFormat/>
    <w:rsid w:val="00FB014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B014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B0141"/>
    <w:pPr>
      <w:keepNext/>
      <w:outlineLvl w:val="2"/>
    </w:pPr>
    <w:rPr>
      <w:b/>
      <w:bCs/>
      <w:szCs w:val="26"/>
      <w:u w:val="single"/>
    </w:rPr>
  </w:style>
  <w:style w:type="character" w:customStyle="1" w:styleId="DateCitesAuthorCharChar">
    <w:name w:val="DateCitesAuthor Char Char"/>
    <w:link w:val="DateCitesAuthorChar"/>
    <w:rsid w:val="00FB0141"/>
    <w:rPr>
      <w:rFonts w:ascii="Georgia" w:hAnsi="Georgia"/>
      <w:b/>
      <w:bCs/>
      <w:sz w:val="20"/>
      <w:szCs w:val="26"/>
      <w:u w:val="single"/>
    </w:rPr>
  </w:style>
  <w:style w:type="paragraph" w:customStyle="1" w:styleId="articlebodynormaltext">
    <w:name w:val="articlebody_normaltext"/>
    <w:basedOn w:val="Normal"/>
    <w:qFormat/>
    <w:rsid w:val="00FB0141"/>
    <w:pPr>
      <w:spacing w:before="100" w:beforeAutospacing="1" w:after="100" w:afterAutospacing="1"/>
    </w:pPr>
  </w:style>
  <w:style w:type="paragraph" w:customStyle="1" w:styleId="western">
    <w:name w:val="western"/>
    <w:basedOn w:val="Normal"/>
    <w:qFormat/>
    <w:rsid w:val="00FB0141"/>
    <w:pPr>
      <w:spacing w:before="100" w:beforeAutospacing="1" w:after="100" w:afterAutospacing="1"/>
    </w:pPr>
  </w:style>
  <w:style w:type="character" w:styleId="HTMLAcronym">
    <w:name w:val="HTML Acronym"/>
    <w:uiPriority w:val="99"/>
    <w:unhideWhenUsed/>
    <w:rsid w:val="00FB0141"/>
  </w:style>
  <w:style w:type="paragraph" w:customStyle="1" w:styleId="Index">
    <w:name w:val="Index"/>
    <w:basedOn w:val="Normal"/>
    <w:qFormat/>
    <w:rsid w:val="00FB0141"/>
    <w:pPr>
      <w:widowControl w:val="0"/>
      <w:suppressLineNumbers/>
      <w:suppressAutoHyphens/>
    </w:pPr>
    <w:rPr>
      <w:rFonts w:ascii="Century Gothic" w:hAnsi="Century Gothic" w:cs="Tahoma"/>
      <w:szCs w:val="20"/>
    </w:rPr>
  </w:style>
  <w:style w:type="character" w:customStyle="1" w:styleId="externaledithide">
    <w:name w:val="external_edit_hide"/>
    <w:rsid w:val="00FB0141"/>
  </w:style>
  <w:style w:type="character" w:customStyle="1" w:styleId="CharacterStyle20">
    <w:name w:val="Character Style 20"/>
    <w:rsid w:val="00FB0141"/>
    <w:rPr>
      <w:sz w:val="21"/>
    </w:rPr>
  </w:style>
  <w:style w:type="character" w:customStyle="1" w:styleId="see">
    <w:name w:val="see"/>
    <w:rsid w:val="00FB0141"/>
  </w:style>
  <w:style w:type="character" w:customStyle="1" w:styleId="lightblue">
    <w:name w:val="lightblue"/>
    <w:rsid w:val="00FB0141"/>
  </w:style>
  <w:style w:type="character" w:customStyle="1" w:styleId="centerheadlines">
    <w:name w:val="centerheadlines"/>
    <w:rsid w:val="00FB0141"/>
  </w:style>
  <w:style w:type="character" w:customStyle="1" w:styleId="datetime">
    <w:name w:val="datetime"/>
    <w:rsid w:val="00FB0141"/>
  </w:style>
  <w:style w:type="paragraph" w:customStyle="1" w:styleId="boldness">
    <w:name w:val="boldness"/>
    <w:basedOn w:val="Normal"/>
    <w:qFormat/>
    <w:rsid w:val="00FB0141"/>
    <w:pPr>
      <w:spacing w:before="100" w:beforeAutospacing="1" w:after="100" w:afterAutospacing="1"/>
    </w:pPr>
  </w:style>
  <w:style w:type="character" w:customStyle="1" w:styleId="info">
    <w:name w:val="info"/>
    <w:rsid w:val="00FB0141"/>
  </w:style>
  <w:style w:type="paragraph" w:customStyle="1" w:styleId="CM21">
    <w:name w:val="CM21"/>
    <w:basedOn w:val="Default"/>
    <w:next w:val="Default"/>
    <w:uiPriority w:val="99"/>
    <w:qFormat/>
    <w:rsid w:val="00FB0141"/>
    <w:rPr>
      <w:rFonts w:eastAsia="Calibri"/>
      <w:color w:val="auto"/>
      <w:sz w:val="22"/>
    </w:rPr>
  </w:style>
  <w:style w:type="paragraph" w:customStyle="1" w:styleId="Pa31">
    <w:name w:val="Pa3+1"/>
    <w:basedOn w:val="Default"/>
    <w:next w:val="Default"/>
    <w:uiPriority w:val="99"/>
    <w:qFormat/>
    <w:rsid w:val="00FB0141"/>
    <w:pPr>
      <w:spacing w:line="261" w:lineRule="atLeast"/>
    </w:pPr>
    <w:rPr>
      <w:rFonts w:ascii="Adobe Garamond Pro" w:eastAsia="Calibri" w:hAnsi="Adobe Garamond Pro"/>
      <w:color w:val="auto"/>
      <w:sz w:val="22"/>
    </w:rPr>
  </w:style>
  <w:style w:type="character" w:customStyle="1" w:styleId="datestory">
    <w:name w:val="datestory"/>
    <w:rsid w:val="00FB0141"/>
  </w:style>
  <w:style w:type="character" w:customStyle="1" w:styleId="goohl1">
    <w:name w:val="goohl1"/>
    <w:rsid w:val="00FB0141"/>
  </w:style>
  <w:style w:type="paragraph" w:customStyle="1" w:styleId="FreeFormA">
    <w:name w:val="Free Form A"/>
    <w:uiPriority w:val="99"/>
    <w:qFormat/>
    <w:rsid w:val="00FB0141"/>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FB0141"/>
    <w:rPr>
      <w:u w:val="single"/>
    </w:rPr>
  </w:style>
  <w:style w:type="character" w:customStyle="1" w:styleId="CardUpSize-LightChar">
    <w:name w:val="CardUpSize - Light Char"/>
    <w:link w:val="CardUpSize-Light"/>
    <w:locked/>
    <w:rsid w:val="00FB0141"/>
    <w:rPr>
      <w:rFonts w:ascii="Georgia" w:hAnsi="Georgia"/>
      <w:sz w:val="20"/>
      <w:u w:val="single"/>
    </w:rPr>
  </w:style>
  <w:style w:type="paragraph" w:customStyle="1" w:styleId="CiteCardUpSize-Heavy">
    <w:name w:val="Cite // CardUpSize - Heavy"/>
    <w:basedOn w:val="Normal"/>
    <w:link w:val="CiteCardUpSize-HeavyChar"/>
    <w:qFormat/>
    <w:rsid w:val="00FB0141"/>
    <w:pPr>
      <w:jc w:val="both"/>
    </w:pPr>
    <w:rPr>
      <w:b/>
      <w:u w:val="single"/>
    </w:rPr>
  </w:style>
  <w:style w:type="character" w:customStyle="1" w:styleId="CiteCardUpSize-HeavyChar">
    <w:name w:val="Cite // CardUpSize - Heavy Char"/>
    <w:link w:val="CiteCardUpSize-Heavy"/>
    <w:rsid w:val="00FB0141"/>
    <w:rPr>
      <w:rFonts w:ascii="Georgia" w:hAnsi="Georgia"/>
      <w:b/>
      <w:sz w:val="20"/>
      <w:u w:val="single"/>
    </w:rPr>
  </w:style>
  <w:style w:type="paragraph" w:customStyle="1" w:styleId="HotRouteCharCharCharCharChar">
    <w:name w:val="Hot Route! Char Char Char Char Char"/>
    <w:basedOn w:val="Normal"/>
    <w:link w:val="HotRouteCharCharCharCharCharChar"/>
    <w:qFormat/>
    <w:rsid w:val="00FB0141"/>
    <w:pPr>
      <w:ind w:left="144"/>
    </w:pPr>
  </w:style>
  <w:style w:type="character" w:customStyle="1" w:styleId="HotRouteCharCharCharCharCharChar">
    <w:name w:val="Hot Route! Char Char Char Char Char Char"/>
    <w:link w:val="HotRouteCharCharCharCharChar"/>
    <w:rsid w:val="00FB0141"/>
    <w:rPr>
      <w:rFonts w:ascii="Georgia" w:hAnsi="Georgia"/>
      <w:sz w:val="20"/>
    </w:rPr>
  </w:style>
  <w:style w:type="character" w:customStyle="1" w:styleId="citeschar10">
    <w:name w:val="citeschar1"/>
    <w:basedOn w:val="DefaultParagraphFont"/>
    <w:rsid w:val="00FB0141"/>
  </w:style>
  <w:style w:type="character" w:customStyle="1" w:styleId="cardunderlinedchar1">
    <w:name w:val="cardunderlinedchar"/>
    <w:basedOn w:val="DefaultParagraphFont"/>
    <w:rsid w:val="00FB0141"/>
  </w:style>
  <w:style w:type="character" w:customStyle="1" w:styleId="Style1CharCharChar">
    <w:name w:val="Style1 Char Char Char"/>
    <w:rsid w:val="00FB014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B0141"/>
    <w:rPr>
      <w:sz w:val="16"/>
    </w:rPr>
  </w:style>
  <w:style w:type="paragraph" w:customStyle="1" w:styleId="SmalltextCharCharChar0">
    <w:name w:val="Small text Char Char Char"/>
    <w:basedOn w:val="Normal"/>
    <w:link w:val="SmalltextCharCharCharChar0"/>
    <w:qFormat/>
    <w:rsid w:val="00FB0141"/>
    <w:rPr>
      <w:rFonts w:asciiTheme="minorHAnsi" w:hAnsiTheme="minorHAnsi"/>
      <w:sz w:val="16"/>
    </w:rPr>
  </w:style>
  <w:style w:type="paragraph" w:customStyle="1" w:styleId="Textbody">
    <w:name w:val="Text body"/>
    <w:basedOn w:val="Standard"/>
    <w:qFormat/>
    <w:rsid w:val="00FB0141"/>
    <w:pPr>
      <w:spacing w:after="120"/>
    </w:pPr>
    <w:rPr>
      <w:rFonts w:cs="Tahoma"/>
      <w:lang w:eastAsia="en-US" w:bidi="ar-SA"/>
    </w:rPr>
  </w:style>
  <w:style w:type="character" w:customStyle="1" w:styleId="provider">
    <w:name w:val="provider"/>
    <w:basedOn w:val="DefaultParagraphFont"/>
    <w:rsid w:val="00FB0141"/>
  </w:style>
  <w:style w:type="character" w:customStyle="1" w:styleId="grame">
    <w:name w:val="grame"/>
    <w:rsid w:val="00FB0141"/>
  </w:style>
  <w:style w:type="character" w:customStyle="1" w:styleId="spelle">
    <w:name w:val="spelle"/>
    <w:rsid w:val="00FB0141"/>
  </w:style>
  <w:style w:type="character" w:customStyle="1" w:styleId="vitstorybyline">
    <w:name w:val="vitstorybyline"/>
    <w:rsid w:val="00FB0141"/>
  </w:style>
  <w:style w:type="paragraph" w:customStyle="1" w:styleId="comments">
    <w:name w:val="comments"/>
    <w:basedOn w:val="Normal"/>
    <w:uiPriority w:val="99"/>
    <w:qFormat/>
    <w:rsid w:val="00FB0141"/>
    <w:pPr>
      <w:spacing w:before="100" w:beforeAutospacing="1" w:after="100" w:afterAutospacing="1"/>
    </w:pPr>
    <w:rPr>
      <w:lang w:eastAsia="zh-CN"/>
    </w:rPr>
  </w:style>
  <w:style w:type="character" w:customStyle="1" w:styleId="yahoobuzzbadge-form">
    <w:name w:val="yahoobuzzbadge-form"/>
    <w:rsid w:val="00FB0141"/>
  </w:style>
  <w:style w:type="character" w:customStyle="1" w:styleId="tickerlinx">
    <w:name w:val="tickerlinx"/>
    <w:rsid w:val="00FB0141"/>
  </w:style>
  <w:style w:type="paragraph" w:customStyle="1" w:styleId="NFAPWPheader">
    <w:name w:val="NFAP WP header"/>
    <w:basedOn w:val="Default"/>
    <w:next w:val="Default"/>
    <w:uiPriority w:val="99"/>
    <w:qFormat/>
    <w:rsid w:val="00FB0141"/>
    <w:rPr>
      <w:rFonts w:ascii="HNKAOE+Arial" w:eastAsia="Malgun Gothic" w:hAnsi="HNKAOE+Arial"/>
      <w:color w:val="auto"/>
      <w:sz w:val="22"/>
      <w:lang w:eastAsia="zh-CN"/>
    </w:rPr>
  </w:style>
  <w:style w:type="character" w:customStyle="1" w:styleId="post-timestamp">
    <w:name w:val="post-timestamp"/>
    <w:rsid w:val="00FB0141"/>
  </w:style>
  <w:style w:type="character" w:customStyle="1" w:styleId="month">
    <w:name w:val="month"/>
    <w:rsid w:val="00FB0141"/>
  </w:style>
  <w:style w:type="paragraph" w:customStyle="1" w:styleId="CiteCharChar">
    <w:name w:val="Cite Char Char"/>
    <w:basedOn w:val="Normal"/>
    <w:next w:val="Normal"/>
    <w:link w:val="CiteCharCharChar"/>
    <w:qFormat/>
    <w:rsid w:val="00FB0141"/>
    <w:pPr>
      <w:widowControl w:val="0"/>
      <w:jc w:val="both"/>
    </w:pPr>
    <w:rPr>
      <w:rFonts w:ascii="Garamond" w:eastAsia="Calibri" w:hAnsi="Garamond"/>
      <w:b/>
      <w:szCs w:val="20"/>
      <w:u w:val="thick"/>
    </w:rPr>
  </w:style>
  <w:style w:type="character" w:customStyle="1" w:styleId="CiteCharCharChar">
    <w:name w:val="Cite Char Char Char"/>
    <w:link w:val="CiteCharChar"/>
    <w:rsid w:val="00FB0141"/>
    <w:rPr>
      <w:rFonts w:ascii="Garamond" w:eastAsia="Calibri" w:hAnsi="Garamond"/>
      <w:b/>
      <w:sz w:val="20"/>
      <w:szCs w:val="20"/>
      <w:u w:val="thick"/>
    </w:rPr>
  </w:style>
  <w:style w:type="character" w:customStyle="1" w:styleId="2xBoldUnderline">
    <w:name w:val="2x_Bold_Underline"/>
    <w:rsid w:val="00FB0141"/>
    <w:rPr>
      <w:rFonts w:ascii="Times New Roman" w:hAnsi="Times New Roman"/>
      <w:b/>
      <w:bCs/>
      <w:sz w:val="22"/>
      <w:szCs w:val="22"/>
      <w:u w:val="single"/>
    </w:rPr>
  </w:style>
  <w:style w:type="paragraph" w:customStyle="1" w:styleId="CiteCard0">
    <w:name w:val="Cite_Card"/>
    <w:link w:val="CiteCardChar"/>
    <w:qFormat/>
    <w:rsid w:val="00FB0141"/>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FB0141"/>
    <w:rPr>
      <w:rFonts w:ascii="Times New Roman" w:eastAsia="Times New Roman" w:hAnsi="Times New Roman" w:cs="Times New Roman"/>
      <w:bCs/>
      <w:lang w:eastAsia="zh-CN"/>
    </w:rPr>
  </w:style>
  <w:style w:type="character" w:customStyle="1" w:styleId="Dottedunderline0">
    <w:name w:val="Dotted underline"/>
    <w:rsid w:val="00FB0141"/>
    <w:rPr>
      <w:u w:val="dotted"/>
    </w:rPr>
  </w:style>
  <w:style w:type="character" w:customStyle="1" w:styleId="texttitlebigred">
    <w:name w:val="texttitlebigred"/>
    <w:rsid w:val="00FB0141"/>
  </w:style>
  <w:style w:type="character" w:customStyle="1" w:styleId="subtitles">
    <w:name w:val="subtitles"/>
    <w:rsid w:val="00FB0141"/>
  </w:style>
  <w:style w:type="paragraph" w:customStyle="1" w:styleId="CiteCardCharChar">
    <w:name w:val="Cite_Card Char Char"/>
    <w:autoRedefine/>
    <w:qFormat/>
    <w:rsid w:val="00FB014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B0141"/>
    <w:rPr>
      <w:rFonts w:cs="Arial"/>
      <w:bCs/>
    </w:rPr>
  </w:style>
  <w:style w:type="paragraph" w:customStyle="1" w:styleId="CiteCardCharCharChar">
    <w:name w:val="Cite_Card Char Char Char"/>
    <w:link w:val="CiteCardCharCharCharChar"/>
    <w:qFormat/>
    <w:rsid w:val="00FB0141"/>
    <w:pPr>
      <w:spacing w:after="0" w:line="240" w:lineRule="auto"/>
    </w:pPr>
    <w:rPr>
      <w:rFonts w:cs="Arial"/>
      <w:bCs/>
    </w:rPr>
  </w:style>
  <w:style w:type="character" w:customStyle="1" w:styleId="CiteCardChar1">
    <w:name w:val="Cite_Card Char1"/>
    <w:rsid w:val="00FB0141"/>
    <w:rPr>
      <w:rFonts w:cs="Arial"/>
      <w:bCs/>
      <w:lang w:val="en-US" w:eastAsia="en-US" w:bidi="ar-SA"/>
    </w:rPr>
  </w:style>
  <w:style w:type="character" w:customStyle="1" w:styleId="DebateHeaderChar">
    <w:name w:val="Debate Header Char"/>
    <w:link w:val="DebateHeader"/>
    <w:uiPriority w:val="99"/>
    <w:rsid w:val="00FB0141"/>
    <w:rPr>
      <w:rFonts w:ascii="Georgia" w:hAnsi="Georgia"/>
      <w:b/>
      <w:sz w:val="32"/>
      <w:szCs w:val="32"/>
      <w:u w:val="single"/>
    </w:rPr>
  </w:style>
  <w:style w:type="character" w:customStyle="1" w:styleId="paramv">
    <w:name w:val="paramv"/>
    <w:rsid w:val="00FB0141"/>
  </w:style>
  <w:style w:type="paragraph" w:customStyle="1" w:styleId="articletitle0">
    <w:name w:val="article_title"/>
    <w:basedOn w:val="Normal"/>
    <w:uiPriority w:val="99"/>
    <w:qFormat/>
    <w:rsid w:val="00FB0141"/>
    <w:pPr>
      <w:spacing w:before="100" w:beforeAutospacing="1" w:after="100" w:afterAutospacing="1"/>
    </w:pPr>
    <w:rPr>
      <w:lang w:eastAsia="zh-CN"/>
    </w:rPr>
  </w:style>
  <w:style w:type="paragraph" w:customStyle="1" w:styleId="TagCite1">
    <w:name w:val="Tag &amp; Cite"/>
    <w:basedOn w:val="Normal"/>
    <w:link w:val="TagCiteChar2"/>
    <w:qFormat/>
    <w:rsid w:val="00FB0141"/>
    <w:pPr>
      <w:jc w:val="both"/>
    </w:pPr>
    <w:rPr>
      <w:rFonts w:ascii="Arial Narrow" w:hAnsi="Arial Narrow"/>
      <w:b/>
    </w:rPr>
  </w:style>
  <w:style w:type="character" w:customStyle="1" w:styleId="TagCiteChar2">
    <w:name w:val="Tag &amp; Cite Char"/>
    <w:link w:val="TagCite1"/>
    <w:rsid w:val="00FB0141"/>
    <w:rPr>
      <w:rFonts w:ascii="Arial Narrow" w:hAnsi="Arial Narrow"/>
      <w:b/>
      <w:sz w:val="20"/>
    </w:rPr>
  </w:style>
  <w:style w:type="paragraph" w:customStyle="1" w:styleId="HighlightedText">
    <w:name w:val="Highlighted Text"/>
    <w:basedOn w:val="Normal"/>
    <w:link w:val="HighlightedTextChar"/>
    <w:qFormat/>
    <w:rsid w:val="00FB0141"/>
    <w:pPr>
      <w:jc w:val="both"/>
    </w:pPr>
    <w:rPr>
      <w:rFonts w:ascii="Arial Narrow" w:hAnsi="Arial Narrow"/>
      <w:u w:val="thick"/>
    </w:rPr>
  </w:style>
  <w:style w:type="character" w:customStyle="1" w:styleId="HighlightedTextChar">
    <w:name w:val="Highlighted Text Char"/>
    <w:link w:val="HighlightedText"/>
    <w:rsid w:val="00FB0141"/>
    <w:rPr>
      <w:rFonts w:ascii="Arial Narrow" w:hAnsi="Arial Narrow"/>
      <w:sz w:val="20"/>
      <w:u w:val="thick"/>
    </w:rPr>
  </w:style>
  <w:style w:type="paragraph" w:customStyle="1" w:styleId="Unhighlighted">
    <w:name w:val="Unhighlighted"/>
    <w:basedOn w:val="Normal"/>
    <w:link w:val="UnhighlightedChar"/>
    <w:autoRedefine/>
    <w:qFormat/>
    <w:rsid w:val="00FB0141"/>
    <w:rPr>
      <w:sz w:val="12"/>
    </w:rPr>
  </w:style>
  <w:style w:type="character" w:customStyle="1" w:styleId="UnhighlightedChar">
    <w:name w:val="Unhighlighted Char"/>
    <w:link w:val="Unhighlighted"/>
    <w:rsid w:val="00FB0141"/>
    <w:rPr>
      <w:rFonts w:ascii="Georgia" w:hAnsi="Georgia"/>
      <w:sz w:val="12"/>
    </w:rPr>
  </w:style>
  <w:style w:type="character" w:customStyle="1" w:styleId="quotepeekbase">
    <w:name w:val="quotepeekbase"/>
    <w:rsid w:val="00FB0141"/>
  </w:style>
  <w:style w:type="character" w:customStyle="1" w:styleId="symbol">
    <w:name w:val="symbol"/>
    <w:rsid w:val="00FB0141"/>
  </w:style>
  <w:style w:type="character" w:customStyle="1" w:styleId="data">
    <w:name w:val="data"/>
    <w:rsid w:val="00FB0141"/>
  </w:style>
  <w:style w:type="character" w:customStyle="1" w:styleId="cross-head">
    <w:name w:val="cross-head"/>
    <w:rsid w:val="00FB0141"/>
  </w:style>
  <w:style w:type="character" w:customStyle="1" w:styleId="scaps">
    <w:name w:val="scaps"/>
    <w:rsid w:val="00FB0141"/>
  </w:style>
  <w:style w:type="character" w:customStyle="1" w:styleId="pub-date">
    <w:name w:val="pub-date"/>
    <w:rsid w:val="00FB0141"/>
  </w:style>
  <w:style w:type="paragraph" w:customStyle="1" w:styleId="StylecardUnderline">
    <w:name w:val="Style card + Underline"/>
    <w:basedOn w:val="Normal"/>
    <w:link w:val="StylecardUnderlineChar"/>
    <w:qFormat/>
    <w:rsid w:val="00FB0141"/>
    <w:pPr>
      <w:ind w:left="360" w:right="360"/>
    </w:pPr>
    <w:rPr>
      <w:rFonts w:asciiTheme="minorHAnsi" w:hAnsiTheme="minorHAnsi"/>
      <w:szCs w:val="20"/>
      <w:u w:val="thick"/>
    </w:rPr>
  </w:style>
  <w:style w:type="character" w:customStyle="1" w:styleId="StylecardUnderlineChar">
    <w:name w:val="Style card + Underline Char"/>
    <w:link w:val="StylecardUnderline"/>
    <w:rsid w:val="00FB0141"/>
    <w:rPr>
      <w:sz w:val="20"/>
      <w:szCs w:val="20"/>
      <w:u w:val="thick"/>
    </w:rPr>
  </w:style>
  <w:style w:type="character" w:customStyle="1" w:styleId="AuthorDateF4">
    <w:name w:val="Author Date (F4)"/>
    <w:rsid w:val="00FB0141"/>
    <w:rPr>
      <w:b/>
      <w:sz w:val="24"/>
      <w:u w:val="thick"/>
    </w:rPr>
  </w:style>
  <w:style w:type="character" w:customStyle="1" w:styleId="BoldUnderlineF6">
    <w:name w:val="Bold Underline (F6)"/>
    <w:rsid w:val="00FB0141"/>
    <w:rPr>
      <w:u w:val="thick"/>
    </w:rPr>
  </w:style>
  <w:style w:type="paragraph" w:customStyle="1" w:styleId="TagF3">
    <w:name w:val="Tag (F3)"/>
    <w:qFormat/>
    <w:rsid w:val="00FB0141"/>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FB0141"/>
    <w:pPr>
      <w:spacing w:before="100" w:beforeAutospacing="1" w:after="100" w:afterAutospacing="1"/>
    </w:pPr>
  </w:style>
  <w:style w:type="character" w:customStyle="1" w:styleId="grouptext">
    <w:name w:val="group_text"/>
    <w:rsid w:val="00FB0141"/>
  </w:style>
  <w:style w:type="paragraph" w:customStyle="1" w:styleId="style14">
    <w:name w:val="style14"/>
    <w:basedOn w:val="Normal"/>
    <w:qFormat/>
    <w:rsid w:val="00FB0141"/>
    <w:pPr>
      <w:spacing w:before="100" w:beforeAutospacing="1" w:after="100" w:afterAutospacing="1"/>
    </w:pPr>
  </w:style>
  <w:style w:type="paragraph" w:customStyle="1" w:styleId="CardTagCite1Char">
    <w:name w:val="Card Tag + Cite #1 Char"/>
    <w:basedOn w:val="Normal"/>
    <w:qFormat/>
    <w:rsid w:val="00FB0141"/>
    <w:rPr>
      <w:b/>
    </w:rPr>
  </w:style>
  <w:style w:type="character" w:customStyle="1" w:styleId="StyleArial12ptBoldItalic">
    <w:name w:val="Style Arial 12 pt Bold Italic"/>
    <w:rsid w:val="00FB0141"/>
    <w:rPr>
      <w:rFonts w:ascii="Arial" w:hAnsi="Arial"/>
      <w:b/>
      <w:bCs/>
      <w:i/>
      <w:iCs/>
      <w:sz w:val="24"/>
    </w:rPr>
  </w:style>
  <w:style w:type="character" w:customStyle="1" w:styleId="verdana12grey1">
    <w:name w:val="verdana12grey1"/>
    <w:rsid w:val="00FB0141"/>
  </w:style>
  <w:style w:type="character" w:customStyle="1" w:styleId="verdana9grey1a">
    <w:name w:val="verdana9grey1a"/>
    <w:rsid w:val="00FB0141"/>
  </w:style>
  <w:style w:type="character" w:customStyle="1" w:styleId="nn-twttr-share-btn">
    <w:name w:val="nn-twttr-share-btn"/>
    <w:rsid w:val="00FB0141"/>
  </w:style>
  <w:style w:type="character" w:customStyle="1" w:styleId="fbbuttontext">
    <w:name w:val="fb_button_text"/>
    <w:rsid w:val="00FB0141"/>
  </w:style>
  <w:style w:type="character" w:customStyle="1" w:styleId="comment-count">
    <w:name w:val="comment-count"/>
    <w:rsid w:val="00FB0141"/>
  </w:style>
  <w:style w:type="character" w:customStyle="1" w:styleId="comment-count-text">
    <w:name w:val="comment-count-text"/>
    <w:rsid w:val="00FB0141"/>
  </w:style>
  <w:style w:type="paragraph" w:customStyle="1" w:styleId="articlebody">
    <w:name w:val="articlebody"/>
    <w:basedOn w:val="Normal"/>
    <w:qFormat/>
    <w:rsid w:val="00FB0141"/>
    <w:pPr>
      <w:spacing w:before="100" w:beforeAutospacing="1" w:after="100" w:afterAutospacing="1"/>
    </w:pPr>
  </w:style>
  <w:style w:type="character" w:customStyle="1" w:styleId="lightheader">
    <w:name w:val="lightheader"/>
    <w:rsid w:val="00FB0141"/>
  </w:style>
  <w:style w:type="paragraph" w:customStyle="1" w:styleId="CiteCardCharCharCharCharCharCharChar">
    <w:name w:val="Cite_Card Char Char Char Char Char Char Char"/>
    <w:link w:val="CiteCardCharCharCharCharCharCharCharChar"/>
    <w:autoRedefine/>
    <w:qFormat/>
    <w:rsid w:val="00FB014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B0141"/>
    <w:rPr>
      <w:rFonts w:ascii="Times New Roman" w:eastAsia="Times New Roman" w:hAnsi="Times New Roman" w:cs="Times New Roman"/>
      <w:bCs/>
      <w:lang w:eastAsia="zh-CN"/>
    </w:rPr>
  </w:style>
  <w:style w:type="paragraph" w:customStyle="1" w:styleId="foldie">
    <w:name w:val="foldie"/>
    <w:basedOn w:val="heading0"/>
    <w:qFormat/>
    <w:rsid w:val="00FB014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B0141"/>
    <w:rPr>
      <w:rFonts w:cs="Arial"/>
      <w:bCs/>
      <w:lang w:val="en-US" w:eastAsia="en-US" w:bidi="ar-SA"/>
    </w:rPr>
  </w:style>
  <w:style w:type="character" w:customStyle="1" w:styleId="CiteCardCharCharCharCharCharChar">
    <w:name w:val="Cite_Card Char Char Char Char Char Char"/>
    <w:rsid w:val="00FB0141"/>
    <w:rPr>
      <w:rFonts w:cs="Arial"/>
      <w:bCs/>
      <w:lang w:val="en-US" w:eastAsia="en-US" w:bidi="ar-SA"/>
    </w:rPr>
  </w:style>
  <w:style w:type="paragraph" w:customStyle="1" w:styleId="billtextsection">
    <w:name w:val="bill_text_section"/>
    <w:basedOn w:val="Normal"/>
    <w:qFormat/>
    <w:rsid w:val="00FB0141"/>
    <w:pPr>
      <w:spacing w:before="100" w:beforeAutospacing="1" w:after="100" w:afterAutospacing="1"/>
    </w:pPr>
  </w:style>
  <w:style w:type="character" w:customStyle="1" w:styleId="yahoobuzzbadge">
    <w:name w:val="yahoobuzzbadge"/>
    <w:rsid w:val="00FB0141"/>
  </w:style>
  <w:style w:type="character" w:customStyle="1" w:styleId="fbsharecountinner">
    <w:name w:val="fb_share_count_inner"/>
    <w:rsid w:val="00FB0141"/>
  </w:style>
  <w:style w:type="character" w:customStyle="1" w:styleId="fbconnectbuttontext">
    <w:name w:val="fbconnectbutton_text"/>
    <w:rsid w:val="00FB0141"/>
  </w:style>
  <w:style w:type="paragraph" w:customStyle="1" w:styleId="CiteNormal">
    <w:name w:val="Cite Normal"/>
    <w:basedOn w:val="Normal"/>
    <w:link w:val="CiteNormalChar"/>
    <w:autoRedefine/>
    <w:qFormat/>
    <w:rsid w:val="00FB0141"/>
    <w:pPr>
      <w:jc w:val="both"/>
    </w:pPr>
    <w:rPr>
      <w:sz w:val="16"/>
    </w:rPr>
  </w:style>
  <w:style w:type="character" w:customStyle="1" w:styleId="CiteNormalChar">
    <w:name w:val="Cite Normal Char"/>
    <w:link w:val="CiteNormal"/>
    <w:rsid w:val="00FB0141"/>
    <w:rPr>
      <w:rFonts w:ascii="Georgia" w:hAnsi="Georgia"/>
      <w:sz w:val="16"/>
    </w:rPr>
  </w:style>
  <w:style w:type="character" w:customStyle="1" w:styleId="SourcenameChar">
    <w:name w:val="Source name Char"/>
    <w:link w:val="Sourcename"/>
    <w:locked/>
    <w:rsid w:val="00FB0141"/>
    <w:rPr>
      <w:rFonts w:ascii="Arial Narrow" w:hAnsi="Arial Narrow"/>
      <w:b/>
      <w:bCs/>
    </w:rPr>
  </w:style>
  <w:style w:type="paragraph" w:customStyle="1" w:styleId="Sourcename">
    <w:name w:val="Source name"/>
    <w:basedOn w:val="Normaltext0"/>
    <w:link w:val="SourcenameChar"/>
    <w:autoRedefine/>
    <w:qFormat/>
    <w:rsid w:val="00FB0141"/>
    <w:rPr>
      <w:rFonts w:ascii="Arial Narrow" w:eastAsiaTheme="minorHAnsi" w:hAnsi="Arial Narrow"/>
      <w:b/>
      <w:bCs/>
      <w:sz w:val="22"/>
    </w:rPr>
  </w:style>
  <w:style w:type="paragraph" w:customStyle="1" w:styleId="Normaltext0">
    <w:name w:val="Normal text"/>
    <w:basedOn w:val="Normal"/>
    <w:link w:val="NormaltextCharChar"/>
    <w:autoRedefine/>
    <w:qFormat/>
    <w:rsid w:val="00FB0141"/>
    <w:rPr>
      <w:rFonts w:eastAsia="Calibri"/>
    </w:rPr>
  </w:style>
  <w:style w:type="character" w:customStyle="1" w:styleId="NormaltextCharChar">
    <w:name w:val="Normal text Char Char"/>
    <w:link w:val="Normaltext0"/>
    <w:locked/>
    <w:rsid w:val="00FB0141"/>
    <w:rPr>
      <w:rFonts w:ascii="Georgia" w:eastAsia="Calibri" w:hAnsi="Georgia"/>
      <w:sz w:val="20"/>
    </w:rPr>
  </w:style>
  <w:style w:type="character" w:customStyle="1" w:styleId="underlinedcardChar0">
    <w:name w:val="underlined card Char"/>
    <w:link w:val="underlinedcard0"/>
    <w:locked/>
    <w:rsid w:val="00FB0141"/>
    <w:rPr>
      <w:rFonts w:ascii="Arial Narrow" w:hAnsi="Arial Narrow"/>
      <w:u w:val="single"/>
    </w:rPr>
  </w:style>
  <w:style w:type="paragraph" w:customStyle="1" w:styleId="underlinedcard0">
    <w:name w:val="underlined card"/>
    <w:basedOn w:val="Normaltext0"/>
    <w:link w:val="underlinedcardChar0"/>
    <w:autoRedefine/>
    <w:qFormat/>
    <w:rsid w:val="00FB0141"/>
    <w:rPr>
      <w:rFonts w:ascii="Arial Narrow" w:eastAsiaTheme="minorHAnsi" w:hAnsi="Arial Narrow"/>
      <w:sz w:val="22"/>
      <w:u w:val="single"/>
    </w:rPr>
  </w:style>
  <w:style w:type="character" w:customStyle="1" w:styleId="StrongEmphasis">
    <w:name w:val="Strong Emphasis"/>
    <w:rsid w:val="00FB0141"/>
    <w:rPr>
      <w:b/>
      <w:bCs/>
    </w:rPr>
  </w:style>
  <w:style w:type="character" w:customStyle="1" w:styleId="Caption2">
    <w:name w:val="Caption2"/>
    <w:rsid w:val="00FB0141"/>
  </w:style>
  <w:style w:type="paragraph" w:customStyle="1" w:styleId="TextUnderline">
    <w:name w:val="Text Underline"/>
    <w:basedOn w:val="Normal"/>
    <w:link w:val="TextUnderlineChar"/>
    <w:qFormat/>
    <w:rsid w:val="00FB0141"/>
    <w:rPr>
      <w:rFonts w:ascii="Garamond" w:hAnsi="Garamond"/>
      <w:bCs/>
      <w:kern w:val="20"/>
      <w:u w:val="single"/>
    </w:rPr>
  </w:style>
  <w:style w:type="character" w:customStyle="1" w:styleId="TextUnderlineChar">
    <w:name w:val="Text Underline Char"/>
    <w:link w:val="TextUnderline"/>
    <w:rsid w:val="00FB0141"/>
    <w:rPr>
      <w:rFonts w:ascii="Garamond" w:hAnsi="Garamond"/>
      <w:bCs/>
      <w:kern w:val="20"/>
      <w:sz w:val="20"/>
      <w:u w:val="single"/>
    </w:rPr>
  </w:style>
  <w:style w:type="paragraph" w:customStyle="1" w:styleId="Boldunderline0">
    <w:name w:val="Bold underline"/>
    <w:basedOn w:val="Normal"/>
    <w:link w:val="BoldunderlineChar4"/>
    <w:qFormat/>
    <w:rsid w:val="00FB0141"/>
    <w:rPr>
      <w:rFonts w:ascii="Garamond" w:hAnsi="Garamond"/>
      <w:b/>
      <w:bCs/>
      <w:kern w:val="20"/>
      <w:u w:val="single"/>
    </w:rPr>
  </w:style>
  <w:style w:type="character" w:customStyle="1" w:styleId="BoldunderlineChar4">
    <w:name w:val="Bold underline Char"/>
    <w:link w:val="Boldunderline0"/>
    <w:rsid w:val="00FB0141"/>
    <w:rPr>
      <w:rFonts w:ascii="Garamond" w:hAnsi="Garamond"/>
      <w:b/>
      <w:bCs/>
      <w:kern w:val="20"/>
      <w:sz w:val="20"/>
      <w:u w:val="single"/>
    </w:rPr>
  </w:style>
  <w:style w:type="character" w:customStyle="1" w:styleId="article-articlebody">
    <w:name w:val="article-articlebody"/>
    <w:basedOn w:val="DefaultParagraphFont"/>
    <w:rsid w:val="00FB0141"/>
  </w:style>
  <w:style w:type="character" w:customStyle="1" w:styleId="pageheader0">
    <w:name w:val="pageheader"/>
    <w:basedOn w:val="DefaultParagraphFont"/>
    <w:rsid w:val="00FB0141"/>
  </w:style>
  <w:style w:type="paragraph" w:customStyle="1" w:styleId="card0">
    <w:name w:val="%card"/>
    <w:basedOn w:val="Normal"/>
    <w:link w:val="cardChar3"/>
    <w:qFormat/>
    <w:rsid w:val="00FB0141"/>
    <w:pPr>
      <w:ind w:left="288" w:right="288"/>
    </w:pPr>
  </w:style>
  <w:style w:type="character" w:customStyle="1" w:styleId="cardChar3">
    <w:name w:val="%card Char"/>
    <w:link w:val="card0"/>
    <w:rsid w:val="00FB0141"/>
    <w:rPr>
      <w:rFonts w:ascii="Georgia" w:hAnsi="Georgia"/>
      <w:sz w:val="20"/>
    </w:rPr>
  </w:style>
  <w:style w:type="character" w:customStyle="1" w:styleId="AuthorCharChar">
    <w:name w:val="Author Char Char"/>
    <w:rsid w:val="00FB0141"/>
    <w:rPr>
      <w:rFonts w:ascii="Times New Roman" w:hAnsi="Times New Roman"/>
      <w:b/>
      <w:sz w:val="22"/>
      <w:szCs w:val="22"/>
    </w:rPr>
  </w:style>
  <w:style w:type="paragraph" w:customStyle="1" w:styleId="p1">
    <w:name w:val="p1"/>
    <w:basedOn w:val="Normal"/>
    <w:qFormat/>
    <w:rsid w:val="00FB0141"/>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FB0141"/>
    <w:rPr>
      <w:sz w:val="12"/>
    </w:rPr>
  </w:style>
  <w:style w:type="character" w:customStyle="1" w:styleId="UnunderlinedTextChar">
    <w:name w:val="Ununderlined Text Char"/>
    <w:link w:val="UnunderlinedText"/>
    <w:rsid w:val="00FB0141"/>
    <w:rPr>
      <w:rFonts w:ascii="Georgia" w:hAnsi="Georgia"/>
      <w:sz w:val="12"/>
    </w:rPr>
  </w:style>
  <w:style w:type="paragraph" w:customStyle="1" w:styleId="Regular">
    <w:name w:val="Regular"/>
    <w:link w:val="RegularChar"/>
    <w:qFormat/>
    <w:rsid w:val="00FB014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B0141"/>
    <w:rPr>
      <w:rFonts w:ascii="Garamond" w:eastAsia="Times New Roman" w:hAnsi="Garamond" w:cs="Arial"/>
      <w:bCs/>
      <w:kern w:val="20"/>
      <w:sz w:val="20"/>
      <w:szCs w:val="32"/>
    </w:rPr>
  </w:style>
  <w:style w:type="character" w:customStyle="1" w:styleId="smallchar0">
    <w:name w:val="smallchar"/>
    <w:basedOn w:val="DefaultParagraphFont"/>
    <w:rsid w:val="00FB0141"/>
  </w:style>
  <w:style w:type="character" w:customStyle="1" w:styleId="Shortcite">
    <w:name w:val="Shortcite"/>
    <w:rsid w:val="00FB0141"/>
    <w:rPr>
      <w:rFonts w:ascii="Times New Roman" w:hAnsi="Times New Roman"/>
      <w:b/>
      <w:bCs/>
      <w:sz w:val="20"/>
    </w:rPr>
  </w:style>
  <w:style w:type="character" w:customStyle="1" w:styleId="StyleStyle7pt8pt">
    <w:name w:val="Style Style 7 pt + 8 pt"/>
    <w:rsid w:val="00FB0141"/>
    <w:rPr>
      <w:sz w:val="16"/>
    </w:rPr>
  </w:style>
  <w:style w:type="character" w:customStyle="1" w:styleId="StyleStyleThickunderlineBold1">
    <w:name w:val="Style Style Thick underline + Bold1"/>
    <w:rsid w:val="00FB0141"/>
    <w:rPr>
      <w:b/>
      <w:bCs/>
      <w:u w:val="thick"/>
    </w:rPr>
  </w:style>
  <w:style w:type="character" w:customStyle="1" w:styleId="StyleUnderline2">
    <w:name w:val="Style Underline2"/>
    <w:rsid w:val="00FB0141"/>
    <w:rPr>
      <w:u w:val="single"/>
    </w:rPr>
  </w:style>
  <w:style w:type="character" w:customStyle="1" w:styleId="address">
    <w:name w:val="address"/>
    <w:rsid w:val="00FB0141"/>
    <w:rPr>
      <w:rFonts w:cs="Times New Roman"/>
    </w:rPr>
  </w:style>
  <w:style w:type="character" w:customStyle="1" w:styleId="NormalizationChar">
    <w:name w:val="Normalization Char"/>
    <w:rsid w:val="00FB0141"/>
    <w:rPr>
      <w:noProof w:val="0"/>
      <w:sz w:val="18"/>
      <w:szCs w:val="24"/>
      <w:lang w:val="en-US" w:eastAsia="en-US" w:bidi="ar-SA"/>
    </w:rPr>
  </w:style>
  <w:style w:type="character" w:customStyle="1" w:styleId="maintextbldleft">
    <w:name w:val="maintextbldleft"/>
    <w:basedOn w:val="DefaultParagraphFont"/>
    <w:rsid w:val="00FB0141"/>
  </w:style>
  <w:style w:type="character" w:customStyle="1" w:styleId="maintextleft">
    <w:name w:val="maintextleft"/>
    <w:basedOn w:val="DefaultParagraphFont"/>
    <w:rsid w:val="00FB0141"/>
  </w:style>
  <w:style w:type="character" w:customStyle="1" w:styleId="ReallyfuckingsmallCharCharCharChar">
    <w:name w:val="Really fucking small Char Char Char Char"/>
    <w:link w:val="ReallyfuckingsmallCharCharChar"/>
    <w:rsid w:val="00FB0141"/>
    <w:rPr>
      <w:sz w:val="10"/>
    </w:rPr>
  </w:style>
  <w:style w:type="paragraph" w:customStyle="1" w:styleId="ReallyfuckingsmallCharCharChar">
    <w:name w:val="Really fucking small Char Char Char"/>
    <w:basedOn w:val="Normal"/>
    <w:link w:val="ReallyfuckingsmallCharCharCharChar"/>
    <w:qFormat/>
    <w:rsid w:val="00FB0141"/>
    <w:rPr>
      <w:rFonts w:asciiTheme="minorHAnsi" w:hAnsiTheme="minorHAnsi"/>
      <w:sz w:val="10"/>
    </w:rPr>
  </w:style>
  <w:style w:type="character" w:customStyle="1" w:styleId="highlight1">
    <w:name w:val="highlight"/>
    <w:rsid w:val="00FB0141"/>
    <w:rPr>
      <w:rFonts w:ascii="Times New Roman" w:hAnsi="Times New Roman"/>
      <w:b/>
      <w:sz w:val="20"/>
      <w:u w:val="single"/>
    </w:rPr>
  </w:style>
  <w:style w:type="character" w:customStyle="1" w:styleId="Shrinker">
    <w:name w:val="Shrinker"/>
    <w:rsid w:val="00FB0141"/>
    <w:rPr>
      <w:rFonts w:ascii="Times New Roman" w:hAnsi="Times New Roman"/>
      <w:sz w:val="10"/>
      <w:szCs w:val="13"/>
    </w:rPr>
  </w:style>
  <w:style w:type="paragraph" w:customStyle="1" w:styleId="CardDownx1">
    <w:name w:val="CardDown x1"/>
    <w:basedOn w:val="Header"/>
    <w:link w:val="CardDownx1Char"/>
    <w:qFormat/>
    <w:rsid w:val="00FB0141"/>
    <w:pPr>
      <w:tabs>
        <w:tab w:val="clear" w:pos="4680"/>
        <w:tab w:val="clear" w:pos="9360"/>
        <w:tab w:val="center" w:pos="4320"/>
        <w:tab w:val="right" w:pos="8640"/>
      </w:tabs>
    </w:pPr>
    <w:rPr>
      <w:sz w:val="16"/>
    </w:rPr>
  </w:style>
  <w:style w:type="character" w:customStyle="1" w:styleId="CardDownx1Char">
    <w:name w:val="CardDown x1 Char"/>
    <w:link w:val="CardDownx1"/>
    <w:rsid w:val="00FB0141"/>
    <w:rPr>
      <w:rFonts w:ascii="Georgia" w:hAnsi="Georgia"/>
      <w:sz w:val="16"/>
    </w:rPr>
  </w:style>
  <w:style w:type="paragraph" w:customStyle="1" w:styleId="CardDownx15">
    <w:name w:val="CardDown x1.5"/>
    <w:basedOn w:val="Header"/>
    <w:qFormat/>
    <w:rsid w:val="00FB0141"/>
    <w:pPr>
      <w:tabs>
        <w:tab w:val="clear" w:pos="4680"/>
        <w:tab w:val="clear" w:pos="9360"/>
        <w:tab w:val="center" w:pos="4320"/>
        <w:tab w:val="right" w:pos="8640"/>
      </w:tabs>
    </w:pPr>
    <w:rPr>
      <w:sz w:val="14"/>
    </w:rPr>
  </w:style>
  <w:style w:type="character" w:customStyle="1" w:styleId="heading2char0">
    <w:name w:val="heading2char"/>
    <w:basedOn w:val="DefaultParagraphFont"/>
    <w:rsid w:val="00FB0141"/>
  </w:style>
  <w:style w:type="character" w:customStyle="1" w:styleId="heading3char1">
    <w:name w:val="heading3char1"/>
    <w:basedOn w:val="DefaultParagraphFont"/>
    <w:rsid w:val="00FB0141"/>
  </w:style>
  <w:style w:type="character" w:customStyle="1" w:styleId="underlinea">
    <w:name w:val="underlinea"/>
    <w:basedOn w:val="DefaultParagraphFont"/>
    <w:rsid w:val="00FB0141"/>
  </w:style>
  <w:style w:type="character" w:customStyle="1" w:styleId="StyleUnderlineChar9pt2">
    <w:name w:val="Style Underline Char + 9 pt2"/>
    <w:rsid w:val="00FB014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B0141"/>
    <w:rPr>
      <w:rFonts w:ascii="Times New Roman" w:hAnsi="Times New Roman" w:cs="Times New Roman" w:hint="default"/>
      <w:b/>
      <w:bCs/>
      <w:sz w:val="20"/>
      <w:u w:val="single"/>
      <w:lang w:val="en-US" w:eastAsia="en-US" w:bidi="ar-SA"/>
    </w:rPr>
  </w:style>
  <w:style w:type="paragraph" w:customStyle="1" w:styleId="CiteTag">
    <w:name w:val="Cite/Tag"/>
    <w:basedOn w:val="Normal"/>
    <w:qFormat/>
    <w:rsid w:val="00FB0141"/>
    <w:rPr>
      <w:b/>
      <w:lang w:bidi="en-US"/>
    </w:rPr>
  </w:style>
  <w:style w:type="paragraph" w:customStyle="1" w:styleId="Heading5SizeDown">
    <w:name w:val="Heading 5 Size Down"/>
    <w:basedOn w:val="Normal"/>
    <w:link w:val="Heading5SizeDownChar"/>
    <w:autoRedefine/>
    <w:qFormat/>
    <w:rsid w:val="00FB0141"/>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FB0141"/>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B0141"/>
    <w:rPr>
      <w:rFonts w:ascii="Arial Narrow" w:hAnsi="Arial Narrow"/>
      <w:sz w:val="18"/>
      <w:szCs w:val="20"/>
    </w:rPr>
  </w:style>
  <w:style w:type="paragraph" w:customStyle="1" w:styleId="ecxmsonormal">
    <w:name w:val="ecxmsonormal"/>
    <w:basedOn w:val="Normal"/>
    <w:qFormat/>
    <w:rsid w:val="00FB0141"/>
    <w:pPr>
      <w:spacing w:before="100" w:beforeAutospacing="1" w:after="100" w:afterAutospacing="1"/>
    </w:pPr>
  </w:style>
  <w:style w:type="character" w:customStyle="1" w:styleId="FontStyle232">
    <w:name w:val="Font Style232"/>
    <w:uiPriority w:val="99"/>
    <w:rsid w:val="00FB0141"/>
    <w:rPr>
      <w:rFonts w:ascii="Times New Roman" w:hAnsi="Times New Roman" w:cs="Times New Roman" w:hint="default"/>
      <w:b/>
      <w:bCs/>
      <w:sz w:val="14"/>
      <w:szCs w:val="14"/>
    </w:rPr>
  </w:style>
  <w:style w:type="paragraph" w:customStyle="1" w:styleId="DebateUnderlineBold">
    <w:name w:val="Debate Underline Bold"/>
    <w:basedOn w:val="Nothing"/>
    <w:qFormat/>
    <w:rsid w:val="00FB0141"/>
    <w:pPr>
      <w:autoSpaceDE/>
      <w:autoSpaceDN/>
      <w:adjustRightInd/>
    </w:pPr>
    <w:rPr>
      <w:rFonts w:ascii="Times New Roman" w:hAnsi="Times New Roman"/>
      <w:b/>
      <w:szCs w:val="24"/>
      <w:u w:val="thick"/>
    </w:rPr>
  </w:style>
  <w:style w:type="character" w:customStyle="1" w:styleId="erasure">
    <w:name w:val="erasure"/>
    <w:rsid w:val="00FB014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B0141"/>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B0141"/>
    <w:rPr>
      <w:rFonts w:ascii="Arial Narrow" w:hAnsi="Arial Narrow"/>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B0141"/>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B0141"/>
    <w:rPr>
      <w:rFonts w:ascii="Arial Narrow" w:hAnsi="Arial Narrow"/>
      <w:sz w:val="20"/>
      <w:szCs w:val="20"/>
      <w:u w:val="thick"/>
      <w:bdr w:val="single" w:sz="4" w:space="0" w:color="auto"/>
    </w:rPr>
  </w:style>
  <w:style w:type="paragraph" w:customStyle="1" w:styleId="Highlighting">
    <w:name w:val="Highlighting"/>
    <w:basedOn w:val="Normal"/>
    <w:link w:val="HighlightingChar"/>
    <w:autoRedefine/>
    <w:qFormat/>
    <w:rsid w:val="00FB0141"/>
    <w:rPr>
      <w:u w:val="thick"/>
    </w:rPr>
  </w:style>
  <w:style w:type="character" w:customStyle="1" w:styleId="HighlightingChar">
    <w:name w:val="Highlighting Char"/>
    <w:link w:val="Highlighting"/>
    <w:rsid w:val="00FB0141"/>
    <w:rPr>
      <w:rFonts w:ascii="Georgia" w:hAnsi="Georgia"/>
      <w:sz w:val="20"/>
      <w:u w:val="thick"/>
    </w:rPr>
  </w:style>
  <w:style w:type="character" w:customStyle="1" w:styleId="MicroTextCharChar">
    <w:name w:val="MicroText Char Char"/>
    <w:rsid w:val="00FB0141"/>
    <w:rPr>
      <w:rFonts w:ascii="Arial Narrow" w:eastAsia="Times New Roman" w:hAnsi="Arial Narrow"/>
      <w:sz w:val="12"/>
      <w:szCs w:val="24"/>
    </w:rPr>
  </w:style>
  <w:style w:type="paragraph" w:customStyle="1" w:styleId="CiteCharCharCharChar">
    <w:name w:val="Cite Char Char Char Char"/>
    <w:basedOn w:val="Normal"/>
    <w:next w:val="Normal"/>
    <w:qFormat/>
    <w:rsid w:val="00FB0141"/>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B0141"/>
    <w:rPr>
      <w:rFonts w:ascii="Arial Narrow" w:hAnsi="Arial Narrow"/>
      <w:u w:val="thick"/>
    </w:rPr>
  </w:style>
  <w:style w:type="character" w:customStyle="1" w:styleId="UnderliningCharChar1CharCharChar">
    <w:name w:val="Underlining Char Char1 Char Char Char"/>
    <w:link w:val="UnderliningCharChar1CharChar"/>
    <w:rsid w:val="00FB0141"/>
    <w:rPr>
      <w:rFonts w:ascii="Arial Narrow" w:hAnsi="Arial Narrow"/>
      <w:sz w:val="20"/>
      <w:u w:val="thick"/>
    </w:rPr>
  </w:style>
  <w:style w:type="paragraph" w:customStyle="1" w:styleId="CiteCharCharCharCharChar">
    <w:name w:val="Cite Char Char Char Char Char"/>
    <w:basedOn w:val="Normal"/>
    <w:next w:val="Normal"/>
    <w:link w:val="CiteCharCharCharCharCharChar"/>
    <w:qFormat/>
    <w:rsid w:val="00FB0141"/>
    <w:pPr>
      <w:ind w:left="576"/>
    </w:pPr>
    <w:rPr>
      <w:rFonts w:ascii="Arial Narrow" w:hAnsi="Arial Narrow"/>
    </w:rPr>
  </w:style>
  <w:style w:type="character" w:customStyle="1" w:styleId="CiteCharCharCharCharCharChar">
    <w:name w:val="Cite Char Char Char Char Char Char"/>
    <w:link w:val="CiteCharCharCharCharChar"/>
    <w:rsid w:val="00FB0141"/>
    <w:rPr>
      <w:rFonts w:ascii="Arial Narrow" w:hAnsi="Arial Narrow"/>
      <w:sz w:val="20"/>
    </w:rPr>
  </w:style>
  <w:style w:type="character" w:customStyle="1" w:styleId="UnderliningCharCharChar">
    <w:name w:val="Underlining Char Char Char"/>
    <w:rsid w:val="00FB0141"/>
    <w:rPr>
      <w:rFonts w:ascii="Arial Narrow" w:eastAsia="Times New Roman" w:hAnsi="Arial Narrow" w:cs="Times New Roman"/>
      <w:sz w:val="20"/>
      <w:szCs w:val="24"/>
      <w:u w:val="thick"/>
    </w:rPr>
  </w:style>
  <w:style w:type="paragraph" w:customStyle="1" w:styleId="Style120">
    <w:name w:val="Style 12"/>
    <w:qFormat/>
    <w:rsid w:val="00FB014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B014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FB014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B0141"/>
  </w:style>
  <w:style w:type="paragraph" w:customStyle="1" w:styleId="Emphasis3">
    <w:name w:val="Emphasis3"/>
    <w:qFormat/>
    <w:rsid w:val="00FB014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B0141"/>
  </w:style>
  <w:style w:type="paragraph" w:customStyle="1" w:styleId="formfldssel">
    <w:name w:val="formfldssel"/>
    <w:basedOn w:val="Normal"/>
    <w:qFormat/>
    <w:rsid w:val="00FB0141"/>
    <w:pPr>
      <w:spacing w:before="100" w:beforeAutospacing="1" w:after="100" w:afterAutospacing="1"/>
    </w:pPr>
    <w:rPr>
      <w:rFonts w:eastAsia="Arial Unicode MS"/>
      <w:color w:val="000000"/>
      <w:szCs w:val="20"/>
    </w:rPr>
  </w:style>
  <w:style w:type="paragraph" w:customStyle="1" w:styleId="hpleftlk">
    <w:name w:val="hpleftlk"/>
    <w:basedOn w:val="Normal"/>
    <w:qFormat/>
    <w:rsid w:val="00FB0141"/>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B0141"/>
    <w:pPr>
      <w:spacing w:before="100" w:beforeAutospacing="1" w:after="100" w:afterAutospacing="1"/>
    </w:pPr>
    <w:rPr>
      <w:rFonts w:eastAsia="Arial Unicode MS"/>
      <w:b/>
      <w:bCs/>
      <w:szCs w:val="20"/>
    </w:rPr>
  </w:style>
  <w:style w:type="character" w:customStyle="1" w:styleId="pmterms2">
    <w:name w:val="pmterms2"/>
    <w:basedOn w:val="DefaultParagraphFont"/>
    <w:rsid w:val="00FB0141"/>
  </w:style>
  <w:style w:type="character" w:customStyle="1" w:styleId="StyleCardTextUnderline3Char">
    <w:name w:val="Style Card Text + Underline3 Char"/>
    <w:link w:val="StyleCardTextUnderline3"/>
    <w:rsid w:val="00FB0141"/>
    <w:rPr>
      <w:rFonts w:eastAsia="SimSun"/>
      <w:szCs w:val="24"/>
      <w:u w:val="thick"/>
      <w:lang w:eastAsia="zh-CN"/>
    </w:rPr>
  </w:style>
  <w:style w:type="character" w:customStyle="1" w:styleId="BoldandUnderlineChar1Char2CharChar">
    <w:name w:val="Bold and Underline Char1 Char2 Char Char"/>
    <w:rsid w:val="00FB0141"/>
    <w:rPr>
      <w:b/>
      <w:noProof w:val="0"/>
      <w:szCs w:val="24"/>
      <w:u w:val="single"/>
      <w:lang w:val="en-US" w:eastAsia="en-US" w:bidi="ar-SA"/>
    </w:rPr>
  </w:style>
  <w:style w:type="character" w:customStyle="1" w:styleId="UnderlineChar1Char1">
    <w:name w:val="Underline Char1 Char1"/>
    <w:rsid w:val="00FB0141"/>
    <w:rPr>
      <w:noProof w:val="0"/>
      <w:szCs w:val="24"/>
      <w:u w:val="single"/>
      <w:lang w:val="en-US" w:eastAsia="en-US" w:bidi="ar-SA"/>
    </w:rPr>
  </w:style>
  <w:style w:type="paragraph" w:customStyle="1" w:styleId="Underlinestyle1">
    <w:name w:val="Underlinestyle"/>
    <w:basedOn w:val="Normal"/>
    <w:qFormat/>
    <w:rsid w:val="00FB0141"/>
    <w:pPr>
      <w:tabs>
        <w:tab w:val="left" w:pos="720"/>
      </w:tabs>
      <w:ind w:left="720"/>
    </w:pPr>
    <w:rPr>
      <w:szCs w:val="20"/>
      <w:u w:val="single"/>
    </w:rPr>
  </w:style>
  <w:style w:type="paragraph" w:styleId="BlockText">
    <w:name w:val="Block Text"/>
    <w:basedOn w:val="Normal"/>
    <w:rsid w:val="00FB0141"/>
    <w:pPr>
      <w:ind w:left="229" w:right="229"/>
    </w:pPr>
    <w:rPr>
      <w:rFonts w:ascii="Verdana" w:hAnsi="Verdana"/>
      <w:sz w:val="16"/>
      <w:szCs w:val="20"/>
    </w:rPr>
  </w:style>
  <w:style w:type="paragraph" w:styleId="NormalIndent">
    <w:name w:val="Normal Indent"/>
    <w:basedOn w:val="Normal"/>
    <w:rsid w:val="00FB0141"/>
    <w:pPr>
      <w:ind w:left="720"/>
    </w:pPr>
    <w:rPr>
      <w:szCs w:val="20"/>
    </w:rPr>
  </w:style>
  <w:style w:type="paragraph" w:styleId="EnvelopeReturn">
    <w:name w:val="envelope return"/>
    <w:basedOn w:val="Normal"/>
    <w:rsid w:val="00FB0141"/>
    <w:rPr>
      <w:szCs w:val="20"/>
    </w:rPr>
  </w:style>
  <w:style w:type="paragraph" w:styleId="EnvelopeAddress">
    <w:name w:val="envelope address"/>
    <w:basedOn w:val="Normal"/>
    <w:rsid w:val="00FB0141"/>
    <w:pPr>
      <w:framePr w:w="7920" w:h="1980" w:hRule="exact" w:hSpace="180" w:wrap="auto" w:hAnchor="page" w:xAlign="center" w:yAlign="bottom"/>
      <w:ind w:left="2880"/>
    </w:pPr>
    <w:rPr>
      <w:sz w:val="28"/>
    </w:rPr>
  </w:style>
  <w:style w:type="character" w:customStyle="1" w:styleId="Normal2">
    <w:name w:val="Normal2"/>
    <w:basedOn w:val="DefaultParagraphFont"/>
    <w:rsid w:val="00FB0141"/>
  </w:style>
  <w:style w:type="character" w:customStyle="1" w:styleId="featurecontentgray1">
    <w:name w:val="featurecontentgray1"/>
    <w:rsid w:val="00FB0141"/>
    <w:rPr>
      <w:rFonts w:ascii="Arial" w:hAnsi="Arial" w:cs="Arial" w:hint="default"/>
      <w:color w:val="666666"/>
    </w:rPr>
  </w:style>
  <w:style w:type="character" w:customStyle="1" w:styleId="CardCharCharChar0">
    <w:name w:val="Card Char Char Char"/>
    <w:rsid w:val="00FB0141"/>
    <w:rPr>
      <w:rFonts w:ascii="Book Antiqua" w:hAnsi="Book Antiqua"/>
      <w:szCs w:val="24"/>
      <w:lang w:val="en-US" w:eastAsia="en-US" w:bidi="ar-SA"/>
    </w:rPr>
  </w:style>
  <w:style w:type="character" w:customStyle="1" w:styleId="big1">
    <w:name w:val="big1"/>
    <w:rsid w:val="00FB0141"/>
    <w:rPr>
      <w:sz w:val="28"/>
      <w:szCs w:val="28"/>
    </w:rPr>
  </w:style>
  <w:style w:type="character" w:customStyle="1" w:styleId="articletitle1">
    <w:name w:val="articletitle1"/>
    <w:rsid w:val="00FB0141"/>
    <w:rPr>
      <w:b/>
      <w:bCs/>
      <w:color w:val="990000"/>
    </w:rPr>
  </w:style>
  <w:style w:type="character" w:customStyle="1" w:styleId="prodgeneral">
    <w:name w:val="prodgeneral"/>
    <w:basedOn w:val="DefaultParagraphFont"/>
    <w:rsid w:val="00FB0141"/>
  </w:style>
  <w:style w:type="character" w:customStyle="1" w:styleId="Style10pt">
    <w:name w:val="Style 10 pt"/>
    <w:rsid w:val="00FB0141"/>
    <w:rPr>
      <w:sz w:val="20"/>
    </w:rPr>
  </w:style>
  <w:style w:type="character" w:customStyle="1" w:styleId="StyleUnderlineChar0">
    <w:name w:val="Style Underline + Char"/>
    <w:rsid w:val="00FB0141"/>
    <w:rPr>
      <w:rFonts w:eastAsia="SimSun" w:cs="Arial"/>
      <w:b/>
      <w:bCs/>
      <w:iCs/>
      <w:caps/>
      <w:sz w:val="24"/>
      <w:szCs w:val="24"/>
      <w:u w:val="single"/>
      <w:lang w:val="en-US" w:eastAsia="en-US" w:bidi="ar-SA"/>
    </w:rPr>
  </w:style>
  <w:style w:type="character" w:customStyle="1" w:styleId="highlightChar">
    <w:name w:val="highlight Char"/>
    <w:rsid w:val="00FB0141"/>
    <w:rPr>
      <w:sz w:val="24"/>
      <w:szCs w:val="24"/>
      <w:u w:val="single"/>
      <w:lang w:val="en-US" w:eastAsia="en-US" w:bidi="ar-SA"/>
    </w:rPr>
  </w:style>
  <w:style w:type="character" w:customStyle="1" w:styleId="StyleciteChar">
    <w:name w:val="Style cite + Char"/>
    <w:rsid w:val="00FB0141"/>
    <w:rPr>
      <w:sz w:val="24"/>
      <w:szCs w:val="24"/>
      <w:lang w:val="en-US" w:eastAsia="en-US" w:bidi="ar-SA"/>
    </w:rPr>
  </w:style>
  <w:style w:type="paragraph" w:customStyle="1" w:styleId="OffensiveLanguage">
    <w:name w:val="Offensive Language"/>
    <w:basedOn w:val="Normal"/>
    <w:next w:val="Normal"/>
    <w:qFormat/>
    <w:rsid w:val="00FB0141"/>
    <w:rPr>
      <w:rFonts w:ascii="Arial Narrow" w:eastAsia="Calibri" w:hAnsi="Arial Narrow"/>
      <w:strike/>
      <w:u w:val="single"/>
    </w:rPr>
  </w:style>
  <w:style w:type="character" w:customStyle="1" w:styleId="OffensiveLanguageChar">
    <w:name w:val="Offensive Language Char"/>
    <w:rsid w:val="00FB0141"/>
    <w:rPr>
      <w:rFonts w:ascii="Arial Narrow" w:hAnsi="Arial Narrow"/>
      <w:strike/>
      <w:szCs w:val="24"/>
      <w:u w:val="single"/>
      <w:lang w:val="en-US" w:eastAsia="en-US" w:bidi="ar-SA"/>
    </w:rPr>
  </w:style>
  <w:style w:type="paragraph" w:customStyle="1" w:styleId="clearformatting0">
    <w:name w:val="clear formatting"/>
    <w:basedOn w:val="Normal"/>
    <w:qFormat/>
    <w:rsid w:val="00FB0141"/>
    <w:rPr>
      <w:rFonts w:eastAsia="Calibri"/>
    </w:rPr>
  </w:style>
  <w:style w:type="paragraph" w:customStyle="1" w:styleId="Style18">
    <w:name w:val="Style 18"/>
    <w:uiPriority w:val="99"/>
    <w:qFormat/>
    <w:rsid w:val="00FB014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B0141"/>
    <w:pPr>
      <w:spacing w:before="100" w:beforeAutospacing="1" w:after="100" w:afterAutospacing="1"/>
    </w:pPr>
    <w:rPr>
      <w:rFonts w:eastAsia="Arial Unicode MS"/>
      <w:szCs w:val="20"/>
    </w:rPr>
  </w:style>
  <w:style w:type="character" w:customStyle="1" w:styleId="yellowfadeinnerspan">
    <w:name w:val="yellowfadeinnerspan"/>
    <w:rsid w:val="00FB0141"/>
  </w:style>
  <w:style w:type="paragraph" w:customStyle="1" w:styleId="Caption3">
    <w:name w:val="Caption3"/>
    <w:basedOn w:val="Normal"/>
    <w:uiPriority w:val="99"/>
    <w:qFormat/>
    <w:rsid w:val="00FB0141"/>
    <w:pPr>
      <w:spacing w:before="100" w:beforeAutospacing="1" w:after="100" w:afterAutospacing="1"/>
    </w:pPr>
  </w:style>
  <w:style w:type="character" w:customStyle="1" w:styleId="source">
    <w:name w:val="source"/>
    <w:rsid w:val="00FB0141"/>
  </w:style>
  <w:style w:type="character" w:customStyle="1" w:styleId="bioline">
    <w:name w:val="bioline"/>
    <w:rsid w:val="00FB0141"/>
  </w:style>
  <w:style w:type="paragraph" w:customStyle="1" w:styleId="txgreen">
    <w:name w:val="txgreen"/>
    <w:basedOn w:val="Normal"/>
    <w:uiPriority w:val="99"/>
    <w:qFormat/>
    <w:rsid w:val="00FB0141"/>
    <w:pPr>
      <w:spacing w:before="100" w:beforeAutospacing="1" w:after="100" w:afterAutospacing="1"/>
    </w:pPr>
  </w:style>
  <w:style w:type="character" w:customStyle="1" w:styleId="wikicreatelink">
    <w:name w:val="wikicreatelink"/>
    <w:basedOn w:val="DefaultParagraphFont"/>
    <w:rsid w:val="00FB0141"/>
  </w:style>
  <w:style w:type="character" w:customStyle="1" w:styleId="facebook-share-count">
    <w:name w:val="facebook-share-count"/>
    <w:basedOn w:val="DefaultParagraphFont"/>
    <w:rsid w:val="00FB0141"/>
  </w:style>
  <w:style w:type="character" w:customStyle="1" w:styleId="tickerwrap">
    <w:name w:val="ticker_wrap"/>
    <w:basedOn w:val="DefaultParagraphFont"/>
    <w:rsid w:val="00FB0141"/>
  </w:style>
  <w:style w:type="paragraph" w:customStyle="1" w:styleId="rtecenter">
    <w:name w:val="rtecenter"/>
    <w:basedOn w:val="Normal"/>
    <w:uiPriority w:val="99"/>
    <w:qFormat/>
    <w:rsid w:val="00FB0141"/>
    <w:pPr>
      <w:spacing w:before="100" w:beforeAutospacing="1" w:after="100" w:afterAutospacing="1"/>
    </w:pPr>
  </w:style>
  <w:style w:type="character" w:customStyle="1" w:styleId="smallcaps0">
    <w:name w:val="small_caps"/>
    <w:basedOn w:val="DefaultParagraphFont"/>
    <w:rsid w:val="00FB0141"/>
  </w:style>
  <w:style w:type="character" w:customStyle="1" w:styleId="bodycopy">
    <w:name w:val="bodycopy"/>
    <w:basedOn w:val="DefaultParagraphFont"/>
    <w:rsid w:val="00FB0141"/>
  </w:style>
  <w:style w:type="character" w:customStyle="1" w:styleId="Bold12">
    <w:name w:val="Bold12"/>
    <w:aliases w:val="Body text + 10.5 pt16"/>
    <w:uiPriority w:val="1"/>
    <w:qFormat/>
    <w:rsid w:val="00FB0141"/>
    <w:rPr>
      <w:rFonts w:ascii="Times New Roman" w:hAnsi="Times New Roman"/>
      <w:b/>
      <w:sz w:val="24"/>
    </w:rPr>
  </w:style>
  <w:style w:type="character" w:customStyle="1" w:styleId="NotBold10Final">
    <w:name w:val="NotBold10Final"/>
    <w:uiPriority w:val="1"/>
    <w:qFormat/>
    <w:rsid w:val="00FB0141"/>
    <w:rPr>
      <w:rFonts w:ascii="Times New Roman" w:hAnsi="Times New Roman"/>
      <w:b w:val="0"/>
      <w:i w:val="0"/>
      <w:sz w:val="20"/>
    </w:rPr>
  </w:style>
  <w:style w:type="character" w:customStyle="1" w:styleId="slug-elocation">
    <w:name w:val="slug-elocation"/>
    <w:basedOn w:val="DefaultParagraphFont"/>
    <w:rsid w:val="00FB0141"/>
  </w:style>
  <w:style w:type="character" w:customStyle="1" w:styleId="fu-autorenangabe-fu-beschreibung">
    <w:name w:val="fu-autorenangabe-fu-beschreibung"/>
    <w:rsid w:val="00FB0141"/>
  </w:style>
  <w:style w:type="character" w:customStyle="1" w:styleId="SubtleEmphasis1">
    <w:name w:val="Subtle Emphasis1"/>
    <w:uiPriority w:val="19"/>
    <w:qFormat/>
    <w:rsid w:val="00FB0141"/>
    <w:rPr>
      <w:i/>
      <w:iCs/>
      <w:color w:val="808080"/>
    </w:rPr>
  </w:style>
  <w:style w:type="paragraph" w:customStyle="1" w:styleId="introshadow">
    <w:name w:val="intro_shadow"/>
    <w:basedOn w:val="Normal"/>
    <w:uiPriority w:val="99"/>
    <w:qFormat/>
    <w:rsid w:val="00FB0141"/>
    <w:pPr>
      <w:spacing w:before="100" w:beforeAutospacing="1" w:after="100" w:afterAutospacing="1"/>
    </w:pPr>
  </w:style>
  <w:style w:type="paragraph" w:customStyle="1" w:styleId="articleintro">
    <w:name w:val="articleintro"/>
    <w:basedOn w:val="Normal"/>
    <w:uiPriority w:val="99"/>
    <w:qFormat/>
    <w:rsid w:val="00FB0141"/>
    <w:pPr>
      <w:spacing w:before="100" w:beforeAutospacing="1" w:after="100" w:afterAutospacing="1"/>
    </w:pPr>
  </w:style>
  <w:style w:type="character" w:customStyle="1" w:styleId="last">
    <w:name w:val="last"/>
    <w:basedOn w:val="DefaultParagraphFont"/>
    <w:rsid w:val="00FB0141"/>
  </w:style>
  <w:style w:type="character" w:customStyle="1" w:styleId="datestamp">
    <w:name w:val="datestamp"/>
    <w:basedOn w:val="DefaultParagraphFont"/>
    <w:rsid w:val="00FB0141"/>
  </w:style>
  <w:style w:type="character" w:customStyle="1" w:styleId="commentscontainer">
    <w:name w:val="comments_container"/>
    <w:basedOn w:val="DefaultParagraphFont"/>
    <w:rsid w:val="00FB0141"/>
  </w:style>
  <w:style w:type="paragraph" w:customStyle="1" w:styleId="Caption4">
    <w:name w:val="Caption4"/>
    <w:basedOn w:val="Normal"/>
    <w:uiPriority w:val="99"/>
    <w:qFormat/>
    <w:rsid w:val="00FB0141"/>
    <w:pPr>
      <w:spacing w:before="100" w:beforeAutospacing="1" w:after="100" w:afterAutospacing="1"/>
    </w:pPr>
  </w:style>
  <w:style w:type="paragraph" w:customStyle="1" w:styleId="publishedon">
    <w:name w:val="published_on"/>
    <w:basedOn w:val="Normal"/>
    <w:uiPriority w:val="99"/>
    <w:qFormat/>
    <w:rsid w:val="00FB0141"/>
    <w:pPr>
      <w:spacing w:before="100" w:beforeAutospacing="1" w:after="100" w:afterAutospacing="1"/>
    </w:pPr>
  </w:style>
  <w:style w:type="character" w:customStyle="1" w:styleId="mandelbrotrefrag">
    <w:name w:val="mandelbrot_refrag"/>
    <w:basedOn w:val="DefaultParagraphFont"/>
    <w:rsid w:val="00FB0141"/>
  </w:style>
  <w:style w:type="character" w:customStyle="1" w:styleId="itemdatecreated">
    <w:name w:val="itemdatecreated"/>
    <w:basedOn w:val="DefaultParagraphFont"/>
    <w:rsid w:val="00FB0141"/>
  </w:style>
  <w:style w:type="character" w:customStyle="1" w:styleId="itemauthor">
    <w:name w:val="itemauthor"/>
    <w:basedOn w:val="DefaultParagraphFont"/>
    <w:rsid w:val="00FB0141"/>
  </w:style>
  <w:style w:type="character" w:customStyle="1" w:styleId="hparticlefooter">
    <w:name w:val="hparticlefooter"/>
    <w:basedOn w:val="DefaultParagraphFont"/>
    <w:rsid w:val="00FB0141"/>
  </w:style>
  <w:style w:type="paragraph" w:customStyle="1" w:styleId="Stylecardtext8pt">
    <w:name w:val="Style card text + 8 pt"/>
    <w:basedOn w:val="Normal"/>
    <w:qFormat/>
    <w:rsid w:val="00FB0141"/>
    <w:pPr>
      <w:ind w:right="288"/>
    </w:pPr>
    <w:rPr>
      <w:sz w:val="16"/>
    </w:rPr>
  </w:style>
  <w:style w:type="paragraph" w:customStyle="1" w:styleId="Stylecardtext5pt">
    <w:name w:val="Style card text + 5 pt"/>
    <w:basedOn w:val="Normal"/>
    <w:qFormat/>
    <w:rsid w:val="00FB0141"/>
    <w:pPr>
      <w:ind w:right="288"/>
    </w:pPr>
    <w:rPr>
      <w:sz w:val="10"/>
    </w:rPr>
  </w:style>
  <w:style w:type="table" w:customStyle="1" w:styleId="TableGrid2">
    <w:name w:val="Table Grid2"/>
    <w:basedOn w:val="TableNormal"/>
    <w:next w:val="TableGrid"/>
    <w:rsid w:val="00FB014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B0141"/>
  </w:style>
  <w:style w:type="character" w:customStyle="1" w:styleId="CharacterStyle3">
    <w:name w:val="Character Style 3"/>
    <w:uiPriority w:val="99"/>
    <w:rsid w:val="00FB0141"/>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FB014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B014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B014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B0141"/>
    <w:rPr>
      <w:b/>
      <w:color w:val="000000"/>
      <w:u w:val="single"/>
    </w:rPr>
  </w:style>
  <w:style w:type="character" w:customStyle="1" w:styleId="CiteEmphasisChar">
    <w:name w:val="Cite/Emphasis Char"/>
    <w:basedOn w:val="DefaultParagraphFont"/>
    <w:link w:val="CiteEmphasis"/>
    <w:rsid w:val="00FB0141"/>
    <w:rPr>
      <w:rFonts w:ascii="Georgia" w:hAnsi="Georgia"/>
      <w:b/>
      <w:color w:val="000000"/>
      <w:sz w:val="20"/>
      <w:u w:val="single"/>
    </w:rPr>
  </w:style>
  <w:style w:type="character" w:customStyle="1" w:styleId="ReadText">
    <w:name w:val="Read Text"/>
    <w:basedOn w:val="DefaultParagraphFont"/>
    <w:rsid w:val="00FB0141"/>
    <w:rPr>
      <w:rFonts w:ascii="Times New Roman" w:hAnsi="Times New Roman"/>
      <w:b/>
      <w:bCs/>
      <w:sz w:val="24"/>
      <w:u w:val="single"/>
    </w:rPr>
  </w:style>
  <w:style w:type="paragraph" w:customStyle="1" w:styleId="Styleunread8pt">
    <w:name w:val="Style unread + 8 pt"/>
    <w:basedOn w:val="Normal"/>
    <w:link w:val="Styleunread8ptChar"/>
    <w:qFormat/>
    <w:rsid w:val="00FB0141"/>
    <w:rPr>
      <w:color w:val="000000"/>
      <w:sz w:val="16"/>
    </w:rPr>
  </w:style>
  <w:style w:type="character" w:customStyle="1" w:styleId="Styleunread8ptChar">
    <w:name w:val="Style unread + 8 pt Char"/>
    <w:basedOn w:val="DefaultParagraphFont"/>
    <w:link w:val="Styleunread8pt"/>
    <w:rsid w:val="00FB0141"/>
    <w:rPr>
      <w:rFonts w:ascii="Georgia" w:hAnsi="Georgia"/>
      <w:color w:val="000000"/>
      <w:sz w:val="16"/>
    </w:rPr>
  </w:style>
  <w:style w:type="character" w:customStyle="1" w:styleId="main">
    <w:name w:val="main"/>
    <w:basedOn w:val="DefaultParagraphFont"/>
    <w:rsid w:val="00FB0141"/>
  </w:style>
  <w:style w:type="paragraph" w:customStyle="1" w:styleId="textunderlineChar0">
    <w:name w:val="text underline Char"/>
    <w:basedOn w:val="Normal"/>
    <w:link w:val="textunderlineCharChar"/>
    <w:autoRedefine/>
    <w:qFormat/>
    <w:rsid w:val="00FB0141"/>
    <w:rPr>
      <w:rFonts w:ascii="Garamond" w:hAnsi="Garamond"/>
      <w:color w:val="000000"/>
      <w:u w:val="single"/>
    </w:rPr>
  </w:style>
  <w:style w:type="character" w:customStyle="1" w:styleId="textunderlineCharChar">
    <w:name w:val="text underline Char Char"/>
    <w:basedOn w:val="DefaultParagraphFont"/>
    <w:link w:val="textunderlineChar0"/>
    <w:rsid w:val="00FB0141"/>
    <w:rPr>
      <w:rFonts w:ascii="Garamond" w:hAnsi="Garamond"/>
      <w:color w:val="000000"/>
      <w:sz w:val="20"/>
      <w:u w:val="single"/>
    </w:rPr>
  </w:style>
  <w:style w:type="character" w:customStyle="1" w:styleId="textboldChar">
    <w:name w:val="text bold Char"/>
    <w:basedOn w:val="DefaultParagraphFont"/>
    <w:rsid w:val="00FB0141"/>
    <w:rPr>
      <w:rFonts w:ascii="Times New Roman" w:hAnsi="Times New Roman" w:cs="Calibri"/>
      <w:b/>
      <w:color w:val="000000"/>
      <w:sz w:val="24"/>
      <w:szCs w:val="24"/>
      <w:u w:val="thick"/>
    </w:rPr>
  </w:style>
  <w:style w:type="paragraph" w:customStyle="1" w:styleId="ekprop-p">
    <w:name w:val="ekprop-p"/>
    <w:basedOn w:val="Normal"/>
    <w:uiPriority w:val="99"/>
    <w:qFormat/>
    <w:rsid w:val="00FB0141"/>
    <w:pPr>
      <w:spacing w:before="100" w:beforeAutospacing="1" w:after="100" w:afterAutospacing="1"/>
    </w:pPr>
    <w:rPr>
      <w:color w:val="58585B"/>
      <w:sz w:val="16"/>
      <w:szCs w:val="16"/>
    </w:rPr>
  </w:style>
  <w:style w:type="paragraph" w:customStyle="1" w:styleId="ShrinkCharChar">
    <w:name w:val="Shrink Char Char"/>
    <w:link w:val="ShrinkCharCharChar"/>
    <w:qFormat/>
    <w:rsid w:val="00FB014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B014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B0141"/>
    <w:rPr>
      <w:color w:val="000000"/>
      <w:sz w:val="16"/>
    </w:rPr>
  </w:style>
  <w:style w:type="character" w:customStyle="1" w:styleId="SmalltextCharChar">
    <w:name w:val="Smalltext Char Char"/>
    <w:basedOn w:val="DefaultParagraphFont"/>
    <w:link w:val="SmalltextChar0"/>
    <w:rsid w:val="00FB0141"/>
    <w:rPr>
      <w:rFonts w:ascii="Georgia" w:hAnsi="Georgia"/>
      <w:color w:val="000000"/>
      <w:sz w:val="16"/>
    </w:rPr>
  </w:style>
  <w:style w:type="character" w:customStyle="1" w:styleId="FullCiteCharChar">
    <w:name w:val="Full Cite Char Char"/>
    <w:basedOn w:val="DefaultParagraphFont"/>
    <w:rsid w:val="00FB0141"/>
    <w:rPr>
      <w:rFonts w:ascii="Georgia" w:hAnsi="Georgia" w:cs="Calibri"/>
      <w:color w:val="000000"/>
      <w:sz w:val="20"/>
      <w:szCs w:val="24"/>
    </w:rPr>
  </w:style>
  <w:style w:type="character" w:customStyle="1" w:styleId="submitted-wrapper">
    <w:name w:val="submitted-wrapper"/>
    <w:basedOn w:val="DefaultParagraphFont"/>
    <w:rsid w:val="00FB0141"/>
  </w:style>
  <w:style w:type="paragraph" w:customStyle="1" w:styleId="Shrink6">
    <w:name w:val="Shrink 6"/>
    <w:basedOn w:val="Normal"/>
    <w:qFormat/>
    <w:rsid w:val="00FB0141"/>
    <w:rPr>
      <w:rFonts w:eastAsia="Calibri"/>
      <w:sz w:val="12"/>
    </w:rPr>
  </w:style>
  <w:style w:type="character" w:customStyle="1" w:styleId="Emph">
    <w:name w:val="Emph"/>
    <w:uiPriority w:val="1"/>
    <w:qFormat/>
    <w:rsid w:val="00FB0141"/>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FB014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B0141"/>
    <w:rPr>
      <w:rFonts w:ascii="Georgia" w:eastAsiaTheme="majorEastAsia" w:hAnsi="Georgia" w:cstheme="majorBidi"/>
      <w:b/>
      <w:sz w:val="24"/>
      <w:szCs w:val="32"/>
    </w:rPr>
  </w:style>
  <w:style w:type="character" w:customStyle="1" w:styleId="Mention1">
    <w:name w:val="Mention1"/>
    <w:basedOn w:val="DefaultParagraphFont"/>
    <w:uiPriority w:val="99"/>
    <w:semiHidden/>
    <w:unhideWhenUsed/>
    <w:rsid w:val="00FB0141"/>
    <w:rPr>
      <w:color w:val="2B579A"/>
      <w:shd w:val="clear" w:color="auto" w:fill="E6E6E6"/>
    </w:rPr>
  </w:style>
  <w:style w:type="paragraph" w:customStyle="1" w:styleId="CardFormatCharCharCharCharCharChar">
    <w:name w:val="Card Format Char Char Char Char Char Char"/>
    <w:basedOn w:val="Normal"/>
    <w:uiPriority w:val="99"/>
    <w:qFormat/>
    <w:rsid w:val="00FB0141"/>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FB0141"/>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B0141"/>
    <w:rPr>
      <w:iCs/>
      <w:sz w:val="16"/>
      <w:szCs w:val="22"/>
    </w:rPr>
  </w:style>
  <w:style w:type="paragraph" w:customStyle="1" w:styleId="DebateTag">
    <w:name w:val="Debate Tag"/>
    <w:basedOn w:val="Text"/>
    <w:link w:val="DebateTagChar"/>
    <w:qFormat/>
    <w:rsid w:val="00FB0141"/>
    <w:rPr>
      <w:rFonts w:eastAsia="Times New Roman"/>
      <w:b/>
      <w:color w:val="000000"/>
      <w:sz w:val="22"/>
    </w:rPr>
  </w:style>
  <w:style w:type="character" w:customStyle="1" w:styleId="caption40">
    <w:name w:val="caption4"/>
    <w:basedOn w:val="DefaultParagraphFont"/>
    <w:rsid w:val="00FB0141"/>
  </w:style>
  <w:style w:type="character" w:customStyle="1" w:styleId="honorific-prefix">
    <w:name w:val="honorific-prefix"/>
    <w:basedOn w:val="DefaultParagraphFont"/>
    <w:rsid w:val="00FB0141"/>
  </w:style>
  <w:style w:type="character" w:customStyle="1" w:styleId="given-name">
    <w:name w:val="given-name"/>
    <w:basedOn w:val="DefaultParagraphFont"/>
    <w:rsid w:val="00FB0141"/>
  </w:style>
  <w:style w:type="character" w:customStyle="1" w:styleId="family-name">
    <w:name w:val="family-name"/>
    <w:basedOn w:val="DefaultParagraphFont"/>
    <w:rsid w:val="00FB0141"/>
  </w:style>
  <w:style w:type="character" w:customStyle="1" w:styleId="chead">
    <w:name w:val="chead"/>
    <w:basedOn w:val="DefaultParagraphFont"/>
    <w:rsid w:val="00FB0141"/>
  </w:style>
  <w:style w:type="paragraph" w:customStyle="1" w:styleId="endarticle">
    <w:name w:val="endarticle"/>
    <w:basedOn w:val="Normal"/>
    <w:uiPriority w:val="99"/>
    <w:qFormat/>
    <w:rsid w:val="00FB0141"/>
    <w:pPr>
      <w:spacing w:before="100" w:beforeAutospacing="1" w:after="100" w:afterAutospacing="1"/>
    </w:pPr>
    <w:rPr>
      <w:rFonts w:eastAsia="Times New Roman"/>
    </w:rPr>
  </w:style>
  <w:style w:type="paragraph" w:customStyle="1" w:styleId="a-body-text">
    <w:name w:val="a-body-text"/>
    <w:basedOn w:val="Normal"/>
    <w:uiPriority w:val="99"/>
    <w:qFormat/>
    <w:rsid w:val="00FB0141"/>
    <w:pPr>
      <w:spacing w:before="100" w:beforeAutospacing="1" w:after="100" w:afterAutospacing="1"/>
    </w:pPr>
    <w:rPr>
      <w:rFonts w:eastAsia="Times New Roman"/>
    </w:rPr>
  </w:style>
  <w:style w:type="paragraph" w:customStyle="1" w:styleId="obgpara">
    <w:name w:val="obg_para"/>
    <w:basedOn w:val="Normal"/>
    <w:uiPriority w:val="99"/>
    <w:qFormat/>
    <w:rsid w:val="00FB0141"/>
    <w:pPr>
      <w:spacing w:before="100" w:beforeAutospacing="1" w:after="100" w:afterAutospacing="1"/>
    </w:pPr>
    <w:rPr>
      <w:rFonts w:eastAsia="Times New Roman"/>
    </w:rPr>
  </w:style>
  <w:style w:type="character" w:customStyle="1" w:styleId="obgcapsstart">
    <w:name w:val="obg_caps_start"/>
    <w:basedOn w:val="DefaultParagraphFont"/>
    <w:rsid w:val="00FB0141"/>
  </w:style>
  <w:style w:type="character" w:customStyle="1" w:styleId="the-author">
    <w:name w:val="the-author"/>
    <w:basedOn w:val="DefaultParagraphFont"/>
    <w:rsid w:val="00FB0141"/>
  </w:style>
  <w:style w:type="character" w:customStyle="1" w:styleId="top-publish">
    <w:name w:val="top-publish"/>
    <w:basedOn w:val="DefaultParagraphFont"/>
    <w:rsid w:val="00FB0141"/>
  </w:style>
  <w:style w:type="character" w:customStyle="1" w:styleId="byline-italic">
    <w:name w:val="byline-italic"/>
    <w:basedOn w:val="DefaultParagraphFont"/>
    <w:rsid w:val="00FB0141"/>
  </w:style>
  <w:style w:type="character" w:customStyle="1" w:styleId="rednegchange">
    <w:name w:val="red_neg_change"/>
    <w:basedOn w:val="DefaultParagraphFont"/>
    <w:rsid w:val="00FB0141"/>
  </w:style>
  <w:style w:type="character" w:customStyle="1" w:styleId="wsodqchgshow">
    <w:name w:val="wsodq_chgshow"/>
    <w:basedOn w:val="DefaultParagraphFont"/>
    <w:rsid w:val="00FB0141"/>
  </w:style>
  <w:style w:type="character" w:customStyle="1" w:styleId="cnbcsbhdcomp">
    <w:name w:val="cnbc_sbhd_comp"/>
    <w:basedOn w:val="DefaultParagraphFont"/>
    <w:rsid w:val="00FB0141"/>
  </w:style>
  <w:style w:type="character" w:customStyle="1" w:styleId="published">
    <w:name w:val="published"/>
    <w:basedOn w:val="DefaultParagraphFont"/>
    <w:rsid w:val="00FB0141"/>
  </w:style>
  <w:style w:type="paragraph" w:customStyle="1" w:styleId="infuse">
    <w:name w:val="infuse"/>
    <w:basedOn w:val="Normal"/>
    <w:uiPriority w:val="99"/>
    <w:qFormat/>
    <w:rsid w:val="00FB0141"/>
    <w:pPr>
      <w:spacing w:before="100" w:beforeAutospacing="1" w:after="100" w:afterAutospacing="1"/>
    </w:pPr>
    <w:rPr>
      <w:rFonts w:ascii="Times" w:hAnsi="Times"/>
      <w:szCs w:val="20"/>
    </w:rPr>
  </w:style>
  <w:style w:type="character" w:customStyle="1" w:styleId="listpipe">
    <w:name w:val="listpipe"/>
    <w:basedOn w:val="DefaultParagraphFont"/>
    <w:rsid w:val="00FB0141"/>
  </w:style>
  <w:style w:type="character" w:styleId="SubtleEmphasis">
    <w:name w:val="Subtle Emphasis"/>
    <w:aliases w:val="Key phrase"/>
    <w:basedOn w:val="DefaultParagraphFont"/>
    <w:uiPriority w:val="19"/>
    <w:qFormat/>
    <w:rsid w:val="00FB0141"/>
    <w:rPr>
      <w:rFonts w:ascii="Garamond" w:hAnsi="Garamond"/>
      <w:iCs/>
      <w:color w:val="auto"/>
      <w:spacing w:val="0"/>
      <w:sz w:val="22"/>
      <w:u w:val="single"/>
      <w:bdr w:val="none" w:sz="0" w:space="0" w:color="auto"/>
    </w:rPr>
  </w:style>
  <w:style w:type="character" w:customStyle="1" w:styleId="CardUnderlinedCharChar0">
    <w:name w:val="Card Underlined Char Char"/>
    <w:rsid w:val="00FB0141"/>
    <w:rPr>
      <w:rFonts w:ascii="Arial Narrow" w:hAnsi="Arial Narrow"/>
      <w:sz w:val="22"/>
      <w:szCs w:val="24"/>
      <w:u w:val="single"/>
      <w:lang w:val="en-US" w:eastAsia="en-US" w:bidi="ar-SA"/>
    </w:rPr>
  </w:style>
  <w:style w:type="character" w:customStyle="1" w:styleId="gd">
    <w:name w:val="gd"/>
    <w:basedOn w:val="DefaultParagraphFont"/>
    <w:rsid w:val="00FB0141"/>
  </w:style>
  <w:style w:type="character" w:customStyle="1" w:styleId="g3">
    <w:name w:val="g3"/>
    <w:basedOn w:val="DefaultParagraphFont"/>
    <w:rsid w:val="00FB0141"/>
  </w:style>
  <w:style w:type="character" w:customStyle="1" w:styleId="hb">
    <w:name w:val="hb"/>
    <w:basedOn w:val="DefaultParagraphFont"/>
    <w:rsid w:val="00FB0141"/>
  </w:style>
  <w:style w:type="character" w:customStyle="1" w:styleId="g2">
    <w:name w:val="g2"/>
    <w:basedOn w:val="DefaultParagraphFont"/>
    <w:rsid w:val="00FB0141"/>
  </w:style>
  <w:style w:type="character" w:customStyle="1" w:styleId="nameplatehead">
    <w:name w:val="nameplatehead"/>
    <w:basedOn w:val="DefaultParagraphFont"/>
    <w:rsid w:val="00FB0141"/>
  </w:style>
  <w:style w:type="character" w:customStyle="1" w:styleId="nameplatelink">
    <w:name w:val="nameplatelink"/>
    <w:basedOn w:val="DefaultParagraphFont"/>
    <w:rsid w:val="00FB0141"/>
  </w:style>
  <w:style w:type="paragraph" w:customStyle="1" w:styleId="calibre8">
    <w:name w:val="calibre8"/>
    <w:basedOn w:val="Normal"/>
    <w:uiPriority w:val="99"/>
    <w:qFormat/>
    <w:rsid w:val="00FB0141"/>
    <w:pPr>
      <w:spacing w:before="30" w:after="30"/>
      <w:jc w:val="both"/>
    </w:pPr>
    <w:rPr>
      <w:rFonts w:eastAsia="Times New Roman"/>
      <w:sz w:val="17"/>
      <w:szCs w:val="17"/>
    </w:rPr>
  </w:style>
  <w:style w:type="paragraph" w:customStyle="1" w:styleId="para">
    <w:name w:val="para"/>
    <w:basedOn w:val="Normal"/>
    <w:qFormat/>
    <w:rsid w:val="00FB0141"/>
    <w:pPr>
      <w:spacing w:before="30" w:after="30"/>
      <w:ind w:firstLine="240"/>
      <w:jc w:val="both"/>
    </w:pPr>
    <w:rPr>
      <w:rFonts w:eastAsia="Times New Roman"/>
      <w:sz w:val="17"/>
      <w:szCs w:val="17"/>
    </w:rPr>
  </w:style>
  <w:style w:type="numbering" w:customStyle="1" w:styleId="NoList111">
    <w:name w:val="No List111"/>
    <w:next w:val="NoList"/>
    <w:uiPriority w:val="99"/>
    <w:semiHidden/>
    <w:unhideWhenUsed/>
    <w:rsid w:val="00FB0141"/>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uiPriority w:val="3"/>
    <w:qFormat/>
    <w:rsid w:val="00FB0141"/>
    <w:rPr>
      <w:rFonts w:ascii="Arial Narrow" w:hAnsi="Arial Narrow" w:hint="default"/>
      <w:b/>
      <w:bCs w:val="0"/>
      <w:noProof w:val="0"/>
      <w:sz w:val="22"/>
      <w:szCs w:val="60"/>
      <w:lang w:val="en-US" w:eastAsia="en-US" w:bidi="ar-SA"/>
    </w:rPr>
  </w:style>
  <w:style w:type="paragraph" w:customStyle="1" w:styleId="paragraph">
    <w:name w:val="paragraph"/>
    <w:basedOn w:val="Normal"/>
    <w:uiPriority w:val="99"/>
    <w:qFormat/>
    <w:rsid w:val="00FB0141"/>
    <w:pPr>
      <w:spacing w:before="100" w:beforeAutospacing="1" w:after="100" w:afterAutospacing="1"/>
    </w:pPr>
    <w:rPr>
      <w:rFonts w:eastAsia="Times New Roman"/>
    </w:rPr>
  </w:style>
  <w:style w:type="paragraph" w:customStyle="1" w:styleId="Emphasize">
    <w:name w:val="Emphasize"/>
    <w:basedOn w:val="Normal"/>
    <w:uiPriority w:val="7"/>
    <w:qFormat/>
    <w:rsid w:val="00FB0141"/>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4" w:space="0" w:color="auto"/>
    </w:rPr>
  </w:style>
  <w:style w:type="character" w:customStyle="1" w:styleId="m340327140930436083gmail-styleunderline">
    <w:name w:val="m_340327140930436083gmail-styleunderline"/>
    <w:basedOn w:val="DefaultParagraphFont"/>
    <w:rsid w:val="00FB0141"/>
  </w:style>
  <w:style w:type="paragraph" w:customStyle="1" w:styleId="BodyTextIndent21">
    <w:name w:val="Body Text Indent 21"/>
    <w:basedOn w:val="Normal"/>
    <w:next w:val="BodyTextIndent2"/>
    <w:unhideWhenUsed/>
    <w:qFormat/>
    <w:rsid w:val="00FB0141"/>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B0141"/>
    <w:rPr>
      <w:rFonts w:ascii="Georgia" w:hAnsi="Georgia"/>
    </w:rPr>
  </w:style>
  <w:style w:type="paragraph" w:customStyle="1" w:styleId="analytic0">
    <w:name w:val="analytic"/>
    <w:basedOn w:val="Normal"/>
    <w:link w:val="analyticChar0"/>
    <w:uiPriority w:val="4"/>
    <w:qFormat/>
    <w:rsid w:val="00FB0141"/>
    <w:rPr>
      <w:b/>
      <w:sz w:val="27"/>
    </w:rPr>
  </w:style>
  <w:style w:type="character" w:customStyle="1" w:styleId="analyticChar0">
    <w:name w:val="analytic Char"/>
    <w:basedOn w:val="DefaultParagraphFont"/>
    <w:link w:val="analytic0"/>
    <w:uiPriority w:val="4"/>
    <w:rsid w:val="00FB0141"/>
    <w:rPr>
      <w:rFonts w:ascii="Georgia" w:hAnsi="Georgia"/>
      <w:b/>
      <w:sz w:val="27"/>
    </w:rPr>
  </w:style>
  <w:style w:type="character" w:customStyle="1" w:styleId="5yl5">
    <w:name w:val="_5yl5"/>
    <w:basedOn w:val="DefaultParagraphFont"/>
    <w:rsid w:val="00FB0141"/>
  </w:style>
  <w:style w:type="paragraph" w:customStyle="1" w:styleId="fellowname">
    <w:name w:val="fellow__name"/>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character" w:customStyle="1" w:styleId="balancedheadline">
    <w:name w:val="balancedheadline"/>
    <w:basedOn w:val="DefaultParagraphFont"/>
    <w:rsid w:val="00FB0141"/>
  </w:style>
  <w:style w:type="paragraph" w:customStyle="1" w:styleId="css-xhhu0i">
    <w:name w:val="css-xhhu0i"/>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B0141"/>
  </w:style>
  <w:style w:type="character" w:customStyle="1" w:styleId="m-268162420547309261gmail-styleboldunderline">
    <w:name w:val="m_-268162420547309261gmail-styleboldunderline"/>
    <w:basedOn w:val="DefaultParagraphFont"/>
    <w:rsid w:val="00FB0141"/>
  </w:style>
  <w:style w:type="paragraph" w:customStyle="1" w:styleId="UnderlineS">
    <w:name w:val="Underline S"/>
    <w:basedOn w:val="Normal"/>
    <w:link w:val="UnderlineSChar"/>
    <w:qFormat/>
    <w:rsid w:val="00FB0141"/>
    <w:pPr>
      <w:spacing w:after="200"/>
    </w:pPr>
    <w:rPr>
      <w:rFonts w:eastAsia="Calibri" w:cs="Times New Roman"/>
      <w:u w:val="single"/>
      <w:lang w:val="x-none" w:eastAsia="zh-CN"/>
    </w:rPr>
  </w:style>
  <w:style w:type="character" w:customStyle="1" w:styleId="UnderlineSChar">
    <w:name w:val="Underline S Char"/>
    <w:link w:val="UnderlineS"/>
    <w:rsid w:val="00FB0141"/>
    <w:rPr>
      <w:rFonts w:ascii="Georgia" w:eastAsia="Calibri" w:hAnsi="Georgia" w:cs="Times New Roman"/>
      <w:sz w:val="20"/>
      <w:u w:val="single"/>
      <w:lang w:val="x-none" w:eastAsia="zh-CN"/>
    </w:rPr>
  </w:style>
  <w:style w:type="paragraph" w:customStyle="1" w:styleId="Ununderlined">
    <w:name w:val="Ununderlined"/>
    <w:basedOn w:val="Normal"/>
    <w:link w:val="UnunderlinedChar"/>
    <w:qFormat/>
    <w:rsid w:val="00FB0141"/>
    <w:pPr>
      <w:jc w:val="both"/>
    </w:pPr>
    <w:rPr>
      <w:rFonts w:eastAsia="SimSun" w:cs="Times New Roman"/>
      <w:sz w:val="12"/>
    </w:rPr>
  </w:style>
  <w:style w:type="character" w:customStyle="1" w:styleId="UnunderlinedChar">
    <w:name w:val="Ununderlined Char"/>
    <w:link w:val="Ununderlined"/>
    <w:rsid w:val="00FB0141"/>
    <w:rPr>
      <w:rFonts w:ascii="Georgia" w:eastAsia="SimSun" w:hAnsi="Georgia" w:cs="Times New Roman"/>
      <w:sz w:val="12"/>
    </w:rPr>
  </w:style>
  <w:style w:type="character" w:customStyle="1" w:styleId="UnderlineStyleChar7">
    <w:name w:val="Underline Style Char7"/>
    <w:rsid w:val="00FB0141"/>
    <w:rPr>
      <w:rFonts w:ascii="Garamond" w:hAnsi="Garamond" w:hint="default"/>
      <w:sz w:val="22"/>
      <w:szCs w:val="24"/>
      <w:u w:val="single"/>
      <w:lang w:val="en-US" w:eastAsia="en-US" w:bidi="ar-SA"/>
    </w:rPr>
  </w:style>
  <w:style w:type="character" w:customStyle="1" w:styleId="TagGreg">
    <w:name w:val="TagGreg"/>
    <w:uiPriority w:val="1"/>
    <w:qFormat/>
    <w:rsid w:val="00FB0141"/>
    <w:rPr>
      <w:b/>
      <w:sz w:val="24"/>
    </w:rPr>
  </w:style>
  <w:style w:type="character" w:customStyle="1" w:styleId="Boxing-New">
    <w:name w:val="Boxing - New"/>
    <w:rsid w:val="00FB0141"/>
    <w:rPr>
      <w:rFonts w:ascii="Arial Narrow" w:hAnsi="Arial Narrow"/>
      <w:sz w:val="16"/>
      <w:u w:val="none"/>
      <w:bdr w:val="single" w:sz="4" w:space="0" w:color="auto"/>
    </w:rPr>
  </w:style>
  <w:style w:type="character" w:customStyle="1" w:styleId="StyleDebateUnderline10pt">
    <w:name w:val="Style Debate Underline + 10 pt"/>
    <w:rsid w:val="00FB0141"/>
    <w:rPr>
      <w:rFonts w:ascii="Times New Roman" w:hAnsi="Times New Roman"/>
      <w:sz w:val="20"/>
      <w:szCs w:val="20"/>
      <w:u w:val="single"/>
    </w:rPr>
  </w:style>
  <w:style w:type="character" w:customStyle="1" w:styleId="ssl01">
    <w:name w:val="ss_l01"/>
    <w:rsid w:val="00FB0141"/>
    <w:rPr>
      <w:color w:val="000000"/>
      <w:sz w:val="32"/>
      <w:szCs w:val="32"/>
    </w:rPr>
  </w:style>
  <w:style w:type="character" w:customStyle="1" w:styleId="Cardnon-underlinedChar">
    <w:name w:val="Card non-underlined Char"/>
    <w:link w:val="Cardnon-underlined"/>
    <w:rsid w:val="00FB0141"/>
    <w:rPr>
      <w:rFonts w:ascii="Georgia" w:eastAsia="Times New Roman" w:hAnsi="Georgia"/>
      <w:sz w:val="16"/>
      <w:szCs w:val="16"/>
    </w:rPr>
  </w:style>
  <w:style w:type="character" w:customStyle="1" w:styleId="allocatoragentsleft">
    <w:name w:val="al_locatoragentsleft"/>
    <w:rsid w:val="00FB0141"/>
  </w:style>
  <w:style w:type="character" w:customStyle="1" w:styleId="aunderline1">
    <w:name w:val="aunderline"/>
    <w:qFormat/>
    <w:rsid w:val="00FB0141"/>
    <w:rPr>
      <w:rFonts w:ascii="Times New Roman" w:hAnsi="Times New Roman"/>
      <w:sz w:val="20"/>
      <w:szCs w:val="24"/>
      <w:u w:val="thick"/>
    </w:rPr>
  </w:style>
  <w:style w:type="character" w:customStyle="1" w:styleId="Taggin-New">
    <w:name w:val="Taggin - New"/>
    <w:rsid w:val="00FB0141"/>
    <w:rPr>
      <w:rFonts w:ascii="Arial Narrow" w:hAnsi="Arial Narrow"/>
      <w:b/>
      <w:sz w:val="22"/>
    </w:rPr>
  </w:style>
  <w:style w:type="character" w:customStyle="1" w:styleId="pagetitle">
    <w:name w:val="pagetitle"/>
    <w:rsid w:val="00FB0141"/>
  </w:style>
  <w:style w:type="character" w:customStyle="1" w:styleId="StyleUnderlineCharChar9ptBold1">
    <w:name w:val="Style Underline Char Char + 9 pt Bold1"/>
    <w:rsid w:val="00FB014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B014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B014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FB0141"/>
    <w:rPr>
      <w:rFonts w:ascii="Calibri" w:eastAsia="Times New Roman" w:hAnsi="Calibri" w:cs="Times New Roman"/>
      <w:szCs w:val="20"/>
      <w:u w:val="single"/>
    </w:rPr>
  </w:style>
  <w:style w:type="character" w:customStyle="1" w:styleId="StyleUnderlineChar1Bold">
    <w:name w:val="Style Underline Char1 + Bold"/>
    <w:rsid w:val="00FB014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B014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B0141"/>
    <w:rPr>
      <w:rFonts w:ascii="Arial Narrow" w:eastAsia="Times New Roman" w:hAnsi="Arial Narrow"/>
      <w:kern w:val="32"/>
      <w:sz w:val="20"/>
      <w:szCs w:val="20"/>
    </w:rPr>
  </w:style>
  <w:style w:type="paragraph" w:customStyle="1" w:styleId="NormalWeb8">
    <w:name w:val="Normal (Web)8"/>
    <w:basedOn w:val="Normal"/>
    <w:uiPriority w:val="99"/>
    <w:qFormat/>
    <w:rsid w:val="00FB0141"/>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FB0141"/>
    <w:rPr>
      <w:color w:val="000000"/>
      <w:sz w:val="20"/>
      <w:u w:val="single"/>
    </w:rPr>
  </w:style>
  <w:style w:type="character" w:customStyle="1" w:styleId="Style11ptBlack">
    <w:name w:val="Style 11 pt Black"/>
    <w:rsid w:val="00FB0141"/>
    <w:rPr>
      <w:color w:val="000000"/>
      <w:sz w:val="20"/>
    </w:rPr>
  </w:style>
  <w:style w:type="character" w:customStyle="1" w:styleId="blubigktbiz">
    <w:name w:val="blubigktbiz"/>
    <w:rsid w:val="00FB0141"/>
  </w:style>
  <w:style w:type="paragraph" w:styleId="Caption">
    <w:name w:val="caption"/>
    <w:aliases w:val="caption"/>
    <w:basedOn w:val="Normal"/>
    <w:next w:val="Normal"/>
    <w:qFormat/>
    <w:rsid w:val="00FB0141"/>
    <w:rPr>
      <w:rFonts w:eastAsia="Times New Roman" w:cs="Times New Roman"/>
      <w:b/>
      <w:bCs/>
      <w:sz w:val="18"/>
      <w:szCs w:val="18"/>
      <w:lang w:bidi="en-US"/>
    </w:rPr>
  </w:style>
  <w:style w:type="character" w:customStyle="1" w:styleId="Style4CharChar">
    <w:name w:val="Style4 Char Char"/>
    <w:rsid w:val="00FB0141"/>
    <w:rPr>
      <w:rFonts w:ascii="Arial Narrow" w:hAnsi="Arial Narrow"/>
      <w:noProof w:val="0"/>
      <w:szCs w:val="24"/>
      <w:u w:val="single"/>
      <w:lang w:val="en-US" w:eastAsia="en-US" w:bidi="ar-SA"/>
    </w:rPr>
  </w:style>
  <w:style w:type="character" w:customStyle="1" w:styleId="StyleEmphasisArial12ptBold">
    <w:name w:val="Style Emphasis + Arial 12 pt Bold"/>
    <w:rsid w:val="00FB0141"/>
    <w:rPr>
      <w:rFonts w:ascii="Arial" w:hAnsi="Arial"/>
      <w:b/>
      <w:bCs/>
      <w:i/>
      <w:iCs/>
      <w:sz w:val="24"/>
    </w:rPr>
  </w:style>
  <w:style w:type="character" w:customStyle="1" w:styleId="super">
    <w:name w:val="super"/>
    <w:rsid w:val="00FB0141"/>
  </w:style>
  <w:style w:type="character" w:customStyle="1" w:styleId="text30">
    <w:name w:val="text30"/>
    <w:rsid w:val="00FB0141"/>
  </w:style>
  <w:style w:type="character" w:customStyle="1" w:styleId="uppercase">
    <w:name w:val="uppercase"/>
    <w:rsid w:val="00FB0141"/>
  </w:style>
  <w:style w:type="character" w:customStyle="1" w:styleId="mainbody1">
    <w:name w:val="mainbody1"/>
    <w:rsid w:val="00FB0141"/>
    <w:rPr>
      <w:rFonts w:ascii="Verdana" w:hAnsi="Verdana" w:hint="default"/>
      <w:color w:val="000000"/>
      <w:sz w:val="22"/>
      <w:szCs w:val="22"/>
    </w:rPr>
  </w:style>
  <w:style w:type="paragraph" w:customStyle="1" w:styleId="TagofCard">
    <w:name w:val="Tag of Card"/>
    <w:basedOn w:val="Normaltext0"/>
    <w:next w:val="Normaltext0"/>
    <w:link w:val="TagofCardChar"/>
    <w:autoRedefine/>
    <w:qFormat/>
    <w:rsid w:val="00FB0141"/>
    <w:pPr>
      <w:spacing w:after="160" w:line="259" w:lineRule="auto"/>
      <w:ind w:left="432"/>
    </w:pPr>
    <w:rPr>
      <w:rFonts w:eastAsia="SimSun"/>
      <w:b/>
      <w:color w:val="000000"/>
      <w:sz w:val="28"/>
      <w:szCs w:val="20"/>
      <w:lang w:val="x-none" w:eastAsia="x-none"/>
    </w:rPr>
  </w:style>
  <w:style w:type="character" w:customStyle="1" w:styleId="TagofCardChar">
    <w:name w:val="Tag of Card Char"/>
    <w:link w:val="TagofCard"/>
    <w:rsid w:val="00FB0141"/>
    <w:rPr>
      <w:rFonts w:ascii="Georgia" w:eastAsia="SimSun" w:hAnsi="Georgia"/>
      <w:b/>
      <w:color w:val="000000"/>
      <w:sz w:val="28"/>
      <w:szCs w:val="20"/>
      <w:lang w:val="x-none" w:eastAsia="x-none"/>
    </w:rPr>
  </w:style>
  <w:style w:type="paragraph" w:customStyle="1" w:styleId="citeunread">
    <w:name w:val="cite unread"/>
    <w:basedOn w:val="Normal"/>
    <w:link w:val="citeunreadChar"/>
    <w:qFormat/>
    <w:rsid w:val="00FB0141"/>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FB0141"/>
    <w:rPr>
      <w:rFonts w:ascii="Times New Roman" w:eastAsia="MS Mincho" w:hAnsi="Times New Roman"/>
      <w:kern w:val="28"/>
      <w:sz w:val="18"/>
      <w:szCs w:val="20"/>
      <w:lang w:val="en" w:eastAsia="x-none"/>
    </w:rPr>
  </w:style>
  <w:style w:type="paragraph" w:customStyle="1" w:styleId="read">
    <w:name w:val="read"/>
    <w:basedOn w:val="Normal"/>
    <w:next w:val="Normal"/>
    <w:link w:val="readCharChar"/>
    <w:qFormat/>
    <w:rsid w:val="00FB0141"/>
    <w:rPr>
      <w:rFonts w:ascii="Times New Roman" w:eastAsia="Times New Roman" w:hAnsi="Times New Roman"/>
      <w:b/>
      <w:szCs w:val="20"/>
      <w:u w:val="single"/>
      <w:lang w:val="x-none" w:eastAsia="x-none"/>
    </w:rPr>
  </w:style>
  <w:style w:type="character" w:customStyle="1" w:styleId="readCharChar">
    <w:name w:val="read Char Char"/>
    <w:link w:val="read"/>
    <w:locked/>
    <w:rsid w:val="00FB0141"/>
    <w:rPr>
      <w:rFonts w:ascii="Times New Roman" w:eastAsia="Times New Roman" w:hAnsi="Times New Roman"/>
      <w:b/>
      <w:sz w:val="20"/>
      <w:szCs w:val="20"/>
      <w:u w:val="single"/>
      <w:lang w:val="x-none" w:eastAsia="x-none"/>
    </w:rPr>
  </w:style>
  <w:style w:type="paragraph" w:customStyle="1" w:styleId="2ndLevel-TAG">
    <w:name w:val="2nd Level - TAG"/>
    <w:basedOn w:val="Normal"/>
    <w:next w:val="Normal"/>
    <w:uiPriority w:val="99"/>
    <w:qFormat/>
    <w:rsid w:val="00FB0141"/>
    <w:pPr>
      <w:spacing w:before="240"/>
      <w:outlineLvl w:val="2"/>
    </w:pPr>
    <w:rPr>
      <w:rFonts w:ascii="Times New Roman" w:eastAsia="Times New Roman" w:hAnsi="Times New Roman"/>
      <w:b/>
    </w:rPr>
  </w:style>
  <w:style w:type="character" w:customStyle="1" w:styleId="readChar">
    <w:name w:val="read Char"/>
    <w:rsid w:val="00FB0141"/>
    <w:rPr>
      <w:szCs w:val="22"/>
      <w:u w:val="single"/>
      <w:lang w:val="en-US" w:eastAsia="en-US" w:bidi="ar-SA"/>
    </w:rPr>
  </w:style>
  <w:style w:type="character" w:customStyle="1" w:styleId="underlining0">
    <w:name w:val="underlining"/>
    <w:rsid w:val="00FB0141"/>
    <w:rPr>
      <w:u w:val="single"/>
    </w:rPr>
  </w:style>
  <w:style w:type="character" w:customStyle="1" w:styleId="btitle">
    <w:name w:val="btitle"/>
    <w:rsid w:val="00FB0141"/>
  </w:style>
  <w:style w:type="character" w:customStyle="1" w:styleId="green">
    <w:name w:val="green"/>
    <w:rsid w:val="00FB0141"/>
  </w:style>
  <w:style w:type="paragraph" w:customStyle="1" w:styleId="CM14">
    <w:name w:val="CM14"/>
    <w:basedOn w:val="Default"/>
    <w:next w:val="Default"/>
    <w:uiPriority w:val="99"/>
    <w:qFormat/>
    <w:rsid w:val="00FB0141"/>
    <w:pPr>
      <w:widowControl w:val="0"/>
    </w:pPr>
    <w:rPr>
      <w:rFonts w:eastAsia="MS Mincho"/>
      <w:color w:val="auto"/>
    </w:rPr>
  </w:style>
  <w:style w:type="character" w:customStyle="1" w:styleId="BodyText22">
    <w:name w:val="Body Text2"/>
    <w:rsid w:val="00FB01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FB014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B014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B014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B014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Body text (16) + Georgia,Not Bold2"/>
    <w:uiPriority w:val="99"/>
    <w:rsid w:val="00FB0141"/>
    <w:rPr>
      <w:rFonts w:ascii="Sylfaen" w:hAnsi="Sylfaen" w:cs="Sylfaen"/>
      <w:i/>
      <w:iCs/>
      <w:sz w:val="19"/>
      <w:szCs w:val="19"/>
      <w:u w:val="none"/>
      <w:shd w:val="clear" w:color="auto" w:fill="FFFFFF"/>
    </w:rPr>
  </w:style>
  <w:style w:type="character" w:customStyle="1" w:styleId="tl8wme">
    <w:name w:val="tl8wme"/>
    <w:basedOn w:val="DefaultParagraphFont"/>
    <w:rsid w:val="00FB0141"/>
  </w:style>
  <w:style w:type="character" w:customStyle="1" w:styleId="Heading4Char2">
    <w:name w:val="Heading 4 Char2"/>
    <w:aliases w:val="Underlined Char2,small text Char1,body Char2,No Spacing4 Char1,No Spacing21 Char1,CD - Cite Char1"/>
    <w:qFormat/>
    <w:rsid w:val="00FB0141"/>
    <w:rPr>
      <w:rFonts w:ascii="Bell MT" w:eastAsia="Times New Roman" w:hAnsi="Bell MT"/>
      <w:bCs/>
      <w:iCs/>
      <w:sz w:val="22"/>
      <w:u w:val="single"/>
    </w:rPr>
  </w:style>
  <w:style w:type="numbering" w:customStyle="1" w:styleId="NoList4">
    <w:name w:val="No List4"/>
    <w:next w:val="NoList"/>
    <w:uiPriority w:val="99"/>
    <w:semiHidden/>
    <w:unhideWhenUsed/>
    <w:rsid w:val="00FB0141"/>
  </w:style>
  <w:style w:type="numbering" w:customStyle="1" w:styleId="NoList5">
    <w:name w:val="No List5"/>
    <w:next w:val="NoList"/>
    <w:semiHidden/>
    <w:unhideWhenUsed/>
    <w:rsid w:val="00FB0141"/>
  </w:style>
  <w:style w:type="numbering" w:customStyle="1" w:styleId="NoList6">
    <w:name w:val="No List6"/>
    <w:next w:val="NoList"/>
    <w:uiPriority w:val="99"/>
    <w:semiHidden/>
    <w:unhideWhenUsed/>
    <w:rsid w:val="00FB0141"/>
  </w:style>
  <w:style w:type="numbering" w:customStyle="1" w:styleId="NoList7">
    <w:name w:val="No List7"/>
    <w:next w:val="NoList"/>
    <w:semiHidden/>
    <w:unhideWhenUsed/>
    <w:rsid w:val="00FB0141"/>
  </w:style>
  <w:style w:type="paragraph" w:customStyle="1" w:styleId="story-body-text">
    <w:name w:val="story-body-text"/>
    <w:basedOn w:val="Normal"/>
    <w:uiPriority w:val="99"/>
    <w:qFormat/>
    <w:rsid w:val="00FB014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B0141"/>
  </w:style>
  <w:style w:type="character" w:customStyle="1" w:styleId="BriefTitleChar">
    <w:name w:val="Brief Title Char"/>
    <w:basedOn w:val="DefaultParagraphFont"/>
    <w:rsid w:val="00FB0141"/>
    <w:rPr>
      <w:b/>
      <w:sz w:val="24"/>
      <w:szCs w:val="24"/>
      <w:u w:val="single"/>
      <w:lang w:val="en-US" w:eastAsia="en-US" w:bidi="ar-SA"/>
    </w:rPr>
  </w:style>
  <w:style w:type="paragraph" w:customStyle="1" w:styleId="BriefTitle2">
    <w:name w:val="Brief Title 2"/>
    <w:basedOn w:val="Heading1"/>
    <w:uiPriority w:val="99"/>
    <w:qFormat/>
    <w:rsid w:val="00FB014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B0141"/>
    <w:rPr>
      <w:b/>
      <w:sz w:val="24"/>
      <w:szCs w:val="24"/>
      <w:u w:val="single"/>
      <w:lang w:val="en-US" w:eastAsia="en-US" w:bidi="ar-SA"/>
    </w:rPr>
  </w:style>
  <w:style w:type="character" w:customStyle="1" w:styleId="StyleCardText11ptUnderlineChar">
    <w:name w:val="Style Card Text + 11 pt Underline Char"/>
    <w:link w:val="StyleCardText11ptUnderline"/>
    <w:locked/>
    <w:rsid w:val="00FB0141"/>
    <w:rPr>
      <w:u w:val="single"/>
    </w:rPr>
  </w:style>
  <w:style w:type="paragraph" w:customStyle="1" w:styleId="StyleCardText11ptUnderline">
    <w:name w:val="Style Card Text + 11 pt Underline"/>
    <w:link w:val="StyleCardText11ptUnderlineChar"/>
    <w:qFormat/>
    <w:rsid w:val="00FB0141"/>
    <w:pPr>
      <w:spacing w:line="256" w:lineRule="auto"/>
    </w:pPr>
    <w:rPr>
      <w:u w:val="single"/>
    </w:rPr>
  </w:style>
  <w:style w:type="character" w:customStyle="1" w:styleId="StyleMinimizedText11pt1Char">
    <w:name w:val="Style Minimized Text + 11 pt1 Char"/>
    <w:basedOn w:val="DefaultParagraphFont"/>
    <w:link w:val="StyleMinimizedText11pt1"/>
    <w:locked/>
    <w:rsid w:val="00FB0141"/>
    <w:rPr>
      <w:rFonts w:ascii="Georgia" w:hAnsi="Georgia"/>
      <w:sz w:val="16"/>
    </w:rPr>
  </w:style>
  <w:style w:type="paragraph" w:customStyle="1" w:styleId="StyleMinimizedText11pt1">
    <w:name w:val="Style Minimized Text + 11 pt1"/>
    <w:basedOn w:val="Normal"/>
    <w:link w:val="StyleMinimizedText11pt1Char"/>
    <w:qFormat/>
    <w:rsid w:val="00FB0141"/>
    <w:rPr>
      <w:sz w:val="16"/>
    </w:rPr>
  </w:style>
  <w:style w:type="paragraph" w:customStyle="1" w:styleId="emactive">
    <w:name w:val="emactive"/>
    <w:basedOn w:val="Normal"/>
    <w:uiPriority w:val="99"/>
    <w:qFormat/>
    <w:rsid w:val="00FB0141"/>
    <w:pPr>
      <w:spacing w:before="100" w:beforeAutospacing="1" w:after="100" w:afterAutospacing="1"/>
    </w:pPr>
    <w:rPr>
      <w:rFonts w:eastAsia="Times New Roman"/>
      <w:sz w:val="24"/>
    </w:rPr>
  </w:style>
  <w:style w:type="paragraph" w:customStyle="1" w:styleId="emready">
    <w:name w:val="emready"/>
    <w:basedOn w:val="Normal"/>
    <w:uiPriority w:val="99"/>
    <w:qFormat/>
    <w:rsid w:val="00FB0141"/>
    <w:pPr>
      <w:spacing w:before="100" w:beforeAutospacing="1" w:after="100" w:afterAutospacing="1"/>
    </w:pPr>
    <w:rPr>
      <w:rFonts w:eastAsia="Times New Roman"/>
      <w:sz w:val="24"/>
    </w:rPr>
  </w:style>
  <w:style w:type="character" w:customStyle="1" w:styleId="CardHighlightChar">
    <w:name w:val="Card Highlight Char"/>
    <w:link w:val="CardHighlight"/>
    <w:locked/>
    <w:rsid w:val="00FB014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B0141"/>
    <w:pPr>
      <w:shd w:val="clear" w:color="auto" w:fill="66FFFF"/>
    </w:pPr>
    <w:rPr>
      <w:rFonts w:ascii="Calibri" w:eastAsia="Calibri" w:hAnsi="Calibri" w:cs="Calibri"/>
      <w:sz w:val="22"/>
      <w:u w:val="single"/>
    </w:rPr>
  </w:style>
  <w:style w:type="paragraph" w:customStyle="1" w:styleId="departments">
    <w:name w:val="departments"/>
    <w:basedOn w:val="Normal"/>
    <w:uiPriority w:val="99"/>
    <w:qFormat/>
    <w:rsid w:val="00FB0141"/>
    <w:pPr>
      <w:spacing w:before="100" w:beforeAutospacing="1" w:after="100" w:afterAutospacing="1"/>
    </w:pPr>
    <w:rPr>
      <w:rFonts w:eastAsia="Times New Roman"/>
      <w:sz w:val="24"/>
    </w:rPr>
  </w:style>
  <w:style w:type="paragraph" w:customStyle="1" w:styleId="norma">
    <w:name w:val="norma"/>
    <w:basedOn w:val="Heading3"/>
    <w:uiPriority w:val="99"/>
    <w:qFormat/>
    <w:rsid w:val="00FB0141"/>
    <w:rPr>
      <w:rFonts w:eastAsia="MS Gothic" w:cs="Arial"/>
      <w:sz w:val="24"/>
    </w:rPr>
  </w:style>
  <w:style w:type="character" w:customStyle="1" w:styleId="Emphasis20">
    <w:name w:val="Emphasis 2"/>
    <w:uiPriority w:val="1"/>
    <w:qFormat/>
    <w:rsid w:val="00FB0141"/>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FB0141"/>
  </w:style>
  <w:style w:type="character" w:customStyle="1" w:styleId="eminfo">
    <w:name w:val="eminfo"/>
    <w:rsid w:val="00FB0141"/>
  </w:style>
  <w:style w:type="character" w:customStyle="1" w:styleId="emhighlight">
    <w:name w:val="emhighlight"/>
    <w:rsid w:val="00FB0141"/>
  </w:style>
  <w:style w:type="character" w:customStyle="1" w:styleId="source-org">
    <w:name w:val="source-org"/>
    <w:rsid w:val="00FB0141"/>
  </w:style>
  <w:style w:type="character" w:customStyle="1" w:styleId="institution">
    <w:name w:val="institution"/>
    <w:rsid w:val="00FB0141"/>
  </w:style>
  <w:style w:type="character" w:customStyle="1" w:styleId="mainheading">
    <w:name w:val="mainheading"/>
    <w:basedOn w:val="DefaultParagraphFont"/>
    <w:rsid w:val="00FB0141"/>
  </w:style>
  <w:style w:type="character" w:customStyle="1" w:styleId="StyleStyleunderlineBold11pt">
    <w:name w:val="Style Style underline + Bold + 11 pt"/>
    <w:rsid w:val="00FB0141"/>
    <w:rPr>
      <w:bCs/>
      <w:sz w:val="20"/>
      <w:u w:val="single"/>
    </w:rPr>
  </w:style>
  <w:style w:type="character" w:customStyle="1" w:styleId="StyleunderlineAsianTimesNewRomanBold">
    <w:name w:val="Style underline + (Asian) Times New Roman Bold"/>
    <w:rsid w:val="00FB014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B0141"/>
    <w:rPr>
      <w:b/>
      <w:bCs/>
      <w:sz w:val="20"/>
      <w:u w:val="single"/>
      <w:bdr w:val="single" w:sz="4" w:space="0" w:color="auto" w:frame="1"/>
    </w:rPr>
  </w:style>
  <w:style w:type="character" w:customStyle="1" w:styleId="NormalCard">
    <w:name w:val="Normal Card"/>
    <w:uiPriority w:val="1"/>
    <w:qFormat/>
    <w:rsid w:val="00FB0141"/>
    <w:rPr>
      <w:rFonts w:ascii="Times New Roman" w:hAnsi="Times New Roman" w:cs="Times New Roman" w:hint="default"/>
      <w:sz w:val="24"/>
    </w:rPr>
  </w:style>
  <w:style w:type="character" w:customStyle="1" w:styleId="HighlightedUnderline0">
    <w:name w:val="Highlighted Underline"/>
    <w:uiPriority w:val="1"/>
    <w:qFormat/>
    <w:rsid w:val="00FB0141"/>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B0141"/>
  </w:style>
  <w:style w:type="character" w:customStyle="1" w:styleId="Heading2Subtext">
    <w:name w:val="Heading 2 Subtext"/>
    <w:rsid w:val="00FB0141"/>
    <w:rPr>
      <w:rFonts w:ascii="Times New Roman" w:hAnsi="Times New Roman" w:cs="Times New Roman" w:hint="default"/>
      <w:sz w:val="16"/>
    </w:rPr>
  </w:style>
  <w:style w:type="paragraph" w:customStyle="1" w:styleId="nromal">
    <w:name w:val="nromal"/>
    <w:basedOn w:val="Normal"/>
    <w:uiPriority w:val="99"/>
    <w:qFormat/>
    <w:rsid w:val="00FB0141"/>
    <w:pPr>
      <w:keepNext/>
      <w:keepLines/>
      <w:spacing w:before="200"/>
      <w:outlineLvl w:val="3"/>
    </w:pPr>
    <w:rPr>
      <w:rFonts w:eastAsia="Times New Roman" w:cs="Cambria"/>
      <w:b/>
      <w:iCs/>
    </w:rPr>
  </w:style>
  <w:style w:type="paragraph" w:customStyle="1" w:styleId="natural">
    <w:name w:val="natural"/>
    <w:basedOn w:val="Normal"/>
    <w:uiPriority w:val="99"/>
    <w:qFormat/>
    <w:rsid w:val="00FB0141"/>
    <w:pPr>
      <w:keepNext/>
      <w:keepLines/>
      <w:spacing w:before="200"/>
      <w:outlineLvl w:val="3"/>
    </w:pPr>
    <w:rPr>
      <w:rFonts w:eastAsia="Times New Roman"/>
      <w:b/>
      <w:iCs/>
    </w:rPr>
  </w:style>
  <w:style w:type="paragraph" w:customStyle="1" w:styleId="nroaml">
    <w:name w:val="nroaml"/>
    <w:basedOn w:val="Normal"/>
    <w:uiPriority w:val="99"/>
    <w:qFormat/>
    <w:rsid w:val="00FB0141"/>
    <w:pPr>
      <w:keepNext/>
      <w:keepLines/>
      <w:spacing w:before="200"/>
      <w:outlineLvl w:val="3"/>
    </w:pPr>
    <w:rPr>
      <w:rFonts w:eastAsia="Times New Roman"/>
      <w:b/>
      <w:iCs/>
    </w:rPr>
  </w:style>
  <w:style w:type="paragraph" w:customStyle="1" w:styleId="noraml">
    <w:name w:val="noraml"/>
    <w:basedOn w:val="Normal"/>
    <w:uiPriority w:val="99"/>
    <w:qFormat/>
    <w:rsid w:val="00FB0141"/>
    <w:pPr>
      <w:keepNext/>
      <w:keepLines/>
      <w:spacing w:before="200"/>
      <w:outlineLvl w:val="3"/>
    </w:pPr>
    <w:rPr>
      <w:rFonts w:eastAsia="Times New Roman"/>
      <w:b/>
      <w:iCs/>
      <w:sz w:val="24"/>
    </w:rPr>
  </w:style>
  <w:style w:type="table" w:styleId="MediumGrid1">
    <w:name w:val="Medium Grid 1"/>
    <w:basedOn w:val="TableNormal"/>
    <w:uiPriority w:val="67"/>
    <w:rsid w:val="00FB014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B0141"/>
    <w:rPr>
      <w:rFonts w:eastAsia="Calibri"/>
      <w:sz w:val="16"/>
      <w:szCs w:val="16"/>
    </w:rPr>
  </w:style>
  <w:style w:type="character" w:customStyle="1" w:styleId="SmallSizeParagraphChar">
    <w:name w:val="Small Size Paragraph Char"/>
    <w:link w:val="SmallSizeParagraph"/>
    <w:rsid w:val="00FB0141"/>
    <w:rPr>
      <w:rFonts w:ascii="Georgia" w:eastAsia="Calibri" w:hAnsi="Georgia"/>
      <w:sz w:val="16"/>
      <w:szCs w:val="16"/>
    </w:rPr>
  </w:style>
  <w:style w:type="paragraph" w:customStyle="1" w:styleId="StylecardLatinVerdana-BoldUnderline">
    <w:name w:val="Style card + (Latin) Verdana-Bold Underline"/>
    <w:basedOn w:val="Normal"/>
    <w:link w:val="StylecardLatinVerdana-BoldUnderlineChar"/>
    <w:qFormat/>
    <w:rsid w:val="00FB0141"/>
    <w:pPr>
      <w:ind w:left="288" w:right="288"/>
    </w:pPr>
    <w:rPr>
      <w:rFonts w:eastAsia="SimSun" w:cs="Calibri"/>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B0141"/>
    <w:rPr>
      <w:rFonts w:ascii="Georgia" w:eastAsia="SimSun" w:hAnsi="Georgia" w:cs="Calibri"/>
      <w:kern w:val="32"/>
      <w:sz w:val="20"/>
      <w:szCs w:val="20"/>
      <w:u w:val="single"/>
      <w:lang w:val="x-none" w:eastAsia="zh-CN"/>
    </w:rPr>
  </w:style>
  <w:style w:type="paragraph" w:customStyle="1" w:styleId="StyleCardText9pt">
    <w:name w:val="Style Card Text + 9 pt"/>
    <w:basedOn w:val="Normal"/>
    <w:link w:val="StyleCardText9ptChar"/>
    <w:qFormat/>
    <w:rsid w:val="00FB0141"/>
    <w:pPr>
      <w:spacing w:after="200"/>
      <w:contextualSpacing/>
    </w:pPr>
    <w:rPr>
      <w:rFonts w:eastAsia="Calibri"/>
    </w:rPr>
  </w:style>
  <w:style w:type="character" w:customStyle="1" w:styleId="StyleCardText9ptChar">
    <w:name w:val="Style Card Text + 9 pt Char"/>
    <w:basedOn w:val="DefaultParagraphFont"/>
    <w:link w:val="StyleCardText9pt"/>
    <w:rsid w:val="00FB0141"/>
    <w:rPr>
      <w:rFonts w:ascii="Georgia" w:eastAsia="Calibri" w:hAnsi="Georgia"/>
      <w:sz w:val="20"/>
    </w:rPr>
  </w:style>
  <w:style w:type="character" w:customStyle="1" w:styleId="FontStyle477">
    <w:name w:val="Font Style477"/>
    <w:basedOn w:val="DefaultParagraphFont"/>
    <w:uiPriority w:val="99"/>
    <w:rsid w:val="00FB0141"/>
    <w:rPr>
      <w:rFonts w:ascii="Times New Roman" w:hAnsi="Times New Roman" w:cs="Times New Roman"/>
      <w:sz w:val="18"/>
      <w:szCs w:val="18"/>
    </w:rPr>
  </w:style>
  <w:style w:type="character" w:customStyle="1" w:styleId="FontStyle505">
    <w:name w:val="Font Style505"/>
    <w:basedOn w:val="DefaultParagraphFont"/>
    <w:uiPriority w:val="99"/>
    <w:rsid w:val="00FB0141"/>
    <w:rPr>
      <w:rFonts w:ascii="Times New Roman" w:hAnsi="Times New Roman" w:cs="Times New Roman"/>
      <w:sz w:val="18"/>
      <w:szCs w:val="18"/>
    </w:rPr>
  </w:style>
  <w:style w:type="character" w:customStyle="1" w:styleId="FontStyle514">
    <w:name w:val="Font Style514"/>
    <w:basedOn w:val="DefaultParagraphFont"/>
    <w:uiPriority w:val="99"/>
    <w:rsid w:val="00FB0141"/>
    <w:rPr>
      <w:rFonts w:ascii="Times New Roman" w:hAnsi="Times New Roman" w:cs="Times New Roman"/>
      <w:sz w:val="14"/>
      <w:szCs w:val="14"/>
    </w:rPr>
  </w:style>
  <w:style w:type="character" w:customStyle="1" w:styleId="FontStyle500">
    <w:name w:val="Font Style500"/>
    <w:basedOn w:val="DefaultParagraphFont"/>
    <w:uiPriority w:val="99"/>
    <w:rsid w:val="00FB0141"/>
    <w:rPr>
      <w:rFonts w:ascii="Times New Roman" w:hAnsi="Times New Roman" w:cs="Times New Roman"/>
      <w:b/>
      <w:bCs/>
      <w:sz w:val="16"/>
      <w:szCs w:val="16"/>
    </w:rPr>
  </w:style>
  <w:style w:type="character" w:customStyle="1" w:styleId="LanguageEditingChar">
    <w:name w:val="Language Editing Char"/>
    <w:link w:val="LanguageEditing"/>
    <w:locked/>
    <w:rsid w:val="00FB014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B0141"/>
    <w:rPr>
      <w:rFonts w:ascii="Times New Roman" w:eastAsia="Times New Roman" w:hAnsi="Times New Roman" w:cs="Times New Roman"/>
      <w:strike/>
    </w:rPr>
  </w:style>
  <w:style w:type="character" w:customStyle="1" w:styleId="FontStyle212">
    <w:name w:val="Font Style212"/>
    <w:basedOn w:val="DefaultParagraphFont"/>
    <w:uiPriority w:val="99"/>
    <w:rsid w:val="00FB0141"/>
    <w:rPr>
      <w:rFonts w:ascii="Times New Roman" w:hAnsi="Times New Roman" w:cs="Times New Roman"/>
      <w:b/>
      <w:bCs/>
      <w:sz w:val="18"/>
      <w:szCs w:val="18"/>
    </w:rPr>
  </w:style>
  <w:style w:type="character" w:customStyle="1" w:styleId="FontStyle275">
    <w:name w:val="Font Style275"/>
    <w:basedOn w:val="DefaultParagraphFont"/>
    <w:uiPriority w:val="99"/>
    <w:rsid w:val="00FB0141"/>
    <w:rPr>
      <w:rFonts w:ascii="Times New Roman" w:hAnsi="Times New Roman" w:cs="Times New Roman"/>
      <w:b/>
      <w:bCs/>
      <w:sz w:val="22"/>
      <w:szCs w:val="22"/>
    </w:rPr>
  </w:style>
  <w:style w:type="paragraph" w:customStyle="1" w:styleId="p0">
    <w:name w:val="p0"/>
    <w:basedOn w:val="Normal"/>
    <w:uiPriority w:val="99"/>
    <w:qFormat/>
    <w:rsid w:val="00FB0141"/>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FB0141"/>
    <w:pPr>
      <w:spacing w:after="160" w:line="259" w:lineRule="auto"/>
    </w:pPr>
    <w:rPr>
      <w:rFonts w:cs="Times New Roman"/>
    </w:rPr>
  </w:style>
  <w:style w:type="character" w:customStyle="1" w:styleId="StyleStyle49pt6Char">
    <w:name w:val="Style Style4 + 9 pt6 Char"/>
    <w:basedOn w:val="Style4Char"/>
    <w:link w:val="StyleStyle49pt6"/>
    <w:rsid w:val="00FB0141"/>
    <w:rPr>
      <w:rFonts w:ascii="Georgia" w:eastAsia="Times New Roman" w:hAnsi="Georgia" w:cs="Times New Roman"/>
      <w:sz w:val="20"/>
      <w:u w:val="single"/>
    </w:rPr>
  </w:style>
  <w:style w:type="character" w:customStyle="1" w:styleId="CharChar31">
    <w:name w:val="Char Char31"/>
    <w:rsid w:val="00FB0141"/>
    <w:rPr>
      <w:rFonts w:cs="Arial"/>
      <w:b/>
      <w:bCs/>
      <w:iCs/>
      <w:lang w:val="en-US" w:eastAsia="en-US" w:bidi="ar-SA"/>
    </w:rPr>
  </w:style>
  <w:style w:type="character" w:customStyle="1" w:styleId="Subtitle2">
    <w:name w:val="Subtitle2"/>
    <w:rsid w:val="00FB0141"/>
  </w:style>
  <w:style w:type="character" w:customStyle="1" w:styleId="drop">
    <w:name w:val="drop"/>
    <w:rsid w:val="00FB0141"/>
  </w:style>
  <w:style w:type="character" w:customStyle="1" w:styleId="DebatenoramlChar">
    <w:name w:val="Debatenoraml Char"/>
    <w:link w:val="Debatenoraml"/>
    <w:locked/>
    <w:rsid w:val="00FB0141"/>
    <w:rPr>
      <w:rFonts w:ascii="Times New Roman" w:hAnsi="Times New Roman"/>
    </w:rPr>
  </w:style>
  <w:style w:type="paragraph" w:customStyle="1" w:styleId="Debatenoraml">
    <w:name w:val="Debatenoraml"/>
    <w:basedOn w:val="NoSpacing"/>
    <w:link w:val="DebatenoramlChar"/>
    <w:qFormat/>
    <w:rsid w:val="00FB0141"/>
    <w:rPr>
      <w:rFonts w:ascii="Times New Roman" w:hAnsi="Times New Roman" w:cstheme="minorBidi"/>
    </w:rPr>
  </w:style>
  <w:style w:type="character" w:customStyle="1" w:styleId="s2">
    <w:name w:val="s2"/>
    <w:rsid w:val="00FB0141"/>
  </w:style>
  <w:style w:type="character" w:customStyle="1" w:styleId="s4">
    <w:name w:val="s4"/>
    <w:rsid w:val="00FB0141"/>
  </w:style>
  <w:style w:type="character" w:customStyle="1" w:styleId="s5">
    <w:name w:val="s5"/>
    <w:rsid w:val="00FB0141"/>
  </w:style>
  <w:style w:type="paragraph" w:customStyle="1" w:styleId="Quals">
    <w:name w:val="Quals"/>
    <w:basedOn w:val="Normal"/>
    <w:link w:val="QualsChar"/>
    <w:qFormat/>
    <w:rsid w:val="00FB0141"/>
    <w:rPr>
      <w:rFonts w:eastAsia="Calibri"/>
      <w:sz w:val="18"/>
    </w:rPr>
  </w:style>
  <w:style w:type="character" w:customStyle="1" w:styleId="QualsChar">
    <w:name w:val="Quals Char"/>
    <w:link w:val="Quals"/>
    <w:rsid w:val="00FB0141"/>
    <w:rPr>
      <w:rFonts w:ascii="Georgia" w:eastAsia="Calibri" w:hAnsi="Georgia"/>
      <w:sz w:val="18"/>
    </w:rPr>
  </w:style>
  <w:style w:type="character" w:customStyle="1" w:styleId="rightsnotice">
    <w:name w:val="rightsnotice"/>
    <w:rsid w:val="00FB0141"/>
  </w:style>
  <w:style w:type="character" w:customStyle="1" w:styleId="current-article">
    <w:name w:val="current-article"/>
    <w:rsid w:val="00FB0141"/>
  </w:style>
  <w:style w:type="character" w:customStyle="1" w:styleId="related-current-indicator">
    <w:name w:val="related-current-indicator"/>
    <w:rsid w:val="00FB0141"/>
  </w:style>
  <w:style w:type="character" w:customStyle="1" w:styleId="bylclear">
    <w:name w:val="bylclear"/>
    <w:rsid w:val="00FB0141"/>
  </w:style>
  <w:style w:type="character" w:customStyle="1" w:styleId="essaytext">
    <w:name w:val="essaytext"/>
    <w:rsid w:val="00FB0141"/>
  </w:style>
  <w:style w:type="character" w:customStyle="1" w:styleId="username">
    <w:name w:val="username"/>
    <w:rsid w:val="00FB0141"/>
  </w:style>
  <w:style w:type="character" w:customStyle="1" w:styleId="toplinks">
    <w:name w:val="toplinks"/>
    <w:rsid w:val="00FB0141"/>
  </w:style>
  <w:style w:type="paragraph" w:customStyle="1" w:styleId="BodyA">
    <w:name w:val="Body A"/>
    <w:uiPriority w:val="99"/>
    <w:qFormat/>
    <w:rsid w:val="00FB014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B014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B0141"/>
    <w:rPr>
      <w:rFonts w:ascii="Georgia" w:eastAsia="Times New Roman" w:hAnsi="Georgia"/>
      <w:b/>
      <w:caps/>
      <w:sz w:val="20"/>
      <w:szCs w:val="28"/>
      <w:u w:val="single"/>
    </w:rPr>
  </w:style>
  <w:style w:type="paragraph" w:customStyle="1" w:styleId="NotStarred">
    <w:name w:val="NotStarred"/>
    <w:basedOn w:val="Normal"/>
    <w:link w:val="NotStarredChar"/>
    <w:qFormat/>
    <w:rsid w:val="00FB014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B0141"/>
    <w:rPr>
      <w:rFonts w:ascii="Georgia" w:eastAsia="Times New Roman" w:hAnsi="Georgia"/>
      <w:b/>
      <w:caps/>
      <w:sz w:val="20"/>
      <w:szCs w:val="28"/>
      <w:u w:val="single"/>
    </w:rPr>
  </w:style>
  <w:style w:type="character" w:customStyle="1" w:styleId="first-letter">
    <w:name w:val="first-letter"/>
    <w:rsid w:val="00FB0141"/>
  </w:style>
  <w:style w:type="character" w:customStyle="1" w:styleId="focusparagraph">
    <w:name w:val="focusparagraph"/>
    <w:rsid w:val="00FB0141"/>
  </w:style>
  <w:style w:type="character" w:customStyle="1" w:styleId="citationgenerated">
    <w:name w:val="citation generated"/>
    <w:rsid w:val="00FB0141"/>
  </w:style>
  <w:style w:type="character" w:customStyle="1" w:styleId="FontStyle29">
    <w:name w:val="Font Style29"/>
    <w:uiPriority w:val="99"/>
    <w:rsid w:val="00FB0141"/>
    <w:rPr>
      <w:rFonts w:ascii="Arial" w:hAnsi="Arial" w:cs="Arial"/>
      <w:sz w:val="14"/>
      <w:szCs w:val="14"/>
    </w:rPr>
  </w:style>
  <w:style w:type="paragraph" w:customStyle="1" w:styleId="NewHeading2">
    <w:name w:val="NewHeading2"/>
    <w:basedOn w:val="Normal"/>
    <w:link w:val="NewHeading2Char"/>
    <w:qFormat/>
    <w:rsid w:val="00FB0141"/>
    <w:pPr>
      <w:spacing w:before="240" w:after="60"/>
    </w:pPr>
    <w:rPr>
      <w:rFonts w:eastAsia="Times New Roman"/>
      <w:b/>
      <w:szCs w:val="28"/>
      <w:u w:val="single"/>
    </w:rPr>
  </w:style>
  <w:style w:type="character" w:customStyle="1" w:styleId="NewHeading2Char">
    <w:name w:val="NewHeading2 Char"/>
    <w:link w:val="NewHeading2"/>
    <w:rsid w:val="00FB0141"/>
    <w:rPr>
      <w:rFonts w:ascii="Georgia" w:eastAsia="Times New Roman" w:hAnsi="Georgia"/>
      <w:b/>
      <w:sz w:val="20"/>
      <w:szCs w:val="28"/>
      <w:u w:val="single"/>
    </w:rPr>
  </w:style>
  <w:style w:type="paragraph" w:customStyle="1" w:styleId="CM32">
    <w:name w:val="CM3+2"/>
    <w:basedOn w:val="Normal"/>
    <w:next w:val="Normal"/>
    <w:uiPriority w:val="99"/>
    <w:qFormat/>
    <w:rsid w:val="00FB0141"/>
    <w:pPr>
      <w:autoSpaceDE w:val="0"/>
      <w:autoSpaceDN w:val="0"/>
      <w:adjustRightInd w:val="0"/>
      <w:spacing w:line="240" w:lineRule="atLeast"/>
    </w:pPr>
    <w:rPr>
      <w:rFonts w:eastAsia="Calibri"/>
      <w:sz w:val="24"/>
    </w:rPr>
  </w:style>
  <w:style w:type="paragraph" w:customStyle="1" w:styleId="msolistparagraphcxspfirst">
    <w:name w:val="msolistparagraphcxspfirst"/>
    <w:basedOn w:val="Normal"/>
    <w:uiPriority w:val="99"/>
    <w:qFormat/>
    <w:rsid w:val="00FB0141"/>
    <w:pPr>
      <w:spacing w:before="100" w:beforeAutospacing="1" w:after="100" w:afterAutospacing="1"/>
    </w:pPr>
    <w:rPr>
      <w:rFonts w:eastAsia="Times New Roman"/>
      <w:sz w:val="24"/>
    </w:rPr>
  </w:style>
  <w:style w:type="paragraph" w:customStyle="1" w:styleId="Card6pt">
    <w:name w:val="Card 6pt"/>
    <w:basedOn w:val="Normal"/>
    <w:uiPriority w:val="99"/>
    <w:qFormat/>
    <w:rsid w:val="00FB014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FB0141"/>
    <w:rPr>
      <w:rFonts w:eastAsia="Times New Roman"/>
      <w:color w:val="000000"/>
      <w:u w:val="single"/>
    </w:rPr>
  </w:style>
  <w:style w:type="character" w:customStyle="1" w:styleId="StyleCardStyleBlackUnderlineChar">
    <w:name w:val="Style Card Style + Black Underline Char"/>
    <w:link w:val="StyleCardStyleBlackUnderline"/>
    <w:rsid w:val="00FB0141"/>
    <w:rPr>
      <w:rFonts w:ascii="Georgia" w:eastAsia="Times New Roman" w:hAnsi="Georgia"/>
      <w:color w:val="000000"/>
      <w:sz w:val="20"/>
      <w:u w:val="single"/>
    </w:rPr>
  </w:style>
  <w:style w:type="character" w:customStyle="1" w:styleId="titles">
    <w:name w:val="titles"/>
    <w:rsid w:val="00FB0141"/>
  </w:style>
  <w:style w:type="paragraph" w:customStyle="1" w:styleId="StyleHeading2LatinArialMT13pt">
    <w:name w:val="Style Heading 2 + (Latin) ArialMT 13 pt"/>
    <w:basedOn w:val="Heading2"/>
    <w:next w:val="Heading2"/>
    <w:uiPriority w:val="99"/>
    <w:qFormat/>
    <w:rsid w:val="00FB0141"/>
    <w:pPr>
      <w:keepLines w:val="0"/>
      <w:pageBreakBefore w:val="0"/>
      <w:jc w:val="left"/>
    </w:pPr>
    <w:rPr>
      <w:rFonts w:eastAsia="SimSun" w:cs="Arial"/>
      <w:b w:val="0"/>
      <w:bCs/>
      <w:iCs/>
      <w:caps/>
      <w:sz w:val="24"/>
      <w:szCs w:val="28"/>
      <w:lang w:eastAsia="zh-CN"/>
    </w:rPr>
  </w:style>
  <w:style w:type="character" w:customStyle="1" w:styleId="contentauthor">
    <w:name w:val="contentauthor"/>
    <w:rsid w:val="00FB0141"/>
  </w:style>
  <w:style w:type="character" w:customStyle="1" w:styleId="subarticleheader">
    <w:name w:val="subarticleheader"/>
    <w:rsid w:val="00FB0141"/>
  </w:style>
  <w:style w:type="character" w:customStyle="1" w:styleId="CardStyleChar">
    <w:name w:val="Card Style Char"/>
    <w:link w:val="CardStyle"/>
    <w:rsid w:val="00FB0141"/>
    <w:rPr>
      <w:rFonts w:ascii="Georgia" w:hAnsi="Georgia"/>
      <w:sz w:val="20"/>
    </w:rPr>
  </w:style>
  <w:style w:type="character" w:customStyle="1" w:styleId="newstitle1">
    <w:name w:val="newstitle1"/>
    <w:rsid w:val="00FB0141"/>
  </w:style>
  <w:style w:type="character" w:customStyle="1" w:styleId="copy">
    <w:name w:val="copy"/>
    <w:rsid w:val="00FB0141"/>
  </w:style>
  <w:style w:type="character" w:customStyle="1" w:styleId="topheadline">
    <w:name w:val="topheadline"/>
    <w:rsid w:val="00FB0141"/>
  </w:style>
  <w:style w:type="paragraph" w:customStyle="1" w:styleId="StylecardThickunderline">
    <w:name w:val="Style card + Thick underline"/>
    <w:basedOn w:val="Normal"/>
    <w:link w:val="StylecardThickunderlineChar"/>
    <w:qFormat/>
    <w:rsid w:val="00FB0141"/>
    <w:pPr>
      <w:ind w:left="288" w:right="288"/>
    </w:pPr>
    <w:rPr>
      <w:rFonts w:eastAsia="SimSun"/>
      <w:u w:val="single"/>
      <w:lang w:eastAsia="zh-CN"/>
    </w:rPr>
  </w:style>
  <w:style w:type="character" w:customStyle="1" w:styleId="StylecardThickunderlineChar">
    <w:name w:val="Style card + Thick underline Char"/>
    <w:link w:val="StylecardThickunderline"/>
    <w:rsid w:val="00FB0141"/>
    <w:rPr>
      <w:rFonts w:ascii="Georgia" w:eastAsia="SimSun" w:hAnsi="Georgia"/>
      <w:sz w:val="20"/>
      <w:u w:val="single"/>
      <w:lang w:eastAsia="zh-CN"/>
    </w:rPr>
  </w:style>
  <w:style w:type="paragraph" w:customStyle="1" w:styleId="StylecardBoldThickunderline">
    <w:name w:val="Style card + Bold Thick underline"/>
    <w:basedOn w:val="Normal"/>
    <w:link w:val="StylecardBoldThickunderlineChar"/>
    <w:qFormat/>
    <w:rsid w:val="00FB014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B0141"/>
    <w:rPr>
      <w:rFonts w:ascii="Georgia" w:eastAsia="SimSun" w:hAnsi="Georgia"/>
      <w:b/>
      <w:bCs/>
      <w:sz w:val="20"/>
      <w:u w:val="single"/>
      <w:lang w:eastAsia="zh-CN"/>
    </w:rPr>
  </w:style>
  <w:style w:type="character" w:customStyle="1" w:styleId="Stylereduce27pt">
    <w:name w:val="Style reduce2 + 7 pt"/>
    <w:rsid w:val="00FB0141"/>
    <w:rPr>
      <w:rFonts w:ascii="Times New Roman" w:hAnsi="Times New Roman" w:cs="Arial"/>
      <w:color w:val="000000"/>
      <w:sz w:val="14"/>
      <w:szCs w:val="22"/>
    </w:rPr>
  </w:style>
  <w:style w:type="character" w:customStyle="1" w:styleId="srtitle">
    <w:name w:val="srtitle"/>
    <w:rsid w:val="00FB0141"/>
  </w:style>
  <w:style w:type="character" w:customStyle="1" w:styleId="st1">
    <w:name w:val="st1"/>
    <w:rsid w:val="00FB0141"/>
  </w:style>
  <w:style w:type="character" w:customStyle="1" w:styleId="StyleStyleGaramond">
    <w:name w:val="Style Style Garamond +"/>
    <w:rsid w:val="00FB0141"/>
    <w:rPr>
      <w:rFonts w:ascii="Garamond" w:hAnsi="Garamond" w:cs="Times New Roman"/>
      <w:sz w:val="20"/>
    </w:rPr>
  </w:style>
  <w:style w:type="character" w:customStyle="1" w:styleId="boldunderline1">
    <w:name w:val="boldunderline"/>
    <w:rsid w:val="00FB0141"/>
  </w:style>
  <w:style w:type="paragraph" w:customStyle="1" w:styleId="font-null">
    <w:name w:val="font-null"/>
    <w:basedOn w:val="Normal"/>
    <w:uiPriority w:val="99"/>
    <w:qFormat/>
    <w:rsid w:val="00FB0141"/>
    <w:pPr>
      <w:spacing w:before="100" w:beforeAutospacing="1" w:after="100" w:afterAutospacing="1"/>
    </w:pPr>
    <w:rPr>
      <w:rFonts w:eastAsia="Times New Roman"/>
      <w:sz w:val="24"/>
    </w:rPr>
  </w:style>
  <w:style w:type="paragraph" w:customStyle="1" w:styleId="rteindent1">
    <w:name w:val="rteindent1"/>
    <w:basedOn w:val="Normal"/>
    <w:uiPriority w:val="99"/>
    <w:qFormat/>
    <w:rsid w:val="00FB014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B0141"/>
    <w:pPr>
      <w:spacing w:after="200" w:line="191" w:lineRule="atLeast"/>
    </w:pPr>
    <w:rPr>
      <w:rFonts w:ascii="Scala" w:eastAsia="Calibri" w:hAnsi="Scala"/>
      <w:color w:val="auto"/>
      <w:sz w:val="22"/>
    </w:rPr>
  </w:style>
  <w:style w:type="character" w:customStyle="1" w:styleId="Date11">
    <w:name w:val="Date11"/>
    <w:rsid w:val="00FB0141"/>
  </w:style>
  <w:style w:type="paragraph" w:customStyle="1" w:styleId="introduction">
    <w:name w:val="introduction"/>
    <w:basedOn w:val="Normal"/>
    <w:uiPriority w:val="99"/>
    <w:qFormat/>
    <w:rsid w:val="00FB014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B014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B014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B0141"/>
    <w:pPr>
      <w:spacing w:before="100" w:beforeAutospacing="1" w:after="100" w:afterAutospacing="1"/>
    </w:pPr>
    <w:rPr>
      <w:rFonts w:eastAsia="Times New Roman"/>
      <w:sz w:val="24"/>
    </w:rPr>
  </w:style>
  <w:style w:type="character" w:customStyle="1" w:styleId="metad">
    <w:name w:val="metad"/>
    <w:rsid w:val="00FB0141"/>
  </w:style>
  <w:style w:type="paragraph" w:customStyle="1" w:styleId="class">
    <w:name w:val="class"/>
    <w:basedOn w:val="Normal"/>
    <w:uiPriority w:val="99"/>
    <w:qFormat/>
    <w:rsid w:val="00FB0141"/>
    <w:pPr>
      <w:spacing w:before="100" w:beforeAutospacing="1" w:after="100" w:afterAutospacing="1"/>
    </w:pPr>
    <w:rPr>
      <w:rFonts w:eastAsia="Times New Roman"/>
      <w:sz w:val="24"/>
    </w:rPr>
  </w:style>
  <w:style w:type="character" w:customStyle="1" w:styleId="sifr-alternate">
    <w:name w:val="sifr-alternate"/>
    <w:rsid w:val="00FB0141"/>
  </w:style>
  <w:style w:type="character" w:customStyle="1" w:styleId="justify1">
    <w:name w:val="justify1"/>
    <w:rsid w:val="00FB0141"/>
  </w:style>
  <w:style w:type="character" w:customStyle="1" w:styleId="artbody1">
    <w:name w:val="art_body1"/>
    <w:rsid w:val="00FB0141"/>
    <w:rPr>
      <w:rFonts w:ascii="Arial" w:hAnsi="Arial" w:cs="Arial" w:hint="default"/>
    </w:rPr>
  </w:style>
  <w:style w:type="character" w:customStyle="1" w:styleId="UnderlineStyleChar">
    <w:name w:val="Underline Style Char"/>
    <w:link w:val="UnderlineStyle0"/>
    <w:rsid w:val="00FB0141"/>
    <w:rPr>
      <w:rFonts w:ascii="Georgia" w:hAnsi="Georgia"/>
      <w:b/>
      <w:sz w:val="20"/>
      <w:u w:val="single"/>
    </w:rPr>
  </w:style>
  <w:style w:type="character" w:customStyle="1" w:styleId="Boxout0">
    <w:name w:val="Boxout"/>
    <w:uiPriority w:val="1"/>
    <w:qFormat/>
    <w:rsid w:val="00FB014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FB0141"/>
  </w:style>
  <w:style w:type="character" w:customStyle="1" w:styleId="preloadwrap">
    <w:name w:val="preloadwrap"/>
    <w:rsid w:val="00FB0141"/>
  </w:style>
  <w:style w:type="paragraph" w:customStyle="1" w:styleId="summary">
    <w:name w:val="summary"/>
    <w:basedOn w:val="Normal"/>
    <w:uiPriority w:val="99"/>
    <w:qFormat/>
    <w:rsid w:val="00FB0141"/>
    <w:pPr>
      <w:spacing w:before="100" w:beforeAutospacing="1" w:after="100" w:afterAutospacing="1"/>
    </w:pPr>
    <w:rPr>
      <w:rFonts w:eastAsia="Times New Roman"/>
      <w:sz w:val="24"/>
    </w:rPr>
  </w:style>
  <w:style w:type="character" w:customStyle="1" w:styleId="creditwrap">
    <w:name w:val="creditwrap"/>
    <w:rsid w:val="00FB0141"/>
  </w:style>
  <w:style w:type="character" w:customStyle="1" w:styleId="DefaultChar1">
    <w:name w:val="Default Char1"/>
    <w:rsid w:val="00FB0141"/>
    <w:rPr>
      <w:noProof w:val="0"/>
      <w:color w:val="000000"/>
      <w:lang w:val="en-US" w:eastAsia="en-US" w:bidi="ar-SA"/>
    </w:rPr>
  </w:style>
  <w:style w:type="paragraph" w:customStyle="1" w:styleId="MTDisplayEquation">
    <w:name w:val="MTDisplayEquation"/>
    <w:basedOn w:val="Normal"/>
    <w:next w:val="Normal"/>
    <w:link w:val="MTDisplayEquationChar"/>
    <w:qFormat/>
    <w:rsid w:val="00FB014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B0141"/>
    <w:rPr>
      <w:rFonts w:ascii="Georgia" w:eastAsia="Times New Roman" w:hAnsi="Georgia"/>
      <w:bCs/>
      <w:sz w:val="20"/>
      <w:lang w:bidi="he-IL"/>
    </w:rPr>
  </w:style>
  <w:style w:type="character" w:customStyle="1" w:styleId="pmterms31">
    <w:name w:val="pmterms31"/>
    <w:rsid w:val="00FB0141"/>
    <w:rPr>
      <w:b/>
      <w:bCs/>
      <w:i w:val="0"/>
      <w:iCs w:val="0"/>
      <w:color w:val="000000"/>
    </w:rPr>
  </w:style>
  <w:style w:type="character" w:customStyle="1" w:styleId="copyrightdescription">
    <w:name w:val="copyrightdescription"/>
    <w:rsid w:val="00FB0141"/>
  </w:style>
  <w:style w:type="paragraph" w:customStyle="1" w:styleId="DebateFile">
    <w:name w:val="Debate File"/>
    <w:basedOn w:val="Normal"/>
    <w:uiPriority w:val="99"/>
    <w:qFormat/>
    <w:rsid w:val="00FB0141"/>
    <w:pPr>
      <w:jc w:val="center"/>
    </w:pPr>
    <w:rPr>
      <w:rFonts w:eastAsia="Times New Roman"/>
      <w:b/>
      <w:sz w:val="28"/>
    </w:rPr>
  </w:style>
  <w:style w:type="character" w:customStyle="1" w:styleId="ft01">
    <w:name w:val="ft01"/>
    <w:rsid w:val="00FB0141"/>
    <w:rPr>
      <w:rFonts w:ascii="Times" w:hAnsi="Times" w:cs="Times" w:hint="default"/>
      <w:color w:val="000000"/>
      <w:sz w:val="14"/>
      <w:szCs w:val="14"/>
    </w:rPr>
  </w:style>
  <w:style w:type="character" w:customStyle="1" w:styleId="ft11">
    <w:name w:val="ft11"/>
    <w:rsid w:val="00FB0141"/>
    <w:rPr>
      <w:rFonts w:ascii="Times" w:hAnsi="Times" w:cs="Times" w:hint="default"/>
      <w:color w:val="000000"/>
      <w:sz w:val="17"/>
      <w:szCs w:val="17"/>
    </w:rPr>
  </w:style>
  <w:style w:type="character" w:customStyle="1" w:styleId="ft21">
    <w:name w:val="ft21"/>
    <w:rsid w:val="00FB0141"/>
    <w:rPr>
      <w:rFonts w:ascii="Times" w:hAnsi="Times" w:cs="Times" w:hint="default"/>
      <w:color w:val="000000"/>
      <w:sz w:val="15"/>
      <w:szCs w:val="15"/>
    </w:rPr>
  </w:style>
  <w:style w:type="character" w:customStyle="1" w:styleId="ft31">
    <w:name w:val="ft31"/>
    <w:rsid w:val="00FB0141"/>
    <w:rPr>
      <w:rFonts w:ascii="Times" w:hAnsi="Times" w:cs="Times" w:hint="default"/>
      <w:color w:val="000000"/>
      <w:sz w:val="15"/>
      <w:szCs w:val="15"/>
    </w:rPr>
  </w:style>
  <w:style w:type="paragraph" w:customStyle="1" w:styleId="NoteLevel21">
    <w:name w:val="Note Level 21"/>
    <w:basedOn w:val="Normal"/>
    <w:next w:val="Normal"/>
    <w:uiPriority w:val="99"/>
    <w:qFormat/>
    <w:rsid w:val="00FB0141"/>
    <w:pPr>
      <w:keepNext/>
      <w:ind w:left="288" w:right="288"/>
    </w:pPr>
    <w:rPr>
      <w:rFonts w:eastAsia="MS Gothic"/>
      <w:szCs w:val="20"/>
    </w:rPr>
  </w:style>
  <w:style w:type="paragraph" w:customStyle="1" w:styleId="AAAcard">
    <w:name w:val="AAAcard"/>
    <w:basedOn w:val="Normal"/>
    <w:link w:val="AAAcardChar"/>
    <w:uiPriority w:val="99"/>
    <w:qFormat/>
    <w:rsid w:val="00FB0141"/>
    <w:pPr>
      <w:ind w:left="288" w:right="288"/>
    </w:pPr>
    <w:rPr>
      <w:rFonts w:eastAsia="Times New Roman"/>
    </w:rPr>
  </w:style>
  <w:style w:type="character" w:customStyle="1" w:styleId="dquo">
    <w:name w:val="dquo"/>
    <w:rsid w:val="00FB0141"/>
  </w:style>
  <w:style w:type="character" w:customStyle="1" w:styleId="caps2">
    <w:name w:val="caps2"/>
    <w:rsid w:val="00FB0141"/>
  </w:style>
  <w:style w:type="character" w:customStyle="1" w:styleId="CardsFont12ptCharCharCharChar">
    <w:name w:val="Cards + Font: 12 pt Char Char Char Char"/>
    <w:rsid w:val="00FB0141"/>
    <w:rPr>
      <w:sz w:val="24"/>
      <w:szCs w:val="24"/>
      <w:u w:val="thick"/>
      <w:lang w:val="en-US" w:eastAsia="en-US" w:bidi="ar-SA"/>
    </w:rPr>
  </w:style>
  <w:style w:type="character" w:customStyle="1" w:styleId="ccs">
    <w:name w:val="c cs"/>
    <w:rsid w:val="00FB0141"/>
  </w:style>
  <w:style w:type="character" w:customStyle="1" w:styleId="UnderlinedEvChar">
    <w:name w:val="Underlined Ev Char"/>
    <w:link w:val="UnderlinedEv"/>
    <w:rsid w:val="00FB0141"/>
    <w:rPr>
      <w:rFonts w:ascii="Times New Roman" w:eastAsia="Times New Roman" w:hAnsi="Times New Roman"/>
      <w:szCs w:val="24"/>
      <w:u w:val="single"/>
    </w:rPr>
  </w:style>
  <w:style w:type="character" w:customStyle="1" w:styleId="dropshadow">
    <w:name w:val="dropshadow"/>
    <w:rsid w:val="00FB0141"/>
  </w:style>
  <w:style w:type="character" w:customStyle="1" w:styleId="d05ws">
    <w:name w:val="d05ws"/>
    <w:rsid w:val="00FB0141"/>
  </w:style>
  <w:style w:type="character" w:customStyle="1" w:styleId="rzibod">
    <w:name w:val="rzibod"/>
    <w:rsid w:val="00FB0141"/>
  </w:style>
  <w:style w:type="character" w:customStyle="1" w:styleId="headertext">
    <w:name w:val="headertext"/>
    <w:rsid w:val="00FB0141"/>
  </w:style>
  <w:style w:type="paragraph" w:customStyle="1" w:styleId="body-12-5">
    <w:name w:val="body-12-5"/>
    <w:basedOn w:val="Normal"/>
    <w:uiPriority w:val="99"/>
    <w:qFormat/>
    <w:rsid w:val="00FB0141"/>
    <w:pPr>
      <w:spacing w:before="100" w:beforeAutospacing="1" w:after="100" w:afterAutospacing="1"/>
    </w:pPr>
    <w:rPr>
      <w:rFonts w:eastAsia="Times New Roman"/>
      <w:sz w:val="24"/>
    </w:rPr>
  </w:style>
  <w:style w:type="character" w:customStyle="1" w:styleId="endnote-reference">
    <w:name w:val="endnote-reference"/>
    <w:rsid w:val="00FB0141"/>
  </w:style>
  <w:style w:type="character" w:customStyle="1" w:styleId="officialsname">
    <w:name w:val="official_s_name"/>
    <w:rsid w:val="00FB0141"/>
  </w:style>
  <w:style w:type="character" w:customStyle="1" w:styleId="audience">
    <w:name w:val="audience"/>
    <w:rsid w:val="00FB0141"/>
  </w:style>
  <w:style w:type="character" w:customStyle="1" w:styleId="normalchar0">
    <w:name w:val="normal__char"/>
    <w:rsid w:val="00FB0141"/>
  </w:style>
  <w:style w:type="character" w:customStyle="1" w:styleId="hyperlink002cheading0020100200028block0020title0029char">
    <w:name w:val="hyperlink_002cheading_00201_0020_0028block_0020title_0029__char"/>
    <w:rsid w:val="00FB0141"/>
  </w:style>
  <w:style w:type="character" w:customStyle="1" w:styleId="underline002cstyle0020bold0020underlinechar">
    <w:name w:val="underline_002cstyle_0020bold_0020underline__char"/>
    <w:rsid w:val="00FB0141"/>
  </w:style>
  <w:style w:type="character" w:customStyle="1" w:styleId="copyboldblack">
    <w:name w:val="copyboldblack"/>
    <w:rsid w:val="00FB0141"/>
  </w:style>
  <w:style w:type="character" w:customStyle="1" w:styleId="copybold">
    <w:name w:val="copybold"/>
    <w:rsid w:val="00FB0141"/>
  </w:style>
  <w:style w:type="character" w:customStyle="1" w:styleId="author-date0">
    <w:name w:val="author-date"/>
    <w:rsid w:val="00FB0141"/>
  </w:style>
  <w:style w:type="paragraph" w:customStyle="1" w:styleId="fontreg">
    <w:name w:val="font_reg"/>
    <w:basedOn w:val="Normal"/>
    <w:uiPriority w:val="99"/>
    <w:qFormat/>
    <w:rsid w:val="00FB0141"/>
    <w:pPr>
      <w:spacing w:before="100" w:beforeAutospacing="1" w:after="100" w:afterAutospacing="1"/>
    </w:pPr>
    <w:rPr>
      <w:rFonts w:eastAsia="Times New Roman"/>
      <w:sz w:val="24"/>
    </w:rPr>
  </w:style>
  <w:style w:type="character" w:customStyle="1" w:styleId="articlebegin">
    <w:name w:val="articlebegin"/>
    <w:rsid w:val="00FB0141"/>
  </w:style>
  <w:style w:type="character" w:customStyle="1" w:styleId="mediaoverlay">
    <w:name w:val="mediaoverlay"/>
    <w:rsid w:val="00FB0141"/>
  </w:style>
  <w:style w:type="character" w:customStyle="1" w:styleId="blogcaption">
    <w:name w:val="blog_caption"/>
    <w:rsid w:val="00FB0141"/>
  </w:style>
  <w:style w:type="paragraph" w:customStyle="1" w:styleId="StyleBoldUnderlineTimesNewRoman">
    <w:name w:val="Style Bold Underline + Times New Roman"/>
    <w:link w:val="StyleBoldUnderlineTimesNewRomanChar"/>
    <w:qFormat/>
    <w:rsid w:val="00FB014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B014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B014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B0141"/>
    <w:rPr>
      <w:rFonts w:ascii="Calibri" w:eastAsia="Calibri" w:hAnsi="Calibri" w:cs="Times New Roman"/>
      <w:sz w:val="20"/>
      <w:szCs w:val="20"/>
      <w:u w:val="single"/>
    </w:rPr>
  </w:style>
  <w:style w:type="character" w:customStyle="1" w:styleId="commnet-abuzz">
    <w:name w:val="commnet-abuzz"/>
    <w:rsid w:val="00FB0141"/>
  </w:style>
  <w:style w:type="character" w:customStyle="1" w:styleId="stbuttontext">
    <w:name w:val="stbuttontext"/>
    <w:rsid w:val="00FB0141"/>
  </w:style>
  <w:style w:type="character" w:customStyle="1" w:styleId="pubdate">
    <w:name w:val="pubdate"/>
    <w:rsid w:val="00FB0141"/>
  </w:style>
  <w:style w:type="numbering" w:customStyle="1" w:styleId="NoList1111">
    <w:name w:val="No List1111"/>
    <w:next w:val="NoList"/>
    <w:uiPriority w:val="99"/>
    <w:semiHidden/>
    <w:unhideWhenUsed/>
    <w:rsid w:val="00FB0141"/>
  </w:style>
  <w:style w:type="numbering" w:customStyle="1" w:styleId="NoList11111">
    <w:name w:val="No List11111"/>
    <w:next w:val="NoList"/>
    <w:uiPriority w:val="99"/>
    <w:semiHidden/>
    <w:unhideWhenUsed/>
    <w:rsid w:val="00FB0141"/>
  </w:style>
  <w:style w:type="numbering" w:customStyle="1" w:styleId="NoList111111">
    <w:name w:val="No List111111"/>
    <w:next w:val="NoList"/>
    <w:uiPriority w:val="99"/>
    <w:semiHidden/>
    <w:unhideWhenUsed/>
    <w:rsid w:val="00FB0141"/>
  </w:style>
  <w:style w:type="numbering" w:customStyle="1" w:styleId="NoList1111111">
    <w:name w:val="No List1111111"/>
    <w:next w:val="NoList"/>
    <w:uiPriority w:val="99"/>
    <w:semiHidden/>
    <w:unhideWhenUsed/>
    <w:rsid w:val="00FB0141"/>
  </w:style>
  <w:style w:type="numbering" w:customStyle="1" w:styleId="NoList11111111">
    <w:name w:val="No List11111111"/>
    <w:next w:val="NoList"/>
    <w:uiPriority w:val="99"/>
    <w:semiHidden/>
    <w:unhideWhenUsed/>
    <w:rsid w:val="00FB0141"/>
  </w:style>
  <w:style w:type="numbering" w:customStyle="1" w:styleId="NoList111111111">
    <w:name w:val="No List111111111"/>
    <w:next w:val="NoList"/>
    <w:uiPriority w:val="99"/>
    <w:semiHidden/>
    <w:unhideWhenUsed/>
    <w:rsid w:val="00FB0141"/>
  </w:style>
  <w:style w:type="numbering" w:customStyle="1" w:styleId="NoList1111111111">
    <w:name w:val="No List1111111111"/>
    <w:next w:val="NoList"/>
    <w:uiPriority w:val="99"/>
    <w:semiHidden/>
    <w:unhideWhenUsed/>
    <w:rsid w:val="00FB0141"/>
  </w:style>
  <w:style w:type="numbering" w:customStyle="1" w:styleId="NoList11111111111">
    <w:name w:val="No List11111111111"/>
    <w:next w:val="NoList"/>
    <w:uiPriority w:val="99"/>
    <w:semiHidden/>
    <w:unhideWhenUsed/>
    <w:rsid w:val="00FB0141"/>
  </w:style>
  <w:style w:type="numbering" w:customStyle="1" w:styleId="NoList111111111111">
    <w:name w:val="No List111111111111"/>
    <w:next w:val="NoList"/>
    <w:uiPriority w:val="99"/>
    <w:semiHidden/>
    <w:unhideWhenUsed/>
    <w:rsid w:val="00FB0141"/>
  </w:style>
  <w:style w:type="numbering" w:customStyle="1" w:styleId="NoList1111111111111">
    <w:name w:val="No List1111111111111"/>
    <w:next w:val="NoList"/>
    <w:uiPriority w:val="99"/>
    <w:semiHidden/>
    <w:unhideWhenUsed/>
    <w:rsid w:val="00FB0141"/>
  </w:style>
  <w:style w:type="numbering" w:customStyle="1" w:styleId="NoList11111111111111">
    <w:name w:val="No List11111111111111"/>
    <w:next w:val="NoList"/>
    <w:uiPriority w:val="99"/>
    <w:semiHidden/>
    <w:unhideWhenUsed/>
    <w:rsid w:val="00FB0141"/>
  </w:style>
  <w:style w:type="numbering" w:customStyle="1" w:styleId="NoList111111111111111">
    <w:name w:val="No List111111111111111"/>
    <w:next w:val="NoList"/>
    <w:uiPriority w:val="99"/>
    <w:semiHidden/>
    <w:unhideWhenUsed/>
    <w:rsid w:val="00FB0141"/>
  </w:style>
  <w:style w:type="numbering" w:customStyle="1" w:styleId="NoList1111111111111111">
    <w:name w:val="No List1111111111111111"/>
    <w:next w:val="NoList"/>
    <w:uiPriority w:val="99"/>
    <w:semiHidden/>
    <w:unhideWhenUsed/>
    <w:rsid w:val="00FB0141"/>
  </w:style>
  <w:style w:type="numbering" w:customStyle="1" w:styleId="NoList11111111111111111">
    <w:name w:val="No List11111111111111111"/>
    <w:next w:val="NoList"/>
    <w:uiPriority w:val="99"/>
    <w:semiHidden/>
    <w:unhideWhenUsed/>
    <w:rsid w:val="00FB0141"/>
  </w:style>
  <w:style w:type="character" w:customStyle="1" w:styleId="grey">
    <w:name w:val="grey"/>
    <w:rsid w:val="00FB0141"/>
  </w:style>
  <w:style w:type="character" w:customStyle="1" w:styleId="postby">
    <w:name w:val="post_by"/>
    <w:rsid w:val="00FB0141"/>
  </w:style>
  <w:style w:type="character" w:customStyle="1" w:styleId="postdate">
    <w:name w:val="post_date"/>
    <w:rsid w:val="00FB0141"/>
  </w:style>
  <w:style w:type="character" w:customStyle="1" w:styleId="bdx">
    <w:name w:val="bdx"/>
    <w:rsid w:val="00FB0141"/>
  </w:style>
  <w:style w:type="character" w:customStyle="1" w:styleId="bdl">
    <w:name w:val="bdl"/>
    <w:rsid w:val="00FB0141"/>
  </w:style>
  <w:style w:type="character" w:customStyle="1" w:styleId="breadcrumbitemcurrent">
    <w:name w:val="breadcrumbitemcurrent"/>
    <w:rsid w:val="00FB0141"/>
  </w:style>
  <w:style w:type="character" w:customStyle="1" w:styleId="bbl">
    <w:name w:val="bbl"/>
    <w:rsid w:val="00FB0141"/>
  </w:style>
  <w:style w:type="character" w:customStyle="1" w:styleId="itxtnewhookspan">
    <w:name w:val="itxtnewhookspan"/>
    <w:rsid w:val="00FB0141"/>
  </w:style>
  <w:style w:type="character" w:customStyle="1" w:styleId="gstxthlt">
    <w:name w:val="gstxt_hlt"/>
    <w:rsid w:val="00FB0141"/>
  </w:style>
  <w:style w:type="paragraph" w:customStyle="1" w:styleId="bodytextfp">
    <w:name w:val="bodytextfp"/>
    <w:basedOn w:val="Normal"/>
    <w:uiPriority w:val="99"/>
    <w:qFormat/>
    <w:rsid w:val="00FB0141"/>
    <w:pPr>
      <w:spacing w:before="100" w:beforeAutospacing="1" w:after="100" w:afterAutospacing="1"/>
    </w:pPr>
    <w:rPr>
      <w:rFonts w:eastAsia="Times New Roman"/>
      <w:sz w:val="24"/>
    </w:rPr>
  </w:style>
  <w:style w:type="character" w:customStyle="1" w:styleId="StyleBoldRed">
    <w:name w:val="Style Bold Red"/>
    <w:rsid w:val="00FB0141"/>
    <w:rPr>
      <w:b/>
      <w:bCs/>
      <w:color w:val="auto"/>
    </w:rPr>
  </w:style>
  <w:style w:type="character" w:customStyle="1" w:styleId="StyleTimesNewRoman8pt">
    <w:name w:val="Style Times New Roman 8 pt"/>
    <w:rsid w:val="00FB0141"/>
    <w:rPr>
      <w:rFonts w:ascii="Georgia" w:hAnsi="Georgia"/>
      <w:sz w:val="16"/>
    </w:rPr>
  </w:style>
  <w:style w:type="character" w:customStyle="1" w:styleId="goldbldtext">
    <w:name w:val="goldbldtext"/>
    <w:rsid w:val="00FB0141"/>
  </w:style>
  <w:style w:type="character" w:customStyle="1" w:styleId="PageHeaderLine2Char">
    <w:name w:val="PageHeaderLine2 Char"/>
    <w:link w:val="PageHeaderLine2"/>
    <w:rsid w:val="00FB0141"/>
    <w:rPr>
      <w:rFonts w:ascii="Georgia" w:eastAsia="Calibri" w:hAnsi="Georgia"/>
      <w:b/>
      <w:sz w:val="20"/>
    </w:rPr>
  </w:style>
  <w:style w:type="paragraph" w:customStyle="1" w:styleId="firstletter">
    <w:name w:val="firstletter"/>
    <w:basedOn w:val="Normal"/>
    <w:uiPriority w:val="99"/>
    <w:qFormat/>
    <w:rsid w:val="00FB0141"/>
    <w:pPr>
      <w:spacing w:before="100" w:beforeAutospacing="1" w:after="100" w:afterAutospacing="1"/>
    </w:pPr>
    <w:rPr>
      <w:rFonts w:eastAsia="Times New Roman"/>
      <w:sz w:val="24"/>
    </w:rPr>
  </w:style>
  <w:style w:type="character" w:customStyle="1" w:styleId="cardshighlight0">
    <w:name w:val="cardshighlight"/>
    <w:rsid w:val="00FB0141"/>
  </w:style>
  <w:style w:type="character" w:customStyle="1" w:styleId="cardsfont12pt1">
    <w:name w:val="cardsfont12pt"/>
    <w:rsid w:val="00FB0141"/>
  </w:style>
  <w:style w:type="character" w:customStyle="1" w:styleId="ft1">
    <w:name w:val="ft1"/>
    <w:rsid w:val="00FB0141"/>
  </w:style>
  <w:style w:type="paragraph" w:customStyle="1" w:styleId="H1numbered">
    <w:name w:val="H1 numbered"/>
    <w:basedOn w:val="Normal"/>
    <w:uiPriority w:val="99"/>
    <w:qFormat/>
    <w:rsid w:val="00FB0141"/>
    <w:pPr>
      <w:pageBreakBefore/>
      <w:widowControl w:val="0"/>
      <w:numPr>
        <w:numId w:val="14"/>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B0141"/>
    <w:pPr>
      <w:widowControl w:val="0"/>
      <w:numPr>
        <w:ilvl w:val="1"/>
        <w:numId w:val="1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B0141"/>
  </w:style>
  <w:style w:type="character" w:customStyle="1" w:styleId="backcontent">
    <w:name w:val="backcontent"/>
    <w:rsid w:val="00FB0141"/>
  </w:style>
  <w:style w:type="character" w:customStyle="1" w:styleId="daystmp">
    <w:name w:val="daystmp"/>
    <w:rsid w:val="00FB0141"/>
  </w:style>
  <w:style w:type="paragraph" w:customStyle="1" w:styleId="in">
    <w:name w:val="in"/>
    <w:basedOn w:val="Normal"/>
    <w:uiPriority w:val="99"/>
    <w:qFormat/>
    <w:rsid w:val="00FB0141"/>
    <w:pPr>
      <w:spacing w:before="100" w:beforeAutospacing="1" w:after="100" w:afterAutospacing="1"/>
    </w:pPr>
    <w:rPr>
      <w:rFonts w:eastAsia="Times New Roman"/>
      <w:sz w:val="24"/>
    </w:rPr>
  </w:style>
  <w:style w:type="character" w:customStyle="1" w:styleId="cardsfont12ptchar">
    <w:name w:val="cardsfont12ptchar"/>
    <w:rsid w:val="00FB0141"/>
  </w:style>
  <w:style w:type="paragraph" w:customStyle="1" w:styleId="image-caption">
    <w:name w:val="image-caption"/>
    <w:basedOn w:val="Normal"/>
    <w:uiPriority w:val="99"/>
    <w:qFormat/>
    <w:rsid w:val="00FB0141"/>
    <w:pPr>
      <w:spacing w:before="100" w:beforeAutospacing="1" w:after="100" w:afterAutospacing="1"/>
    </w:pPr>
    <w:rPr>
      <w:rFonts w:eastAsia="Times New Roman"/>
      <w:sz w:val="24"/>
    </w:rPr>
  </w:style>
  <w:style w:type="character" w:customStyle="1" w:styleId="gal">
    <w:name w:val="gal"/>
    <w:rsid w:val="00FB0141"/>
  </w:style>
  <w:style w:type="paragraph" w:customStyle="1" w:styleId="imagecontain">
    <w:name w:val="imagecontain"/>
    <w:basedOn w:val="Normal"/>
    <w:uiPriority w:val="99"/>
    <w:qFormat/>
    <w:rsid w:val="00FB0141"/>
    <w:pPr>
      <w:spacing w:before="100" w:beforeAutospacing="1" w:after="100" w:afterAutospacing="1"/>
    </w:pPr>
    <w:rPr>
      <w:rFonts w:eastAsia="Times New Roman"/>
      <w:sz w:val="24"/>
    </w:rPr>
  </w:style>
  <w:style w:type="character" w:customStyle="1" w:styleId="imagedateline">
    <w:name w:val="image_dateline"/>
    <w:rsid w:val="00FB0141"/>
  </w:style>
  <w:style w:type="character" w:customStyle="1" w:styleId="authordatecharchar">
    <w:name w:val="authordatecharchar"/>
    <w:rsid w:val="00FB0141"/>
  </w:style>
  <w:style w:type="character" w:customStyle="1" w:styleId="style1char0">
    <w:name w:val="style1char"/>
    <w:rsid w:val="00FB0141"/>
  </w:style>
  <w:style w:type="character" w:customStyle="1" w:styleId="tagcharchar0">
    <w:name w:val="tagcharchar"/>
    <w:rsid w:val="00FB0141"/>
  </w:style>
  <w:style w:type="character" w:customStyle="1" w:styleId="underlinedcharchar2">
    <w:name w:val="underlinedcharchar"/>
    <w:rsid w:val="00FB0141"/>
  </w:style>
  <w:style w:type="paragraph" w:customStyle="1" w:styleId="CM62">
    <w:name w:val="CM62"/>
    <w:basedOn w:val="Normal"/>
    <w:next w:val="Normal"/>
    <w:uiPriority w:val="99"/>
    <w:qFormat/>
    <w:rsid w:val="00FB014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B014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B0141"/>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FB0141"/>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FB0141"/>
    <w:pPr>
      <w:widowControl w:val="0"/>
      <w:spacing w:line="228" w:lineRule="atLeast"/>
    </w:pPr>
    <w:rPr>
      <w:rFonts w:ascii="Showcard Gothic" w:eastAsia="Times New Roman" w:hAnsi="Showcard Gothic"/>
      <w:color w:val="auto"/>
    </w:rPr>
  </w:style>
  <w:style w:type="character" w:customStyle="1" w:styleId="Style11ptUnderline2">
    <w:name w:val="Style 11 pt Underline2"/>
    <w:rsid w:val="00FB0141"/>
    <w:rPr>
      <w:sz w:val="20"/>
      <w:u w:val="single"/>
    </w:rPr>
  </w:style>
  <w:style w:type="character" w:customStyle="1" w:styleId="Style11ptBoldUnderline2">
    <w:name w:val="Style 11 pt Bold Underline2"/>
    <w:rsid w:val="00FB0141"/>
    <w:rPr>
      <w:b/>
      <w:bCs/>
      <w:sz w:val="20"/>
      <w:u w:val="single"/>
    </w:rPr>
  </w:style>
  <w:style w:type="paragraph" w:customStyle="1" w:styleId="StylecardCharCharChar11pt">
    <w:name w:val="Style card Char Char Char + 11 pt"/>
    <w:link w:val="StylecardCharCharChar11ptChar"/>
    <w:qFormat/>
    <w:rsid w:val="00FB014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FB014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B0141"/>
    <w:pPr>
      <w:autoSpaceDE w:val="0"/>
      <w:autoSpaceDN w:val="0"/>
      <w:adjustRightInd w:val="0"/>
      <w:spacing w:line="240" w:lineRule="auto"/>
      <w:ind w:left="432" w:right="432"/>
    </w:pPr>
    <w:rPr>
      <w:rFonts w:ascii="Georgia" w:eastAsia="Times New Roman" w:hAnsi="Georgia"/>
      <w:szCs w:val="24"/>
      <w:lang w:val="x-none" w:eastAsia="x-none"/>
    </w:rPr>
  </w:style>
  <w:style w:type="character" w:customStyle="1" w:styleId="StyleCards11ptChar">
    <w:name w:val="Style Cards + 11 pt Char"/>
    <w:link w:val="StyleCards11pt"/>
    <w:rsid w:val="00FB014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B0141"/>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UnderlineChar">
    <w:name w:val="Style Cards + 11 pt Underline Char"/>
    <w:link w:val="StyleCards11ptUnderline"/>
    <w:rsid w:val="00FB014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B0141"/>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Char">
    <w:name w:val="Style Cards + 11 pt Bold Underline Char"/>
    <w:link w:val="StyleCards11ptBoldUnderline"/>
    <w:rsid w:val="00FB014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B0141"/>
    <w:pPr>
      <w:autoSpaceDE w:val="0"/>
      <w:autoSpaceDN w:val="0"/>
      <w:adjustRightInd w:val="0"/>
      <w:spacing w:line="240" w:lineRule="auto"/>
      <w:ind w:left="432" w:right="432"/>
    </w:pPr>
    <w:rPr>
      <w:rFonts w:ascii="Georgia" w:eastAsia="Times New Roman" w:hAnsi="Georgia"/>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B014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FB0141"/>
    <w:pPr>
      <w:ind w:left="288" w:right="288"/>
    </w:pPr>
    <w:rPr>
      <w:rFonts w:eastAsia="Times New Roman"/>
      <w:szCs w:val="20"/>
      <w:lang w:val="x-none" w:eastAsia="x-none"/>
    </w:rPr>
  </w:style>
  <w:style w:type="character" w:customStyle="1" w:styleId="cardCharCharChar1">
    <w:name w:val="card Char Char Char1"/>
    <w:rsid w:val="00FB0141"/>
    <w:rPr>
      <w:lang w:val="en-US" w:eastAsia="en-US" w:bidi="ar-SA"/>
    </w:rPr>
  </w:style>
  <w:style w:type="character" w:customStyle="1" w:styleId="StylecardCharChar11ptChar">
    <w:name w:val="Style card Char Char + 11 pt Char"/>
    <w:link w:val="StylecardCharChar11pt"/>
    <w:rsid w:val="00FB0141"/>
    <w:rPr>
      <w:rFonts w:eastAsia="Times New Roman"/>
      <w:szCs w:val="20"/>
      <w:lang w:val="x-none" w:eastAsia="x-none"/>
    </w:rPr>
  </w:style>
  <w:style w:type="paragraph" w:customStyle="1" w:styleId="NormalFont">
    <w:name w:val="Normal Font"/>
    <w:link w:val="NormalFontChar"/>
    <w:qFormat/>
    <w:rsid w:val="00FB014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B014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FB0141"/>
    <w:rPr>
      <w:u w:val="single"/>
      <w:lang w:val="x-none" w:eastAsia="x-none"/>
    </w:rPr>
  </w:style>
  <w:style w:type="character" w:customStyle="1" w:styleId="NormalFontChar">
    <w:name w:val="Normal Font Char"/>
    <w:link w:val="NormalFont"/>
    <w:rsid w:val="00FB014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B014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B0141"/>
    <w:rPr>
      <w:b/>
      <w:bCs/>
      <w:u w:val="single"/>
      <w:lang w:val="x-none" w:eastAsia="x-none"/>
    </w:rPr>
  </w:style>
  <w:style w:type="character" w:customStyle="1" w:styleId="StyleNormalFont11ptBoldUnderlineChar">
    <w:name w:val="Style Normal Font + 11 pt Bold Underline Char"/>
    <w:link w:val="StyleNormalFont11ptBoldUnderline"/>
    <w:rsid w:val="00FB014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B0141"/>
    <w:rPr>
      <w:rFonts w:eastAsia="Times New Roman"/>
      <w:sz w:val="15"/>
    </w:rPr>
  </w:style>
  <w:style w:type="character" w:customStyle="1" w:styleId="authors1">
    <w:name w:val="authors1"/>
    <w:rsid w:val="00FB0141"/>
    <w:rPr>
      <w:rFonts w:ascii="Verdana" w:hAnsi="Verdana" w:hint="default"/>
      <w:b/>
      <w:bCs/>
      <w:color w:val="006699"/>
      <w:sz w:val="20"/>
      <w:szCs w:val="20"/>
    </w:rPr>
  </w:style>
  <w:style w:type="character" w:customStyle="1" w:styleId="headlinesectionlarge">
    <w:name w:val="headline_section_large"/>
    <w:rsid w:val="00FB0141"/>
  </w:style>
  <w:style w:type="paragraph" w:customStyle="1" w:styleId="formatvorlage2">
    <w:name w:val="formatvorlage2"/>
    <w:basedOn w:val="Normal"/>
    <w:uiPriority w:val="99"/>
    <w:qFormat/>
    <w:rsid w:val="00FB0141"/>
    <w:pPr>
      <w:spacing w:before="100" w:beforeAutospacing="1" w:after="100" w:afterAutospacing="1"/>
    </w:pPr>
    <w:rPr>
      <w:rFonts w:eastAsia="Calibri"/>
      <w:sz w:val="24"/>
    </w:rPr>
  </w:style>
  <w:style w:type="character" w:customStyle="1" w:styleId="Styleunderline11ptBlack">
    <w:name w:val="Style underline + 11 pt Black"/>
    <w:rsid w:val="00FB0141"/>
    <w:rPr>
      <w:color w:val="000000"/>
      <w:sz w:val="20"/>
      <w:u w:val="single"/>
    </w:rPr>
  </w:style>
  <w:style w:type="character" w:customStyle="1" w:styleId="Styleunderline11ptBoldBlack">
    <w:name w:val="Style underline + 11 pt Bold Black"/>
    <w:rsid w:val="00FB0141"/>
    <w:rPr>
      <w:b/>
      <w:bCs/>
      <w:color w:val="000000"/>
      <w:sz w:val="20"/>
      <w:u w:val="single"/>
    </w:rPr>
  </w:style>
  <w:style w:type="paragraph" w:customStyle="1" w:styleId="StyleTitle11ptNotBold">
    <w:name w:val="Style Title + 11 pt Not Bold"/>
    <w:basedOn w:val="Title"/>
    <w:link w:val="StyleTitle11ptNotBoldChar"/>
    <w:qFormat/>
    <w:rsid w:val="00FB0141"/>
    <w:pPr>
      <w:pBdr>
        <w:bottom w:val="none" w:sz="0" w:space="0" w:color="auto"/>
      </w:pBdr>
      <w:spacing w:after="0" w:line="259" w:lineRule="auto"/>
      <w:contextualSpacing w:val="0"/>
      <w:jc w:val="center"/>
    </w:pPr>
    <w:rPr>
      <w:rFonts w:ascii="Georgia" w:eastAsia="Times New Roman" w:hAnsi="Georgia" w:cstheme="minorBidi"/>
      <w:b/>
      <w:lang w:val="x-none" w:eastAsia="x-none"/>
    </w:rPr>
  </w:style>
  <w:style w:type="character" w:customStyle="1" w:styleId="StyleTitle11ptNotBoldChar">
    <w:name w:val="Style Title + 11 pt Not Bold Char"/>
    <w:link w:val="StyleTitle11ptNotBold"/>
    <w:rsid w:val="00FB014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B0141"/>
    <w:pPr>
      <w:pBdr>
        <w:bottom w:val="none" w:sz="0" w:space="0" w:color="auto"/>
      </w:pBdr>
      <w:spacing w:after="0" w:line="259" w:lineRule="auto"/>
      <w:contextualSpacing w:val="0"/>
      <w:jc w:val="center"/>
    </w:pPr>
    <w:rPr>
      <w:rFonts w:ascii="Georgia" w:eastAsia="Times New Roman" w:hAnsi="Georgia" w:cstheme="minorBidi"/>
      <w:lang w:val="x-none" w:eastAsia="x-none"/>
    </w:rPr>
  </w:style>
  <w:style w:type="character" w:customStyle="1" w:styleId="StyleTitle11ptNotBoldNounderlineChar">
    <w:name w:val="Style Title + 11 pt Not Bold No underline Char"/>
    <w:link w:val="StyleTitle11ptNotBoldNounderline"/>
    <w:rsid w:val="00FB0141"/>
    <w:rPr>
      <w:rFonts w:ascii="Georgia" w:eastAsia="Times New Roman" w:hAnsi="Georgia"/>
      <w:u w:val="single"/>
      <w:lang w:val="x-none" w:eastAsia="x-none"/>
    </w:rPr>
  </w:style>
  <w:style w:type="character" w:customStyle="1" w:styleId="Style11ptBoldBlackUnderline">
    <w:name w:val="Style 11 pt Bold Black Underline"/>
    <w:rsid w:val="00FB0141"/>
    <w:rPr>
      <w:b/>
      <w:bCs/>
      <w:color w:val="000000"/>
      <w:sz w:val="20"/>
      <w:u w:val="single"/>
    </w:rPr>
  </w:style>
  <w:style w:type="character" w:customStyle="1" w:styleId="Style11ptBoldBlackUnderlineBorderSinglesolidline">
    <w:name w:val="Style 11 pt Bold Black Underline Border: : (Single solid line ..."/>
    <w:rsid w:val="00FB0141"/>
    <w:rPr>
      <w:b/>
      <w:bCs/>
      <w:color w:val="000000"/>
      <w:sz w:val="20"/>
      <w:u w:val="single"/>
      <w:bdr w:val="single" w:sz="4" w:space="0" w:color="auto"/>
    </w:rPr>
  </w:style>
  <w:style w:type="character" w:customStyle="1" w:styleId="StyleLatinMeridien-Italic11ptItalicUnderline">
    <w:name w:val="Style (Latin) Meridien-Italic 11 pt Italic Underline"/>
    <w:rsid w:val="00FB0141"/>
    <w:rPr>
      <w:rFonts w:ascii="Meridien-Italic" w:hAnsi="Meridien-Italic"/>
      <w:i/>
      <w:iCs/>
      <w:sz w:val="20"/>
      <w:u w:val="single"/>
    </w:rPr>
  </w:style>
  <w:style w:type="character" w:customStyle="1" w:styleId="underlinestylechar0">
    <w:name w:val="underlinestylechar"/>
    <w:rsid w:val="00FB0141"/>
  </w:style>
  <w:style w:type="paragraph" w:customStyle="1" w:styleId="deck">
    <w:name w:val="deck"/>
    <w:basedOn w:val="Normal"/>
    <w:uiPriority w:val="99"/>
    <w:qFormat/>
    <w:rsid w:val="00FB0141"/>
    <w:pPr>
      <w:spacing w:before="100" w:beforeAutospacing="1" w:after="100" w:afterAutospacing="1"/>
    </w:pPr>
    <w:rPr>
      <w:rFonts w:eastAsia="Times New Roman"/>
      <w:sz w:val="24"/>
    </w:rPr>
  </w:style>
  <w:style w:type="paragraph" w:customStyle="1" w:styleId="question">
    <w:name w:val="question"/>
    <w:basedOn w:val="Normal"/>
    <w:uiPriority w:val="99"/>
    <w:qFormat/>
    <w:rsid w:val="00FB0141"/>
    <w:pPr>
      <w:spacing w:before="100" w:beforeAutospacing="1" w:after="100" w:afterAutospacing="1"/>
    </w:pPr>
    <w:rPr>
      <w:rFonts w:eastAsia="Times New Roman"/>
      <w:sz w:val="24"/>
    </w:rPr>
  </w:style>
  <w:style w:type="character" w:customStyle="1" w:styleId="labeltext">
    <w:name w:val="labeltext"/>
    <w:rsid w:val="00FB0141"/>
  </w:style>
  <w:style w:type="character" w:customStyle="1" w:styleId="viewlink">
    <w:name w:val="viewlink"/>
    <w:rsid w:val="00FB0141"/>
  </w:style>
  <w:style w:type="character" w:customStyle="1" w:styleId="inlinkchart">
    <w:name w:val="inlink_chart"/>
    <w:rsid w:val="00FB0141"/>
  </w:style>
  <w:style w:type="character" w:customStyle="1" w:styleId="fbsharecountwrapper">
    <w:name w:val="fb_share_count_wrapper"/>
    <w:rsid w:val="00FB0141"/>
  </w:style>
  <w:style w:type="character" w:customStyle="1" w:styleId="hw">
    <w:name w:val="hw"/>
    <w:rsid w:val="00FB0141"/>
  </w:style>
  <w:style w:type="character" w:customStyle="1" w:styleId="linktotop">
    <w:name w:val="linktotop"/>
    <w:rsid w:val="00FB0141"/>
  </w:style>
  <w:style w:type="character" w:customStyle="1" w:styleId="descriptionstyle1block">
    <w:name w:val="description style1 block"/>
    <w:rsid w:val="00FB0141"/>
  </w:style>
  <w:style w:type="character" w:customStyle="1" w:styleId="gutter-right-1">
    <w:name w:val="gutter-right-1"/>
    <w:basedOn w:val="DefaultParagraphFont"/>
    <w:rsid w:val="00FB0141"/>
  </w:style>
  <w:style w:type="character" w:customStyle="1" w:styleId="ssl3">
    <w:name w:val="ss_l3"/>
    <w:rsid w:val="00FB0141"/>
  </w:style>
  <w:style w:type="paragraph" w:customStyle="1" w:styleId="NoteLevel22">
    <w:name w:val="Note Level 22"/>
    <w:basedOn w:val="Normal"/>
    <w:next w:val="Normal"/>
    <w:uiPriority w:val="99"/>
    <w:qFormat/>
    <w:rsid w:val="00FB0141"/>
    <w:pPr>
      <w:keepNext/>
      <w:ind w:left="288" w:right="288"/>
    </w:pPr>
    <w:rPr>
      <w:rFonts w:eastAsia="MS Gothic"/>
      <w:szCs w:val="20"/>
    </w:rPr>
  </w:style>
  <w:style w:type="character" w:customStyle="1" w:styleId="Header11">
    <w:name w:val="Header11"/>
    <w:rsid w:val="00FB0141"/>
  </w:style>
  <w:style w:type="paragraph" w:customStyle="1" w:styleId="canvas-atom">
    <w:name w:val="canvas-atom"/>
    <w:basedOn w:val="Normal"/>
    <w:uiPriority w:val="99"/>
    <w:qFormat/>
    <w:rsid w:val="00FB0141"/>
    <w:pPr>
      <w:spacing w:before="100" w:beforeAutospacing="1" w:after="100" w:afterAutospacing="1"/>
    </w:pPr>
    <w:rPr>
      <w:sz w:val="24"/>
    </w:rPr>
  </w:style>
  <w:style w:type="character" w:customStyle="1" w:styleId="posa">
    <w:name w:val="pos(a)"/>
    <w:basedOn w:val="DefaultParagraphFont"/>
    <w:rsid w:val="00FB0141"/>
  </w:style>
  <w:style w:type="character" w:customStyle="1" w:styleId="u-hiddeninnarrowenv">
    <w:name w:val="u-hiddeninnarrowenv"/>
    <w:basedOn w:val="DefaultParagraphFont"/>
    <w:rsid w:val="00FB0141"/>
  </w:style>
  <w:style w:type="character" w:customStyle="1" w:styleId="followbutton-bird">
    <w:name w:val="followbutton-bird"/>
    <w:basedOn w:val="DefaultParagraphFont"/>
    <w:rsid w:val="00FB0141"/>
  </w:style>
  <w:style w:type="character" w:customStyle="1" w:styleId="tweetauthor-name">
    <w:name w:val="tweetauthor-name"/>
    <w:basedOn w:val="DefaultParagraphFont"/>
    <w:rsid w:val="00FB0141"/>
  </w:style>
  <w:style w:type="character" w:customStyle="1" w:styleId="tweetauthor-verifiedbadge">
    <w:name w:val="tweetauthor-verifiedbadge"/>
    <w:basedOn w:val="DefaultParagraphFont"/>
    <w:rsid w:val="00FB0141"/>
  </w:style>
  <w:style w:type="character" w:customStyle="1" w:styleId="tweetauthor-screenname">
    <w:name w:val="tweetauthor-screenname"/>
    <w:basedOn w:val="DefaultParagraphFont"/>
    <w:rsid w:val="00FB0141"/>
  </w:style>
  <w:style w:type="paragraph" w:customStyle="1" w:styleId="tweet-text">
    <w:name w:val="tweet-text"/>
    <w:basedOn w:val="Normal"/>
    <w:uiPriority w:val="99"/>
    <w:qFormat/>
    <w:rsid w:val="00FB0141"/>
    <w:pPr>
      <w:spacing w:before="100" w:beforeAutospacing="1" w:after="100" w:afterAutospacing="1"/>
    </w:pPr>
  </w:style>
  <w:style w:type="character" w:customStyle="1" w:styleId="u-hiddenvisually">
    <w:name w:val="u-hiddenvisually"/>
    <w:basedOn w:val="DefaultParagraphFont"/>
    <w:rsid w:val="00FB0141"/>
  </w:style>
  <w:style w:type="character" w:customStyle="1" w:styleId="tweetaction-stat">
    <w:name w:val="tweetaction-stat"/>
    <w:basedOn w:val="DefaultParagraphFont"/>
    <w:rsid w:val="00FB0141"/>
  </w:style>
  <w:style w:type="character" w:customStyle="1" w:styleId="related">
    <w:name w:val="related"/>
    <w:basedOn w:val="DefaultParagraphFont"/>
    <w:rsid w:val="00FB0141"/>
  </w:style>
  <w:style w:type="character" w:customStyle="1" w:styleId="related-content">
    <w:name w:val="related-content"/>
    <w:basedOn w:val="DefaultParagraphFont"/>
    <w:rsid w:val="00FB0141"/>
  </w:style>
  <w:style w:type="character" w:customStyle="1" w:styleId="name-of-author">
    <w:name w:val="name-of-author"/>
    <w:basedOn w:val="DefaultParagraphFont"/>
    <w:rsid w:val="00FB0141"/>
  </w:style>
  <w:style w:type="character" w:customStyle="1" w:styleId="first-name">
    <w:name w:val="first-name"/>
    <w:basedOn w:val="DefaultParagraphFont"/>
    <w:rsid w:val="00FB0141"/>
  </w:style>
  <w:style w:type="character" w:customStyle="1" w:styleId="last-name">
    <w:name w:val="last-name"/>
    <w:basedOn w:val="DefaultParagraphFont"/>
    <w:rsid w:val="00FB0141"/>
  </w:style>
  <w:style w:type="paragraph" w:customStyle="1" w:styleId="graf">
    <w:name w:val="graf"/>
    <w:basedOn w:val="Normal"/>
    <w:uiPriority w:val="99"/>
    <w:qFormat/>
    <w:rsid w:val="00FB0141"/>
    <w:pPr>
      <w:spacing w:before="100" w:beforeAutospacing="1" w:after="100" w:afterAutospacing="1"/>
    </w:pPr>
  </w:style>
  <w:style w:type="paragraph" w:customStyle="1" w:styleId="column">
    <w:name w:val="column"/>
    <w:basedOn w:val="Normal"/>
    <w:uiPriority w:val="99"/>
    <w:qFormat/>
    <w:rsid w:val="00FB0141"/>
    <w:pPr>
      <w:spacing w:before="100" w:beforeAutospacing="1" w:after="100" w:afterAutospacing="1"/>
    </w:pPr>
  </w:style>
  <w:style w:type="paragraph" w:customStyle="1" w:styleId="recirc-container">
    <w:name w:val="recirc-container"/>
    <w:basedOn w:val="Normal"/>
    <w:uiPriority w:val="99"/>
    <w:qFormat/>
    <w:rsid w:val="00FB0141"/>
    <w:pPr>
      <w:spacing w:before="100" w:beforeAutospacing="1" w:after="100" w:afterAutospacing="1"/>
    </w:pPr>
    <w:rPr>
      <w:sz w:val="24"/>
    </w:rPr>
  </w:style>
  <w:style w:type="character" w:customStyle="1" w:styleId="recirc-text">
    <w:name w:val="&quot;recirc-text”"/>
    <w:basedOn w:val="DefaultParagraphFont"/>
    <w:rsid w:val="00FB0141"/>
  </w:style>
  <w:style w:type="character" w:customStyle="1" w:styleId="video-icon">
    <w:name w:val="video-icon"/>
    <w:basedOn w:val="DefaultParagraphFont"/>
    <w:rsid w:val="00FB0141"/>
  </w:style>
  <w:style w:type="paragraph" w:customStyle="1" w:styleId="selectionshareable">
    <w:name w:val="selectionshareable"/>
    <w:basedOn w:val="Normal"/>
    <w:uiPriority w:val="99"/>
    <w:qFormat/>
    <w:rsid w:val="00FB0141"/>
    <w:pPr>
      <w:spacing w:before="100" w:beforeAutospacing="1" w:after="100" w:afterAutospacing="1"/>
    </w:pPr>
    <w:rPr>
      <w:sz w:val="24"/>
    </w:rPr>
  </w:style>
  <w:style w:type="character" w:customStyle="1" w:styleId="powa-shot-play-btn-text">
    <w:name w:val="powa-shot-play-btn-text"/>
    <w:basedOn w:val="DefaultParagraphFont"/>
    <w:rsid w:val="00FB0141"/>
  </w:style>
  <w:style w:type="character" w:customStyle="1" w:styleId="powa-shot-click">
    <w:name w:val="powa-shot-click"/>
    <w:basedOn w:val="DefaultParagraphFont"/>
    <w:rsid w:val="00FB0141"/>
  </w:style>
  <w:style w:type="character" w:customStyle="1" w:styleId="wpv-blurb">
    <w:name w:val="wpv-blurb"/>
    <w:basedOn w:val="DefaultParagraphFont"/>
    <w:rsid w:val="00FB0141"/>
  </w:style>
  <w:style w:type="paragraph" w:customStyle="1" w:styleId="interstitial-link">
    <w:name w:val="interstitial-link"/>
    <w:basedOn w:val="Normal"/>
    <w:uiPriority w:val="99"/>
    <w:qFormat/>
    <w:rsid w:val="00FB0141"/>
    <w:pPr>
      <w:spacing w:before="100" w:beforeAutospacing="1" w:after="100" w:afterAutospacing="1"/>
    </w:pPr>
    <w:rPr>
      <w:sz w:val="24"/>
    </w:rPr>
  </w:style>
  <w:style w:type="character" w:customStyle="1" w:styleId="pb-caption">
    <w:name w:val="pb-caption"/>
    <w:basedOn w:val="DefaultParagraphFont"/>
    <w:rsid w:val="00FB0141"/>
  </w:style>
  <w:style w:type="paragraph" w:customStyle="1" w:styleId="see-also">
    <w:name w:val="see-also"/>
    <w:basedOn w:val="Normal"/>
    <w:uiPriority w:val="99"/>
    <w:qFormat/>
    <w:rsid w:val="00FB014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B0141"/>
  </w:style>
  <w:style w:type="character" w:customStyle="1" w:styleId="m-2745674872889869693gmail-styleunderline">
    <w:name w:val="m_-2745674872889869693gmail-styleunderline"/>
    <w:basedOn w:val="DefaultParagraphFont"/>
    <w:rsid w:val="00FB0141"/>
  </w:style>
  <w:style w:type="character" w:customStyle="1" w:styleId="m-8082899869479211226gmail-styleunderline">
    <w:name w:val="m_-8082899869479211226gmail-styleunderline"/>
    <w:basedOn w:val="DefaultParagraphFont"/>
    <w:rsid w:val="00FB0141"/>
  </w:style>
  <w:style w:type="paragraph" w:customStyle="1" w:styleId="NoteLevel23">
    <w:name w:val="Note Level 23"/>
    <w:basedOn w:val="Normal"/>
    <w:next w:val="Normal"/>
    <w:uiPriority w:val="99"/>
    <w:qFormat/>
    <w:rsid w:val="00FB0141"/>
    <w:pPr>
      <w:keepNext/>
      <w:ind w:left="288" w:right="288"/>
    </w:pPr>
    <w:rPr>
      <w:rFonts w:eastAsia="MS Gothic"/>
      <w:szCs w:val="20"/>
    </w:rPr>
  </w:style>
  <w:style w:type="character" w:customStyle="1" w:styleId="HeaderChar3">
    <w:name w:val="Header Char3"/>
    <w:basedOn w:val="DefaultParagraphFont"/>
    <w:uiPriority w:val="99"/>
    <w:semiHidden/>
    <w:rsid w:val="00FB0141"/>
    <w:rPr>
      <w:rFonts w:ascii="Georgia" w:hAnsi="Georgia"/>
    </w:rPr>
  </w:style>
  <w:style w:type="paragraph" w:customStyle="1" w:styleId="NoteLevel24">
    <w:name w:val="Note Level 24"/>
    <w:basedOn w:val="Normal"/>
    <w:next w:val="Normal"/>
    <w:uiPriority w:val="99"/>
    <w:qFormat/>
    <w:rsid w:val="00FB0141"/>
    <w:pPr>
      <w:keepNext/>
      <w:ind w:left="288" w:right="288"/>
    </w:pPr>
    <w:rPr>
      <w:rFonts w:eastAsia="MS Gothic"/>
      <w:sz w:val="24"/>
      <w:szCs w:val="20"/>
    </w:rPr>
  </w:style>
  <w:style w:type="paragraph" w:customStyle="1" w:styleId="NoteLevel25">
    <w:name w:val="Note Level 25"/>
    <w:basedOn w:val="Normal"/>
    <w:next w:val="Normal"/>
    <w:uiPriority w:val="99"/>
    <w:qFormat/>
    <w:rsid w:val="00FB0141"/>
    <w:pPr>
      <w:keepNext/>
      <w:ind w:left="288" w:right="288"/>
    </w:pPr>
    <w:rPr>
      <w:rFonts w:eastAsia="MS Gothic"/>
      <w:szCs w:val="20"/>
    </w:rPr>
  </w:style>
  <w:style w:type="character" w:customStyle="1" w:styleId="arttitle">
    <w:name w:val="art_title"/>
    <w:basedOn w:val="DefaultParagraphFont"/>
    <w:rsid w:val="00FB0141"/>
  </w:style>
  <w:style w:type="character" w:customStyle="1" w:styleId="serialtitle">
    <w:name w:val="serial_title"/>
    <w:basedOn w:val="DefaultParagraphFont"/>
    <w:rsid w:val="00FB0141"/>
  </w:style>
  <w:style w:type="character" w:customStyle="1" w:styleId="volumeissue">
    <w:name w:val="volume_issue"/>
    <w:basedOn w:val="DefaultParagraphFont"/>
    <w:rsid w:val="00FB0141"/>
  </w:style>
  <w:style w:type="character" w:customStyle="1" w:styleId="pagerange">
    <w:name w:val="page_range"/>
    <w:basedOn w:val="DefaultParagraphFont"/>
    <w:rsid w:val="00FB0141"/>
  </w:style>
  <w:style w:type="character" w:customStyle="1" w:styleId="doilink">
    <w:name w:val="doi_link"/>
    <w:basedOn w:val="DefaultParagraphFont"/>
    <w:rsid w:val="00FB0141"/>
  </w:style>
  <w:style w:type="character" w:customStyle="1" w:styleId="postheader">
    <w:name w:val="postheader"/>
    <w:basedOn w:val="DefaultParagraphFont"/>
    <w:rsid w:val="00FB0141"/>
  </w:style>
  <w:style w:type="character" w:customStyle="1" w:styleId="objectpodtogglehead">
    <w:name w:val="objectpodtogglehead"/>
    <w:basedOn w:val="DefaultParagraphFont"/>
    <w:rsid w:val="00FB0141"/>
  </w:style>
  <w:style w:type="character" w:customStyle="1" w:styleId="gplus1">
    <w:name w:val="gplus1"/>
    <w:basedOn w:val="DefaultParagraphFont"/>
    <w:rsid w:val="00FB0141"/>
  </w:style>
  <w:style w:type="character" w:customStyle="1" w:styleId="hide">
    <w:name w:val="hide"/>
    <w:basedOn w:val="DefaultParagraphFont"/>
    <w:rsid w:val="00FB0141"/>
  </w:style>
  <w:style w:type="character" w:customStyle="1" w:styleId="dispurl">
    <w:name w:val="dispurl"/>
    <w:basedOn w:val="DefaultParagraphFont"/>
    <w:rsid w:val="00FB0141"/>
  </w:style>
  <w:style w:type="character" w:customStyle="1" w:styleId="HTMLAddressChar">
    <w:name w:val="HTML Address Char"/>
    <w:basedOn w:val="DefaultParagraphFont"/>
    <w:link w:val="HTMLAddress"/>
    <w:uiPriority w:val="99"/>
    <w:rsid w:val="00FB0141"/>
    <w:rPr>
      <w:rFonts w:ascii="Times" w:hAnsi="Times"/>
      <w:i/>
      <w:iCs/>
      <w:sz w:val="20"/>
      <w:szCs w:val="20"/>
    </w:rPr>
  </w:style>
  <w:style w:type="paragraph" w:styleId="HTMLAddress">
    <w:name w:val="HTML Address"/>
    <w:basedOn w:val="Normal"/>
    <w:link w:val="HTMLAddressChar"/>
    <w:uiPriority w:val="99"/>
    <w:unhideWhenUsed/>
    <w:rsid w:val="00FB0141"/>
    <w:rPr>
      <w:rFonts w:ascii="Times" w:hAnsi="Times"/>
      <w:i/>
      <w:iCs/>
      <w:szCs w:val="20"/>
    </w:rPr>
  </w:style>
  <w:style w:type="character" w:customStyle="1" w:styleId="HTMLAddressChar1">
    <w:name w:val="HTML Address Char1"/>
    <w:basedOn w:val="DefaultParagraphFont"/>
    <w:uiPriority w:val="99"/>
    <w:semiHidden/>
    <w:rsid w:val="00FB0141"/>
    <w:rPr>
      <w:rFonts w:ascii="Georgia" w:hAnsi="Georgia"/>
      <w:i/>
      <w:iCs/>
      <w:sz w:val="20"/>
    </w:rPr>
  </w:style>
  <w:style w:type="character" w:customStyle="1" w:styleId="title-presub">
    <w:name w:val="title-presub"/>
    <w:basedOn w:val="DefaultParagraphFont"/>
    <w:rsid w:val="00FB0141"/>
  </w:style>
  <w:style w:type="character" w:customStyle="1" w:styleId="metadata">
    <w:name w:val="metadata"/>
    <w:basedOn w:val="DefaultParagraphFont"/>
    <w:rsid w:val="00FB0141"/>
  </w:style>
  <w:style w:type="character" w:customStyle="1" w:styleId="header10">
    <w:name w:val="header1"/>
    <w:basedOn w:val="DefaultParagraphFont"/>
    <w:rsid w:val="00FB0141"/>
  </w:style>
  <w:style w:type="character" w:customStyle="1" w:styleId="textbold0">
    <w:name w:val="text_bold"/>
    <w:basedOn w:val="DefaultParagraphFont"/>
    <w:rsid w:val="00FB0141"/>
  </w:style>
  <w:style w:type="character" w:customStyle="1" w:styleId="dropcap-letter">
    <w:name w:val="dropcap-letter"/>
    <w:basedOn w:val="DefaultParagraphFont"/>
    <w:rsid w:val="00FB0141"/>
  </w:style>
  <w:style w:type="paragraph" w:customStyle="1" w:styleId="format-body">
    <w:name w:val="format-body"/>
    <w:basedOn w:val="Normal"/>
    <w:rsid w:val="00FB0141"/>
    <w:pPr>
      <w:spacing w:before="100" w:beforeAutospacing="1" w:after="100" w:afterAutospacing="1"/>
    </w:pPr>
    <w:rPr>
      <w:rFonts w:ascii="Times" w:hAnsi="Times"/>
      <w:szCs w:val="20"/>
    </w:rPr>
  </w:style>
  <w:style w:type="character" w:customStyle="1" w:styleId="affiliation-label">
    <w:name w:val="affiliation-label"/>
    <w:basedOn w:val="DefaultParagraphFont"/>
    <w:rsid w:val="00FB0141"/>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tag Char1,Small Text Char1,Heading 2 Char1,Hat Char2,TAG Char Char"/>
    <w:uiPriority w:val="1"/>
    <w:qFormat/>
    <w:rsid w:val="00FB0141"/>
    <w:rPr>
      <w:rFonts w:eastAsia="Batang" w:cs="Arial"/>
      <w:b/>
      <w:bCs/>
      <w:iCs/>
      <w:sz w:val="24"/>
      <w:szCs w:val="28"/>
      <w:lang w:val="en-US" w:eastAsia="en-US" w:bidi="ar-SA"/>
    </w:rPr>
  </w:style>
  <w:style w:type="character" w:customStyle="1" w:styleId="articlesubtitle0">
    <w:name w:val="articlesubtitle"/>
    <w:basedOn w:val="DefaultParagraphFont"/>
    <w:rsid w:val="00FB0141"/>
  </w:style>
  <w:style w:type="paragraph" w:customStyle="1" w:styleId="Style30">
    <w:name w:val="Style 3"/>
    <w:qFormat/>
    <w:rsid w:val="00FB0141"/>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character" w:customStyle="1" w:styleId="StyletinyBoldChar">
    <w:name w:val="Style tiny + Bold Char"/>
    <w:link w:val="StyletinyBold"/>
    <w:rsid w:val="00FB0141"/>
    <w:rPr>
      <w:rFonts w:eastAsia="Malgun Gothic"/>
      <w:bCs/>
    </w:rPr>
  </w:style>
  <w:style w:type="table" w:customStyle="1" w:styleId="TableGrid3">
    <w:name w:val="Table Grid3"/>
    <w:basedOn w:val="TableNormal"/>
    <w:next w:val="TableGrid"/>
    <w:rsid w:val="00FB0141"/>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FB0141"/>
  </w:style>
  <w:style w:type="numbering" w:customStyle="1" w:styleId="NoList22">
    <w:name w:val="No List22"/>
    <w:next w:val="NoList"/>
    <w:semiHidden/>
    <w:rsid w:val="00FB0141"/>
  </w:style>
  <w:style w:type="numbering" w:customStyle="1" w:styleId="NoList112">
    <w:name w:val="No List112"/>
    <w:next w:val="NoList"/>
    <w:uiPriority w:val="99"/>
    <w:semiHidden/>
    <w:unhideWhenUsed/>
    <w:rsid w:val="00FB0141"/>
  </w:style>
  <w:style w:type="numbering" w:customStyle="1" w:styleId="NoList31">
    <w:name w:val="No List31"/>
    <w:next w:val="NoList"/>
    <w:semiHidden/>
    <w:unhideWhenUsed/>
    <w:rsid w:val="00FB0141"/>
  </w:style>
  <w:style w:type="table" w:customStyle="1" w:styleId="TableGrid11">
    <w:name w:val="Table Grid11"/>
    <w:basedOn w:val="TableNormal"/>
    <w:next w:val="TableGrid"/>
    <w:rsid w:val="00FB014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B0141"/>
  </w:style>
  <w:style w:type="table" w:customStyle="1" w:styleId="MediumGrid22">
    <w:name w:val="Medium Grid 22"/>
    <w:basedOn w:val="TableNormal"/>
    <w:next w:val="MediumGrid2"/>
    <w:uiPriority w:val="68"/>
    <w:rsid w:val="00FB014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B014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rsid w:val="00FB0141"/>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ingChar9ptBold">
    <w:name w:val="Style Underlining Char + 9 pt Bold"/>
    <w:rsid w:val="00FB0141"/>
    <w:rPr>
      <w:rFonts w:ascii="Times New Roman" w:hAnsi="Times New Roman"/>
      <w:b/>
      <w:bCs/>
      <w:sz w:val="20"/>
      <w:szCs w:val="24"/>
      <w:u w:val="single"/>
    </w:rPr>
  </w:style>
  <w:style w:type="character" w:customStyle="1" w:styleId="StyleUnderliningChar9pt">
    <w:name w:val="Style Underlining Char + 9 pt"/>
    <w:rsid w:val="00FB0141"/>
    <w:rPr>
      <w:rFonts w:ascii="Times New Roman" w:hAnsi="Times New Roman"/>
      <w:sz w:val="20"/>
      <w:szCs w:val="24"/>
      <w:u w:val="single"/>
    </w:rPr>
  </w:style>
  <w:style w:type="character" w:customStyle="1" w:styleId="related-articlecta">
    <w:name w:val="related-article__cta"/>
    <w:basedOn w:val="DefaultParagraphFont"/>
    <w:rsid w:val="00FB0141"/>
  </w:style>
  <w:style w:type="character" w:customStyle="1" w:styleId="UnderlineReal">
    <w:name w:val="Underline Real"/>
    <w:uiPriority w:val="1"/>
    <w:qFormat/>
    <w:rsid w:val="00FB0141"/>
    <w:rPr>
      <w:rFonts w:ascii="Arial" w:hAnsi="Arial" w:cs="Arial"/>
      <w:b/>
      <w:bCs/>
      <w:i w:val="0"/>
      <w:iCs w:val="0"/>
      <w:sz w:val="20"/>
      <w:szCs w:val="20"/>
      <w:u w:val="single"/>
      <w:bdr w:val="single" w:sz="2" w:space="0" w:color="auto"/>
    </w:rPr>
  </w:style>
  <w:style w:type="paragraph" w:customStyle="1" w:styleId="RainwithanA">
    <w:name w:val="Rain with an A"/>
    <w:basedOn w:val="Normal"/>
    <w:link w:val="RainwithanAChar"/>
    <w:uiPriority w:val="4"/>
    <w:qFormat/>
    <w:rsid w:val="00FB0141"/>
    <w:pPr>
      <w:outlineLvl w:val="3"/>
    </w:pPr>
    <w:rPr>
      <w:b/>
      <w:sz w:val="26"/>
    </w:rPr>
  </w:style>
  <w:style w:type="character" w:customStyle="1" w:styleId="RainwithanAChar">
    <w:name w:val="Rain with an A Char"/>
    <w:basedOn w:val="DefaultParagraphFont"/>
    <w:link w:val="RainwithanA"/>
    <w:uiPriority w:val="4"/>
    <w:rsid w:val="00FB0141"/>
    <w:rPr>
      <w:rFonts w:ascii="Georgia" w:hAnsi="Georgia"/>
      <w:b/>
      <w:sz w:val="26"/>
    </w:rPr>
  </w:style>
  <w:style w:type="character" w:customStyle="1" w:styleId="normaltextrun">
    <w:name w:val="normaltextrun"/>
    <w:basedOn w:val="DefaultParagraphFont"/>
    <w:rsid w:val="00FB0141"/>
  </w:style>
  <w:style w:type="character" w:customStyle="1" w:styleId="eop">
    <w:name w:val="eop"/>
    <w:basedOn w:val="DefaultParagraphFont"/>
    <w:rsid w:val="00FB0141"/>
  </w:style>
  <w:style w:type="character" w:customStyle="1" w:styleId="c-messageeditedlabel">
    <w:name w:val="c-message__edited_label"/>
    <w:basedOn w:val="DefaultParagraphFont"/>
    <w:rsid w:val="00FB0141"/>
  </w:style>
  <w:style w:type="paragraph" w:customStyle="1" w:styleId="DebateCitation">
    <w:name w:val="Debate Citation"/>
    <w:basedOn w:val="Normal"/>
    <w:autoRedefine/>
    <w:rsid w:val="00FB0141"/>
    <w:rPr>
      <w:szCs w:val="16"/>
    </w:rPr>
  </w:style>
  <w:style w:type="character" w:customStyle="1" w:styleId="spellingerror">
    <w:name w:val="spellingerror"/>
    <w:basedOn w:val="DefaultParagraphFont"/>
    <w:rsid w:val="00FB0141"/>
  </w:style>
  <w:style w:type="character" w:customStyle="1" w:styleId="c-messagesender">
    <w:name w:val="c-message__sender"/>
    <w:basedOn w:val="DefaultParagraphFont"/>
    <w:rsid w:val="00FB0141"/>
  </w:style>
  <w:style w:type="character" w:customStyle="1" w:styleId="c-timestamplabel">
    <w:name w:val="c-timestamp__label"/>
    <w:basedOn w:val="DefaultParagraphFont"/>
    <w:rsid w:val="00FB0141"/>
  </w:style>
  <w:style w:type="character" w:customStyle="1" w:styleId="c-messagekitfilemetatext">
    <w:name w:val="c-message_kit__file__meta__text"/>
    <w:basedOn w:val="DefaultParagraphFont"/>
    <w:rsid w:val="00FB0141"/>
  </w:style>
  <w:style w:type="character" w:customStyle="1" w:styleId="c-pillowfiletitle">
    <w:name w:val="c-pillow_file__title"/>
    <w:basedOn w:val="DefaultParagraphFont"/>
    <w:rsid w:val="00FB0141"/>
  </w:style>
  <w:style w:type="paragraph" w:customStyle="1" w:styleId="areyou">
    <w:name w:val="are you"/>
    <w:basedOn w:val="Normal"/>
    <w:link w:val="areyouChar"/>
    <w:uiPriority w:val="4"/>
    <w:qFormat/>
    <w:rsid w:val="00FB0141"/>
    <w:pPr>
      <w:outlineLvl w:val="3"/>
    </w:pPr>
    <w:rPr>
      <w:b/>
      <w:sz w:val="26"/>
    </w:rPr>
  </w:style>
  <w:style w:type="character" w:customStyle="1" w:styleId="areyouChar">
    <w:name w:val="are you Char"/>
    <w:basedOn w:val="DefaultParagraphFont"/>
    <w:link w:val="areyou"/>
    <w:uiPriority w:val="4"/>
    <w:rsid w:val="00FB0141"/>
    <w:rPr>
      <w:rFonts w:ascii="Georgia" w:hAnsi="Georgia"/>
      <w:b/>
      <w:sz w:val="26"/>
    </w:rPr>
  </w:style>
  <w:style w:type="character" w:customStyle="1" w:styleId="StyleThickunderline1">
    <w:name w:val="Style Thick underline1"/>
    <w:basedOn w:val="DefaultParagraphFont"/>
    <w:rsid w:val="00FB0141"/>
    <w:rPr>
      <w:u w:val="single"/>
    </w:rPr>
  </w:style>
  <w:style w:type="character" w:customStyle="1" w:styleId="Heading3CharCharCharChar">
    <w:name w:val="Heading 3 Char Char Char Char"/>
    <w:rsid w:val="00FB0141"/>
    <w:rPr>
      <w:rFonts w:ascii="Arial" w:hAnsi="Arial" w:cs="Arial" w:hint="default"/>
      <w:bCs/>
      <w:szCs w:val="26"/>
      <w:u w:val="single"/>
      <w:lang w:val="en-US" w:eastAsia="en-US" w:bidi="ar-SA"/>
    </w:rPr>
  </w:style>
  <w:style w:type="character" w:customStyle="1" w:styleId="UnresolvedMention31">
    <w:name w:val="Unresolved Mention31"/>
    <w:basedOn w:val="DefaultParagraphFont"/>
    <w:uiPriority w:val="99"/>
    <w:semiHidden/>
    <w:unhideWhenUsed/>
    <w:rsid w:val="00FB0141"/>
    <w:rPr>
      <w:color w:val="808080"/>
      <w:shd w:val="clear" w:color="auto" w:fill="E6E6E6"/>
    </w:rPr>
  </w:style>
  <w:style w:type="character" w:customStyle="1" w:styleId="UnresolvedMention5">
    <w:name w:val="Unresolved Mention5"/>
    <w:basedOn w:val="DefaultParagraphFont"/>
    <w:uiPriority w:val="99"/>
    <w:unhideWhenUsed/>
    <w:rsid w:val="00FB0141"/>
    <w:rPr>
      <w:color w:val="605E5C"/>
      <w:shd w:val="clear" w:color="auto" w:fill="E1DFDD"/>
    </w:rPr>
  </w:style>
  <w:style w:type="character" w:customStyle="1" w:styleId="UnresolvedMention6">
    <w:name w:val="Unresolved Mention6"/>
    <w:basedOn w:val="DefaultParagraphFont"/>
    <w:uiPriority w:val="99"/>
    <w:unhideWhenUsed/>
    <w:rsid w:val="00FB0141"/>
    <w:rPr>
      <w:color w:val="605E5C"/>
      <w:shd w:val="clear" w:color="auto" w:fill="E1DFDD"/>
    </w:rPr>
  </w:style>
  <w:style w:type="character" w:customStyle="1" w:styleId="footnote">
    <w:name w:val="footnote"/>
    <w:basedOn w:val="DefaultParagraphFont"/>
    <w:rsid w:val="00FB0141"/>
  </w:style>
  <w:style w:type="character" w:customStyle="1" w:styleId="hubidentifier">
    <w:name w:val="hub_identifier"/>
    <w:basedOn w:val="DefaultParagraphFont"/>
    <w:rsid w:val="00FB0141"/>
  </w:style>
  <w:style w:type="paragraph" w:customStyle="1" w:styleId="standardeinzug">
    <w:name w:val="standardeinzug"/>
    <w:basedOn w:val="Normal"/>
    <w:qFormat/>
    <w:rsid w:val="00FB0141"/>
    <w:pPr>
      <w:spacing w:before="100" w:beforeAutospacing="1" w:after="100" w:afterAutospacing="1"/>
    </w:pPr>
    <w:rPr>
      <w:rFonts w:eastAsia="Times New Roman"/>
      <w:sz w:val="24"/>
    </w:rPr>
  </w:style>
  <w:style w:type="paragraph" w:customStyle="1" w:styleId="aufzhlungnormal">
    <w:name w:val="aufzhlungnormal"/>
    <w:basedOn w:val="Normal"/>
    <w:qFormat/>
    <w:rsid w:val="00FB014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FB0141"/>
  </w:style>
  <w:style w:type="paragraph" w:customStyle="1" w:styleId="entrefilet">
    <w:name w:val="entrefilet"/>
    <w:basedOn w:val="Normal"/>
    <w:qFormat/>
    <w:rsid w:val="00FB0141"/>
    <w:pPr>
      <w:spacing w:before="100" w:beforeAutospacing="1" w:after="100" w:afterAutospacing="1"/>
    </w:pPr>
    <w:rPr>
      <w:rFonts w:eastAsia="Times New Roman"/>
      <w:sz w:val="24"/>
    </w:rPr>
  </w:style>
  <w:style w:type="paragraph" w:customStyle="1" w:styleId="kapitelreferenzkopf">
    <w:name w:val="kapitelreferenzkopf"/>
    <w:basedOn w:val="Normal"/>
    <w:qFormat/>
    <w:rsid w:val="00FB0141"/>
    <w:pPr>
      <w:spacing w:before="100" w:beforeAutospacing="1" w:after="100" w:afterAutospacing="1"/>
    </w:pPr>
    <w:rPr>
      <w:rFonts w:eastAsia="Times New Roman"/>
      <w:sz w:val="24"/>
    </w:rPr>
  </w:style>
  <w:style w:type="paragraph" w:customStyle="1" w:styleId="tabberschrift">
    <w:name w:val="tabberschrift"/>
    <w:basedOn w:val="Normal"/>
    <w:qFormat/>
    <w:rsid w:val="00FB014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B0141"/>
  </w:style>
  <w:style w:type="character" w:customStyle="1" w:styleId="m-5621139387307470627gmail-style13ptbold">
    <w:name w:val="m_-5621139387307470627gmail-style13ptbold"/>
    <w:basedOn w:val="DefaultParagraphFont"/>
    <w:rsid w:val="00FB0141"/>
  </w:style>
  <w:style w:type="character" w:customStyle="1" w:styleId="m-5621139387307470627gmail-styleunderline">
    <w:name w:val="m_-5621139387307470627gmail-styleunderline"/>
    <w:basedOn w:val="DefaultParagraphFont"/>
    <w:rsid w:val="00FB0141"/>
  </w:style>
  <w:style w:type="character" w:customStyle="1" w:styleId="m-4930835733434609408gmail-style13ptbold">
    <w:name w:val="m_-4930835733434609408gmail-style13ptbold"/>
    <w:basedOn w:val="DefaultParagraphFont"/>
    <w:rsid w:val="00FB0141"/>
  </w:style>
  <w:style w:type="character" w:customStyle="1" w:styleId="m-4930835733434609408gmail-styleunderline">
    <w:name w:val="m_-4930835733434609408gmail-styleunderline"/>
    <w:basedOn w:val="DefaultParagraphFont"/>
    <w:rsid w:val="00FB0141"/>
  </w:style>
  <w:style w:type="character" w:customStyle="1" w:styleId="m-2456650549122369157gmail-style13ptbold">
    <w:name w:val="m_-2456650549122369157gmail-style13ptbold"/>
    <w:basedOn w:val="DefaultParagraphFont"/>
    <w:rsid w:val="00FB0141"/>
  </w:style>
  <w:style w:type="character" w:customStyle="1" w:styleId="m-2456650549122369157gmail-styleunderline">
    <w:name w:val="m_-2456650549122369157gmail-styleunderline"/>
    <w:basedOn w:val="DefaultParagraphFont"/>
    <w:rsid w:val="00FB0141"/>
  </w:style>
  <w:style w:type="paragraph" w:customStyle="1" w:styleId="Second">
    <w:name w:val="Second"/>
    <w:basedOn w:val="Normal"/>
    <w:qFormat/>
    <w:rsid w:val="00FB0141"/>
    <w:rPr>
      <w:rFonts w:eastAsia="Calibri"/>
      <w:b/>
      <w:caps/>
      <w:szCs w:val="20"/>
    </w:rPr>
  </w:style>
  <w:style w:type="character" w:customStyle="1" w:styleId="gmail-m5226785990326652285gmail-style13ptbold">
    <w:name w:val="gmail-m_5226785990326652285gmail-style13ptbold"/>
    <w:basedOn w:val="DefaultParagraphFont"/>
    <w:rsid w:val="00FB0141"/>
  </w:style>
  <w:style w:type="character" w:customStyle="1" w:styleId="gmail-m5226785990326652285gmail-styleunderline">
    <w:name w:val="gmail-m_5226785990326652285gmail-styleunderline"/>
    <w:basedOn w:val="DefaultParagraphFont"/>
    <w:rsid w:val="00FB0141"/>
  </w:style>
  <w:style w:type="character" w:customStyle="1" w:styleId="author-ref">
    <w:name w:val="author-ref"/>
    <w:basedOn w:val="DefaultParagraphFont"/>
    <w:rsid w:val="00FB0141"/>
  </w:style>
  <w:style w:type="paragraph" w:customStyle="1" w:styleId="u-mb-2">
    <w:name w:val="u-mb-2"/>
    <w:basedOn w:val="Normal"/>
    <w:rsid w:val="00FB0141"/>
    <w:pPr>
      <w:spacing w:before="100" w:beforeAutospacing="1" w:after="100" w:afterAutospacing="1"/>
    </w:pPr>
    <w:rPr>
      <w:rFonts w:eastAsia="Times New Roman"/>
      <w:sz w:val="24"/>
    </w:rPr>
  </w:style>
  <w:style w:type="character" w:customStyle="1" w:styleId="authorsname">
    <w:name w:val="authors__name"/>
    <w:basedOn w:val="DefaultParagraphFont"/>
    <w:rsid w:val="00FB0141"/>
  </w:style>
  <w:style w:type="character" w:customStyle="1" w:styleId="authorscontact">
    <w:name w:val="authors__contact"/>
    <w:basedOn w:val="DefaultParagraphFont"/>
    <w:rsid w:val="00FB0141"/>
  </w:style>
  <w:style w:type="character" w:customStyle="1" w:styleId="affiliationdepartment">
    <w:name w:val="affiliation__department"/>
    <w:basedOn w:val="DefaultParagraphFont"/>
    <w:rsid w:val="00FB0141"/>
  </w:style>
  <w:style w:type="character" w:customStyle="1" w:styleId="affiliationname">
    <w:name w:val="affiliation__name"/>
    <w:basedOn w:val="DefaultParagraphFont"/>
    <w:rsid w:val="00FB0141"/>
  </w:style>
  <w:style w:type="character" w:customStyle="1" w:styleId="affiliationcity">
    <w:name w:val="affiliation__city"/>
    <w:basedOn w:val="DefaultParagraphFont"/>
    <w:rsid w:val="00FB0141"/>
  </w:style>
  <w:style w:type="character" w:customStyle="1" w:styleId="affiliationcountry">
    <w:name w:val="affiliation__country"/>
    <w:basedOn w:val="DefaultParagraphFont"/>
    <w:rsid w:val="00FB0141"/>
  </w:style>
  <w:style w:type="character" w:customStyle="1" w:styleId="journaltitle">
    <w:name w:val="journaltitle"/>
    <w:basedOn w:val="DefaultParagraphFont"/>
    <w:rsid w:val="00FB0141"/>
  </w:style>
  <w:style w:type="paragraph" w:customStyle="1" w:styleId="nav-linksstylessectiontitle-sc-1tike8v-3">
    <w:name w:val="nav-linksstyles__sectiontitle-sc-1tike8v-3"/>
    <w:basedOn w:val="Normal"/>
    <w:rsid w:val="00FB014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FB0141"/>
  </w:style>
  <w:style w:type="character" w:customStyle="1" w:styleId="section-front-header-modulesubtitle">
    <w:name w:val="section-front-header-module__subtitle"/>
    <w:basedOn w:val="DefaultParagraphFont"/>
    <w:rsid w:val="00FB0141"/>
  </w:style>
  <w:style w:type="character" w:customStyle="1" w:styleId="a-size-extra-large">
    <w:name w:val="a-size-extra-large"/>
    <w:basedOn w:val="DefaultParagraphFont"/>
    <w:rsid w:val="00FB0141"/>
  </w:style>
  <w:style w:type="paragraph" w:customStyle="1" w:styleId="generic-articlebody">
    <w:name w:val="generic-article__body"/>
    <w:basedOn w:val="Normal"/>
    <w:rsid w:val="00FB0141"/>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B0141"/>
  </w:style>
  <w:style w:type="character" w:customStyle="1" w:styleId="m-6919561637539550718gmail-styleunderline">
    <w:name w:val="m_-6919561637539550718gmail-styleunderline"/>
    <w:basedOn w:val="DefaultParagraphFont"/>
    <w:rsid w:val="00FB0141"/>
  </w:style>
  <w:style w:type="character" w:customStyle="1" w:styleId="m-4851586476605706605gmail-styleunderline">
    <w:name w:val="m_-4851586476605706605gmail-styleunderline"/>
    <w:basedOn w:val="DefaultParagraphFont"/>
    <w:rsid w:val="00FB0141"/>
  </w:style>
  <w:style w:type="character" w:customStyle="1" w:styleId="italics">
    <w:name w:val="italics"/>
    <w:basedOn w:val="DefaultParagraphFont"/>
    <w:rsid w:val="00FB0141"/>
  </w:style>
  <w:style w:type="character" w:customStyle="1" w:styleId="StyleStyleBoldUnderlineUnderlineIntenseEmphasis1apple-style-">
    <w:name w:val="Style Style Bold UnderlineUnderlineIntense Emphasis1apple-style-..."/>
    <w:basedOn w:val="DefaultParagraphFont"/>
    <w:rsid w:val="00FB014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B014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B0141"/>
    <w:rPr>
      <w:rFonts w:ascii="Georgia" w:hAnsi="Georgia"/>
      <w:u w:val="single"/>
    </w:rPr>
  </w:style>
  <w:style w:type="paragraph" w:customStyle="1" w:styleId="StyleCardsGeorgia12ptBoldThickunderlineBorderSin">
    <w:name w:val="Style Cards + Georgia 12 pt Bold Thick underline Border: : (Sin..."/>
    <w:basedOn w:val="Normal"/>
    <w:qFormat/>
    <w:rsid w:val="00FB014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B0141"/>
    <w:rPr>
      <w:rFonts w:ascii="Georgia" w:hAnsi="Georgia"/>
      <w:sz w:val="24"/>
      <w:u w:val="single"/>
    </w:rPr>
  </w:style>
  <w:style w:type="paragraph" w:customStyle="1" w:styleId="StyleCardsGeorgia">
    <w:name w:val="Style Cards + Georgia"/>
    <w:basedOn w:val="Normal"/>
    <w:qFormat/>
    <w:rsid w:val="00FB014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B014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B0141"/>
    <w:pPr>
      <w:spacing w:after="200" w:line="276" w:lineRule="auto"/>
      <w:contextualSpacing/>
    </w:pPr>
    <w:rPr>
      <w:rFonts w:eastAsia="Malgun Gothic"/>
      <w:sz w:val="24"/>
      <w:u w:val="single"/>
    </w:rPr>
  </w:style>
  <w:style w:type="paragraph" w:styleId="Index1">
    <w:name w:val="index 1"/>
    <w:basedOn w:val="Normal"/>
    <w:next w:val="Normal"/>
    <w:autoRedefine/>
    <w:unhideWhenUsed/>
    <w:rsid w:val="00FB0141"/>
    <w:pPr>
      <w:ind w:left="220" w:hanging="220"/>
    </w:pPr>
  </w:style>
  <w:style w:type="paragraph" w:customStyle="1" w:styleId="Quote2">
    <w:name w:val="Quote2"/>
    <w:basedOn w:val="Default"/>
    <w:next w:val="Default"/>
    <w:qFormat/>
    <w:rsid w:val="00FB014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FB0141"/>
    <w:pPr>
      <w:spacing w:before="100" w:beforeAutospacing="1" w:after="100" w:afterAutospacing="1"/>
    </w:pPr>
    <w:rPr>
      <w:rFonts w:eastAsia="Times New Roman"/>
    </w:rPr>
  </w:style>
  <w:style w:type="paragraph" w:customStyle="1" w:styleId="tagline1">
    <w:name w:val="tagline"/>
    <w:basedOn w:val="Normal"/>
    <w:qFormat/>
    <w:rsid w:val="00FB0141"/>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FB014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FB0141"/>
    <w:rPr>
      <w:rFonts w:asciiTheme="minorHAnsi" w:hAnsiTheme="minorHAnsi"/>
      <w:sz w:val="12"/>
      <w:szCs w:val="24"/>
    </w:rPr>
  </w:style>
  <w:style w:type="paragraph" w:customStyle="1" w:styleId="CardCites">
    <w:name w:val="Card Cites"/>
    <w:basedOn w:val="Normal"/>
    <w:next w:val="Normal"/>
    <w:qFormat/>
    <w:rsid w:val="00FB0141"/>
    <w:rPr>
      <w:rFonts w:eastAsia="Times New Roman"/>
      <w:b/>
    </w:rPr>
  </w:style>
  <w:style w:type="paragraph" w:customStyle="1" w:styleId="NormalWeb3">
    <w:name w:val="Normal (Web)3"/>
    <w:basedOn w:val="Normal"/>
    <w:qFormat/>
    <w:rsid w:val="00FB014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B0141"/>
    <w:pPr>
      <w:ind w:left="400"/>
    </w:pPr>
    <w:rPr>
      <w:rFonts w:eastAsia="Times New Roman"/>
    </w:rPr>
  </w:style>
  <w:style w:type="paragraph" w:customStyle="1" w:styleId="TagCiteChar3">
    <w:name w:val="Tag / Cite Char"/>
    <w:basedOn w:val="Normal"/>
    <w:qFormat/>
    <w:rsid w:val="00FB0141"/>
    <w:rPr>
      <w:rFonts w:eastAsia="Times New Roman"/>
      <w:b/>
      <w:color w:val="000000"/>
    </w:rPr>
  </w:style>
  <w:style w:type="paragraph" w:customStyle="1" w:styleId="PageNumber2">
    <w:name w:val="Page Number2"/>
    <w:basedOn w:val="Normal"/>
    <w:next w:val="Normal"/>
    <w:qFormat/>
    <w:rsid w:val="00FB0141"/>
    <w:rPr>
      <w:rFonts w:eastAsia="Times New Roman"/>
    </w:rPr>
  </w:style>
  <w:style w:type="paragraph" w:customStyle="1" w:styleId="HeaderFooter">
    <w:name w:val="Header &amp; Footer"/>
    <w:qFormat/>
    <w:rsid w:val="00FB014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B0141"/>
    <w:rPr>
      <w:rFonts w:ascii="Arial Narrow" w:eastAsia="Times New Roman" w:hAnsi="Arial Narrow"/>
      <w:color w:val="000000"/>
    </w:rPr>
  </w:style>
  <w:style w:type="paragraph" w:customStyle="1" w:styleId="HeaderDebate">
    <w:name w:val="Header Debate"/>
    <w:basedOn w:val="Normal"/>
    <w:qFormat/>
    <w:rsid w:val="00FB0141"/>
    <w:pPr>
      <w:jc w:val="center"/>
      <w:outlineLvl w:val="0"/>
    </w:pPr>
    <w:rPr>
      <w:rFonts w:eastAsia="Times New Roman"/>
      <w:b/>
      <w:sz w:val="48"/>
      <w:u w:val="words"/>
    </w:rPr>
  </w:style>
  <w:style w:type="paragraph" w:customStyle="1" w:styleId="NormalWeb1">
    <w:name w:val="Normal (Web)1"/>
    <w:basedOn w:val="Normal"/>
    <w:qFormat/>
    <w:rsid w:val="00FB0141"/>
    <w:pPr>
      <w:spacing w:before="100" w:beforeAutospacing="1" w:after="100" w:afterAutospacing="1"/>
    </w:pPr>
    <w:rPr>
      <w:rFonts w:eastAsia="Times New Roman"/>
      <w:szCs w:val="20"/>
    </w:rPr>
  </w:style>
  <w:style w:type="paragraph" w:customStyle="1" w:styleId="CardTagCharChar">
    <w:name w:val="Card Tag Char Char"/>
    <w:basedOn w:val="Normal"/>
    <w:qFormat/>
    <w:rsid w:val="00FB0141"/>
    <w:rPr>
      <w:rFonts w:eastAsia="Times New Roman"/>
      <w:b/>
    </w:rPr>
  </w:style>
  <w:style w:type="paragraph" w:customStyle="1" w:styleId="fixed">
    <w:name w:val="fixed"/>
    <w:basedOn w:val="Normal"/>
    <w:qFormat/>
    <w:rsid w:val="00FB014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B014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B0141"/>
    <w:pPr>
      <w:autoSpaceDE w:val="0"/>
      <w:autoSpaceDN w:val="0"/>
      <w:adjustRightInd w:val="0"/>
    </w:pPr>
    <w:rPr>
      <w:rFonts w:eastAsia="Times New Roman"/>
    </w:rPr>
  </w:style>
  <w:style w:type="character" w:customStyle="1" w:styleId="NormalUnderlineChar1">
    <w:name w:val="Normal Underline Char1"/>
    <w:locked/>
    <w:rsid w:val="00FB0141"/>
    <w:rPr>
      <w:u w:val="single"/>
    </w:rPr>
  </w:style>
  <w:style w:type="paragraph" w:customStyle="1" w:styleId="byline1">
    <w:name w:val="byline1"/>
    <w:basedOn w:val="Normal"/>
    <w:qFormat/>
    <w:rsid w:val="00FB0141"/>
    <w:pPr>
      <w:spacing w:after="240" w:line="360" w:lineRule="atLeast"/>
    </w:pPr>
    <w:rPr>
      <w:rFonts w:eastAsia="Times New Roman"/>
      <w:b/>
      <w:bCs/>
      <w:szCs w:val="16"/>
    </w:rPr>
  </w:style>
  <w:style w:type="paragraph" w:customStyle="1" w:styleId="PlaceholderText1">
    <w:name w:val="Placeholder Text1"/>
    <w:basedOn w:val="Normal"/>
    <w:qFormat/>
    <w:rsid w:val="00FB0141"/>
    <w:pPr>
      <w:keepNext/>
      <w:numPr>
        <w:numId w:val="15"/>
      </w:numPr>
      <w:outlineLvl w:val="0"/>
    </w:pPr>
    <w:rPr>
      <w:rFonts w:eastAsia="MS Gothic"/>
    </w:rPr>
  </w:style>
  <w:style w:type="character" w:customStyle="1" w:styleId="ImportantTextChar">
    <w:name w:val="Important Text Char"/>
    <w:link w:val="ImportantText"/>
    <w:locked/>
    <w:rsid w:val="00FB014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B014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FB0141"/>
    <w:rPr>
      <w:rFonts w:ascii="HNKAOE+Arial" w:hAnsi="HNKAOE+Arial"/>
    </w:rPr>
  </w:style>
  <w:style w:type="paragraph" w:customStyle="1" w:styleId="StyleBodyText11ptBlackUnderline">
    <w:name w:val="Style Body Text + 11 pt Black Underline"/>
    <w:basedOn w:val="BodyText"/>
    <w:link w:val="StyleBodyText11ptBlackUnderlineChar"/>
    <w:qFormat/>
    <w:rsid w:val="00FB0141"/>
    <w:pPr>
      <w:autoSpaceDE w:val="0"/>
      <w:autoSpaceDN w:val="0"/>
      <w:adjustRightInd w:val="0"/>
    </w:pPr>
    <w:rPr>
      <w:rFonts w:ascii="HNKAOE+Arial" w:hAnsi="HNKAOE+Arial"/>
      <w:sz w:val="22"/>
    </w:rPr>
  </w:style>
  <w:style w:type="character" w:customStyle="1" w:styleId="StyleBodyText11ptBoldBlackChar">
    <w:name w:val="Style Body Text + 11 pt Bold Black Char"/>
    <w:link w:val="StyleBodyText11ptBoldBlack"/>
    <w:locked/>
    <w:rsid w:val="00FB0141"/>
    <w:rPr>
      <w:rFonts w:ascii="HNKAOE+Arial" w:hAnsi="HNKAOE+Arial"/>
    </w:rPr>
  </w:style>
  <w:style w:type="paragraph" w:customStyle="1" w:styleId="StyleBodyText11ptBoldBlack">
    <w:name w:val="Style Body Text + 11 pt Bold Black"/>
    <w:basedOn w:val="BodyText"/>
    <w:link w:val="StyleBodyText11ptBoldBlackChar"/>
    <w:qFormat/>
    <w:rsid w:val="00FB0141"/>
    <w:pPr>
      <w:autoSpaceDE w:val="0"/>
      <w:autoSpaceDN w:val="0"/>
      <w:adjustRightInd w:val="0"/>
    </w:pPr>
    <w:rPr>
      <w:rFonts w:ascii="HNKAOE+Arial" w:hAnsi="HNKAOE+Arial"/>
      <w:sz w:val="22"/>
    </w:rPr>
  </w:style>
  <w:style w:type="paragraph" w:customStyle="1" w:styleId="StyletinyBold">
    <w:name w:val="Style tiny + Bold"/>
    <w:basedOn w:val="tiny"/>
    <w:link w:val="StyletinyBoldChar"/>
    <w:qFormat/>
    <w:rsid w:val="00FB0141"/>
    <w:rPr>
      <w:rFonts w:cstheme="minorBidi"/>
      <w:bCs/>
    </w:rPr>
  </w:style>
  <w:style w:type="character" w:customStyle="1" w:styleId="Heading5SizeDownChar">
    <w:name w:val="Heading 5 Size Down Char"/>
    <w:link w:val="Heading5SizeDown"/>
    <w:locked/>
    <w:rsid w:val="00FB0141"/>
    <w:rPr>
      <w:rFonts w:ascii="Georgia" w:hAnsi="Georgia"/>
      <w:sz w:val="20"/>
      <w:szCs w:val="16"/>
    </w:rPr>
  </w:style>
  <w:style w:type="character" w:customStyle="1" w:styleId="Normal2BoldChar">
    <w:name w:val="Normal2 + Bold Char"/>
    <w:link w:val="Normal2Bold"/>
    <w:locked/>
    <w:rsid w:val="00FB0141"/>
    <w:rPr>
      <w:rFonts w:ascii="Times New Roman" w:eastAsia="Times New Roman" w:hAnsi="Times New Roman" w:cs="Arial"/>
      <w:b/>
      <w:szCs w:val="44"/>
    </w:rPr>
  </w:style>
  <w:style w:type="paragraph" w:customStyle="1" w:styleId="Normal2Bold">
    <w:name w:val="Normal2 + Bold"/>
    <w:basedOn w:val="Normal"/>
    <w:link w:val="Normal2BoldChar"/>
    <w:qFormat/>
    <w:rsid w:val="00FB0141"/>
    <w:pPr>
      <w:tabs>
        <w:tab w:val="left" w:pos="1440"/>
      </w:tabs>
    </w:pPr>
    <w:rPr>
      <w:rFonts w:ascii="Times New Roman" w:eastAsia="Times New Roman" w:hAnsi="Times New Roman" w:cs="Arial"/>
      <w:b/>
      <w:sz w:val="22"/>
      <w:szCs w:val="44"/>
    </w:rPr>
  </w:style>
  <w:style w:type="character" w:customStyle="1" w:styleId="ListContentsChar">
    <w:name w:val="List Contents Char"/>
    <w:link w:val="ListContents"/>
    <w:locked/>
    <w:rsid w:val="00FB0141"/>
    <w:rPr>
      <w:rFonts w:ascii="Times New Roman" w:eastAsia="Times New Roman" w:hAnsi="Times New Roman"/>
      <w:lang w:eastAsia="ar-SA"/>
    </w:rPr>
  </w:style>
  <w:style w:type="paragraph" w:customStyle="1" w:styleId="ListContents">
    <w:name w:val="List Contents"/>
    <w:basedOn w:val="Normal"/>
    <w:link w:val="ListContentsChar"/>
    <w:qFormat/>
    <w:rsid w:val="00FB0141"/>
    <w:pPr>
      <w:widowControl w:val="0"/>
      <w:suppressAutoHyphens/>
      <w:ind w:left="567"/>
    </w:pPr>
    <w:rPr>
      <w:rFonts w:ascii="Times New Roman" w:eastAsia="Times New Roman" w:hAnsi="Times New Roman"/>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B014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B014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B0141"/>
    <w:rPr>
      <w:rFonts w:ascii="Georgia" w:hAnsi="Georgia"/>
      <w:sz w:val="24"/>
      <w:u w:val="thick"/>
    </w:rPr>
  </w:style>
  <w:style w:type="character" w:customStyle="1" w:styleId="UnimportantCharChar">
    <w:name w:val="Unimportant Char Char"/>
    <w:link w:val="Unimportant"/>
    <w:locked/>
    <w:rsid w:val="00FB0141"/>
    <w:rPr>
      <w:rFonts w:ascii="Arial" w:eastAsia="Times New Roman" w:hAnsi="Arial"/>
      <w:sz w:val="12"/>
    </w:rPr>
  </w:style>
  <w:style w:type="paragraph" w:customStyle="1" w:styleId="Unimportant">
    <w:name w:val="Unimportant"/>
    <w:basedOn w:val="Normal"/>
    <w:link w:val="UnimportantCharChar"/>
    <w:qFormat/>
    <w:rsid w:val="00FB0141"/>
    <w:pPr>
      <w:jc w:val="both"/>
    </w:pPr>
    <w:rPr>
      <w:rFonts w:ascii="Arial" w:eastAsia="Times New Roman" w:hAnsi="Arial"/>
      <w:sz w:val="12"/>
    </w:rPr>
  </w:style>
  <w:style w:type="paragraph" w:customStyle="1" w:styleId="StyleHeading1Justified">
    <w:name w:val="Style Heading 1 + Justified"/>
    <w:basedOn w:val="Normal"/>
    <w:next w:val="Normal"/>
    <w:qFormat/>
    <w:rsid w:val="00FB0141"/>
    <w:rPr>
      <w:rFonts w:eastAsia="Times New Roman"/>
      <w:szCs w:val="20"/>
    </w:rPr>
  </w:style>
  <w:style w:type="paragraph" w:customStyle="1" w:styleId="textunderline0">
    <w:name w:val="text underline"/>
    <w:basedOn w:val="Normal"/>
    <w:autoRedefine/>
    <w:qFormat/>
    <w:rsid w:val="00FB0141"/>
    <w:rPr>
      <w:rFonts w:asciiTheme="minorHAnsi" w:hAnsiTheme="minorHAns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B0141"/>
    <w:rPr>
      <w:rFonts w:ascii="Garamond" w:eastAsia="Times New Roman" w:hAnsi="Garamond"/>
      <w:b/>
      <w:color w:val="000000"/>
    </w:rPr>
  </w:style>
  <w:style w:type="paragraph" w:customStyle="1" w:styleId="DebateCite">
    <w:name w:val="Debate Cite"/>
    <w:basedOn w:val="Normal"/>
    <w:autoRedefine/>
    <w:qFormat/>
    <w:rsid w:val="00FB0141"/>
    <w:pPr>
      <w:tabs>
        <w:tab w:val="left" w:pos="270"/>
      </w:tabs>
    </w:pPr>
    <w:rPr>
      <w:rFonts w:eastAsia="Times New Roman"/>
    </w:rPr>
  </w:style>
  <w:style w:type="paragraph" w:customStyle="1" w:styleId="BlockTitle10">
    <w:name w:val="Block Title #1"/>
    <w:basedOn w:val="Heading1"/>
    <w:qFormat/>
    <w:rsid w:val="00FB014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B0141"/>
    <w:pPr>
      <w:widowControl w:val="0"/>
      <w:suppressAutoHyphens/>
    </w:pPr>
    <w:rPr>
      <w:rFonts w:ascii="Courier New" w:eastAsia="Courier New" w:hAnsi="Courier New"/>
      <w:szCs w:val="20"/>
    </w:rPr>
  </w:style>
  <w:style w:type="paragraph" w:customStyle="1" w:styleId="MaggieTag">
    <w:name w:val="MaggieTag"/>
    <w:basedOn w:val="Heading2"/>
    <w:qFormat/>
    <w:rsid w:val="00FB0141"/>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FB0141"/>
    <w:rPr>
      <w:rFonts w:ascii="Times New Roman" w:eastAsia="Times New Roman" w:hAnsi="Times New Roman"/>
    </w:rPr>
  </w:style>
  <w:style w:type="paragraph" w:customStyle="1" w:styleId="Heading4Cite">
    <w:name w:val="Heading 4 Cite"/>
    <w:basedOn w:val="Normal"/>
    <w:link w:val="Heading4CiteChar"/>
    <w:autoRedefine/>
    <w:qFormat/>
    <w:rsid w:val="00FB0141"/>
    <w:rPr>
      <w:rFonts w:ascii="Times New Roman" w:eastAsia="Times New Roman" w:hAnsi="Times New Roman"/>
      <w:sz w:val="22"/>
    </w:rPr>
  </w:style>
  <w:style w:type="paragraph" w:customStyle="1" w:styleId="4">
    <w:name w:val="4"/>
    <w:basedOn w:val="Normal"/>
    <w:qFormat/>
    <w:rsid w:val="00FB0141"/>
    <w:rPr>
      <w:rFonts w:eastAsia="Times New Roman"/>
    </w:rPr>
  </w:style>
  <w:style w:type="paragraph" w:customStyle="1" w:styleId="BlockTitle4">
    <w:name w:val="%Block Title"/>
    <w:basedOn w:val="Heading1"/>
    <w:qFormat/>
    <w:rsid w:val="00FB014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ThickUnderline">
    <w:name w:val="ThickUnderline"/>
    <w:qFormat/>
    <w:rsid w:val="00FB014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FB0141"/>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FB0141"/>
    <w:rPr>
      <w:rFonts w:ascii="Century Gothic" w:eastAsia="Cambria" w:hAnsi="Century Gothic"/>
      <w:u w:val="thick"/>
    </w:rPr>
  </w:style>
  <w:style w:type="paragraph" w:customStyle="1" w:styleId="Card-Underline0">
    <w:name w:val="Card-Underline"/>
    <w:basedOn w:val="Normal"/>
    <w:link w:val="Card-UnderlineChar"/>
    <w:qFormat/>
    <w:rsid w:val="00FB0141"/>
    <w:rPr>
      <w:rFonts w:ascii="Century Gothic" w:eastAsia="Cambria" w:hAnsi="Century Gothic"/>
      <w:sz w:val="22"/>
      <w:u w:val="thick"/>
    </w:rPr>
  </w:style>
  <w:style w:type="paragraph" w:customStyle="1" w:styleId="PageNumber3">
    <w:name w:val="Page Number3"/>
    <w:basedOn w:val="Normal"/>
    <w:next w:val="Normal"/>
    <w:qFormat/>
    <w:rsid w:val="00FB0141"/>
    <w:rPr>
      <w:rFonts w:eastAsia="Times New Roman"/>
    </w:rPr>
  </w:style>
  <w:style w:type="paragraph" w:customStyle="1" w:styleId="PageNumber4">
    <w:name w:val="Page Number4"/>
    <w:basedOn w:val="Normal"/>
    <w:next w:val="Normal"/>
    <w:qFormat/>
    <w:rsid w:val="00FB0141"/>
    <w:rPr>
      <w:rFonts w:eastAsia="Times New Roman"/>
    </w:rPr>
  </w:style>
  <w:style w:type="paragraph" w:customStyle="1" w:styleId="PageNumber5">
    <w:name w:val="Page Number5"/>
    <w:basedOn w:val="Normal"/>
    <w:next w:val="Normal"/>
    <w:qFormat/>
    <w:rsid w:val="00FB0141"/>
    <w:rPr>
      <w:rFonts w:eastAsia="Times New Roman"/>
    </w:rPr>
  </w:style>
  <w:style w:type="character" w:customStyle="1" w:styleId="CircleChar">
    <w:name w:val="Circle Char"/>
    <w:link w:val="Circle"/>
    <w:locked/>
    <w:rsid w:val="00FB0141"/>
    <w:rPr>
      <w:rFonts w:ascii="Georgia" w:hAnsi="Georgia"/>
      <w:b/>
      <w:i/>
      <w:sz w:val="20"/>
      <w:szCs w:val="18"/>
      <w:u w:val="thick"/>
    </w:rPr>
  </w:style>
  <w:style w:type="paragraph" w:customStyle="1" w:styleId="PageNumber6">
    <w:name w:val="Page Number6"/>
    <w:basedOn w:val="Normal"/>
    <w:next w:val="Normal"/>
    <w:qFormat/>
    <w:rsid w:val="00FB0141"/>
    <w:rPr>
      <w:rFonts w:eastAsia="Times New Roman"/>
    </w:rPr>
  </w:style>
  <w:style w:type="paragraph" w:customStyle="1" w:styleId="hn-byline">
    <w:name w:val="hn-byline"/>
    <w:basedOn w:val="Normal"/>
    <w:qFormat/>
    <w:rsid w:val="00FB014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B014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B014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B0141"/>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FB0141"/>
    <w:rPr>
      <w:rFonts w:eastAsia="Times New Roman"/>
    </w:rPr>
  </w:style>
  <w:style w:type="paragraph" w:customStyle="1" w:styleId="DebateTag0">
    <w:name w:val="DebateTag"/>
    <w:basedOn w:val="Normal"/>
    <w:qFormat/>
    <w:rsid w:val="00FB0141"/>
    <w:rPr>
      <w:b/>
    </w:rPr>
  </w:style>
  <w:style w:type="character" w:customStyle="1" w:styleId="Style8ptChar">
    <w:name w:val="Style 8 pt Char"/>
    <w:rsid w:val="00FB0141"/>
    <w:rPr>
      <w:rFonts w:ascii="Garamond" w:eastAsia="Calibri" w:hAnsi="Garamond" w:hint="default"/>
      <w:sz w:val="16"/>
      <w:szCs w:val="22"/>
    </w:rPr>
  </w:style>
  <w:style w:type="character" w:customStyle="1" w:styleId="message-item">
    <w:name w:val="message-item"/>
    <w:rsid w:val="00FB0141"/>
  </w:style>
  <w:style w:type="character" w:customStyle="1" w:styleId="forenames">
    <w:name w:val="forenames"/>
    <w:rsid w:val="00FB0141"/>
  </w:style>
  <w:style w:type="character" w:customStyle="1" w:styleId="surname">
    <w:name w:val="surname"/>
    <w:rsid w:val="00FB0141"/>
  </w:style>
  <w:style w:type="character" w:customStyle="1" w:styleId="refpreview">
    <w:name w:val="refpreview"/>
    <w:rsid w:val="00FB0141"/>
  </w:style>
  <w:style w:type="character" w:customStyle="1" w:styleId="loose1">
    <w:name w:val="loose1"/>
    <w:rsid w:val="00FB0141"/>
  </w:style>
  <w:style w:type="character" w:customStyle="1" w:styleId="gsa">
    <w:name w:val="gs_a"/>
    <w:rsid w:val="00FB0141"/>
  </w:style>
  <w:style w:type="character" w:customStyle="1" w:styleId="mainarttitle">
    <w:name w:val="mainarttitle"/>
    <w:rsid w:val="00FB0141"/>
  </w:style>
  <w:style w:type="character" w:customStyle="1" w:styleId="mainartauthor">
    <w:name w:val="mainartauthor"/>
    <w:rsid w:val="00FB0141"/>
  </w:style>
  <w:style w:type="character" w:customStyle="1" w:styleId="mainartdate">
    <w:name w:val="mainartdate"/>
    <w:rsid w:val="00FB0141"/>
  </w:style>
  <w:style w:type="character" w:customStyle="1" w:styleId="gsggs">
    <w:name w:val="gs_ggs"/>
    <w:rsid w:val="00FB0141"/>
  </w:style>
  <w:style w:type="character" w:customStyle="1" w:styleId="ahead">
    <w:name w:val="a_head"/>
    <w:rsid w:val="00FB0141"/>
  </w:style>
  <w:style w:type="character" w:customStyle="1" w:styleId="docbody">
    <w:name w:val="docbody"/>
    <w:rsid w:val="00FB0141"/>
  </w:style>
  <w:style w:type="character" w:customStyle="1" w:styleId="superscript">
    <w:name w:val="superscript"/>
    <w:rsid w:val="00FB0141"/>
  </w:style>
  <w:style w:type="character" w:customStyle="1" w:styleId="bwxsm">
    <w:name w:val="b w xsm"/>
    <w:rsid w:val="00FB0141"/>
  </w:style>
  <w:style w:type="character" w:customStyle="1" w:styleId="fstd">
    <w:name w:val="f std"/>
    <w:rsid w:val="00FB0141"/>
  </w:style>
  <w:style w:type="character" w:customStyle="1" w:styleId="gl">
    <w:name w:val="gl"/>
    <w:rsid w:val="00FB0141"/>
  </w:style>
  <w:style w:type="character" w:customStyle="1" w:styleId="heading2char2charchar10">
    <w:name w:val="heading2char2charchar1"/>
    <w:rsid w:val="00FB0141"/>
  </w:style>
  <w:style w:type="character" w:customStyle="1" w:styleId="charchar60">
    <w:name w:val="charchar6"/>
    <w:rsid w:val="00FB0141"/>
  </w:style>
  <w:style w:type="character" w:customStyle="1" w:styleId="bio1">
    <w:name w:val="bio1"/>
    <w:rsid w:val="00FB0141"/>
    <w:rPr>
      <w:rFonts w:ascii="Arial" w:hAnsi="Arial" w:cs="Arial" w:hint="default"/>
      <w:i/>
      <w:iCs/>
      <w:color w:val="000000"/>
      <w:sz w:val="20"/>
      <w:szCs w:val="20"/>
    </w:rPr>
  </w:style>
  <w:style w:type="character" w:customStyle="1" w:styleId="cardCharCharCharCharCharChar">
    <w:name w:val="card Char Char Char Char Char Char"/>
    <w:rsid w:val="00FB0141"/>
    <w:rPr>
      <w:sz w:val="24"/>
      <w:szCs w:val="24"/>
      <w:lang w:val="en-US" w:eastAsia="en-US" w:bidi="ar-SA"/>
    </w:rPr>
  </w:style>
  <w:style w:type="character" w:customStyle="1" w:styleId="Style24ptBoldUnderlineCenteredCharChar">
    <w:name w:val="Style 24 pt Bold Underline Centered Char Char"/>
    <w:rsid w:val="00FB0141"/>
    <w:rPr>
      <w:b/>
      <w:bCs/>
      <w:sz w:val="48"/>
      <w:szCs w:val="24"/>
      <w:u w:val="single"/>
      <w:lang w:val="en-US" w:eastAsia="en-US" w:bidi="ar-SA"/>
    </w:rPr>
  </w:style>
  <w:style w:type="character" w:customStyle="1" w:styleId="TagCiteCharChar0">
    <w:name w:val="Tag / Cite Char Char"/>
    <w:rsid w:val="00FB0141"/>
    <w:rPr>
      <w:b/>
      <w:bCs w:val="0"/>
      <w:color w:val="000000"/>
      <w:sz w:val="24"/>
      <w:szCs w:val="24"/>
      <w:lang w:val="en-US" w:eastAsia="en-US" w:bidi="ar-SA"/>
    </w:rPr>
  </w:style>
  <w:style w:type="character" w:customStyle="1" w:styleId="CardTextUnderlinedCharChar">
    <w:name w:val="Card Text Underlined Char Char"/>
    <w:rsid w:val="00FB0141"/>
    <w:rPr>
      <w:rFonts w:ascii="Arial Narrow" w:hAnsi="Arial Narrow" w:hint="default"/>
      <w:szCs w:val="24"/>
      <w:u w:val="single"/>
      <w:lang w:val="en-US" w:eastAsia="en-US" w:bidi="ar-SA"/>
    </w:rPr>
  </w:style>
  <w:style w:type="character" w:customStyle="1" w:styleId="CardTagCharCharChar">
    <w:name w:val="Card Tag Char Char Char"/>
    <w:rsid w:val="00FB0141"/>
    <w:rPr>
      <w:b/>
      <w:bCs w:val="0"/>
      <w:sz w:val="24"/>
      <w:szCs w:val="24"/>
      <w:lang w:val="en-US" w:eastAsia="en-US" w:bidi="ar-SA"/>
    </w:rPr>
  </w:style>
  <w:style w:type="character" w:customStyle="1" w:styleId="mainbody">
    <w:name w:val="mainbody"/>
    <w:rsid w:val="00FB0141"/>
  </w:style>
  <w:style w:type="character" w:customStyle="1" w:styleId="UnderlineStyleChar20">
    <w:name w:val="Underline Style Char2"/>
    <w:rsid w:val="00FB0141"/>
    <w:rPr>
      <w:rFonts w:ascii="Garamond" w:hAnsi="Garamond" w:hint="default"/>
      <w:sz w:val="22"/>
      <w:szCs w:val="24"/>
      <w:u w:val="single"/>
      <w:lang w:val="en-US" w:eastAsia="en-US" w:bidi="ar-SA"/>
    </w:rPr>
  </w:style>
  <w:style w:type="character" w:customStyle="1" w:styleId="t13">
    <w:name w:val="t13"/>
    <w:rsid w:val="00FB0141"/>
  </w:style>
  <w:style w:type="character" w:customStyle="1" w:styleId="lead">
    <w:name w:val="lead"/>
    <w:rsid w:val="00FB0141"/>
  </w:style>
  <w:style w:type="character" w:customStyle="1" w:styleId="SmallFont7pt">
    <w:name w:val="Small Font (7 pt)"/>
    <w:qFormat/>
    <w:rsid w:val="00FB0141"/>
    <w:rPr>
      <w:sz w:val="14"/>
    </w:rPr>
  </w:style>
  <w:style w:type="character" w:customStyle="1" w:styleId="CharChar17">
    <w:name w:val="Char Char17"/>
    <w:locked/>
    <w:rsid w:val="00FB0141"/>
    <w:rPr>
      <w:rFonts w:ascii="Arial" w:hAnsi="Arial" w:cs="Arial" w:hint="default"/>
      <w:b/>
      <w:bCs/>
      <w:sz w:val="26"/>
      <w:szCs w:val="26"/>
    </w:rPr>
  </w:style>
  <w:style w:type="character" w:customStyle="1" w:styleId="ilspan">
    <w:name w:val="il_span"/>
    <w:rsid w:val="00FB0141"/>
  </w:style>
  <w:style w:type="character" w:customStyle="1" w:styleId="leftidx1">
    <w:name w:val="leftidx1"/>
    <w:rsid w:val="00FB0141"/>
    <w:rPr>
      <w:rFonts w:ascii="Verdana" w:hAnsi="Verdana" w:hint="default"/>
      <w:sz w:val="22"/>
      <w:szCs w:val="22"/>
    </w:rPr>
  </w:style>
  <w:style w:type="character" w:customStyle="1" w:styleId="blue1">
    <w:name w:val="blue1"/>
    <w:rsid w:val="00FB0141"/>
    <w:rPr>
      <w:color w:val="0000FF"/>
    </w:rPr>
  </w:style>
  <w:style w:type="character" w:customStyle="1" w:styleId="author-link1">
    <w:name w:val="author-link1"/>
    <w:rsid w:val="00FB0141"/>
    <w:rPr>
      <w:b w:val="0"/>
      <w:bCs w:val="0"/>
    </w:rPr>
  </w:style>
  <w:style w:type="character" w:customStyle="1" w:styleId="black1">
    <w:name w:val="black1"/>
    <w:rsid w:val="00FB0141"/>
    <w:rPr>
      <w:color w:val="000000"/>
    </w:rPr>
  </w:style>
  <w:style w:type="character" w:customStyle="1" w:styleId="StyleunderlinedCharBold">
    <w:name w:val="Style underlined Char + Bold"/>
    <w:rsid w:val="00FB0141"/>
    <w:rPr>
      <w:rFonts w:ascii="Times New Roman" w:hAnsi="Times New Roman" w:cs="Times New Roman" w:hint="default"/>
      <w:b/>
      <w:bCs/>
      <w:sz w:val="21"/>
      <w:szCs w:val="24"/>
      <w:u w:val="single"/>
    </w:rPr>
  </w:style>
  <w:style w:type="character" w:customStyle="1" w:styleId="CardUnderline">
    <w:name w:val="Card Underline"/>
    <w:rsid w:val="00FB0141"/>
    <w:rPr>
      <w:rFonts w:ascii="Times New Roman" w:hAnsi="Times New Roman" w:cs="Times New Roman" w:hint="default"/>
      <w:sz w:val="20"/>
      <w:u w:val="single"/>
    </w:rPr>
  </w:style>
  <w:style w:type="character" w:customStyle="1" w:styleId="lingoregion">
    <w:name w:val="lingo_region"/>
    <w:rsid w:val="00FB0141"/>
  </w:style>
  <w:style w:type="character" w:customStyle="1" w:styleId="cite1">
    <w:name w:val="%cite"/>
    <w:rsid w:val="00FB0141"/>
    <w:rPr>
      <w:rFonts w:ascii="Times New Roman" w:hAnsi="Times New Roman" w:cs="Times New Roman" w:hint="default"/>
      <w:b/>
      <w:bCs w:val="0"/>
      <w:sz w:val="24"/>
    </w:rPr>
  </w:style>
  <w:style w:type="character" w:customStyle="1" w:styleId="Emphasis21">
    <w:name w:val="%Emphasis2"/>
    <w:rsid w:val="00FB0141"/>
    <w:rPr>
      <w:rFonts w:ascii="Cooper Black" w:hAnsi="Cooper Black" w:hint="default"/>
      <w:iCs/>
      <w:u w:val="single"/>
    </w:rPr>
  </w:style>
  <w:style w:type="character" w:customStyle="1" w:styleId="AAAcite">
    <w:name w:val="AAAcite"/>
    <w:rsid w:val="00FB0141"/>
    <w:rPr>
      <w:rFonts w:ascii="Times New Roman" w:hAnsi="Times New Roman" w:cs="Times New Roman" w:hint="default"/>
      <w:b/>
      <w:bCs w:val="0"/>
      <w:sz w:val="24"/>
    </w:rPr>
  </w:style>
  <w:style w:type="character" w:customStyle="1" w:styleId="tmplheaderlink">
    <w:name w:val="tmplheaderlink"/>
    <w:rsid w:val="00FB0141"/>
    <w:rPr>
      <w:rFonts w:ascii="Times New Roman" w:hAnsi="Times New Roman" w:cs="Times New Roman" w:hint="default"/>
    </w:rPr>
  </w:style>
  <w:style w:type="character" w:customStyle="1" w:styleId="role">
    <w:name w:val="role"/>
    <w:rsid w:val="00FB0141"/>
  </w:style>
  <w:style w:type="character" w:customStyle="1" w:styleId="pagination0">
    <w:name w:val="pagination"/>
    <w:rsid w:val="00FB0141"/>
  </w:style>
  <w:style w:type="character" w:customStyle="1" w:styleId="doi">
    <w:name w:val="doi"/>
    <w:rsid w:val="00FB0141"/>
  </w:style>
  <w:style w:type="character" w:customStyle="1" w:styleId="bodycontents">
    <w:name w:val="bodycontents"/>
    <w:rsid w:val="00FB0141"/>
  </w:style>
  <w:style w:type="character" w:customStyle="1" w:styleId="comma">
    <w:name w:val="comma"/>
    <w:rsid w:val="00FB0141"/>
  </w:style>
  <w:style w:type="character" w:customStyle="1" w:styleId="pad5right">
    <w:name w:val="pad5right"/>
    <w:rsid w:val="00FB0141"/>
  </w:style>
  <w:style w:type="character" w:customStyle="1" w:styleId="divider">
    <w:name w:val="divider"/>
    <w:rsid w:val="00FB0141"/>
  </w:style>
  <w:style w:type="character" w:customStyle="1" w:styleId="blogdate">
    <w:name w:val="blogdate"/>
    <w:rsid w:val="00FB0141"/>
  </w:style>
  <w:style w:type="character" w:customStyle="1" w:styleId="dot">
    <w:name w:val="dot"/>
    <w:rsid w:val="00FB0141"/>
  </w:style>
  <w:style w:type="character" w:customStyle="1" w:styleId="hn-date">
    <w:name w:val="hn-date"/>
    <w:rsid w:val="00FB0141"/>
  </w:style>
  <w:style w:type="character" w:customStyle="1" w:styleId="location">
    <w:name w:val="location"/>
    <w:rsid w:val="00FB0141"/>
  </w:style>
  <w:style w:type="character" w:customStyle="1" w:styleId="offscreen">
    <w:name w:val="offscreen"/>
    <w:rsid w:val="00FB0141"/>
  </w:style>
  <w:style w:type="character" w:customStyle="1" w:styleId="linked-in">
    <w:name w:val="linked-in"/>
    <w:rsid w:val="00FB0141"/>
  </w:style>
  <w:style w:type="character" w:customStyle="1" w:styleId="divs">
    <w:name w:val="divs"/>
    <w:rsid w:val="00FB0141"/>
  </w:style>
  <w:style w:type="numbering" w:customStyle="1" w:styleId="1ai1">
    <w:name w:val="1 / a / i1"/>
    <w:rsid w:val="00FB0141"/>
    <w:pPr>
      <w:numPr>
        <w:numId w:val="15"/>
      </w:numPr>
    </w:pPr>
  </w:style>
  <w:style w:type="numbering" w:styleId="1ai">
    <w:name w:val="Outline List 1"/>
    <w:basedOn w:val="NoList"/>
    <w:unhideWhenUsed/>
    <w:rsid w:val="00FB0141"/>
    <w:pPr>
      <w:numPr>
        <w:numId w:val="16"/>
      </w:numPr>
    </w:pPr>
  </w:style>
  <w:style w:type="paragraph" w:customStyle="1" w:styleId="Style21">
    <w:name w:val="Style21"/>
    <w:basedOn w:val="Normal"/>
    <w:uiPriority w:val="99"/>
    <w:qFormat/>
    <w:rsid w:val="00FB0141"/>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FB0141"/>
    <w:rPr>
      <w:rFonts w:ascii="Times New Roman" w:hAnsi="Times New Roman" w:cs="Times New Roman"/>
      <w:b/>
      <w:bCs/>
      <w:i/>
      <w:iCs/>
      <w:spacing w:val="-10"/>
      <w:sz w:val="18"/>
      <w:szCs w:val="18"/>
    </w:rPr>
  </w:style>
  <w:style w:type="character" w:customStyle="1" w:styleId="FontStyle370">
    <w:name w:val="Font Style370"/>
    <w:uiPriority w:val="99"/>
    <w:rsid w:val="00FB0141"/>
    <w:rPr>
      <w:rFonts w:ascii="Cambria" w:hAnsi="Cambria" w:cs="Cambria"/>
      <w:b/>
      <w:bCs/>
      <w:spacing w:val="-10"/>
      <w:sz w:val="18"/>
      <w:szCs w:val="18"/>
    </w:rPr>
  </w:style>
  <w:style w:type="character" w:customStyle="1" w:styleId="FontStyle302">
    <w:name w:val="Font Style302"/>
    <w:uiPriority w:val="99"/>
    <w:rsid w:val="00FB0141"/>
    <w:rPr>
      <w:rFonts w:ascii="Times New Roman" w:hAnsi="Times New Roman" w:cs="Times New Roman"/>
      <w:b/>
      <w:bCs/>
      <w:sz w:val="22"/>
      <w:szCs w:val="22"/>
    </w:rPr>
  </w:style>
  <w:style w:type="character" w:customStyle="1" w:styleId="FontStyle347">
    <w:name w:val="Font Style347"/>
    <w:uiPriority w:val="99"/>
    <w:rsid w:val="00FB0141"/>
    <w:rPr>
      <w:rFonts w:ascii="Times New Roman" w:hAnsi="Times New Roman" w:cs="Times New Roman"/>
      <w:b/>
      <w:bCs/>
      <w:spacing w:val="-10"/>
      <w:sz w:val="20"/>
      <w:szCs w:val="20"/>
    </w:rPr>
  </w:style>
  <w:style w:type="paragraph" w:customStyle="1" w:styleId="Style27">
    <w:name w:val="Style27"/>
    <w:basedOn w:val="Normal"/>
    <w:uiPriority w:val="99"/>
    <w:qFormat/>
    <w:rsid w:val="00FB014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B0141"/>
    <w:rPr>
      <w:rFonts w:ascii="Times New Roman" w:hAnsi="Times New Roman" w:cs="Times New Roman"/>
      <w:spacing w:val="-10"/>
      <w:sz w:val="18"/>
      <w:szCs w:val="18"/>
    </w:rPr>
  </w:style>
  <w:style w:type="character" w:customStyle="1" w:styleId="FontStyle312">
    <w:name w:val="Font Style312"/>
    <w:uiPriority w:val="99"/>
    <w:rsid w:val="00FB0141"/>
    <w:rPr>
      <w:rFonts w:ascii="Times New Roman" w:hAnsi="Times New Roman" w:cs="Times New Roman"/>
      <w:b/>
      <w:bCs/>
      <w:spacing w:val="-10"/>
      <w:sz w:val="16"/>
      <w:szCs w:val="16"/>
    </w:rPr>
  </w:style>
  <w:style w:type="character" w:customStyle="1" w:styleId="FontStyle346">
    <w:name w:val="Font Style346"/>
    <w:uiPriority w:val="99"/>
    <w:rsid w:val="00FB0141"/>
    <w:rPr>
      <w:rFonts w:ascii="Times New Roman" w:hAnsi="Times New Roman" w:cs="Times New Roman"/>
      <w:b/>
      <w:bCs/>
      <w:spacing w:val="-10"/>
      <w:sz w:val="18"/>
      <w:szCs w:val="18"/>
    </w:rPr>
  </w:style>
  <w:style w:type="character" w:customStyle="1" w:styleId="FontStyle330">
    <w:name w:val="Font Style330"/>
    <w:uiPriority w:val="99"/>
    <w:rsid w:val="00FB0141"/>
    <w:rPr>
      <w:rFonts w:ascii="Times New Roman" w:hAnsi="Times New Roman" w:cs="Times New Roman"/>
      <w:b/>
      <w:bCs/>
      <w:sz w:val="16"/>
      <w:szCs w:val="16"/>
    </w:rPr>
  </w:style>
  <w:style w:type="character" w:customStyle="1" w:styleId="FontStyle372">
    <w:name w:val="Font Style372"/>
    <w:uiPriority w:val="99"/>
    <w:rsid w:val="00FB0141"/>
    <w:rPr>
      <w:rFonts w:ascii="Times New Roman" w:hAnsi="Times New Roman" w:cs="Times New Roman"/>
      <w:b/>
      <w:bCs/>
      <w:sz w:val="16"/>
      <w:szCs w:val="16"/>
    </w:rPr>
  </w:style>
  <w:style w:type="paragraph" w:customStyle="1" w:styleId="Style59">
    <w:name w:val="Style59"/>
    <w:basedOn w:val="Normal"/>
    <w:uiPriority w:val="99"/>
    <w:qFormat/>
    <w:rsid w:val="00FB014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B0141"/>
    <w:rPr>
      <w:rFonts w:ascii="Times New Roman" w:hAnsi="Times New Roman" w:cs="Times New Roman"/>
      <w:b/>
      <w:bCs/>
      <w:i/>
      <w:iCs/>
      <w:sz w:val="16"/>
      <w:szCs w:val="16"/>
    </w:rPr>
  </w:style>
  <w:style w:type="paragraph" w:customStyle="1" w:styleId="Style200">
    <w:name w:val="Style20"/>
    <w:basedOn w:val="Normal"/>
    <w:uiPriority w:val="99"/>
    <w:qFormat/>
    <w:rsid w:val="00FB014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B0141"/>
    <w:rPr>
      <w:rFonts w:ascii="Times New Roman" w:hAnsi="Times New Roman" w:cs="Times New Roman"/>
      <w:smallCaps/>
      <w:sz w:val="14"/>
      <w:szCs w:val="14"/>
    </w:rPr>
  </w:style>
  <w:style w:type="paragraph" w:customStyle="1" w:styleId="Style89">
    <w:name w:val="Style89"/>
    <w:basedOn w:val="Normal"/>
    <w:uiPriority w:val="99"/>
    <w:qFormat/>
    <w:rsid w:val="00FB014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B0141"/>
    <w:rPr>
      <w:rFonts w:ascii="Times New Roman" w:hAnsi="Times New Roman" w:cs="Times New Roman"/>
      <w:b/>
      <w:bCs/>
      <w:spacing w:val="-10"/>
      <w:sz w:val="22"/>
      <w:szCs w:val="22"/>
    </w:rPr>
  </w:style>
  <w:style w:type="character" w:customStyle="1" w:styleId="FontStyle320">
    <w:name w:val="Font Style320"/>
    <w:uiPriority w:val="99"/>
    <w:rsid w:val="00FB0141"/>
    <w:rPr>
      <w:rFonts w:ascii="Times New Roman" w:hAnsi="Times New Roman" w:cs="Times New Roman"/>
      <w:b/>
      <w:bCs/>
      <w:spacing w:val="-10"/>
      <w:sz w:val="22"/>
      <w:szCs w:val="22"/>
    </w:rPr>
  </w:style>
  <w:style w:type="character" w:customStyle="1" w:styleId="FontStyle352">
    <w:name w:val="Font Style352"/>
    <w:uiPriority w:val="99"/>
    <w:rsid w:val="00FB0141"/>
    <w:rPr>
      <w:rFonts w:ascii="Times New Roman" w:hAnsi="Times New Roman" w:cs="Times New Roman"/>
      <w:b/>
      <w:bCs/>
      <w:sz w:val="16"/>
      <w:szCs w:val="16"/>
    </w:rPr>
  </w:style>
  <w:style w:type="character" w:customStyle="1" w:styleId="FontStyle356">
    <w:name w:val="Font Style356"/>
    <w:uiPriority w:val="99"/>
    <w:rsid w:val="00FB0141"/>
    <w:rPr>
      <w:rFonts w:ascii="Times New Roman" w:hAnsi="Times New Roman" w:cs="Times New Roman"/>
      <w:b/>
      <w:bCs/>
      <w:spacing w:val="-10"/>
      <w:sz w:val="22"/>
      <w:szCs w:val="22"/>
    </w:rPr>
  </w:style>
  <w:style w:type="character" w:customStyle="1" w:styleId="FontStyle298">
    <w:name w:val="Font Style298"/>
    <w:uiPriority w:val="99"/>
    <w:rsid w:val="00FB0141"/>
    <w:rPr>
      <w:rFonts w:ascii="Times New Roman" w:hAnsi="Times New Roman" w:cs="Times New Roman"/>
      <w:sz w:val="18"/>
      <w:szCs w:val="18"/>
    </w:rPr>
  </w:style>
  <w:style w:type="character" w:customStyle="1" w:styleId="FontStyle311">
    <w:name w:val="Font Style311"/>
    <w:uiPriority w:val="99"/>
    <w:rsid w:val="00FB0141"/>
    <w:rPr>
      <w:rFonts w:ascii="Times New Roman" w:hAnsi="Times New Roman" w:cs="Times New Roman"/>
      <w:b/>
      <w:bCs/>
      <w:spacing w:val="-10"/>
      <w:sz w:val="18"/>
      <w:szCs w:val="18"/>
    </w:rPr>
  </w:style>
  <w:style w:type="character" w:customStyle="1" w:styleId="FontStyle332">
    <w:name w:val="Font Style332"/>
    <w:uiPriority w:val="99"/>
    <w:rsid w:val="00FB0141"/>
    <w:rPr>
      <w:rFonts w:ascii="Times New Roman" w:hAnsi="Times New Roman" w:cs="Times New Roman"/>
      <w:b/>
      <w:bCs/>
      <w:i/>
      <w:iCs/>
      <w:spacing w:val="-10"/>
      <w:sz w:val="20"/>
      <w:szCs w:val="20"/>
    </w:rPr>
  </w:style>
  <w:style w:type="character" w:customStyle="1" w:styleId="FontStyle371">
    <w:name w:val="Font Style371"/>
    <w:uiPriority w:val="99"/>
    <w:rsid w:val="00FB0141"/>
    <w:rPr>
      <w:rFonts w:ascii="Times New Roman" w:hAnsi="Times New Roman" w:cs="Times New Roman"/>
      <w:sz w:val="16"/>
      <w:szCs w:val="16"/>
    </w:rPr>
  </w:style>
  <w:style w:type="character" w:customStyle="1" w:styleId="FontStyle350">
    <w:name w:val="Font Style350"/>
    <w:uiPriority w:val="99"/>
    <w:rsid w:val="00FB0141"/>
    <w:rPr>
      <w:rFonts w:ascii="Times New Roman" w:hAnsi="Times New Roman" w:cs="Times New Roman"/>
      <w:b/>
      <w:bCs/>
      <w:i/>
      <w:iCs/>
      <w:sz w:val="20"/>
      <w:szCs w:val="20"/>
    </w:rPr>
  </w:style>
  <w:style w:type="paragraph" w:customStyle="1" w:styleId="Style8">
    <w:name w:val="Style8"/>
    <w:basedOn w:val="Normal"/>
    <w:uiPriority w:val="99"/>
    <w:qFormat/>
    <w:rsid w:val="00FB0141"/>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FB0141"/>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4"/>
    <w:qFormat/>
    <w:rsid w:val="00FB0141"/>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FB0141"/>
    <w:rPr>
      <w:rFonts w:ascii="Times New Roman" w:hAnsi="Times New Roman" w:cs="Times New Roman"/>
      <w:b/>
      <w:bCs/>
      <w:sz w:val="22"/>
      <w:szCs w:val="22"/>
    </w:rPr>
  </w:style>
  <w:style w:type="paragraph" w:customStyle="1" w:styleId="Style100">
    <w:name w:val="Style10"/>
    <w:basedOn w:val="Normal"/>
    <w:link w:val="Style10Char"/>
    <w:qFormat/>
    <w:rsid w:val="00FB0141"/>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FB0141"/>
    <w:pPr>
      <w:widowControl w:val="0"/>
      <w:autoSpaceDE w:val="0"/>
      <w:autoSpaceDN w:val="0"/>
      <w:adjustRightInd w:val="0"/>
      <w:jc w:val="both"/>
    </w:pPr>
    <w:rPr>
      <w:rFonts w:eastAsia="Times New Roman"/>
      <w:sz w:val="24"/>
    </w:rPr>
  </w:style>
  <w:style w:type="character" w:customStyle="1" w:styleId="FontStyle369">
    <w:name w:val="Font Style369"/>
    <w:uiPriority w:val="99"/>
    <w:rsid w:val="00FB0141"/>
    <w:rPr>
      <w:rFonts w:ascii="Times New Roman" w:hAnsi="Times New Roman" w:cs="Times New Roman"/>
      <w:b/>
      <w:bCs/>
      <w:spacing w:val="-10"/>
      <w:sz w:val="20"/>
      <w:szCs w:val="20"/>
    </w:rPr>
  </w:style>
  <w:style w:type="character" w:customStyle="1" w:styleId="FontStyle357">
    <w:name w:val="Font Style357"/>
    <w:uiPriority w:val="99"/>
    <w:rsid w:val="00FB0141"/>
    <w:rPr>
      <w:rFonts w:ascii="Times New Roman" w:hAnsi="Times New Roman" w:cs="Times New Roman"/>
      <w:b/>
      <w:bCs/>
      <w:spacing w:val="-10"/>
      <w:sz w:val="22"/>
      <w:szCs w:val="22"/>
    </w:rPr>
  </w:style>
  <w:style w:type="paragraph" w:customStyle="1" w:styleId="Style67">
    <w:name w:val="Style67"/>
    <w:basedOn w:val="Normal"/>
    <w:uiPriority w:val="99"/>
    <w:qFormat/>
    <w:rsid w:val="00FB014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B0141"/>
    <w:rPr>
      <w:rFonts w:ascii="Times New Roman" w:hAnsi="Times New Roman" w:cs="Times New Roman"/>
      <w:sz w:val="20"/>
      <w:szCs w:val="20"/>
    </w:rPr>
  </w:style>
  <w:style w:type="character" w:customStyle="1" w:styleId="FontStyle374">
    <w:name w:val="Font Style374"/>
    <w:uiPriority w:val="99"/>
    <w:rsid w:val="00FB0141"/>
    <w:rPr>
      <w:rFonts w:ascii="Times New Roman" w:hAnsi="Times New Roman" w:cs="Times New Roman"/>
      <w:b/>
      <w:bCs/>
      <w:spacing w:val="-10"/>
      <w:sz w:val="22"/>
      <w:szCs w:val="22"/>
    </w:rPr>
  </w:style>
  <w:style w:type="paragraph" w:customStyle="1" w:styleId="Style300">
    <w:name w:val="Style30"/>
    <w:basedOn w:val="Normal"/>
    <w:uiPriority w:val="99"/>
    <w:qFormat/>
    <w:rsid w:val="00FB014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B0141"/>
    <w:rPr>
      <w:rFonts w:ascii="Times New Roman" w:hAnsi="Times New Roman" w:cs="Times New Roman"/>
      <w:smallCaps/>
      <w:sz w:val="16"/>
      <w:szCs w:val="16"/>
    </w:rPr>
  </w:style>
  <w:style w:type="paragraph" w:customStyle="1" w:styleId="Style93">
    <w:name w:val="Style93"/>
    <w:basedOn w:val="Normal"/>
    <w:uiPriority w:val="99"/>
    <w:qFormat/>
    <w:rsid w:val="00FB014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B014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FB0141"/>
    <w:rPr>
      <w:rFonts w:eastAsia="Times New Roman"/>
      <w:b/>
      <w:sz w:val="28"/>
      <w:u w:val="thick"/>
    </w:rPr>
  </w:style>
  <w:style w:type="character" w:customStyle="1" w:styleId="CardsCharCharChar">
    <w:name w:val="Cards Char Char Char"/>
    <w:rsid w:val="00FB0141"/>
    <w:rPr>
      <w:szCs w:val="24"/>
      <w:lang w:val="en-US" w:eastAsia="en-US" w:bidi="ar-SA"/>
    </w:rPr>
  </w:style>
  <w:style w:type="character" w:customStyle="1" w:styleId="CardsCharCharCharChar">
    <w:name w:val="Cards Char Char Char Char"/>
    <w:rsid w:val="00FB0141"/>
    <w:rPr>
      <w:szCs w:val="24"/>
      <w:lang w:val="en-US" w:eastAsia="en-US" w:bidi="ar-SA"/>
    </w:rPr>
  </w:style>
  <w:style w:type="paragraph" w:customStyle="1" w:styleId="NoSpacingCharCharChar">
    <w:name w:val="No Spacing Char Char Char"/>
    <w:next w:val="Normal"/>
    <w:uiPriority w:val="99"/>
    <w:qFormat/>
    <w:rsid w:val="00FB014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FB014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FB0141"/>
    <w:rPr>
      <w:rFonts w:ascii="Garamond" w:hAnsi="Garamond"/>
    </w:rPr>
  </w:style>
  <w:style w:type="paragraph" w:customStyle="1" w:styleId="INDENTEDPARAGRAPH">
    <w:name w:val="INDENTED PARAGRAPH"/>
    <w:uiPriority w:val="99"/>
    <w:qFormat/>
    <w:rsid w:val="00FB014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B0141"/>
  </w:style>
  <w:style w:type="paragraph" w:customStyle="1" w:styleId="TagChar1CharCharCharChar">
    <w:name w:val="Tag Char1 Char Char Char Char"/>
    <w:basedOn w:val="Normal"/>
    <w:qFormat/>
    <w:rsid w:val="00FB014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FB0141"/>
    <w:rPr>
      <w:rFonts w:eastAsia="Times New Roman"/>
      <w:b/>
      <w:sz w:val="24"/>
    </w:rPr>
  </w:style>
  <w:style w:type="paragraph" w:customStyle="1" w:styleId="RepeatHeader0">
    <w:name w:val="Repeat Header"/>
    <w:basedOn w:val="HeaderDebate"/>
    <w:uiPriority w:val="99"/>
    <w:qFormat/>
    <w:rsid w:val="00FB0141"/>
    <w:pPr>
      <w:outlineLvl w:val="1"/>
    </w:pPr>
    <w:rPr>
      <w:szCs w:val="48"/>
    </w:rPr>
  </w:style>
  <w:style w:type="character" w:customStyle="1" w:styleId="sectiontitle">
    <w:name w:val="sectiontitle"/>
    <w:basedOn w:val="DefaultParagraphFont"/>
    <w:rsid w:val="00FB0141"/>
  </w:style>
  <w:style w:type="character" w:customStyle="1" w:styleId="sectionsubtitle">
    <w:name w:val="sectionsubtitle"/>
    <w:basedOn w:val="DefaultParagraphFont"/>
    <w:rsid w:val="00FB0141"/>
  </w:style>
  <w:style w:type="character" w:customStyle="1" w:styleId="EvidenceTag">
    <w:name w:val="Evidence Tag"/>
    <w:rsid w:val="00FB014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B014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B014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B014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B014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B0141"/>
  </w:style>
  <w:style w:type="character" w:customStyle="1" w:styleId="StyleUnderlineUnderlineChar">
    <w:name w:val="Style Underline + Underline Char"/>
    <w:rsid w:val="00FB014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B0141"/>
    <w:pPr>
      <w:spacing w:line="240" w:lineRule="auto"/>
      <w:ind w:left="288"/>
      <w:jc w:val="left"/>
    </w:pPr>
    <w:rPr>
      <w:rFonts w:eastAsia="Times New Roman"/>
      <w:sz w:val="20"/>
      <w:szCs w:val="24"/>
      <w:u w:val="thick"/>
    </w:rPr>
  </w:style>
  <w:style w:type="character" w:customStyle="1" w:styleId="UnderlineCardsChar">
    <w:name w:val="Underline Cards Char"/>
    <w:link w:val="UnderlineCards"/>
    <w:rsid w:val="00FB0141"/>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FB0141"/>
    <w:pPr>
      <w:spacing w:line="240" w:lineRule="auto"/>
      <w:ind w:left="288"/>
      <w:jc w:val="left"/>
    </w:pPr>
    <w:rPr>
      <w:rFonts w:eastAsia="Times New Roman"/>
      <w:sz w:val="14"/>
      <w:szCs w:val="24"/>
    </w:rPr>
  </w:style>
  <w:style w:type="character" w:customStyle="1" w:styleId="SmallCardsChar">
    <w:name w:val="Small Cards Char"/>
    <w:link w:val="SmallCards"/>
    <w:rsid w:val="00FB0141"/>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FB0141"/>
    <w:rPr>
      <w:rFonts w:eastAsia="Times New Roman"/>
      <w:b/>
      <w:szCs w:val="20"/>
    </w:rPr>
  </w:style>
  <w:style w:type="character" w:customStyle="1" w:styleId="ReadingCitesChar">
    <w:name w:val="Reading Cites Char"/>
    <w:link w:val="ReadingCites"/>
    <w:rsid w:val="00FB0141"/>
    <w:rPr>
      <w:rFonts w:ascii="Georgia" w:eastAsia="Times New Roman" w:hAnsi="Georgia"/>
      <w:b/>
      <w:sz w:val="20"/>
      <w:szCs w:val="20"/>
    </w:rPr>
  </w:style>
  <w:style w:type="paragraph" w:customStyle="1" w:styleId="ContentsHeading">
    <w:name w:val="Contents Heading"/>
    <w:basedOn w:val="Heading1"/>
    <w:next w:val="Normal"/>
    <w:uiPriority w:val="99"/>
    <w:qFormat/>
    <w:rsid w:val="00FB014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FB0141"/>
    <w:pPr>
      <w:spacing w:before="100" w:beforeAutospacing="1" w:after="100" w:afterAutospacing="1"/>
    </w:pPr>
    <w:rPr>
      <w:rFonts w:eastAsia="Times New Roman"/>
    </w:rPr>
  </w:style>
  <w:style w:type="character" w:customStyle="1" w:styleId="CharacterStyle8">
    <w:name w:val="Character Style 8"/>
    <w:rsid w:val="00FB0141"/>
    <w:rPr>
      <w:sz w:val="22"/>
      <w:szCs w:val="22"/>
    </w:rPr>
  </w:style>
  <w:style w:type="paragraph" w:customStyle="1" w:styleId="Style110">
    <w:name w:val="Style 11"/>
    <w:qFormat/>
    <w:rsid w:val="00FB014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B014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FB0141"/>
    <w:pPr>
      <w:spacing w:after="160" w:line="259" w:lineRule="auto"/>
    </w:pPr>
    <w:rPr>
      <w:rFonts w:eastAsia="Times New Roman"/>
      <w:b/>
      <w:sz w:val="24"/>
    </w:rPr>
  </w:style>
  <w:style w:type="character" w:customStyle="1" w:styleId="CardText1CharChar">
    <w:name w:val="Card Text 1 Char Char"/>
    <w:rsid w:val="00FB0141"/>
    <w:rPr>
      <w:rFonts w:ascii="Arial Narrow" w:hAnsi="Arial Narrow"/>
      <w:color w:val="000000"/>
      <w:sz w:val="22"/>
      <w:szCs w:val="22"/>
      <w:u w:val="single"/>
      <w:lang w:val="en-US" w:eastAsia="en-US" w:bidi="ar-SA"/>
    </w:rPr>
  </w:style>
  <w:style w:type="character" w:customStyle="1" w:styleId="CardText1Char1">
    <w:name w:val="Card Text 1 Char1"/>
    <w:rsid w:val="00FB0141"/>
    <w:rPr>
      <w:rFonts w:ascii="Arial Narrow" w:hAnsi="Arial Narrow"/>
      <w:color w:val="000000"/>
      <w:sz w:val="22"/>
      <w:szCs w:val="22"/>
      <w:u w:val="single"/>
      <w:lang w:val="en-US" w:eastAsia="en-US" w:bidi="ar-SA"/>
    </w:rPr>
  </w:style>
  <w:style w:type="paragraph" w:customStyle="1" w:styleId="Style50">
    <w:name w:val="Style 5"/>
    <w:qFormat/>
    <w:rsid w:val="00FB014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B014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B0141"/>
  </w:style>
  <w:style w:type="character" w:customStyle="1" w:styleId="arttitle1">
    <w:name w:val="arttitle1"/>
    <w:rsid w:val="00FB0141"/>
    <w:rPr>
      <w:b/>
      <w:bCs/>
      <w:color w:val="695B54"/>
    </w:rPr>
  </w:style>
  <w:style w:type="paragraph" w:customStyle="1" w:styleId="Heading11">
    <w:name w:val="Heading 11"/>
    <w:basedOn w:val="Normal"/>
    <w:next w:val="Normal"/>
    <w:uiPriority w:val="99"/>
    <w:qFormat/>
    <w:rsid w:val="00FB014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B0141"/>
    <w:pPr>
      <w:keepLines w:val="0"/>
      <w:pageBreakBefore w:val="0"/>
      <w:spacing w:before="0"/>
      <w:jc w:val="left"/>
    </w:pPr>
    <w:rPr>
      <w:rFonts w:eastAsia="Times New Roman" w:cs="Arial"/>
      <w:bCs/>
      <w:sz w:val="22"/>
      <w:szCs w:val="26"/>
    </w:rPr>
  </w:style>
  <w:style w:type="character" w:customStyle="1" w:styleId="TextHeadingChar">
    <w:name w:val="Text Heading Char"/>
    <w:rsid w:val="00FB0141"/>
    <w:rPr>
      <w:rFonts w:cs="Arial"/>
      <w:b/>
      <w:bCs/>
      <w:sz w:val="22"/>
      <w:szCs w:val="26"/>
      <w:u w:val="single"/>
      <w:lang w:val="en-US" w:eastAsia="en-US" w:bidi="ar-SA"/>
    </w:rPr>
  </w:style>
  <w:style w:type="character" w:customStyle="1" w:styleId="FootnoteCharacters">
    <w:name w:val="Footnote Characters"/>
    <w:rsid w:val="00FB014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B01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B014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FB014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B0141"/>
    <w:rPr>
      <w:rFonts w:eastAsia="Times New Roman"/>
      <w:smallCaps/>
    </w:rPr>
  </w:style>
  <w:style w:type="paragraph" w:customStyle="1" w:styleId="DebateBody">
    <w:name w:val="Debate Body"/>
    <w:basedOn w:val="Normal"/>
    <w:uiPriority w:val="99"/>
    <w:qFormat/>
    <w:rsid w:val="00FB0141"/>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FB014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FB0141"/>
    <w:pPr>
      <w:spacing w:before="240"/>
    </w:pPr>
    <w:rPr>
      <w:rFonts w:ascii="Garamond" w:eastAsia="Times New Roman" w:hAnsi="Garamond"/>
      <w:bCs/>
      <w:szCs w:val="20"/>
    </w:rPr>
  </w:style>
  <w:style w:type="character" w:customStyle="1" w:styleId="10ptnotbold">
    <w:name w:val="10ptnotbold"/>
    <w:rsid w:val="00FB0141"/>
    <w:rPr>
      <w:sz w:val="20"/>
    </w:rPr>
  </w:style>
  <w:style w:type="paragraph" w:customStyle="1" w:styleId="PageNumber11">
    <w:name w:val="Page Number11"/>
    <w:basedOn w:val="Normal"/>
    <w:next w:val="Normal"/>
    <w:uiPriority w:val="99"/>
    <w:qFormat/>
    <w:rsid w:val="00FB014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B0141"/>
    <w:rPr>
      <w:rFonts w:eastAsia="SimSun" w:cs="Arial"/>
      <w:b/>
      <w:bCs/>
      <w:iCs/>
      <w:sz w:val="24"/>
      <w:szCs w:val="28"/>
      <w:lang w:val="en-US" w:eastAsia="zh-CN" w:bidi="ar-SA"/>
    </w:rPr>
  </w:style>
  <w:style w:type="character" w:customStyle="1" w:styleId="Char31">
    <w:name w:val="Char31"/>
    <w:rsid w:val="00FB0141"/>
    <w:rPr>
      <w:rFonts w:cs="Arial"/>
      <w:bCs/>
      <w:u w:val="thick"/>
      <w:lang w:val="en-US" w:eastAsia="en-US" w:bidi="ar-SA"/>
    </w:rPr>
  </w:style>
  <w:style w:type="paragraph" w:customStyle="1" w:styleId="StyleHeading1Centered">
    <w:name w:val="Style Heading 1 + Centered"/>
    <w:basedOn w:val="Heading1"/>
    <w:uiPriority w:val="99"/>
    <w:qFormat/>
    <w:rsid w:val="00FB01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FB01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FB014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FB0141"/>
    <w:pPr>
      <w:spacing w:before="120"/>
    </w:pPr>
    <w:rPr>
      <w:rFonts w:eastAsia="Times New Roman"/>
    </w:rPr>
  </w:style>
  <w:style w:type="character" w:customStyle="1" w:styleId="underliningChar0">
    <w:name w:val="underlining Char"/>
    <w:rsid w:val="00FB0141"/>
    <w:rPr>
      <w:b/>
      <w:szCs w:val="24"/>
      <w:u w:val="single"/>
      <w:lang w:val="en-US" w:eastAsia="en-US" w:bidi="ar-SA"/>
    </w:rPr>
  </w:style>
  <w:style w:type="character" w:customStyle="1" w:styleId="notreadChar">
    <w:name w:val="not read Char"/>
    <w:rsid w:val="00FB0141"/>
    <w:rPr>
      <w:sz w:val="18"/>
      <w:szCs w:val="24"/>
      <w:lang w:val="en-US" w:eastAsia="en-US" w:bidi="ar-SA"/>
    </w:rPr>
  </w:style>
  <w:style w:type="paragraph" w:customStyle="1" w:styleId="StyleStrong10ptNotBold">
    <w:name w:val="Style Strong + 10 pt Not Bold"/>
    <w:basedOn w:val="Normal"/>
    <w:autoRedefine/>
    <w:uiPriority w:val="99"/>
    <w:qFormat/>
    <w:rsid w:val="00FB0141"/>
    <w:pPr>
      <w:ind w:left="720" w:hanging="360"/>
    </w:pPr>
    <w:rPr>
      <w:rFonts w:eastAsia="Times New Roman"/>
      <w:sz w:val="26"/>
      <w:szCs w:val="26"/>
    </w:rPr>
  </w:style>
  <w:style w:type="character" w:customStyle="1" w:styleId="prbodytext1">
    <w:name w:val="pr_bodytext1"/>
    <w:rsid w:val="00FB0141"/>
    <w:rPr>
      <w:rFonts w:ascii="Arial" w:hAnsi="Arial" w:cs="Arial" w:hint="default"/>
      <w:sz w:val="20"/>
      <w:szCs w:val="20"/>
    </w:rPr>
  </w:style>
  <w:style w:type="character" w:customStyle="1" w:styleId="smallCharChar">
    <w:name w:val="small Char Char"/>
    <w:rsid w:val="00FB0141"/>
    <w:rPr>
      <w:rFonts w:ascii="Times New Roman" w:eastAsia="Times New Roman" w:hAnsi="Times New Roman" w:cs="Times New Roman"/>
      <w:sz w:val="12"/>
      <w:szCs w:val="16"/>
    </w:rPr>
  </w:style>
  <w:style w:type="character" w:customStyle="1" w:styleId="Undlerine">
    <w:name w:val="Undlerine"/>
    <w:qFormat/>
    <w:rsid w:val="00FB0141"/>
    <w:rPr>
      <w:rFonts w:ascii="Times New Roman" w:hAnsi="Times New Roman"/>
      <w:w w:val="110"/>
      <w:sz w:val="20"/>
      <w:szCs w:val="20"/>
      <w:u w:val="single"/>
      <w:bdr w:val="none" w:sz="0" w:space="0" w:color="auto"/>
      <w:lang w:bidi="he-IL"/>
    </w:rPr>
  </w:style>
  <w:style w:type="character" w:customStyle="1" w:styleId="Boxes">
    <w:name w:val="Boxes"/>
    <w:qFormat/>
    <w:rsid w:val="00FB0141"/>
    <w:rPr>
      <w:rFonts w:ascii="Times New Roman" w:hAnsi="Times New Roman"/>
      <w:sz w:val="20"/>
      <w:u w:val="single"/>
      <w:bdr w:val="single" w:sz="4" w:space="0" w:color="auto"/>
    </w:rPr>
  </w:style>
  <w:style w:type="character" w:customStyle="1" w:styleId="tim">
    <w:name w:val="tim"/>
    <w:qFormat/>
    <w:rsid w:val="00FB0141"/>
    <w:rPr>
      <w:rFonts w:ascii="Times New Roman" w:hAnsi="Times New Roman"/>
      <w:sz w:val="20"/>
      <w:u w:val="single"/>
    </w:rPr>
  </w:style>
  <w:style w:type="character" w:customStyle="1" w:styleId="hl">
    <w:name w:val="hl"/>
    <w:basedOn w:val="DefaultParagraphFont"/>
    <w:rsid w:val="00FB0141"/>
  </w:style>
  <w:style w:type="character" w:customStyle="1" w:styleId="clock1">
    <w:name w:val="clock1"/>
    <w:rsid w:val="00FB0141"/>
    <w:rPr>
      <w:color w:val="B51B1B"/>
    </w:rPr>
  </w:style>
  <w:style w:type="character" w:customStyle="1" w:styleId="smallChar10">
    <w:name w:val="small Char1"/>
    <w:rsid w:val="00FB0141"/>
    <w:rPr>
      <w:sz w:val="12"/>
      <w:szCs w:val="16"/>
      <w:lang w:val="en-US" w:eastAsia="en-US" w:bidi="ar-SA"/>
    </w:rPr>
  </w:style>
  <w:style w:type="character" w:customStyle="1" w:styleId="SmallCardsCharChar">
    <w:name w:val="Small Cards Char Char"/>
    <w:rsid w:val="00FB0141"/>
    <w:rPr>
      <w:sz w:val="14"/>
      <w:szCs w:val="24"/>
      <w:lang w:val="en-US" w:eastAsia="en-US" w:bidi="ar-SA"/>
    </w:rPr>
  </w:style>
  <w:style w:type="paragraph" w:customStyle="1" w:styleId="NormalCards">
    <w:name w:val="Normal Cards"/>
    <w:basedOn w:val="Normal"/>
    <w:uiPriority w:val="99"/>
    <w:qFormat/>
    <w:rsid w:val="00FB0141"/>
    <w:pPr>
      <w:ind w:left="288"/>
    </w:pPr>
    <w:rPr>
      <w:rFonts w:eastAsia="Times New Roman"/>
    </w:rPr>
  </w:style>
  <w:style w:type="character" w:customStyle="1" w:styleId="iniciales">
    <w:name w:val="iniciales"/>
    <w:basedOn w:val="DefaultParagraphFont"/>
    <w:rsid w:val="00FB0141"/>
  </w:style>
  <w:style w:type="character" w:customStyle="1" w:styleId="Style10ptBoldUnderline">
    <w:name w:val="Style 10 pt Bold Underline"/>
    <w:rsid w:val="00FB0141"/>
    <w:rPr>
      <w:b/>
      <w:bCs/>
      <w:sz w:val="20"/>
      <w:u w:val="single"/>
    </w:rPr>
  </w:style>
  <w:style w:type="paragraph" w:customStyle="1" w:styleId="outdent">
    <w:name w:val="outdent"/>
    <w:basedOn w:val="Normal"/>
    <w:uiPriority w:val="99"/>
    <w:qFormat/>
    <w:rsid w:val="00FB014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FB0141"/>
    <w:pPr>
      <w:spacing w:before="100" w:beforeAutospacing="1" w:after="100" w:afterAutospacing="1"/>
    </w:pPr>
    <w:rPr>
      <w:rFonts w:eastAsia="Times New Roman"/>
      <w:sz w:val="24"/>
    </w:rPr>
  </w:style>
  <w:style w:type="paragraph" w:customStyle="1" w:styleId="separator">
    <w:name w:val="separator"/>
    <w:basedOn w:val="Normal"/>
    <w:rsid w:val="00FB0141"/>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FB0141"/>
    <w:pPr>
      <w:spacing w:before="100" w:beforeAutospacing="1" w:after="100" w:afterAutospacing="1"/>
    </w:pPr>
    <w:rPr>
      <w:rFonts w:eastAsia="Times New Roman"/>
      <w:sz w:val="24"/>
    </w:rPr>
  </w:style>
  <w:style w:type="paragraph" w:customStyle="1" w:styleId="bulleted">
    <w:name w:val="bulleted"/>
    <w:basedOn w:val="Normal"/>
    <w:uiPriority w:val="99"/>
    <w:qFormat/>
    <w:rsid w:val="00FB0141"/>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FB014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B0141"/>
    <w:rPr>
      <w:rFonts w:ascii="Times New Roman" w:eastAsia="Times New Roman" w:hAnsi="Times New Roman" w:cs="Times New Roman"/>
      <w:strike/>
      <w:sz w:val="20"/>
      <w:szCs w:val="20"/>
    </w:rPr>
  </w:style>
  <w:style w:type="character" w:customStyle="1" w:styleId="UnderlineCardsCharChar">
    <w:name w:val="Underline Cards Char Char"/>
    <w:rsid w:val="00FB0141"/>
    <w:rPr>
      <w:rFonts w:eastAsia="SimSun"/>
      <w:szCs w:val="24"/>
      <w:u w:val="thick"/>
      <w:lang w:val="en-US" w:eastAsia="en-US" w:bidi="ar-SA"/>
    </w:rPr>
  </w:style>
  <w:style w:type="character" w:customStyle="1" w:styleId="head">
    <w:name w:val="head"/>
    <w:basedOn w:val="DefaultParagraphFont"/>
    <w:rsid w:val="00FB0141"/>
  </w:style>
  <w:style w:type="paragraph" w:customStyle="1" w:styleId="authorgroup">
    <w:name w:val="authorgroup"/>
    <w:basedOn w:val="Normal"/>
    <w:uiPriority w:val="99"/>
    <w:qFormat/>
    <w:rsid w:val="00FB0141"/>
    <w:pPr>
      <w:spacing w:before="100" w:beforeAutospacing="1" w:after="100" w:afterAutospacing="1"/>
    </w:pPr>
    <w:rPr>
      <w:rFonts w:eastAsia="Calibri"/>
      <w:sz w:val="24"/>
    </w:rPr>
  </w:style>
  <w:style w:type="paragraph" w:customStyle="1" w:styleId="affiliation1">
    <w:name w:val="affiliation1"/>
    <w:basedOn w:val="Normal"/>
    <w:uiPriority w:val="99"/>
    <w:qFormat/>
    <w:rsid w:val="00FB0141"/>
    <w:pPr>
      <w:spacing w:before="100" w:beforeAutospacing="1" w:after="100" w:afterAutospacing="1"/>
    </w:pPr>
    <w:rPr>
      <w:rFonts w:eastAsia="Calibri"/>
      <w:sz w:val="24"/>
    </w:rPr>
  </w:style>
  <w:style w:type="paragraph" w:customStyle="1" w:styleId="norm">
    <w:name w:val="norm"/>
    <w:basedOn w:val="Normal"/>
    <w:rsid w:val="00FB0141"/>
    <w:pPr>
      <w:spacing w:before="100" w:beforeAutospacing="1" w:after="100" w:afterAutospacing="1"/>
    </w:pPr>
    <w:rPr>
      <w:rFonts w:eastAsia="Calibri"/>
      <w:sz w:val="24"/>
    </w:rPr>
  </w:style>
  <w:style w:type="character" w:customStyle="1" w:styleId="smallcapitals">
    <w:name w:val="smallcapitals"/>
    <w:basedOn w:val="DefaultParagraphFont"/>
    <w:rsid w:val="00FB0141"/>
  </w:style>
  <w:style w:type="character" w:customStyle="1" w:styleId="number0">
    <w:name w:val="number"/>
    <w:basedOn w:val="DefaultParagraphFont"/>
    <w:rsid w:val="00FB0141"/>
  </w:style>
  <w:style w:type="character" w:customStyle="1" w:styleId="articlebody1">
    <w:name w:val="articlebody1"/>
    <w:rsid w:val="00FB0141"/>
  </w:style>
  <w:style w:type="character" w:customStyle="1" w:styleId="small1">
    <w:name w:val="small1"/>
    <w:rsid w:val="00FB0141"/>
  </w:style>
  <w:style w:type="paragraph" w:customStyle="1" w:styleId="AuthorDate2">
    <w:name w:val="Author/Date"/>
    <w:basedOn w:val="Normal"/>
    <w:link w:val="AuthorDateChar1"/>
    <w:qFormat/>
    <w:rsid w:val="00FB0141"/>
    <w:rPr>
      <w:rFonts w:eastAsia="Times New Roman"/>
      <w:b/>
      <w:sz w:val="24"/>
      <w:u w:val="single"/>
    </w:rPr>
  </w:style>
  <w:style w:type="character" w:customStyle="1" w:styleId="AuthorDateChar1">
    <w:name w:val="Author/Date Char1"/>
    <w:link w:val="AuthorDate2"/>
    <w:rsid w:val="00FB0141"/>
    <w:rPr>
      <w:rFonts w:ascii="Georgia" w:eastAsia="Times New Roman" w:hAnsi="Georgia"/>
      <w:b/>
      <w:sz w:val="24"/>
      <w:u w:val="single"/>
    </w:rPr>
  </w:style>
  <w:style w:type="character" w:customStyle="1" w:styleId="Normal30">
    <w:name w:val="Normal3"/>
    <w:basedOn w:val="DefaultParagraphFont"/>
    <w:rsid w:val="00FB0141"/>
  </w:style>
  <w:style w:type="paragraph" w:customStyle="1" w:styleId="PageNumber8">
    <w:name w:val="Page Number8"/>
    <w:basedOn w:val="Normal"/>
    <w:next w:val="Normal"/>
    <w:uiPriority w:val="99"/>
    <w:qFormat/>
    <w:rsid w:val="00FB0141"/>
    <w:rPr>
      <w:rFonts w:ascii="Times New Roman" w:eastAsia="Times New Roman" w:hAnsi="Times New Roman"/>
    </w:rPr>
  </w:style>
  <w:style w:type="paragraph" w:customStyle="1" w:styleId="Header2">
    <w:name w:val="Header2"/>
    <w:basedOn w:val="Heading1"/>
    <w:next w:val="Heading1"/>
    <w:link w:val="Header2Char"/>
    <w:qFormat/>
    <w:rsid w:val="00FB0141"/>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uiPriority w:val="99"/>
    <w:qFormat/>
    <w:rsid w:val="00FB0141"/>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FB0141"/>
  </w:style>
  <w:style w:type="character" w:customStyle="1" w:styleId="articledate">
    <w:name w:val="articledate"/>
    <w:basedOn w:val="DefaultParagraphFont"/>
    <w:rsid w:val="00FB0141"/>
  </w:style>
  <w:style w:type="character" w:customStyle="1" w:styleId="post-byline">
    <w:name w:val="post-byline"/>
    <w:basedOn w:val="DefaultParagraphFont"/>
    <w:rsid w:val="00FB0141"/>
  </w:style>
  <w:style w:type="character" w:customStyle="1" w:styleId="upper">
    <w:name w:val="upper"/>
    <w:basedOn w:val="DefaultParagraphFont"/>
    <w:rsid w:val="00FB0141"/>
  </w:style>
  <w:style w:type="character" w:customStyle="1" w:styleId="metadate">
    <w:name w:val="meta_date"/>
    <w:basedOn w:val="DefaultParagraphFont"/>
    <w:rsid w:val="00FB0141"/>
  </w:style>
  <w:style w:type="character" w:customStyle="1" w:styleId="fa">
    <w:name w:val="fa"/>
    <w:basedOn w:val="DefaultParagraphFont"/>
    <w:rsid w:val="00FB0141"/>
  </w:style>
  <w:style w:type="character" w:customStyle="1" w:styleId="longname">
    <w:name w:val="longname"/>
    <w:basedOn w:val="DefaultParagraphFont"/>
    <w:rsid w:val="00FB0141"/>
  </w:style>
  <w:style w:type="character" w:customStyle="1" w:styleId="echocontainer">
    <w:name w:val="echo_container"/>
    <w:basedOn w:val="DefaultParagraphFont"/>
    <w:rsid w:val="00FB0141"/>
  </w:style>
  <w:style w:type="character" w:customStyle="1" w:styleId="comment-display">
    <w:name w:val="comment-display"/>
    <w:basedOn w:val="DefaultParagraphFont"/>
    <w:rsid w:val="00FB0141"/>
  </w:style>
  <w:style w:type="paragraph" w:customStyle="1" w:styleId="comment-count-label">
    <w:name w:val="comment-count-label"/>
    <w:basedOn w:val="Normal"/>
    <w:qFormat/>
    <w:rsid w:val="00FB0141"/>
    <w:pPr>
      <w:spacing w:before="100" w:beforeAutospacing="1" w:after="100" w:afterAutospacing="1"/>
    </w:pPr>
    <w:rPr>
      <w:rFonts w:ascii="Times" w:hAnsi="Times"/>
      <w:szCs w:val="20"/>
    </w:rPr>
  </w:style>
  <w:style w:type="character" w:customStyle="1" w:styleId="echo-counter">
    <w:name w:val="echo-counter"/>
    <w:basedOn w:val="DefaultParagraphFont"/>
    <w:rsid w:val="00FB0141"/>
  </w:style>
  <w:style w:type="character" w:customStyle="1" w:styleId="discussion-policy">
    <w:name w:val="discussion-policy"/>
    <w:basedOn w:val="DefaultParagraphFont"/>
    <w:rsid w:val="00FB0141"/>
  </w:style>
  <w:style w:type="character" w:customStyle="1" w:styleId="echo-apps-conversations-streamcaption">
    <w:name w:val="echo-apps-conversations-streamcaption"/>
    <w:basedOn w:val="DefaultParagraphFont"/>
    <w:rsid w:val="00FB0141"/>
  </w:style>
  <w:style w:type="character" w:customStyle="1" w:styleId="echo-streamserver-controls-stream-item-text">
    <w:name w:val="echo-streamserver-controls-stream-item-text"/>
    <w:basedOn w:val="DefaultParagraphFont"/>
    <w:rsid w:val="00FB0141"/>
  </w:style>
  <w:style w:type="character" w:customStyle="1" w:styleId="echo-streamserver-controls-facepile-more">
    <w:name w:val="echo-streamserver-controls-facepile-more"/>
    <w:basedOn w:val="DefaultParagraphFont"/>
    <w:rsid w:val="00FB0141"/>
  </w:style>
  <w:style w:type="character" w:customStyle="1" w:styleId="echo-primaryfont">
    <w:name w:val="echo-primaryfont"/>
    <w:basedOn w:val="DefaultParagraphFont"/>
    <w:rsid w:val="00FB0141"/>
  </w:style>
  <w:style w:type="character" w:customStyle="1" w:styleId="section">
    <w:name w:val="section"/>
    <w:basedOn w:val="DefaultParagraphFont"/>
    <w:rsid w:val="00FB0141"/>
  </w:style>
  <w:style w:type="character" w:customStyle="1" w:styleId="wpsr-txt-headline">
    <w:name w:val="wpsr-txt-headline"/>
    <w:basedOn w:val="DefaultParagraphFont"/>
    <w:rsid w:val="00FB0141"/>
  </w:style>
  <w:style w:type="character" w:customStyle="1" w:styleId="asset-metabar-author">
    <w:name w:val="asset-metabar-author"/>
    <w:basedOn w:val="DefaultParagraphFont"/>
    <w:rsid w:val="00FB0141"/>
  </w:style>
  <w:style w:type="character" w:customStyle="1" w:styleId="asset-metabar-time">
    <w:name w:val="asset-metabar-time"/>
    <w:basedOn w:val="DefaultParagraphFont"/>
    <w:rsid w:val="00FB0141"/>
  </w:style>
  <w:style w:type="character" w:customStyle="1" w:styleId="eza-dateline">
    <w:name w:val="eza-dateline"/>
    <w:basedOn w:val="DefaultParagraphFont"/>
    <w:rsid w:val="00FB0141"/>
  </w:style>
  <w:style w:type="character" w:customStyle="1" w:styleId="eza-authors">
    <w:name w:val="eza-authors"/>
    <w:basedOn w:val="DefaultParagraphFont"/>
    <w:rsid w:val="00FB0141"/>
  </w:style>
  <w:style w:type="character" w:customStyle="1" w:styleId="csmstaff">
    <w:name w:val="csm_staff"/>
    <w:basedOn w:val="DefaultParagraphFont"/>
    <w:rsid w:val="00FB0141"/>
  </w:style>
  <w:style w:type="paragraph" w:customStyle="1" w:styleId="mol-para-with-font">
    <w:name w:val="mol-para-with-font"/>
    <w:basedOn w:val="Normal"/>
    <w:qFormat/>
    <w:rsid w:val="00FB0141"/>
    <w:pPr>
      <w:spacing w:before="100" w:beforeAutospacing="1" w:after="100" w:afterAutospacing="1"/>
    </w:pPr>
    <w:rPr>
      <w:rFonts w:ascii="Times" w:hAnsi="Times"/>
      <w:szCs w:val="20"/>
    </w:rPr>
  </w:style>
  <w:style w:type="character" w:customStyle="1" w:styleId="article-timestamp">
    <w:name w:val="article-timestamp"/>
    <w:basedOn w:val="DefaultParagraphFont"/>
    <w:rsid w:val="00FB0141"/>
  </w:style>
  <w:style w:type="character" w:customStyle="1" w:styleId="byline-text">
    <w:name w:val="byline-text"/>
    <w:basedOn w:val="DefaultParagraphFont"/>
    <w:rsid w:val="00FB0141"/>
  </w:style>
  <w:style w:type="character" w:customStyle="1" w:styleId="slug-metadata-note">
    <w:name w:val="slug-metadata-note"/>
    <w:basedOn w:val="DefaultParagraphFont"/>
    <w:rsid w:val="00FB0141"/>
  </w:style>
  <w:style w:type="character" w:customStyle="1" w:styleId="drop-capped">
    <w:name w:val="drop-capped"/>
    <w:basedOn w:val="DefaultParagraphFont"/>
    <w:rsid w:val="00FB0141"/>
  </w:style>
  <w:style w:type="paragraph" w:customStyle="1" w:styleId="articleopinion-standfirst">
    <w:name w:val="articleopinion-standfirst"/>
    <w:basedOn w:val="Normal"/>
    <w:qFormat/>
    <w:rsid w:val="00FB0141"/>
    <w:pPr>
      <w:spacing w:before="100" w:beforeAutospacing="1" w:after="100" w:afterAutospacing="1"/>
    </w:pPr>
    <w:rPr>
      <w:rFonts w:ascii="Times" w:hAnsi="Times"/>
      <w:szCs w:val="20"/>
    </w:rPr>
  </w:style>
  <w:style w:type="paragraph" w:customStyle="1" w:styleId="snippet">
    <w:name w:val="snippet"/>
    <w:basedOn w:val="Normal"/>
    <w:qFormat/>
    <w:rsid w:val="00FB0141"/>
    <w:pPr>
      <w:spacing w:before="100" w:beforeAutospacing="1" w:after="100" w:afterAutospacing="1"/>
    </w:pPr>
    <w:rPr>
      <w:rFonts w:ascii="Times" w:hAnsi="Times"/>
      <w:szCs w:val="20"/>
    </w:rPr>
  </w:style>
  <w:style w:type="character" w:customStyle="1" w:styleId="thetitle">
    <w:name w:val="the_title"/>
    <w:basedOn w:val="DefaultParagraphFont"/>
    <w:rsid w:val="00FB0141"/>
  </w:style>
  <w:style w:type="character" w:customStyle="1" w:styleId="rupee">
    <w:name w:val="rupee"/>
    <w:basedOn w:val="DefaultParagraphFont"/>
    <w:rsid w:val="00FB0141"/>
  </w:style>
  <w:style w:type="character" w:customStyle="1" w:styleId="grey1">
    <w:name w:val="grey1"/>
    <w:basedOn w:val="DefaultParagraphFont"/>
    <w:rsid w:val="00FB0141"/>
  </w:style>
  <w:style w:type="paragraph" w:customStyle="1" w:styleId="Pa13">
    <w:name w:val="Pa13"/>
    <w:basedOn w:val="Default"/>
    <w:next w:val="Default"/>
    <w:uiPriority w:val="99"/>
    <w:qFormat/>
    <w:rsid w:val="00FB0141"/>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FB0141"/>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FB0141"/>
  </w:style>
  <w:style w:type="character" w:customStyle="1" w:styleId="reporttitle">
    <w:name w:val="report_title"/>
    <w:basedOn w:val="DefaultParagraphFont"/>
    <w:rsid w:val="00FB0141"/>
  </w:style>
  <w:style w:type="character" w:customStyle="1" w:styleId="documenttype-longreleases">
    <w:name w:val="document_type_-_long_releases"/>
    <w:basedOn w:val="DefaultParagraphFont"/>
    <w:rsid w:val="00FB0141"/>
  </w:style>
  <w:style w:type="character" w:customStyle="1" w:styleId="alt-date">
    <w:name w:val="alt-date"/>
    <w:basedOn w:val="DefaultParagraphFont"/>
    <w:rsid w:val="00FB0141"/>
  </w:style>
  <w:style w:type="character" w:customStyle="1" w:styleId="entry-byline">
    <w:name w:val="entry-byline"/>
    <w:basedOn w:val="DefaultParagraphFont"/>
    <w:rsid w:val="00FB0141"/>
  </w:style>
  <w:style w:type="character" w:customStyle="1" w:styleId="taglinecontrib">
    <w:name w:val="tagline_contrib"/>
    <w:basedOn w:val="DefaultParagraphFont"/>
    <w:rsid w:val="00FB0141"/>
  </w:style>
  <w:style w:type="character" w:customStyle="1" w:styleId="articledate0">
    <w:name w:val="article_date"/>
    <w:basedOn w:val="DefaultParagraphFont"/>
    <w:rsid w:val="00FB0141"/>
  </w:style>
  <w:style w:type="paragraph" w:customStyle="1" w:styleId="hg-daily">
    <w:name w:val="hg-daily"/>
    <w:basedOn w:val="Normal"/>
    <w:qFormat/>
    <w:rsid w:val="00FB0141"/>
    <w:pPr>
      <w:spacing w:before="100" w:beforeAutospacing="1" w:after="100" w:afterAutospacing="1"/>
    </w:pPr>
    <w:rPr>
      <w:rFonts w:ascii="Times" w:hAnsi="Times"/>
      <w:szCs w:val="20"/>
    </w:rPr>
  </w:style>
  <w:style w:type="character" w:customStyle="1" w:styleId="cit">
    <w:name w:val="cit"/>
    <w:basedOn w:val="DefaultParagraphFont"/>
    <w:rsid w:val="00FB0141"/>
  </w:style>
  <w:style w:type="paragraph" w:customStyle="1" w:styleId="buttonheading">
    <w:name w:val="buttonheading"/>
    <w:basedOn w:val="Normal"/>
    <w:qFormat/>
    <w:rsid w:val="00FB0141"/>
    <w:pPr>
      <w:spacing w:before="100" w:beforeAutospacing="1" w:after="100" w:afterAutospacing="1"/>
    </w:pPr>
    <w:rPr>
      <w:rFonts w:ascii="Times" w:hAnsi="Times"/>
      <w:szCs w:val="20"/>
    </w:rPr>
  </w:style>
  <w:style w:type="character" w:customStyle="1" w:styleId="createdate">
    <w:name w:val="createdate"/>
    <w:basedOn w:val="DefaultParagraphFont"/>
    <w:rsid w:val="00FB0141"/>
  </w:style>
  <w:style w:type="character" w:customStyle="1" w:styleId="text-label">
    <w:name w:val="text-label"/>
    <w:basedOn w:val="DefaultParagraphFont"/>
    <w:rsid w:val="00FB0141"/>
  </w:style>
  <w:style w:type="paragraph" w:customStyle="1" w:styleId="TOC3Char">
    <w:name w:val="TOC 3 Char"/>
    <w:basedOn w:val="Normal"/>
    <w:next w:val="Normal"/>
    <w:qFormat/>
    <w:rsid w:val="00FB0141"/>
    <w:rPr>
      <w:rFonts w:eastAsia="Times New Roman"/>
      <w:sz w:val="24"/>
      <w:szCs w:val="20"/>
    </w:rPr>
  </w:style>
  <w:style w:type="paragraph" w:customStyle="1" w:styleId="TOC1Char">
    <w:name w:val="TOC 1 Char"/>
    <w:basedOn w:val="Normal"/>
    <w:next w:val="Normal"/>
    <w:qFormat/>
    <w:rsid w:val="00FB0141"/>
    <w:rPr>
      <w:rFonts w:eastAsia="Times New Roman"/>
      <w:b/>
      <w:sz w:val="24"/>
      <w:szCs w:val="20"/>
    </w:rPr>
  </w:style>
  <w:style w:type="paragraph" w:customStyle="1" w:styleId="ColorfulList-Accent11">
    <w:name w:val="Colorful List - Accent 11"/>
    <w:basedOn w:val="Normal"/>
    <w:uiPriority w:val="34"/>
    <w:qFormat/>
    <w:rsid w:val="00FB0141"/>
    <w:pPr>
      <w:ind w:left="720"/>
      <w:contextualSpacing/>
      <w:jc w:val="both"/>
    </w:pPr>
    <w:rPr>
      <w:rFonts w:eastAsia="Times New Roman"/>
      <w:szCs w:val="20"/>
    </w:rPr>
  </w:style>
  <w:style w:type="paragraph" w:customStyle="1" w:styleId="NoteLevel11">
    <w:name w:val="Note Level 11"/>
    <w:basedOn w:val="Normal"/>
    <w:uiPriority w:val="99"/>
    <w:qFormat/>
    <w:rsid w:val="00FB0141"/>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FB0141"/>
    <w:pPr>
      <w:keepNext/>
      <w:tabs>
        <w:tab w:val="num" w:pos="1440"/>
      </w:tabs>
      <w:ind w:left="1800" w:hanging="360"/>
      <w:outlineLvl w:val="2"/>
    </w:pPr>
    <w:rPr>
      <w:rFonts w:eastAsia="MS Gothic"/>
    </w:rPr>
  </w:style>
  <w:style w:type="paragraph" w:customStyle="1" w:styleId="NoteLevel41">
    <w:name w:val="Note Level 41"/>
    <w:basedOn w:val="Normal"/>
    <w:qFormat/>
    <w:rsid w:val="00FB0141"/>
    <w:pPr>
      <w:keepNext/>
      <w:tabs>
        <w:tab w:val="num" w:pos="2160"/>
      </w:tabs>
      <w:ind w:left="2520" w:hanging="360"/>
      <w:outlineLvl w:val="3"/>
    </w:pPr>
    <w:rPr>
      <w:rFonts w:eastAsia="MS Gothic"/>
    </w:rPr>
  </w:style>
  <w:style w:type="paragraph" w:customStyle="1" w:styleId="NoteLevel51">
    <w:name w:val="Note Level 51"/>
    <w:basedOn w:val="Normal"/>
    <w:qFormat/>
    <w:rsid w:val="00FB0141"/>
    <w:pPr>
      <w:keepNext/>
      <w:tabs>
        <w:tab w:val="num" w:pos="2880"/>
      </w:tabs>
      <w:ind w:left="3240" w:hanging="360"/>
      <w:outlineLvl w:val="4"/>
    </w:pPr>
    <w:rPr>
      <w:rFonts w:eastAsia="MS Gothic"/>
    </w:rPr>
  </w:style>
  <w:style w:type="paragraph" w:customStyle="1" w:styleId="NoteLevel61">
    <w:name w:val="Note Level 61"/>
    <w:basedOn w:val="Normal"/>
    <w:qFormat/>
    <w:rsid w:val="00FB0141"/>
    <w:pPr>
      <w:keepNext/>
      <w:tabs>
        <w:tab w:val="num" w:pos="3600"/>
      </w:tabs>
      <w:ind w:left="3960" w:hanging="360"/>
      <w:outlineLvl w:val="5"/>
    </w:pPr>
    <w:rPr>
      <w:rFonts w:eastAsia="MS Gothic"/>
    </w:rPr>
  </w:style>
  <w:style w:type="paragraph" w:customStyle="1" w:styleId="NoteLevel71">
    <w:name w:val="Note Level 71"/>
    <w:basedOn w:val="Normal"/>
    <w:qFormat/>
    <w:rsid w:val="00FB0141"/>
    <w:pPr>
      <w:keepNext/>
      <w:tabs>
        <w:tab w:val="num" w:pos="4320"/>
      </w:tabs>
      <w:ind w:left="4680" w:hanging="360"/>
      <w:outlineLvl w:val="6"/>
    </w:pPr>
    <w:rPr>
      <w:rFonts w:eastAsia="MS Gothic"/>
    </w:rPr>
  </w:style>
  <w:style w:type="paragraph" w:customStyle="1" w:styleId="NoteLevel81">
    <w:name w:val="Note Level 81"/>
    <w:basedOn w:val="Normal"/>
    <w:qFormat/>
    <w:rsid w:val="00FB0141"/>
    <w:pPr>
      <w:keepNext/>
      <w:tabs>
        <w:tab w:val="num" w:pos="5040"/>
      </w:tabs>
      <w:ind w:left="5400" w:hanging="360"/>
      <w:outlineLvl w:val="7"/>
    </w:pPr>
    <w:rPr>
      <w:rFonts w:eastAsia="MS Gothic"/>
    </w:rPr>
  </w:style>
  <w:style w:type="paragraph" w:customStyle="1" w:styleId="NoteLevel91">
    <w:name w:val="Note Level 91"/>
    <w:basedOn w:val="Normal"/>
    <w:qFormat/>
    <w:rsid w:val="00FB0141"/>
    <w:pPr>
      <w:keepNext/>
      <w:tabs>
        <w:tab w:val="num" w:pos="5760"/>
      </w:tabs>
      <w:ind w:left="6120" w:hanging="360"/>
      <w:outlineLvl w:val="8"/>
    </w:pPr>
    <w:rPr>
      <w:rFonts w:eastAsia="MS Gothic"/>
    </w:rPr>
  </w:style>
  <w:style w:type="paragraph" w:styleId="Index2">
    <w:name w:val="index 2"/>
    <w:basedOn w:val="Normal"/>
    <w:next w:val="Normal"/>
    <w:autoRedefine/>
    <w:rsid w:val="00FB0141"/>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FB0141"/>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FB0141"/>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FB0141"/>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FB0141"/>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FB0141"/>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FB0141"/>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FB0141"/>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FB0141"/>
    <w:pPr>
      <w:spacing w:after="200" w:line="276" w:lineRule="auto"/>
    </w:pPr>
    <w:rPr>
      <w:rFonts w:ascii="Garamond" w:eastAsia="Times New Roman" w:hAnsi="Garamond"/>
      <w:bCs/>
    </w:rPr>
  </w:style>
  <w:style w:type="character" w:customStyle="1" w:styleId="MediumGrid11">
    <w:name w:val="Medium Grid 11"/>
    <w:uiPriority w:val="99"/>
    <w:rsid w:val="00FB0141"/>
    <w:rPr>
      <w:color w:val="808080"/>
    </w:rPr>
  </w:style>
  <w:style w:type="numbering" w:customStyle="1" w:styleId="NoList8">
    <w:name w:val="No List8"/>
    <w:next w:val="NoList"/>
    <w:semiHidden/>
    <w:unhideWhenUsed/>
    <w:rsid w:val="00FB0141"/>
  </w:style>
  <w:style w:type="numbering" w:customStyle="1" w:styleId="NoList9">
    <w:name w:val="No List9"/>
    <w:next w:val="NoList"/>
    <w:semiHidden/>
    <w:unhideWhenUsed/>
    <w:rsid w:val="00FB0141"/>
  </w:style>
  <w:style w:type="numbering" w:customStyle="1" w:styleId="NoList10">
    <w:name w:val="No List10"/>
    <w:next w:val="NoList"/>
    <w:semiHidden/>
    <w:unhideWhenUsed/>
    <w:rsid w:val="00FB0141"/>
  </w:style>
  <w:style w:type="numbering" w:customStyle="1" w:styleId="NoList13">
    <w:name w:val="No List13"/>
    <w:next w:val="NoList"/>
    <w:semiHidden/>
    <w:unhideWhenUsed/>
    <w:rsid w:val="00FB0141"/>
  </w:style>
  <w:style w:type="numbering" w:customStyle="1" w:styleId="NoList14">
    <w:name w:val="No List14"/>
    <w:next w:val="NoList"/>
    <w:semiHidden/>
    <w:unhideWhenUsed/>
    <w:rsid w:val="00FB0141"/>
  </w:style>
  <w:style w:type="numbering" w:customStyle="1" w:styleId="NoList15">
    <w:name w:val="No List15"/>
    <w:next w:val="NoList"/>
    <w:uiPriority w:val="99"/>
    <w:semiHidden/>
    <w:unhideWhenUsed/>
    <w:rsid w:val="00FB0141"/>
  </w:style>
  <w:style w:type="numbering" w:customStyle="1" w:styleId="NoList16">
    <w:name w:val="No List16"/>
    <w:next w:val="NoList"/>
    <w:uiPriority w:val="99"/>
    <w:semiHidden/>
    <w:unhideWhenUsed/>
    <w:rsid w:val="00FB0141"/>
  </w:style>
  <w:style w:type="numbering" w:customStyle="1" w:styleId="NoList17">
    <w:name w:val="No List17"/>
    <w:next w:val="NoList"/>
    <w:semiHidden/>
    <w:unhideWhenUsed/>
    <w:rsid w:val="00FB0141"/>
  </w:style>
  <w:style w:type="numbering" w:customStyle="1" w:styleId="NoList18">
    <w:name w:val="No List18"/>
    <w:next w:val="NoList"/>
    <w:uiPriority w:val="99"/>
    <w:semiHidden/>
    <w:unhideWhenUsed/>
    <w:rsid w:val="00FB0141"/>
  </w:style>
  <w:style w:type="numbering" w:customStyle="1" w:styleId="NoList19">
    <w:name w:val="No List19"/>
    <w:next w:val="NoList"/>
    <w:uiPriority w:val="99"/>
    <w:semiHidden/>
    <w:unhideWhenUsed/>
    <w:rsid w:val="00FB0141"/>
  </w:style>
  <w:style w:type="numbering" w:customStyle="1" w:styleId="NoList20">
    <w:name w:val="No List20"/>
    <w:next w:val="NoList"/>
    <w:semiHidden/>
    <w:unhideWhenUsed/>
    <w:rsid w:val="00FB0141"/>
  </w:style>
  <w:style w:type="paragraph" w:customStyle="1" w:styleId="PlaceholderText2">
    <w:name w:val="Placeholder Text2"/>
    <w:basedOn w:val="Normal"/>
    <w:uiPriority w:val="99"/>
    <w:qFormat/>
    <w:rsid w:val="00FB014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B0141"/>
    <w:pPr>
      <w:keepNext/>
      <w:tabs>
        <w:tab w:val="num" w:pos="1440"/>
      </w:tabs>
      <w:ind w:left="1800" w:hanging="360"/>
      <w:outlineLvl w:val="2"/>
    </w:pPr>
    <w:rPr>
      <w:rFonts w:eastAsia="MS Gothic"/>
      <w:sz w:val="24"/>
    </w:rPr>
  </w:style>
  <w:style w:type="paragraph" w:customStyle="1" w:styleId="LightList1">
    <w:name w:val="Light List1"/>
    <w:basedOn w:val="Normal"/>
    <w:qFormat/>
    <w:rsid w:val="00FB0141"/>
    <w:pPr>
      <w:keepNext/>
      <w:tabs>
        <w:tab w:val="num" w:pos="2160"/>
      </w:tabs>
      <w:ind w:left="2520" w:hanging="360"/>
      <w:outlineLvl w:val="3"/>
    </w:pPr>
    <w:rPr>
      <w:rFonts w:eastAsia="MS Gothic"/>
      <w:sz w:val="24"/>
    </w:rPr>
  </w:style>
  <w:style w:type="paragraph" w:customStyle="1" w:styleId="LightGrid1">
    <w:name w:val="Light Grid1"/>
    <w:basedOn w:val="Normal"/>
    <w:qFormat/>
    <w:rsid w:val="00FB014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B014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B0141"/>
    <w:pPr>
      <w:keepNext/>
      <w:tabs>
        <w:tab w:val="num" w:pos="4320"/>
      </w:tabs>
      <w:ind w:left="4680" w:hanging="360"/>
      <w:outlineLvl w:val="6"/>
    </w:pPr>
    <w:rPr>
      <w:rFonts w:eastAsia="MS Gothic"/>
      <w:sz w:val="24"/>
    </w:rPr>
  </w:style>
  <w:style w:type="paragraph" w:customStyle="1" w:styleId="MediumList11">
    <w:name w:val="Medium List 11"/>
    <w:basedOn w:val="Normal"/>
    <w:qFormat/>
    <w:rsid w:val="00FB0141"/>
    <w:pPr>
      <w:keepNext/>
      <w:tabs>
        <w:tab w:val="num" w:pos="5040"/>
      </w:tabs>
      <w:ind w:left="5400" w:hanging="360"/>
      <w:outlineLvl w:val="7"/>
    </w:pPr>
    <w:rPr>
      <w:rFonts w:eastAsia="MS Gothic"/>
      <w:sz w:val="24"/>
    </w:rPr>
  </w:style>
  <w:style w:type="paragraph" w:customStyle="1" w:styleId="MediumList21">
    <w:name w:val="Medium List 21"/>
    <w:basedOn w:val="Normal"/>
    <w:qFormat/>
    <w:rsid w:val="00FB0141"/>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FB0141"/>
    <w:rPr>
      <w:sz w:val="17"/>
      <w:szCs w:val="24"/>
      <w:lang w:val="en-US" w:eastAsia="en-US" w:bidi="ar-SA"/>
    </w:rPr>
  </w:style>
  <w:style w:type="paragraph" w:customStyle="1" w:styleId="TagsFutura">
    <w:name w:val="TagsFutura"/>
    <w:basedOn w:val="Normal"/>
    <w:next w:val="Cites"/>
    <w:qFormat/>
    <w:rsid w:val="00FB0141"/>
    <w:rPr>
      <w:rFonts w:ascii="Futura" w:eastAsia="Times" w:hAnsi="Futura"/>
      <w:b/>
      <w:caps/>
      <w:sz w:val="18"/>
      <w:szCs w:val="20"/>
    </w:rPr>
  </w:style>
  <w:style w:type="character" w:customStyle="1" w:styleId="m-3583723223135346788gmail-style13ptbold">
    <w:name w:val="m_-3583723223135346788gmail-style13ptbold"/>
    <w:basedOn w:val="DefaultParagraphFont"/>
    <w:rsid w:val="00FB0141"/>
  </w:style>
  <w:style w:type="character" w:customStyle="1" w:styleId="m-3583723223135346788gmail-styleunderline">
    <w:name w:val="m_-3583723223135346788gmail-styleunderline"/>
    <w:basedOn w:val="DefaultParagraphFont"/>
    <w:rsid w:val="00FB0141"/>
  </w:style>
  <w:style w:type="character" w:customStyle="1" w:styleId="10garamond">
    <w:name w:val="10 garamond"/>
    <w:rsid w:val="00FB014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BreakTag">
    <w:name w:val="Break Tag"/>
    <w:basedOn w:val="Normal"/>
    <w:autoRedefine/>
    <w:uiPriority w:val="4"/>
    <w:qFormat/>
    <w:rsid w:val="00FB0141"/>
    <w:pPr>
      <w:spacing w:before="240"/>
    </w:pPr>
    <w:rPr>
      <w:b/>
      <w:sz w:val="26"/>
    </w:rPr>
  </w:style>
  <w:style w:type="paragraph" w:customStyle="1" w:styleId="BreakBlock">
    <w:name w:val="Break Block"/>
    <w:basedOn w:val="Normal"/>
    <w:link w:val="BreakBlockChar"/>
    <w:autoRedefine/>
    <w:qFormat/>
    <w:rsid w:val="00FB014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B0141"/>
    <w:rPr>
      <w:rFonts w:ascii="Arial Bold" w:hAnsi="Arial Bold"/>
      <w:b/>
      <w:caps/>
      <w:sz w:val="32"/>
      <w:u w:val="single"/>
    </w:rPr>
  </w:style>
  <w:style w:type="character" w:customStyle="1" w:styleId="CardCharChar1">
    <w:name w:val="Card Char Char1"/>
    <w:basedOn w:val="DefaultParagraphFont"/>
    <w:rsid w:val="00FB0141"/>
    <w:rPr>
      <w:rFonts w:cs="Times New Roman"/>
      <w:b/>
      <w:bCs/>
      <w:sz w:val="28"/>
      <w:szCs w:val="28"/>
    </w:rPr>
  </w:style>
  <w:style w:type="character" w:customStyle="1" w:styleId="hit1">
    <w:name w:val="hit1"/>
    <w:basedOn w:val="DefaultParagraphFont"/>
    <w:rsid w:val="00FB0141"/>
    <w:rPr>
      <w:b/>
      <w:bCs/>
      <w:color w:val="CC0033"/>
    </w:rPr>
  </w:style>
  <w:style w:type="paragraph" w:customStyle="1" w:styleId="type">
    <w:name w:val="type"/>
    <w:basedOn w:val="Normal"/>
    <w:qFormat/>
    <w:rsid w:val="00FB0141"/>
    <w:pPr>
      <w:spacing w:before="100" w:beforeAutospacing="1" w:after="100" w:afterAutospacing="1"/>
    </w:pPr>
    <w:rPr>
      <w:rFonts w:eastAsia="Times New Roman"/>
    </w:rPr>
  </w:style>
  <w:style w:type="character" w:customStyle="1" w:styleId="abodyblack3">
    <w:name w:val="abodyblack3"/>
    <w:basedOn w:val="DefaultParagraphFont"/>
    <w:rsid w:val="00FB0141"/>
  </w:style>
  <w:style w:type="character" w:customStyle="1" w:styleId="FontStyle177">
    <w:name w:val="Font Style177"/>
    <w:basedOn w:val="DefaultParagraphFont"/>
    <w:uiPriority w:val="99"/>
    <w:rsid w:val="00FB0141"/>
    <w:rPr>
      <w:rFonts w:ascii="Times New Roman" w:hAnsi="Times New Roman" w:cs="Times New Roman"/>
      <w:sz w:val="20"/>
      <w:szCs w:val="20"/>
    </w:rPr>
  </w:style>
  <w:style w:type="character" w:customStyle="1" w:styleId="FontStyle173">
    <w:name w:val="Font Style173"/>
    <w:basedOn w:val="DefaultParagraphFont"/>
    <w:uiPriority w:val="99"/>
    <w:rsid w:val="00FB0141"/>
    <w:rPr>
      <w:rFonts w:ascii="Times New Roman" w:hAnsi="Times New Roman" w:cs="Times New Roman"/>
      <w:sz w:val="14"/>
      <w:szCs w:val="14"/>
    </w:rPr>
  </w:style>
  <w:style w:type="character" w:customStyle="1" w:styleId="FontStyle151">
    <w:name w:val="Font Style151"/>
    <w:basedOn w:val="DefaultParagraphFont"/>
    <w:uiPriority w:val="99"/>
    <w:rsid w:val="00FB0141"/>
    <w:rPr>
      <w:rFonts w:ascii="Arial Narrow" w:hAnsi="Arial Narrow" w:cs="Arial Narrow"/>
      <w:b/>
      <w:bCs/>
      <w:sz w:val="12"/>
      <w:szCs w:val="12"/>
    </w:rPr>
  </w:style>
  <w:style w:type="character" w:customStyle="1" w:styleId="FontStyle156">
    <w:name w:val="Font Style156"/>
    <w:basedOn w:val="DefaultParagraphFont"/>
    <w:uiPriority w:val="99"/>
    <w:rsid w:val="00FB0141"/>
    <w:rPr>
      <w:rFonts w:ascii="Arial Narrow" w:hAnsi="Arial Narrow" w:cs="Arial Narrow"/>
      <w:sz w:val="8"/>
      <w:szCs w:val="8"/>
    </w:rPr>
  </w:style>
  <w:style w:type="character" w:customStyle="1" w:styleId="FontStyle160">
    <w:name w:val="Font Style160"/>
    <w:basedOn w:val="DefaultParagraphFont"/>
    <w:uiPriority w:val="99"/>
    <w:rsid w:val="00FB0141"/>
    <w:rPr>
      <w:rFonts w:ascii="Times New Roman" w:hAnsi="Times New Roman" w:cs="Times New Roman"/>
      <w:b/>
      <w:bCs/>
      <w:sz w:val="20"/>
      <w:szCs w:val="20"/>
    </w:rPr>
  </w:style>
  <w:style w:type="character" w:customStyle="1" w:styleId="FontStyle178">
    <w:name w:val="Font Style178"/>
    <w:basedOn w:val="DefaultParagraphFont"/>
    <w:uiPriority w:val="99"/>
    <w:rsid w:val="00FB0141"/>
    <w:rPr>
      <w:rFonts w:ascii="Times New Roman" w:hAnsi="Times New Roman" w:cs="Times New Roman"/>
      <w:sz w:val="18"/>
      <w:szCs w:val="18"/>
    </w:rPr>
  </w:style>
  <w:style w:type="paragraph" w:customStyle="1" w:styleId="Style140">
    <w:name w:val="Style14"/>
    <w:basedOn w:val="Normal"/>
    <w:uiPriority w:val="99"/>
    <w:qFormat/>
    <w:rsid w:val="00FB014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B014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B0141"/>
    <w:rPr>
      <w:rFonts w:ascii="Times New Roman" w:hAnsi="Times New Roman" w:cs="Times New Roman"/>
      <w:sz w:val="12"/>
      <w:szCs w:val="12"/>
    </w:rPr>
  </w:style>
  <w:style w:type="paragraph" w:customStyle="1" w:styleId="Style90">
    <w:name w:val="Style9"/>
    <w:basedOn w:val="Normal"/>
    <w:uiPriority w:val="99"/>
    <w:qFormat/>
    <w:rsid w:val="00FB014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B0141"/>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FB0141"/>
    <w:rPr>
      <w:rFonts w:ascii="Times New Roman" w:hAnsi="Times New Roman" w:cs="Times New Roman"/>
      <w:sz w:val="16"/>
      <w:szCs w:val="16"/>
    </w:rPr>
  </w:style>
  <w:style w:type="character" w:customStyle="1" w:styleId="FontStyle172">
    <w:name w:val="Font Style172"/>
    <w:basedOn w:val="DefaultParagraphFont"/>
    <w:uiPriority w:val="99"/>
    <w:rsid w:val="00FB0141"/>
    <w:rPr>
      <w:rFonts w:ascii="Times New Roman" w:hAnsi="Times New Roman" w:cs="Times New Roman"/>
      <w:b/>
      <w:bCs/>
      <w:sz w:val="16"/>
      <w:szCs w:val="16"/>
    </w:rPr>
  </w:style>
  <w:style w:type="paragraph" w:customStyle="1" w:styleId="Style180">
    <w:name w:val="Style18"/>
    <w:basedOn w:val="Normal"/>
    <w:uiPriority w:val="99"/>
    <w:qFormat/>
    <w:rsid w:val="00FB014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B0141"/>
    <w:rPr>
      <w:rFonts w:ascii="Times New Roman" w:hAnsi="Times New Roman" w:cs="Times New Roman"/>
      <w:i/>
      <w:iCs/>
      <w:sz w:val="16"/>
      <w:szCs w:val="16"/>
    </w:rPr>
  </w:style>
  <w:style w:type="character" w:customStyle="1" w:styleId="FontStyle162">
    <w:name w:val="Font Style162"/>
    <w:basedOn w:val="DefaultParagraphFont"/>
    <w:uiPriority w:val="99"/>
    <w:rsid w:val="00FB0141"/>
    <w:rPr>
      <w:rFonts w:ascii="Times New Roman" w:hAnsi="Times New Roman" w:cs="Times New Roman"/>
      <w:b/>
      <w:bCs/>
      <w:sz w:val="18"/>
      <w:szCs w:val="18"/>
    </w:rPr>
  </w:style>
  <w:style w:type="character" w:customStyle="1" w:styleId="FontStyle167">
    <w:name w:val="Font Style167"/>
    <w:basedOn w:val="DefaultParagraphFont"/>
    <w:uiPriority w:val="99"/>
    <w:rsid w:val="00FB0141"/>
    <w:rPr>
      <w:rFonts w:ascii="Times New Roman" w:hAnsi="Times New Roman" w:cs="Times New Roman"/>
      <w:sz w:val="10"/>
      <w:szCs w:val="10"/>
    </w:rPr>
  </w:style>
  <w:style w:type="character" w:customStyle="1" w:styleId="FontStyle174">
    <w:name w:val="Font Style174"/>
    <w:basedOn w:val="DefaultParagraphFont"/>
    <w:uiPriority w:val="99"/>
    <w:rsid w:val="00FB0141"/>
    <w:rPr>
      <w:rFonts w:ascii="Arial Narrow" w:hAnsi="Arial Narrow" w:cs="Arial Narrow"/>
      <w:b/>
      <w:bCs/>
      <w:sz w:val="18"/>
      <w:szCs w:val="18"/>
    </w:rPr>
  </w:style>
  <w:style w:type="paragraph" w:customStyle="1" w:styleId="Style47">
    <w:name w:val="Style47"/>
    <w:basedOn w:val="Normal"/>
    <w:uiPriority w:val="99"/>
    <w:qFormat/>
    <w:rsid w:val="00FB014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B0141"/>
    <w:rPr>
      <w:rFonts w:ascii="Times New Roman" w:hAnsi="Times New Roman" w:cs="Times New Roman"/>
      <w:sz w:val="12"/>
      <w:szCs w:val="12"/>
    </w:rPr>
  </w:style>
  <w:style w:type="paragraph" w:customStyle="1" w:styleId="Style24">
    <w:name w:val="Style24"/>
    <w:basedOn w:val="Normal"/>
    <w:uiPriority w:val="99"/>
    <w:qFormat/>
    <w:rsid w:val="00FB014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B014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B014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B0141"/>
    <w:rPr>
      <w:rFonts w:ascii="Times New Roman" w:hAnsi="Times New Roman" w:cs="Times New Roman"/>
      <w:b/>
      <w:bCs/>
      <w:sz w:val="18"/>
      <w:szCs w:val="18"/>
    </w:rPr>
  </w:style>
  <w:style w:type="paragraph" w:customStyle="1" w:styleId="Style500">
    <w:name w:val="Style50"/>
    <w:basedOn w:val="Normal"/>
    <w:uiPriority w:val="99"/>
    <w:qFormat/>
    <w:rsid w:val="00FB0141"/>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B0141"/>
  </w:style>
  <w:style w:type="paragraph" w:customStyle="1" w:styleId="TableParagraph">
    <w:name w:val="Table Paragraph"/>
    <w:basedOn w:val="Normal"/>
    <w:uiPriority w:val="1"/>
    <w:qFormat/>
    <w:rsid w:val="00FB0141"/>
    <w:pPr>
      <w:widowControl w:val="0"/>
    </w:pPr>
  </w:style>
  <w:style w:type="character" w:customStyle="1" w:styleId="UnderlineChar5">
    <w:name w:val="UnderlineChar"/>
    <w:rsid w:val="00FB0141"/>
    <w:rPr>
      <w:sz w:val="24"/>
      <w:u w:val="single"/>
      <w:shd w:val="clear" w:color="auto" w:fill="auto"/>
    </w:rPr>
  </w:style>
  <w:style w:type="paragraph" w:customStyle="1" w:styleId="StyleCircled11pt">
    <w:name w:val="Style Circled + 11 pt"/>
    <w:basedOn w:val="Normal"/>
    <w:link w:val="StyleCircled11ptChar"/>
    <w:qFormat/>
    <w:rsid w:val="00FB0141"/>
    <w:rPr>
      <w:rFonts w:eastAsia="Times New Roman"/>
      <w:b/>
      <w:bCs/>
      <w:u w:val="single"/>
    </w:rPr>
  </w:style>
  <w:style w:type="character" w:customStyle="1" w:styleId="StyleCircled11ptChar">
    <w:name w:val="Style Circled + 11 pt Char"/>
    <w:link w:val="StyleCircled11pt"/>
    <w:rsid w:val="00FB0141"/>
    <w:rPr>
      <w:rFonts w:ascii="Georgia" w:eastAsia="Times New Roman" w:hAnsi="Georgia"/>
      <w:b/>
      <w:bCs/>
      <w:sz w:val="20"/>
      <w:u w:val="single"/>
    </w:rPr>
  </w:style>
  <w:style w:type="paragraph" w:customStyle="1" w:styleId="StyleUnunderlined10ptThickunderline">
    <w:name w:val="Style Ununderlined + 10 pt Thick underline"/>
    <w:basedOn w:val="Normal"/>
    <w:link w:val="StyleUnunderlined10ptThickunderlineChar"/>
    <w:qFormat/>
    <w:rsid w:val="00FB014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B0141"/>
    <w:rPr>
      <w:rFonts w:ascii="Times" w:eastAsia="Times New Roman" w:hAnsi="Times"/>
      <w:sz w:val="20"/>
      <w:szCs w:val="28"/>
      <w:u w:val="single"/>
    </w:rPr>
  </w:style>
  <w:style w:type="character" w:customStyle="1" w:styleId="Style11ptBorderSinglesolidlineAuto05ptLinewidth">
    <w:name w:val="Style 11 pt Border: : (Single solid line Auto  0.5 pt Line width)"/>
    <w:rsid w:val="00FB0141"/>
    <w:rPr>
      <w:sz w:val="20"/>
      <w:bdr w:val="single" w:sz="4" w:space="0" w:color="auto" w:frame="1"/>
    </w:rPr>
  </w:style>
  <w:style w:type="character" w:customStyle="1" w:styleId="StyleUnderlineChar6CharCharCharCharCharCharCharChar11">
    <w:name w:val="Style Underline Char6 Char Char Char Char Char Char Char Char + 11 ..."/>
    <w:rsid w:val="00FB014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B014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B014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B0141"/>
    <w:rPr>
      <w:sz w:val="20"/>
      <w:szCs w:val="24"/>
      <w:u w:val="single"/>
      <w:bdr w:val="single" w:sz="4" w:space="0" w:color="auto"/>
      <w:lang w:val="en-US" w:eastAsia="en-US" w:bidi="ar-SA"/>
    </w:rPr>
  </w:style>
  <w:style w:type="character" w:customStyle="1" w:styleId="StyleLatinGaramondUnderline">
    <w:name w:val="Style (Latin) Garamond Underline"/>
    <w:rsid w:val="00FB0141"/>
    <w:rPr>
      <w:rFonts w:ascii="Times New Roman" w:hAnsi="Times New Roman"/>
      <w:sz w:val="20"/>
      <w:u w:val="single"/>
    </w:rPr>
  </w:style>
  <w:style w:type="character" w:customStyle="1" w:styleId="StyleLatinGaramond">
    <w:name w:val="Style (Latin) Garamond"/>
    <w:rsid w:val="00FB0141"/>
    <w:rPr>
      <w:rFonts w:ascii="Times New Roman" w:hAnsi="Times New Roman"/>
      <w:sz w:val="20"/>
    </w:rPr>
  </w:style>
  <w:style w:type="character" w:customStyle="1" w:styleId="styletimesnewroman12ptbold0">
    <w:name w:val="styletimesnewroman12ptbold"/>
    <w:basedOn w:val="DefaultParagraphFont"/>
    <w:rsid w:val="00FB0141"/>
  </w:style>
  <w:style w:type="paragraph" w:customStyle="1" w:styleId="BoldandUnderlineChar2CharChar">
    <w:name w:val="Bold and Underline Char2 Char Char"/>
    <w:basedOn w:val="Normal"/>
    <w:link w:val="BoldandUnderlineChar2CharCharChar"/>
    <w:qFormat/>
    <w:rsid w:val="00FB0141"/>
    <w:rPr>
      <w:rFonts w:asciiTheme="minorHAnsi" w:hAnsiTheme="minorHAnsi"/>
      <w:b/>
      <w:sz w:val="22"/>
      <w:szCs w:val="24"/>
      <w:u w:val="single"/>
    </w:rPr>
  </w:style>
  <w:style w:type="character" w:customStyle="1" w:styleId="Reduce8ptCharChar">
    <w:name w:val="Reduce 8pt Char Char"/>
    <w:basedOn w:val="DefaultParagraphFont"/>
    <w:link w:val="Reduce8pt"/>
    <w:rsid w:val="00FB0141"/>
    <w:rPr>
      <w:sz w:val="16"/>
    </w:rPr>
  </w:style>
  <w:style w:type="paragraph" w:customStyle="1" w:styleId="Reduce8pt">
    <w:name w:val="Reduce 8pt"/>
    <w:basedOn w:val="Normal"/>
    <w:link w:val="Reduce8ptCharChar"/>
    <w:qFormat/>
    <w:rsid w:val="00FB0141"/>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FB0141"/>
    <w:rPr>
      <w:color w:val="2B579A"/>
      <w:shd w:val="clear" w:color="auto" w:fill="E6E6E6"/>
    </w:rPr>
  </w:style>
  <w:style w:type="character" w:customStyle="1" w:styleId="m6370699461968006786gmail-styleunderline">
    <w:name w:val="m_6370699461968006786gmail-styleunderline"/>
    <w:basedOn w:val="DefaultParagraphFont"/>
    <w:rsid w:val="00FB0141"/>
  </w:style>
  <w:style w:type="character" w:customStyle="1" w:styleId="Mention2">
    <w:name w:val="Mention2"/>
    <w:basedOn w:val="DefaultParagraphFont"/>
    <w:uiPriority w:val="99"/>
    <w:semiHidden/>
    <w:unhideWhenUsed/>
    <w:rsid w:val="00FB0141"/>
    <w:rPr>
      <w:color w:val="2B579A"/>
      <w:shd w:val="clear" w:color="auto" w:fill="E6E6E6"/>
    </w:rPr>
  </w:style>
  <w:style w:type="paragraph" w:customStyle="1" w:styleId="FlashTag">
    <w:name w:val="FlashTag"/>
    <w:basedOn w:val="Normal"/>
    <w:link w:val="FlashTagChar"/>
    <w:autoRedefine/>
    <w:uiPriority w:val="4"/>
    <w:qFormat/>
    <w:rsid w:val="00FB0141"/>
    <w:rPr>
      <w:rFonts w:asciiTheme="majorHAnsi" w:hAnsiTheme="majorHAnsi"/>
      <w:b/>
      <w:sz w:val="28"/>
    </w:rPr>
  </w:style>
  <w:style w:type="character" w:customStyle="1" w:styleId="FlashTagChar">
    <w:name w:val="FlashTag Char"/>
    <w:basedOn w:val="DefaultParagraphFont"/>
    <w:link w:val="FlashTag"/>
    <w:uiPriority w:val="4"/>
    <w:rsid w:val="00FB0141"/>
    <w:rPr>
      <w:rFonts w:asciiTheme="majorHAnsi" w:hAnsiTheme="majorHAnsi"/>
      <w:b/>
      <w:sz w:val="28"/>
    </w:rPr>
  </w:style>
  <w:style w:type="paragraph" w:customStyle="1" w:styleId="Warrant">
    <w:name w:val="Warrant"/>
    <w:link w:val="WarrantChar"/>
    <w:autoRedefine/>
    <w:uiPriority w:val="4"/>
    <w:qFormat/>
    <w:rsid w:val="00FB0141"/>
    <w:pPr>
      <w:ind w:left="720"/>
    </w:pPr>
    <w:rPr>
      <w:rFonts w:ascii="Calibri" w:hAnsi="Calibri" w:cs="Arial"/>
    </w:rPr>
  </w:style>
  <w:style w:type="character" w:customStyle="1" w:styleId="m-8793234324905335251gmail-style13ptbold">
    <w:name w:val="m_-8793234324905335251gmail-style13ptbold"/>
    <w:basedOn w:val="DefaultParagraphFont"/>
    <w:rsid w:val="00FB0141"/>
  </w:style>
  <w:style w:type="character" w:customStyle="1" w:styleId="m3965771245576658108gmail-styleunderline">
    <w:name w:val="m_3965771245576658108gmail-styleunderline"/>
    <w:basedOn w:val="DefaultParagraphFont"/>
    <w:rsid w:val="00FB0141"/>
  </w:style>
  <w:style w:type="character" w:customStyle="1" w:styleId="FontStyle220">
    <w:name w:val="Font Style220"/>
    <w:basedOn w:val="DefaultParagraphFont"/>
    <w:uiPriority w:val="99"/>
    <w:rsid w:val="00FB0141"/>
    <w:rPr>
      <w:rFonts w:ascii="Candara" w:hAnsi="Candara" w:cs="Candara" w:hint="default"/>
      <w:i/>
      <w:iCs/>
      <w:sz w:val="18"/>
      <w:szCs w:val="18"/>
    </w:rPr>
  </w:style>
  <w:style w:type="character" w:customStyle="1" w:styleId="FontStyle290">
    <w:name w:val="Font Style290"/>
    <w:basedOn w:val="DefaultParagraphFont"/>
    <w:uiPriority w:val="99"/>
    <w:rsid w:val="00FB014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B0141"/>
    <w:rPr>
      <w:rFonts w:ascii="Arial" w:hAnsi="Arial" w:cs="Arial"/>
      <w:b/>
      <w:bCs/>
      <w:sz w:val="16"/>
      <w:szCs w:val="16"/>
    </w:rPr>
  </w:style>
  <w:style w:type="character" w:customStyle="1" w:styleId="m-5498913268213319940gmail-styleunderline">
    <w:name w:val="m_-5498913268213319940gmail-styleunderline"/>
    <w:basedOn w:val="DefaultParagraphFont"/>
    <w:rsid w:val="00FB0141"/>
  </w:style>
  <w:style w:type="paragraph" w:customStyle="1" w:styleId="speakable">
    <w:name w:val="speakable"/>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FB0141"/>
  </w:style>
  <w:style w:type="paragraph" w:customStyle="1" w:styleId="g-body">
    <w:name w:val="g-body"/>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FB0141"/>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FB0141"/>
    <w:pPr>
      <w:spacing w:before="100" w:beforeAutospacing="1" w:after="100" w:afterAutospacing="1"/>
    </w:pPr>
    <w:rPr>
      <w:sz w:val="24"/>
    </w:rPr>
  </w:style>
  <w:style w:type="paragraph" w:customStyle="1" w:styleId="style41">
    <w:name w:val="style4"/>
    <w:basedOn w:val="Normal"/>
    <w:uiPriority w:val="99"/>
    <w:qFormat/>
    <w:rsid w:val="00FB0141"/>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FB0141"/>
    <w:pPr>
      <w:spacing w:before="100" w:beforeAutospacing="1" w:after="100" w:afterAutospacing="1"/>
    </w:pPr>
    <w:rPr>
      <w:rFonts w:ascii="Times New Roman" w:hAnsi="Times New Roman"/>
      <w:sz w:val="24"/>
    </w:rPr>
  </w:style>
  <w:style w:type="character" w:customStyle="1" w:styleId="adtext0">
    <w:name w:val="adtext"/>
    <w:basedOn w:val="DefaultParagraphFont"/>
    <w:rsid w:val="00FB0141"/>
  </w:style>
  <w:style w:type="character" w:customStyle="1" w:styleId="UL-Bold">
    <w:name w:val="UL-Bold"/>
    <w:basedOn w:val="DefaultParagraphFont"/>
    <w:rsid w:val="00FB0141"/>
    <w:rPr>
      <w:u w:val="thick"/>
    </w:rPr>
  </w:style>
  <w:style w:type="character" w:customStyle="1" w:styleId="qu730rj69h">
    <w:name w:val="qu730rj69h"/>
    <w:basedOn w:val="DefaultParagraphFont"/>
    <w:rsid w:val="00FB0141"/>
  </w:style>
  <w:style w:type="paragraph" w:customStyle="1" w:styleId="optext">
    <w:name w:val="optext"/>
    <w:basedOn w:val="Normal"/>
    <w:uiPriority w:val="99"/>
    <w:qFormat/>
    <w:rsid w:val="00FB0141"/>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FB0141"/>
  </w:style>
  <w:style w:type="character" w:customStyle="1" w:styleId="icr880">
    <w:name w:val="icr880"/>
    <w:basedOn w:val="DefaultParagraphFont"/>
    <w:rsid w:val="00FB0141"/>
  </w:style>
  <w:style w:type="character" w:customStyle="1" w:styleId="hx23q54">
    <w:name w:val="hx23q54"/>
    <w:basedOn w:val="DefaultParagraphFont"/>
    <w:rsid w:val="00FB0141"/>
  </w:style>
  <w:style w:type="character" w:customStyle="1" w:styleId="m-5348258726587825636gmail-style13ptbold">
    <w:name w:val="m_-5348258726587825636gmail-style13ptbold"/>
    <w:basedOn w:val="DefaultParagraphFont"/>
    <w:rsid w:val="00FB0141"/>
  </w:style>
  <w:style w:type="character" w:customStyle="1" w:styleId="m-5348258726587825636gmail-styleunderline">
    <w:name w:val="m_-5348258726587825636gmail-styleunderline"/>
    <w:basedOn w:val="DefaultParagraphFont"/>
    <w:rsid w:val="00FB0141"/>
  </w:style>
  <w:style w:type="paragraph" w:customStyle="1" w:styleId="useless">
    <w:name w:val="useless"/>
    <w:basedOn w:val="Normal"/>
    <w:uiPriority w:val="99"/>
    <w:qFormat/>
    <w:rsid w:val="00FB0141"/>
    <w:rPr>
      <w:rFonts w:ascii="Times New Roman" w:eastAsia="Times New Roman" w:hAnsi="Times New Roman"/>
      <w:sz w:val="12"/>
    </w:rPr>
  </w:style>
  <w:style w:type="character" w:customStyle="1" w:styleId="DDIUnderline">
    <w:name w:val="DDI Underline"/>
    <w:qFormat/>
    <w:rsid w:val="00FB0141"/>
    <w:rPr>
      <w:rFonts w:ascii="Times New Roman" w:hAnsi="Times New Roman"/>
      <w:sz w:val="24"/>
      <w:u w:val="single"/>
    </w:rPr>
  </w:style>
  <w:style w:type="paragraph" w:customStyle="1" w:styleId="ALLCAPS">
    <w:name w:val="ALL CAPS"/>
    <w:basedOn w:val="Normal"/>
    <w:link w:val="ALLCAPSChar"/>
    <w:qFormat/>
    <w:rsid w:val="00FB0141"/>
    <w:rPr>
      <w:rFonts w:ascii="Times New Roman" w:eastAsia="Times New Roman" w:hAnsi="Times New Roman"/>
      <w:b/>
      <w:caps/>
    </w:rPr>
  </w:style>
  <w:style w:type="character" w:customStyle="1" w:styleId="ALLCAPSChar">
    <w:name w:val="ALL CAPS Char"/>
    <w:basedOn w:val="DefaultParagraphFont"/>
    <w:link w:val="ALLCAPS"/>
    <w:rsid w:val="00FB0141"/>
    <w:rPr>
      <w:rFonts w:ascii="Times New Roman" w:eastAsia="Times New Roman" w:hAnsi="Times New Roman"/>
      <w:b/>
      <w:caps/>
      <w:sz w:val="20"/>
    </w:rPr>
  </w:style>
  <w:style w:type="paragraph" w:customStyle="1" w:styleId="TagCharCharCharCharCharCharChar0">
    <w:name w:val="Tag Char Char Char Char Char Char Char"/>
    <w:basedOn w:val="Normal"/>
    <w:link w:val="TagCharCharCharCharCharCharCharChar"/>
    <w:qFormat/>
    <w:rsid w:val="00FB014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B0141"/>
    <w:rPr>
      <w:rFonts w:ascii="Times New Roman" w:eastAsia="Times New Roman" w:hAnsi="Times New Roman"/>
      <w:b/>
      <w:sz w:val="24"/>
    </w:rPr>
  </w:style>
  <w:style w:type="character" w:customStyle="1" w:styleId="m489902567989944824gmail-style13ptbold">
    <w:name w:val="m_489902567989944824gmail-style13ptbold"/>
    <w:basedOn w:val="DefaultParagraphFont"/>
    <w:rsid w:val="00FB0141"/>
  </w:style>
  <w:style w:type="character" w:customStyle="1" w:styleId="m489902567989944824gmail-styleunderline">
    <w:name w:val="m_489902567989944824gmail-styleunderline"/>
    <w:basedOn w:val="DefaultParagraphFont"/>
    <w:rsid w:val="00FB0141"/>
  </w:style>
  <w:style w:type="character" w:customStyle="1" w:styleId="Mention3">
    <w:name w:val="Mention3"/>
    <w:basedOn w:val="DefaultParagraphFont"/>
    <w:uiPriority w:val="99"/>
    <w:semiHidden/>
    <w:unhideWhenUsed/>
    <w:rsid w:val="00FB0141"/>
    <w:rPr>
      <w:color w:val="2B579A"/>
      <w:shd w:val="clear" w:color="auto" w:fill="E6E6E6"/>
    </w:rPr>
  </w:style>
  <w:style w:type="character" w:customStyle="1" w:styleId="m-5251091010484660064gmail-style13ptbold">
    <w:name w:val="m_-5251091010484660064gmail-style13ptbold"/>
    <w:basedOn w:val="DefaultParagraphFont"/>
    <w:rsid w:val="00FB0141"/>
  </w:style>
  <w:style w:type="character" w:customStyle="1" w:styleId="m-5251091010484660064gmail-styleunderline">
    <w:name w:val="m_-5251091010484660064gmail-styleunderline"/>
    <w:basedOn w:val="DefaultParagraphFont"/>
    <w:rsid w:val="00FB0141"/>
  </w:style>
  <w:style w:type="character" w:customStyle="1" w:styleId="tablecaption">
    <w:name w:val="tablecaption"/>
    <w:basedOn w:val="DefaultParagraphFont"/>
    <w:rsid w:val="00FB0141"/>
  </w:style>
  <w:style w:type="character" w:customStyle="1" w:styleId="StyleLatinHelvetica105ptBlack">
    <w:name w:val="Style (Latin) Helvetica 10.5 pt Black"/>
    <w:basedOn w:val="DefaultParagraphFont"/>
    <w:rsid w:val="00FB0141"/>
    <w:rPr>
      <w:rFonts w:ascii="Times New Roman" w:hAnsi="Times New Roman"/>
      <w:color w:val="000000"/>
      <w:sz w:val="21"/>
    </w:rPr>
  </w:style>
  <w:style w:type="character" w:customStyle="1" w:styleId="m-413333960618644972gmail-style13ptbold">
    <w:name w:val="m_-413333960618644972gmail-style13ptbold"/>
    <w:basedOn w:val="DefaultParagraphFont"/>
    <w:rsid w:val="00FB0141"/>
  </w:style>
  <w:style w:type="character" w:customStyle="1" w:styleId="m-413333960618644972gmail-styleunderline">
    <w:name w:val="m_-413333960618644972gmail-styleunderline"/>
    <w:basedOn w:val="DefaultParagraphFont"/>
    <w:rsid w:val="00FB0141"/>
  </w:style>
  <w:style w:type="character" w:customStyle="1" w:styleId="m8314098763611656848gmail-stylestylebold12pt">
    <w:name w:val="m_8314098763611656848gmail-stylestylebold12pt"/>
    <w:basedOn w:val="DefaultParagraphFont"/>
    <w:rsid w:val="00FB0141"/>
  </w:style>
  <w:style w:type="character" w:customStyle="1" w:styleId="m8314098763611656848gmail-styleboldunderline">
    <w:name w:val="m_8314098763611656848gmail-styleboldunderline"/>
    <w:basedOn w:val="DefaultParagraphFont"/>
    <w:rsid w:val="00FB0141"/>
  </w:style>
  <w:style w:type="paragraph" w:customStyle="1" w:styleId="Genealogy">
    <w:name w:val="Genealogy"/>
    <w:basedOn w:val="Heading4"/>
    <w:autoRedefine/>
    <w:qFormat/>
    <w:rsid w:val="00FB0141"/>
    <w:rPr>
      <w:rFonts w:cs="Calibri"/>
    </w:rPr>
  </w:style>
  <w:style w:type="character" w:customStyle="1" w:styleId="m3262662096238345512gmail-style13ptbold">
    <w:name w:val="m_3262662096238345512gmail-style13ptbold"/>
    <w:basedOn w:val="DefaultParagraphFont"/>
    <w:rsid w:val="00FB0141"/>
  </w:style>
  <w:style w:type="paragraph" w:customStyle="1" w:styleId="m5562427531322223799gmail-msolistparagraph">
    <w:name w:val="m_5562427531322223799gmail-msolistparagraph"/>
    <w:basedOn w:val="Normal"/>
    <w:rsid w:val="00FB0141"/>
    <w:pPr>
      <w:spacing w:before="100" w:beforeAutospacing="1" w:after="100" w:afterAutospacing="1"/>
    </w:pPr>
  </w:style>
  <w:style w:type="character" w:customStyle="1" w:styleId="CardsFont12ptCharChar">
    <w:name w:val="Cards + Font: 12 pt Char Char"/>
    <w:basedOn w:val="DefaultParagraphFont"/>
    <w:rsid w:val="00FB0141"/>
    <w:rPr>
      <w:sz w:val="24"/>
      <w:szCs w:val="24"/>
      <w:u w:val="thick"/>
      <w:lang w:val="en-US" w:eastAsia="en-US" w:bidi="ar-SA"/>
    </w:rPr>
  </w:style>
  <w:style w:type="paragraph" w:customStyle="1" w:styleId="DateTime0">
    <w:name w:val="DateTime"/>
    <w:basedOn w:val="Normal"/>
    <w:link w:val="DateTimeChar"/>
    <w:autoRedefine/>
    <w:uiPriority w:val="4"/>
    <w:qFormat/>
    <w:rsid w:val="00FB0141"/>
  </w:style>
  <w:style w:type="character" w:customStyle="1" w:styleId="DateTimeChar">
    <w:name w:val="DateTime Char"/>
    <w:basedOn w:val="DefaultParagraphFont"/>
    <w:link w:val="DateTime0"/>
    <w:uiPriority w:val="4"/>
    <w:rsid w:val="00FB0141"/>
    <w:rPr>
      <w:rFonts w:ascii="Georgia" w:hAnsi="Georgia"/>
      <w:sz w:val="20"/>
    </w:rPr>
  </w:style>
  <w:style w:type="paragraph" w:customStyle="1" w:styleId="Lecture">
    <w:name w:val="Lecture"/>
    <w:next w:val="BodyText"/>
    <w:link w:val="LectureChar"/>
    <w:autoRedefine/>
    <w:uiPriority w:val="4"/>
    <w:qFormat/>
    <w:rsid w:val="00FB014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B0141"/>
    <w:rPr>
      <w:rFonts w:ascii="Arial" w:hAnsi="Arial" w:cs="Arial"/>
      <w:spacing w:val="-10"/>
      <w:sz w:val="20"/>
    </w:rPr>
  </w:style>
  <w:style w:type="character" w:customStyle="1" w:styleId="c-messagebody">
    <w:name w:val="c-message__body"/>
    <w:basedOn w:val="DefaultParagraphFont"/>
    <w:rsid w:val="00FB0141"/>
  </w:style>
  <w:style w:type="character" w:customStyle="1" w:styleId="textexposedshow">
    <w:name w:val="text_exposed_show"/>
    <w:basedOn w:val="DefaultParagraphFont"/>
    <w:rsid w:val="00FB0141"/>
  </w:style>
  <w:style w:type="character" w:customStyle="1" w:styleId="m6996517068433683380gmail-style13ptbold">
    <w:name w:val="m_6996517068433683380gmail-style13ptbold"/>
    <w:basedOn w:val="DefaultParagraphFont"/>
    <w:rsid w:val="00FB0141"/>
  </w:style>
  <w:style w:type="character" w:customStyle="1" w:styleId="m6996517068433683380gmail-styleunderline">
    <w:name w:val="m_6996517068433683380gmail-styleunderline"/>
    <w:basedOn w:val="DefaultParagraphFont"/>
    <w:rsid w:val="00FB0141"/>
  </w:style>
  <w:style w:type="paragraph" w:customStyle="1" w:styleId="analytics0">
    <w:name w:val="analytics"/>
    <w:basedOn w:val="Normal"/>
    <w:link w:val="analyticsChar0"/>
    <w:uiPriority w:val="4"/>
    <w:qFormat/>
    <w:rsid w:val="00FB0141"/>
    <w:rPr>
      <w:b/>
      <w:color w:val="C00000"/>
      <w:sz w:val="26"/>
    </w:rPr>
  </w:style>
  <w:style w:type="character" w:customStyle="1" w:styleId="analyticsChar0">
    <w:name w:val="analytics Char"/>
    <w:basedOn w:val="DefaultParagraphFont"/>
    <w:link w:val="analytics0"/>
    <w:uiPriority w:val="4"/>
    <w:rsid w:val="00FB0141"/>
    <w:rPr>
      <w:rFonts w:ascii="Georgia" w:hAnsi="Georgia"/>
      <w:b/>
      <w:color w:val="C00000"/>
      <w:sz w:val="26"/>
    </w:rPr>
  </w:style>
  <w:style w:type="character" w:customStyle="1" w:styleId="m-295881671861464791gmail-style13ptbold">
    <w:name w:val="m_-295881671861464791gmail-style13ptbold"/>
    <w:basedOn w:val="DefaultParagraphFont"/>
    <w:rsid w:val="00FB0141"/>
  </w:style>
  <w:style w:type="character" w:customStyle="1" w:styleId="m-6800285380327296172gmail-style13ptbold">
    <w:name w:val="m_-6800285380327296172gmail-style13ptbold"/>
    <w:basedOn w:val="DefaultParagraphFont"/>
    <w:rsid w:val="00FB0141"/>
  </w:style>
  <w:style w:type="character" w:customStyle="1" w:styleId="m-6800285380327296172gmail-styleunderline">
    <w:name w:val="m_-6800285380327296172gmail-styleunderline"/>
    <w:basedOn w:val="DefaultParagraphFont"/>
    <w:rsid w:val="00FB0141"/>
  </w:style>
  <w:style w:type="character" w:customStyle="1" w:styleId="m-8497948306993107372gmail-style13ptbold">
    <w:name w:val="m_-8497948306993107372gmail-style13ptbold"/>
    <w:basedOn w:val="DefaultParagraphFont"/>
    <w:rsid w:val="00FB0141"/>
  </w:style>
  <w:style w:type="character" w:customStyle="1" w:styleId="gmail-style13ptbold">
    <w:name w:val="gmail-style13ptbold"/>
    <w:basedOn w:val="DefaultParagraphFont"/>
    <w:rsid w:val="00FB0141"/>
  </w:style>
  <w:style w:type="character" w:customStyle="1" w:styleId="gmail-styleunderline">
    <w:name w:val="gmail-styleunderline"/>
    <w:basedOn w:val="DefaultParagraphFont"/>
    <w:rsid w:val="00FB0141"/>
  </w:style>
  <w:style w:type="character" w:customStyle="1" w:styleId="m-5156237671796814033gmail-styleunderline">
    <w:name w:val="m_-5156237671796814033gmail-styleunderline"/>
    <w:basedOn w:val="DefaultParagraphFont"/>
    <w:rsid w:val="00FB0141"/>
  </w:style>
  <w:style w:type="character" w:customStyle="1" w:styleId="m-8899101075591056128gmail-msohyperlink">
    <w:name w:val="m_-8899101075591056128gmail-msohyperlink"/>
    <w:basedOn w:val="DefaultParagraphFont"/>
    <w:rsid w:val="00FB0141"/>
  </w:style>
  <w:style w:type="character" w:customStyle="1" w:styleId="m-8899101075591056128gmail-styleunderline">
    <w:name w:val="m_-8899101075591056128gmail-styleunderline"/>
    <w:basedOn w:val="DefaultParagraphFont"/>
    <w:rsid w:val="00FB0141"/>
  </w:style>
  <w:style w:type="paragraph" w:customStyle="1" w:styleId="endmarkenabled">
    <w:name w:val="endmarkenabled"/>
    <w:basedOn w:val="Normal"/>
    <w:rsid w:val="00FB0141"/>
    <w:pPr>
      <w:spacing w:before="100" w:beforeAutospacing="1" w:after="100" w:afterAutospacing="1"/>
    </w:pPr>
  </w:style>
  <w:style w:type="character" w:customStyle="1" w:styleId="c-messagelistunreaddividerlabel">
    <w:name w:val="c-message_list__unread_divider__label"/>
    <w:basedOn w:val="DefaultParagraphFont"/>
    <w:rsid w:val="00FB0141"/>
  </w:style>
  <w:style w:type="paragraph" w:customStyle="1" w:styleId="cardbody0">
    <w:name w:val="cardbody"/>
    <w:basedOn w:val="Normal"/>
    <w:rsid w:val="00FB0141"/>
    <w:pPr>
      <w:spacing w:before="100" w:beforeAutospacing="1" w:after="100" w:afterAutospacing="1"/>
    </w:pPr>
    <w:rPr>
      <w:rFonts w:ascii="Times New Roman" w:eastAsia="Times New Roman" w:hAnsi="Times New Roman" w:cs="Times New Roman"/>
      <w:sz w:val="24"/>
    </w:rPr>
  </w:style>
  <w:style w:type="paragraph" w:customStyle="1" w:styleId="m2799300251894249257gmail-citespacing">
    <w:name w:val="m_2799300251894249257gmail-citespacing"/>
    <w:basedOn w:val="Normal"/>
    <w:rsid w:val="00FB0141"/>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B0141"/>
  </w:style>
  <w:style w:type="character" w:customStyle="1" w:styleId="m2799300251894249257gmail-styleunderline">
    <w:name w:val="m_2799300251894249257gmail-styleunderline"/>
    <w:basedOn w:val="DefaultParagraphFont"/>
    <w:rsid w:val="00FB0141"/>
  </w:style>
  <w:style w:type="character" w:customStyle="1" w:styleId="SmallFont5pt">
    <w:name w:val="Small Font (5 pt)"/>
    <w:basedOn w:val="DefaultParagraphFont"/>
    <w:rsid w:val="00FB0141"/>
    <w:rPr>
      <w:sz w:val="10"/>
    </w:rPr>
  </w:style>
  <w:style w:type="paragraph" w:customStyle="1" w:styleId="8PointFont">
    <w:name w:val="8 Point Font"/>
    <w:next w:val="Normal"/>
    <w:link w:val="8PointFontChar"/>
    <w:qFormat/>
    <w:rsid w:val="00FB014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B0141"/>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FB0141"/>
    <w:rPr>
      <w:iCs w:val="0"/>
    </w:rPr>
  </w:style>
  <w:style w:type="paragraph" w:customStyle="1" w:styleId="dcr-1of5t9g">
    <w:name w:val="dcr-1of5t9g"/>
    <w:basedOn w:val="Normal"/>
    <w:rsid w:val="00FB0141"/>
    <w:pPr>
      <w:spacing w:before="100" w:beforeAutospacing="1" w:after="100" w:afterAutospacing="1"/>
    </w:pPr>
    <w:rPr>
      <w:rFonts w:ascii="Times New Roman" w:hAnsi="Times New Roman"/>
    </w:rPr>
  </w:style>
  <w:style w:type="character" w:customStyle="1" w:styleId="dcr-o4cepu">
    <w:name w:val="dcr-o4cepu"/>
    <w:basedOn w:val="DefaultParagraphFont"/>
    <w:rsid w:val="00FB0141"/>
  </w:style>
  <w:style w:type="character" w:customStyle="1" w:styleId="dcr-1of5t9g1">
    <w:name w:val="dcr-1of5t9g1"/>
    <w:basedOn w:val="DefaultParagraphFont"/>
    <w:rsid w:val="00FB0141"/>
  </w:style>
  <w:style w:type="paragraph" w:customStyle="1" w:styleId="has-dropcap">
    <w:name w:val="has-dropcap"/>
    <w:basedOn w:val="Normal"/>
    <w:rsid w:val="00FB0141"/>
    <w:pPr>
      <w:spacing w:before="100" w:beforeAutospacing="1" w:after="100" w:afterAutospacing="1"/>
    </w:pPr>
    <w:rPr>
      <w:rFonts w:ascii="Times New Roman" w:hAnsi="Times New Roman"/>
    </w:rPr>
  </w:style>
  <w:style w:type="paragraph" w:customStyle="1" w:styleId="paywall">
    <w:name w:val="paywall"/>
    <w:basedOn w:val="Normal"/>
    <w:uiPriority w:val="99"/>
    <w:qFormat/>
    <w:rsid w:val="00FB0141"/>
    <w:pPr>
      <w:spacing w:before="100" w:beforeAutospacing="1" w:after="100" w:afterAutospacing="1"/>
    </w:pPr>
    <w:rPr>
      <w:rFonts w:ascii="Times New Roman" w:hAnsi="Times New Roman"/>
    </w:rPr>
  </w:style>
  <w:style w:type="paragraph" w:customStyle="1" w:styleId="css-at9mc1">
    <w:name w:val="css-at9mc1"/>
    <w:basedOn w:val="Normal"/>
    <w:rsid w:val="00FB0141"/>
    <w:pPr>
      <w:spacing w:before="100" w:beforeAutospacing="1" w:after="100" w:afterAutospacing="1"/>
    </w:pPr>
    <w:rPr>
      <w:rFonts w:ascii="Times New Roman" w:hAnsi="Times New Roman"/>
    </w:rPr>
  </w:style>
  <w:style w:type="character" w:customStyle="1" w:styleId="person-popover">
    <w:name w:val="person-popover"/>
    <w:basedOn w:val="DefaultParagraphFont"/>
    <w:rsid w:val="00FB0141"/>
  </w:style>
  <w:style w:type="character" w:customStyle="1" w:styleId="hidden-xs">
    <w:name w:val="hidden-xs"/>
    <w:basedOn w:val="DefaultParagraphFont"/>
    <w:rsid w:val="00FB0141"/>
  </w:style>
  <w:style w:type="character" w:customStyle="1" w:styleId="drop-cap">
    <w:name w:val="drop-cap"/>
    <w:basedOn w:val="DefaultParagraphFont"/>
    <w:rsid w:val="00FB0141"/>
  </w:style>
  <w:style w:type="paragraph" w:customStyle="1" w:styleId="texttext1fzle">
    <w:name w:val="text__text__1fzle"/>
    <w:basedOn w:val="Normal"/>
    <w:rsid w:val="00FB0141"/>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rsid w:val="00FB0141"/>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B0141"/>
  </w:style>
  <w:style w:type="character" w:customStyle="1" w:styleId="gta-horizontal-featured--heading--date">
    <w:name w:val="gta-horizontal-featured--heading--date"/>
    <w:basedOn w:val="DefaultParagraphFont"/>
    <w:rsid w:val="00FB0141"/>
  </w:style>
  <w:style w:type="paragraph" w:customStyle="1" w:styleId="gta-horizontal-featured--tax">
    <w:name w:val="gta-horizontal-featured--tax"/>
    <w:basedOn w:val="Normal"/>
    <w:rsid w:val="00FB0141"/>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B0141"/>
  </w:style>
  <w:style w:type="character" w:customStyle="1" w:styleId="sssh">
    <w:name w:val="ss_sh"/>
    <w:basedOn w:val="DefaultParagraphFont"/>
    <w:rsid w:val="00FB0141"/>
  </w:style>
  <w:style w:type="character" w:customStyle="1" w:styleId="e-captioncredit">
    <w:name w:val="e-caption__credit"/>
    <w:basedOn w:val="DefaultParagraphFont"/>
    <w:rsid w:val="00FB0141"/>
  </w:style>
  <w:style w:type="character" w:customStyle="1" w:styleId="e-captioncredit-description">
    <w:name w:val="e-caption__credit-description"/>
    <w:basedOn w:val="DefaultParagraphFont"/>
    <w:rsid w:val="00FB0141"/>
  </w:style>
  <w:style w:type="paragraph" w:customStyle="1" w:styleId="story-textparagraph">
    <w:name w:val="story-text__paragraph"/>
    <w:basedOn w:val="Normal"/>
    <w:rsid w:val="00FB0141"/>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FB0141"/>
  </w:style>
  <w:style w:type="character" w:customStyle="1" w:styleId="annotation-link">
    <w:name w:val="annotation-link"/>
    <w:basedOn w:val="DefaultParagraphFont"/>
    <w:rsid w:val="00FB0141"/>
  </w:style>
  <w:style w:type="paragraph" w:customStyle="1" w:styleId="paragraph-paragraph-2bgue">
    <w:name w:val="paragraph-paragraph-2bgue"/>
    <w:basedOn w:val="Normal"/>
    <w:rsid w:val="00FB0141"/>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FB0141"/>
    <w:pPr>
      <w:spacing w:before="100" w:beforeAutospacing="1" w:after="100" w:afterAutospacing="1"/>
    </w:pPr>
    <w:rPr>
      <w:rFonts w:ascii="Times New Roman" w:hAnsi="Times New Roman"/>
    </w:rPr>
  </w:style>
  <w:style w:type="character" w:customStyle="1" w:styleId="nlmgiven-names">
    <w:name w:val="nlm_given-names"/>
    <w:basedOn w:val="DefaultParagraphFont"/>
    <w:rsid w:val="00FB0141"/>
  </w:style>
  <w:style w:type="paragraph" w:customStyle="1" w:styleId="paragraph-sc-1tqpf5s-0">
    <w:name w:val="paragraph-sc-1tqpf5s-0"/>
    <w:basedOn w:val="Normal"/>
    <w:rsid w:val="00FB0141"/>
    <w:pPr>
      <w:spacing w:before="100" w:beforeAutospacing="1" w:after="100" w:afterAutospacing="1"/>
    </w:pPr>
    <w:rPr>
      <w:rFonts w:ascii="Times New Roman" w:hAnsi="Times New Roman"/>
    </w:rPr>
  </w:style>
  <w:style w:type="character" w:customStyle="1" w:styleId="playbutton-flyout">
    <w:name w:val="playbutton-flyout"/>
    <w:basedOn w:val="DefaultParagraphFont"/>
    <w:rsid w:val="00FB0141"/>
  </w:style>
  <w:style w:type="character" w:customStyle="1" w:styleId="inlinevideo-videolabel">
    <w:name w:val="inlinevideo-videolabel"/>
    <w:basedOn w:val="DefaultParagraphFont"/>
    <w:rsid w:val="00FB0141"/>
  </w:style>
  <w:style w:type="character" w:customStyle="1" w:styleId="inlinevideo-videoduration">
    <w:name w:val="inlinevideo-videoduration"/>
    <w:basedOn w:val="DefaultParagraphFont"/>
    <w:rsid w:val="00FB0141"/>
  </w:style>
  <w:style w:type="paragraph" w:customStyle="1" w:styleId="bodypara">
    <w:name w:val="body_para"/>
    <w:basedOn w:val="Normal"/>
    <w:rsid w:val="00FB0141"/>
    <w:pPr>
      <w:spacing w:before="100" w:beforeAutospacing="1" w:after="100" w:afterAutospacing="1"/>
    </w:pPr>
    <w:rPr>
      <w:rFonts w:ascii="Times New Roman" w:hAnsi="Times New Roman"/>
    </w:rPr>
  </w:style>
  <w:style w:type="character" w:customStyle="1" w:styleId="-no-break">
    <w:name w:val="•-no-break"/>
    <w:basedOn w:val="DefaultParagraphFont"/>
    <w:rsid w:val="00FB0141"/>
  </w:style>
  <w:style w:type="character" w:customStyle="1" w:styleId="-superscript-number">
    <w:name w:val="•-superscript-number"/>
    <w:basedOn w:val="DefaultParagraphFont"/>
    <w:rsid w:val="00FB0141"/>
  </w:style>
  <w:style w:type="paragraph" w:customStyle="1" w:styleId="articlebodystyledtext-sc-1eiq3o0-0">
    <w:name w:val="articlebody__styledtext-sc-1eiq3o0-0"/>
    <w:basedOn w:val="Normal"/>
    <w:rsid w:val="00FB0141"/>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B0141"/>
  </w:style>
  <w:style w:type="paragraph" w:customStyle="1" w:styleId="p5">
    <w:name w:val="p5"/>
    <w:basedOn w:val="Normal"/>
    <w:uiPriority w:val="99"/>
    <w:qFormat/>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css-1cy1v93">
    <w:name w:val="css-1cy1v93"/>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FB0141"/>
  </w:style>
  <w:style w:type="paragraph" w:customStyle="1" w:styleId="css-1ojiynu">
    <w:name w:val="css-1ojiynu"/>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FB0141"/>
  </w:style>
  <w:style w:type="character" w:customStyle="1" w:styleId="zg-sponsorbyclass">
    <w:name w:val="zg-sponsorbyclass"/>
    <w:basedOn w:val="DefaultParagraphFont"/>
    <w:rsid w:val="00FB0141"/>
  </w:style>
  <w:style w:type="character" w:customStyle="1" w:styleId="s1">
    <w:name w:val="s1"/>
    <w:basedOn w:val="DefaultParagraphFont"/>
    <w:rsid w:val="00FB0141"/>
  </w:style>
  <w:style w:type="character" w:customStyle="1" w:styleId="s3">
    <w:name w:val="s3"/>
    <w:basedOn w:val="DefaultParagraphFont"/>
    <w:rsid w:val="00FB0141"/>
  </w:style>
  <w:style w:type="paragraph" w:customStyle="1" w:styleId="p3">
    <w:name w:val="p3"/>
    <w:basedOn w:val="Normal"/>
    <w:uiPriority w:val="99"/>
    <w:qFormat/>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uiPriority w:val="99"/>
    <w:qFormat/>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
    <w:uiPriority w:val="99"/>
    <w:qFormat/>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s6">
    <w:name w:val="s6"/>
    <w:basedOn w:val="DefaultParagraphFont"/>
    <w:rsid w:val="00FB0141"/>
  </w:style>
  <w:style w:type="character" w:customStyle="1" w:styleId="blockquote--inline-offset">
    <w:name w:val="blockquote--inline-offset"/>
    <w:basedOn w:val="DefaultParagraphFont"/>
    <w:rsid w:val="00FB0141"/>
  </w:style>
  <w:style w:type="character" w:customStyle="1" w:styleId="s7">
    <w:name w:val="s7"/>
    <w:basedOn w:val="DefaultParagraphFont"/>
    <w:rsid w:val="00FB0141"/>
  </w:style>
  <w:style w:type="character" w:customStyle="1" w:styleId="lede-text-onlyhighlight">
    <w:name w:val="lede-text-only__highlight"/>
    <w:basedOn w:val="DefaultParagraphFont"/>
    <w:rsid w:val="00FB0141"/>
  </w:style>
  <w:style w:type="character" w:customStyle="1" w:styleId="kxbc">
    <w:name w:val="kxbc"/>
    <w:basedOn w:val="DefaultParagraphFont"/>
    <w:rsid w:val="00FB0141"/>
  </w:style>
  <w:style w:type="paragraph" w:customStyle="1" w:styleId="css-c65vdd">
    <w:name w:val="css-c65vdd"/>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FB0141"/>
  </w:style>
  <w:style w:type="character" w:customStyle="1" w:styleId="transcriptblock">
    <w:name w:val="transcriptblock"/>
    <w:basedOn w:val="DefaultParagraphFont"/>
    <w:rsid w:val="00FB0141"/>
  </w:style>
  <w:style w:type="character" w:customStyle="1" w:styleId="pullquote">
    <w:name w:val="pullquote"/>
    <w:basedOn w:val="DefaultParagraphFont"/>
    <w:rsid w:val="00FB0141"/>
  </w:style>
  <w:style w:type="character" w:customStyle="1" w:styleId="longbio">
    <w:name w:val="long_bio"/>
    <w:basedOn w:val="DefaultParagraphFont"/>
    <w:rsid w:val="00FB0141"/>
  </w:style>
  <w:style w:type="paragraph" w:customStyle="1" w:styleId="indent-text">
    <w:name w:val="indent-text"/>
    <w:basedOn w:val="Normal"/>
    <w:rsid w:val="00FB0141"/>
    <w:pPr>
      <w:spacing w:before="100" w:beforeAutospacing="1" w:after="100" w:afterAutospacing="1"/>
    </w:pPr>
    <w:rPr>
      <w:rFonts w:eastAsia="Times New Roman"/>
      <w:sz w:val="24"/>
    </w:rPr>
  </w:style>
  <w:style w:type="character" w:customStyle="1" w:styleId="style32">
    <w:name w:val="style3"/>
    <w:basedOn w:val="DefaultParagraphFont"/>
    <w:rsid w:val="00FB0141"/>
  </w:style>
  <w:style w:type="character" w:customStyle="1" w:styleId="style22">
    <w:name w:val="style2"/>
    <w:basedOn w:val="DefaultParagraphFont"/>
    <w:rsid w:val="00FB0141"/>
  </w:style>
  <w:style w:type="character" w:customStyle="1" w:styleId="style0">
    <w:name w:val="style0"/>
    <w:basedOn w:val="DefaultParagraphFont"/>
    <w:rsid w:val="00FB0141"/>
  </w:style>
  <w:style w:type="paragraph" w:customStyle="1" w:styleId="space-break">
    <w:name w:val="space-break"/>
    <w:basedOn w:val="Normal"/>
    <w:rsid w:val="00FB0141"/>
    <w:pPr>
      <w:spacing w:before="100" w:beforeAutospacing="1" w:after="100" w:afterAutospacing="1"/>
    </w:pPr>
    <w:rPr>
      <w:rFonts w:eastAsia="Times New Roman"/>
      <w:sz w:val="24"/>
    </w:rPr>
  </w:style>
  <w:style w:type="paragraph" w:customStyle="1" w:styleId="Tag21">
    <w:name w:val="Tag21"/>
    <w:basedOn w:val="Normal"/>
    <w:qFormat/>
    <w:rsid w:val="00FB0141"/>
    <w:rPr>
      <w:b/>
      <w:sz w:val="24"/>
    </w:rPr>
  </w:style>
  <w:style w:type="character" w:customStyle="1" w:styleId="richtext">
    <w:name w:val="richtext"/>
    <w:basedOn w:val="DefaultParagraphFont"/>
    <w:rsid w:val="00FB0141"/>
  </w:style>
  <w:style w:type="character" w:customStyle="1" w:styleId="pull-quote">
    <w:name w:val="pull-quote"/>
    <w:basedOn w:val="DefaultParagraphFont"/>
    <w:rsid w:val="00FB0141"/>
  </w:style>
  <w:style w:type="paragraph" w:customStyle="1" w:styleId="speakabletextp1">
    <w:name w:val="speakabletextp1"/>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FB0141"/>
  </w:style>
  <w:style w:type="character" w:customStyle="1" w:styleId="checkboxterms">
    <w:name w:val="checkboxterms"/>
    <w:basedOn w:val="DefaultParagraphFont"/>
    <w:rsid w:val="00FB0141"/>
  </w:style>
  <w:style w:type="paragraph" w:customStyle="1" w:styleId="gta-general-embed--excerpt">
    <w:name w:val="gta-general-embed--excerpt"/>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FB0141"/>
  </w:style>
  <w:style w:type="paragraph" w:customStyle="1" w:styleId="m-0">
    <w:name w:val="m-0"/>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css-g5piaz">
    <w:name w:val="css-g5piaz"/>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uiPriority w:val="99"/>
    <w:qFormat/>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FB0141"/>
  </w:style>
  <w:style w:type="character" w:customStyle="1" w:styleId="title-text">
    <w:name w:val="title-text"/>
    <w:basedOn w:val="DefaultParagraphFont"/>
    <w:rsid w:val="00FB0141"/>
  </w:style>
  <w:style w:type="paragraph" w:customStyle="1" w:styleId="pw-post-body-paragraph">
    <w:name w:val="pw-post-body-paragraph"/>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FB0141"/>
  </w:style>
  <w:style w:type="character" w:customStyle="1" w:styleId="fu">
    <w:name w:val="fu"/>
    <w:basedOn w:val="DefaultParagraphFont"/>
    <w:rsid w:val="00FB0141"/>
  </w:style>
  <w:style w:type="paragraph" w:customStyle="1" w:styleId="lb">
    <w:name w:val="lb"/>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FB0141"/>
  </w:style>
  <w:style w:type="character" w:customStyle="1" w:styleId="field">
    <w:name w:val="field"/>
    <w:basedOn w:val="DefaultParagraphFont"/>
    <w:rsid w:val="00FB0141"/>
  </w:style>
  <w:style w:type="paragraph" w:customStyle="1" w:styleId="font-copy">
    <w:name w:val="font-copy"/>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FB0141"/>
  </w:style>
  <w:style w:type="paragraph" w:customStyle="1" w:styleId="font--article-body">
    <w:name w:val="font--article-body"/>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vjs-control-text">
    <w:name w:val="vjs-control-text"/>
    <w:basedOn w:val="DefaultParagraphFont"/>
    <w:rsid w:val="00FB0141"/>
  </w:style>
  <w:style w:type="paragraph" w:customStyle="1" w:styleId="ap-story-p">
    <w:name w:val="ap-story-p"/>
    <w:basedOn w:val="Normal"/>
    <w:rsid w:val="00FB0141"/>
    <w:pPr>
      <w:spacing w:before="100" w:beforeAutospacing="1" w:after="100" w:afterAutospacing="1"/>
    </w:pPr>
    <w:rPr>
      <w:rFonts w:ascii="Times New Roman" w:eastAsia="Times New Roman" w:hAnsi="Times New Roman" w:cs="Times New Roman"/>
      <w:sz w:val="24"/>
      <w:szCs w:val="24"/>
    </w:rPr>
  </w:style>
  <w:style w:type="character" w:customStyle="1" w:styleId="messagebody">
    <w:name w:val="message_body"/>
    <w:basedOn w:val="DefaultParagraphFont"/>
    <w:rsid w:val="00FB0141"/>
  </w:style>
  <w:style w:type="character" w:customStyle="1" w:styleId="edited">
    <w:name w:val="edited"/>
    <w:basedOn w:val="DefaultParagraphFont"/>
    <w:rsid w:val="00FB0141"/>
  </w:style>
  <w:style w:type="character" w:customStyle="1" w:styleId="lightonly">
    <w:name w:val="light_only"/>
    <w:basedOn w:val="DefaultParagraphFont"/>
    <w:rsid w:val="00FB0141"/>
  </w:style>
  <w:style w:type="character" w:customStyle="1" w:styleId="fp-red">
    <w:name w:val="fp-red"/>
    <w:basedOn w:val="DefaultParagraphFont"/>
    <w:rsid w:val="00FB0141"/>
  </w:style>
  <w:style w:type="character" w:customStyle="1" w:styleId="elstoryelementheader">
    <w:name w:val="el__storyelement__header"/>
    <w:basedOn w:val="DefaultParagraphFont"/>
    <w:rsid w:val="00FB0141"/>
  </w:style>
  <w:style w:type="character" w:customStyle="1" w:styleId="elstoryelementgray">
    <w:name w:val="el__storyelement__gray"/>
    <w:basedOn w:val="DefaultParagraphFont"/>
    <w:rsid w:val="00FB0141"/>
  </w:style>
  <w:style w:type="character" w:customStyle="1" w:styleId="lbl">
    <w:name w:val="lbl"/>
    <w:basedOn w:val="DefaultParagraphFont"/>
    <w:rsid w:val="00FB0141"/>
  </w:style>
  <w:style w:type="character" w:customStyle="1" w:styleId="slide-caption">
    <w:name w:val="slide-caption"/>
    <w:basedOn w:val="DefaultParagraphFont"/>
    <w:rsid w:val="00FB0141"/>
  </w:style>
  <w:style w:type="character" w:customStyle="1" w:styleId="slide-credit">
    <w:name w:val="slide-credit"/>
    <w:basedOn w:val="DefaultParagraphFont"/>
    <w:rsid w:val="00FB0141"/>
  </w:style>
  <w:style w:type="character" w:customStyle="1" w:styleId="view-graphic">
    <w:name w:val="view-graphic"/>
    <w:basedOn w:val="DefaultParagraphFont"/>
    <w:rsid w:val="00FB0141"/>
  </w:style>
  <w:style w:type="character" w:customStyle="1" w:styleId="bqstart">
    <w:name w:val="bqstart"/>
    <w:basedOn w:val="DefaultParagraphFont"/>
    <w:rsid w:val="00FB0141"/>
  </w:style>
  <w:style w:type="character" w:customStyle="1" w:styleId="bqend">
    <w:name w:val="bqend"/>
    <w:basedOn w:val="DefaultParagraphFont"/>
    <w:rsid w:val="00FB0141"/>
  </w:style>
  <w:style w:type="character" w:customStyle="1" w:styleId="bc-heading">
    <w:name w:val="bc-heading"/>
    <w:basedOn w:val="DefaultParagraphFont"/>
    <w:rsid w:val="00FB0141"/>
  </w:style>
  <w:style w:type="character" w:customStyle="1" w:styleId="bc-title">
    <w:name w:val="bc-title"/>
    <w:basedOn w:val="DefaultParagraphFont"/>
    <w:rsid w:val="00FB0141"/>
  </w:style>
  <w:style w:type="character" w:customStyle="1" w:styleId="bc-blurb">
    <w:name w:val="bc-blurb"/>
    <w:basedOn w:val="DefaultParagraphFont"/>
    <w:rsid w:val="00FB0141"/>
  </w:style>
  <w:style w:type="character" w:customStyle="1" w:styleId="bc-byline">
    <w:name w:val="bc-byline"/>
    <w:basedOn w:val="DefaultParagraphFont"/>
    <w:rsid w:val="00FB0141"/>
  </w:style>
  <w:style w:type="character" w:customStyle="1" w:styleId="story-heading-text">
    <w:name w:val="story-heading-text"/>
    <w:basedOn w:val="DefaultParagraphFont"/>
    <w:rsid w:val="00FB0141"/>
  </w:style>
  <w:style w:type="paragraph" w:customStyle="1" w:styleId="t-smaller">
    <w:name w:val="t-smaller"/>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Hyperlink2">
    <w:name w:val="Hyperlink2"/>
    <w:basedOn w:val="Normal"/>
    <w:qFormat/>
    <w:rsid w:val="00FB0141"/>
    <w:rPr>
      <w:color w:val="00B0F0"/>
      <w:u w:val="single" w:color="00B0F0"/>
    </w:rPr>
  </w:style>
  <w:style w:type="paragraph" w:customStyle="1" w:styleId="extquote">
    <w:name w:val="extquote"/>
    <w:basedOn w:val="Normal"/>
    <w:rsid w:val="00FB0141"/>
    <w:pPr>
      <w:spacing w:before="100" w:beforeAutospacing="1" w:after="100" w:afterAutospacing="1"/>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FB0141"/>
  </w:style>
  <w:style w:type="character" w:customStyle="1" w:styleId="JordanAnalyticsChar">
    <w:name w:val="Jordan Analytics Char"/>
    <w:basedOn w:val="DefaultParagraphFont"/>
    <w:link w:val="JordanAnalytics"/>
    <w:uiPriority w:val="4"/>
    <w:rsid w:val="00FB0141"/>
    <w:rPr>
      <w:rFonts w:ascii="Georgia" w:eastAsiaTheme="majorEastAsia" w:hAnsi="Georgia" w:cstheme="majorBidi"/>
      <w:b/>
      <w:iCs/>
    </w:rPr>
  </w:style>
  <w:style w:type="character" w:customStyle="1" w:styleId="a-list-item">
    <w:name w:val="a-list-item"/>
    <w:basedOn w:val="DefaultParagraphFont"/>
    <w:rsid w:val="00FB0141"/>
  </w:style>
  <w:style w:type="paragraph" w:customStyle="1" w:styleId="PhoTag">
    <w:name w:val="PhoTag"/>
    <w:basedOn w:val="Normal"/>
    <w:next w:val="Normal"/>
    <w:autoRedefine/>
    <w:qFormat/>
    <w:rsid w:val="00FB0141"/>
    <w:rPr>
      <w:b/>
    </w:rPr>
  </w:style>
  <w:style w:type="character" w:customStyle="1" w:styleId="boldunderlineChar5">
    <w:name w:val="bold underline Char"/>
    <w:basedOn w:val="DefaultParagraphFont"/>
    <w:rsid w:val="00FB014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B0141"/>
    <w:rPr>
      <w:rFonts w:eastAsia="Times New Roman"/>
      <w:sz w:val="16"/>
      <w:szCs w:val="20"/>
    </w:rPr>
  </w:style>
  <w:style w:type="character" w:customStyle="1" w:styleId="ReallySmallChar">
    <w:name w:val="Really Small Char"/>
    <w:basedOn w:val="DefaultParagraphFont"/>
    <w:link w:val="ReallySmall"/>
    <w:rsid w:val="00FB0141"/>
    <w:rPr>
      <w:rFonts w:ascii="Georgia" w:eastAsia="Times New Roman" w:hAnsi="Georgia"/>
      <w:sz w:val="16"/>
      <w:szCs w:val="20"/>
    </w:rPr>
  </w:style>
  <w:style w:type="paragraph" w:customStyle="1" w:styleId="PageTitle0">
    <w:name w:val="Page Title"/>
    <w:basedOn w:val="Normal"/>
    <w:next w:val="Normal"/>
    <w:qFormat/>
    <w:rsid w:val="00FB014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B0141"/>
    <w:rPr>
      <w:rFonts w:eastAsia="Calibri"/>
      <w:b/>
      <w:color w:val="000000"/>
      <w:u w:val="single"/>
    </w:rPr>
  </w:style>
  <w:style w:type="character" w:customStyle="1" w:styleId="UnderlineEmphasisChar">
    <w:name w:val="Underline + Emphasis Char"/>
    <w:link w:val="UnderlineEmphasis"/>
    <w:rsid w:val="00FB0141"/>
    <w:rPr>
      <w:rFonts w:ascii="Georgia" w:eastAsia="Calibri" w:hAnsi="Georgia"/>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B014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B014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B0141"/>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B0141"/>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FB0141"/>
    <w:rPr>
      <w:rFonts w:eastAsia="Times New Roman"/>
      <w:color w:val="000000"/>
      <w:szCs w:val="20"/>
      <w:u w:val="single"/>
    </w:rPr>
  </w:style>
  <w:style w:type="character" w:customStyle="1" w:styleId="StyleUnderline9pt2Char">
    <w:name w:val="Style Underline + 9 pt2 Char"/>
    <w:link w:val="StyleUnderline9pt2"/>
    <w:rsid w:val="00FB0141"/>
    <w:rPr>
      <w:rFonts w:ascii="Georgia" w:eastAsia="Times New Roman" w:hAnsi="Georgia"/>
      <w:color w:val="000000"/>
      <w:sz w:val="20"/>
      <w:szCs w:val="20"/>
      <w:u w:val="single"/>
    </w:rPr>
  </w:style>
  <w:style w:type="paragraph" w:customStyle="1" w:styleId="TxBr5p1">
    <w:name w:val="TxBr_5p1"/>
    <w:basedOn w:val="Normal"/>
    <w:qFormat/>
    <w:rsid w:val="00FB014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B0141"/>
    <w:pPr>
      <w:ind w:left="400"/>
    </w:pPr>
    <w:rPr>
      <w:rFonts w:eastAsia="Calibri"/>
      <w:color w:val="000000"/>
    </w:rPr>
  </w:style>
  <w:style w:type="character" w:customStyle="1" w:styleId="A11">
    <w:name w:val="A11"/>
    <w:rsid w:val="00FB0141"/>
    <w:rPr>
      <w:rFonts w:ascii="Minion Pro" w:hAnsi="Minion Pro" w:cs="Minion Pro" w:hint="default"/>
      <w:color w:val="211D1E"/>
      <w:sz w:val="12"/>
      <w:szCs w:val="12"/>
    </w:rPr>
  </w:style>
  <w:style w:type="character" w:customStyle="1" w:styleId="A12">
    <w:name w:val="A12"/>
    <w:uiPriority w:val="99"/>
    <w:rsid w:val="00FB014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B0141"/>
    <w:rPr>
      <w:rFonts w:ascii="Times New Roman" w:eastAsia="Times New Roman" w:hAnsi="Times New Roman" w:cs="Arial"/>
      <w:b/>
      <w:sz w:val="20"/>
      <w:szCs w:val="36"/>
    </w:rPr>
  </w:style>
  <w:style w:type="character" w:customStyle="1" w:styleId="bold-italic-sub-c">
    <w:name w:val="bold-italic-sub-c"/>
    <w:basedOn w:val="DefaultParagraphFont"/>
    <w:rsid w:val="00FB0141"/>
  </w:style>
  <w:style w:type="character" w:customStyle="1" w:styleId="charoverride-4">
    <w:name w:val="charoverride-4"/>
    <w:basedOn w:val="DefaultParagraphFont"/>
    <w:rsid w:val="00FB0141"/>
  </w:style>
  <w:style w:type="character" w:customStyle="1" w:styleId="charoverride-3">
    <w:name w:val="charoverride-3"/>
    <w:basedOn w:val="DefaultParagraphFont"/>
    <w:rsid w:val="00FB0141"/>
  </w:style>
  <w:style w:type="character" w:customStyle="1" w:styleId="BlockTitle2Char">
    <w:name w:val="Block Title2 Char"/>
    <w:link w:val="BlockTitle2"/>
    <w:uiPriority w:val="99"/>
    <w:rsid w:val="00FB0141"/>
    <w:rPr>
      <w:rFonts w:ascii="Arial" w:hAnsi="Arial"/>
      <w:b/>
      <w:sz w:val="28"/>
    </w:rPr>
  </w:style>
  <w:style w:type="paragraph" w:customStyle="1" w:styleId="tag1">
    <w:name w:val="tag1"/>
    <w:basedOn w:val="Normal"/>
    <w:qFormat/>
    <w:rsid w:val="00FB0141"/>
    <w:rPr>
      <w:rFonts w:eastAsia="Times New Roman"/>
      <w:b/>
      <w:szCs w:val="20"/>
    </w:rPr>
  </w:style>
  <w:style w:type="paragraph" w:customStyle="1" w:styleId="tagcite2">
    <w:name w:val="tagcite"/>
    <w:basedOn w:val="Normal"/>
    <w:qFormat/>
    <w:rsid w:val="00FB0141"/>
    <w:rPr>
      <w:rFonts w:eastAsia="Times New Roman"/>
      <w:b/>
    </w:rPr>
  </w:style>
  <w:style w:type="paragraph" w:customStyle="1" w:styleId="SmallFontCharCharChar">
    <w:name w:val="Small Font Char Char Char"/>
    <w:basedOn w:val="Normal"/>
    <w:uiPriority w:val="99"/>
    <w:qFormat/>
    <w:rsid w:val="00FB0141"/>
    <w:rPr>
      <w:rFonts w:eastAsia="Times New Roman"/>
      <w:sz w:val="12"/>
    </w:rPr>
  </w:style>
  <w:style w:type="character" w:customStyle="1" w:styleId="tag1Char">
    <w:name w:val="tag1 Char"/>
    <w:rsid w:val="00FB0141"/>
    <w:rPr>
      <w:b/>
      <w:bCs w:val="0"/>
      <w:sz w:val="24"/>
    </w:rPr>
  </w:style>
  <w:style w:type="character" w:customStyle="1" w:styleId="SmallFontCharCharCharChar">
    <w:name w:val="Small Font Char Char Char Char"/>
    <w:rsid w:val="00FB0141"/>
    <w:rPr>
      <w:rFonts w:ascii="Arial" w:hAnsi="Arial" w:cs="Arial" w:hint="default"/>
      <w:sz w:val="12"/>
      <w:szCs w:val="24"/>
    </w:rPr>
  </w:style>
  <w:style w:type="character" w:customStyle="1" w:styleId="TagCiteChar4">
    <w:name w:val="TagCite Char"/>
    <w:rsid w:val="00FB0141"/>
    <w:rPr>
      <w:rFonts w:ascii="Garamond" w:hAnsi="Garamond" w:hint="default"/>
      <w:b/>
      <w:bCs w:val="0"/>
      <w:sz w:val="24"/>
      <w:szCs w:val="24"/>
    </w:rPr>
  </w:style>
  <w:style w:type="character" w:customStyle="1" w:styleId="searchtermbold">
    <w:name w:val="searchtermbold"/>
    <w:rsid w:val="00FB0141"/>
  </w:style>
  <w:style w:type="character" w:customStyle="1" w:styleId="regtext">
    <w:name w:val="regtext"/>
    <w:uiPriority w:val="99"/>
    <w:rsid w:val="00FB0141"/>
  </w:style>
  <w:style w:type="character" w:customStyle="1" w:styleId="bps-topic-ident">
    <w:name w:val="bps-topic-ident"/>
    <w:rsid w:val="00FB0141"/>
  </w:style>
  <w:style w:type="paragraph" w:customStyle="1" w:styleId="FreeForm">
    <w:name w:val="Free Form"/>
    <w:qFormat/>
    <w:rsid w:val="00FB014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FB0141"/>
    <w:rPr>
      <w:rFonts w:cs="Calibri"/>
      <w:b/>
      <w:u w:val="single"/>
    </w:rPr>
  </w:style>
  <w:style w:type="character" w:customStyle="1" w:styleId="HilightChar">
    <w:name w:val="Hilight Char"/>
    <w:rsid w:val="00FB0141"/>
    <w:rPr>
      <w:rFonts w:eastAsia="Calibri"/>
      <w:b/>
      <w:noProof w:val="0"/>
      <w:sz w:val="22"/>
      <w:szCs w:val="22"/>
      <w:u w:val="single"/>
      <w:lang w:val="en-US" w:eastAsia="ar-SA" w:bidi="ar-SA"/>
    </w:rPr>
  </w:style>
  <w:style w:type="character" w:customStyle="1" w:styleId="StyleUnderlineCharChar">
    <w:name w:val="Style Underline Char Char"/>
    <w:rsid w:val="00FB0141"/>
    <w:rPr>
      <w:rFonts w:ascii="Times New Roman" w:eastAsia="Times New Roman" w:hAnsi="Times New Roman" w:cs="Times New Roman"/>
      <w:sz w:val="20"/>
      <w:szCs w:val="20"/>
      <w:u w:val="single"/>
    </w:rPr>
  </w:style>
  <w:style w:type="character" w:customStyle="1" w:styleId="c1">
    <w:name w:val="c1"/>
    <w:rsid w:val="00FB0141"/>
  </w:style>
  <w:style w:type="paragraph" w:customStyle="1" w:styleId="Hat2">
    <w:name w:val="Hat2"/>
    <w:basedOn w:val="Heading2"/>
    <w:next w:val="Heading2"/>
    <w:autoRedefine/>
    <w:uiPriority w:val="99"/>
    <w:qFormat/>
    <w:rsid w:val="00FB014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B0141"/>
    <w:pPr>
      <w:spacing w:after="200" w:line="276" w:lineRule="auto"/>
    </w:pPr>
    <w:rPr>
      <w:rFonts w:eastAsia="SimSun"/>
      <w:szCs w:val="24"/>
      <w:u w:val="thick"/>
      <w:lang w:eastAsia="zh-CN"/>
    </w:rPr>
  </w:style>
  <w:style w:type="character" w:customStyle="1" w:styleId="Underline4">
    <w:name w:val="*Underline*"/>
    <w:rsid w:val="00FB0141"/>
    <w:rPr>
      <w:rFonts w:ascii="Times New Roman" w:hAnsi="Times New Roman"/>
      <w:b/>
      <w:sz w:val="24"/>
      <w:u w:val="single"/>
    </w:rPr>
  </w:style>
  <w:style w:type="paragraph" w:customStyle="1" w:styleId="TxBr33p1">
    <w:name w:val="TxBr_33p1"/>
    <w:basedOn w:val="Normal"/>
    <w:uiPriority w:val="99"/>
    <w:qFormat/>
    <w:rsid w:val="00FB014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B0141"/>
    <w:rPr>
      <w:rFonts w:eastAsia="SimSun"/>
      <w:lang w:eastAsia="zh-CN"/>
    </w:rPr>
  </w:style>
  <w:style w:type="character" w:customStyle="1" w:styleId="Heading51">
    <w:name w:val="Heading 51"/>
    <w:aliases w:val="Heading 5 Char Char Char,Heading 511"/>
    <w:rsid w:val="00FB0141"/>
    <w:rPr>
      <w:b/>
      <w:bCs/>
      <w:iCs/>
      <w:szCs w:val="26"/>
      <w:lang w:val="en-US" w:eastAsia="en-US" w:bidi="ar-SA"/>
    </w:rPr>
  </w:style>
  <w:style w:type="character" w:customStyle="1" w:styleId="comments-post">
    <w:name w:val="comments-post"/>
    <w:rsid w:val="00FB0141"/>
  </w:style>
  <w:style w:type="paragraph" w:customStyle="1" w:styleId="Irrelevant6font">
    <w:name w:val="Irrelevant (6 font)"/>
    <w:basedOn w:val="Normal"/>
    <w:link w:val="Irrelevant6fontChar"/>
    <w:qFormat/>
    <w:rsid w:val="00FB0141"/>
    <w:pPr>
      <w:ind w:left="547" w:right="648"/>
      <w:jc w:val="both"/>
    </w:pPr>
    <w:rPr>
      <w:rFonts w:eastAsia="Calibri"/>
      <w:sz w:val="12"/>
      <w:szCs w:val="12"/>
    </w:rPr>
  </w:style>
  <w:style w:type="character" w:customStyle="1" w:styleId="Irrelevant5fontChar">
    <w:name w:val="Irrelevant (5 font) Char"/>
    <w:rsid w:val="00FB0141"/>
    <w:rPr>
      <w:sz w:val="10"/>
      <w:szCs w:val="10"/>
      <w:lang w:val="en-US" w:eastAsia="en-US" w:bidi="ar-SA"/>
    </w:rPr>
  </w:style>
  <w:style w:type="character" w:customStyle="1" w:styleId="Hyperlink13">
    <w:name w:val="Hyperlink13"/>
    <w:rsid w:val="00FB0141"/>
    <w:rPr>
      <w:b w:val="0"/>
      <w:bCs w:val="0"/>
      <w:strike w:val="0"/>
      <w:dstrike w:val="0"/>
      <w:color w:val="008000"/>
      <w:sz w:val="20"/>
      <w:szCs w:val="20"/>
      <w:u w:val="none"/>
      <w:effect w:val="none"/>
    </w:rPr>
  </w:style>
  <w:style w:type="character" w:customStyle="1" w:styleId="standardcontent1">
    <w:name w:val="standardcontent1"/>
    <w:rsid w:val="00FB0141"/>
    <w:rPr>
      <w:rFonts w:ascii="Arial" w:hAnsi="Arial" w:cs="Arial" w:hint="default"/>
      <w:strike w:val="0"/>
      <w:dstrike w:val="0"/>
      <w:sz w:val="24"/>
      <w:szCs w:val="24"/>
      <w:u w:val="none"/>
      <w:effect w:val="none"/>
    </w:rPr>
  </w:style>
  <w:style w:type="character" w:customStyle="1" w:styleId="Hyperlink4">
    <w:name w:val="Hyperlink4"/>
    <w:rsid w:val="00FB0141"/>
    <w:rPr>
      <w:color w:val="000066"/>
      <w:u w:val="single"/>
    </w:rPr>
  </w:style>
  <w:style w:type="paragraph" w:customStyle="1" w:styleId="rddateline">
    <w:name w:val="rddateline"/>
    <w:basedOn w:val="Normal"/>
    <w:uiPriority w:val="99"/>
    <w:qFormat/>
    <w:rsid w:val="00FB0141"/>
    <w:rPr>
      <w:rFonts w:eastAsia="Calibri"/>
      <w:szCs w:val="20"/>
    </w:rPr>
  </w:style>
  <w:style w:type="paragraph" w:customStyle="1" w:styleId="rdheadline">
    <w:name w:val="rdheadline"/>
    <w:basedOn w:val="Normal"/>
    <w:uiPriority w:val="99"/>
    <w:qFormat/>
    <w:rsid w:val="00FB014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B0141"/>
    <w:pPr>
      <w:spacing w:after="100" w:afterAutospacing="1"/>
    </w:pPr>
    <w:rPr>
      <w:rFonts w:ascii="Verdana" w:eastAsia="Calibri" w:hAnsi="Verdana"/>
      <w:szCs w:val="20"/>
    </w:rPr>
  </w:style>
  <w:style w:type="character" w:customStyle="1" w:styleId="rddeckline1">
    <w:name w:val="rddeckline1"/>
    <w:rsid w:val="00FB0141"/>
    <w:rPr>
      <w:rFonts w:ascii="Verdana" w:hAnsi="Verdana" w:hint="default"/>
      <w:b/>
      <w:bCs/>
      <w:sz w:val="22"/>
      <w:szCs w:val="22"/>
    </w:rPr>
  </w:style>
  <w:style w:type="character" w:customStyle="1" w:styleId="contact1">
    <w:name w:val="contact1"/>
    <w:rsid w:val="00FB0141"/>
    <w:rPr>
      <w:rFonts w:ascii="Tahoma" w:hAnsi="Tahoma" w:cs="Tahoma" w:hint="default"/>
      <w:color w:val="999999"/>
      <w:sz w:val="20"/>
      <w:szCs w:val="20"/>
    </w:rPr>
  </w:style>
  <w:style w:type="character" w:customStyle="1" w:styleId="credits1">
    <w:name w:val="credits1"/>
    <w:rsid w:val="00FB0141"/>
    <w:rPr>
      <w:rFonts w:ascii="Tahoma" w:hAnsi="Tahoma" w:cs="Tahoma" w:hint="default"/>
      <w:color w:val="999999"/>
      <w:sz w:val="16"/>
      <w:szCs w:val="16"/>
    </w:rPr>
  </w:style>
  <w:style w:type="paragraph" w:customStyle="1" w:styleId="Heading20">
    <w:name w:val="Heading2"/>
    <w:basedOn w:val="Normal"/>
    <w:link w:val="Heading2Char1"/>
    <w:qFormat/>
    <w:rsid w:val="00FB0141"/>
    <w:pPr>
      <w:jc w:val="center"/>
    </w:pPr>
    <w:rPr>
      <w:rFonts w:eastAsia="Times New Roman"/>
      <w:b/>
      <w:caps/>
    </w:rPr>
  </w:style>
  <w:style w:type="character" w:customStyle="1" w:styleId="Heading2Char1">
    <w:name w:val="Heading2 Char"/>
    <w:link w:val="Heading20"/>
    <w:rsid w:val="00FB0141"/>
    <w:rPr>
      <w:rFonts w:ascii="Georgia" w:eastAsia="Times New Roman" w:hAnsi="Georgia"/>
      <w:b/>
      <w:caps/>
      <w:sz w:val="20"/>
    </w:rPr>
  </w:style>
  <w:style w:type="character" w:customStyle="1" w:styleId="Header2Char">
    <w:name w:val="Header2 Char"/>
    <w:link w:val="Header2"/>
    <w:rsid w:val="00FB0141"/>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FB014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B0141"/>
    <w:rPr>
      <w:rFonts w:ascii="Georgia" w:eastAsia="Times New Roman" w:hAnsi="Georgia"/>
      <w:sz w:val="20"/>
      <w:u w:val="thick"/>
    </w:rPr>
  </w:style>
  <w:style w:type="paragraph" w:customStyle="1" w:styleId="StyleHeading212pt">
    <w:name w:val="Style Heading2 + 12 pt"/>
    <w:basedOn w:val="Heading20"/>
    <w:link w:val="StyleHeading212ptChar"/>
    <w:qFormat/>
    <w:rsid w:val="00FB0141"/>
    <w:rPr>
      <w:bCs/>
    </w:rPr>
  </w:style>
  <w:style w:type="character" w:customStyle="1" w:styleId="StyleHeading212ptChar">
    <w:name w:val="Style Heading2 + 12 pt Char"/>
    <w:link w:val="StyleHeading212pt"/>
    <w:rsid w:val="00FB0141"/>
    <w:rPr>
      <w:rFonts w:ascii="Georgia" w:eastAsia="Times New Roman" w:hAnsi="Georgia"/>
      <w:b/>
      <w:bCs/>
      <w:caps/>
      <w:sz w:val="20"/>
    </w:rPr>
  </w:style>
  <w:style w:type="paragraph" w:customStyle="1" w:styleId="Heading212pt">
    <w:name w:val="Heading2 + 12 pt"/>
    <w:basedOn w:val="StyleHeading212pt"/>
    <w:link w:val="Heading212ptChar"/>
    <w:qFormat/>
    <w:rsid w:val="00FB0141"/>
  </w:style>
  <w:style w:type="character" w:customStyle="1" w:styleId="Heading212ptChar">
    <w:name w:val="Heading2 + 12 pt Char"/>
    <w:link w:val="Heading212pt"/>
    <w:rsid w:val="00FB0141"/>
    <w:rPr>
      <w:rFonts w:ascii="Georgia" w:eastAsia="Times New Roman" w:hAnsi="Georgia"/>
      <w:b/>
      <w:bCs/>
      <w:caps/>
      <w:sz w:val="20"/>
    </w:rPr>
  </w:style>
  <w:style w:type="character" w:customStyle="1" w:styleId="StyleBoldText12pt10ptNotBoldKernat16pt">
    <w:name w:val="Style Bold Text 12 pt + 10 pt Not Bold Kern at 16 pt"/>
    <w:rsid w:val="00FB014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B0141"/>
  </w:style>
  <w:style w:type="paragraph" w:customStyle="1" w:styleId="highlightcardtext">
    <w:name w:val="highlight card text"/>
    <w:basedOn w:val="evidencetext"/>
    <w:uiPriority w:val="99"/>
    <w:qFormat/>
    <w:rsid w:val="00FB0141"/>
  </w:style>
  <w:style w:type="paragraph" w:customStyle="1" w:styleId="underlineevidencetext">
    <w:name w:val="underline evidence text"/>
    <w:basedOn w:val="evidencetext"/>
    <w:uiPriority w:val="99"/>
    <w:qFormat/>
    <w:rsid w:val="00FB0141"/>
  </w:style>
  <w:style w:type="paragraph" w:customStyle="1" w:styleId="underlinecard1">
    <w:name w:val="underline card"/>
    <w:basedOn w:val="Normal"/>
    <w:uiPriority w:val="99"/>
    <w:qFormat/>
    <w:rsid w:val="00FB0141"/>
    <w:pPr>
      <w:ind w:left="1728" w:right="1728"/>
    </w:pPr>
    <w:rPr>
      <w:rFonts w:eastAsia="Calibri"/>
      <w:sz w:val="18"/>
      <w:u w:val="single"/>
    </w:rPr>
  </w:style>
  <w:style w:type="paragraph" w:customStyle="1" w:styleId="CardsChar2">
    <w:name w:val="Cards Char2"/>
    <w:basedOn w:val="Normal"/>
    <w:uiPriority w:val="99"/>
    <w:qFormat/>
    <w:rsid w:val="00FB0141"/>
    <w:pPr>
      <w:autoSpaceDE w:val="0"/>
      <w:autoSpaceDN w:val="0"/>
      <w:adjustRightInd w:val="0"/>
      <w:ind w:left="432" w:right="432"/>
      <w:jc w:val="both"/>
    </w:pPr>
    <w:rPr>
      <w:rFonts w:eastAsia="Calibri"/>
      <w:szCs w:val="20"/>
    </w:rPr>
  </w:style>
  <w:style w:type="character" w:customStyle="1" w:styleId="UnderlinedCards">
    <w:name w:val="Underlined Cards"/>
    <w:rsid w:val="00FB0141"/>
    <w:rPr>
      <w:sz w:val="24"/>
      <w:szCs w:val="24"/>
      <w:u w:val="thick"/>
      <w:lang w:val="en-US" w:eastAsia="en-US" w:bidi="ar-SA"/>
    </w:rPr>
  </w:style>
  <w:style w:type="character" w:customStyle="1" w:styleId="highlightcardtextChar">
    <w:name w:val="highlight card text Char"/>
    <w:rsid w:val="00FB014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B0141"/>
    <w:pPr>
      <w:ind w:left="1728" w:right="1728"/>
    </w:pPr>
    <w:rPr>
      <w:rFonts w:eastAsia="Times New Roman"/>
      <w:sz w:val="18"/>
    </w:rPr>
  </w:style>
  <w:style w:type="character" w:customStyle="1" w:styleId="CardTextCharCharCharCharChar">
    <w:name w:val="Card Text Char Char Char Char Char"/>
    <w:link w:val="CardTextCharCharCharChar"/>
    <w:rsid w:val="00FB0141"/>
    <w:rPr>
      <w:rFonts w:ascii="Georgia" w:eastAsia="Times New Roman" w:hAnsi="Georgia"/>
      <w:sz w:val="18"/>
    </w:rPr>
  </w:style>
  <w:style w:type="character" w:customStyle="1" w:styleId="TagsChar4">
    <w:name w:val="Tags Char4"/>
    <w:rsid w:val="00FB0141"/>
    <w:rPr>
      <w:b/>
      <w:lang w:val="en-US" w:eastAsia="en-US" w:bidi="ar-SA"/>
    </w:rPr>
  </w:style>
  <w:style w:type="character" w:customStyle="1" w:styleId="tightinline1">
    <w:name w:val="tightinline1"/>
    <w:rsid w:val="00FB014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B014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B0141"/>
  </w:style>
  <w:style w:type="character" w:customStyle="1" w:styleId="blsp-spelling-error">
    <w:name w:val="blsp-spelling-error"/>
    <w:rsid w:val="00FB0141"/>
  </w:style>
  <w:style w:type="character" w:customStyle="1" w:styleId="sup">
    <w:name w:val="sup"/>
    <w:rsid w:val="00FB0141"/>
  </w:style>
  <w:style w:type="character" w:customStyle="1" w:styleId="pgnum">
    <w:name w:val="pgnum"/>
    <w:rsid w:val="00FB0141"/>
  </w:style>
  <w:style w:type="character" w:customStyle="1" w:styleId="SmallFontCharChar">
    <w:name w:val="Small Font Char Char"/>
    <w:rsid w:val="00FB0141"/>
    <w:rPr>
      <w:rFonts w:ascii="Arial" w:hAnsi="Arial"/>
      <w:sz w:val="12"/>
      <w:szCs w:val="24"/>
      <w:lang w:val="en-US" w:eastAsia="en-US" w:bidi="ar-SA"/>
    </w:rPr>
  </w:style>
  <w:style w:type="paragraph" w:customStyle="1" w:styleId="textmargin">
    <w:name w:val="textmargin"/>
    <w:basedOn w:val="Normal"/>
    <w:uiPriority w:val="99"/>
    <w:qFormat/>
    <w:rsid w:val="00FB0141"/>
    <w:pPr>
      <w:spacing w:before="100" w:beforeAutospacing="1" w:after="100" w:afterAutospacing="1" w:line="312" w:lineRule="auto"/>
      <w:ind w:left="300" w:right="300" w:firstLine="300"/>
      <w:jc w:val="both"/>
    </w:pPr>
    <w:rPr>
      <w:rFonts w:eastAsia="Calibri"/>
    </w:rPr>
  </w:style>
  <w:style w:type="paragraph" w:customStyle="1" w:styleId="correctindex">
    <w:name w:val="correct index"/>
    <w:basedOn w:val="Normal"/>
    <w:uiPriority w:val="99"/>
    <w:qFormat/>
    <w:rsid w:val="00FB0141"/>
    <w:rPr>
      <w:rFonts w:eastAsia="Calibri"/>
      <w:color w:val="000000"/>
    </w:rPr>
  </w:style>
  <w:style w:type="paragraph" w:customStyle="1" w:styleId="bc2">
    <w:name w:val="bc_2"/>
    <w:basedOn w:val="Normal"/>
    <w:uiPriority w:val="99"/>
    <w:qFormat/>
    <w:rsid w:val="00FB0141"/>
    <w:pPr>
      <w:spacing w:before="100" w:beforeAutospacing="1" w:after="100" w:afterAutospacing="1"/>
    </w:pPr>
    <w:rPr>
      <w:rFonts w:eastAsia="Calibri"/>
      <w:color w:val="000000"/>
    </w:rPr>
  </w:style>
  <w:style w:type="character" w:customStyle="1" w:styleId="bc21">
    <w:name w:val="bc_21"/>
    <w:rsid w:val="00FB0141"/>
  </w:style>
  <w:style w:type="paragraph" w:customStyle="1" w:styleId="quote20">
    <w:name w:val="quote2"/>
    <w:basedOn w:val="Normal"/>
    <w:uiPriority w:val="99"/>
    <w:qFormat/>
    <w:rsid w:val="00FB0141"/>
    <w:rPr>
      <w:rFonts w:ascii="Verdana" w:eastAsia="Calibri" w:hAnsi="Verdana"/>
      <w:szCs w:val="20"/>
    </w:rPr>
  </w:style>
  <w:style w:type="character" w:customStyle="1" w:styleId="copystyle">
    <w:name w:val="copystyle"/>
    <w:rsid w:val="00FB0141"/>
  </w:style>
  <w:style w:type="character" w:customStyle="1" w:styleId="boldciteCharChar1">
    <w:name w:val="bold cite Char Char1"/>
    <w:rsid w:val="00FB0141"/>
    <w:rPr>
      <w:rFonts w:ascii="Arial" w:hAnsi="Arial" w:cs="Arial"/>
      <w:b/>
      <w:bCs/>
      <w:kern w:val="32"/>
      <w:sz w:val="24"/>
      <w:szCs w:val="24"/>
      <w:lang w:val="en-US" w:eastAsia="en-US" w:bidi="ar-SA"/>
    </w:rPr>
  </w:style>
  <w:style w:type="character" w:customStyle="1" w:styleId="ReadUnderline">
    <w:name w:val="Read Underline"/>
    <w:rsid w:val="00FB0141"/>
    <w:rPr>
      <w:rFonts w:ascii="Arial" w:hAnsi="Arial"/>
      <w:b/>
      <w:sz w:val="18"/>
      <w:u w:val="thick"/>
    </w:rPr>
  </w:style>
  <w:style w:type="paragraph" w:customStyle="1" w:styleId="F4">
    <w:name w:val="F4"/>
    <w:basedOn w:val="Normal"/>
    <w:link w:val="F4Char"/>
    <w:qFormat/>
    <w:rsid w:val="00FB0141"/>
    <w:pPr>
      <w:ind w:left="288" w:right="288"/>
    </w:pPr>
    <w:rPr>
      <w:rFonts w:eastAsia="Times New Roman"/>
      <w:szCs w:val="20"/>
      <w:u w:val="single"/>
    </w:rPr>
  </w:style>
  <w:style w:type="character" w:customStyle="1" w:styleId="F4Char">
    <w:name w:val="F4 Char"/>
    <w:link w:val="F4"/>
    <w:rsid w:val="00FB0141"/>
    <w:rPr>
      <w:rFonts w:ascii="Georgia" w:eastAsia="Times New Roman" w:hAnsi="Georgia"/>
      <w:sz w:val="20"/>
      <w:szCs w:val="20"/>
      <w:u w:val="single"/>
    </w:rPr>
  </w:style>
  <w:style w:type="paragraph" w:customStyle="1" w:styleId="StyleCARD">
    <w:name w:val="Style CARD +"/>
    <w:basedOn w:val="Normal"/>
    <w:link w:val="StyleCARDChar"/>
    <w:qFormat/>
    <w:rsid w:val="00FB0141"/>
    <w:pPr>
      <w:ind w:left="300" w:right="288"/>
    </w:pPr>
    <w:rPr>
      <w:rFonts w:eastAsia="Times New Roman"/>
      <w:szCs w:val="20"/>
    </w:rPr>
  </w:style>
  <w:style w:type="character" w:customStyle="1" w:styleId="StyleCARDChar">
    <w:name w:val="Style CARD + Char"/>
    <w:link w:val="StyleCARD"/>
    <w:rsid w:val="00FB0141"/>
    <w:rPr>
      <w:rFonts w:ascii="Georgia" w:eastAsia="Times New Roman" w:hAnsi="Georgia"/>
      <w:sz w:val="20"/>
      <w:szCs w:val="20"/>
    </w:rPr>
  </w:style>
  <w:style w:type="character" w:customStyle="1" w:styleId="noiconheadline">
    <w:name w:val="noicon_headline"/>
    <w:rsid w:val="00FB0141"/>
  </w:style>
  <w:style w:type="paragraph" w:styleId="MacroText">
    <w:name w:val="macro"/>
    <w:link w:val="MacroTextChar"/>
    <w:rsid w:val="00FB014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B0141"/>
    <w:rPr>
      <w:rFonts w:ascii="Courier New" w:eastAsia="Times New Roman" w:hAnsi="Courier New" w:cs="Courier New"/>
      <w:sz w:val="20"/>
      <w:szCs w:val="20"/>
    </w:rPr>
  </w:style>
  <w:style w:type="character" w:customStyle="1" w:styleId="pp1">
    <w:name w:val="pp1"/>
    <w:rsid w:val="00FB0141"/>
    <w:rPr>
      <w:rFonts w:ascii="Times New Roman" w:hAnsi="Times New Roman" w:cs="Times New Roman" w:hint="default"/>
      <w:i w:val="0"/>
      <w:iCs w:val="0"/>
      <w:smallCaps w:val="0"/>
      <w:sz w:val="30"/>
      <w:szCs w:val="30"/>
    </w:rPr>
  </w:style>
  <w:style w:type="character" w:customStyle="1" w:styleId="marrontitulobig">
    <w:name w:val="marron_titulo_big"/>
    <w:rsid w:val="00FB0141"/>
  </w:style>
  <w:style w:type="character" w:customStyle="1" w:styleId="articlehead">
    <w:name w:val="articlehead"/>
    <w:rsid w:val="00FB0141"/>
  </w:style>
  <w:style w:type="character" w:customStyle="1" w:styleId="manchettebig2">
    <w:name w:val="manchettebig2"/>
    <w:rsid w:val="00FB0141"/>
  </w:style>
  <w:style w:type="character" w:customStyle="1" w:styleId="blue3">
    <w:name w:val="blue3"/>
    <w:rsid w:val="00FB0141"/>
  </w:style>
  <w:style w:type="paragraph" w:customStyle="1" w:styleId="issuedetails">
    <w:name w:val="issue_details"/>
    <w:basedOn w:val="Normal"/>
    <w:uiPriority w:val="99"/>
    <w:qFormat/>
    <w:rsid w:val="00FB0141"/>
    <w:pPr>
      <w:spacing w:before="100" w:beforeAutospacing="1" w:after="100" w:afterAutospacing="1"/>
    </w:pPr>
    <w:rPr>
      <w:rFonts w:eastAsia="Times New Roman"/>
    </w:rPr>
  </w:style>
  <w:style w:type="character" w:customStyle="1" w:styleId="over-title">
    <w:name w:val="over-title"/>
    <w:rsid w:val="00FB0141"/>
  </w:style>
  <w:style w:type="character" w:customStyle="1" w:styleId="contentheader">
    <w:name w:val="contentheader"/>
    <w:rsid w:val="00FB0141"/>
  </w:style>
  <w:style w:type="paragraph" w:customStyle="1" w:styleId="TxBrp2">
    <w:name w:val="TxBr_p2"/>
    <w:basedOn w:val="Normal"/>
    <w:qFormat/>
    <w:rsid w:val="00FB014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B0141"/>
    <w:rPr>
      <w:rFonts w:eastAsia="SimSun"/>
      <w:szCs w:val="24"/>
      <w:lang w:val="en-US" w:eastAsia="zh-CN" w:bidi="ar-SA"/>
    </w:rPr>
  </w:style>
  <w:style w:type="character" w:customStyle="1" w:styleId="tagscharchar0">
    <w:name w:val="tagscharchar"/>
    <w:rsid w:val="00FB0141"/>
  </w:style>
  <w:style w:type="character" w:customStyle="1" w:styleId="FontStyle16">
    <w:name w:val="Font Style16"/>
    <w:uiPriority w:val="99"/>
    <w:rsid w:val="00FB014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B0141"/>
    <w:pPr>
      <w:spacing w:before="100" w:beforeAutospacing="1" w:after="100" w:afterAutospacing="1"/>
    </w:pPr>
    <w:rPr>
      <w:rFonts w:eastAsia="Times New Roman"/>
    </w:rPr>
  </w:style>
  <w:style w:type="character" w:customStyle="1" w:styleId="spanstyle">
    <w:name w:val="spanstyle"/>
    <w:rsid w:val="00FB0141"/>
  </w:style>
  <w:style w:type="paragraph" w:customStyle="1" w:styleId="tussenkop">
    <w:name w:val="tussenkop"/>
    <w:basedOn w:val="Normal"/>
    <w:uiPriority w:val="99"/>
    <w:qFormat/>
    <w:rsid w:val="00FB0141"/>
    <w:pPr>
      <w:spacing w:before="100" w:beforeAutospacing="1" w:after="100" w:afterAutospacing="1"/>
    </w:pPr>
    <w:rPr>
      <w:rFonts w:eastAsia="Times New Roman"/>
    </w:rPr>
  </w:style>
  <w:style w:type="character" w:customStyle="1" w:styleId="docnumbertitle">
    <w:name w:val="doc_number_title"/>
    <w:basedOn w:val="DefaultParagraphFont"/>
    <w:rsid w:val="00FB014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B0141"/>
    <w:rPr>
      <w:rFonts w:asciiTheme="minorHAnsi" w:hAnsiTheme="minorHAns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B0141"/>
    <w:rPr>
      <w:rFonts w:asciiTheme="minorHAnsi" w:hAnsiTheme="minorHAnsi"/>
      <w:b/>
      <w:sz w:val="22"/>
      <w:u w:val="single"/>
    </w:rPr>
  </w:style>
  <w:style w:type="character" w:customStyle="1" w:styleId="Heading6Char1">
    <w:name w:val="Heading 6 Char1"/>
    <w:aliases w:val="Title (no index) Char1,cites2 Char1"/>
    <w:basedOn w:val="DefaultParagraphFont"/>
    <w:uiPriority w:val="9"/>
    <w:semiHidden/>
    <w:rsid w:val="00FB014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FB0141"/>
    <w:rPr>
      <w:rFonts w:ascii="Consolas" w:hAnsi="Consolas" w:cs="Consolas"/>
      <w:sz w:val="20"/>
      <w:szCs w:val="20"/>
    </w:rPr>
  </w:style>
  <w:style w:type="paragraph" w:customStyle="1" w:styleId="StyleHeading3BlockLatinBodyCalibri">
    <w:name w:val="Style Heading 3Block + (Latin) +Body (Calibri)"/>
    <w:basedOn w:val="Heading3"/>
    <w:qFormat/>
    <w:rsid w:val="00FB0141"/>
    <w:rPr>
      <w:caps/>
    </w:rPr>
  </w:style>
  <w:style w:type="paragraph" w:customStyle="1" w:styleId="StyleHeading4Tagheading2Heading2Char2CharHeading2Char1">
    <w:name w:val="Style Heading 4Tagheading 2Heading 2 Char2 CharHeading 2 Char1 ..."/>
    <w:basedOn w:val="Heading4"/>
    <w:rsid w:val="00FB0141"/>
    <w:rPr>
      <w:iCs w:val="0"/>
    </w:rPr>
  </w:style>
  <w:style w:type="character" w:customStyle="1" w:styleId="StyleStyleBoldUnderlineIntenseEmphasisUnderlineStyleapple-s1">
    <w:name w:val="Style Style Bold UnderlineIntense EmphasisUnderlineStyleapple-s...1"/>
    <w:basedOn w:val="DefaultParagraphFont"/>
    <w:rsid w:val="00FB0141"/>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FB0141"/>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FB0141"/>
    <w:rPr>
      <w:rFonts w:eastAsia="Times New Roman"/>
    </w:rPr>
  </w:style>
  <w:style w:type="character" w:customStyle="1" w:styleId="10ptfontChar">
    <w:name w:val="10pt font Char"/>
    <w:link w:val="10ptfont"/>
    <w:rsid w:val="00FB0141"/>
    <w:rPr>
      <w:rFonts w:ascii="Georgia" w:eastAsia="Times New Roman" w:hAnsi="Georgia"/>
      <w:sz w:val="20"/>
    </w:rPr>
  </w:style>
  <w:style w:type="character" w:customStyle="1" w:styleId="StyleIntenseReferenceGaramond">
    <w:name w:val="Style Intense Reference + Garamond"/>
    <w:rsid w:val="00FB0141"/>
    <w:rPr>
      <w:rFonts w:ascii="Garamond" w:hAnsi="Garamond"/>
      <w:bCs/>
      <w:color w:val="auto"/>
      <w:spacing w:val="5"/>
      <w:sz w:val="20"/>
      <w:u w:val="single"/>
    </w:rPr>
  </w:style>
  <w:style w:type="character" w:customStyle="1" w:styleId="StyleIntenseReferenceGaramondBold">
    <w:name w:val="Style Intense Reference + Garamond Bold"/>
    <w:rsid w:val="00FB0141"/>
    <w:rPr>
      <w:rFonts w:ascii="Garamond" w:hAnsi="Garamond"/>
      <w:b/>
      <w:bCs/>
      <w:color w:val="auto"/>
      <w:spacing w:val="5"/>
      <w:sz w:val="20"/>
      <w:u w:val="single"/>
    </w:rPr>
  </w:style>
  <w:style w:type="character" w:customStyle="1" w:styleId="newstime">
    <w:name w:val="newstime"/>
    <w:basedOn w:val="DefaultParagraphFont"/>
    <w:rsid w:val="00FB0141"/>
  </w:style>
  <w:style w:type="character" w:customStyle="1" w:styleId="IntenseReference1">
    <w:name w:val="Intense Reference1"/>
    <w:qFormat/>
    <w:rsid w:val="00FB014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B0141"/>
    <w:rPr>
      <w:rFonts w:ascii="Garamond" w:hAnsi="Garamond"/>
      <w:b/>
      <w:sz w:val="24"/>
      <w:szCs w:val="26"/>
      <w:bdr w:val="none" w:sz="0" w:space="0" w:color="auto"/>
      <w:shd w:val="clear" w:color="auto" w:fill="FFFF00"/>
    </w:rPr>
  </w:style>
  <w:style w:type="character" w:customStyle="1" w:styleId="ilad1">
    <w:name w:val="il_ad1"/>
    <w:rsid w:val="00FB0141"/>
    <w:rPr>
      <w:vanish/>
      <w:webHidden w:val="0"/>
      <w:color w:val="000000"/>
      <w:u w:val="single"/>
      <w:specVanish/>
    </w:rPr>
  </w:style>
  <w:style w:type="character" w:customStyle="1" w:styleId="Underline21">
    <w:name w:val="Underline 2"/>
    <w:basedOn w:val="DefaultParagraphFont"/>
    <w:uiPriority w:val="1"/>
    <w:qFormat/>
    <w:rsid w:val="00FB0141"/>
    <w:rPr>
      <w:b/>
      <w:u w:val="single"/>
    </w:rPr>
  </w:style>
  <w:style w:type="character" w:customStyle="1" w:styleId="tx">
    <w:name w:val="tx"/>
    <w:basedOn w:val="DefaultParagraphFont"/>
    <w:rsid w:val="00FB0141"/>
  </w:style>
  <w:style w:type="character" w:customStyle="1" w:styleId="oneclick-link">
    <w:name w:val="oneclick-link"/>
    <w:basedOn w:val="DefaultParagraphFont"/>
    <w:rsid w:val="00FB0141"/>
  </w:style>
  <w:style w:type="paragraph" w:customStyle="1" w:styleId="CardsFont12ptCharChar1Char">
    <w:name w:val="Cards + Font: 12 pt Char Char1 Char"/>
    <w:aliases w:val="Thick Underline Char Char Char,Cards + Font: 12 pt Char Char Char Char Char Char"/>
    <w:basedOn w:val="Normal"/>
    <w:qFormat/>
    <w:rsid w:val="00FB0141"/>
  </w:style>
  <w:style w:type="character" w:customStyle="1" w:styleId="ipa">
    <w:name w:val="ipa"/>
    <w:basedOn w:val="DefaultParagraphFont"/>
    <w:rsid w:val="00FB0141"/>
  </w:style>
  <w:style w:type="character" w:customStyle="1" w:styleId="cardunderlineChar0">
    <w:name w:val="card underline Char"/>
    <w:locked/>
    <w:rsid w:val="00FB0141"/>
  </w:style>
  <w:style w:type="paragraph" w:customStyle="1" w:styleId="cardunderline0">
    <w:name w:val="card underline"/>
    <w:basedOn w:val="Normal"/>
    <w:next w:val="GAUnderline"/>
    <w:qFormat/>
    <w:rsid w:val="00FB0141"/>
  </w:style>
  <w:style w:type="character" w:customStyle="1" w:styleId="StyleStyleUnderlineUnderlineStyleBoldUnderlineIntenseEmphas1">
    <w:name w:val="Style Style UnderlineUnderlineStyle Bold UnderlineIntense Emphas...1"/>
    <w:basedOn w:val="DefaultParagraphFont"/>
    <w:rsid w:val="00FB0141"/>
    <w:rPr>
      <w:b w:val="0"/>
      <w:sz w:val="24"/>
      <w:u w:val="single"/>
      <w:bdr w:val="none" w:sz="0" w:space="0" w:color="auto"/>
    </w:rPr>
  </w:style>
  <w:style w:type="character" w:customStyle="1" w:styleId="Bodytext116">
    <w:name w:val="Body text (11)"/>
    <w:rsid w:val="00FB014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B014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B0141"/>
  </w:style>
  <w:style w:type="paragraph" w:customStyle="1" w:styleId="StyleJustified">
    <w:name w:val="Style Justified"/>
    <w:basedOn w:val="Normal"/>
    <w:qFormat/>
    <w:rsid w:val="00FB0141"/>
    <w:rPr>
      <w:rFonts w:eastAsia="Times New Roman"/>
      <w:szCs w:val="20"/>
    </w:rPr>
  </w:style>
  <w:style w:type="character" w:customStyle="1" w:styleId="Style5Char">
    <w:name w:val="Style5 Char"/>
    <w:link w:val="Style5"/>
    <w:uiPriority w:val="4"/>
    <w:rsid w:val="00FB0141"/>
    <w:rPr>
      <w:rFonts w:ascii="Georgia" w:eastAsia="Times New Roman" w:hAnsi="Georgia"/>
      <w:sz w:val="24"/>
    </w:rPr>
  </w:style>
  <w:style w:type="character" w:customStyle="1" w:styleId="Style10Char">
    <w:name w:val="Style10 Char"/>
    <w:link w:val="Style100"/>
    <w:rsid w:val="00FB0141"/>
    <w:rPr>
      <w:rFonts w:ascii="Georgia" w:eastAsia="Times New Roman" w:hAnsi="Georgia"/>
      <w:sz w:val="24"/>
    </w:rPr>
  </w:style>
  <w:style w:type="character" w:customStyle="1" w:styleId="StyleStyleBoldUnderlineUnderlineapple-style-span6ptBoldK">
    <w:name w:val="Style Style Bold UnderlineUnderlineapple-style-span + 6 ptBoldK..."/>
    <w:basedOn w:val="DefaultParagraphFont"/>
    <w:rsid w:val="00FB0141"/>
    <w:rPr>
      <w:b w:val="0"/>
      <w:bCs w:val="0"/>
      <w:sz w:val="22"/>
      <w:u w:val="single"/>
      <w:bdr w:val="none" w:sz="0" w:space="0" w:color="auto"/>
    </w:rPr>
  </w:style>
  <w:style w:type="paragraph" w:customStyle="1" w:styleId="UnderlinedEv">
    <w:name w:val="Underlined Ev"/>
    <w:basedOn w:val="Normal"/>
    <w:next w:val="Normal"/>
    <w:link w:val="UnderlinedEvChar"/>
    <w:qFormat/>
    <w:rsid w:val="00FB0141"/>
    <w:rPr>
      <w:rFonts w:ascii="Times New Roman" w:eastAsia="Times New Roman" w:hAnsi="Times New Roman"/>
      <w:sz w:val="22"/>
      <w:szCs w:val="24"/>
      <w:u w:val="single"/>
    </w:rPr>
  </w:style>
  <w:style w:type="character" w:customStyle="1" w:styleId="StyleUnderlineBorderSinglesolidlineAuto225ptLine">
    <w:name w:val="Style Underline Border: : (Single solid line Auto  2.25 pt Line ..."/>
    <w:basedOn w:val="DefaultParagraphFont"/>
    <w:rsid w:val="00FB0141"/>
    <w:rPr>
      <w:u w:val="single"/>
      <w:bdr w:val="none" w:sz="0" w:space="0" w:color="auto"/>
    </w:rPr>
  </w:style>
  <w:style w:type="character" w:customStyle="1" w:styleId="h4">
    <w:name w:val="h4"/>
    <w:rsid w:val="00FB0141"/>
  </w:style>
  <w:style w:type="numbering" w:customStyle="1" w:styleId="NoList41">
    <w:name w:val="No List41"/>
    <w:next w:val="NoList"/>
    <w:semiHidden/>
    <w:unhideWhenUsed/>
    <w:rsid w:val="00FB0141"/>
  </w:style>
  <w:style w:type="numbering" w:customStyle="1" w:styleId="NoList51">
    <w:name w:val="No List51"/>
    <w:next w:val="NoList"/>
    <w:semiHidden/>
    <w:unhideWhenUsed/>
    <w:rsid w:val="00FB0141"/>
  </w:style>
  <w:style w:type="numbering" w:customStyle="1" w:styleId="NoList61">
    <w:name w:val="No List61"/>
    <w:next w:val="NoList"/>
    <w:semiHidden/>
    <w:unhideWhenUsed/>
    <w:rsid w:val="00FB0141"/>
  </w:style>
  <w:style w:type="numbering" w:customStyle="1" w:styleId="NoList71">
    <w:name w:val="No List71"/>
    <w:next w:val="NoList"/>
    <w:semiHidden/>
    <w:unhideWhenUsed/>
    <w:rsid w:val="00FB0141"/>
  </w:style>
  <w:style w:type="numbering" w:customStyle="1" w:styleId="NoList81">
    <w:name w:val="No List81"/>
    <w:next w:val="NoList"/>
    <w:semiHidden/>
    <w:unhideWhenUsed/>
    <w:rsid w:val="00FB0141"/>
  </w:style>
  <w:style w:type="numbering" w:customStyle="1" w:styleId="NoList91">
    <w:name w:val="No List91"/>
    <w:next w:val="NoList"/>
    <w:semiHidden/>
    <w:unhideWhenUsed/>
    <w:rsid w:val="00FB0141"/>
  </w:style>
  <w:style w:type="numbering" w:customStyle="1" w:styleId="NoList101">
    <w:name w:val="No List101"/>
    <w:next w:val="NoList"/>
    <w:uiPriority w:val="99"/>
    <w:semiHidden/>
    <w:unhideWhenUsed/>
    <w:rsid w:val="00FB0141"/>
  </w:style>
  <w:style w:type="numbering" w:customStyle="1" w:styleId="NoList121">
    <w:name w:val="No List121"/>
    <w:next w:val="NoList"/>
    <w:semiHidden/>
    <w:unhideWhenUsed/>
    <w:rsid w:val="00FB0141"/>
  </w:style>
  <w:style w:type="numbering" w:customStyle="1" w:styleId="NoList131">
    <w:name w:val="No List131"/>
    <w:next w:val="NoList"/>
    <w:semiHidden/>
    <w:unhideWhenUsed/>
    <w:rsid w:val="00FB0141"/>
  </w:style>
  <w:style w:type="numbering" w:customStyle="1" w:styleId="NoList141">
    <w:name w:val="No List141"/>
    <w:next w:val="NoList"/>
    <w:semiHidden/>
    <w:unhideWhenUsed/>
    <w:rsid w:val="00FB0141"/>
  </w:style>
  <w:style w:type="numbering" w:customStyle="1" w:styleId="NoList23">
    <w:name w:val="No List23"/>
    <w:next w:val="NoList"/>
    <w:semiHidden/>
    <w:unhideWhenUsed/>
    <w:rsid w:val="00FB0141"/>
  </w:style>
  <w:style w:type="numbering" w:customStyle="1" w:styleId="NoList24">
    <w:name w:val="No List24"/>
    <w:next w:val="NoList"/>
    <w:semiHidden/>
    <w:unhideWhenUsed/>
    <w:rsid w:val="00FB0141"/>
  </w:style>
  <w:style w:type="numbering" w:customStyle="1" w:styleId="NoList25">
    <w:name w:val="No List25"/>
    <w:next w:val="NoList"/>
    <w:semiHidden/>
    <w:unhideWhenUsed/>
    <w:rsid w:val="00FB0141"/>
  </w:style>
  <w:style w:type="character" w:customStyle="1" w:styleId="HighlightedUnderlineEmphasis">
    <w:name w:val="Highlighted Underline Emphasis"/>
    <w:rsid w:val="00FB014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FB014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B0141"/>
    <w:rPr>
      <w:b w:val="0"/>
      <w:bCs w:val="0"/>
      <w:sz w:val="22"/>
      <w:u w:val="single"/>
      <w:bdr w:val="none" w:sz="0" w:space="0" w:color="auto"/>
    </w:rPr>
  </w:style>
  <w:style w:type="character" w:customStyle="1" w:styleId="cit-title">
    <w:name w:val="cit-title"/>
    <w:basedOn w:val="DefaultParagraphFont"/>
    <w:rsid w:val="00FB0141"/>
  </w:style>
  <w:style w:type="paragraph" w:customStyle="1" w:styleId="txttitle">
    <w:name w:val="txttitle"/>
    <w:basedOn w:val="Normal"/>
    <w:qFormat/>
    <w:rsid w:val="00FB0141"/>
    <w:pPr>
      <w:spacing w:before="100" w:beforeAutospacing="1" w:after="100" w:afterAutospacing="1"/>
    </w:pPr>
  </w:style>
  <w:style w:type="character" w:customStyle="1" w:styleId="z3988">
    <w:name w:val="z3988"/>
    <w:basedOn w:val="DefaultParagraphFont"/>
    <w:rsid w:val="00FB0141"/>
  </w:style>
  <w:style w:type="character" w:customStyle="1" w:styleId="nowrap">
    <w:name w:val="nowrap"/>
    <w:basedOn w:val="DefaultParagraphFont"/>
    <w:rsid w:val="00FB0141"/>
  </w:style>
  <w:style w:type="character" w:customStyle="1" w:styleId="freeaccess">
    <w:name w:val="freeaccess"/>
    <w:basedOn w:val="DefaultParagraphFont"/>
    <w:rsid w:val="00FB0141"/>
  </w:style>
  <w:style w:type="character" w:customStyle="1" w:styleId="BoxX2">
    <w:name w:val="BoxX2"/>
    <w:qFormat/>
    <w:rsid w:val="00FB014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B0141"/>
    <w:rPr>
      <w:rFonts w:ascii="Garamond" w:hAnsi="Garamond" w:hint="default"/>
      <w:sz w:val="16"/>
    </w:rPr>
  </w:style>
  <w:style w:type="paragraph" w:customStyle="1" w:styleId="StyleStyle49pt9">
    <w:name w:val="Style Style4 + 9 pt9"/>
    <w:basedOn w:val="Style4"/>
    <w:link w:val="StyleStyle49pt9Char"/>
    <w:qFormat/>
    <w:rsid w:val="00FB0141"/>
    <w:pPr>
      <w:spacing w:after="160" w:line="259" w:lineRule="auto"/>
    </w:pPr>
    <w:rPr>
      <w:rFonts w:ascii="Times New Roman" w:eastAsia="SimSun" w:hAnsi="Times New Roman"/>
      <w:lang w:eastAsia="zh-CN"/>
    </w:rPr>
  </w:style>
  <w:style w:type="character" w:customStyle="1" w:styleId="StyleStyle49pt9Char">
    <w:name w:val="Style Style4 + 9 pt9 Char"/>
    <w:link w:val="StyleStyle49pt9"/>
    <w:rsid w:val="00FB0141"/>
    <w:rPr>
      <w:rFonts w:ascii="Times New Roman" w:eastAsia="SimSun" w:hAnsi="Times New Roman"/>
      <w:sz w:val="20"/>
      <w:u w:val="single"/>
      <w:lang w:eastAsia="zh-CN"/>
    </w:rPr>
  </w:style>
  <w:style w:type="paragraph" w:customStyle="1" w:styleId="DebateBlocking">
    <w:name w:val="DebateBlocking"/>
    <w:basedOn w:val="Normal"/>
    <w:next w:val="Nothing"/>
    <w:uiPriority w:val="99"/>
    <w:qFormat/>
    <w:rsid w:val="00FB014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B014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B014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FB0141"/>
    <w:pPr>
      <w:spacing w:before="100" w:beforeAutospacing="1" w:after="100" w:afterAutospacing="1"/>
    </w:pPr>
    <w:rPr>
      <w:rFonts w:eastAsia="Times New Roman"/>
    </w:rPr>
  </w:style>
  <w:style w:type="paragraph" w:customStyle="1" w:styleId="CiteLittle">
    <w:name w:val="Cite Little"/>
    <w:next w:val="Normal"/>
    <w:qFormat/>
    <w:rsid w:val="00FB014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B0141"/>
    <w:rPr>
      <w:rFonts w:ascii="Times New Roman" w:eastAsia="MS Mincho" w:hAnsi="Times New Roman"/>
      <w:b/>
      <w:bCs/>
      <w:u w:val="thick"/>
    </w:rPr>
  </w:style>
  <w:style w:type="character" w:customStyle="1" w:styleId="StyleAsianMSMincho">
    <w:name w:val="Style (Asian) MS Mincho"/>
    <w:rsid w:val="00FB0141"/>
    <w:rPr>
      <w:rFonts w:ascii="Times New Roman" w:eastAsia="MS Mincho" w:hAnsi="Times New Roman"/>
      <w:u w:val="thick"/>
    </w:rPr>
  </w:style>
  <w:style w:type="paragraph" w:customStyle="1" w:styleId="docheader">
    <w:name w:val="doc header"/>
    <w:autoRedefine/>
    <w:qFormat/>
    <w:rsid w:val="00FB014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B014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B0141"/>
  </w:style>
  <w:style w:type="paragraph" w:customStyle="1" w:styleId="blocorganizer">
    <w:name w:val="bloc organizer"/>
    <w:basedOn w:val="Heading1"/>
    <w:next w:val="bloctitles"/>
    <w:link w:val="blocorganizerChar"/>
    <w:autoRedefine/>
    <w:qFormat/>
    <w:rsid w:val="00FB0141"/>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FB0141"/>
    <w:rPr>
      <w:rFonts w:ascii="Georgia" w:eastAsia="Times New Roman" w:hAnsi="Georgia" w:cs="Times New Roman"/>
      <w:b/>
      <w:bCs/>
      <w:caps/>
      <w:sz w:val="4"/>
      <w:szCs w:val="32"/>
      <w:u w:val="single"/>
    </w:rPr>
  </w:style>
  <w:style w:type="character" w:customStyle="1" w:styleId="UnderlineBoldChar">
    <w:name w:val="Underline Bold Char"/>
    <w:locked/>
    <w:rsid w:val="00FB0141"/>
    <w:rPr>
      <w:rFonts w:ascii="Times New Roman" w:eastAsia="Times New Roman" w:hAnsi="Times New Roman" w:cs="Calibri"/>
      <w:b/>
      <w:sz w:val="24"/>
      <w:szCs w:val="20"/>
      <w:u w:val="single"/>
    </w:rPr>
  </w:style>
  <w:style w:type="character" w:customStyle="1" w:styleId="tagChar0">
    <w:name w:val="%tag Char"/>
    <w:link w:val="tag"/>
    <w:uiPriority w:val="99"/>
    <w:rsid w:val="00FB0141"/>
    <w:rPr>
      <w:rFonts w:ascii="Georgia" w:eastAsia="Calibri" w:hAnsi="Georgia"/>
      <w:bCs/>
      <w:sz w:val="18"/>
    </w:rPr>
  </w:style>
  <w:style w:type="character" w:customStyle="1" w:styleId="AAAcardChar">
    <w:name w:val="AAAcard Char"/>
    <w:link w:val="AAAcard"/>
    <w:uiPriority w:val="99"/>
    <w:rsid w:val="00FB0141"/>
    <w:rPr>
      <w:rFonts w:ascii="Georgia" w:eastAsia="Times New Roman" w:hAnsi="Georgia"/>
      <w:sz w:val="20"/>
    </w:rPr>
  </w:style>
  <w:style w:type="character" w:customStyle="1" w:styleId="underlineCharChar2">
    <w:name w:val="underline Char Char"/>
    <w:rsid w:val="00FB0141"/>
    <w:rPr>
      <w:rFonts w:ascii="Arial Narrow" w:eastAsia="Times New Roman" w:hAnsi="Arial Narrow" w:cs="Calibri"/>
      <w:sz w:val="24"/>
      <w:u w:val="single"/>
    </w:rPr>
  </w:style>
  <w:style w:type="paragraph" w:customStyle="1" w:styleId="tagstyle1">
    <w:name w:val="tagstyle"/>
    <w:basedOn w:val="Normal"/>
    <w:qFormat/>
    <w:rsid w:val="00FB0141"/>
    <w:pPr>
      <w:spacing w:before="100" w:beforeAutospacing="1" w:after="100" w:afterAutospacing="1"/>
    </w:pPr>
    <w:rPr>
      <w:rFonts w:eastAsia="Times New Roman"/>
    </w:rPr>
  </w:style>
  <w:style w:type="character" w:customStyle="1" w:styleId="newsstorytitle">
    <w:name w:val="news_story_title"/>
    <w:rsid w:val="00FB0141"/>
  </w:style>
  <w:style w:type="character" w:customStyle="1" w:styleId="yqlink">
    <w:name w:val="yqlink"/>
    <w:rsid w:val="00FB0141"/>
  </w:style>
  <w:style w:type="character" w:customStyle="1" w:styleId="clbody">
    <w:name w:val="clbody"/>
    <w:rsid w:val="00FB0141"/>
  </w:style>
  <w:style w:type="character" w:customStyle="1" w:styleId="boldandunderlinecharcharcharcharcharcharcharcharcharcharcharcharcharcharcharchar0">
    <w:name w:val="boldandunderlinecharcharcharcharcharcharcharcharcharcharcharcharcharcharcharchar"/>
    <w:rsid w:val="00FB0141"/>
  </w:style>
  <w:style w:type="character" w:customStyle="1" w:styleId="underlinecharcharcharcharcharcharcharcharcharcharcharcharcharchar0">
    <w:name w:val="underlinecharcharcharcharcharcharcharcharcharcharcharcharcharchar"/>
    <w:rsid w:val="00FB0141"/>
  </w:style>
  <w:style w:type="character" w:customStyle="1" w:styleId="CharCharCharCharCharChar1Char">
    <w:name w:val="Char Char Char Char Char Char1 Char"/>
    <w:rsid w:val="00FB0141"/>
    <w:rPr>
      <w:rFonts w:ascii="Times New Roman" w:eastAsia="Times New Roman" w:hAnsi="Times New Roman" w:cs="Times New Roman"/>
      <w:b/>
      <w:sz w:val="24"/>
      <w:szCs w:val="24"/>
    </w:rPr>
  </w:style>
  <w:style w:type="character" w:customStyle="1" w:styleId="emphasis22">
    <w:name w:val="emphasis2"/>
    <w:rsid w:val="00FB014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B0141"/>
    <w:rPr>
      <w:sz w:val="24"/>
      <w:szCs w:val="24"/>
      <w:lang w:val="en-US" w:eastAsia="en-US" w:bidi="ar-SA"/>
    </w:rPr>
  </w:style>
  <w:style w:type="character" w:customStyle="1" w:styleId="NewTag">
    <w:name w:val="NewTag"/>
    <w:uiPriority w:val="1"/>
    <w:qFormat/>
    <w:rsid w:val="00FB0141"/>
    <w:rPr>
      <w:rFonts w:ascii="Georgia" w:hAnsi="Georgia"/>
      <w:b/>
      <w:sz w:val="24"/>
    </w:rPr>
  </w:style>
  <w:style w:type="character" w:customStyle="1" w:styleId="searchtools-record-title">
    <w:name w:val="searchtools-record-title"/>
    <w:basedOn w:val="DefaultParagraphFont"/>
    <w:rsid w:val="00FB0141"/>
  </w:style>
  <w:style w:type="character" w:customStyle="1" w:styleId="rightside">
    <w:name w:val="rightside"/>
    <w:rsid w:val="00FB0141"/>
  </w:style>
  <w:style w:type="character" w:customStyle="1" w:styleId="flourish">
    <w:name w:val="flourish"/>
    <w:rsid w:val="00FB0141"/>
  </w:style>
  <w:style w:type="character" w:customStyle="1" w:styleId="style150">
    <w:name w:val="style150"/>
    <w:rsid w:val="00FB0141"/>
  </w:style>
  <w:style w:type="character" w:customStyle="1" w:styleId="titletxt">
    <w:name w:val="titletxt"/>
    <w:rsid w:val="00FB0141"/>
  </w:style>
  <w:style w:type="character" w:customStyle="1" w:styleId="colbcopy">
    <w:name w:val="colbcopy"/>
    <w:rsid w:val="00FB0141"/>
  </w:style>
  <w:style w:type="character" w:customStyle="1" w:styleId="hcard">
    <w:name w:val="hcard"/>
    <w:rsid w:val="00FB0141"/>
  </w:style>
  <w:style w:type="paragraph" w:customStyle="1" w:styleId="StylePlainTextTimesNewRomanBold">
    <w:name w:val="Style Plain Text + Times New Roman Bold"/>
    <w:basedOn w:val="PlainText"/>
    <w:qFormat/>
    <w:rsid w:val="00FB0141"/>
    <w:pPr>
      <w:spacing w:after="160" w:line="259" w:lineRule="auto"/>
    </w:pPr>
    <w:rPr>
      <w:rFonts w:ascii="Courier" w:eastAsia="Cambria" w:hAnsi="Courier" w:cs="Calibri"/>
      <w:sz w:val="21"/>
      <w:szCs w:val="21"/>
    </w:rPr>
  </w:style>
  <w:style w:type="paragraph" w:customStyle="1" w:styleId="hotroute2">
    <w:name w:val="hotroute"/>
    <w:basedOn w:val="Normal"/>
    <w:qFormat/>
    <w:rsid w:val="00FB0141"/>
    <w:pPr>
      <w:ind w:left="288"/>
    </w:pPr>
  </w:style>
  <w:style w:type="paragraph" w:customStyle="1" w:styleId="DeleteAnalytics">
    <w:name w:val="Delete Analytics"/>
    <w:basedOn w:val="Heading4"/>
    <w:qFormat/>
    <w:rsid w:val="00FB0141"/>
    <w:rPr>
      <w:bCs/>
      <w:color w:val="800000"/>
    </w:rPr>
  </w:style>
  <w:style w:type="paragraph" w:customStyle="1" w:styleId="ReallyFuckingSmall0">
    <w:name w:val="Really Fucking Small"/>
    <w:basedOn w:val="Normal"/>
    <w:link w:val="ReallyFuckingSmallChar0"/>
    <w:qFormat/>
    <w:rsid w:val="00FB0141"/>
    <w:pPr>
      <w:ind w:left="144"/>
    </w:pPr>
    <w:rPr>
      <w:rFonts w:eastAsia="Times New Roman"/>
      <w:sz w:val="12"/>
    </w:rPr>
  </w:style>
  <w:style w:type="character" w:customStyle="1" w:styleId="ReallyFuckingSmallChar0">
    <w:name w:val="Really Fucking Small Char"/>
    <w:link w:val="ReallyFuckingSmall0"/>
    <w:rsid w:val="00FB0141"/>
    <w:rPr>
      <w:rFonts w:ascii="Georgia" w:eastAsia="Times New Roman" w:hAnsi="Georgia"/>
      <w:sz w:val="12"/>
    </w:rPr>
  </w:style>
  <w:style w:type="paragraph" w:customStyle="1" w:styleId="Boxempahsis">
    <w:name w:val="Box empahsis"/>
    <w:basedOn w:val="Normal"/>
    <w:link w:val="BoxempahsisChar"/>
    <w:qFormat/>
    <w:rsid w:val="00FB0141"/>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B0141"/>
    <w:rPr>
      <w:rFonts w:ascii="Franklin Gothic Heavy" w:hAnsi="Franklin Gothic Heavy"/>
      <w:sz w:val="20"/>
      <w:u w:val="single"/>
      <w:bdr w:val="single" w:sz="4" w:space="0" w:color="auto"/>
    </w:rPr>
  </w:style>
  <w:style w:type="character" w:customStyle="1" w:styleId="Qualified">
    <w:name w:val="Qualified"/>
    <w:rsid w:val="00FB0141"/>
    <w:rPr>
      <w:rFonts w:asciiTheme="majorHAnsi" w:hAnsiTheme="majorHAnsi"/>
      <w:b/>
      <w:bCs/>
      <w:sz w:val="16"/>
    </w:rPr>
  </w:style>
  <w:style w:type="character" w:customStyle="1" w:styleId="BlockTitleChar0">
    <w:name w:val="%Block Title Char"/>
    <w:rsid w:val="00FB0141"/>
    <w:rPr>
      <w:rFonts w:ascii="Arial" w:eastAsia="Times New Roman" w:hAnsi="Arial" w:cs="Arial"/>
      <w:b/>
      <w:bCs/>
      <w:kern w:val="32"/>
      <w:sz w:val="28"/>
      <w:szCs w:val="32"/>
    </w:rPr>
  </w:style>
  <w:style w:type="character" w:customStyle="1" w:styleId="columntexthead">
    <w:name w:val="columntexthead"/>
    <w:rsid w:val="00FB0141"/>
  </w:style>
  <w:style w:type="character" w:customStyle="1" w:styleId="instruction">
    <w:name w:val="instruction"/>
    <w:rsid w:val="00FB0141"/>
  </w:style>
  <w:style w:type="character" w:customStyle="1" w:styleId="imagelink">
    <w:name w:val="imagelink"/>
    <w:rsid w:val="00FB0141"/>
  </w:style>
  <w:style w:type="character" w:customStyle="1" w:styleId="leadin">
    <w:name w:val="leadin"/>
    <w:rsid w:val="00FB0141"/>
  </w:style>
  <w:style w:type="character" w:customStyle="1" w:styleId="noticiabyline">
    <w:name w:val="noticia_byline"/>
    <w:rsid w:val="00FB0141"/>
  </w:style>
  <w:style w:type="character" w:customStyle="1" w:styleId="rightnowyahoo">
    <w:name w:val="right_now_yahoo"/>
    <w:rsid w:val="00FB0141"/>
  </w:style>
  <w:style w:type="character" w:customStyle="1" w:styleId="submittedmeta">
    <w:name w:val="submitted meta"/>
    <w:rsid w:val="00FB0141"/>
  </w:style>
  <w:style w:type="character" w:customStyle="1" w:styleId="AAAunderline">
    <w:name w:val="AAAunderline"/>
    <w:qFormat/>
    <w:rsid w:val="00FB0141"/>
    <w:rPr>
      <w:b/>
      <w:u w:val="single"/>
    </w:rPr>
  </w:style>
  <w:style w:type="paragraph" w:customStyle="1" w:styleId="IndexHeader">
    <w:name w:val="Index Header"/>
    <w:basedOn w:val="Normal"/>
    <w:qFormat/>
    <w:rsid w:val="00FB0141"/>
    <w:pPr>
      <w:ind w:left="-720"/>
      <w:outlineLvl w:val="0"/>
    </w:pPr>
    <w:rPr>
      <w:rFonts w:eastAsia="Times New Roman"/>
      <w:b/>
      <w:bCs/>
      <w:sz w:val="36"/>
      <w:szCs w:val="20"/>
    </w:rPr>
  </w:style>
  <w:style w:type="character" w:customStyle="1" w:styleId="IndexHeaderChar">
    <w:name w:val="Index Header Char"/>
    <w:rsid w:val="00FB0141"/>
    <w:rPr>
      <w:rFonts w:ascii="Times New Roman" w:eastAsia="Times New Roman" w:hAnsi="Times New Roman"/>
      <w:b/>
      <w:bCs/>
      <w:sz w:val="36"/>
    </w:rPr>
  </w:style>
  <w:style w:type="paragraph" w:customStyle="1" w:styleId="CardRead">
    <w:name w:val="Card_Read"/>
    <w:basedOn w:val="Normal"/>
    <w:qFormat/>
    <w:rsid w:val="00FB0141"/>
    <w:rPr>
      <w:rFonts w:ascii="Times" w:eastAsia="Times" w:hAnsi="Times"/>
      <w:szCs w:val="20"/>
    </w:rPr>
  </w:style>
  <w:style w:type="paragraph" w:customStyle="1" w:styleId="CardNU">
    <w:name w:val="CardNU"/>
    <w:basedOn w:val="Normal"/>
    <w:qFormat/>
    <w:rsid w:val="00FB0141"/>
    <w:rPr>
      <w:rFonts w:ascii="Times" w:eastAsia="Times" w:hAnsi="Times"/>
      <w:sz w:val="14"/>
      <w:szCs w:val="20"/>
    </w:rPr>
  </w:style>
  <w:style w:type="paragraph" w:customStyle="1" w:styleId="StyleHeading310pt">
    <w:name w:val="Style Heading 3 + 10 pt"/>
    <w:basedOn w:val="Heading3"/>
    <w:qFormat/>
    <w:rsid w:val="00FB014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B0141"/>
    <w:rPr>
      <w:rFonts w:ascii="Times New Roman" w:eastAsia="Times New Roman" w:hAnsi="Times New Roman" w:cs="Arial"/>
      <w:b/>
      <w:bCs/>
      <w:sz w:val="26"/>
      <w:szCs w:val="26"/>
    </w:rPr>
  </w:style>
  <w:style w:type="paragraph" w:customStyle="1" w:styleId="CardText-NotUnderlined">
    <w:name w:val="Card Text - Not Underlined"/>
    <w:basedOn w:val="Normal"/>
    <w:qFormat/>
    <w:rsid w:val="00FB0141"/>
    <w:pPr>
      <w:spacing w:after="60"/>
    </w:pPr>
    <w:rPr>
      <w:rFonts w:eastAsia="Times New Roman"/>
      <w:sz w:val="18"/>
    </w:rPr>
  </w:style>
  <w:style w:type="paragraph" w:customStyle="1" w:styleId="OmniPage8">
    <w:name w:val="OmniPage #8"/>
    <w:basedOn w:val="Normal"/>
    <w:qFormat/>
    <w:rsid w:val="00FB0141"/>
    <w:rPr>
      <w:rFonts w:eastAsia="Times New Roman"/>
      <w:color w:val="000000"/>
      <w:szCs w:val="20"/>
    </w:rPr>
  </w:style>
  <w:style w:type="paragraph" w:customStyle="1" w:styleId="OmniPage2">
    <w:name w:val="OmniPage #2"/>
    <w:basedOn w:val="Normal"/>
    <w:qFormat/>
    <w:rsid w:val="00FB0141"/>
    <w:rPr>
      <w:rFonts w:eastAsia="Times New Roman"/>
      <w:color w:val="000000"/>
      <w:szCs w:val="20"/>
    </w:rPr>
  </w:style>
  <w:style w:type="paragraph" w:customStyle="1" w:styleId="OmniPage6">
    <w:name w:val="OmniPage #6"/>
    <w:basedOn w:val="Normal"/>
    <w:qFormat/>
    <w:rsid w:val="00FB0141"/>
    <w:rPr>
      <w:rFonts w:eastAsia="Times New Roman"/>
      <w:color w:val="000000"/>
      <w:szCs w:val="20"/>
    </w:rPr>
  </w:style>
  <w:style w:type="paragraph" w:customStyle="1" w:styleId="OmniPage7">
    <w:name w:val="OmniPage #7"/>
    <w:basedOn w:val="Normal"/>
    <w:qFormat/>
    <w:rsid w:val="00FB0141"/>
    <w:rPr>
      <w:rFonts w:eastAsia="Times New Roman"/>
      <w:color w:val="000000"/>
      <w:szCs w:val="20"/>
    </w:rPr>
  </w:style>
  <w:style w:type="paragraph" w:customStyle="1" w:styleId="OmniPage11">
    <w:name w:val="OmniPage #11"/>
    <w:basedOn w:val="Normal"/>
    <w:qFormat/>
    <w:rsid w:val="00FB0141"/>
    <w:rPr>
      <w:rFonts w:eastAsia="Times New Roman"/>
      <w:color w:val="000000"/>
      <w:szCs w:val="20"/>
    </w:rPr>
  </w:style>
  <w:style w:type="paragraph" w:customStyle="1" w:styleId="OmniPage12">
    <w:name w:val="OmniPage #12"/>
    <w:basedOn w:val="Normal"/>
    <w:qFormat/>
    <w:rsid w:val="00FB0141"/>
    <w:rPr>
      <w:rFonts w:eastAsia="Times New Roman"/>
      <w:color w:val="000000"/>
      <w:szCs w:val="20"/>
    </w:rPr>
  </w:style>
  <w:style w:type="paragraph" w:customStyle="1" w:styleId="OmniPage13">
    <w:name w:val="OmniPage #13"/>
    <w:basedOn w:val="Normal"/>
    <w:qFormat/>
    <w:rsid w:val="00FB0141"/>
    <w:rPr>
      <w:rFonts w:eastAsia="Times New Roman"/>
      <w:color w:val="000000"/>
      <w:szCs w:val="20"/>
    </w:rPr>
  </w:style>
  <w:style w:type="paragraph" w:customStyle="1" w:styleId="OmniPage14">
    <w:name w:val="OmniPage #14"/>
    <w:basedOn w:val="Normal"/>
    <w:qFormat/>
    <w:rsid w:val="00FB0141"/>
    <w:rPr>
      <w:rFonts w:eastAsia="Times New Roman"/>
      <w:color w:val="000000"/>
      <w:szCs w:val="20"/>
    </w:rPr>
  </w:style>
  <w:style w:type="paragraph" w:customStyle="1" w:styleId="OmniPage15">
    <w:name w:val="OmniPage #15"/>
    <w:basedOn w:val="Normal"/>
    <w:qFormat/>
    <w:rsid w:val="00FB0141"/>
    <w:rPr>
      <w:rFonts w:eastAsia="Times New Roman"/>
      <w:color w:val="000000"/>
      <w:szCs w:val="20"/>
    </w:rPr>
  </w:style>
  <w:style w:type="paragraph" w:customStyle="1" w:styleId="OmniPage17">
    <w:name w:val="OmniPage #17"/>
    <w:basedOn w:val="Normal"/>
    <w:qFormat/>
    <w:rsid w:val="00FB0141"/>
    <w:rPr>
      <w:rFonts w:eastAsia="Times New Roman"/>
      <w:color w:val="000000"/>
      <w:szCs w:val="20"/>
    </w:rPr>
  </w:style>
  <w:style w:type="paragraph" w:customStyle="1" w:styleId="OmniPage19">
    <w:name w:val="OmniPage #19"/>
    <w:basedOn w:val="Normal"/>
    <w:qFormat/>
    <w:rsid w:val="00FB0141"/>
    <w:rPr>
      <w:rFonts w:eastAsia="Times New Roman"/>
      <w:color w:val="000000"/>
      <w:szCs w:val="20"/>
    </w:rPr>
  </w:style>
  <w:style w:type="paragraph" w:customStyle="1" w:styleId="OmniPage20">
    <w:name w:val="OmniPage #20"/>
    <w:basedOn w:val="Normal"/>
    <w:qFormat/>
    <w:rsid w:val="00FB0141"/>
    <w:rPr>
      <w:rFonts w:eastAsia="Times New Roman"/>
      <w:color w:val="000000"/>
      <w:szCs w:val="20"/>
    </w:rPr>
  </w:style>
  <w:style w:type="paragraph" w:customStyle="1" w:styleId="OmniPage21">
    <w:name w:val="OmniPage #21"/>
    <w:basedOn w:val="Normal"/>
    <w:qFormat/>
    <w:rsid w:val="00FB0141"/>
    <w:rPr>
      <w:rFonts w:eastAsia="Times New Roman"/>
      <w:color w:val="000000"/>
      <w:szCs w:val="20"/>
    </w:rPr>
  </w:style>
  <w:style w:type="paragraph" w:customStyle="1" w:styleId="OmniPage22">
    <w:name w:val="OmniPage #22"/>
    <w:basedOn w:val="Normal"/>
    <w:qFormat/>
    <w:rsid w:val="00FB0141"/>
    <w:rPr>
      <w:rFonts w:eastAsia="Times New Roman"/>
      <w:color w:val="000000"/>
      <w:szCs w:val="20"/>
    </w:rPr>
  </w:style>
  <w:style w:type="paragraph" w:customStyle="1" w:styleId="OmniPage25">
    <w:name w:val="OmniPage #25"/>
    <w:basedOn w:val="Normal"/>
    <w:qFormat/>
    <w:rsid w:val="00FB0141"/>
    <w:rPr>
      <w:rFonts w:eastAsia="Times New Roman"/>
      <w:color w:val="000000"/>
      <w:szCs w:val="20"/>
    </w:rPr>
  </w:style>
  <w:style w:type="paragraph" w:customStyle="1" w:styleId="OmniPage18">
    <w:name w:val="OmniPage #18"/>
    <w:basedOn w:val="Normal"/>
    <w:qFormat/>
    <w:rsid w:val="00FB0141"/>
    <w:rPr>
      <w:rFonts w:eastAsia="Times New Roman"/>
      <w:color w:val="000000"/>
      <w:szCs w:val="20"/>
    </w:rPr>
  </w:style>
  <w:style w:type="paragraph" w:customStyle="1" w:styleId="OmniPage26">
    <w:name w:val="OmniPage #26"/>
    <w:basedOn w:val="Normal"/>
    <w:qFormat/>
    <w:rsid w:val="00FB0141"/>
    <w:rPr>
      <w:rFonts w:eastAsia="Times New Roman"/>
      <w:color w:val="000000"/>
      <w:szCs w:val="20"/>
    </w:rPr>
  </w:style>
  <w:style w:type="character" w:customStyle="1" w:styleId="iagsheaderlarge">
    <w:name w:val="iags_header_large"/>
    <w:rsid w:val="00FB0141"/>
  </w:style>
  <w:style w:type="paragraph" w:customStyle="1" w:styleId="OmniPage9">
    <w:name w:val="OmniPage #9"/>
    <w:basedOn w:val="Normal"/>
    <w:qFormat/>
    <w:rsid w:val="00FB0141"/>
    <w:rPr>
      <w:rFonts w:eastAsia="Times New Roman"/>
      <w:color w:val="000000"/>
      <w:szCs w:val="20"/>
    </w:rPr>
  </w:style>
  <w:style w:type="paragraph" w:customStyle="1" w:styleId="OmniPage5">
    <w:name w:val="OmniPage #5"/>
    <w:basedOn w:val="Normal"/>
    <w:qFormat/>
    <w:rsid w:val="00FB0141"/>
    <w:rPr>
      <w:rFonts w:eastAsia="Times New Roman"/>
      <w:color w:val="000000"/>
      <w:szCs w:val="20"/>
    </w:rPr>
  </w:style>
  <w:style w:type="character" w:customStyle="1" w:styleId="style12char0">
    <w:name w:val="style12char"/>
    <w:rsid w:val="00FB0141"/>
  </w:style>
  <w:style w:type="character" w:customStyle="1" w:styleId="charchar2">
    <w:name w:val="charchar2"/>
    <w:rsid w:val="00FB0141"/>
  </w:style>
  <w:style w:type="character" w:customStyle="1" w:styleId="style11char0">
    <w:name w:val="style11char"/>
    <w:rsid w:val="00FB0141"/>
  </w:style>
  <w:style w:type="paragraph" w:customStyle="1" w:styleId="CitesandCardText">
    <w:name w:val="Cites and Card Text"/>
    <w:basedOn w:val="Normal"/>
    <w:qFormat/>
    <w:rsid w:val="00FB0141"/>
    <w:rPr>
      <w:rFonts w:eastAsia="Times New Roman"/>
    </w:rPr>
  </w:style>
  <w:style w:type="paragraph" w:styleId="List2">
    <w:name w:val="List 2"/>
    <w:basedOn w:val="Default"/>
    <w:next w:val="Default"/>
    <w:rsid w:val="00FB0141"/>
    <w:rPr>
      <w:rFonts w:eastAsia="Times New Roman"/>
      <w:color w:val="auto"/>
    </w:rPr>
  </w:style>
  <w:style w:type="paragraph" w:customStyle="1" w:styleId="Style160">
    <w:name w:val="Style 16"/>
    <w:basedOn w:val="Normal"/>
    <w:qFormat/>
    <w:rsid w:val="00FB0141"/>
    <w:pPr>
      <w:autoSpaceDE w:val="0"/>
      <w:autoSpaceDN w:val="0"/>
      <w:adjustRightInd w:val="0"/>
    </w:pPr>
    <w:rPr>
      <w:rFonts w:eastAsia="Times New Roman"/>
    </w:rPr>
  </w:style>
  <w:style w:type="paragraph" w:customStyle="1" w:styleId="smalltext2">
    <w:name w:val="smalltext"/>
    <w:basedOn w:val="Normal"/>
    <w:link w:val="smalltextChar1"/>
    <w:qFormat/>
    <w:rsid w:val="00FB0141"/>
    <w:rPr>
      <w:rFonts w:eastAsia="Times New Roman"/>
      <w:sz w:val="16"/>
    </w:rPr>
  </w:style>
  <w:style w:type="character" w:customStyle="1" w:styleId="smalltextChar1">
    <w:name w:val="smalltext Char"/>
    <w:link w:val="smalltext2"/>
    <w:rsid w:val="00FB0141"/>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FB0141"/>
    <w:pPr>
      <w:spacing w:after="120"/>
    </w:pPr>
    <w:rPr>
      <w:rFonts w:eastAsia="Times New Roman"/>
      <w:color w:val="auto"/>
    </w:rPr>
  </w:style>
  <w:style w:type="paragraph" w:customStyle="1" w:styleId="headingChar">
    <w:name w:val="heading Char"/>
    <w:basedOn w:val="Normal"/>
    <w:qFormat/>
    <w:rsid w:val="00FB0141"/>
    <w:pPr>
      <w:jc w:val="center"/>
    </w:pPr>
    <w:rPr>
      <w:rFonts w:ascii="Arial Black" w:eastAsia="Times New Roman" w:hAnsi="Arial Black"/>
      <w:b/>
      <w:sz w:val="36"/>
      <w:u w:val="single"/>
    </w:rPr>
  </w:style>
  <w:style w:type="character" w:customStyle="1" w:styleId="boldunderlineCharChar0">
    <w:name w:val="boldunderline Char Char"/>
    <w:rsid w:val="00FB0141"/>
    <w:rPr>
      <w:b/>
      <w:sz w:val="22"/>
      <w:szCs w:val="24"/>
      <w:u w:val="single"/>
      <w:lang w:val="en-US" w:eastAsia="en-US" w:bidi="ar-SA"/>
    </w:rPr>
  </w:style>
  <w:style w:type="paragraph" w:customStyle="1" w:styleId="Bullets-squares">
    <w:name w:val="Bullets - squares"/>
    <w:basedOn w:val="Normal"/>
    <w:next w:val="Normal"/>
    <w:qFormat/>
    <w:rsid w:val="00FB0141"/>
    <w:pPr>
      <w:numPr>
        <w:numId w:val="17"/>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FB014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B0141"/>
    <w:rPr>
      <w:rFonts w:ascii="Times New Roman" w:eastAsia="Times New Roman" w:hAnsi="Times New Roman" w:cs="Times New Roman"/>
      <w:sz w:val="16"/>
    </w:rPr>
  </w:style>
  <w:style w:type="paragraph" w:customStyle="1" w:styleId="RegularCite">
    <w:name w:val="Regular Cite"/>
    <w:qFormat/>
    <w:rsid w:val="00FB0141"/>
    <w:pPr>
      <w:spacing w:after="0" w:line="240" w:lineRule="auto"/>
    </w:pPr>
    <w:rPr>
      <w:rFonts w:ascii="Times New Roman" w:eastAsia="Times New Roman" w:hAnsi="Times New Roman" w:cs="Times New Roman"/>
      <w:sz w:val="20"/>
    </w:rPr>
  </w:style>
  <w:style w:type="character" w:customStyle="1" w:styleId="eudoraheader">
    <w:name w:val="eudoraheader"/>
    <w:rsid w:val="00FB0141"/>
  </w:style>
  <w:style w:type="character" w:customStyle="1" w:styleId="emailstyle26">
    <w:name w:val="emailstyle26"/>
    <w:rsid w:val="00FB0141"/>
  </w:style>
  <w:style w:type="paragraph" w:customStyle="1" w:styleId="context">
    <w:name w:val="context"/>
    <w:basedOn w:val="Normal"/>
    <w:qFormat/>
    <w:rsid w:val="00FB0141"/>
    <w:pPr>
      <w:spacing w:before="100" w:beforeAutospacing="1" w:after="100" w:afterAutospacing="1"/>
    </w:pPr>
    <w:rPr>
      <w:rFonts w:eastAsia="Times New Roman"/>
    </w:rPr>
  </w:style>
  <w:style w:type="character" w:customStyle="1" w:styleId="sendtofriend">
    <w:name w:val="sendtofriend"/>
    <w:rsid w:val="00FB0141"/>
  </w:style>
  <w:style w:type="character" w:customStyle="1" w:styleId="pagetype">
    <w:name w:val="pagetype"/>
    <w:rsid w:val="00FB0141"/>
  </w:style>
  <w:style w:type="character" w:customStyle="1" w:styleId="byl">
    <w:name w:val="byl"/>
    <w:rsid w:val="00FB0141"/>
  </w:style>
  <w:style w:type="paragraph" w:customStyle="1" w:styleId="Size6">
    <w:name w:val="Size 6"/>
    <w:link w:val="Size6Char"/>
    <w:qFormat/>
    <w:rsid w:val="00FB014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B0141"/>
    <w:rPr>
      <w:rFonts w:ascii="Times New Roman" w:eastAsia="Times New Roman" w:hAnsi="Times New Roman" w:cs="Times New Roman"/>
      <w:sz w:val="16"/>
    </w:rPr>
  </w:style>
  <w:style w:type="character" w:customStyle="1" w:styleId="underliningchar3">
    <w:name w:val="underliningchar"/>
    <w:rsid w:val="00FB0141"/>
  </w:style>
  <w:style w:type="paragraph" w:customStyle="1" w:styleId="TxBrp11">
    <w:name w:val="TxBr_p11"/>
    <w:basedOn w:val="Normal"/>
    <w:qFormat/>
    <w:rsid w:val="00FB0141"/>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B0141"/>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B0141"/>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FB0141"/>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B0141"/>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B0141"/>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B0141"/>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B0141"/>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B0141"/>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B0141"/>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B0141"/>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B0141"/>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B0141"/>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B0141"/>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B0141"/>
    <w:rPr>
      <w:vanish w:val="0"/>
      <w:webHidden w:val="0"/>
      <w:color w:val="999999"/>
      <w:sz w:val="12"/>
      <w:szCs w:val="12"/>
      <w:specVanish/>
    </w:rPr>
  </w:style>
  <w:style w:type="paragraph" w:customStyle="1" w:styleId="CardsFont8pt">
    <w:name w:val="Cards + Font: 8 pt"/>
    <w:basedOn w:val="Normal"/>
    <w:qFormat/>
    <w:rsid w:val="00FB014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B0141"/>
    <w:rPr>
      <w:sz w:val="16"/>
    </w:rPr>
  </w:style>
  <w:style w:type="character" w:customStyle="1" w:styleId="TagLineCharChar">
    <w:name w:val="Tag Line Char Char"/>
    <w:rsid w:val="00FB0141"/>
    <w:rPr>
      <w:rFonts w:cs="Arial"/>
      <w:b/>
      <w:bCs/>
      <w:iCs/>
      <w:sz w:val="24"/>
      <w:szCs w:val="28"/>
      <w:lang w:val="en-US" w:eastAsia="en-US" w:bidi="ar-SA"/>
    </w:rPr>
  </w:style>
  <w:style w:type="character" w:customStyle="1" w:styleId="articlecommentcount">
    <w:name w:val="article_comment_count"/>
    <w:rsid w:val="00FB0141"/>
  </w:style>
  <w:style w:type="character" w:customStyle="1" w:styleId="articlerecommendcount">
    <w:name w:val="article_recommend_count"/>
    <w:rsid w:val="00FB0141"/>
  </w:style>
  <w:style w:type="character" w:customStyle="1" w:styleId="normaltext1">
    <w:name w:val="normal_text"/>
    <w:rsid w:val="00FB0141"/>
  </w:style>
  <w:style w:type="paragraph" w:customStyle="1" w:styleId="storytimestamp">
    <w:name w:val="storytimestamp"/>
    <w:basedOn w:val="Normal"/>
    <w:qFormat/>
    <w:rsid w:val="00FB0141"/>
    <w:pPr>
      <w:spacing w:before="100" w:beforeAutospacing="1" w:after="100" w:afterAutospacing="1"/>
    </w:pPr>
    <w:rPr>
      <w:rFonts w:eastAsia="Times New Roman"/>
    </w:rPr>
  </w:style>
  <w:style w:type="character" w:customStyle="1" w:styleId="story-byline">
    <w:name w:val="story-byline"/>
    <w:rsid w:val="00FB0141"/>
  </w:style>
  <w:style w:type="character" w:customStyle="1" w:styleId="story-titleline">
    <w:name w:val="story-titleline"/>
    <w:rsid w:val="00FB0141"/>
  </w:style>
  <w:style w:type="paragraph" w:styleId="ListBullet2">
    <w:name w:val="List Bullet 2"/>
    <w:basedOn w:val="Normal"/>
    <w:rsid w:val="00FB0141"/>
    <w:pPr>
      <w:tabs>
        <w:tab w:val="num" w:pos="1440"/>
      </w:tabs>
      <w:ind w:left="1440" w:hanging="360"/>
    </w:pPr>
    <w:rPr>
      <w:rFonts w:eastAsia="Times New Roman"/>
      <w:b/>
      <w:szCs w:val="44"/>
    </w:rPr>
  </w:style>
  <w:style w:type="paragraph" w:customStyle="1" w:styleId="Cardnotunderlined0">
    <w:name w:val="Card not underlined"/>
    <w:basedOn w:val="Normal"/>
    <w:qFormat/>
    <w:rsid w:val="00FB0141"/>
    <w:rPr>
      <w:rFonts w:eastAsia="Times New Roman"/>
      <w:color w:val="000000"/>
      <w:sz w:val="10"/>
    </w:rPr>
  </w:style>
  <w:style w:type="character" w:customStyle="1" w:styleId="UnderlineCardChar1">
    <w:name w:val="Underline Card Char"/>
    <w:rsid w:val="00FB0141"/>
    <w:rPr>
      <w:sz w:val="22"/>
      <w:szCs w:val="24"/>
      <w:u w:val="single"/>
      <w:lang w:val="en-US" w:eastAsia="en-US" w:bidi="ar-SA"/>
    </w:rPr>
  </w:style>
  <w:style w:type="character" w:customStyle="1" w:styleId="SourcesCharChar1">
    <w:name w:val="Sources Char Char1"/>
    <w:rsid w:val="00FB0141"/>
    <w:rPr>
      <w:rFonts w:cs="Arial"/>
      <w:b/>
      <w:bCs/>
      <w:iCs/>
      <w:sz w:val="24"/>
      <w:szCs w:val="28"/>
      <w:lang w:val="en-US" w:eastAsia="en-US" w:bidi="ar-SA"/>
    </w:rPr>
  </w:style>
  <w:style w:type="paragraph" w:customStyle="1" w:styleId="OmniPage3">
    <w:name w:val="OmniPage #3"/>
    <w:basedOn w:val="Normal"/>
    <w:qFormat/>
    <w:rsid w:val="00FB0141"/>
    <w:rPr>
      <w:rFonts w:eastAsia="Times New Roman"/>
      <w:color w:val="000000"/>
      <w:szCs w:val="20"/>
    </w:rPr>
  </w:style>
  <w:style w:type="paragraph" w:customStyle="1" w:styleId="OmniPage16">
    <w:name w:val="OmniPage #16"/>
    <w:basedOn w:val="Normal"/>
    <w:qFormat/>
    <w:rsid w:val="00FB0141"/>
    <w:rPr>
      <w:rFonts w:eastAsia="Times New Roman"/>
      <w:color w:val="000000"/>
      <w:szCs w:val="20"/>
    </w:rPr>
  </w:style>
  <w:style w:type="paragraph" w:customStyle="1" w:styleId="OmniPage23">
    <w:name w:val="OmniPage #23"/>
    <w:basedOn w:val="Normal"/>
    <w:qFormat/>
    <w:rsid w:val="00FB0141"/>
    <w:rPr>
      <w:rFonts w:eastAsia="Times New Roman"/>
      <w:color w:val="000000"/>
      <w:szCs w:val="20"/>
    </w:rPr>
  </w:style>
  <w:style w:type="paragraph" w:customStyle="1" w:styleId="OmniPage24">
    <w:name w:val="OmniPage #24"/>
    <w:basedOn w:val="Normal"/>
    <w:qFormat/>
    <w:rsid w:val="00FB0141"/>
    <w:rPr>
      <w:rFonts w:eastAsia="Times New Roman"/>
      <w:color w:val="000000"/>
      <w:szCs w:val="20"/>
    </w:rPr>
  </w:style>
  <w:style w:type="paragraph" w:customStyle="1" w:styleId="OmniPage27">
    <w:name w:val="OmniPage #27"/>
    <w:basedOn w:val="Normal"/>
    <w:qFormat/>
    <w:rsid w:val="00FB0141"/>
    <w:rPr>
      <w:rFonts w:eastAsia="Times New Roman"/>
      <w:color w:val="000000"/>
      <w:szCs w:val="20"/>
    </w:rPr>
  </w:style>
  <w:style w:type="paragraph" w:customStyle="1" w:styleId="OmniPage28">
    <w:name w:val="OmniPage #28"/>
    <w:basedOn w:val="Normal"/>
    <w:qFormat/>
    <w:rsid w:val="00FB0141"/>
    <w:rPr>
      <w:rFonts w:eastAsia="Times New Roman"/>
      <w:color w:val="000000"/>
      <w:szCs w:val="20"/>
    </w:rPr>
  </w:style>
  <w:style w:type="paragraph" w:customStyle="1" w:styleId="OmniPage29">
    <w:name w:val="OmniPage #29"/>
    <w:basedOn w:val="Normal"/>
    <w:qFormat/>
    <w:rsid w:val="00FB0141"/>
    <w:rPr>
      <w:rFonts w:eastAsia="Times New Roman"/>
      <w:color w:val="000000"/>
      <w:szCs w:val="20"/>
    </w:rPr>
  </w:style>
  <w:style w:type="paragraph" w:customStyle="1" w:styleId="OmniPage30">
    <w:name w:val="OmniPage #30"/>
    <w:basedOn w:val="Normal"/>
    <w:qFormat/>
    <w:rsid w:val="00FB0141"/>
    <w:rPr>
      <w:rFonts w:eastAsia="Times New Roman"/>
      <w:color w:val="000000"/>
      <w:szCs w:val="20"/>
    </w:rPr>
  </w:style>
  <w:style w:type="paragraph" w:customStyle="1" w:styleId="OmniPage31">
    <w:name w:val="OmniPage #31"/>
    <w:basedOn w:val="Normal"/>
    <w:qFormat/>
    <w:rsid w:val="00FB0141"/>
    <w:rPr>
      <w:rFonts w:eastAsia="Times New Roman"/>
      <w:color w:val="000000"/>
      <w:szCs w:val="20"/>
    </w:rPr>
  </w:style>
  <w:style w:type="paragraph" w:customStyle="1" w:styleId="OmniPage32">
    <w:name w:val="OmniPage #32"/>
    <w:basedOn w:val="Normal"/>
    <w:qFormat/>
    <w:rsid w:val="00FB0141"/>
    <w:rPr>
      <w:rFonts w:eastAsia="Times New Roman"/>
      <w:color w:val="000000"/>
      <w:szCs w:val="20"/>
    </w:rPr>
  </w:style>
  <w:style w:type="paragraph" w:customStyle="1" w:styleId="OmniPage33">
    <w:name w:val="OmniPage #33"/>
    <w:basedOn w:val="Normal"/>
    <w:qFormat/>
    <w:rsid w:val="00FB0141"/>
    <w:rPr>
      <w:rFonts w:eastAsia="Times New Roman"/>
      <w:color w:val="000000"/>
      <w:szCs w:val="20"/>
    </w:rPr>
  </w:style>
  <w:style w:type="paragraph" w:customStyle="1" w:styleId="OmniPage34">
    <w:name w:val="OmniPage #34"/>
    <w:basedOn w:val="Normal"/>
    <w:qFormat/>
    <w:rsid w:val="00FB0141"/>
    <w:rPr>
      <w:rFonts w:eastAsia="Times New Roman"/>
      <w:color w:val="000000"/>
      <w:szCs w:val="20"/>
    </w:rPr>
  </w:style>
  <w:style w:type="paragraph" w:customStyle="1" w:styleId="OmniPage35">
    <w:name w:val="OmniPage #35"/>
    <w:basedOn w:val="Normal"/>
    <w:qFormat/>
    <w:rsid w:val="00FB0141"/>
    <w:rPr>
      <w:rFonts w:eastAsia="Times New Roman"/>
      <w:color w:val="000000"/>
      <w:szCs w:val="20"/>
    </w:rPr>
  </w:style>
  <w:style w:type="paragraph" w:customStyle="1" w:styleId="OmniPage36">
    <w:name w:val="OmniPage #36"/>
    <w:basedOn w:val="Normal"/>
    <w:qFormat/>
    <w:rsid w:val="00FB0141"/>
    <w:rPr>
      <w:rFonts w:eastAsia="Times New Roman"/>
      <w:color w:val="000000"/>
      <w:szCs w:val="20"/>
    </w:rPr>
  </w:style>
  <w:style w:type="paragraph" w:customStyle="1" w:styleId="OmniPage37">
    <w:name w:val="OmniPage #37"/>
    <w:basedOn w:val="Normal"/>
    <w:qFormat/>
    <w:rsid w:val="00FB0141"/>
    <w:rPr>
      <w:rFonts w:eastAsia="Times New Roman"/>
      <w:color w:val="000000"/>
      <w:szCs w:val="20"/>
    </w:rPr>
  </w:style>
  <w:style w:type="paragraph" w:customStyle="1" w:styleId="OmniPage38">
    <w:name w:val="OmniPage #38"/>
    <w:basedOn w:val="Normal"/>
    <w:qFormat/>
    <w:rsid w:val="00FB0141"/>
    <w:rPr>
      <w:rFonts w:eastAsia="Times New Roman"/>
      <w:color w:val="000000"/>
      <w:szCs w:val="20"/>
    </w:rPr>
  </w:style>
  <w:style w:type="paragraph" w:customStyle="1" w:styleId="OmniPage39">
    <w:name w:val="OmniPage #39"/>
    <w:basedOn w:val="Normal"/>
    <w:qFormat/>
    <w:rsid w:val="00FB0141"/>
    <w:rPr>
      <w:rFonts w:eastAsia="Times New Roman"/>
      <w:color w:val="000000"/>
      <w:szCs w:val="20"/>
    </w:rPr>
  </w:style>
  <w:style w:type="paragraph" w:customStyle="1" w:styleId="OmniPage40">
    <w:name w:val="OmniPage #40"/>
    <w:basedOn w:val="Normal"/>
    <w:qFormat/>
    <w:rsid w:val="00FB0141"/>
    <w:rPr>
      <w:rFonts w:eastAsia="Times New Roman"/>
      <w:color w:val="000000"/>
      <w:szCs w:val="20"/>
    </w:rPr>
  </w:style>
  <w:style w:type="paragraph" w:customStyle="1" w:styleId="OmniPage41">
    <w:name w:val="OmniPage #41"/>
    <w:basedOn w:val="Normal"/>
    <w:qFormat/>
    <w:rsid w:val="00FB0141"/>
    <w:rPr>
      <w:rFonts w:eastAsia="Times New Roman"/>
      <w:color w:val="000000"/>
      <w:szCs w:val="20"/>
    </w:rPr>
  </w:style>
  <w:style w:type="paragraph" w:customStyle="1" w:styleId="OmniPage42">
    <w:name w:val="OmniPage #42"/>
    <w:basedOn w:val="Normal"/>
    <w:qFormat/>
    <w:rsid w:val="00FB0141"/>
    <w:rPr>
      <w:rFonts w:eastAsia="Times New Roman"/>
      <w:color w:val="000000"/>
      <w:szCs w:val="20"/>
    </w:rPr>
  </w:style>
  <w:style w:type="paragraph" w:customStyle="1" w:styleId="OmniPage43">
    <w:name w:val="OmniPage #43"/>
    <w:basedOn w:val="Normal"/>
    <w:qFormat/>
    <w:rsid w:val="00FB0141"/>
    <w:rPr>
      <w:rFonts w:eastAsia="Times New Roman"/>
      <w:color w:val="000000"/>
      <w:szCs w:val="20"/>
    </w:rPr>
  </w:style>
  <w:style w:type="paragraph" w:customStyle="1" w:styleId="OmniPage44">
    <w:name w:val="OmniPage #44"/>
    <w:basedOn w:val="Normal"/>
    <w:qFormat/>
    <w:rsid w:val="00FB0141"/>
    <w:rPr>
      <w:rFonts w:eastAsia="Times New Roman"/>
      <w:color w:val="000000"/>
      <w:szCs w:val="20"/>
    </w:rPr>
  </w:style>
  <w:style w:type="paragraph" w:customStyle="1" w:styleId="OmniPage45">
    <w:name w:val="OmniPage #45"/>
    <w:basedOn w:val="Normal"/>
    <w:qFormat/>
    <w:rsid w:val="00FB0141"/>
    <w:rPr>
      <w:rFonts w:eastAsia="Times New Roman"/>
      <w:color w:val="000000"/>
      <w:szCs w:val="20"/>
    </w:rPr>
  </w:style>
  <w:style w:type="paragraph" w:customStyle="1" w:styleId="OmniPage46">
    <w:name w:val="OmniPage #46"/>
    <w:basedOn w:val="Normal"/>
    <w:qFormat/>
    <w:rsid w:val="00FB0141"/>
    <w:rPr>
      <w:rFonts w:eastAsia="Times New Roman"/>
      <w:color w:val="000000"/>
      <w:szCs w:val="20"/>
    </w:rPr>
  </w:style>
  <w:style w:type="paragraph" w:customStyle="1" w:styleId="OmniPage47">
    <w:name w:val="OmniPage #47"/>
    <w:basedOn w:val="Normal"/>
    <w:qFormat/>
    <w:rsid w:val="00FB0141"/>
    <w:rPr>
      <w:rFonts w:eastAsia="Times New Roman"/>
      <w:color w:val="000000"/>
      <w:szCs w:val="20"/>
    </w:rPr>
  </w:style>
  <w:style w:type="paragraph" w:customStyle="1" w:styleId="OmniPage48">
    <w:name w:val="OmniPage #48"/>
    <w:basedOn w:val="Normal"/>
    <w:qFormat/>
    <w:rsid w:val="00FB0141"/>
    <w:rPr>
      <w:rFonts w:eastAsia="Times New Roman"/>
      <w:color w:val="000000"/>
      <w:szCs w:val="20"/>
    </w:rPr>
  </w:style>
  <w:style w:type="paragraph" w:customStyle="1" w:styleId="OmniPage49">
    <w:name w:val="OmniPage #49"/>
    <w:basedOn w:val="Normal"/>
    <w:qFormat/>
    <w:rsid w:val="00FB0141"/>
    <w:rPr>
      <w:rFonts w:eastAsia="Times New Roman"/>
      <w:color w:val="000000"/>
      <w:szCs w:val="20"/>
    </w:rPr>
  </w:style>
  <w:style w:type="paragraph" w:customStyle="1" w:styleId="OmniPage50">
    <w:name w:val="OmniPage #50"/>
    <w:basedOn w:val="Normal"/>
    <w:qFormat/>
    <w:rsid w:val="00FB0141"/>
    <w:rPr>
      <w:rFonts w:eastAsia="Times New Roman"/>
      <w:color w:val="000000"/>
      <w:szCs w:val="20"/>
    </w:rPr>
  </w:style>
  <w:style w:type="paragraph" w:customStyle="1" w:styleId="OmniPage51">
    <w:name w:val="OmniPage #51"/>
    <w:basedOn w:val="Normal"/>
    <w:qFormat/>
    <w:rsid w:val="00FB0141"/>
    <w:rPr>
      <w:rFonts w:eastAsia="Times New Roman"/>
      <w:color w:val="000000"/>
      <w:szCs w:val="20"/>
    </w:rPr>
  </w:style>
  <w:style w:type="paragraph" w:customStyle="1" w:styleId="OmniPage52">
    <w:name w:val="OmniPage #52"/>
    <w:basedOn w:val="Normal"/>
    <w:qFormat/>
    <w:rsid w:val="00FB0141"/>
    <w:rPr>
      <w:rFonts w:eastAsia="Times New Roman"/>
      <w:color w:val="000000"/>
      <w:szCs w:val="20"/>
    </w:rPr>
  </w:style>
  <w:style w:type="paragraph" w:customStyle="1" w:styleId="OmniPage53">
    <w:name w:val="OmniPage #53"/>
    <w:basedOn w:val="Normal"/>
    <w:qFormat/>
    <w:rsid w:val="00FB0141"/>
    <w:rPr>
      <w:rFonts w:eastAsia="Times New Roman"/>
      <w:color w:val="000000"/>
      <w:szCs w:val="20"/>
    </w:rPr>
  </w:style>
  <w:style w:type="paragraph" w:customStyle="1" w:styleId="OmniPage54">
    <w:name w:val="OmniPage #54"/>
    <w:basedOn w:val="Normal"/>
    <w:qFormat/>
    <w:rsid w:val="00FB0141"/>
    <w:rPr>
      <w:rFonts w:eastAsia="Times New Roman"/>
      <w:color w:val="000000"/>
      <w:szCs w:val="20"/>
    </w:rPr>
  </w:style>
  <w:style w:type="paragraph" w:customStyle="1" w:styleId="OmniPage55">
    <w:name w:val="OmniPage #55"/>
    <w:basedOn w:val="Normal"/>
    <w:qFormat/>
    <w:rsid w:val="00FB0141"/>
    <w:rPr>
      <w:rFonts w:eastAsia="Times New Roman"/>
      <w:color w:val="000000"/>
      <w:szCs w:val="20"/>
    </w:rPr>
  </w:style>
  <w:style w:type="paragraph" w:customStyle="1" w:styleId="OmniPage56">
    <w:name w:val="OmniPage #56"/>
    <w:basedOn w:val="Normal"/>
    <w:qFormat/>
    <w:rsid w:val="00FB0141"/>
    <w:rPr>
      <w:rFonts w:eastAsia="Times New Roman"/>
      <w:color w:val="000000"/>
      <w:szCs w:val="20"/>
    </w:rPr>
  </w:style>
  <w:style w:type="paragraph" w:customStyle="1" w:styleId="OmniPage57">
    <w:name w:val="OmniPage #57"/>
    <w:basedOn w:val="Normal"/>
    <w:qFormat/>
    <w:rsid w:val="00FB0141"/>
    <w:rPr>
      <w:rFonts w:eastAsia="Times New Roman"/>
      <w:color w:val="000000"/>
      <w:szCs w:val="20"/>
    </w:rPr>
  </w:style>
  <w:style w:type="paragraph" w:customStyle="1" w:styleId="OmniPage58">
    <w:name w:val="OmniPage #58"/>
    <w:basedOn w:val="Normal"/>
    <w:qFormat/>
    <w:rsid w:val="00FB0141"/>
    <w:rPr>
      <w:rFonts w:eastAsia="Times New Roman"/>
      <w:color w:val="000000"/>
      <w:szCs w:val="20"/>
    </w:rPr>
  </w:style>
  <w:style w:type="paragraph" w:customStyle="1" w:styleId="OmniPage59">
    <w:name w:val="OmniPage #59"/>
    <w:basedOn w:val="Normal"/>
    <w:qFormat/>
    <w:rsid w:val="00FB0141"/>
    <w:rPr>
      <w:rFonts w:eastAsia="Times New Roman"/>
      <w:color w:val="000000"/>
      <w:szCs w:val="20"/>
    </w:rPr>
  </w:style>
  <w:style w:type="paragraph" w:customStyle="1" w:styleId="OmniPage60">
    <w:name w:val="OmniPage #60"/>
    <w:basedOn w:val="Normal"/>
    <w:qFormat/>
    <w:rsid w:val="00FB0141"/>
    <w:rPr>
      <w:rFonts w:eastAsia="Times New Roman"/>
      <w:color w:val="000000"/>
      <w:szCs w:val="20"/>
    </w:rPr>
  </w:style>
  <w:style w:type="paragraph" w:customStyle="1" w:styleId="OmniPage61">
    <w:name w:val="OmniPage #61"/>
    <w:basedOn w:val="Normal"/>
    <w:qFormat/>
    <w:rsid w:val="00FB0141"/>
    <w:rPr>
      <w:rFonts w:eastAsia="Times New Roman"/>
      <w:color w:val="000000"/>
      <w:szCs w:val="20"/>
    </w:rPr>
  </w:style>
  <w:style w:type="paragraph" w:customStyle="1" w:styleId="OmniPage62">
    <w:name w:val="OmniPage #62"/>
    <w:basedOn w:val="Normal"/>
    <w:qFormat/>
    <w:rsid w:val="00FB0141"/>
    <w:rPr>
      <w:rFonts w:eastAsia="Times New Roman"/>
      <w:color w:val="000000"/>
      <w:szCs w:val="20"/>
    </w:rPr>
  </w:style>
  <w:style w:type="paragraph" w:customStyle="1" w:styleId="OmniPage63">
    <w:name w:val="OmniPage #63"/>
    <w:basedOn w:val="Normal"/>
    <w:qFormat/>
    <w:rsid w:val="00FB0141"/>
    <w:rPr>
      <w:rFonts w:eastAsia="Times New Roman"/>
      <w:color w:val="000000"/>
      <w:szCs w:val="20"/>
    </w:rPr>
  </w:style>
  <w:style w:type="paragraph" w:customStyle="1" w:styleId="OmniPage64">
    <w:name w:val="OmniPage #64"/>
    <w:basedOn w:val="Normal"/>
    <w:qFormat/>
    <w:rsid w:val="00FB0141"/>
    <w:rPr>
      <w:rFonts w:eastAsia="Times New Roman"/>
      <w:color w:val="000000"/>
      <w:szCs w:val="20"/>
    </w:rPr>
  </w:style>
  <w:style w:type="paragraph" w:customStyle="1" w:styleId="OmniPage65">
    <w:name w:val="OmniPage #65"/>
    <w:basedOn w:val="Normal"/>
    <w:qFormat/>
    <w:rsid w:val="00FB0141"/>
    <w:rPr>
      <w:rFonts w:eastAsia="Times New Roman"/>
      <w:color w:val="000000"/>
      <w:szCs w:val="20"/>
    </w:rPr>
  </w:style>
  <w:style w:type="paragraph" w:customStyle="1" w:styleId="OmniPage66">
    <w:name w:val="OmniPage #66"/>
    <w:basedOn w:val="Normal"/>
    <w:qFormat/>
    <w:rsid w:val="00FB0141"/>
    <w:rPr>
      <w:rFonts w:eastAsia="Times New Roman"/>
      <w:color w:val="000000"/>
      <w:szCs w:val="20"/>
    </w:rPr>
  </w:style>
  <w:style w:type="paragraph" w:customStyle="1" w:styleId="OmniPage67">
    <w:name w:val="OmniPage #67"/>
    <w:basedOn w:val="Normal"/>
    <w:qFormat/>
    <w:rsid w:val="00FB0141"/>
    <w:rPr>
      <w:rFonts w:eastAsia="Times New Roman"/>
      <w:color w:val="000000"/>
      <w:szCs w:val="20"/>
    </w:rPr>
  </w:style>
  <w:style w:type="paragraph" w:customStyle="1" w:styleId="OmniPage68">
    <w:name w:val="OmniPage #68"/>
    <w:basedOn w:val="Normal"/>
    <w:qFormat/>
    <w:rsid w:val="00FB0141"/>
    <w:rPr>
      <w:rFonts w:eastAsia="Times New Roman"/>
      <w:color w:val="000000"/>
      <w:szCs w:val="20"/>
    </w:rPr>
  </w:style>
  <w:style w:type="paragraph" w:customStyle="1" w:styleId="OmniPage69">
    <w:name w:val="OmniPage #69"/>
    <w:basedOn w:val="Normal"/>
    <w:qFormat/>
    <w:rsid w:val="00FB0141"/>
    <w:rPr>
      <w:rFonts w:eastAsia="Times New Roman"/>
      <w:color w:val="000000"/>
      <w:szCs w:val="20"/>
    </w:rPr>
  </w:style>
  <w:style w:type="paragraph" w:customStyle="1" w:styleId="OmniPage70">
    <w:name w:val="OmniPage #70"/>
    <w:basedOn w:val="Normal"/>
    <w:qFormat/>
    <w:rsid w:val="00FB0141"/>
    <w:rPr>
      <w:rFonts w:eastAsia="Times New Roman"/>
      <w:color w:val="000000"/>
      <w:szCs w:val="20"/>
    </w:rPr>
  </w:style>
  <w:style w:type="paragraph" w:customStyle="1" w:styleId="OmniPage71">
    <w:name w:val="OmniPage #71"/>
    <w:basedOn w:val="Normal"/>
    <w:qFormat/>
    <w:rsid w:val="00FB0141"/>
    <w:rPr>
      <w:rFonts w:eastAsia="Times New Roman"/>
      <w:color w:val="000000"/>
      <w:szCs w:val="20"/>
    </w:rPr>
  </w:style>
  <w:style w:type="character" w:customStyle="1" w:styleId="infoChar">
    <w:name w:val="info Char"/>
    <w:locked/>
    <w:rsid w:val="00FB0141"/>
    <w:rPr>
      <w:rFonts w:ascii="Times New Roman" w:eastAsia="Times New Roman" w:hAnsi="Times New Roman" w:cs="Calibri"/>
      <w:sz w:val="16"/>
      <w:szCs w:val="20"/>
    </w:rPr>
  </w:style>
  <w:style w:type="character" w:customStyle="1" w:styleId="createby">
    <w:name w:val="createby"/>
    <w:rsid w:val="00FB0141"/>
  </w:style>
  <w:style w:type="character" w:customStyle="1" w:styleId="quote-right">
    <w:name w:val="quote-right"/>
    <w:rsid w:val="00FB0141"/>
  </w:style>
  <w:style w:type="character" w:customStyle="1" w:styleId="smallcase">
    <w:name w:val="smallcase"/>
    <w:rsid w:val="00FB0141"/>
  </w:style>
  <w:style w:type="character" w:customStyle="1" w:styleId="ft0">
    <w:name w:val="ft0"/>
    <w:rsid w:val="00FB0141"/>
  </w:style>
  <w:style w:type="character" w:customStyle="1" w:styleId="ft2">
    <w:name w:val="ft2"/>
    <w:rsid w:val="00FB0141"/>
  </w:style>
  <w:style w:type="character" w:customStyle="1" w:styleId="ft3">
    <w:name w:val="ft3"/>
    <w:rsid w:val="00FB0141"/>
  </w:style>
  <w:style w:type="character" w:customStyle="1" w:styleId="StyleTimesNewRoman12ptBold1">
    <w:name w:val="Style Times New Roman 12 pt Bold1"/>
    <w:rsid w:val="00FB0141"/>
    <w:rPr>
      <w:b/>
      <w:bCs/>
      <w:sz w:val="24"/>
    </w:rPr>
  </w:style>
  <w:style w:type="character" w:customStyle="1" w:styleId="CircledChar2">
    <w:name w:val="Circled Char2"/>
    <w:rsid w:val="00FB0141"/>
    <w:rPr>
      <w:rFonts w:eastAsia="MS Mincho"/>
      <w:b/>
      <w:szCs w:val="24"/>
      <w:u w:val="single"/>
      <w:lang w:val="en-US" w:eastAsia="ja-JP" w:bidi="ar-SA"/>
    </w:rPr>
  </w:style>
  <w:style w:type="character" w:customStyle="1" w:styleId="SmallTextChar2">
    <w:name w:val="Small Text Char2"/>
    <w:rsid w:val="00FB0141"/>
    <w:rPr>
      <w:rFonts w:eastAsia="MS Mincho"/>
      <w:sz w:val="15"/>
      <w:szCs w:val="24"/>
      <w:lang w:val="en-US" w:eastAsia="ja-JP" w:bidi="ar-SA"/>
    </w:rPr>
  </w:style>
  <w:style w:type="character" w:customStyle="1" w:styleId="BoldandUnderlineCharCharCharCharChar1">
    <w:name w:val="Bold and Underline Char Char Char Char Char1"/>
    <w:rsid w:val="00FB0141"/>
    <w:rPr>
      <w:b/>
      <w:szCs w:val="24"/>
      <w:u w:val="single"/>
      <w:lang w:val="en-US" w:eastAsia="en-US" w:bidi="ar-SA"/>
    </w:rPr>
  </w:style>
  <w:style w:type="character" w:customStyle="1" w:styleId="SmallCardChar">
    <w:name w:val="Small Card Char"/>
    <w:rsid w:val="00FB0141"/>
    <w:rPr>
      <w:rFonts w:ascii="Palatino Linotype" w:eastAsia="Times New Roman" w:hAnsi="Palatino Linotype"/>
      <w:sz w:val="12"/>
      <w:szCs w:val="24"/>
    </w:rPr>
  </w:style>
  <w:style w:type="character" w:customStyle="1" w:styleId="StyleBoldUnderline10ptBold">
    <w:name w:val="Style Bold Underline + 10 pt Bold"/>
    <w:rsid w:val="00FB0141"/>
    <w:rPr>
      <w:b/>
      <w:bCs/>
      <w:sz w:val="20"/>
      <w:u w:val="thick"/>
    </w:rPr>
  </w:style>
  <w:style w:type="character" w:customStyle="1" w:styleId="PageHeaderChar">
    <w:name w:val="Page Header Char"/>
    <w:link w:val="PageHeader"/>
    <w:rsid w:val="00FB0141"/>
    <w:rPr>
      <w:rFonts w:ascii="Georgia" w:hAnsi="Georgia"/>
      <w:b/>
      <w:sz w:val="20"/>
      <w:szCs w:val="18"/>
    </w:rPr>
  </w:style>
  <w:style w:type="paragraph" w:customStyle="1" w:styleId="NormalNoUnderline">
    <w:name w:val="Normal + No Underline"/>
    <w:basedOn w:val="Normal"/>
    <w:link w:val="NormalNoUnderlineChar"/>
    <w:qFormat/>
    <w:rsid w:val="00FB0141"/>
    <w:pPr>
      <w:ind w:left="720"/>
    </w:pPr>
    <w:rPr>
      <w:rFonts w:eastAsia="Times New Roman"/>
      <w:sz w:val="12"/>
    </w:rPr>
  </w:style>
  <w:style w:type="character" w:customStyle="1" w:styleId="NormalNoUnderlineChar">
    <w:name w:val="Normal + No Underline Char"/>
    <w:link w:val="NormalNoUnderline"/>
    <w:rsid w:val="00FB0141"/>
    <w:rPr>
      <w:rFonts w:ascii="Georgia" w:eastAsia="Times New Roman" w:hAnsi="Georgia"/>
      <w:sz w:val="12"/>
    </w:rPr>
  </w:style>
  <w:style w:type="paragraph" w:customStyle="1" w:styleId="TagCite3">
    <w:name w:val="Tag Cite"/>
    <w:basedOn w:val="PageHeader"/>
    <w:link w:val="TagCiteChar5"/>
    <w:qFormat/>
    <w:rsid w:val="00FB0141"/>
    <w:pPr>
      <w:widowControl/>
      <w:tabs>
        <w:tab w:val="clear" w:pos="360"/>
        <w:tab w:val="clear" w:pos="10080"/>
      </w:tabs>
      <w:suppressAutoHyphens w:val="0"/>
      <w:spacing w:after="160" w:line="259" w:lineRule="auto"/>
      <w:jc w:val="left"/>
    </w:pPr>
    <w:rPr>
      <w:rFonts w:eastAsia="SimSun"/>
      <w:szCs w:val="22"/>
      <w:lang w:eastAsia="zh-CN"/>
    </w:rPr>
  </w:style>
  <w:style w:type="character" w:customStyle="1" w:styleId="TagCiteChar5">
    <w:name w:val="Tag Cite Char"/>
    <w:link w:val="TagCite3"/>
    <w:rsid w:val="00FB0141"/>
    <w:rPr>
      <w:rFonts w:ascii="Georgia" w:eastAsia="SimSun" w:hAnsi="Georgia"/>
      <w:b/>
      <w:sz w:val="20"/>
      <w:lang w:eastAsia="zh-CN"/>
    </w:rPr>
  </w:style>
  <w:style w:type="character" w:customStyle="1" w:styleId="smalllink">
    <w:name w:val="smalllink"/>
    <w:rsid w:val="00FB0141"/>
  </w:style>
  <w:style w:type="character" w:customStyle="1" w:styleId="bighead1">
    <w:name w:val="bighead1"/>
    <w:rsid w:val="00FB0141"/>
    <w:rPr>
      <w:rFonts w:ascii="Verdana" w:hAnsi="Verdana" w:hint="default"/>
      <w:b/>
      <w:bCs/>
      <w:sz w:val="27"/>
      <w:szCs w:val="27"/>
    </w:rPr>
  </w:style>
  <w:style w:type="paragraph" w:customStyle="1" w:styleId="Tiny-WFU">
    <w:name w:val="Tiny-WFU"/>
    <w:basedOn w:val="Normal"/>
    <w:qFormat/>
    <w:rsid w:val="00FB0141"/>
    <w:rPr>
      <w:rFonts w:ascii="Cambria" w:eastAsia="Malgun Gothic" w:hAnsi="Cambria"/>
      <w:sz w:val="12"/>
      <w:lang w:eastAsia="ko-KR"/>
    </w:rPr>
  </w:style>
  <w:style w:type="character" w:customStyle="1" w:styleId="left-date1">
    <w:name w:val="left-date1"/>
    <w:rsid w:val="00FB0141"/>
    <w:rPr>
      <w:rFonts w:ascii="Verdana" w:hAnsi="Verdana" w:hint="default"/>
      <w:color w:val="666666"/>
      <w:sz w:val="14"/>
      <w:szCs w:val="14"/>
    </w:rPr>
  </w:style>
  <w:style w:type="paragraph" w:customStyle="1" w:styleId="seeall">
    <w:name w:val="seeall"/>
    <w:basedOn w:val="Normal"/>
    <w:qFormat/>
    <w:rsid w:val="00FB0141"/>
    <w:pPr>
      <w:spacing w:before="100" w:beforeAutospacing="1" w:after="100" w:afterAutospacing="1"/>
    </w:pPr>
    <w:rPr>
      <w:rFonts w:eastAsia="Times New Roman"/>
    </w:rPr>
  </w:style>
  <w:style w:type="character" w:customStyle="1" w:styleId="list-comma">
    <w:name w:val="list-comma"/>
    <w:basedOn w:val="DefaultParagraphFont"/>
    <w:rsid w:val="00FB0141"/>
  </w:style>
  <w:style w:type="character" w:customStyle="1" w:styleId="livefyre-commentcount">
    <w:name w:val="livefyre-commentcount"/>
    <w:basedOn w:val="DefaultParagraphFont"/>
    <w:rsid w:val="00FB0141"/>
  </w:style>
  <w:style w:type="character" w:customStyle="1" w:styleId="greenposchange">
    <w:name w:val="green_pos_change"/>
    <w:basedOn w:val="DefaultParagraphFont"/>
    <w:rsid w:val="00FB0141"/>
  </w:style>
  <w:style w:type="character" w:customStyle="1" w:styleId="image-credit">
    <w:name w:val="image-credit"/>
    <w:basedOn w:val="DefaultParagraphFont"/>
    <w:rsid w:val="00FB0141"/>
  </w:style>
  <w:style w:type="paragraph" w:customStyle="1" w:styleId="gascontcredit">
    <w:name w:val="gas_cont_credit"/>
    <w:basedOn w:val="Normal"/>
    <w:qFormat/>
    <w:rsid w:val="00FB0141"/>
    <w:pPr>
      <w:spacing w:before="100" w:beforeAutospacing="1" w:after="100" w:afterAutospacing="1"/>
    </w:pPr>
    <w:rPr>
      <w:rFonts w:eastAsia="Times New Roman"/>
    </w:rPr>
  </w:style>
  <w:style w:type="character" w:customStyle="1" w:styleId="althead">
    <w:name w:val="althead"/>
    <w:basedOn w:val="DefaultParagraphFont"/>
    <w:rsid w:val="00FB0141"/>
  </w:style>
  <w:style w:type="character" w:customStyle="1" w:styleId="arbd1">
    <w:name w:val="arbd1"/>
    <w:basedOn w:val="DefaultParagraphFont"/>
    <w:rsid w:val="00FB0141"/>
  </w:style>
  <w:style w:type="character" w:customStyle="1" w:styleId="unx">
    <w:name w:val="unx"/>
    <w:basedOn w:val="DefaultParagraphFont"/>
    <w:rsid w:val="00FB0141"/>
  </w:style>
  <w:style w:type="character" w:customStyle="1" w:styleId="lrdctph">
    <w:name w:val="lr_dct_ph"/>
    <w:basedOn w:val="DefaultParagraphFont"/>
    <w:rsid w:val="00FB0141"/>
  </w:style>
  <w:style w:type="character" w:customStyle="1" w:styleId="Styleunderline12pt">
    <w:name w:val="Style underline + 12 pt"/>
    <w:rsid w:val="00FB0141"/>
    <w:rPr>
      <w:rFonts w:ascii="Times New Roman" w:hAnsi="Times New Roman"/>
      <w:bCs/>
      <w:sz w:val="20"/>
      <w:u w:val="single"/>
    </w:rPr>
  </w:style>
  <w:style w:type="character" w:customStyle="1" w:styleId="StyleUnderlineChar19pt">
    <w:name w:val="Style Underline Char1 + 9 pt"/>
    <w:basedOn w:val="UnderlineChar1"/>
    <w:rsid w:val="00FB014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B014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B0141"/>
    <w:rPr>
      <w:rFonts w:ascii="Times New Roman" w:hAnsi="Times New Roman"/>
      <w:sz w:val="20"/>
      <w:u w:val="single"/>
      <w:lang w:val="en-US" w:eastAsia="en-US" w:bidi="ar-SA"/>
    </w:rPr>
  </w:style>
  <w:style w:type="paragraph" w:customStyle="1" w:styleId="StyleUnderline9pt10">
    <w:name w:val="Style Underline + 9 pt1"/>
    <w:qFormat/>
    <w:rsid w:val="00FB014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B0141"/>
    <w:rPr>
      <w:sz w:val="20"/>
      <w:u w:val="single"/>
    </w:rPr>
  </w:style>
  <w:style w:type="character" w:customStyle="1" w:styleId="StyleUnderlineChar19pt2">
    <w:name w:val="Style Underline Char1 + 9 pt2"/>
    <w:basedOn w:val="UnderlineChar1"/>
    <w:rsid w:val="00FB014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B014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B014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B0141"/>
    <w:rPr>
      <w:rFonts w:ascii="Times New Roman" w:hAnsi="Times New Roman"/>
      <w:b/>
      <w:bCs/>
      <w:sz w:val="20"/>
      <w:szCs w:val="24"/>
      <w:u w:val="single"/>
      <w:lang w:val="en-US" w:eastAsia="en-US" w:bidi="ar-SA"/>
    </w:rPr>
  </w:style>
  <w:style w:type="character" w:customStyle="1" w:styleId="content">
    <w:name w:val="content"/>
    <w:basedOn w:val="DefaultParagraphFont"/>
    <w:rsid w:val="00FB0141"/>
  </w:style>
  <w:style w:type="character" w:customStyle="1" w:styleId="tagCharCharCharChar0">
    <w:name w:val="tag Char Char Char Char"/>
    <w:rsid w:val="00FB0141"/>
    <w:rPr>
      <w:rFonts w:ascii="Georgia" w:eastAsia="Calibri" w:hAnsi="Georgia" w:cs="Calibri"/>
      <w:b/>
      <w:sz w:val="24"/>
    </w:rPr>
  </w:style>
  <w:style w:type="character" w:customStyle="1" w:styleId="3">
    <w:name w:val="3"/>
    <w:rsid w:val="00FB014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B0141"/>
    <w:rPr>
      <w:rFonts w:cs="Arial"/>
      <w:b/>
      <w:bCs/>
      <w:iCs/>
      <w:szCs w:val="28"/>
      <w:lang w:val="en-US" w:eastAsia="en-US" w:bidi="ar-SA"/>
    </w:rPr>
  </w:style>
  <w:style w:type="paragraph" w:customStyle="1" w:styleId="EmphasisText">
    <w:name w:val="Emphasis Text"/>
    <w:basedOn w:val="UnderlinedText"/>
    <w:link w:val="EmphasisTextChar"/>
    <w:qFormat/>
    <w:rsid w:val="00FB0141"/>
    <w:pPr>
      <w:spacing w:after="160" w:line="259" w:lineRule="auto"/>
      <w:jc w:val="left"/>
    </w:pPr>
    <w:rPr>
      <w:rFonts w:ascii="Calibri" w:eastAsia="SimSun" w:hAnsi="Calibri"/>
      <w:sz w:val="22"/>
      <w:u w:val="single"/>
    </w:rPr>
  </w:style>
  <w:style w:type="character" w:customStyle="1" w:styleId="EmphasisTextChar">
    <w:name w:val="Emphasis Text Char"/>
    <w:link w:val="EmphasisText"/>
    <w:rsid w:val="00FB0141"/>
    <w:rPr>
      <w:rFonts w:ascii="Calibri" w:eastAsia="SimSun" w:hAnsi="Calibri"/>
      <w:b/>
      <w:u w:val="single"/>
    </w:rPr>
  </w:style>
  <w:style w:type="character" w:customStyle="1" w:styleId="7">
    <w:name w:val="7"/>
    <w:rsid w:val="00FB0141"/>
    <w:rPr>
      <w:rFonts w:cs="Arial"/>
      <w:bCs/>
      <w:sz w:val="20"/>
      <w:u w:val="single"/>
      <w:lang w:val="en-US" w:eastAsia="en-US" w:bidi="ar-SA"/>
    </w:rPr>
  </w:style>
  <w:style w:type="character" w:customStyle="1" w:styleId="StyleUnderlineChar19pt4">
    <w:name w:val="Style Underline Char1 + 9 pt4"/>
    <w:basedOn w:val="UnderlineChar1"/>
    <w:rsid w:val="00FB0141"/>
    <w:rPr>
      <w:rFonts w:ascii="Times New Roman" w:hAnsi="Times New Roman"/>
      <w:sz w:val="20"/>
      <w:szCs w:val="24"/>
      <w:u w:val="single"/>
      <w:lang w:val="en-US" w:eastAsia="en-US" w:bidi="ar-SA"/>
    </w:rPr>
  </w:style>
  <w:style w:type="character" w:customStyle="1" w:styleId="StyleUnderlineChar19ptBold1">
    <w:name w:val="Style Underline Char1 + 9 pt Bold1"/>
    <w:rsid w:val="00FB0141"/>
    <w:rPr>
      <w:rFonts w:ascii="Times New Roman" w:hAnsi="Times New Roman"/>
      <w:b/>
      <w:bCs/>
      <w:sz w:val="20"/>
      <w:szCs w:val="24"/>
      <w:u w:val="single"/>
      <w:lang w:val="en-US" w:eastAsia="en-US" w:bidi="ar-SA"/>
    </w:rPr>
  </w:style>
  <w:style w:type="character" w:customStyle="1" w:styleId="Style9ptUnderline3">
    <w:name w:val="Style 9 pt Underline3"/>
    <w:rsid w:val="00FB0141"/>
    <w:rPr>
      <w:sz w:val="20"/>
      <w:u w:val="single"/>
    </w:rPr>
  </w:style>
  <w:style w:type="character" w:customStyle="1" w:styleId="Style9ptUnderline4">
    <w:name w:val="Style 9 pt Underline4"/>
    <w:rsid w:val="00FB0141"/>
    <w:rPr>
      <w:sz w:val="20"/>
      <w:u w:val="single"/>
    </w:rPr>
  </w:style>
  <w:style w:type="character" w:customStyle="1" w:styleId="Styleunderline9ptBold">
    <w:name w:val="Style underline + 9 pt Bold"/>
    <w:rsid w:val="00FB0141"/>
    <w:rPr>
      <w:b/>
      <w:bCs/>
      <w:sz w:val="20"/>
      <w:u w:val="single"/>
    </w:rPr>
  </w:style>
  <w:style w:type="character" w:customStyle="1" w:styleId="34">
    <w:name w:val="34"/>
    <w:rsid w:val="00FB0141"/>
    <w:rPr>
      <w:rFonts w:ascii="Times New Roman" w:hAnsi="Times New Roman" w:cs="Arial"/>
      <w:bCs/>
      <w:sz w:val="20"/>
      <w:u w:val="single"/>
      <w:lang w:val="en-US" w:eastAsia="en-US" w:bidi="ar-SA"/>
    </w:rPr>
  </w:style>
  <w:style w:type="character" w:customStyle="1" w:styleId="45">
    <w:name w:val="45"/>
    <w:rsid w:val="00FB0141"/>
    <w:rPr>
      <w:rFonts w:ascii="Times New Roman" w:hAnsi="Times New Roman" w:cs="Arial"/>
      <w:b/>
      <w:bCs/>
      <w:sz w:val="20"/>
      <w:u w:val="single"/>
      <w:lang w:val="en-US" w:eastAsia="en-US" w:bidi="ar-SA"/>
    </w:rPr>
  </w:style>
  <w:style w:type="character" w:customStyle="1" w:styleId="Style9ptUnderline5">
    <w:name w:val="Style 9 pt Underline5"/>
    <w:rsid w:val="00FB0141"/>
    <w:rPr>
      <w:rFonts w:ascii="Times New Roman" w:hAnsi="Times New Roman"/>
      <w:sz w:val="20"/>
      <w:u w:val="single"/>
    </w:rPr>
  </w:style>
  <w:style w:type="character" w:customStyle="1" w:styleId="Style9ptBoldUnderline2">
    <w:name w:val="Style 9 pt Bold Underline2"/>
    <w:rsid w:val="00FB014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B014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B0141"/>
    <w:pPr>
      <w:spacing w:after="160" w:line="259" w:lineRule="auto"/>
    </w:pPr>
    <w:rPr>
      <w:rFonts w:ascii="Times New Roman" w:hAnsi="Times New Roman"/>
      <w:lang w:eastAsia="zh-CN"/>
    </w:rPr>
  </w:style>
  <w:style w:type="character" w:customStyle="1" w:styleId="StyleStyle49pt1Char">
    <w:name w:val="Style Style4 + 9 pt1 Char"/>
    <w:basedOn w:val="Style4Char"/>
    <w:link w:val="StyleStyle49pt1"/>
    <w:rsid w:val="00FB0141"/>
    <w:rPr>
      <w:rFonts w:ascii="Times New Roman" w:eastAsia="Times New Roman" w:hAnsi="Times New Roman"/>
      <w:sz w:val="20"/>
      <w:u w:val="single"/>
      <w:lang w:eastAsia="zh-CN"/>
    </w:rPr>
  </w:style>
  <w:style w:type="paragraph" w:customStyle="1" w:styleId="StyleStyle49ptBold1">
    <w:name w:val="Style Style4 + 9 pt Bold1"/>
    <w:basedOn w:val="Style4"/>
    <w:link w:val="StyleStyle49ptBold1Char"/>
    <w:qFormat/>
    <w:rsid w:val="00FB0141"/>
    <w:pPr>
      <w:spacing w:after="160" w:line="259" w:lineRule="auto"/>
    </w:pPr>
    <w:rPr>
      <w:rFonts w:ascii="Times New Roman" w:eastAsiaTheme="minorHAnsi" w:hAnsi="Times New Roman"/>
      <w:b/>
      <w:bCs/>
    </w:rPr>
  </w:style>
  <w:style w:type="character" w:customStyle="1" w:styleId="StyleStyle49ptBold1Char">
    <w:name w:val="Style Style4 + 9 pt Bold1 Char"/>
    <w:link w:val="StyleStyle49ptBold1"/>
    <w:rsid w:val="00FB0141"/>
    <w:rPr>
      <w:rFonts w:ascii="Times New Roman" w:hAnsi="Times New Roman"/>
      <w:b/>
      <w:bCs/>
      <w:sz w:val="20"/>
      <w:u w:val="single"/>
    </w:rPr>
  </w:style>
  <w:style w:type="paragraph" w:customStyle="1" w:styleId="StyleStyle49pt2">
    <w:name w:val="Style Style4 + 9 pt2"/>
    <w:basedOn w:val="Style4"/>
    <w:link w:val="StyleStyle49pt2Char"/>
    <w:qFormat/>
    <w:rsid w:val="00FB0141"/>
    <w:pPr>
      <w:spacing w:after="160" w:line="259" w:lineRule="auto"/>
    </w:pPr>
    <w:rPr>
      <w:rFonts w:ascii="Times New Roman" w:hAnsi="Times New Roman"/>
      <w:lang w:eastAsia="zh-CN"/>
    </w:rPr>
  </w:style>
  <w:style w:type="character" w:customStyle="1" w:styleId="StyleStyle49pt2Char">
    <w:name w:val="Style Style4 + 9 pt2 Char"/>
    <w:basedOn w:val="Style4Char"/>
    <w:link w:val="StyleStyle49pt2"/>
    <w:rsid w:val="00FB0141"/>
    <w:rPr>
      <w:rFonts w:ascii="Times New Roman" w:eastAsia="Times New Roman" w:hAnsi="Times New Roman"/>
      <w:sz w:val="20"/>
      <w:u w:val="single"/>
      <w:lang w:eastAsia="zh-CN"/>
    </w:rPr>
  </w:style>
  <w:style w:type="paragraph" w:customStyle="1" w:styleId="StyleStyle49ptBold2">
    <w:name w:val="Style Style4 + 9 pt Bold2"/>
    <w:basedOn w:val="Style4"/>
    <w:link w:val="StyleStyle49ptBold2Char"/>
    <w:qFormat/>
    <w:rsid w:val="00FB0141"/>
    <w:pPr>
      <w:spacing w:after="160" w:line="259" w:lineRule="auto"/>
    </w:pPr>
    <w:rPr>
      <w:rFonts w:ascii="Times New Roman" w:eastAsiaTheme="minorHAnsi" w:hAnsi="Times New Roman"/>
      <w:b/>
      <w:bCs/>
    </w:rPr>
  </w:style>
  <w:style w:type="character" w:customStyle="1" w:styleId="StyleStyle49ptBold2Char">
    <w:name w:val="Style Style4 + 9 pt Bold2 Char"/>
    <w:link w:val="StyleStyle49ptBold2"/>
    <w:rsid w:val="00FB0141"/>
    <w:rPr>
      <w:rFonts w:ascii="Times New Roman" w:hAnsi="Times New Roman"/>
      <w:b/>
      <w:bCs/>
      <w:sz w:val="20"/>
      <w:u w:val="single"/>
    </w:rPr>
  </w:style>
  <w:style w:type="character" w:customStyle="1" w:styleId="StyleArialNarrow9pt">
    <w:name w:val="Style Arial Narrow 9 pt"/>
    <w:rsid w:val="00FB0141"/>
    <w:rPr>
      <w:rFonts w:ascii="Times New Roman" w:hAnsi="Times New Roman"/>
      <w:sz w:val="20"/>
    </w:rPr>
  </w:style>
  <w:style w:type="paragraph" w:customStyle="1" w:styleId="CiteBody">
    <w:name w:val="Cite Body"/>
    <w:basedOn w:val="Normal"/>
    <w:link w:val="CiteBodyChar"/>
    <w:qFormat/>
    <w:rsid w:val="00FB0141"/>
    <w:rPr>
      <w:rFonts w:eastAsia="Calibri"/>
      <w:szCs w:val="16"/>
    </w:rPr>
  </w:style>
  <w:style w:type="paragraph" w:customStyle="1" w:styleId="CiteBold">
    <w:name w:val="Cite Bold"/>
    <w:basedOn w:val="CiteBody"/>
    <w:link w:val="CiteBoldChar"/>
    <w:qFormat/>
    <w:rsid w:val="00FB0141"/>
    <w:rPr>
      <w:b/>
    </w:rPr>
  </w:style>
  <w:style w:type="character" w:customStyle="1" w:styleId="CiteBodyChar">
    <w:name w:val="Cite Body Char"/>
    <w:link w:val="CiteBody"/>
    <w:rsid w:val="00FB0141"/>
    <w:rPr>
      <w:rFonts w:ascii="Georgia" w:eastAsia="Calibri" w:hAnsi="Georgia"/>
      <w:sz w:val="20"/>
      <w:szCs w:val="16"/>
    </w:rPr>
  </w:style>
  <w:style w:type="character" w:customStyle="1" w:styleId="CiteBoldChar">
    <w:name w:val="Cite Bold Char"/>
    <w:link w:val="CiteBold"/>
    <w:rsid w:val="00FB0141"/>
    <w:rPr>
      <w:rFonts w:ascii="Georgia" w:eastAsia="Calibri" w:hAnsi="Georgia"/>
      <w:b/>
      <w:sz w:val="20"/>
      <w:szCs w:val="16"/>
    </w:rPr>
  </w:style>
  <w:style w:type="paragraph" w:customStyle="1" w:styleId="StyleCardBody11ptUnderline">
    <w:name w:val="Style Card Body + 11 pt Underline"/>
    <w:basedOn w:val="CardBody"/>
    <w:link w:val="StyleCardBody11ptUnderlineChar"/>
    <w:qFormat/>
    <w:rsid w:val="00FB0141"/>
    <w:pPr>
      <w:spacing w:after="160" w:line="259" w:lineRule="auto"/>
    </w:pPr>
    <w:rPr>
      <w:rFonts w:ascii="Calibri" w:eastAsia="Calibri" w:hAnsi="Calibri" w:cs="Calibri"/>
      <w:sz w:val="20"/>
      <w:u w:val="single"/>
    </w:rPr>
  </w:style>
  <w:style w:type="character" w:customStyle="1" w:styleId="StyleCardBody11ptUnderlineChar">
    <w:name w:val="Style Card Body + 11 pt Underline Char"/>
    <w:link w:val="StyleCardBody11ptUnderline"/>
    <w:rsid w:val="00FB0141"/>
    <w:rPr>
      <w:rFonts w:ascii="Calibri" w:eastAsia="Calibri" w:hAnsi="Calibri" w:cs="Calibri"/>
      <w:sz w:val="20"/>
      <w:u w:val="single"/>
    </w:rPr>
  </w:style>
  <w:style w:type="paragraph" w:customStyle="1" w:styleId="StyleStyle49pt4">
    <w:name w:val="Style Style4 + 9 pt4"/>
    <w:basedOn w:val="Style4"/>
    <w:link w:val="StyleStyle49pt4Char"/>
    <w:qFormat/>
    <w:rsid w:val="00FB0141"/>
    <w:pPr>
      <w:spacing w:after="160" w:line="259" w:lineRule="auto"/>
    </w:pPr>
    <w:rPr>
      <w:rFonts w:ascii="Times New Roman" w:hAnsi="Times New Roman"/>
      <w:lang w:eastAsia="zh-CN"/>
    </w:rPr>
  </w:style>
  <w:style w:type="character" w:customStyle="1" w:styleId="StyleStyle49pt4Char">
    <w:name w:val="Style Style4 + 9 pt4 Char"/>
    <w:basedOn w:val="Style4Char"/>
    <w:link w:val="StyleStyle49pt4"/>
    <w:rsid w:val="00FB0141"/>
    <w:rPr>
      <w:rFonts w:ascii="Times New Roman" w:eastAsia="Times New Roman" w:hAnsi="Times New Roman"/>
      <w:sz w:val="20"/>
      <w:u w:val="single"/>
      <w:lang w:eastAsia="zh-CN"/>
    </w:rPr>
  </w:style>
  <w:style w:type="paragraph" w:customStyle="1" w:styleId="StyleStyle49ptBold4">
    <w:name w:val="Style Style4 + 9 pt Bold4"/>
    <w:basedOn w:val="Style4"/>
    <w:link w:val="StyleStyle49ptBold4Char"/>
    <w:qFormat/>
    <w:rsid w:val="00FB0141"/>
    <w:pPr>
      <w:spacing w:after="160" w:line="259" w:lineRule="auto"/>
    </w:pPr>
    <w:rPr>
      <w:rFonts w:ascii="Times New Roman" w:eastAsiaTheme="minorHAnsi" w:hAnsi="Times New Roman"/>
      <w:b/>
      <w:bCs/>
    </w:rPr>
  </w:style>
  <w:style w:type="character" w:customStyle="1" w:styleId="StyleStyle49ptBold4Char">
    <w:name w:val="Style Style4 + 9 pt Bold4 Char"/>
    <w:link w:val="StyleStyle49ptBold4"/>
    <w:rsid w:val="00FB0141"/>
    <w:rPr>
      <w:rFonts w:ascii="Times New Roman" w:hAnsi="Times New Roman"/>
      <w:b/>
      <w:bCs/>
      <w:sz w:val="20"/>
      <w:u w:val="single"/>
    </w:rPr>
  </w:style>
  <w:style w:type="character" w:customStyle="1" w:styleId="StyleUnderlineCharChar9pt2">
    <w:name w:val="Style Underline Char Char + 9 pt2"/>
    <w:basedOn w:val="DefaultParagraphFont"/>
    <w:rsid w:val="00FB014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B014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B0141"/>
    <w:rPr>
      <w:b/>
      <w:bCs/>
      <w:sz w:val="20"/>
      <w:u w:val="single"/>
      <w:bdr w:val="single" w:sz="4" w:space="0" w:color="auto"/>
    </w:rPr>
  </w:style>
  <w:style w:type="character" w:customStyle="1" w:styleId="Style9ptUnderline7">
    <w:name w:val="Style 9 pt Underline7"/>
    <w:rsid w:val="00FB0141"/>
    <w:rPr>
      <w:sz w:val="20"/>
      <w:u w:val="single"/>
    </w:rPr>
  </w:style>
  <w:style w:type="character" w:customStyle="1" w:styleId="Style9ptBoldUnderline3">
    <w:name w:val="Style 9 pt Bold Underline3"/>
    <w:rsid w:val="00FB0141"/>
    <w:rPr>
      <w:b/>
      <w:bCs/>
      <w:sz w:val="20"/>
      <w:u w:val="single"/>
    </w:rPr>
  </w:style>
  <w:style w:type="character" w:customStyle="1" w:styleId="Style9ptUnderline8">
    <w:name w:val="Style 9 pt Underline8"/>
    <w:rsid w:val="00FB0141"/>
    <w:rPr>
      <w:sz w:val="20"/>
      <w:u w:val="single"/>
    </w:rPr>
  </w:style>
  <w:style w:type="paragraph" w:customStyle="1" w:styleId="StyleStyle49pt5">
    <w:name w:val="Style Style4 + 9 pt5"/>
    <w:basedOn w:val="Style4"/>
    <w:link w:val="StyleStyle49pt5Char"/>
    <w:qFormat/>
    <w:rsid w:val="00FB0141"/>
    <w:pPr>
      <w:spacing w:after="160" w:line="259" w:lineRule="auto"/>
    </w:pPr>
    <w:rPr>
      <w:rFonts w:ascii="Times New Roman" w:hAnsi="Times New Roman"/>
      <w:lang w:eastAsia="zh-CN"/>
    </w:rPr>
  </w:style>
  <w:style w:type="character" w:customStyle="1" w:styleId="StyleStyle49pt5Char">
    <w:name w:val="Style Style4 + 9 pt5 Char"/>
    <w:basedOn w:val="Style4Char"/>
    <w:link w:val="StyleStyle49pt5"/>
    <w:rsid w:val="00FB0141"/>
    <w:rPr>
      <w:rFonts w:ascii="Times New Roman" w:eastAsia="Times New Roman" w:hAnsi="Times New Roman"/>
      <w:sz w:val="20"/>
      <w:u w:val="single"/>
      <w:lang w:eastAsia="zh-CN"/>
    </w:rPr>
  </w:style>
  <w:style w:type="character" w:customStyle="1" w:styleId="66">
    <w:name w:val="66"/>
    <w:rsid w:val="00FB0141"/>
    <w:rPr>
      <w:rFonts w:cs="Arial"/>
      <w:bCs/>
      <w:sz w:val="20"/>
      <w:u w:val="single"/>
      <w:lang w:val="en-US" w:eastAsia="en-US" w:bidi="ar-SA"/>
    </w:rPr>
  </w:style>
  <w:style w:type="character" w:customStyle="1" w:styleId="Style9ptUnderline9">
    <w:name w:val="Style 9 pt Underline9"/>
    <w:rsid w:val="00FB0141"/>
    <w:rPr>
      <w:sz w:val="20"/>
      <w:u w:val="single"/>
    </w:rPr>
  </w:style>
  <w:style w:type="paragraph" w:customStyle="1" w:styleId="StyleStyle49ptBold5">
    <w:name w:val="Style Style4 + 9 pt Bold5"/>
    <w:basedOn w:val="Style4"/>
    <w:link w:val="StyleStyle49ptBold5Char"/>
    <w:qFormat/>
    <w:rsid w:val="00FB0141"/>
    <w:pPr>
      <w:spacing w:after="160" w:line="259" w:lineRule="auto"/>
    </w:pPr>
    <w:rPr>
      <w:rFonts w:ascii="Times New Roman" w:eastAsiaTheme="minorHAnsi" w:hAnsi="Times New Roman"/>
      <w:b/>
      <w:bCs/>
    </w:rPr>
  </w:style>
  <w:style w:type="character" w:customStyle="1" w:styleId="StyleStyle49ptBold5Char">
    <w:name w:val="Style Style4 + 9 pt Bold5 Char"/>
    <w:link w:val="StyleStyle49ptBold5"/>
    <w:rsid w:val="00FB0141"/>
    <w:rPr>
      <w:rFonts w:ascii="Times New Roman" w:hAnsi="Times New Roman"/>
      <w:b/>
      <w:bCs/>
      <w:sz w:val="20"/>
      <w:u w:val="single"/>
    </w:rPr>
  </w:style>
  <w:style w:type="character" w:customStyle="1" w:styleId="Style9ptBoldUnderline4">
    <w:name w:val="Style 9 pt Bold Underline4"/>
    <w:rsid w:val="00FB0141"/>
    <w:rPr>
      <w:b/>
      <w:bCs/>
      <w:sz w:val="20"/>
      <w:u w:val="single"/>
    </w:rPr>
  </w:style>
  <w:style w:type="paragraph" w:customStyle="1" w:styleId="StyleStyle49pt7">
    <w:name w:val="Style Style4 + 9 pt7"/>
    <w:basedOn w:val="Style4"/>
    <w:link w:val="StyleStyle49pt7Char"/>
    <w:qFormat/>
    <w:rsid w:val="00FB0141"/>
    <w:pPr>
      <w:spacing w:after="160" w:line="259" w:lineRule="auto"/>
    </w:pPr>
    <w:rPr>
      <w:rFonts w:ascii="Times New Roman" w:hAnsi="Times New Roman"/>
      <w:lang w:eastAsia="zh-CN"/>
    </w:rPr>
  </w:style>
  <w:style w:type="character" w:customStyle="1" w:styleId="StyleStyle49pt7Char">
    <w:name w:val="Style Style4 + 9 pt7 Char"/>
    <w:basedOn w:val="Style4Char"/>
    <w:link w:val="StyleStyle49pt7"/>
    <w:rsid w:val="00FB0141"/>
    <w:rPr>
      <w:rFonts w:ascii="Times New Roman" w:eastAsia="Times New Roman" w:hAnsi="Times New Roman"/>
      <w:sz w:val="20"/>
      <w:u w:val="single"/>
      <w:lang w:eastAsia="zh-CN"/>
    </w:rPr>
  </w:style>
  <w:style w:type="character" w:customStyle="1" w:styleId="titleblue14">
    <w:name w:val="titleblue14"/>
    <w:basedOn w:val="DefaultParagraphFont"/>
    <w:rsid w:val="00FB0141"/>
  </w:style>
  <w:style w:type="paragraph" w:customStyle="1" w:styleId="FONT7">
    <w:name w:val="FONT 7"/>
    <w:qFormat/>
    <w:rsid w:val="00FB014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B0141"/>
    <w:pPr>
      <w:spacing w:after="160" w:line="259" w:lineRule="auto"/>
    </w:pPr>
    <w:rPr>
      <w:rFonts w:ascii="Times New Roman" w:eastAsiaTheme="minorHAnsi" w:hAnsi="Times New Roman"/>
    </w:rPr>
  </w:style>
  <w:style w:type="paragraph" w:customStyle="1" w:styleId="StyleHeading2Underline">
    <w:name w:val="Style Heading 2 + Underline"/>
    <w:basedOn w:val="Heading2"/>
    <w:link w:val="StyleHeading2UnderlineChar"/>
    <w:qFormat/>
    <w:rsid w:val="00FB014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B0141"/>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FB014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B0141"/>
    <w:rPr>
      <w:rFonts w:eastAsia="Calibri"/>
      <w:b/>
      <w:bCs/>
      <w:szCs w:val="24"/>
      <w:u w:val="single"/>
    </w:rPr>
  </w:style>
  <w:style w:type="paragraph" w:customStyle="1" w:styleId="StyleStyle49ptBold6">
    <w:name w:val="Style Style4 + 9 pt Bold6"/>
    <w:basedOn w:val="Style4"/>
    <w:link w:val="StyleStyle49ptBold6Char"/>
    <w:qFormat/>
    <w:rsid w:val="00FB0141"/>
    <w:pPr>
      <w:spacing w:after="160" w:line="259" w:lineRule="auto"/>
    </w:pPr>
    <w:rPr>
      <w:rFonts w:ascii="Times New Roman" w:eastAsiaTheme="minorHAnsi" w:hAnsi="Times New Roman"/>
      <w:b/>
      <w:bCs/>
    </w:rPr>
  </w:style>
  <w:style w:type="character" w:customStyle="1" w:styleId="StyleStyle49ptBold6Char">
    <w:name w:val="Style Style4 + 9 pt Bold6 Char"/>
    <w:link w:val="StyleStyle49ptBold6"/>
    <w:rsid w:val="00FB0141"/>
    <w:rPr>
      <w:rFonts w:ascii="Times New Roman" w:hAnsi="Times New Roman"/>
      <w:b/>
      <w:bCs/>
      <w:sz w:val="20"/>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B0141"/>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B0141"/>
    <w:rPr>
      <w:rFonts w:eastAsia="Calibri"/>
      <w:b/>
      <w:bCs/>
      <w:szCs w:val="24"/>
      <w:u w:val="single"/>
      <w:bdr w:val="single" w:sz="4" w:space="0" w:color="auto"/>
    </w:rPr>
  </w:style>
  <w:style w:type="character" w:customStyle="1" w:styleId="StyleUnderlineCharChar9pt3">
    <w:name w:val="Style Underline Char Char + 9 pt3"/>
    <w:basedOn w:val="DefaultParagraphFont"/>
    <w:rsid w:val="00FB014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B0141"/>
    <w:rPr>
      <w:sz w:val="20"/>
      <w:u w:val="single"/>
    </w:rPr>
  </w:style>
  <w:style w:type="character" w:customStyle="1" w:styleId="textboldCharChar">
    <w:name w:val="text bold Char Char"/>
    <w:rsid w:val="00FB0141"/>
    <w:rPr>
      <w:rFonts w:ascii="Georgia" w:eastAsia="Calibri" w:hAnsi="Georgia" w:cs="Calibri"/>
      <w:b/>
      <w:u w:val="thick"/>
    </w:rPr>
  </w:style>
  <w:style w:type="character" w:customStyle="1" w:styleId="snapnoshots">
    <w:name w:val="snap_noshots"/>
    <w:basedOn w:val="DefaultParagraphFont"/>
    <w:rsid w:val="00FB0141"/>
  </w:style>
  <w:style w:type="character" w:customStyle="1" w:styleId="blox-headline">
    <w:name w:val="blox-headline"/>
    <w:rsid w:val="00FB0141"/>
  </w:style>
  <w:style w:type="character" w:customStyle="1" w:styleId="Heading2CharCharCharCharCharChar1CharChar">
    <w:name w:val="Heading 2 Char Char Char Char Char Char1 Char Char"/>
    <w:basedOn w:val="DefaultParagraphFont"/>
    <w:uiPriority w:val="99"/>
    <w:rsid w:val="00FB0141"/>
    <w:rPr>
      <w:rFonts w:cs="Arial"/>
      <w:b/>
      <w:bCs/>
      <w:iCs/>
      <w:sz w:val="28"/>
      <w:lang w:val="en-US" w:eastAsia="en-US"/>
    </w:rPr>
  </w:style>
  <w:style w:type="character" w:customStyle="1" w:styleId="postsubtitle">
    <w:name w:val="post_subtitle"/>
    <w:basedOn w:val="DefaultParagraphFont"/>
    <w:rsid w:val="00FB0141"/>
  </w:style>
  <w:style w:type="paragraph" w:customStyle="1" w:styleId="bylinejb">
    <w:name w:val="bylinejb"/>
    <w:basedOn w:val="Normal"/>
    <w:qFormat/>
    <w:rsid w:val="00FB0141"/>
    <w:pPr>
      <w:spacing w:before="100" w:beforeAutospacing="1" w:after="100" w:afterAutospacing="1"/>
    </w:pPr>
    <w:rPr>
      <w:rFonts w:ascii="Times" w:hAnsi="Times"/>
      <w:szCs w:val="20"/>
    </w:rPr>
  </w:style>
  <w:style w:type="paragraph" w:customStyle="1" w:styleId="bylineaffiliation">
    <w:name w:val="bylineaffiliation"/>
    <w:basedOn w:val="Normal"/>
    <w:qFormat/>
    <w:rsid w:val="00FB0141"/>
    <w:pPr>
      <w:spacing w:before="100" w:beforeAutospacing="1" w:after="100" w:afterAutospacing="1"/>
    </w:pPr>
    <w:rPr>
      <w:rFonts w:ascii="Times" w:hAnsi="Times"/>
      <w:szCs w:val="20"/>
    </w:rPr>
  </w:style>
  <w:style w:type="character" w:customStyle="1" w:styleId="apple-tab-span">
    <w:name w:val="apple-tab-span"/>
    <w:basedOn w:val="DefaultParagraphFont"/>
    <w:rsid w:val="00FB0141"/>
  </w:style>
  <w:style w:type="character" w:customStyle="1" w:styleId="action-menu-toggled-item">
    <w:name w:val="action-menu-toggled-item"/>
    <w:basedOn w:val="DefaultParagraphFont"/>
    <w:rsid w:val="00FB0141"/>
    <w:rPr>
      <w:rFonts w:ascii="Times New Roman" w:hAnsi="Times New Roman"/>
    </w:rPr>
  </w:style>
  <w:style w:type="character" w:customStyle="1" w:styleId="1Tag">
    <w:name w:val="1) Tag"/>
    <w:rsid w:val="00FB014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B014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B01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B014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B014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B014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B0141"/>
    <w:rPr>
      <w:rFonts w:ascii="Georgia" w:eastAsia="Times New Roman" w:hAnsi="Georgia"/>
      <w:b/>
      <w:caps/>
      <w:sz w:val="40"/>
      <w:szCs w:val="40"/>
    </w:rPr>
  </w:style>
  <w:style w:type="character" w:styleId="SubtleReference">
    <w:name w:val="Subtle Reference"/>
    <w:basedOn w:val="DefaultParagraphFont"/>
    <w:uiPriority w:val="31"/>
    <w:qFormat/>
    <w:rsid w:val="00FB014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B0141"/>
    <w:rPr>
      <w:rFonts w:asciiTheme="minorHAnsi" w:hAnsiTheme="minorHAnsi"/>
      <w:bCs/>
      <w:sz w:val="16"/>
    </w:rPr>
  </w:style>
  <w:style w:type="character" w:customStyle="1" w:styleId="BoxBoldUnderline">
    <w:name w:val="Box Bold Underline"/>
    <w:rsid w:val="00FB014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B0141"/>
    <w:rPr>
      <w:rFonts w:eastAsia="Times New Roman"/>
    </w:rPr>
  </w:style>
  <w:style w:type="character" w:customStyle="1" w:styleId="NormalF6Char">
    <w:name w:val="Normal F6 Char"/>
    <w:link w:val="NormalF6"/>
    <w:rsid w:val="00FB0141"/>
    <w:rPr>
      <w:rFonts w:ascii="Georgia" w:eastAsia="Times New Roman" w:hAnsi="Georgia"/>
      <w:sz w:val="20"/>
    </w:rPr>
  </w:style>
  <w:style w:type="paragraph" w:customStyle="1" w:styleId="TagNew">
    <w:name w:val="Tag New"/>
    <w:qFormat/>
    <w:rsid w:val="00FB0141"/>
    <w:pPr>
      <w:spacing w:after="0" w:line="240" w:lineRule="auto"/>
    </w:pPr>
    <w:rPr>
      <w:rFonts w:ascii="Times New Roman" w:eastAsiaTheme="minorEastAsia" w:hAnsi="Times New Roman" w:cs="Times New Roman"/>
      <w:b/>
      <w:sz w:val="24"/>
      <w:szCs w:val="20"/>
    </w:rPr>
  </w:style>
  <w:style w:type="character" w:customStyle="1" w:styleId="moretop">
    <w:name w:val="more_top"/>
    <w:rsid w:val="00FB0141"/>
  </w:style>
  <w:style w:type="paragraph" w:customStyle="1" w:styleId="TagNew0">
    <w:name w:val="Tag_New"/>
    <w:qFormat/>
    <w:rsid w:val="00FB014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B014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B0141"/>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FB014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B0141"/>
  </w:style>
  <w:style w:type="character" w:customStyle="1" w:styleId="yshortcutscs4-ndcor">
    <w:name w:val="yshortcuts cs4-ndcor"/>
    <w:rsid w:val="00FB0141"/>
  </w:style>
  <w:style w:type="character" w:customStyle="1" w:styleId="price">
    <w:name w:val="price"/>
    <w:rsid w:val="00FB0141"/>
  </w:style>
  <w:style w:type="character" w:customStyle="1" w:styleId="price-change">
    <w:name w:val="price-change"/>
    <w:rsid w:val="00FB0141"/>
  </w:style>
  <w:style w:type="character" w:customStyle="1" w:styleId="percent-change">
    <w:name w:val="percent-change"/>
    <w:rsid w:val="00FB0141"/>
  </w:style>
  <w:style w:type="character" w:customStyle="1" w:styleId="bibfont">
    <w:name w:val="bibfont"/>
    <w:rsid w:val="00FB0141"/>
    <w:rPr>
      <w:rFonts w:cs="Times New Roman"/>
    </w:rPr>
  </w:style>
  <w:style w:type="paragraph" w:customStyle="1" w:styleId="underlined1">
    <w:name w:val="underlined1"/>
    <w:next w:val="Normal"/>
    <w:autoRedefine/>
    <w:qFormat/>
    <w:rsid w:val="00FB014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B0141"/>
    <w:pPr>
      <w:spacing w:after="160" w:line="259" w:lineRule="auto"/>
    </w:pPr>
    <w:rPr>
      <w:rFonts w:eastAsia="Times New Roman"/>
      <w:b/>
      <w:sz w:val="24"/>
      <w:szCs w:val="24"/>
      <w:lang w:val="x-none" w:eastAsia="x-none"/>
    </w:rPr>
  </w:style>
  <w:style w:type="character" w:customStyle="1" w:styleId="SourceBoldedChar">
    <w:name w:val="Source Bolded Char"/>
    <w:link w:val="SourceBolded"/>
    <w:rsid w:val="00FB0141"/>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FB0141"/>
    <w:rPr>
      <w:rFonts w:eastAsia="Calibri"/>
      <w:sz w:val="16"/>
      <w:szCs w:val="20"/>
      <w:lang w:val="x-none" w:eastAsia="x-none"/>
    </w:rPr>
  </w:style>
  <w:style w:type="character" w:customStyle="1" w:styleId="CardDownSizeChar">
    <w:name w:val="CardDownSize Char"/>
    <w:link w:val="CardDownSize"/>
    <w:rsid w:val="00FB0141"/>
    <w:rPr>
      <w:rFonts w:ascii="Georgia" w:eastAsia="Calibri" w:hAnsi="Georgia"/>
      <w:sz w:val="16"/>
      <w:szCs w:val="20"/>
      <w:lang w:val="x-none" w:eastAsia="x-none"/>
    </w:rPr>
  </w:style>
  <w:style w:type="character" w:customStyle="1" w:styleId="leveluptitle">
    <w:name w:val="leveluptitle"/>
    <w:basedOn w:val="DefaultParagraphFont"/>
    <w:rsid w:val="00FB0141"/>
  </w:style>
  <w:style w:type="character" w:customStyle="1" w:styleId="Irrelevant6fontChar">
    <w:name w:val="Irrelevant (6 font) Char"/>
    <w:basedOn w:val="DefaultParagraphFont"/>
    <w:link w:val="Irrelevant6font"/>
    <w:rsid w:val="00FB0141"/>
    <w:rPr>
      <w:rFonts w:ascii="Georgia" w:eastAsia="Calibri" w:hAnsi="Georgia"/>
      <w:sz w:val="12"/>
      <w:szCs w:val="12"/>
    </w:rPr>
  </w:style>
  <w:style w:type="paragraph" w:customStyle="1" w:styleId="Non-NavPanelTag">
    <w:name w:val="Non-Nav Panel Tag"/>
    <w:basedOn w:val="Normal"/>
    <w:qFormat/>
    <w:rsid w:val="00FB0141"/>
    <w:rPr>
      <w:b/>
      <w:sz w:val="26"/>
    </w:rPr>
  </w:style>
  <w:style w:type="character" w:customStyle="1" w:styleId="Hyperlink3">
    <w:name w:val="Hyperlink.3"/>
    <w:basedOn w:val="DefaultParagraphFont"/>
    <w:rsid w:val="00FB0141"/>
    <w:rPr>
      <w:sz w:val="18"/>
      <w:szCs w:val="18"/>
    </w:rPr>
  </w:style>
  <w:style w:type="character" w:customStyle="1" w:styleId="Hyperlink40">
    <w:name w:val="Hyperlink.4"/>
    <w:basedOn w:val="DefaultParagraphFont"/>
    <w:rsid w:val="00FB0141"/>
    <w:rPr>
      <w:sz w:val="18"/>
      <w:szCs w:val="18"/>
    </w:rPr>
  </w:style>
  <w:style w:type="paragraph" w:customStyle="1" w:styleId="StyleHeading4TagNotBold">
    <w:name w:val="Style Heading 4Tag + Not Bold"/>
    <w:basedOn w:val="Heading4"/>
    <w:qFormat/>
    <w:rsid w:val="00FB0141"/>
    <w:rPr>
      <w:iCs w:val="0"/>
    </w:rPr>
  </w:style>
  <w:style w:type="character" w:customStyle="1" w:styleId="aa">
    <w:name w:val="••••"/>
    <w:rsid w:val="00FB0141"/>
    <w:rPr>
      <w:color w:val="000000"/>
    </w:rPr>
  </w:style>
  <w:style w:type="character" w:customStyle="1" w:styleId="UnderlineBox">
    <w:name w:val="Underline + Box"/>
    <w:uiPriority w:val="1"/>
    <w:qFormat/>
    <w:rsid w:val="00FB0141"/>
    <w:rPr>
      <w:rFonts w:ascii="Georgia" w:hAnsi="Georgia"/>
      <w:b w:val="0"/>
      <w:sz w:val="22"/>
      <w:u w:val="single"/>
      <w:bdr w:val="single" w:sz="4" w:space="0" w:color="auto"/>
    </w:rPr>
  </w:style>
  <w:style w:type="character" w:customStyle="1" w:styleId="CharacterStyle14">
    <w:name w:val="Character Style 14"/>
    <w:rsid w:val="00FB0141"/>
    <w:rPr>
      <w:sz w:val="30"/>
      <w:szCs w:val="30"/>
    </w:rPr>
  </w:style>
  <w:style w:type="character" w:customStyle="1" w:styleId="CharacterStyle13">
    <w:name w:val="Character Style 13"/>
    <w:rsid w:val="00FB0141"/>
    <w:rPr>
      <w:i/>
      <w:iCs/>
      <w:sz w:val="17"/>
      <w:szCs w:val="17"/>
    </w:rPr>
  </w:style>
  <w:style w:type="character" w:customStyle="1" w:styleId="CardsNotUnderlined">
    <w:name w:val="Cards Not Underlined"/>
    <w:rsid w:val="00FB0141"/>
    <w:rPr>
      <w:rFonts w:ascii="Times New Roman" w:hAnsi="Times New Roman"/>
      <w:sz w:val="16"/>
    </w:rPr>
  </w:style>
  <w:style w:type="character" w:customStyle="1" w:styleId="a14">
    <w:name w:val="a1"/>
    <w:rsid w:val="00FB0141"/>
    <w:rPr>
      <w:color w:val="008000"/>
    </w:rPr>
  </w:style>
  <w:style w:type="paragraph" w:customStyle="1" w:styleId="Repeatblockheading0">
    <w:name w:val="Repeat block heading"/>
    <w:basedOn w:val="Normal"/>
    <w:qFormat/>
    <w:rsid w:val="00FB014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B0141"/>
  </w:style>
  <w:style w:type="character" w:customStyle="1" w:styleId="hps">
    <w:name w:val="hps"/>
    <w:rsid w:val="00FB0141"/>
  </w:style>
  <w:style w:type="paragraph" w:customStyle="1" w:styleId="TashmaHeader2">
    <w:name w:val="Tashma_Header2"/>
    <w:basedOn w:val="Heading2"/>
    <w:uiPriority w:val="99"/>
    <w:qFormat/>
    <w:rsid w:val="00FB0141"/>
    <w:pPr>
      <w:spacing w:after="160"/>
    </w:pPr>
    <w:rPr>
      <w:rFonts w:eastAsia="SimSun" w:cstheme="minorBidi"/>
      <w:sz w:val="28"/>
    </w:rPr>
  </w:style>
  <w:style w:type="paragraph" w:customStyle="1" w:styleId="TashmaHeading1">
    <w:name w:val="Tashma_Heading1"/>
    <w:basedOn w:val="Heading1"/>
    <w:uiPriority w:val="99"/>
    <w:qFormat/>
    <w:rsid w:val="00FB014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B0141"/>
    <w:rPr>
      <w:rFonts w:cs="Calibri"/>
    </w:rPr>
  </w:style>
  <w:style w:type="paragraph" w:customStyle="1" w:styleId="CitationCharCharCharCharCharCharChar">
    <w:name w:val="Citation Char Char Char Char Char Char Char"/>
    <w:basedOn w:val="Normal"/>
    <w:link w:val="CitationCharCharCharCharCharCharCharChar"/>
    <w:qFormat/>
    <w:rsid w:val="00FB0141"/>
    <w:pPr>
      <w:ind w:left="1440" w:right="1440"/>
    </w:pPr>
    <w:rPr>
      <w:rFonts w:asciiTheme="minorHAnsi" w:hAnsiTheme="minorHAnsi" w:cs="Calibri"/>
      <w:sz w:val="22"/>
    </w:rPr>
  </w:style>
  <w:style w:type="paragraph" w:customStyle="1" w:styleId="BodyText311">
    <w:name w:val="Body Text 31"/>
    <w:basedOn w:val="Normal"/>
    <w:next w:val="BodyText3"/>
    <w:unhideWhenUsed/>
    <w:qFormat/>
    <w:rsid w:val="00FB0141"/>
    <w:pPr>
      <w:spacing w:after="120"/>
    </w:pPr>
    <w:rPr>
      <w:bCs/>
      <w:color w:val="000000"/>
    </w:rPr>
  </w:style>
  <w:style w:type="paragraph" w:customStyle="1" w:styleId="BodyText210">
    <w:name w:val="Body Text 21"/>
    <w:basedOn w:val="Normal"/>
    <w:next w:val="BodyText2"/>
    <w:unhideWhenUsed/>
    <w:qFormat/>
    <w:rsid w:val="00FB0141"/>
    <w:pPr>
      <w:spacing w:after="120" w:line="480" w:lineRule="auto"/>
    </w:pPr>
    <w:rPr>
      <w:sz w:val="12"/>
    </w:rPr>
  </w:style>
  <w:style w:type="paragraph" w:customStyle="1" w:styleId="BodyTextIndent1">
    <w:name w:val="Body Text Indent1"/>
    <w:basedOn w:val="Normal"/>
    <w:next w:val="BodyTextIndent"/>
    <w:unhideWhenUsed/>
    <w:qFormat/>
    <w:rsid w:val="00FB0141"/>
    <w:pPr>
      <w:spacing w:after="120"/>
      <w:ind w:left="360"/>
    </w:pPr>
    <w:rPr>
      <w:sz w:val="16"/>
    </w:rPr>
  </w:style>
  <w:style w:type="paragraph" w:customStyle="1" w:styleId="BodyTextIndent31">
    <w:name w:val="Body Text Indent 31"/>
    <w:basedOn w:val="Normal"/>
    <w:next w:val="BodyTextIndent3"/>
    <w:semiHidden/>
    <w:unhideWhenUsed/>
    <w:qFormat/>
    <w:rsid w:val="00FB0141"/>
    <w:pPr>
      <w:spacing w:after="120"/>
      <w:ind w:left="360"/>
    </w:pPr>
    <w:rPr>
      <w:sz w:val="14"/>
    </w:rPr>
  </w:style>
  <w:style w:type="paragraph" w:customStyle="1" w:styleId="z-BottomofForm1">
    <w:name w:val="z-Bottom of Form1"/>
    <w:basedOn w:val="Normal"/>
    <w:next w:val="Normal"/>
    <w:hidden/>
    <w:unhideWhenUsed/>
    <w:qFormat/>
    <w:rsid w:val="00FB014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B0141"/>
    <w:pPr>
      <w:spacing w:before="100" w:beforeAutospacing="1" w:after="100" w:afterAutospacing="1"/>
    </w:pPr>
    <w:rPr>
      <w:rFonts w:eastAsia="Times New Roman"/>
    </w:rPr>
  </w:style>
  <w:style w:type="paragraph" w:customStyle="1" w:styleId="cptchblock">
    <w:name w:val="cptch_block"/>
    <w:basedOn w:val="Normal"/>
    <w:qFormat/>
    <w:rsid w:val="00FB0141"/>
    <w:pPr>
      <w:spacing w:before="100" w:beforeAutospacing="1" w:after="100" w:afterAutospacing="1"/>
    </w:pPr>
    <w:rPr>
      <w:rFonts w:eastAsia="Times New Roman"/>
    </w:rPr>
  </w:style>
  <w:style w:type="paragraph" w:customStyle="1" w:styleId="publisheddate">
    <w:name w:val="published_date"/>
    <w:basedOn w:val="Normal"/>
    <w:qFormat/>
    <w:rsid w:val="00FB0141"/>
    <w:pPr>
      <w:spacing w:before="100" w:beforeAutospacing="1" w:after="100" w:afterAutospacing="1"/>
    </w:pPr>
    <w:rPr>
      <w:rFonts w:eastAsia="Times New Roman"/>
    </w:rPr>
  </w:style>
  <w:style w:type="character" w:customStyle="1" w:styleId="StyleCards12ptThickunderlineChar1">
    <w:name w:val="Style Cards + 12 pt Thick underline Char1"/>
    <w:rsid w:val="00FB0141"/>
    <w:rPr>
      <w:sz w:val="24"/>
      <w:szCs w:val="24"/>
      <w:u w:val="thick"/>
    </w:rPr>
  </w:style>
  <w:style w:type="character" w:customStyle="1" w:styleId="BodyTextIndentChar2">
    <w:name w:val="Body Text Indent Char2"/>
    <w:basedOn w:val="DefaultParagraphFont"/>
    <w:uiPriority w:val="99"/>
    <w:semiHidden/>
    <w:rsid w:val="00FB0141"/>
    <w:rPr>
      <w:rFonts w:ascii="Georgia" w:hAnsi="Georgia"/>
      <w:sz w:val="22"/>
      <w:szCs w:val="22"/>
    </w:rPr>
  </w:style>
  <w:style w:type="character" w:customStyle="1" w:styleId="BodyText2Char2">
    <w:name w:val="Body Text 2 Char2"/>
    <w:basedOn w:val="DefaultParagraphFont"/>
    <w:uiPriority w:val="99"/>
    <w:semiHidden/>
    <w:rsid w:val="00FB0141"/>
    <w:rPr>
      <w:rFonts w:ascii="Georgia" w:hAnsi="Georgia"/>
      <w:sz w:val="22"/>
      <w:szCs w:val="22"/>
    </w:rPr>
  </w:style>
  <w:style w:type="character" w:customStyle="1" w:styleId="BodyText3Char2">
    <w:name w:val="Body Text 3 Char2"/>
    <w:basedOn w:val="DefaultParagraphFont"/>
    <w:uiPriority w:val="99"/>
    <w:semiHidden/>
    <w:rsid w:val="00FB0141"/>
    <w:rPr>
      <w:rFonts w:ascii="Georgia" w:hAnsi="Georgia"/>
      <w:sz w:val="16"/>
      <w:szCs w:val="16"/>
    </w:rPr>
  </w:style>
  <w:style w:type="character" w:customStyle="1" w:styleId="BodyTextIndent3Char2">
    <w:name w:val="Body Text Indent 3 Char2"/>
    <w:basedOn w:val="DefaultParagraphFont"/>
    <w:uiPriority w:val="99"/>
    <w:semiHidden/>
    <w:rsid w:val="00FB0141"/>
    <w:rPr>
      <w:rFonts w:ascii="Georgia" w:hAnsi="Georgia"/>
      <w:sz w:val="16"/>
      <w:szCs w:val="16"/>
    </w:rPr>
  </w:style>
  <w:style w:type="character" w:customStyle="1" w:styleId="z-BottomofFormChar2">
    <w:name w:val="z-Bottom of Form Char2"/>
    <w:basedOn w:val="DefaultParagraphFont"/>
    <w:uiPriority w:val="99"/>
    <w:semiHidden/>
    <w:rsid w:val="00FB014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B0141"/>
    <w:pPr>
      <w:spacing w:after="160" w:line="259" w:lineRule="auto"/>
      <w:ind w:left="0"/>
    </w:pPr>
    <w:rPr>
      <w:rFonts w:ascii="Garamond" w:hAnsi="Garamond" w:cs="Calibri"/>
      <w:iCs w:val="0"/>
      <w:color w:val="auto"/>
      <w:sz w:val="20"/>
    </w:rPr>
  </w:style>
  <w:style w:type="character" w:customStyle="1" w:styleId="StyleHotRouteLatinGaramond10ptChar">
    <w:name w:val="Style Hot Route + (Latin) Garamond 10 pt Char"/>
    <w:basedOn w:val="DefaultParagraphFont"/>
    <w:link w:val="StyleHotRouteLatinGaramond10pt"/>
    <w:rsid w:val="00FB0141"/>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B0141"/>
    <w:pPr>
      <w:spacing w:after="160" w:line="259" w:lineRule="auto"/>
      <w:ind w:left="0"/>
    </w:pPr>
    <w:rPr>
      <w:rFonts w:ascii="Garamond" w:hAnsi="Garamond" w:cs="Calibri"/>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B014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B0141"/>
  </w:style>
  <w:style w:type="character" w:customStyle="1" w:styleId="m5686307894942199640gmail-styleunderline">
    <w:name w:val="m_5686307894942199640gmail-styleunderline"/>
    <w:basedOn w:val="DefaultParagraphFont"/>
    <w:rsid w:val="00FB0141"/>
  </w:style>
  <w:style w:type="paragraph" w:customStyle="1" w:styleId="UnderlineCharCharCharCharCharCharCharCharChar">
    <w:name w:val="Underline Char Char Char Char Char Char Char Char Char"/>
    <w:link w:val="UnderlineCharCharCharCharCharCharCharCharCharChar"/>
    <w:qFormat/>
    <w:rsid w:val="00FB014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B014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B014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B014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B0141"/>
    <w:rPr>
      <w:rFonts w:ascii="Times New Roman" w:eastAsia="SimSun" w:hAnsi="Times New Roman" w:cs="Times New Roman"/>
      <w:sz w:val="24"/>
      <w:szCs w:val="24"/>
      <w:lang w:eastAsia="zh-CN"/>
    </w:rPr>
  </w:style>
  <w:style w:type="character" w:customStyle="1" w:styleId="djhat-arrow">
    <w:name w:val="djhat-arrow"/>
    <w:basedOn w:val="DefaultParagraphFont"/>
    <w:rsid w:val="00FB0141"/>
  </w:style>
  <w:style w:type="character" w:customStyle="1" w:styleId="mname">
    <w:name w:val="mname"/>
    <w:basedOn w:val="DefaultParagraphFont"/>
    <w:rsid w:val="00FB0141"/>
  </w:style>
  <w:style w:type="character" w:customStyle="1" w:styleId="mvalue">
    <w:name w:val="mvalue"/>
    <w:basedOn w:val="DefaultParagraphFont"/>
    <w:rsid w:val="00FB0141"/>
  </w:style>
  <w:style w:type="character" w:customStyle="1" w:styleId="mchange">
    <w:name w:val="mchange"/>
    <w:basedOn w:val="DefaultParagraphFont"/>
    <w:rsid w:val="00FB0141"/>
  </w:style>
  <w:style w:type="character" w:customStyle="1" w:styleId="categoryaside">
    <w:name w:val="category__aside"/>
    <w:basedOn w:val="DefaultParagraphFont"/>
    <w:rsid w:val="00FB0141"/>
  </w:style>
  <w:style w:type="character" w:customStyle="1" w:styleId="article-breadcrumb-wrapper">
    <w:name w:val="article-breadcrumb-wrapper"/>
    <w:basedOn w:val="DefaultParagraphFont"/>
    <w:rsid w:val="00FB0141"/>
  </w:style>
  <w:style w:type="character" w:customStyle="1" w:styleId="wsj-article-caption-content">
    <w:name w:val="wsj-article-caption-content"/>
    <w:basedOn w:val="DefaultParagraphFont"/>
    <w:rsid w:val="00FB0141"/>
  </w:style>
  <w:style w:type="character" w:customStyle="1" w:styleId="wsj-article-credit">
    <w:name w:val="wsj-article-credit"/>
    <w:basedOn w:val="DefaultParagraphFont"/>
    <w:rsid w:val="00FB0141"/>
  </w:style>
  <w:style w:type="character" w:customStyle="1" w:styleId="wsj-article-credit-tag">
    <w:name w:val="wsj-article-credit-tag"/>
    <w:basedOn w:val="DefaultParagraphFont"/>
    <w:rsid w:val="00FB0141"/>
  </w:style>
  <w:style w:type="character" w:customStyle="1" w:styleId="commentscounticon">
    <w:name w:val="comments_count_icon"/>
    <w:basedOn w:val="DefaultParagraphFont"/>
    <w:rsid w:val="00FB0141"/>
  </w:style>
  <w:style w:type="character" w:customStyle="1" w:styleId="comments-count-word">
    <w:name w:val="comments-count-word"/>
    <w:basedOn w:val="DefaultParagraphFont"/>
    <w:rsid w:val="00FB0141"/>
  </w:style>
  <w:style w:type="character" w:customStyle="1" w:styleId="company-name-type">
    <w:name w:val="company-name-type"/>
    <w:basedOn w:val="DefaultParagraphFont"/>
    <w:rsid w:val="00FB0141"/>
  </w:style>
  <w:style w:type="character" w:customStyle="1" w:styleId="nav-prevnext-lbl">
    <w:name w:val="nav-prevnext-lbl"/>
    <w:basedOn w:val="DefaultParagraphFont"/>
    <w:rsid w:val="00FB0141"/>
  </w:style>
  <w:style w:type="character" w:customStyle="1" w:styleId="nav-prevnext-hed">
    <w:name w:val="nav-prevnext-hed"/>
    <w:basedOn w:val="DefaultParagraphFont"/>
    <w:rsid w:val="00FB0141"/>
  </w:style>
  <w:style w:type="character" w:customStyle="1" w:styleId="readcomments">
    <w:name w:val="readcomments"/>
    <w:basedOn w:val="DefaultParagraphFont"/>
    <w:rsid w:val="00FB0141"/>
  </w:style>
  <w:style w:type="character" w:customStyle="1" w:styleId="selected-edition">
    <w:name w:val="selected-edition"/>
    <w:basedOn w:val="DefaultParagraphFont"/>
    <w:rsid w:val="00FB0141"/>
  </w:style>
  <w:style w:type="character" w:customStyle="1" w:styleId="rotate">
    <w:name w:val="rotate"/>
    <w:basedOn w:val="DefaultParagraphFont"/>
    <w:rsid w:val="00FB0141"/>
  </w:style>
  <w:style w:type="paragraph" w:customStyle="1" w:styleId="column-name">
    <w:name w:val="column-name"/>
    <w:basedOn w:val="Normal"/>
    <w:qFormat/>
    <w:rsid w:val="00FB014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B0141"/>
  </w:style>
  <w:style w:type="character" w:customStyle="1" w:styleId="m-765514100411602794gmail-style13ptbold">
    <w:name w:val="m_-765514100411602794gmail-style13ptbold"/>
    <w:basedOn w:val="DefaultParagraphFont"/>
    <w:rsid w:val="00FB0141"/>
  </w:style>
  <w:style w:type="character" w:customStyle="1" w:styleId="m-765514100411602794gmail-styleunderline">
    <w:name w:val="m_-765514100411602794gmail-styleunderline"/>
    <w:basedOn w:val="DefaultParagraphFont"/>
    <w:rsid w:val="00FB0141"/>
  </w:style>
  <w:style w:type="character" w:customStyle="1" w:styleId="FontStyle40">
    <w:name w:val="Font Style40"/>
    <w:basedOn w:val="DefaultParagraphFont"/>
    <w:uiPriority w:val="99"/>
    <w:rsid w:val="00FB0141"/>
    <w:rPr>
      <w:rFonts w:ascii="Cambria" w:hAnsi="Cambria" w:cs="Cambria"/>
      <w:i/>
      <w:iCs/>
      <w:sz w:val="22"/>
      <w:szCs w:val="22"/>
    </w:rPr>
  </w:style>
  <w:style w:type="character" w:customStyle="1" w:styleId="FontStyle42">
    <w:name w:val="Font Style42"/>
    <w:basedOn w:val="DefaultParagraphFont"/>
    <w:uiPriority w:val="99"/>
    <w:rsid w:val="00FB0141"/>
    <w:rPr>
      <w:rFonts w:ascii="Cambria" w:hAnsi="Cambria" w:cs="Cambria"/>
      <w:sz w:val="22"/>
      <w:szCs w:val="22"/>
    </w:rPr>
  </w:style>
  <w:style w:type="paragraph" w:customStyle="1" w:styleId="Style17">
    <w:name w:val="Style17"/>
    <w:basedOn w:val="Normal"/>
    <w:uiPriority w:val="99"/>
    <w:rsid w:val="00FB0141"/>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0">
    <w:name w:val="Style32"/>
    <w:basedOn w:val="Normal"/>
    <w:uiPriority w:val="99"/>
    <w:rsid w:val="00FB0141"/>
    <w:pPr>
      <w:widowControl w:val="0"/>
      <w:autoSpaceDE w:val="0"/>
      <w:autoSpaceDN w:val="0"/>
      <w:adjustRightInd w:val="0"/>
      <w:spacing w:line="274" w:lineRule="exact"/>
      <w:ind w:hanging="398"/>
      <w:jc w:val="both"/>
    </w:pPr>
    <w:rPr>
      <w:rFonts w:ascii="Cambria" w:eastAsia="Times New Roman" w:hAnsi="Cambria"/>
    </w:rPr>
  </w:style>
  <w:style w:type="character" w:customStyle="1" w:styleId="CardsFont6ptChar5">
    <w:name w:val="Cards + Font: 6 pt Char5"/>
    <w:basedOn w:val="DefaultParagraphFont"/>
    <w:locked/>
    <w:rsid w:val="00FB014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B0141"/>
  </w:style>
  <w:style w:type="character" w:customStyle="1" w:styleId="m-1146133537900874914m-2819420093854639792gmail-styleunderline">
    <w:name w:val="m_-1146133537900874914m_-2819420093854639792gmail-styleunderline"/>
    <w:basedOn w:val="DefaultParagraphFont"/>
    <w:rsid w:val="00FB0141"/>
  </w:style>
  <w:style w:type="character" w:customStyle="1" w:styleId="m-7954869243461233974gmail-styleunderline">
    <w:name w:val="m_-7954869243461233974gmail-styleunderline"/>
    <w:basedOn w:val="DefaultParagraphFont"/>
    <w:rsid w:val="00FB0141"/>
  </w:style>
  <w:style w:type="character" w:customStyle="1" w:styleId="m5577519854659992616gmail-styleunderline">
    <w:name w:val="m_5577519854659992616gmail-styleunderline"/>
    <w:basedOn w:val="DefaultParagraphFont"/>
    <w:rsid w:val="00FB0141"/>
  </w:style>
  <w:style w:type="paragraph" w:customStyle="1" w:styleId="css-axufdj">
    <w:name w:val="css-axufdj"/>
    <w:basedOn w:val="Normal"/>
    <w:uiPriority w:val="99"/>
    <w:qFormat/>
    <w:rsid w:val="00FB0141"/>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FB0141"/>
    <w:rPr>
      <w:color w:val="4472C4" w:themeColor="accent5"/>
    </w:rPr>
  </w:style>
  <w:style w:type="character" w:customStyle="1" w:styleId="analytics---nngbChar">
    <w:name w:val="analytics---nngb Char"/>
    <w:basedOn w:val="DefaultParagraphFont"/>
    <w:link w:val="analytics---nngb"/>
    <w:uiPriority w:val="4"/>
    <w:rsid w:val="00FB0141"/>
    <w:rPr>
      <w:rFonts w:ascii="Georgia" w:eastAsiaTheme="majorEastAsia" w:hAnsi="Georgia" w:cstheme="majorBidi"/>
      <w:b/>
      <w:iCs/>
      <w:color w:val="4472C4" w:themeColor="accent5"/>
    </w:rPr>
  </w:style>
  <w:style w:type="paragraph" w:customStyle="1" w:styleId="analyticreal">
    <w:name w:val="analytic real"/>
    <w:basedOn w:val="Heading4"/>
    <w:link w:val="analyticrealChar"/>
    <w:autoRedefine/>
    <w:uiPriority w:val="4"/>
    <w:qFormat/>
    <w:rsid w:val="00FB0141"/>
    <w:rPr>
      <w:color w:val="1F3864" w:themeColor="accent5" w:themeShade="80"/>
    </w:rPr>
  </w:style>
  <w:style w:type="character" w:customStyle="1" w:styleId="analyticrealChar">
    <w:name w:val="analytic real Char"/>
    <w:basedOn w:val="DefaultParagraphFont"/>
    <w:link w:val="analyticreal"/>
    <w:uiPriority w:val="4"/>
    <w:rsid w:val="00FB0141"/>
    <w:rPr>
      <w:rFonts w:ascii="Georgia" w:eastAsiaTheme="majorEastAsia" w:hAnsi="Georgia" w:cstheme="majorBidi"/>
      <w:b/>
      <w:iCs/>
      <w:color w:val="1F3864" w:themeColor="accent5" w:themeShade="80"/>
    </w:rPr>
  </w:style>
  <w:style w:type="paragraph" w:customStyle="1" w:styleId="Tagnotes">
    <w:name w:val="Tag notes"/>
    <w:link w:val="TagnotesChar"/>
    <w:uiPriority w:val="4"/>
    <w:qFormat/>
    <w:rsid w:val="00FB014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B0141"/>
    <w:rPr>
      <w:rFonts w:ascii="Calibri" w:eastAsiaTheme="majorEastAsia" w:hAnsi="Calibri" w:cstheme="majorBidi"/>
      <w:b/>
      <w:color w:val="44546A" w:themeColor="text2"/>
      <w:sz w:val="24"/>
      <w:szCs w:val="24"/>
    </w:rPr>
  </w:style>
  <w:style w:type="paragraph" w:customStyle="1" w:styleId="cardnotes">
    <w:name w:val="card notes"/>
    <w:uiPriority w:val="4"/>
    <w:qFormat/>
    <w:rsid w:val="00FB0141"/>
    <w:rPr>
      <w:rFonts w:ascii="Calibri" w:eastAsiaTheme="majorEastAsia" w:hAnsi="Calibri" w:cstheme="majorBidi"/>
      <w:b/>
      <w:iCs/>
      <w:color w:val="538135" w:themeColor="accent6" w:themeShade="BF"/>
    </w:rPr>
  </w:style>
  <w:style w:type="paragraph" w:customStyle="1" w:styleId="Cardnotes0">
    <w:name w:val="Card notes"/>
    <w:uiPriority w:val="4"/>
    <w:qFormat/>
    <w:rsid w:val="00FB0141"/>
    <w:rPr>
      <w:rFonts w:ascii="Calibri" w:hAnsi="Calibri" w:cs="Calibri"/>
      <w:b/>
      <w:color w:val="538135" w:themeColor="accent6" w:themeShade="BF"/>
    </w:rPr>
  </w:style>
  <w:style w:type="paragraph" w:customStyle="1" w:styleId="text-justify">
    <w:name w:val="text-justify"/>
    <w:basedOn w:val="Normal"/>
    <w:rsid w:val="00FB0141"/>
    <w:pPr>
      <w:spacing w:before="100" w:beforeAutospacing="1" w:after="100" w:afterAutospacing="1"/>
    </w:pPr>
    <w:rPr>
      <w:rFonts w:eastAsia="Times New Roman"/>
    </w:rPr>
  </w:style>
  <w:style w:type="character" w:customStyle="1" w:styleId="footnote-reference">
    <w:name w:val="footnote-reference"/>
    <w:basedOn w:val="DefaultParagraphFont"/>
    <w:rsid w:val="00FB0141"/>
  </w:style>
  <w:style w:type="character" w:customStyle="1" w:styleId="dropcaps2">
    <w:name w:val="dropcaps2"/>
    <w:basedOn w:val="DefaultParagraphFont"/>
    <w:rsid w:val="00FB0141"/>
  </w:style>
  <w:style w:type="character" w:customStyle="1" w:styleId="definition">
    <w:name w:val="definition"/>
    <w:basedOn w:val="DefaultParagraphFont"/>
    <w:rsid w:val="00FB0141"/>
  </w:style>
  <w:style w:type="character" w:customStyle="1" w:styleId="m3991702864409859551gmail-apple-converted-space">
    <w:name w:val="m_3991702864409859551gmail-apple-converted-space"/>
    <w:basedOn w:val="DefaultParagraphFont"/>
    <w:rsid w:val="00FB0141"/>
  </w:style>
  <w:style w:type="character" w:customStyle="1" w:styleId="locality">
    <w:name w:val="locality"/>
    <w:basedOn w:val="DefaultParagraphFont"/>
    <w:rsid w:val="00FB0141"/>
  </w:style>
  <w:style w:type="character" w:customStyle="1" w:styleId="wpsdcp-drop-cap-default">
    <w:name w:val="wpsdcp-drop-cap-default"/>
    <w:basedOn w:val="DefaultParagraphFont"/>
    <w:rsid w:val="00FB0141"/>
  </w:style>
  <w:style w:type="character" w:customStyle="1" w:styleId="ref-overlay">
    <w:name w:val="ref-overlay"/>
    <w:basedOn w:val="DefaultParagraphFont"/>
    <w:rsid w:val="00FB0141"/>
  </w:style>
  <w:style w:type="paragraph" w:customStyle="1" w:styleId="titletext">
    <w:name w:val="titletext"/>
    <w:basedOn w:val="Normal"/>
    <w:rsid w:val="00FB0141"/>
    <w:pPr>
      <w:spacing w:before="100" w:beforeAutospacing="1" w:after="100" w:afterAutospacing="1"/>
    </w:pPr>
    <w:rPr>
      <w:rFonts w:eastAsia="Times New Roman"/>
    </w:rPr>
  </w:style>
  <w:style w:type="paragraph" w:customStyle="1" w:styleId="mainarticleheaderlead--xl">
    <w:name w:val="mainarticleheader__lead--xl"/>
    <w:basedOn w:val="Normal"/>
    <w:rsid w:val="00FB0141"/>
    <w:pPr>
      <w:spacing w:before="100" w:beforeAutospacing="1" w:after="100" w:afterAutospacing="1"/>
    </w:pPr>
    <w:rPr>
      <w:rFonts w:eastAsia="Times New Roman"/>
    </w:rPr>
  </w:style>
  <w:style w:type="character" w:customStyle="1" w:styleId="pub-link">
    <w:name w:val="pub-link"/>
    <w:basedOn w:val="DefaultParagraphFont"/>
    <w:rsid w:val="00FB0141"/>
  </w:style>
  <w:style w:type="character" w:customStyle="1" w:styleId="m4054867874504235940gmail-style13ptbold">
    <w:name w:val="m_4054867874504235940gmail-style13ptbold"/>
    <w:basedOn w:val="DefaultParagraphFont"/>
    <w:rsid w:val="00FB0141"/>
  </w:style>
  <w:style w:type="character" w:customStyle="1" w:styleId="tChar">
    <w:name w:val="t Char"/>
    <w:rsid w:val="00FB0141"/>
    <w:rPr>
      <w:rFonts w:ascii="Georgia" w:eastAsia="Times New Roman" w:hAnsi="Georgia" w:cs="Calibri"/>
      <w:b/>
      <w:lang w:val="x-none" w:eastAsia="x-none"/>
    </w:rPr>
  </w:style>
  <w:style w:type="character" w:customStyle="1" w:styleId="citationref">
    <w:name w:val="citationref"/>
    <w:basedOn w:val="DefaultParagraphFont"/>
    <w:rsid w:val="00FB0141"/>
  </w:style>
  <w:style w:type="character" w:customStyle="1" w:styleId="m-4768620939706884080gmail-style13ptbold">
    <w:name w:val="m_-4768620939706884080gmail-style13ptbold"/>
    <w:basedOn w:val="DefaultParagraphFont"/>
    <w:rsid w:val="00FB0141"/>
  </w:style>
  <w:style w:type="character" w:customStyle="1" w:styleId="m-4007627453485596929gmail-style13ptbold">
    <w:name w:val="m_-4007627453485596929gmail-style13ptbold"/>
    <w:basedOn w:val="DefaultParagraphFont"/>
    <w:rsid w:val="00FB0141"/>
  </w:style>
  <w:style w:type="paragraph" w:customStyle="1" w:styleId="hword2">
    <w:name w:val="hword2"/>
    <w:basedOn w:val="Normal"/>
    <w:uiPriority w:val="99"/>
    <w:qFormat/>
    <w:rsid w:val="00FB0141"/>
    <w:pPr>
      <w:spacing w:before="100" w:beforeAutospacing="1" w:after="100" w:afterAutospacing="1"/>
    </w:pPr>
    <w:rPr>
      <w:rFonts w:eastAsia="Times New Roman"/>
    </w:rPr>
  </w:style>
  <w:style w:type="paragraph" w:customStyle="1" w:styleId="sense">
    <w:name w:val="sense"/>
    <w:basedOn w:val="Normal"/>
    <w:uiPriority w:val="99"/>
    <w:qFormat/>
    <w:rsid w:val="00FB0141"/>
    <w:pPr>
      <w:spacing w:before="100" w:beforeAutospacing="1" w:after="100" w:afterAutospacing="1"/>
    </w:pPr>
    <w:rPr>
      <w:rFonts w:eastAsia="Times New Roman"/>
    </w:rPr>
  </w:style>
  <w:style w:type="character" w:customStyle="1" w:styleId="dttext">
    <w:name w:val="dttext"/>
    <w:basedOn w:val="DefaultParagraphFont"/>
    <w:rsid w:val="00FB0141"/>
  </w:style>
  <w:style w:type="character" w:customStyle="1" w:styleId="style13ptbold0">
    <w:name w:val="style13ptbold"/>
    <w:basedOn w:val="DefaultParagraphFont"/>
    <w:rsid w:val="00FB0141"/>
  </w:style>
  <w:style w:type="character" w:customStyle="1" w:styleId="m-6886276173800023131gmail-style13ptbold">
    <w:name w:val="m_-6886276173800023131gmail-style13ptbold"/>
    <w:basedOn w:val="DefaultParagraphFont"/>
    <w:rsid w:val="00FB0141"/>
  </w:style>
  <w:style w:type="character" w:customStyle="1" w:styleId="m-6886276173800023131gmail-styleunderline">
    <w:name w:val="m_-6886276173800023131gmail-styleunderline"/>
    <w:basedOn w:val="DefaultParagraphFont"/>
    <w:rsid w:val="00FB0141"/>
  </w:style>
  <w:style w:type="character" w:customStyle="1" w:styleId="m4385445901877740177gmail-style13ptbold">
    <w:name w:val="m_4385445901877740177gmail-style13ptbold"/>
    <w:basedOn w:val="DefaultParagraphFont"/>
    <w:rsid w:val="00FB0141"/>
  </w:style>
  <w:style w:type="character" w:customStyle="1" w:styleId="table-captionlabel">
    <w:name w:val="table-caption__label"/>
    <w:basedOn w:val="DefaultParagraphFont"/>
    <w:rsid w:val="00FB0141"/>
  </w:style>
  <w:style w:type="character" w:customStyle="1" w:styleId="latin24compacttimestamp-2v7xiq">
    <w:name w:val="latin24compacttimestamp-2v7xiq"/>
    <w:basedOn w:val="DefaultParagraphFont"/>
    <w:rsid w:val="00FB0141"/>
  </w:style>
  <w:style w:type="character" w:customStyle="1" w:styleId="y2iqfc">
    <w:name w:val="y2iqfc"/>
    <w:basedOn w:val="DefaultParagraphFont"/>
    <w:rsid w:val="00FB0141"/>
  </w:style>
  <w:style w:type="character" w:customStyle="1" w:styleId="edited-3sfazf">
    <w:name w:val="edited-3sfazf"/>
    <w:basedOn w:val="DefaultParagraphFont"/>
    <w:rsid w:val="00FB0141"/>
  </w:style>
  <w:style w:type="character" w:customStyle="1" w:styleId="xn-money">
    <w:name w:val="xn-money"/>
    <w:basedOn w:val="DefaultParagraphFont"/>
    <w:rsid w:val="00FB0141"/>
  </w:style>
  <w:style w:type="paragraph" w:customStyle="1" w:styleId="font--body">
    <w:name w:val="font--body"/>
    <w:basedOn w:val="Normal"/>
    <w:uiPriority w:val="99"/>
    <w:qFormat/>
    <w:rsid w:val="00FB0141"/>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FB0141"/>
  </w:style>
  <w:style w:type="character" w:customStyle="1" w:styleId="whitespace">
    <w:name w:val="whitespace"/>
    <w:basedOn w:val="DefaultParagraphFont"/>
    <w:rsid w:val="00FB0141"/>
  </w:style>
  <w:style w:type="character" w:customStyle="1" w:styleId="ssbf">
    <w:name w:val="ss_bf"/>
    <w:basedOn w:val="DefaultParagraphFont"/>
    <w:rsid w:val="00FB0141"/>
  </w:style>
  <w:style w:type="character" w:customStyle="1" w:styleId="external-linklast-word">
    <w:name w:val="external-link__last-word"/>
    <w:basedOn w:val="DefaultParagraphFont"/>
    <w:rsid w:val="00FB0141"/>
  </w:style>
  <w:style w:type="paragraph" w:customStyle="1" w:styleId="field-item">
    <w:name w:val="field-item"/>
    <w:basedOn w:val="Normal"/>
    <w:rsid w:val="00FB0141"/>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FB014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costarpage">
    <w:name w:val="co_starpage"/>
    <w:basedOn w:val="DefaultParagraphFont"/>
    <w:rsid w:val="00FB0141"/>
  </w:style>
  <w:style w:type="character" w:customStyle="1" w:styleId="cosearchterm">
    <w:name w:val="co_searchterm"/>
    <w:basedOn w:val="DefaultParagraphFont"/>
    <w:rsid w:val="00FB0141"/>
  </w:style>
  <w:style w:type="character" w:customStyle="1" w:styleId="journalname">
    <w:name w:val="journalname"/>
    <w:rsid w:val="00FB0141"/>
  </w:style>
  <w:style w:type="paragraph" w:customStyle="1" w:styleId="StyleSmallTimesNewRoman11ptBoldThickunderlineBorder1">
    <w:name w:val="Style Small + Times New Roman 11 pt Bold Thick underline Border...1"/>
    <w:link w:val="StyleSmallTimesNewRoman11ptBoldThickunderlineBorder1Char"/>
    <w:qFormat/>
    <w:rsid w:val="00FB014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B014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B014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B0141"/>
    <w:rPr>
      <w:rFonts w:eastAsia="Times New Roman"/>
      <w:b/>
      <w:bCs/>
      <w:szCs w:val="24"/>
      <w:u w:val="thick"/>
    </w:rPr>
  </w:style>
  <w:style w:type="paragraph" w:customStyle="1" w:styleId="StyleSmallTimesNewRoman11pt">
    <w:name w:val="Style Small + Times New Roman 11 pt"/>
    <w:link w:val="StyleSmallTimesNewRoman11ptChar"/>
    <w:qFormat/>
    <w:rsid w:val="00FB0141"/>
    <w:rPr>
      <w:rFonts w:eastAsia="Times New Roman"/>
      <w:szCs w:val="24"/>
    </w:rPr>
  </w:style>
  <w:style w:type="character" w:customStyle="1" w:styleId="StyleSmallTimesNewRoman11ptChar">
    <w:name w:val="Style Small + Times New Roman 11 pt Char"/>
    <w:basedOn w:val="DefaultParagraphFont"/>
    <w:link w:val="StyleSmallTimesNewRoman11pt"/>
    <w:rsid w:val="00FB014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B014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B0141"/>
    <w:rPr>
      <w:rFonts w:eastAsia="Times New Roman"/>
      <w:szCs w:val="24"/>
      <w:u w:val="thick"/>
    </w:rPr>
  </w:style>
  <w:style w:type="paragraph" w:customStyle="1" w:styleId="article-text">
    <w:name w:val="article-text"/>
    <w:basedOn w:val="Normal"/>
    <w:uiPriority w:val="99"/>
    <w:qFormat/>
    <w:rsid w:val="00FB0141"/>
    <w:pPr>
      <w:spacing w:before="100" w:beforeAutospacing="1" w:after="100" w:afterAutospacing="1"/>
    </w:pPr>
    <w:rPr>
      <w:rFonts w:eastAsia="Times New Roman"/>
    </w:rPr>
  </w:style>
  <w:style w:type="paragraph" w:customStyle="1" w:styleId="HeaderStyle">
    <w:name w:val="Header Style"/>
    <w:basedOn w:val="Normal"/>
    <w:uiPriority w:val="99"/>
    <w:qFormat/>
    <w:rsid w:val="00FB0141"/>
    <w:pPr>
      <w:jc w:val="center"/>
    </w:pPr>
    <w:rPr>
      <w:rFonts w:eastAsia="Times New Roman"/>
      <w:b/>
      <w:szCs w:val="20"/>
      <w:u w:val="single"/>
    </w:rPr>
  </w:style>
  <w:style w:type="character" w:customStyle="1" w:styleId="CardChar20">
    <w:name w:val="Card Char2"/>
    <w:basedOn w:val="DefaultParagraphFont"/>
    <w:rsid w:val="00FB0141"/>
    <w:rPr>
      <w:rFonts w:ascii="Times New Roman" w:eastAsia="Times New Roman" w:hAnsi="Times New Roman" w:cs="Times New Roman"/>
      <w:bCs/>
      <w:color w:val="000000"/>
      <w:sz w:val="20"/>
      <w:szCs w:val="20"/>
    </w:rPr>
  </w:style>
  <w:style w:type="character" w:customStyle="1" w:styleId="A17">
    <w:name w:val="A17"/>
    <w:rsid w:val="00FB0141"/>
    <w:rPr>
      <w:rFonts w:cs="Baskerville"/>
      <w:color w:val="000000"/>
      <w:sz w:val="12"/>
      <w:szCs w:val="12"/>
    </w:rPr>
  </w:style>
  <w:style w:type="paragraph" w:customStyle="1" w:styleId="Pa19">
    <w:name w:val="Pa19"/>
    <w:basedOn w:val="Normal"/>
    <w:next w:val="Normal"/>
    <w:uiPriority w:val="99"/>
    <w:qFormat/>
    <w:rsid w:val="00FB0141"/>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FB0141"/>
    <w:pPr>
      <w:autoSpaceDE w:val="0"/>
      <w:autoSpaceDN w:val="0"/>
      <w:adjustRightInd w:val="0"/>
      <w:spacing w:line="441" w:lineRule="atLeast"/>
    </w:pPr>
    <w:rPr>
      <w:rFonts w:ascii="Baskerville" w:eastAsia="Times New Roman" w:hAnsi="Baskerville"/>
    </w:rPr>
  </w:style>
  <w:style w:type="character" w:customStyle="1" w:styleId="A140">
    <w:name w:val="A14"/>
    <w:rsid w:val="00FB0141"/>
    <w:rPr>
      <w:rFonts w:ascii="Frutiger 45 Light" w:hAnsi="Frutiger 45 Light" w:cs="Frutiger 45 Light"/>
      <w:b/>
      <w:bCs/>
      <w:i/>
      <w:iCs/>
      <w:color w:val="000000"/>
      <w:sz w:val="36"/>
      <w:szCs w:val="36"/>
    </w:rPr>
  </w:style>
  <w:style w:type="character" w:customStyle="1" w:styleId="A200">
    <w:name w:val="A20"/>
    <w:rsid w:val="00FB014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B0141"/>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B014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FB0141"/>
    <w:rPr>
      <w:rFonts w:cs="Arial"/>
      <w:b/>
      <w:bCs/>
      <w:sz w:val="24"/>
      <w:szCs w:val="26"/>
      <w:lang w:val="en-US" w:eastAsia="en-US" w:bidi="ar-SA"/>
    </w:rPr>
  </w:style>
  <w:style w:type="character" w:customStyle="1" w:styleId="brief-smalltext0">
    <w:name w:val="brief-smalltext"/>
    <w:basedOn w:val="DefaultParagraphFont"/>
    <w:rsid w:val="00FB0141"/>
  </w:style>
  <w:style w:type="paragraph" w:customStyle="1" w:styleId="Coverintroduction">
    <w:name w:val="Cover introduction"/>
    <w:basedOn w:val="Default"/>
    <w:next w:val="Default"/>
    <w:uiPriority w:val="99"/>
    <w:qFormat/>
    <w:rsid w:val="00FB0141"/>
    <w:rPr>
      <w:rFonts w:ascii="Arial" w:eastAsia="Times New Roman" w:hAnsi="Arial"/>
      <w:color w:val="auto"/>
      <w:szCs w:val="22"/>
    </w:rPr>
  </w:style>
  <w:style w:type="character" w:customStyle="1" w:styleId="style52">
    <w:name w:val="style5"/>
    <w:basedOn w:val="DefaultParagraphFont"/>
    <w:rsid w:val="00FB0141"/>
  </w:style>
  <w:style w:type="character" w:customStyle="1" w:styleId="TagCharCharCharCharCharChar">
    <w:name w:val="Tag Char Char Char Char Char Char"/>
    <w:rsid w:val="00FB0141"/>
    <w:rPr>
      <w:rFonts w:cs="Arial"/>
      <w:b/>
      <w:bCs/>
      <w:sz w:val="24"/>
      <w:szCs w:val="26"/>
      <w:lang w:val="en-US" w:eastAsia="en-US" w:bidi="ar-SA"/>
    </w:rPr>
  </w:style>
  <w:style w:type="character" w:customStyle="1" w:styleId="pmterms3">
    <w:name w:val="pmterms3"/>
    <w:basedOn w:val="DefaultParagraphFont"/>
    <w:rsid w:val="00FB0141"/>
  </w:style>
  <w:style w:type="character" w:customStyle="1" w:styleId="interiorheadline">
    <w:name w:val="interiorheadline"/>
    <w:basedOn w:val="DefaultParagraphFont"/>
    <w:rsid w:val="00FB0141"/>
  </w:style>
  <w:style w:type="character" w:customStyle="1" w:styleId="Heading31CharCharCharChar1">
    <w:name w:val="Heading 31 Char Char Char Char1"/>
    <w:rsid w:val="00FB0141"/>
    <w:rPr>
      <w:rFonts w:cs="Arial"/>
      <w:b/>
      <w:bCs/>
      <w:sz w:val="24"/>
      <w:szCs w:val="26"/>
      <w:lang w:val="en-US" w:eastAsia="en-US" w:bidi="ar-SA"/>
    </w:rPr>
  </w:style>
  <w:style w:type="character" w:customStyle="1" w:styleId="Heading31CharCharChar">
    <w:name w:val="Heading 31 Char Char Char"/>
    <w:rsid w:val="00FB014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B014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B0141"/>
    <w:rPr>
      <w:rFonts w:ascii="Georgia" w:eastAsia="MS Mincho" w:hAnsi="Georgia"/>
      <w:sz w:val="20"/>
      <w:u w:val="single"/>
    </w:rPr>
  </w:style>
  <w:style w:type="paragraph" w:customStyle="1" w:styleId="BoldandUnderlineCharChar1Char">
    <w:name w:val="Bold and Underline Char Char1 Char"/>
    <w:basedOn w:val="Normal"/>
    <w:link w:val="BoldandUnderlineCharChar1CharChar"/>
    <w:qFormat/>
    <w:rsid w:val="00FB0141"/>
    <w:rPr>
      <w:rFonts w:eastAsia="MS Mincho"/>
      <w:b/>
      <w:u w:val="single"/>
    </w:rPr>
  </w:style>
  <w:style w:type="character" w:customStyle="1" w:styleId="BoldandUnderlineCharChar1CharChar">
    <w:name w:val="Bold and Underline Char Char1 Char Char"/>
    <w:basedOn w:val="DefaultParagraphFont"/>
    <w:link w:val="BoldandUnderlineCharChar1Char"/>
    <w:rsid w:val="00FB0141"/>
    <w:rPr>
      <w:rFonts w:ascii="Georgia" w:eastAsia="MS Mincho" w:hAnsi="Georgia"/>
      <w:b/>
      <w:sz w:val="20"/>
      <w:u w:val="single"/>
    </w:rPr>
  </w:style>
  <w:style w:type="character" w:customStyle="1" w:styleId="author-bio-box">
    <w:name w:val="author-bio-box"/>
    <w:basedOn w:val="DefaultParagraphFont"/>
    <w:rsid w:val="00FB0141"/>
  </w:style>
  <w:style w:type="character" w:customStyle="1" w:styleId="SubtitleChar2">
    <w:name w:val="Subtitle Char2"/>
    <w:basedOn w:val="DefaultParagraphFont"/>
    <w:uiPriority w:val="11"/>
    <w:rsid w:val="00FB0141"/>
    <w:rPr>
      <w:rFonts w:eastAsiaTheme="minorEastAsia"/>
      <w:color w:val="5A5A5A" w:themeColor="text1" w:themeTint="A5"/>
      <w:spacing w:val="15"/>
    </w:rPr>
  </w:style>
  <w:style w:type="character" w:customStyle="1" w:styleId="Bodytext10NotItalic">
    <w:name w:val="Body text (10) + Not Italic"/>
    <w:basedOn w:val="Bodytext10"/>
    <w:uiPriority w:val="99"/>
    <w:rsid w:val="00FB014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B014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B0141"/>
    <w:rPr>
      <w:rFonts w:ascii="Times New Roman" w:hAnsi="Times New Roman" w:cs="Times New Roman"/>
      <w:smallCaps/>
      <w:sz w:val="19"/>
      <w:szCs w:val="19"/>
      <w:shd w:val="clear" w:color="auto" w:fill="FFFFFF"/>
    </w:rPr>
  </w:style>
  <w:style w:type="character" w:customStyle="1" w:styleId="Tablecaption0">
    <w:name w:val="Table caption_"/>
    <w:basedOn w:val="DefaultParagraphFont"/>
    <w:link w:val="Tablecaption1"/>
    <w:uiPriority w:val="99"/>
    <w:rsid w:val="00FB014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B014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B014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B014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B014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FB014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FB014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FB0141"/>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FB0141"/>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FB0141"/>
  </w:style>
  <w:style w:type="character" w:customStyle="1" w:styleId="m1650200246007805466gmail-styleunderline">
    <w:name w:val="m_1650200246007805466gmail-styleunderline"/>
    <w:basedOn w:val="DefaultParagraphFont"/>
    <w:rsid w:val="00FB0141"/>
  </w:style>
  <w:style w:type="character" w:customStyle="1" w:styleId="Footnote0">
    <w:name w:val="Footnote_"/>
    <w:basedOn w:val="DefaultParagraphFont"/>
    <w:link w:val="Footnote1"/>
    <w:rsid w:val="00FB014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B0141"/>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FB0141"/>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FB0141"/>
    <w:rPr>
      <w:rFonts w:ascii="Georgia" w:eastAsiaTheme="majorEastAsia" w:hAnsi="Georgia" w:cstheme="majorBidi"/>
      <w:b/>
      <w:iCs/>
      <w:sz w:val="26"/>
    </w:rPr>
  </w:style>
  <w:style w:type="paragraph" w:customStyle="1" w:styleId="Hide0">
    <w:name w:val="Hide"/>
    <w:basedOn w:val="Normal"/>
    <w:autoRedefine/>
    <w:uiPriority w:val="4"/>
    <w:qFormat/>
    <w:rsid w:val="00FB0141"/>
    <w:pPr>
      <w:outlineLvl w:val="3"/>
    </w:pPr>
    <w:rPr>
      <w:b/>
      <w:sz w:val="26"/>
    </w:rPr>
  </w:style>
  <w:style w:type="paragraph" w:customStyle="1" w:styleId="footnotedescription">
    <w:name w:val="footnote description"/>
    <w:next w:val="Normal"/>
    <w:link w:val="footnotedescriptionChar"/>
    <w:hidden/>
    <w:qFormat/>
    <w:rsid w:val="00FB0141"/>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FB0141"/>
    <w:rPr>
      <w:rFonts w:ascii="Times New Roman" w:eastAsia="Times New Roman" w:hAnsi="Times New Roman" w:cs="Times New Roman"/>
      <w:color w:val="000000"/>
      <w:sz w:val="20"/>
    </w:rPr>
  </w:style>
  <w:style w:type="character" w:customStyle="1" w:styleId="footnotemark">
    <w:name w:val="footnote mark"/>
    <w:hidden/>
    <w:rsid w:val="00FB0141"/>
    <w:rPr>
      <w:rFonts w:ascii="Times New Roman" w:eastAsia="Times New Roman" w:hAnsi="Times New Roman" w:cs="Times New Roman"/>
      <w:color w:val="000000"/>
      <w:sz w:val="20"/>
      <w:vertAlign w:val="superscript"/>
    </w:rPr>
  </w:style>
  <w:style w:type="table" w:customStyle="1" w:styleId="TableGrid0">
    <w:name w:val="TableGrid"/>
    <w:rsid w:val="00FB0141"/>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FB0141"/>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FB0141"/>
  </w:style>
  <w:style w:type="character" w:customStyle="1" w:styleId="WarrantChar">
    <w:name w:val="Warrant Char"/>
    <w:basedOn w:val="DefaultParagraphFont"/>
    <w:link w:val="Warrant"/>
    <w:uiPriority w:val="4"/>
    <w:rsid w:val="00FB0141"/>
    <w:rPr>
      <w:rFonts w:ascii="Calibri" w:hAnsi="Calibri" w:cs="Arial"/>
    </w:rPr>
  </w:style>
  <w:style w:type="character" w:customStyle="1" w:styleId="image-enlarge">
    <w:name w:val="image-enlarge"/>
    <w:basedOn w:val="DefaultParagraphFont"/>
    <w:rsid w:val="00FB0141"/>
  </w:style>
  <w:style w:type="character" w:customStyle="1" w:styleId="teaser">
    <w:name w:val="teaser"/>
    <w:basedOn w:val="DefaultParagraphFont"/>
    <w:rsid w:val="00FB0141"/>
  </w:style>
  <w:style w:type="character" w:customStyle="1" w:styleId="hlfld-contribauthor">
    <w:name w:val="hlfld-contribauthor"/>
    <w:basedOn w:val="DefaultParagraphFont"/>
    <w:rsid w:val="00FB0141"/>
  </w:style>
  <w:style w:type="character" w:customStyle="1" w:styleId="nlmyear">
    <w:name w:val="nlm_year"/>
    <w:basedOn w:val="DefaultParagraphFont"/>
    <w:rsid w:val="00FB0141"/>
  </w:style>
  <w:style w:type="character" w:customStyle="1" w:styleId="nlmfpage">
    <w:name w:val="nlm_fpage"/>
    <w:basedOn w:val="DefaultParagraphFont"/>
    <w:rsid w:val="00FB0141"/>
  </w:style>
  <w:style w:type="character" w:customStyle="1" w:styleId="nlmlpage">
    <w:name w:val="nlm_lpage"/>
    <w:basedOn w:val="DefaultParagraphFont"/>
    <w:rsid w:val="00FB0141"/>
  </w:style>
  <w:style w:type="character" w:customStyle="1" w:styleId="ref-links">
    <w:name w:val="ref-links"/>
    <w:basedOn w:val="DefaultParagraphFont"/>
    <w:rsid w:val="00FB0141"/>
  </w:style>
  <w:style w:type="character" w:customStyle="1" w:styleId="xlinks-container">
    <w:name w:val="xlinks-container"/>
    <w:basedOn w:val="DefaultParagraphFont"/>
    <w:rsid w:val="00FB0141"/>
  </w:style>
  <w:style w:type="character" w:customStyle="1" w:styleId="googlescholar-container">
    <w:name w:val="googlescholar-container"/>
    <w:basedOn w:val="DefaultParagraphFont"/>
    <w:rsid w:val="00FB0141"/>
  </w:style>
  <w:style w:type="character" w:customStyle="1" w:styleId="ref-fn-p">
    <w:name w:val="ref-fn-p"/>
    <w:basedOn w:val="DefaultParagraphFont"/>
    <w:rsid w:val="00FB0141"/>
  </w:style>
  <w:style w:type="character" w:customStyle="1" w:styleId="nlmpublisher-loc">
    <w:name w:val="nlm_publisher-loc"/>
    <w:basedOn w:val="DefaultParagraphFont"/>
    <w:rsid w:val="00FB0141"/>
  </w:style>
  <w:style w:type="character" w:customStyle="1" w:styleId="nlmpublisher-name">
    <w:name w:val="nlm_publisher-name"/>
    <w:basedOn w:val="DefaultParagraphFont"/>
    <w:rsid w:val="00FB0141"/>
  </w:style>
  <w:style w:type="paragraph" w:customStyle="1" w:styleId="analytics1">
    <w:name w:val="**analytics"/>
    <w:basedOn w:val="Normal"/>
    <w:link w:val="analyticsChar1"/>
    <w:uiPriority w:val="4"/>
    <w:qFormat/>
    <w:rsid w:val="00FB0141"/>
  </w:style>
  <w:style w:type="character" w:customStyle="1" w:styleId="analyticsChar1">
    <w:name w:val="**analytics Char"/>
    <w:basedOn w:val="DefaultParagraphFont"/>
    <w:link w:val="analytics1"/>
    <w:uiPriority w:val="4"/>
    <w:rsid w:val="00FB0141"/>
    <w:rPr>
      <w:rFonts w:ascii="Georgia" w:hAnsi="Georgia"/>
      <w:sz w:val="20"/>
    </w:rPr>
  </w:style>
  <w:style w:type="character" w:customStyle="1" w:styleId="m113202149284569794gmail-style13ptbold">
    <w:name w:val="m_113202149284569794gmail-style13ptbold"/>
    <w:basedOn w:val="DefaultParagraphFont"/>
    <w:rsid w:val="00FB0141"/>
  </w:style>
  <w:style w:type="character" w:customStyle="1" w:styleId="m113202149284569794gmail-styleunderline">
    <w:name w:val="m_113202149284569794gmail-styleunderline"/>
    <w:basedOn w:val="DefaultParagraphFont"/>
    <w:rsid w:val="00FB0141"/>
  </w:style>
  <w:style w:type="character" w:customStyle="1" w:styleId="m8525170829296705783gmail-style13ptbold">
    <w:name w:val="m_8525170829296705783gmail-style13ptbold"/>
    <w:basedOn w:val="DefaultParagraphFont"/>
    <w:rsid w:val="00FB0141"/>
  </w:style>
  <w:style w:type="character" w:customStyle="1" w:styleId="m8525170829296705783gmail-styleunderline">
    <w:name w:val="m_8525170829296705783gmail-styleunderline"/>
    <w:basedOn w:val="DefaultParagraphFont"/>
    <w:rsid w:val="00FB0141"/>
  </w:style>
  <w:style w:type="character" w:customStyle="1" w:styleId="m-5741597242490756161gmail-field-content">
    <w:name w:val="m_-5741597242490756161gmail-field-content"/>
    <w:basedOn w:val="DefaultParagraphFont"/>
    <w:rsid w:val="00FB0141"/>
  </w:style>
  <w:style w:type="paragraph" w:customStyle="1" w:styleId="FUCKTHISFONT">
    <w:name w:val="FUCK THIS FONT"/>
    <w:basedOn w:val="Normal"/>
    <w:rsid w:val="00FB0141"/>
    <w:pPr>
      <w:autoSpaceDE w:val="0"/>
      <w:autoSpaceDN w:val="0"/>
      <w:adjustRightInd w:val="0"/>
      <w:jc w:val="both"/>
    </w:pPr>
    <w:rPr>
      <w:u w:val="single"/>
    </w:rPr>
  </w:style>
  <w:style w:type="character" w:customStyle="1" w:styleId="CardsFont12ptChar1">
    <w:name w:val="Cards + Font: 12 pt Char1"/>
    <w:rsid w:val="00FB0141"/>
    <w:rPr>
      <w:szCs w:val="24"/>
      <w:u w:val="single"/>
      <w:lang w:val="en-US" w:eastAsia="en-US" w:bidi="ar-SA"/>
    </w:rPr>
  </w:style>
  <w:style w:type="character" w:customStyle="1" w:styleId="hyperlink60">
    <w:name w:val="hyperlink6"/>
    <w:basedOn w:val="DefaultParagraphFont"/>
    <w:rsid w:val="00FB0141"/>
  </w:style>
  <w:style w:type="character" w:customStyle="1" w:styleId="heading2char2charchar">
    <w:name w:val="heading2char2charchar"/>
    <w:basedOn w:val="DefaultParagraphFont"/>
    <w:rsid w:val="00FB0141"/>
  </w:style>
  <w:style w:type="character" w:customStyle="1" w:styleId="heading2char10">
    <w:name w:val="heading2char1"/>
    <w:basedOn w:val="DefaultParagraphFont"/>
    <w:rsid w:val="00FB0141"/>
  </w:style>
  <w:style w:type="character" w:customStyle="1" w:styleId="StyleUnderlineCharTitleCharBold">
    <w:name w:val="Style Underline CharTitle Char + Bold"/>
    <w:basedOn w:val="DefaultParagraphFont"/>
    <w:rsid w:val="00FB0141"/>
    <w:rPr>
      <w:rFonts w:ascii="Garamond" w:hAnsi="Garamond"/>
      <w:b/>
      <w:bCs/>
      <w:color w:val="000000"/>
      <w:sz w:val="22"/>
      <w:szCs w:val="22"/>
    </w:rPr>
  </w:style>
  <w:style w:type="character" w:customStyle="1" w:styleId="bnp-articles-title1">
    <w:name w:val="bnp-articles-title1"/>
    <w:basedOn w:val="DefaultParagraphFont"/>
    <w:rsid w:val="00FB0141"/>
    <w:rPr>
      <w:rFonts w:ascii="Verdana" w:hAnsi="Verdana" w:hint="default"/>
      <w:b/>
      <w:bCs/>
      <w:color w:val="545454"/>
      <w:sz w:val="12"/>
      <w:szCs w:val="12"/>
    </w:rPr>
  </w:style>
  <w:style w:type="character" w:customStyle="1" w:styleId="featuretext">
    <w:name w:val="featuretext"/>
    <w:basedOn w:val="DefaultParagraphFont"/>
    <w:rsid w:val="00FB0141"/>
  </w:style>
  <w:style w:type="character" w:customStyle="1" w:styleId="relatedtext">
    <w:name w:val="related_text"/>
    <w:basedOn w:val="DefaultParagraphFont"/>
    <w:rsid w:val="00FB0141"/>
  </w:style>
  <w:style w:type="character" w:customStyle="1" w:styleId="fullpost">
    <w:name w:val="fullpost"/>
    <w:basedOn w:val="DefaultParagraphFont"/>
    <w:rsid w:val="00FB0141"/>
  </w:style>
  <w:style w:type="character" w:customStyle="1" w:styleId="bcktital">
    <w:name w:val="bcktital"/>
    <w:basedOn w:val="DefaultParagraphFont"/>
    <w:rsid w:val="00FB0141"/>
  </w:style>
  <w:style w:type="character" w:customStyle="1" w:styleId="bcktital0">
    <w:name w:val="bckt_ital"/>
    <w:basedOn w:val="DefaultParagraphFont"/>
    <w:rsid w:val="00FB0141"/>
  </w:style>
  <w:style w:type="character" w:customStyle="1" w:styleId="fwanimclass">
    <w:name w:val="fwanim_class"/>
    <w:basedOn w:val="DefaultParagraphFont"/>
    <w:rsid w:val="00FB0141"/>
  </w:style>
  <w:style w:type="paragraph" w:customStyle="1" w:styleId="DebateUnderline0">
    <w:name w:val="DebateUnderline"/>
    <w:basedOn w:val="DebateNormal"/>
    <w:qFormat/>
    <w:rsid w:val="00FB0141"/>
    <w:pPr>
      <w:spacing w:after="160"/>
    </w:pPr>
    <w:rPr>
      <w:rFonts w:ascii="Times New Roman" w:hAnsi="Times New Roman" w:cs="Calibri"/>
      <w:szCs w:val="24"/>
      <w:u w:val="single"/>
    </w:rPr>
  </w:style>
  <w:style w:type="character" w:customStyle="1" w:styleId="DebateUnderlineChar">
    <w:name w:val="DebateUnderline Char"/>
    <w:basedOn w:val="DebateNormalChar"/>
    <w:rsid w:val="00FB0141"/>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FB0141"/>
    <w:rPr>
      <w:rFonts w:eastAsia="Calibri"/>
      <w:b/>
      <w:sz w:val="24"/>
      <w:szCs w:val="24"/>
      <w:lang w:val="en-US" w:eastAsia="en-US" w:bidi="ar-SA"/>
    </w:rPr>
  </w:style>
  <w:style w:type="paragraph" w:customStyle="1" w:styleId="DebateHeaderFinal">
    <w:name w:val="DebateHeaderFinal"/>
    <w:basedOn w:val="Heading1"/>
    <w:qFormat/>
    <w:rsid w:val="00FB0141"/>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FB0141"/>
    <w:rPr>
      <w:b/>
      <w:bCs/>
      <w:sz w:val="36"/>
      <w:szCs w:val="36"/>
      <w:u w:val="single"/>
      <w:lang w:val="en-US" w:eastAsia="en-US" w:bidi="ar-SA"/>
    </w:rPr>
  </w:style>
  <w:style w:type="paragraph" w:customStyle="1" w:styleId="HeaderInitial0">
    <w:name w:val="HeaderInitial"/>
    <w:basedOn w:val="Normal"/>
    <w:rsid w:val="00FB0141"/>
    <w:pPr>
      <w:jc w:val="center"/>
      <w:outlineLvl w:val="0"/>
    </w:pPr>
    <w:rPr>
      <w:rFonts w:eastAsia="Calibri"/>
      <w:b/>
      <w:caps/>
      <w:sz w:val="28"/>
    </w:rPr>
  </w:style>
  <w:style w:type="character" w:customStyle="1" w:styleId="FooterChar2">
    <w:name w:val="Footer Char2"/>
    <w:basedOn w:val="DefaultParagraphFont"/>
    <w:rsid w:val="00FB0141"/>
    <w:rPr>
      <w:rFonts w:eastAsia="MS Mincho"/>
      <w:sz w:val="24"/>
      <w:szCs w:val="24"/>
      <w:lang w:val="en-US" w:eastAsia="ja-JP" w:bidi="ar-SA"/>
    </w:rPr>
  </w:style>
  <w:style w:type="character" w:customStyle="1" w:styleId="BalloonTextChar2">
    <w:name w:val="Balloon Text Char2"/>
    <w:basedOn w:val="DefaultParagraphFont"/>
    <w:rsid w:val="00FB014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B0141"/>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FB0141"/>
    <w:rPr>
      <w:rFonts w:ascii="Cambria" w:hAnsi="Cambria"/>
      <w:sz w:val="24"/>
      <w:lang w:val="en-US" w:eastAsia="en-US" w:bidi="ar-SA"/>
    </w:rPr>
  </w:style>
  <w:style w:type="paragraph" w:customStyle="1" w:styleId="Normalspacing">
    <w:name w:val="Normal + spacing"/>
    <w:basedOn w:val="StyleLinespacingDouble"/>
    <w:qFormat/>
    <w:rsid w:val="00FB0141"/>
  </w:style>
  <w:style w:type="character" w:customStyle="1" w:styleId="NormalspacingChar">
    <w:name w:val="Normal + spacing Char"/>
    <w:basedOn w:val="StyleLinespacingDoubleChar"/>
    <w:rsid w:val="00FB0141"/>
    <w:rPr>
      <w:rFonts w:ascii="Cambria" w:hAnsi="Cambria"/>
      <w:sz w:val="24"/>
      <w:lang w:val="en-US" w:eastAsia="en-US" w:bidi="ar-SA"/>
    </w:rPr>
  </w:style>
  <w:style w:type="character" w:customStyle="1" w:styleId="textbold1">
    <w:name w:val="textbold"/>
    <w:basedOn w:val="DefaultParagraphFont"/>
    <w:rsid w:val="00FB0141"/>
  </w:style>
  <w:style w:type="character" w:customStyle="1" w:styleId="textitalics">
    <w:name w:val="textitalics"/>
    <w:basedOn w:val="DefaultParagraphFont"/>
    <w:rsid w:val="00FB0141"/>
  </w:style>
  <w:style w:type="paragraph" w:customStyle="1" w:styleId="lastpar">
    <w:name w:val="lastpar"/>
    <w:basedOn w:val="Normal"/>
    <w:rsid w:val="00FB0141"/>
    <w:pPr>
      <w:spacing w:before="100" w:beforeAutospacing="1" w:after="100" w:afterAutospacing="1"/>
    </w:pPr>
    <w:rPr>
      <w:rFonts w:ascii="Times New Roman" w:eastAsia="Calibri" w:hAnsi="Times New Roman"/>
    </w:rPr>
  </w:style>
  <w:style w:type="table" w:styleId="TableClassic1">
    <w:name w:val="Table Classic 1"/>
    <w:basedOn w:val="TableNormal"/>
    <w:rsid w:val="00FB014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B014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B014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B0141"/>
    <w:pPr>
      <w:tabs>
        <w:tab w:val="left" w:pos="9450"/>
      </w:tabs>
    </w:pPr>
    <w:rPr>
      <w:rFonts w:ascii="Times New Roman" w:eastAsia="SimSun" w:hAnsi="Times New Roman"/>
      <w:b/>
    </w:rPr>
  </w:style>
  <w:style w:type="paragraph" w:customStyle="1" w:styleId="TableContents">
    <w:name w:val="Table Contents"/>
    <w:basedOn w:val="Normal"/>
    <w:rsid w:val="00FB0141"/>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FB0141"/>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FB0141"/>
    <w:pPr>
      <w:tabs>
        <w:tab w:val="left" w:pos="9450"/>
      </w:tabs>
      <w:jc w:val="center"/>
    </w:pPr>
    <w:rPr>
      <w:rFonts w:ascii="Verdana" w:eastAsia="Calibri" w:hAnsi="Verdana"/>
    </w:rPr>
  </w:style>
  <w:style w:type="paragraph" w:customStyle="1" w:styleId="heading1fake0">
    <w:name w:val="heading 1 fake"/>
    <w:basedOn w:val="Heading1"/>
    <w:autoRedefine/>
    <w:rsid w:val="00FB0141"/>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FB0141"/>
    <w:pPr>
      <w:tabs>
        <w:tab w:val="left" w:pos="9450"/>
      </w:tabs>
    </w:pPr>
    <w:rPr>
      <w:rFonts w:ascii="Times New Roman" w:eastAsia="Calibri" w:hAnsi="Times New Roman"/>
      <w:szCs w:val="20"/>
    </w:rPr>
  </w:style>
  <w:style w:type="character" w:customStyle="1" w:styleId="textCharChar1">
    <w:name w:val="text Char Char1"/>
    <w:basedOn w:val="DefaultParagraphFont"/>
    <w:rsid w:val="00FB0141"/>
    <w:rPr>
      <w:sz w:val="18"/>
      <w:szCs w:val="24"/>
      <w:lang w:val="en-US" w:eastAsia="en-US" w:bidi="ar-SA"/>
    </w:rPr>
  </w:style>
  <w:style w:type="character" w:customStyle="1" w:styleId="text1CharChar">
    <w:name w:val="text1 Char Char"/>
    <w:basedOn w:val="DefaultParagraphFont"/>
    <w:rsid w:val="00FB0141"/>
    <w:rPr>
      <w:lang w:val="en-US" w:eastAsia="en-US" w:bidi="ar-SA"/>
    </w:rPr>
  </w:style>
  <w:style w:type="character" w:customStyle="1" w:styleId="textCharChar">
    <w:name w:val="text Char Char"/>
    <w:basedOn w:val="DefaultParagraphFont"/>
    <w:rsid w:val="00FB0141"/>
    <w:rPr>
      <w:sz w:val="18"/>
      <w:szCs w:val="24"/>
      <w:lang w:val="en-US" w:eastAsia="en-US" w:bidi="ar-SA"/>
    </w:rPr>
  </w:style>
  <w:style w:type="character" w:customStyle="1" w:styleId="normalloose1">
    <w:name w:val="normalloose1"/>
    <w:basedOn w:val="DefaultParagraphFont"/>
    <w:rsid w:val="00FB0141"/>
    <w:rPr>
      <w:sz w:val="20"/>
      <w:szCs w:val="20"/>
    </w:rPr>
  </w:style>
  <w:style w:type="paragraph" w:customStyle="1" w:styleId="printerheadline">
    <w:name w:val="printer_headline"/>
    <w:basedOn w:val="Normal"/>
    <w:rsid w:val="00FB0141"/>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FB0141"/>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FB0141"/>
  </w:style>
  <w:style w:type="character" w:customStyle="1" w:styleId="georgia">
    <w:name w:val="georgia"/>
    <w:basedOn w:val="DefaultParagraphFont"/>
    <w:rsid w:val="00FB0141"/>
  </w:style>
  <w:style w:type="character" w:customStyle="1" w:styleId="isdefault">
    <w:name w:val="isdefault"/>
    <w:basedOn w:val="DefaultParagraphFont"/>
    <w:rsid w:val="00FB0141"/>
  </w:style>
  <w:style w:type="character" w:customStyle="1" w:styleId="arial">
    <w:name w:val="arial"/>
    <w:basedOn w:val="DefaultParagraphFont"/>
    <w:rsid w:val="00FB0141"/>
  </w:style>
  <w:style w:type="character" w:customStyle="1" w:styleId="pipe">
    <w:name w:val="pipe"/>
    <w:basedOn w:val="DefaultParagraphFont"/>
    <w:rsid w:val="00FB0141"/>
  </w:style>
  <w:style w:type="paragraph" w:customStyle="1" w:styleId="dtlcomment">
    <w:name w:val="dtlcomment"/>
    <w:basedOn w:val="Normal"/>
    <w:rsid w:val="00FB0141"/>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FB0141"/>
  </w:style>
  <w:style w:type="character" w:customStyle="1" w:styleId="CharChar18">
    <w:name w:val="Char Char18"/>
    <w:basedOn w:val="DefaultParagraphFont"/>
    <w:rsid w:val="00FB0141"/>
    <w:rPr>
      <w:sz w:val="16"/>
      <w:szCs w:val="24"/>
      <w:lang w:val="en-US" w:eastAsia="en-US" w:bidi="ar-SA"/>
    </w:rPr>
  </w:style>
  <w:style w:type="character" w:customStyle="1" w:styleId="CharChar24">
    <w:name w:val="Char Char24"/>
    <w:basedOn w:val="DefaultParagraphFont"/>
    <w:rsid w:val="00FB0141"/>
    <w:rPr>
      <w:b/>
      <w:bCs/>
      <w:sz w:val="28"/>
      <w:szCs w:val="28"/>
      <w:lang w:val="en-US" w:eastAsia="en-US" w:bidi="ar-SA"/>
    </w:rPr>
  </w:style>
  <w:style w:type="character" w:customStyle="1" w:styleId="ln2">
    <w:name w:val="ln2"/>
    <w:basedOn w:val="DefaultParagraphFont"/>
    <w:rsid w:val="00FB0141"/>
  </w:style>
  <w:style w:type="paragraph" w:customStyle="1" w:styleId="StyleStyle1">
    <w:name w:val="Style Style1 +"/>
    <w:basedOn w:val="Normal"/>
    <w:rsid w:val="00FB0141"/>
    <w:rPr>
      <w:rFonts w:ascii="Times New Roman" w:eastAsia="Calibri" w:hAnsi="Times New Roman"/>
    </w:rPr>
  </w:style>
  <w:style w:type="character" w:customStyle="1" w:styleId="StyleStyle1Char">
    <w:name w:val="Style Style1 + Char"/>
    <w:basedOn w:val="Style1Char"/>
    <w:rsid w:val="00FB0141"/>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FB0141"/>
  </w:style>
  <w:style w:type="character" w:customStyle="1" w:styleId="CharChar16">
    <w:name w:val="Char Char16"/>
    <w:basedOn w:val="DefaultParagraphFont"/>
    <w:rsid w:val="00FB0141"/>
    <w:rPr>
      <w:rFonts w:ascii="Cambria" w:hAnsi="Cambria"/>
      <w:lang w:val="en-US" w:eastAsia="en-US" w:bidi="ar-SA"/>
    </w:rPr>
  </w:style>
  <w:style w:type="character" w:customStyle="1" w:styleId="CharChar15">
    <w:name w:val="Char Char15"/>
    <w:basedOn w:val="CharChar16"/>
    <w:rsid w:val="00FB0141"/>
    <w:rPr>
      <w:rFonts w:ascii="Cambria" w:hAnsi="Cambria"/>
      <w:b/>
      <w:bCs/>
      <w:lang w:val="en-US" w:eastAsia="en-US" w:bidi="ar-SA"/>
    </w:rPr>
  </w:style>
  <w:style w:type="character" w:customStyle="1" w:styleId="CharChar14">
    <w:name w:val="Char Char14"/>
    <w:basedOn w:val="DefaultParagraphFont"/>
    <w:rsid w:val="00FB0141"/>
    <w:rPr>
      <w:rFonts w:ascii="Tahoma" w:hAnsi="Tahoma" w:cs="Tahoma"/>
      <w:sz w:val="16"/>
      <w:szCs w:val="16"/>
      <w:lang w:val="en-US" w:eastAsia="en-US" w:bidi="ar-SA"/>
    </w:rPr>
  </w:style>
  <w:style w:type="character" w:customStyle="1" w:styleId="CharChar13">
    <w:name w:val="Char Char13"/>
    <w:basedOn w:val="DefaultParagraphFont"/>
    <w:rsid w:val="00FB0141"/>
    <w:rPr>
      <w:rFonts w:ascii="Cambria" w:hAnsi="Cambria"/>
      <w:lang w:val="en-US" w:eastAsia="en-US" w:bidi="ar-SA"/>
    </w:rPr>
  </w:style>
  <w:style w:type="paragraph" w:customStyle="1" w:styleId="normalChar1">
    <w:name w:val="normal Char"/>
    <w:basedOn w:val="Normal"/>
    <w:rsid w:val="00FB0141"/>
    <w:rPr>
      <w:rFonts w:ascii="Times New Roman" w:eastAsia="Calibri" w:hAnsi="Times New Roman"/>
    </w:rPr>
  </w:style>
  <w:style w:type="character" w:customStyle="1" w:styleId="cardtextsmallCharChar">
    <w:name w:val="card text small Char Char"/>
    <w:basedOn w:val="DefaultParagraphFont"/>
    <w:rsid w:val="00FB0141"/>
    <w:rPr>
      <w:rFonts w:ascii="Arial Narrow" w:hAnsi="Arial Narrow" w:cs="Times New Roman"/>
      <w:sz w:val="16"/>
    </w:rPr>
  </w:style>
  <w:style w:type="character" w:customStyle="1" w:styleId="TagChar4">
    <w:name w:val="Tag Char4"/>
    <w:basedOn w:val="DefaultParagraphFont"/>
    <w:rsid w:val="00FB0141"/>
    <w:rPr>
      <w:b/>
      <w:sz w:val="26"/>
      <w:szCs w:val="24"/>
      <w:lang w:val="en-US" w:eastAsia="en-US" w:bidi="ar-SA"/>
    </w:rPr>
  </w:style>
  <w:style w:type="paragraph" w:customStyle="1" w:styleId="SmallTextGaramond">
    <w:name w:val="Small Text Garamond"/>
    <w:basedOn w:val="Normal"/>
    <w:rsid w:val="00FB0141"/>
    <w:pPr>
      <w:widowControl w:val="0"/>
      <w:suppressAutoHyphens/>
    </w:pPr>
    <w:rPr>
      <w:rFonts w:eastAsia="Calibri"/>
      <w:sz w:val="16"/>
      <w:szCs w:val="18"/>
    </w:rPr>
  </w:style>
  <w:style w:type="paragraph" w:customStyle="1" w:styleId="Taglines">
    <w:name w:val="Taglines"/>
    <w:basedOn w:val="Heading2"/>
    <w:rsid w:val="00FB0141"/>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FB0141"/>
    <w:rPr>
      <w:rFonts w:cs="Arial"/>
      <w:bCs/>
      <w:iCs/>
      <w:szCs w:val="22"/>
      <w:lang w:val="en-US" w:eastAsia="en-US" w:bidi="ar-SA"/>
    </w:rPr>
  </w:style>
  <w:style w:type="paragraph" w:customStyle="1" w:styleId="listterm">
    <w:name w:val="listterm"/>
    <w:basedOn w:val="Normal"/>
    <w:rsid w:val="00FB0141"/>
    <w:pPr>
      <w:spacing w:before="100" w:beforeAutospacing="1" w:after="100" w:afterAutospacing="1"/>
    </w:pPr>
    <w:rPr>
      <w:rFonts w:ascii="Times New Roman" w:eastAsia="Calibri" w:hAnsi="Times New Roman"/>
    </w:rPr>
  </w:style>
  <w:style w:type="character" w:customStyle="1" w:styleId="WW8Num2z0">
    <w:name w:val="WW8Num2z0"/>
    <w:rsid w:val="00FB0141"/>
    <w:rPr>
      <w:rFonts w:ascii="Garamond" w:hAnsi="Garamond"/>
    </w:rPr>
  </w:style>
  <w:style w:type="character" w:customStyle="1" w:styleId="WW8Num3z0">
    <w:name w:val="WW8Num3z0"/>
    <w:rsid w:val="00FB0141"/>
    <w:rPr>
      <w:rFonts w:ascii="Garamond" w:hAnsi="Garamond"/>
    </w:rPr>
  </w:style>
  <w:style w:type="character" w:customStyle="1" w:styleId="WW8Num4z1">
    <w:name w:val="WW8Num4z1"/>
    <w:rsid w:val="00FB0141"/>
    <w:rPr>
      <w:rFonts w:ascii="Garamond" w:hAnsi="Garamond"/>
    </w:rPr>
  </w:style>
  <w:style w:type="character" w:customStyle="1" w:styleId="WW8Num5z0">
    <w:name w:val="WW8Num5z0"/>
    <w:rsid w:val="00FB0141"/>
    <w:rPr>
      <w:rFonts w:ascii="Garamond" w:hAnsi="Garamond"/>
    </w:rPr>
  </w:style>
  <w:style w:type="character" w:customStyle="1" w:styleId="WW8Num6z0">
    <w:name w:val="WW8Num6z0"/>
    <w:rsid w:val="00FB0141"/>
    <w:rPr>
      <w:rFonts w:ascii="Symbol" w:hAnsi="Symbol"/>
    </w:rPr>
  </w:style>
  <w:style w:type="character" w:customStyle="1" w:styleId="WW8Num7z0">
    <w:name w:val="WW8Num7z0"/>
    <w:rsid w:val="00FB0141"/>
    <w:rPr>
      <w:rFonts w:ascii="Symbol" w:hAnsi="Symbol"/>
    </w:rPr>
  </w:style>
  <w:style w:type="character" w:customStyle="1" w:styleId="WW8Num8z0">
    <w:name w:val="WW8Num8z0"/>
    <w:rsid w:val="00FB0141"/>
    <w:rPr>
      <w:rFonts w:ascii="Symbol" w:hAnsi="Symbol"/>
    </w:rPr>
  </w:style>
  <w:style w:type="character" w:customStyle="1" w:styleId="WW8Num9z0">
    <w:name w:val="WW8Num9z0"/>
    <w:rsid w:val="00FB0141"/>
    <w:rPr>
      <w:rFonts w:ascii="Symbol" w:hAnsi="Symbol"/>
    </w:rPr>
  </w:style>
  <w:style w:type="character" w:customStyle="1" w:styleId="WW8Num10z0">
    <w:name w:val="WW8Num10z0"/>
    <w:rsid w:val="00FB0141"/>
    <w:rPr>
      <w:rFonts w:ascii="Garamond" w:hAnsi="Garamond"/>
    </w:rPr>
  </w:style>
  <w:style w:type="character" w:customStyle="1" w:styleId="WW8Num11z1">
    <w:name w:val="WW8Num11z1"/>
    <w:rsid w:val="00FB0141"/>
    <w:rPr>
      <w:rFonts w:ascii="Garamond" w:hAnsi="Garamond"/>
    </w:rPr>
  </w:style>
  <w:style w:type="character" w:customStyle="1" w:styleId="Absatz-Standardschriftart">
    <w:name w:val="Absatz-Standardschriftart"/>
    <w:rsid w:val="00FB0141"/>
  </w:style>
  <w:style w:type="character" w:customStyle="1" w:styleId="WW-Absatz-Standardschriftart">
    <w:name w:val="WW-Absatz-Standardschriftart"/>
    <w:rsid w:val="00FB0141"/>
  </w:style>
  <w:style w:type="character" w:customStyle="1" w:styleId="WW-Absatz-Standardschriftart1">
    <w:name w:val="WW-Absatz-Standardschriftart1"/>
    <w:rsid w:val="00FB0141"/>
  </w:style>
  <w:style w:type="character" w:customStyle="1" w:styleId="EndnoteCharacters">
    <w:name w:val="Endnote Characters"/>
    <w:basedOn w:val="DefaultParagraphFont"/>
    <w:rsid w:val="00FB0141"/>
    <w:rPr>
      <w:position w:val="0"/>
      <w:sz w:val="24"/>
      <w:vertAlign w:val="baseline"/>
    </w:rPr>
  </w:style>
  <w:style w:type="character" w:customStyle="1" w:styleId="WW8Num1z0">
    <w:name w:val="WW8Num1z0"/>
    <w:rsid w:val="00FB0141"/>
    <w:rPr>
      <w:rFonts w:ascii="Symbol" w:hAnsi="Symbol"/>
    </w:rPr>
  </w:style>
  <w:style w:type="character" w:customStyle="1" w:styleId="WW8Num1z2">
    <w:name w:val="WW8Num1z2"/>
    <w:rsid w:val="00FB0141"/>
    <w:rPr>
      <w:rFonts w:ascii="Courier New" w:hAnsi="Courier New"/>
    </w:rPr>
  </w:style>
  <w:style w:type="character" w:customStyle="1" w:styleId="WW8Num1z3">
    <w:name w:val="WW8Num1z3"/>
    <w:rsid w:val="00FB0141"/>
    <w:rPr>
      <w:rFonts w:ascii="Wingdings" w:hAnsi="Wingdings"/>
    </w:rPr>
  </w:style>
  <w:style w:type="character" w:customStyle="1" w:styleId="WW8Num11z0">
    <w:name w:val="WW8Num11z0"/>
    <w:rsid w:val="00FB0141"/>
    <w:rPr>
      <w:rFonts w:ascii="Symbol" w:hAnsi="Symbol"/>
    </w:rPr>
  </w:style>
  <w:style w:type="character" w:customStyle="1" w:styleId="WW8Num83z0">
    <w:name w:val="WW8Num83z0"/>
    <w:rsid w:val="00FB0141"/>
    <w:rPr>
      <w:rFonts w:ascii="Symbol" w:hAnsi="Symbol"/>
    </w:rPr>
  </w:style>
  <w:style w:type="character" w:customStyle="1" w:styleId="WW8Num83z1">
    <w:name w:val="WW8Num83z1"/>
    <w:rsid w:val="00FB0141"/>
    <w:rPr>
      <w:rFonts w:ascii="Courier New" w:hAnsi="Courier New"/>
    </w:rPr>
  </w:style>
  <w:style w:type="character" w:customStyle="1" w:styleId="WW8Num83z2">
    <w:name w:val="WW8Num83z2"/>
    <w:rsid w:val="00FB0141"/>
    <w:rPr>
      <w:rFonts w:ascii="Wingdings" w:hAnsi="Wingdings"/>
    </w:rPr>
  </w:style>
  <w:style w:type="character" w:customStyle="1" w:styleId="WW8Num89z0">
    <w:name w:val="WW8Num89z0"/>
    <w:rsid w:val="00FB0141"/>
    <w:rPr>
      <w:rFonts w:ascii="Symbol" w:hAnsi="Symbol"/>
      <w:sz w:val="20"/>
    </w:rPr>
  </w:style>
  <w:style w:type="character" w:customStyle="1" w:styleId="WW8Num90z0">
    <w:name w:val="WW8Num90z0"/>
    <w:rsid w:val="00FB0141"/>
    <w:rPr>
      <w:rFonts w:ascii="Times New Roman" w:eastAsia="Times New Roman" w:hAnsi="Times New Roman" w:cs="Times New Roman"/>
    </w:rPr>
  </w:style>
  <w:style w:type="character" w:customStyle="1" w:styleId="WW8Num92z0">
    <w:name w:val="WW8Num92z0"/>
    <w:rsid w:val="00FB0141"/>
    <w:rPr>
      <w:rFonts w:ascii="Symbol" w:eastAsia="Times New Roman" w:hAnsi="Symbol"/>
    </w:rPr>
  </w:style>
  <w:style w:type="character" w:customStyle="1" w:styleId="WW8Num92z1">
    <w:name w:val="WW8Num92z1"/>
    <w:rsid w:val="00FB0141"/>
    <w:rPr>
      <w:rFonts w:ascii="Courier New" w:hAnsi="Courier New"/>
    </w:rPr>
  </w:style>
  <w:style w:type="character" w:customStyle="1" w:styleId="WW8Num92z2">
    <w:name w:val="WW8Num92z2"/>
    <w:rsid w:val="00FB0141"/>
    <w:rPr>
      <w:rFonts w:ascii="Wingdings" w:hAnsi="Wingdings"/>
    </w:rPr>
  </w:style>
  <w:style w:type="character" w:customStyle="1" w:styleId="WW8Num92z3">
    <w:name w:val="WW8Num92z3"/>
    <w:rsid w:val="00FB0141"/>
    <w:rPr>
      <w:rFonts w:ascii="Symbol" w:hAnsi="Symbol"/>
    </w:rPr>
  </w:style>
  <w:style w:type="character" w:customStyle="1" w:styleId="WW8Num96z0">
    <w:name w:val="WW8Num96z0"/>
    <w:rsid w:val="00FB0141"/>
    <w:rPr>
      <w:rFonts w:ascii="Symbol" w:hAnsi="Symbol"/>
      <w:sz w:val="20"/>
    </w:rPr>
  </w:style>
  <w:style w:type="character" w:customStyle="1" w:styleId="WW8Num96z1">
    <w:name w:val="WW8Num96z1"/>
    <w:rsid w:val="00FB0141"/>
    <w:rPr>
      <w:rFonts w:ascii="Courier New" w:hAnsi="Courier New"/>
      <w:sz w:val="20"/>
    </w:rPr>
  </w:style>
  <w:style w:type="character" w:customStyle="1" w:styleId="WW8Num96z2">
    <w:name w:val="WW8Num96z2"/>
    <w:rsid w:val="00FB0141"/>
    <w:rPr>
      <w:rFonts w:ascii="Wingdings" w:hAnsi="Wingdings"/>
      <w:sz w:val="20"/>
    </w:rPr>
  </w:style>
  <w:style w:type="character" w:customStyle="1" w:styleId="WW8Num103z0">
    <w:name w:val="WW8Num103z0"/>
    <w:rsid w:val="00FB0141"/>
    <w:rPr>
      <w:rFonts w:ascii="Symbol" w:hAnsi="Symbol"/>
      <w:sz w:val="20"/>
    </w:rPr>
  </w:style>
  <w:style w:type="character" w:customStyle="1" w:styleId="WW8Num103z1">
    <w:name w:val="WW8Num103z1"/>
    <w:rsid w:val="00FB0141"/>
    <w:rPr>
      <w:rFonts w:ascii="Courier New" w:hAnsi="Courier New"/>
      <w:sz w:val="20"/>
    </w:rPr>
  </w:style>
  <w:style w:type="character" w:customStyle="1" w:styleId="WW8Num103z2">
    <w:name w:val="WW8Num103z2"/>
    <w:rsid w:val="00FB0141"/>
    <w:rPr>
      <w:rFonts w:ascii="Wingdings" w:hAnsi="Wingdings"/>
      <w:sz w:val="20"/>
    </w:rPr>
  </w:style>
  <w:style w:type="character" w:customStyle="1" w:styleId="WW8Num108z0">
    <w:name w:val="WW8Num108z0"/>
    <w:rsid w:val="00FB0141"/>
    <w:rPr>
      <w:rFonts w:ascii="Symbol" w:hAnsi="Symbol"/>
      <w:sz w:val="20"/>
    </w:rPr>
  </w:style>
  <w:style w:type="character" w:customStyle="1" w:styleId="WW8Num108z1">
    <w:name w:val="WW8Num108z1"/>
    <w:rsid w:val="00FB0141"/>
    <w:rPr>
      <w:rFonts w:ascii="Courier New" w:hAnsi="Courier New"/>
      <w:sz w:val="20"/>
    </w:rPr>
  </w:style>
  <w:style w:type="character" w:customStyle="1" w:styleId="WW8Num108z2">
    <w:name w:val="WW8Num108z2"/>
    <w:rsid w:val="00FB0141"/>
    <w:rPr>
      <w:rFonts w:ascii="Wingdings" w:hAnsi="Wingdings"/>
      <w:sz w:val="20"/>
    </w:rPr>
  </w:style>
  <w:style w:type="character" w:customStyle="1" w:styleId="WW8Num109z0">
    <w:name w:val="WW8Num109z0"/>
    <w:rsid w:val="00FB0141"/>
    <w:rPr>
      <w:rFonts w:ascii="Symbol" w:eastAsia="Times New Roman" w:hAnsi="Symbol"/>
    </w:rPr>
  </w:style>
  <w:style w:type="character" w:customStyle="1" w:styleId="WW8Num109z1">
    <w:name w:val="WW8Num109z1"/>
    <w:rsid w:val="00FB0141"/>
    <w:rPr>
      <w:rFonts w:ascii="Courier New" w:hAnsi="Courier New"/>
    </w:rPr>
  </w:style>
  <w:style w:type="character" w:customStyle="1" w:styleId="WW8Num109z2">
    <w:name w:val="WW8Num109z2"/>
    <w:rsid w:val="00FB0141"/>
    <w:rPr>
      <w:rFonts w:ascii="Wingdings" w:hAnsi="Wingdings"/>
    </w:rPr>
  </w:style>
  <w:style w:type="character" w:customStyle="1" w:styleId="WW8Num109z3">
    <w:name w:val="WW8Num109z3"/>
    <w:rsid w:val="00FB0141"/>
    <w:rPr>
      <w:rFonts w:ascii="Symbol" w:hAnsi="Symbol"/>
    </w:rPr>
  </w:style>
  <w:style w:type="character" w:customStyle="1" w:styleId="WW8Num111z0">
    <w:name w:val="WW8Num111z0"/>
    <w:rsid w:val="00FB0141"/>
    <w:rPr>
      <w:rFonts w:ascii="Symbol" w:hAnsi="Symbol"/>
      <w:sz w:val="20"/>
    </w:rPr>
  </w:style>
  <w:style w:type="character" w:customStyle="1" w:styleId="WW8Num111z1">
    <w:name w:val="WW8Num111z1"/>
    <w:rsid w:val="00FB0141"/>
    <w:rPr>
      <w:rFonts w:ascii="Courier New" w:hAnsi="Courier New"/>
      <w:sz w:val="20"/>
    </w:rPr>
  </w:style>
  <w:style w:type="character" w:customStyle="1" w:styleId="WW8Num111z2">
    <w:name w:val="WW8Num111z2"/>
    <w:rsid w:val="00FB0141"/>
    <w:rPr>
      <w:rFonts w:ascii="Wingdings" w:hAnsi="Wingdings"/>
      <w:sz w:val="20"/>
    </w:rPr>
  </w:style>
  <w:style w:type="character" w:customStyle="1" w:styleId="WW8Num117z0">
    <w:name w:val="WW8Num117z0"/>
    <w:rsid w:val="00FB0141"/>
    <w:rPr>
      <w:rFonts w:ascii="Symbol" w:eastAsia="Times New Roman" w:hAnsi="Symbol"/>
    </w:rPr>
  </w:style>
  <w:style w:type="character" w:customStyle="1" w:styleId="WW8Num117z1">
    <w:name w:val="WW8Num117z1"/>
    <w:rsid w:val="00FB0141"/>
    <w:rPr>
      <w:rFonts w:ascii="Courier New" w:hAnsi="Courier New"/>
    </w:rPr>
  </w:style>
  <w:style w:type="character" w:customStyle="1" w:styleId="WW8Num117z2">
    <w:name w:val="WW8Num117z2"/>
    <w:rsid w:val="00FB0141"/>
    <w:rPr>
      <w:rFonts w:ascii="Wingdings" w:hAnsi="Wingdings"/>
    </w:rPr>
  </w:style>
  <w:style w:type="character" w:customStyle="1" w:styleId="WW8Num117z3">
    <w:name w:val="WW8Num117z3"/>
    <w:rsid w:val="00FB0141"/>
    <w:rPr>
      <w:rFonts w:ascii="Symbol" w:hAnsi="Symbol"/>
    </w:rPr>
  </w:style>
  <w:style w:type="character" w:customStyle="1" w:styleId="WW8Num126z0">
    <w:name w:val="WW8Num126z0"/>
    <w:rsid w:val="00FB0141"/>
    <w:rPr>
      <w:rFonts w:ascii="Symbol" w:eastAsia="SimSun" w:hAnsi="Symbol"/>
    </w:rPr>
  </w:style>
  <w:style w:type="character" w:customStyle="1" w:styleId="WW8Num126z1">
    <w:name w:val="WW8Num126z1"/>
    <w:rsid w:val="00FB0141"/>
    <w:rPr>
      <w:rFonts w:ascii="Courier New" w:hAnsi="Courier New"/>
    </w:rPr>
  </w:style>
  <w:style w:type="character" w:customStyle="1" w:styleId="WW8Num126z2">
    <w:name w:val="WW8Num126z2"/>
    <w:rsid w:val="00FB0141"/>
    <w:rPr>
      <w:rFonts w:ascii="Wingdings" w:hAnsi="Wingdings"/>
    </w:rPr>
  </w:style>
  <w:style w:type="character" w:customStyle="1" w:styleId="WW8Num126z3">
    <w:name w:val="WW8Num126z3"/>
    <w:rsid w:val="00FB0141"/>
    <w:rPr>
      <w:rFonts w:ascii="Symbol" w:hAnsi="Symbol"/>
    </w:rPr>
  </w:style>
  <w:style w:type="character" w:customStyle="1" w:styleId="WW8Num128z0">
    <w:name w:val="WW8Num128z0"/>
    <w:rsid w:val="00FB0141"/>
    <w:rPr>
      <w:rFonts w:ascii="Symbol" w:eastAsia="Times New Roman" w:hAnsi="Symbol"/>
    </w:rPr>
  </w:style>
  <w:style w:type="character" w:customStyle="1" w:styleId="WW8Num128z1">
    <w:name w:val="WW8Num128z1"/>
    <w:rsid w:val="00FB0141"/>
    <w:rPr>
      <w:rFonts w:ascii="Courier New" w:hAnsi="Courier New"/>
    </w:rPr>
  </w:style>
  <w:style w:type="character" w:customStyle="1" w:styleId="WW8Num128z2">
    <w:name w:val="WW8Num128z2"/>
    <w:rsid w:val="00FB0141"/>
    <w:rPr>
      <w:rFonts w:ascii="Wingdings" w:hAnsi="Wingdings"/>
    </w:rPr>
  </w:style>
  <w:style w:type="character" w:customStyle="1" w:styleId="WW8Num128z3">
    <w:name w:val="WW8Num128z3"/>
    <w:rsid w:val="00FB0141"/>
    <w:rPr>
      <w:rFonts w:ascii="Symbol" w:hAnsi="Symbol"/>
    </w:rPr>
  </w:style>
  <w:style w:type="character" w:customStyle="1" w:styleId="WW8Num138z0">
    <w:name w:val="WW8Num138z0"/>
    <w:rsid w:val="00FB0141"/>
    <w:rPr>
      <w:rFonts w:ascii="Times-Italic" w:eastAsia="Times New Roman" w:hAnsi="Times-Italic"/>
    </w:rPr>
  </w:style>
  <w:style w:type="character" w:customStyle="1" w:styleId="WW8Num138z1">
    <w:name w:val="WW8Num138z1"/>
    <w:rsid w:val="00FB0141"/>
    <w:rPr>
      <w:rFonts w:ascii="Courier New" w:hAnsi="Courier New"/>
    </w:rPr>
  </w:style>
  <w:style w:type="character" w:customStyle="1" w:styleId="WW8Num138z2">
    <w:name w:val="WW8Num138z2"/>
    <w:rsid w:val="00FB0141"/>
    <w:rPr>
      <w:rFonts w:ascii="Wingdings" w:hAnsi="Wingdings"/>
    </w:rPr>
  </w:style>
  <w:style w:type="character" w:customStyle="1" w:styleId="WW8Num138z3">
    <w:name w:val="WW8Num138z3"/>
    <w:rsid w:val="00FB0141"/>
    <w:rPr>
      <w:rFonts w:ascii="Symbol" w:hAnsi="Symbol"/>
    </w:rPr>
  </w:style>
  <w:style w:type="character" w:customStyle="1" w:styleId="WW8Num143z0">
    <w:name w:val="WW8Num143z0"/>
    <w:rsid w:val="00FB0141"/>
    <w:rPr>
      <w:rFonts w:ascii="Times New Roman" w:eastAsia="Times New Roman" w:hAnsi="Times New Roman" w:cs="Times New Roman"/>
    </w:rPr>
  </w:style>
  <w:style w:type="character" w:customStyle="1" w:styleId="WW8Num148z0">
    <w:name w:val="WW8Num148z0"/>
    <w:rsid w:val="00FB0141"/>
    <w:rPr>
      <w:rFonts w:ascii="Symbol" w:hAnsi="Symbol"/>
      <w:sz w:val="20"/>
    </w:rPr>
  </w:style>
  <w:style w:type="character" w:customStyle="1" w:styleId="WW8Num148z1">
    <w:name w:val="WW8Num148z1"/>
    <w:rsid w:val="00FB0141"/>
    <w:rPr>
      <w:rFonts w:ascii="Courier New" w:hAnsi="Courier New"/>
      <w:sz w:val="20"/>
    </w:rPr>
  </w:style>
  <w:style w:type="character" w:customStyle="1" w:styleId="WW8Num148z2">
    <w:name w:val="WW8Num148z2"/>
    <w:rsid w:val="00FB0141"/>
    <w:rPr>
      <w:rFonts w:ascii="Wingdings" w:hAnsi="Wingdings"/>
      <w:sz w:val="20"/>
    </w:rPr>
  </w:style>
  <w:style w:type="character" w:customStyle="1" w:styleId="WW8Num151z0">
    <w:name w:val="WW8Num151z0"/>
    <w:rsid w:val="00FB0141"/>
    <w:rPr>
      <w:rFonts w:ascii="Times New Roman" w:eastAsia="Times New Roman" w:hAnsi="Times New Roman" w:cs="Times New Roman"/>
    </w:rPr>
  </w:style>
  <w:style w:type="character" w:customStyle="1" w:styleId="WW8Num152z0">
    <w:name w:val="WW8Num152z0"/>
    <w:rsid w:val="00FB0141"/>
    <w:rPr>
      <w:rFonts w:ascii="Symbol" w:hAnsi="Symbol"/>
      <w:sz w:val="20"/>
    </w:rPr>
  </w:style>
  <w:style w:type="character" w:customStyle="1" w:styleId="WW8Num152z1">
    <w:name w:val="WW8Num152z1"/>
    <w:rsid w:val="00FB0141"/>
    <w:rPr>
      <w:rFonts w:ascii="Courier New" w:hAnsi="Courier New"/>
      <w:sz w:val="20"/>
    </w:rPr>
  </w:style>
  <w:style w:type="character" w:customStyle="1" w:styleId="WW8Num152z2">
    <w:name w:val="WW8Num152z2"/>
    <w:rsid w:val="00FB0141"/>
    <w:rPr>
      <w:rFonts w:ascii="Wingdings" w:hAnsi="Wingdings"/>
      <w:sz w:val="20"/>
    </w:rPr>
  </w:style>
  <w:style w:type="character" w:customStyle="1" w:styleId="WW8Num153z0">
    <w:name w:val="WW8Num153z0"/>
    <w:rsid w:val="00FB0141"/>
    <w:rPr>
      <w:sz w:val="24"/>
    </w:rPr>
  </w:style>
  <w:style w:type="character" w:customStyle="1" w:styleId="WW8Num155z0">
    <w:name w:val="WW8Num155z0"/>
    <w:rsid w:val="00FB0141"/>
    <w:rPr>
      <w:rFonts w:ascii="Times New Roman" w:eastAsia="Times New Roman" w:hAnsi="Times New Roman" w:cs="Times New Roman"/>
    </w:rPr>
  </w:style>
  <w:style w:type="character" w:customStyle="1" w:styleId="WW8Num157z0">
    <w:name w:val="WW8Num157z0"/>
    <w:rsid w:val="00FB0141"/>
    <w:rPr>
      <w:rFonts w:ascii="Symbol" w:hAnsi="Symbol"/>
      <w:sz w:val="20"/>
    </w:rPr>
  </w:style>
  <w:style w:type="character" w:customStyle="1" w:styleId="WW8Num157z1">
    <w:name w:val="WW8Num157z1"/>
    <w:rsid w:val="00FB0141"/>
    <w:rPr>
      <w:rFonts w:ascii="Courier New" w:hAnsi="Courier New"/>
      <w:sz w:val="20"/>
    </w:rPr>
  </w:style>
  <w:style w:type="character" w:customStyle="1" w:styleId="WW8Num157z2">
    <w:name w:val="WW8Num157z2"/>
    <w:rsid w:val="00FB0141"/>
    <w:rPr>
      <w:rFonts w:ascii="Wingdings" w:hAnsi="Wingdings"/>
      <w:sz w:val="20"/>
    </w:rPr>
  </w:style>
  <w:style w:type="character" w:customStyle="1" w:styleId="WW8Num163z0">
    <w:name w:val="WW8Num163z0"/>
    <w:rsid w:val="00FB0141"/>
    <w:rPr>
      <w:rFonts w:ascii="Symbol" w:hAnsi="Symbol"/>
      <w:sz w:val="20"/>
    </w:rPr>
  </w:style>
  <w:style w:type="character" w:customStyle="1" w:styleId="WW8Num163z1">
    <w:name w:val="WW8Num163z1"/>
    <w:rsid w:val="00FB0141"/>
    <w:rPr>
      <w:rFonts w:ascii="Courier New" w:hAnsi="Courier New"/>
      <w:sz w:val="20"/>
    </w:rPr>
  </w:style>
  <w:style w:type="character" w:customStyle="1" w:styleId="WW8Num163z2">
    <w:name w:val="WW8Num163z2"/>
    <w:rsid w:val="00FB0141"/>
    <w:rPr>
      <w:rFonts w:ascii="Wingdings" w:hAnsi="Wingdings"/>
      <w:sz w:val="20"/>
    </w:rPr>
  </w:style>
  <w:style w:type="character" w:customStyle="1" w:styleId="WW8Num170z0">
    <w:name w:val="WW8Num170z0"/>
    <w:rsid w:val="00FB0141"/>
    <w:rPr>
      <w:rFonts w:ascii="Symbol" w:eastAsia="Times New Roman" w:hAnsi="Symbol"/>
    </w:rPr>
  </w:style>
  <w:style w:type="character" w:customStyle="1" w:styleId="WW8Num170z1">
    <w:name w:val="WW8Num170z1"/>
    <w:rsid w:val="00FB0141"/>
    <w:rPr>
      <w:rFonts w:ascii="Courier New" w:hAnsi="Courier New"/>
    </w:rPr>
  </w:style>
  <w:style w:type="character" w:customStyle="1" w:styleId="WW8Num170z2">
    <w:name w:val="WW8Num170z2"/>
    <w:rsid w:val="00FB0141"/>
    <w:rPr>
      <w:rFonts w:ascii="Wingdings" w:hAnsi="Wingdings"/>
    </w:rPr>
  </w:style>
  <w:style w:type="character" w:customStyle="1" w:styleId="WW8Num170z3">
    <w:name w:val="WW8Num170z3"/>
    <w:rsid w:val="00FB0141"/>
    <w:rPr>
      <w:rFonts w:ascii="Symbol" w:hAnsi="Symbol"/>
    </w:rPr>
  </w:style>
  <w:style w:type="character" w:customStyle="1" w:styleId="WW8Num177z0">
    <w:name w:val="WW8Num177z0"/>
    <w:rsid w:val="00FB0141"/>
    <w:rPr>
      <w:rFonts w:ascii="Symbol" w:hAnsi="Symbol"/>
      <w:sz w:val="20"/>
    </w:rPr>
  </w:style>
  <w:style w:type="character" w:customStyle="1" w:styleId="WW8Num177z1">
    <w:name w:val="WW8Num177z1"/>
    <w:rsid w:val="00FB0141"/>
    <w:rPr>
      <w:rFonts w:ascii="Courier New" w:hAnsi="Courier New"/>
      <w:sz w:val="20"/>
    </w:rPr>
  </w:style>
  <w:style w:type="character" w:customStyle="1" w:styleId="WW8Num177z2">
    <w:name w:val="WW8Num177z2"/>
    <w:rsid w:val="00FB0141"/>
    <w:rPr>
      <w:rFonts w:ascii="Wingdings" w:hAnsi="Wingdings"/>
      <w:sz w:val="20"/>
    </w:rPr>
  </w:style>
  <w:style w:type="character" w:customStyle="1" w:styleId="WW8Num181z0">
    <w:name w:val="WW8Num181z0"/>
    <w:rsid w:val="00FB0141"/>
    <w:rPr>
      <w:rFonts w:ascii="Symbol" w:eastAsia="Times New Roman" w:hAnsi="Symbol"/>
    </w:rPr>
  </w:style>
  <w:style w:type="character" w:customStyle="1" w:styleId="WW8Num181z1">
    <w:name w:val="WW8Num181z1"/>
    <w:rsid w:val="00FB0141"/>
    <w:rPr>
      <w:rFonts w:ascii="Courier New" w:hAnsi="Courier New"/>
    </w:rPr>
  </w:style>
  <w:style w:type="character" w:customStyle="1" w:styleId="WW8Num181z2">
    <w:name w:val="WW8Num181z2"/>
    <w:rsid w:val="00FB0141"/>
    <w:rPr>
      <w:rFonts w:ascii="Wingdings" w:hAnsi="Wingdings"/>
    </w:rPr>
  </w:style>
  <w:style w:type="character" w:customStyle="1" w:styleId="WW8Num181z3">
    <w:name w:val="WW8Num181z3"/>
    <w:rsid w:val="00FB0141"/>
    <w:rPr>
      <w:rFonts w:ascii="Symbol" w:hAnsi="Symbol"/>
    </w:rPr>
  </w:style>
  <w:style w:type="character" w:customStyle="1" w:styleId="WW8Num185z0">
    <w:name w:val="WW8Num185z0"/>
    <w:rsid w:val="00FB0141"/>
    <w:rPr>
      <w:rFonts w:ascii="Symbol" w:eastAsia="Times New Roman" w:hAnsi="Symbol"/>
    </w:rPr>
  </w:style>
  <w:style w:type="character" w:customStyle="1" w:styleId="WW8Num185z1">
    <w:name w:val="WW8Num185z1"/>
    <w:rsid w:val="00FB0141"/>
    <w:rPr>
      <w:rFonts w:ascii="Courier New" w:hAnsi="Courier New"/>
    </w:rPr>
  </w:style>
  <w:style w:type="character" w:customStyle="1" w:styleId="WW8Num185z2">
    <w:name w:val="WW8Num185z2"/>
    <w:rsid w:val="00FB0141"/>
    <w:rPr>
      <w:rFonts w:ascii="Wingdings" w:hAnsi="Wingdings"/>
    </w:rPr>
  </w:style>
  <w:style w:type="character" w:customStyle="1" w:styleId="WW8Num185z3">
    <w:name w:val="WW8Num185z3"/>
    <w:rsid w:val="00FB0141"/>
    <w:rPr>
      <w:rFonts w:ascii="Symbol" w:hAnsi="Symbol"/>
    </w:rPr>
  </w:style>
  <w:style w:type="character" w:customStyle="1" w:styleId="WW8Num186z0">
    <w:name w:val="WW8Num186z0"/>
    <w:rsid w:val="00FB0141"/>
    <w:rPr>
      <w:rFonts w:ascii="Symbol" w:hAnsi="Symbol"/>
      <w:sz w:val="20"/>
    </w:rPr>
  </w:style>
  <w:style w:type="character" w:customStyle="1" w:styleId="WW8Num186z1">
    <w:name w:val="WW8Num186z1"/>
    <w:rsid w:val="00FB0141"/>
    <w:rPr>
      <w:rFonts w:ascii="Courier New" w:hAnsi="Courier New"/>
      <w:sz w:val="20"/>
    </w:rPr>
  </w:style>
  <w:style w:type="character" w:customStyle="1" w:styleId="WW8Num186z2">
    <w:name w:val="WW8Num186z2"/>
    <w:rsid w:val="00FB0141"/>
    <w:rPr>
      <w:rFonts w:ascii="Wingdings" w:hAnsi="Wingdings"/>
      <w:sz w:val="20"/>
    </w:rPr>
  </w:style>
  <w:style w:type="character" w:customStyle="1" w:styleId="WW8Num192z0">
    <w:name w:val="WW8Num192z0"/>
    <w:rsid w:val="00FB0141"/>
    <w:rPr>
      <w:rFonts w:ascii="Symbol" w:hAnsi="Symbol"/>
    </w:rPr>
  </w:style>
  <w:style w:type="character" w:customStyle="1" w:styleId="WW8Num192z1">
    <w:name w:val="WW8Num192z1"/>
    <w:rsid w:val="00FB0141"/>
    <w:rPr>
      <w:rFonts w:ascii="Courier New" w:hAnsi="Courier New"/>
    </w:rPr>
  </w:style>
  <w:style w:type="character" w:customStyle="1" w:styleId="WW8Num192z2">
    <w:name w:val="WW8Num192z2"/>
    <w:rsid w:val="00FB0141"/>
    <w:rPr>
      <w:rFonts w:ascii="Wingdings" w:hAnsi="Wingdings"/>
    </w:rPr>
  </w:style>
  <w:style w:type="character" w:customStyle="1" w:styleId="WW8Num194z0">
    <w:name w:val="WW8Num194z0"/>
    <w:rsid w:val="00FB0141"/>
    <w:rPr>
      <w:rFonts w:ascii="Times-Roman" w:eastAsia="Times New Roman" w:hAnsi="Times-Roman"/>
      <w:i w:val="0"/>
    </w:rPr>
  </w:style>
  <w:style w:type="character" w:customStyle="1" w:styleId="WW8Num194z1">
    <w:name w:val="WW8Num194z1"/>
    <w:rsid w:val="00FB0141"/>
    <w:rPr>
      <w:rFonts w:ascii="Courier New" w:hAnsi="Courier New"/>
    </w:rPr>
  </w:style>
  <w:style w:type="character" w:customStyle="1" w:styleId="WW8Num194z2">
    <w:name w:val="WW8Num194z2"/>
    <w:rsid w:val="00FB0141"/>
    <w:rPr>
      <w:rFonts w:ascii="Wingdings" w:hAnsi="Wingdings"/>
    </w:rPr>
  </w:style>
  <w:style w:type="character" w:customStyle="1" w:styleId="WW8Num194z3">
    <w:name w:val="WW8Num194z3"/>
    <w:rsid w:val="00FB0141"/>
    <w:rPr>
      <w:rFonts w:ascii="Symbol" w:hAnsi="Symbol"/>
    </w:rPr>
  </w:style>
  <w:style w:type="character" w:customStyle="1" w:styleId="WW8Num203z0">
    <w:name w:val="WW8Num203z0"/>
    <w:rsid w:val="00FB0141"/>
    <w:rPr>
      <w:rFonts w:ascii="Wingdings" w:eastAsia="Times New Roman" w:hAnsi="Wingdings"/>
    </w:rPr>
  </w:style>
  <w:style w:type="character" w:customStyle="1" w:styleId="WW8Num203z1">
    <w:name w:val="WW8Num203z1"/>
    <w:rsid w:val="00FB0141"/>
    <w:rPr>
      <w:rFonts w:ascii="Courier New" w:hAnsi="Courier New"/>
    </w:rPr>
  </w:style>
  <w:style w:type="character" w:customStyle="1" w:styleId="WW8Num203z2">
    <w:name w:val="WW8Num203z2"/>
    <w:rsid w:val="00FB0141"/>
    <w:rPr>
      <w:rFonts w:ascii="Wingdings" w:hAnsi="Wingdings"/>
    </w:rPr>
  </w:style>
  <w:style w:type="character" w:customStyle="1" w:styleId="WW8Num203z3">
    <w:name w:val="WW8Num203z3"/>
    <w:rsid w:val="00FB0141"/>
    <w:rPr>
      <w:rFonts w:ascii="Symbol" w:hAnsi="Symbol"/>
    </w:rPr>
  </w:style>
  <w:style w:type="character" w:customStyle="1" w:styleId="WW8Num204z1">
    <w:name w:val="WW8Num204z1"/>
    <w:rsid w:val="00FB0141"/>
    <w:rPr>
      <w:b/>
    </w:rPr>
  </w:style>
  <w:style w:type="character" w:customStyle="1" w:styleId="WW8Num206z0">
    <w:name w:val="WW8Num206z0"/>
    <w:rsid w:val="00FB0141"/>
    <w:rPr>
      <w:rFonts w:ascii="Symbol" w:eastAsia="Times New Roman" w:hAnsi="Symbol"/>
    </w:rPr>
  </w:style>
  <w:style w:type="character" w:customStyle="1" w:styleId="WW8Num206z1">
    <w:name w:val="WW8Num206z1"/>
    <w:rsid w:val="00FB0141"/>
    <w:rPr>
      <w:rFonts w:ascii="Courier New" w:hAnsi="Courier New"/>
    </w:rPr>
  </w:style>
  <w:style w:type="character" w:customStyle="1" w:styleId="WW8Num206z2">
    <w:name w:val="WW8Num206z2"/>
    <w:rsid w:val="00FB0141"/>
    <w:rPr>
      <w:rFonts w:ascii="Wingdings" w:hAnsi="Wingdings"/>
    </w:rPr>
  </w:style>
  <w:style w:type="character" w:customStyle="1" w:styleId="WW8Num206z3">
    <w:name w:val="WW8Num206z3"/>
    <w:rsid w:val="00FB0141"/>
    <w:rPr>
      <w:rFonts w:ascii="Symbol" w:hAnsi="Symbol"/>
    </w:rPr>
  </w:style>
  <w:style w:type="character" w:customStyle="1" w:styleId="WW8Num207z0">
    <w:name w:val="WW8Num207z0"/>
    <w:rsid w:val="00FB0141"/>
    <w:rPr>
      <w:rFonts w:ascii="Symbol" w:hAnsi="Symbol"/>
      <w:sz w:val="20"/>
    </w:rPr>
  </w:style>
  <w:style w:type="character" w:customStyle="1" w:styleId="WW8Num213z0">
    <w:name w:val="WW8Num213z0"/>
    <w:rsid w:val="00FB0141"/>
    <w:rPr>
      <w:rFonts w:ascii="Symbol" w:hAnsi="Symbol"/>
      <w:sz w:val="20"/>
    </w:rPr>
  </w:style>
  <w:style w:type="character" w:customStyle="1" w:styleId="WW8Num214z0">
    <w:name w:val="WW8Num214z0"/>
    <w:rsid w:val="00FB0141"/>
    <w:rPr>
      <w:rFonts w:ascii="Symbol" w:hAnsi="Symbol"/>
    </w:rPr>
  </w:style>
  <w:style w:type="character" w:customStyle="1" w:styleId="WW8Num214z1">
    <w:name w:val="WW8Num214z1"/>
    <w:rsid w:val="00FB0141"/>
    <w:rPr>
      <w:rFonts w:ascii="Courier New" w:hAnsi="Courier New"/>
    </w:rPr>
  </w:style>
  <w:style w:type="character" w:customStyle="1" w:styleId="WW8Num220z0">
    <w:name w:val="WW8Num220z0"/>
    <w:rsid w:val="00FB0141"/>
    <w:rPr>
      <w:u w:val="single"/>
    </w:rPr>
  </w:style>
  <w:style w:type="character" w:customStyle="1" w:styleId="WW8Num228z0">
    <w:name w:val="WW8Num228z0"/>
    <w:rsid w:val="00FB0141"/>
    <w:rPr>
      <w:rFonts w:ascii="Symbol" w:hAnsi="Symbol"/>
      <w:sz w:val="20"/>
    </w:rPr>
  </w:style>
  <w:style w:type="character" w:customStyle="1" w:styleId="WW8Num228z1">
    <w:name w:val="WW8Num228z1"/>
    <w:rsid w:val="00FB0141"/>
    <w:rPr>
      <w:rFonts w:ascii="Courier New" w:hAnsi="Courier New"/>
      <w:sz w:val="20"/>
    </w:rPr>
  </w:style>
  <w:style w:type="character" w:customStyle="1" w:styleId="WW8Num228z2">
    <w:name w:val="WW8Num228z2"/>
    <w:rsid w:val="00FB0141"/>
    <w:rPr>
      <w:rFonts w:ascii="Wingdings" w:hAnsi="Wingdings"/>
      <w:sz w:val="20"/>
    </w:rPr>
  </w:style>
  <w:style w:type="character" w:customStyle="1" w:styleId="WW8Num236z0">
    <w:name w:val="WW8Num236z0"/>
    <w:rsid w:val="00FB0141"/>
    <w:rPr>
      <w:rFonts w:ascii="Symbol" w:eastAsia="Times New Roman" w:hAnsi="Symbol"/>
    </w:rPr>
  </w:style>
  <w:style w:type="character" w:customStyle="1" w:styleId="WW8Num236z1">
    <w:name w:val="WW8Num236z1"/>
    <w:rsid w:val="00FB0141"/>
    <w:rPr>
      <w:rFonts w:ascii="Courier New" w:hAnsi="Courier New"/>
    </w:rPr>
  </w:style>
  <w:style w:type="character" w:customStyle="1" w:styleId="WW8Num236z2">
    <w:name w:val="WW8Num236z2"/>
    <w:rsid w:val="00FB0141"/>
    <w:rPr>
      <w:rFonts w:ascii="Wingdings" w:hAnsi="Wingdings"/>
    </w:rPr>
  </w:style>
  <w:style w:type="character" w:customStyle="1" w:styleId="WW8Num236z3">
    <w:name w:val="WW8Num236z3"/>
    <w:rsid w:val="00FB0141"/>
    <w:rPr>
      <w:rFonts w:ascii="Symbol" w:hAnsi="Symbol"/>
    </w:rPr>
  </w:style>
  <w:style w:type="character" w:customStyle="1" w:styleId="WW8Num239z0">
    <w:name w:val="WW8Num239z0"/>
    <w:rsid w:val="00FB0141"/>
    <w:rPr>
      <w:rFonts w:ascii="Times New Roman" w:eastAsia="Times New Roman" w:hAnsi="Times New Roman" w:cs="Times New Roman"/>
    </w:rPr>
  </w:style>
  <w:style w:type="character" w:customStyle="1" w:styleId="WW8Num239z1">
    <w:name w:val="WW8Num239z1"/>
    <w:rsid w:val="00FB0141"/>
    <w:rPr>
      <w:rFonts w:ascii="Courier New" w:hAnsi="Courier New"/>
    </w:rPr>
  </w:style>
  <w:style w:type="character" w:customStyle="1" w:styleId="WW8Num239z2">
    <w:name w:val="WW8Num239z2"/>
    <w:rsid w:val="00FB0141"/>
    <w:rPr>
      <w:rFonts w:ascii="Wingdings" w:hAnsi="Wingdings"/>
    </w:rPr>
  </w:style>
  <w:style w:type="character" w:customStyle="1" w:styleId="WW8Num239z3">
    <w:name w:val="WW8Num239z3"/>
    <w:rsid w:val="00FB0141"/>
    <w:rPr>
      <w:rFonts w:ascii="Symbol" w:hAnsi="Symbol"/>
    </w:rPr>
  </w:style>
  <w:style w:type="character" w:customStyle="1" w:styleId="NumberingSymbols">
    <w:name w:val="Numbering Symbols"/>
    <w:rsid w:val="00FB0141"/>
    <w:rPr>
      <w:rFonts w:ascii="Garamond" w:hAnsi="Garamond"/>
    </w:rPr>
  </w:style>
  <w:style w:type="character" w:customStyle="1" w:styleId="Bullets">
    <w:name w:val="Bullets"/>
    <w:rsid w:val="00FB0141"/>
    <w:rPr>
      <w:rFonts w:ascii="StarSymbol" w:eastAsia="StarSymbol" w:hAnsi="StarSymbol" w:cs="StarSymbol"/>
      <w:sz w:val="18"/>
      <w:szCs w:val="18"/>
    </w:rPr>
  </w:style>
  <w:style w:type="paragraph" w:customStyle="1" w:styleId="NoteLevel1">
    <w:name w:val="Note Level 1"/>
    <w:basedOn w:val="Normal"/>
    <w:rsid w:val="00FB0141"/>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FB0141"/>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B0141"/>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B0141"/>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B0141"/>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B0141"/>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B0141"/>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B0141"/>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B0141"/>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FB0141"/>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FB0141"/>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FB0141"/>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FB0141"/>
  </w:style>
  <w:style w:type="character" w:customStyle="1" w:styleId="quotedtooltip">
    <w:name w:val="quotedtooltip"/>
    <w:basedOn w:val="DefaultParagraphFont"/>
    <w:rsid w:val="00FB0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15084</Words>
  <Characters>85982</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2023-07-18T18:07:00Z</dcterms:created>
  <dcterms:modified xsi:type="dcterms:W3CDTF">2023-07-18T18:08:00Z</dcterms:modified>
</cp:coreProperties>
</file>