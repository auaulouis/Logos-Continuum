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4B0F371" w14:textId="7239BAFB" w:rsidR="00A95652" w:rsidRDefault="00165A1A" w:rsidP="00165A1A">
      <w:pPr>
        <w:pStyle w:val="Heading4"/>
      </w:pPr>
      <w:r>
        <w:t>Republican</w:t>
      </w:r>
      <w:r w:rsidR="00A32EC2">
        <w:t xml:space="preserve"> base</w:t>
      </w:r>
      <w:r>
        <w:t xml:space="preserve"> </w:t>
      </w:r>
      <w:r>
        <w:rPr>
          <w:u w:val="single"/>
        </w:rPr>
        <w:t>hate</w:t>
      </w:r>
      <w:r w:rsidR="00A32EC2">
        <w:rPr>
          <w:u w:val="single"/>
        </w:rPr>
        <w:t>s</w:t>
      </w:r>
      <w:r>
        <w:t xml:space="preserve"> UBI</w:t>
      </w:r>
    </w:p>
    <w:p w14:paraId="4ECE65A8" w14:textId="46085F61" w:rsidR="00165A1A" w:rsidRDefault="00165A1A" w:rsidP="00165A1A">
      <w:proofErr w:type="spellStart"/>
      <w:r w:rsidRPr="00165A1A">
        <w:rPr>
          <w:rStyle w:val="Style13ptBold"/>
        </w:rPr>
        <w:t>Gilberstadt</w:t>
      </w:r>
      <w:proofErr w:type="spellEnd"/>
      <w:r w:rsidRPr="00165A1A">
        <w:rPr>
          <w:rStyle w:val="Style13ptBold"/>
        </w:rPr>
        <w:t xml:space="preserve"> 20</w:t>
      </w:r>
      <w:r>
        <w:t xml:space="preserve">, By Hannah </w:t>
      </w:r>
      <w:proofErr w:type="spellStart"/>
      <w:r>
        <w:t>Gilberstadt</w:t>
      </w:r>
      <w:proofErr w:type="spellEnd"/>
      <w:r>
        <w:t xml:space="preserve">, 8-25-20, The majority of Americans are against a universal basic income -  study, </w:t>
      </w:r>
      <w:hyperlink r:id="rId6" w:history="1">
        <w:r w:rsidRPr="00CC14BF">
          <w:rPr>
            <w:rStyle w:val="Hyperlink"/>
          </w:rPr>
          <w:t>https://www.weforum.org/agenda/2020/08/americans-oppose-government-a-universal-basic-income-citizens</w:t>
        </w:r>
      </w:hyperlink>
      <w:r>
        <w:t xml:space="preserve">, </w:t>
      </w:r>
      <w:proofErr w:type="spellStart"/>
      <w:r>
        <w:t>cmh</w:t>
      </w:r>
      <w:proofErr w:type="spellEnd"/>
    </w:p>
    <w:p w14:paraId="0ED7F10C" w14:textId="77777777" w:rsidR="00165A1A" w:rsidRDefault="00165A1A" w:rsidP="00165A1A"/>
    <w:p w14:paraId="2585C7BA" w14:textId="756EFE8B" w:rsidR="00165A1A" w:rsidRPr="00165A1A" w:rsidRDefault="00165A1A" w:rsidP="00165A1A">
      <w:pPr>
        <w:rPr>
          <w:sz w:val="16"/>
        </w:rPr>
      </w:pPr>
      <w:r w:rsidRPr="00165A1A">
        <w:rPr>
          <w:sz w:val="16"/>
        </w:rPr>
        <w:t xml:space="preserve">A narrow </w:t>
      </w:r>
      <w:r w:rsidRPr="00165A1A">
        <w:rPr>
          <w:u w:val="single"/>
        </w:rPr>
        <w:t>majority of</w:t>
      </w:r>
      <w:r w:rsidRPr="00165A1A">
        <w:rPr>
          <w:sz w:val="16"/>
        </w:rPr>
        <w:t xml:space="preserve"> U.S. </w:t>
      </w:r>
      <w:r w:rsidRPr="00165A1A">
        <w:rPr>
          <w:u w:val="single"/>
        </w:rPr>
        <w:t>adults (54%)</w:t>
      </w:r>
      <w:r w:rsidRPr="00165A1A">
        <w:rPr>
          <w:sz w:val="16"/>
        </w:rPr>
        <w:t xml:space="preserve"> say they would </w:t>
      </w:r>
      <w:r w:rsidRPr="00165A1A">
        <w:rPr>
          <w:b/>
          <w:bCs/>
          <w:u w:val="single"/>
        </w:rPr>
        <w:t>oppose</w:t>
      </w:r>
      <w:r w:rsidRPr="00165A1A">
        <w:rPr>
          <w:sz w:val="16"/>
        </w:rPr>
        <w:t xml:space="preserve"> the federal government providing a guaranteed income – sometimes called a universal basic income (</w:t>
      </w:r>
      <w:r w:rsidRPr="00165A1A">
        <w:rPr>
          <w:u w:val="single"/>
        </w:rPr>
        <w:t>UBI</w:t>
      </w:r>
      <w:r w:rsidRPr="00165A1A">
        <w:rPr>
          <w:sz w:val="16"/>
        </w:rPr>
        <w:t xml:space="preserve">) – of about $1,000 per month for all adult citizens, </w:t>
      </w:r>
      <w:proofErr w:type="gramStart"/>
      <w:r w:rsidRPr="00165A1A">
        <w:rPr>
          <w:sz w:val="16"/>
        </w:rPr>
        <w:t>whether or not</w:t>
      </w:r>
      <w:proofErr w:type="gramEnd"/>
      <w:r w:rsidRPr="00165A1A">
        <w:rPr>
          <w:sz w:val="16"/>
        </w:rPr>
        <w:t xml:space="preserve"> they work; 45% favor the proposal.</w:t>
      </w:r>
    </w:p>
    <w:p w14:paraId="66443D35" w14:textId="7EAE07D2" w:rsidR="00165A1A" w:rsidRPr="00165A1A" w:rsidRDefault="00165A1A" w:rsidP="00165A1A">
      <w:pPr>
        <w:rPr>
          <w:u w:val="single"/>
        </w:rPr>
      </w:pPr>
      <w:r w:rsidRPr="00165A1A">
        <w:rPr>
          <w:u w:val="single"/>
        </w:rPr>
        <w:t>[FIGURE OMITTED]</w:t>
      </w:r>
    </w:p>
    <w:p w14:paraId="1BA2C912" w14:textId="77777777" w:rsidR="00165A1A" w:rsidRPr="00165A1A" w:rsidRDefault="00165A1A" w:rsidP="00165A1A">
      <w:pPr>
        <w:rPr>
          <w:sz w:val="16"/>
        </w:rPr>
      </w:pPr>
      <w:r w:rsidRPr="00165A1A">
        <w:rPr>
          <w:sz w:val="16"/>
        </w:rPr>
        <w:t xml:space="preserve">The idea of the government providing a </w:t>
      </w:r>
      <w:r w:rsidRPr="00165A1A">
        <w:rPr>
          <w:u w:val="single"/>
        </w:rPr>
        <w:t>u</w:t>
      </w:r>
      <w:r w:rsidRPr="00165A1A">
        <w:rPr>
          <w:sz w:val="16"/>
        </w:rPr>
        <w:t xml:space="preserve">niversal </w:t>
      </w:r>
      <w:r w:rsidRPr="00165A1A">
        <w:rPr>
          <w:u w:val="single"/>
        </w:rPr>
        <w:t>b</w:t>
      </w:r>
      <w:r w:rsidRPr="00165A1A">
        <w:rPr>
          <w:sz w:val="16"/>
        </w:rPr>
        <w:t xml:space="preserve">asic </w:t>
      </w:r>
      <w:r w:rsidRPr="00165A1A">
        <w:rPr>
          <w:u w:val="single"/>
        </w:rPr>
        <w:t>i</w:t>
      </w:r>
      <w:r w:rsidRPr="00165A1A">
        <w:rPr>
          <w:sz w:val="16"/>
        </w:rPr>
        <w:t xml:space="preserve">ncome for all adult citizens </w:t>
      </w:r>
      <w:r w:rsidRPr="00165A1A">
        <w:rPr>
          <w:u w:val="single"/>
        </w:rPr>
        <w:t>draws</w:t>
      </w:r>
      <w:r w:rsidRPr="00165A1A">
        <w:rPr>
          <w:sz w:val="16"/>
        </w:rPr>
        <w:t xml:space="preserve"> </w:t>
      </w:r>
      <w:r w:rsidRPr="00165A1A">
        <w:rPr>
          <w:b/>
          <w:bCs/>
          <w:u w:val="single"/>
        </w:rPr>
        <w:t>broad and intense opposition among Republicans</w:t>
      </w:r>
      <w:r w:rsidRPr="00165A1A">
        <w:rPr>
          <w:sz w:val="16"/>
        </w:rPr>
        <w:t xml:space="preserve">, but is </w:t>
      </w:r>
      <w:r w:rsidRPr="00165A1A">
        <w:rPr>
          <w:u w:val="single"/>
        </w:rPr>
        <w:t>generally supported by Democrats,</w:t>
      </w:r>
      <w:r w:rsidRPr="00165A1A">
        <w:rPr>
          <w:sz w:val="16"/>
        </w:rPr>
        <w:t xml:space="preserve"> according to a new Pew Research Center survey.</w:t>
      </w:r>
    </w:p>
    <w:p w14:paraId="115D25DC" w14:textId="77777777" w:rsidR="00165A1A" w:rsidRPr="00165A1A" w:rsidRDefault="00165A1A" w:rsidP="00165A1A">
      <w:pPr>
        <w:rPr>
          <w:sz w:val="16"/>
        </w:rPr>
      </w:pPr>
      <w:r w:rsidRPr="00165A1A">
        <w:rPr>
          <w:sz w:val="16"/>
        </w:rPr>
        <w:t xml:space="preserve">Nearly </w:t>
      </w:r>
      <w:r w:rsidRPr="00165A1A">
        <w:rPr>
          <w:u w:val="single"/>
        </w:rPr>
        <w:t>eight-in-ten Republicans</w:t>
      </w:r>
      <w:r w:rsidRPr="00165A1A">
        <w:rPr>
          <w:sz w:val="16"/>
        </w:rPr>
        <w:t xml:space="preserve"> and Republican-leaning independents (</w:t>
      </w:r>
      <w:r w:rsidRPr="00165A1A">
        <w:rPr>
          <w:b/>
          <w:bCs/>
          <w:u w:val="single"/>
        </w:rPr>
        <w:t>78%) oppose</w:t>
      </w:r>
      <w:r w:rsidRPr="00165A1A">
        <w:rPr>
          <w:u w:val="single"/>
        </w:rPr>
        <w:t xml:space="preserve"> </w:t>
      </w:r>
      <w:r w:rsidRPr="00165A1A">
        <w:rPr>
          <w:sz w:val="16"/>
        </w:rPr>
        <w:t xml:space="preserve">the federal government providing a universal basic income of about $1,000 per person, with </w:t>
      </w:r>
      <w:r w:rsidRPr="00165A1A">
        <w:rPr>
          <w:b/>
          <w:bCs/>
          <w:u w:val="single"/>
        </w:rPr>
        <w:t>62% strongly opposed</w:t>
      </w:r>
      <w:r w:rsidRPr="00165A1A">
        <w:rPr>
          <w:sz w:val="16"/>
        </w:rPr>
        <w:t>. A smaller share of Democrats and Democratic leaners (66%) favor a UBI, with just a third supporting the proposal strongly.</w:t>
      </w:r>
    </w:p>
    <w:p w14:paraId="4614C95F" w14:textId="77777777" w:rsidR="00165A1A" w:rsidRPr="00165A1A" w:rsidRDefault="00165A1A" w:rsidP="00165A1A">
      <w:pPr>
        <w:rPr>
          <w:sz w:val="16"/>
        </w:rPr>
      </w:pPr>
      <w:r w:rsidRPr="00165A1A">
        <w:rPr>
          <w:sz w:val="16"/>
        </w:rPr>
        <w:t>UBI was the centerpiece of former Democratic presidential candidate Andrew Yang’s campaign. Yang is scheduled to speak to the Democratic National Convention on Aug. 20, shortly before Joe Biden accepts the party’s presidential nomination.</w:t>
      </w:r>
    </w:p>
    <w:p w14:paraId="4CA4979F" w14:textId="77777777" w:rsidR="00165A1A" w:rsidRPr="00165A1A" w:rsidRDefault="00165A1A" w:rsidP="00165A1A">
      <w:pPr>
        <w:rPr>
          <w:sz w:val="16"/>
        </w:rPr>
      </w:pPr>
      <w:r w:rsidRPr="00165A1A">
        <w:rPr>
          <w:sz w:val="16"/>
        </w:rPr>
        <w:t xml:space="preserve">There also are wide age, </w:t>
      </w:r>
      <w:proofErr w:type="gramStart"/>
      <w:r w:rsidRPr="00165A1A">
        <w:rPr>
          <w:sz w:val="16"/>
        </w:rPr>
        <w:t>race</w:t>
      </w:r>
      <w:proofErr w:type="gramEnd"/>
      <w:r w:rsidRPr="00165A1A">
        <w:rPr>
          <w:sz w:val="16"/>
        </w:rPr>
        <w:t xml:space="preserve"> and income differences in views of the government providing a universal basic income of about $1,000 for each adult citizen, whether or not they work. Adults under age 30 favor the government providing a UBI by roughly two-to-one (67% to 33%). There is far less support among older adults: 72% of those 65 and older oppose the proposal, while just 26% are in favor.</w:t>
      </w:r>
    </w:p>
    <w:p w14:paraId="41AC7B32" w14:textId="77777777" w:rsidR="00165A1A" w:rsidRPr="00165A1A" w:rsidRDefault="00165A1A" w:rsidP="00165A1A">
      <w:pPr>
        <w:rPr>
          <w:sz w:val="16"/>
        </w:rPr>
      </w:pPr>
      <w:r w:rsidRPr="00165A1A">
        <w:rPr>
          <w:sz w:val="16"/>
        </w:rPr>
        <w:t>Majorities of Black (73%) and Hispanic adults (63%) favor the government providing a UBI, compared with 35% of White adults. And while the proposal draws broad opposition from adults in upper- and middle-income households, a 63% majority of those in lower-income households favor it.</w:t>
      </w:r>
    </w:p>
    <w:p w14:paraId="0D321346" w14:textId="615980BB" w:rsidR="00165A1A" w:rsidRPr="00165A1A" w:rsidRDefault="00165A1A" w:rsidP="00165A1A">
      <w:pPr>
        <w:rPr>
          <w:u w:val="single"/>
        </w:rPr>
      </w:pPr>
      <w:r w:rsidRPr="00165A1A">
        <w:rPr>
          <w:u w:val="single"/>
        </w:rPr>
        <w:t>[FIGURE OMITTED]</w:t>
      </w:r>
    </w:p>
    <w:p w14:paraId="24465152" w14:textId="77777777" w:rsidR="00165A1A" w:rsidRPr="00165A1A" w:rsidRDefault="00165A1A" w:rsidP="00165A1A">
      <w:pPr>
        <w:rPr>
          <w:sz w:val="16"/>
        </w:rPr>
      </w:pPr>
      <w:r w:rsidRPr="00165A1A">
        <w:rPr>
          <w:sz w:val="16"/>
        </w:rPr>
        <w:t xml:space="preserve">In both parties, younger adults and those with lower incomes express higher levels of support for the federal government providing a UBI for all adult citizens. While </w:t>
      </w:r>
      <w:r w:rsidRPr="00165A1A">
        <w:rPr>
          <w:b/>
          <w:bCs/>
          <w:u w:val="single"/>
        </w:rPr>
        <w:t>majorities of Republicans across age groups oppose the UBI proposal</w:t>
      </w:r>
      <w:r w:rsidRPr="00165A1A">
        <w:rPr>
          <w:sz w:val="16"/>
        </w:rPr>
        <w:t>, 41% of Republicans ages 18 to 34 favor it, by far the highest share of any GOP age group.</w:t>
      </w:r>
    </w:p>
    <w:p w14:paraId="7E4B1265" w14:textId="77777777" w:rsidR="00165A1A" w:rsidRPr="00165A1A" w:rsidRDefault="00165A1A" w:rsidP="00165A1A">
      <w:pPr>
        <w:rPr>
          <w:sz w:val="16"/>
        </w:rPr>
      </w:pPr>
      <w:r w:rsidRPr="00165A1A">
        <w:rPr>
          <w:sz w:val="16"/>
        </w:rPr>
        <w:t xml:space="preserve">Among </w:t>
      </w:r>
      <w:r w:rsidRPr="00165A1A">
        <w:rPr>
          <w:b/>
          <w:bCs/>
          <w:u w:val="single"/>
        </w:rPr>
        <w:t>Democrat</w:t>
      </w:r>
      <w:r w:rsidRPr="00165A1A">
        <w:rPr>
          <w:b/>
          <w:bCs/>
          <w:sz w:val="16"/>
        </w:rPr>
        <w:t>s</w:t>
      </w:r>
      <w:r w:rsidRPr="00165A1A">
        <w:rPr>
          <w:sz w:val="16"/>
        </w:rPr>
        <w:t xml:space="preserve">, </w:t>
      </w:r>
      <w:r w:rsidRPr="00165A1A">
        <w:rPr>
          <w:u w:val="single"/>
        </w:rPr>
        <w:t>support</w:t>
      </w:r>
      <w:r w:rsidRPr="00165A1A">
        <w:rPr>
          <w:sz w:val="16"/>
        </w:rPr>
        <w:t xml:space="preserve"> for a UBI also </w:t>
      </w:r>
      <w:r w:rsidRPr="00165A1A">
        <w:rPr>
          <w:b/>
          <w:bCs/>
          <w:u w:val="single"/>
        </w:rPr>
        <w:t>is much higher</w:t>
      </w:r>
      <w:r w:rsidRPr="00165A1A">
        <w:rPr>
          <w:sz w:val="16"/>
        </w:rPr>
        <w:t xml:space="preserve"> among adults ages 18 to 34 than among older people.</w:t>
      </w:r>
    </w:p>
    <w:p w14:paraId="2501FB1D" w14:textId="77777777" w:rsidR="00165A1A" w:rsidRPr="00165A1A" w:rsidRDefault="00165A1A" w:rsidP="00165A1A">
      <w:pPr>
        <w:rPr>
          <w:sz w:val="16"/>
        </w:rPr>
      </w:pPr>
      <w:r w:rsidRPr="00165A1A">
        <w:rPr>
          <w:sz w:val="16"/>
        </w:rPr>
        <w:t xml:space="preserve">About four-in-ten Republicans in lower-income households (43%) favor the government providing a universal basic income, compared with 17% of those with middle incomes and just 8% of those with upper incomes. There are similar income differences among Democrats. Still, </w:t>
      </w:r>
      <w:r w:rsidRPr="00165A1A">
        <w:rPr>
          <w:u w:val="single"/>
        </w:rPr>
        <w:t>Democrats across income and age categories are far more likely than Republicans in those groups to favor a</w:t>
      </w:r>
      <w:r w:rsidRPr="00165A1A">
        <w:rPr>
          <w:sz w:val="16"/>
        </w:rPr>
        <w:t xml:space="preserve"> </w:t>
      </w:r>
      <w:r w:rsidRPr="00165A1A">
        <w:rPr>
          <w:u w:val="single"/>
        </w:rPr>
        <w:t>u</w:t>
      </w:r>
      <w:r w:rsidRPr="00165A1A">
        <w:rPr>
          <w:sz w:val="16"/>
        </w:rPr>
        <w:t xml:space="preserve">niversal </w:t>
      </w:r>
      <w:r w:rsidRPr="00165A1A">
        <w:rPr>
          <w:u w:val="single"/>
        </w:rPr>
        <w:t>b</w:t>
      </w:r>
      <w:r w:rsidRPr="00165A1A">
        <w:rPr>
          <w:sz w:val="16"/>
        </w:rPr>
        <w:t xml:space="preserve">asic </w:t>
      </w:r>
      <w:r w:rsidRPr="00165A1A">
        <w:rPr>
          <w:u w:val="single"/>
        </w:rPr>
        <w:t>i</w:t>
      </w:r>
      <w:r w:rsidRPr="00165A1A">
        <w:rPr>
          <w:sz w:val="16"/>
        </w:rPr>
        <w:t>ncome.</w:t>
      </w:r>
    </w:p>
    <w:p w14:paraId="053B759E" w14:textId="210DAF12" w:rsidR="00165A1A" w:rsidRDefault="00165A1A" w:rsidP="00165A1A">
      <w:pPr>
        <w:rPr>
          <w:sz w:val="16"/>
        </w:rPr>
      </w:pPr>
      <w:r w:rsidRPr="00165A1A">
        <w:rPr>
          <w:sz w:val="16"/>
        </w:rPr>
        <w:t>There are also racial and ethnic differences in these views among Democrats, though majorities of Black (77%), Hispanic (70%) and White Democrats (61%) support the federal government providing a universal basic income for all adult citizens.</w:t>
      </w:r>
    </w:p>
    <w:p w14:paraId="3FCCD192" w14:textId="77777777" w:rsidR="00A32EC2" w:rsidRDefault="00A32EC2" w:rsidP="00165A1A">
      <w:pPr>
        <w:rPr>
          <w:sz w:val="16"/>
        </w:rPr>
      </w:pPr>
    </w:p>
    <w:p w14:paraId="5B31D829" w14:textId="441C6E8F" w:rsidR="00A32EC2" w:rsidRDefault="00A32EC2" w:rsidP="00A32EC2">
      <w:pPr>
        <w:pStyle w:val="Heading4"/>
      </w:pPr>
      <w:r>
        <w:t xml:space="preserve">GOP Legislators are </w:t>
      </w:r>
      <w:r>
        <w:rPr>
          <w:u w:val="single"/>
        </w:rPr>
        <w:t>strongly</w:t>
      </w:r>
      <w:r>
        <w:t xml:space="preserve"> opposed to a </w:t>
      </w:r>
      <w:proofErr w:type="gramStart"/>
      <w:r>
        <w:t>UBI</w:t>
      </w:r>
      <w:proofErr w:type="gramEnd"/>
    </w:p>
    <w:p w14:paraId="167D8263" w14:textId="459084AD" w:rsidR="00A32EC2" w:rsidRDefault="00A32EC2" w:rsidP="00A32EC2">
      <w:proofErr w:type="spellStart"/>
      <w:r w:rsidRPr="00A32EC2">
        <w:rPr>
          <w:rStyle w:val="Style13ptBold"/>
        </w:rPr>
        <w:t>Brufke</w:t>
      </w:r>
      <w:proofErr w:type="spellEnd"/>
      <w:r w:rsidRPr="00A32EC2">
        <w:rPr>
          <w:rStyle w:val="Style13ptBold"/>
        </w:rPr>
        <w:t xml:space="preserve"> 20</w:t>
      </w:r>
      <w:r>
        <w:t xml:space="preserve">, BY JULIEGRACE BRUFKE, 04/29/20, GOP lawmakers slam proposals for guaranteed income amid pandemic, </w:t>
      </w:r>
      <w:hyperlink r:id="rId7" w:history="1">
        <w:r w:rsidRPr="00CC14BF">
          <w:rPr>
            <w:rStyle w:val="Hyperlink"/>
          </w:rPr>
          <w:t>https://thehill.com/homenews/house/495392-gop-lawmaker-slam-proposals-for-guaranteed-income-amid-pandemic/</w:t>
        </w:r>
      </w:hyperlink>
      <w:r>
        <w:t xml:space="preserve">, </w:t>
      </w:r>
      <w:proofErr w:type="spellStart"/>
      <w:r>
        <w:t>cmh</w:t>
      </w:r>
      <w:proofErr w:type="spellEnd"/>
    </w:p>
    <w:p w14:paraId="073ED016" w14:textId="77777777" w:rsidR="00A32EC2" w:rsidRDefault="00A32EC2" w:rsidP="00A32EC2"/>
    <w:p w14:paraId="2CE65AF9" w14:textId="77777777" w:rsidR="00A32EC2" w:rsidRPr="00A32EC2" w:rsidRDefault="00A32EC2" w:rsidP="00A32EC2">
      <w:pPr>
        <w:rPr>
          <w:sz w:val="16"/>
        </w:rPr>
      </w:pPr>
      <w:r w:rsidRPr="00A32EC2">
        <w:rPr>
          <w:u w:val="single"/>
        </w:rPr>
        <w:t>House Republicans</w:t>
      </w:r>
      <w:r w:rsidRPr="00A32EC2">
        <w:rPr>
          <w:sz w:val="16"/>
        </w:rPr>
        <w:t xml:space="preserve"> are </w:t>
      </w:r>
      <w:r w:rsidRPr="00A32EC2">
        <w:rPr>
          <w:u w:val="single"/>
        </w:rPr>
        <w:t>pushing back on the idea of</w:t>
      </w:r>
      <w:r w:rsidRPr="00A32EC2">
        <w:rPr>
          <w:sz w:val="16"/>
        </w:rPr>
        <w:t xml:space="preserve"> providing a minimum </w:t>
      </w:r>
      <w:r w:rsidRPr="00A32EC2">
        <w:rPr>
          <w:u w:val="single"/>
        </w:rPr>
        <w:t>guaranteed income</w:t>
      </w:r>
      <w:r w:rsidRPr="00A32EC2">
        <w:rPr>
          <w:sz w:val="16"/>
        </w:rPr>
        <w:t xml:space="preserve"> to Americans amid the financial fallout of the coronavirus pandemic. </w:t>
      </w:r>
    </w:p>
    <w:p w14:paraId="625869C2" w14:textId="77777777" w:rsidR="00A32EC2" w:rsidRPr="00A32EC2" w:rsidRDefault="00A32EC2" w:rsidP="00A32EC2">
      <w:pPr>
        <w:rPr>
          <w:sz w:val="16"/>
        </w:rPr>
      </w:pPr>
      <w:r w:rsidRPr="00A32EC2">
        <w:rPr>
          <w:sz w:val="16"/>
        </w:rPr>
        <w:t xml:space="preserve">Speaker Nancy </w:t>
      </w:r>
      <w:r w:rsidRPr="00A32EC2">
        <w:rPr>
          <w:u w:val="single"/>
        </w:rPr>
        <w:t>Pelosi</w:t>
      </w:r>
      <w:r w:rsidRPr="00A32EC2">
        <w:rPr>
          <w:sz w:val="16"/>
        </w:rPr>
        <w:t xml:space="preserve"> (D-Calif.) </w:t>
      </w:r>
      <w:r w:rsidRPr="00A32EC2">
        <w:rPr>
          <w:u w:val="single"/>
        </w:rPr>
        <w:t>expressed</w:t>
      </w:r>
      <w:r w:rsidRPr="00A32EC2">
        <w:rPr>
          <w:sz w:val="16"/>
        </w:rPr>
        <w:t xml:space="preserve"> an </w:t>
      </w:r>
      <w:r w:rsidRPr="00A32EC2">
        <w:rPr>
          <w:u w:val="single"/>
        </w:rPr>
        <w:t>openness</w:t>
      </w:r>
      <w:r w:rsidRPr="00A32EC2">
        <w:rPr>
          <w:sz w:val="16"/>
        </w:rPr>
        <w:t xml:space="preserve"> to the concept on Monday during an interview with MSNBC while discussing the financial aid recently approved by Congress to help bolster the economy. </w:t>
      </w:r>
    </w:p>
    <w:p w14:paraId="09CED99F" w14:textId="77777777" w:rsidR="00A32EC2" w:rsidRPr="00A32EC2" w:rsidRDefault="00A32EC2" w:rsidP="00A32EC2">
      <w:pPr>
        <w:rPr>
          <w:sz w:val="16"/>
        </w:rPr>
      </w:pPr>
      <w:r w:rsidRPr="00A32EC2">
        <w:rPr>
          <w:u w:val="single"/>
        </w:rPr>
        <w:t>“Let’s see what works, what is operational and what needs attention,”</w:t>
      </w:r>
      <w:r w:rsidRPr="00A32EC2">
        <w:rPr>
          <w:sz w:val="16"/>
        </w:rPr>
        <w:t xml:space="preserve"> she said.</w:t>
      </w:r>
    </w:p>
    <w:p w14:paraId="361EC985" w14:textId="77777777" w:rsidR="00A32EC2" w:rsidRPr="00A32EC2" w:rsidRDefault="00A32EC2" w:rsidP="00A32EC2">
      <w:pPr>
        <w:rPr>
          <w:sz w:val="16"/>
        </w:rPr>
      </w:pPr>
      <w:r w:rsidRPr="00A32EC2">
        <w:rPr>
          <w:sz w:val="16"/>
        </w:rPr>
        <w:t xml:space="preserve">“Others have suggested a minimum income, a guaranteed income for people. Is that worthy of attention now? Perhaps so,” Pelosi continued. “Because there are </w:t>
      </w:r>
      <w:r w:rsidRPr="00A32EC2">
        <w:rPr>
          <w:u w:val="single"/>
        </w:rPr>
        <w:t>many</w:t>
      </w:r>
      <w:r w:rsidRPr="00A32EC2">
        <w:rPr>
          <w:sz w:val="16"/>
        </w:rPr>
        <w:t xml:space="preserve"> more </w:t>
      </w:r>
      <w:r w:rsidRPr="00A32EC2">
        <w:rPr>
          <w:u w:val="single"/>
        </w:rPr>
        <w:t>people</w:t>
      </w:r>
      <w:r w:rsidRPr="00A32EC2">
        <w:rPr>
          <w:sz w:val="16"/>
        </w:rPr>
        <w:t xml:space="preserve"> than just in small business and hired by small business … that </w:t>
      </w:r>
      <w:r w:rsidRPr="00A32EC2">
        <w:rPr>
          <w:u w:val="single"/>
        </w:rPr>
        <w:t>may need some assistance as well</w:t>
      </w:r>
      <w:r w:rsidRPr="00A32EC2">
        <w:rPr>
          <w:sz w:val="16"/>
        </w:rPr>
        <w:t>.”</w:t>
      </w:r>
    </w:p>
    <w:p w14:paraId="020B96EA" w14:textId="77777777" w:rsidR="00A32EC2" w:rsidRPr="00A32EC2" w:rsidRDefault="00A32EC2" w:rsidP="00A32EC2">
      <w:pPr>
        <w:rPr>
          <w:sz w:val="16"/>
        </w:rPr>
      </w:pPr>
      <w:r w:rsidRPr="00A32EC2">
        <w:rPr>
          <w:sz w:val="16"/>
        </w:rPr>
        <w:t xml:space="preserve">While Congress previously passed coronavirus relief measures that included provisions to provide up to $1,200 to individuals and forgivable loans to small businesses, proponents of a universal basic income have argued that Congress needs to do more to help Americans stay afloat. </w:t>
      </w:r>
    </w:p>
    <w:p w14:paraId="279047E4" w14:textId="77777777" w:rsidR="00A32EC2" w:rsidRPr="00A32EC2" w:rsidRDefault="00A32EC2" w:rsidP="00A32EC2">
      <w:pPr>
        <w:rPr>
          <w:sz w:val="16"/>
        </w:rPr>
      </w:pPr>
      <w:r w:rsidRPr="00A32EC2">
        <w:rPr>
          <w:sz w:val="16"/>
        </w:rPr>
        <w:t xml:space="preserve">However, </w:t>
      </w:r>
      <w:r w:rsidRPr="00A32EC2">
        <w:rPr>
          <w:u w:val="single"/>
        </w:rPr>
        <w:t>top GOP lawmakers are accusing Democrats of attempting to</w:t>
      </w:r>
      <w:r w:rsidRPr="00A32EC2">
        <w:rPr>
          <w:sz w:val="16"/>
        </w:rPr>
        <w:t xml:space="preserve"> use the pandemic to </w:t>
      </w:r>
      <w:r w:rsidRPr="00A32EC2">
        <w:rPr>
          <w:u w:val="single"/>
        </w:rPr>
        <w:t>move policy to the left</w:t>
      </w:r>
      <w:r w:rsidRPr="00A32EC2">
        <w:rPr>
          <w:sz w:val="16"/>
        </w:rPr>
        <w:t xml:space="preserve">, </w:t>
      </w:r>
      <w:r w:rsidRPr="00A32EC2">
        <w:rPr>
          <w:b/>
          <w:bCs/>
          <w:u w:val="single"/>
        </w:rPr>
        <w:t>blasting the proposal as fiscally irresponsible and opportunistic</w:t>
      </w:r>
      <w:r w:rsidRPr="00A32EC2">
        <w:rPr>
          <w:sz w:val="16"/>
        </w:rPr>
        <w:t xml:space="preserve">. </w:t>
      </w:r>
    </w:p>
    <w:p w14:paraId="034F0741" w14:textId="77777777" w:rsidR="00A32EC2" w:rsidRPr="00A32EC2" w:rsidRDefault="00A32EC2" w:rsidP="00A32EC2">
      <w:pPr>
        <w:rPr>
          <w:sz w:val="16"/>
        </w:rPr>
      </w:pPr>
      <w:r w:rsidRPr="00A32EC2">
        <w:rPr>
          <w:sz w:val="16"/>
        </w:rPr>
        <w:t xml:space="preserve">“It’s </w:t>
      </w:r>
      <w:r w:rsidRPr="00A32EC2">
        <w:rPr>
          <w:u w:val="single"/>
        </w:rPr>
        <w:t>incredibly tone-deaf of</w:t>
      </w:r>
      <w:r w:rsidRPr="00A32EC2">
        <w:rPr>
          <w:sz w:val="16"/>
        </w:rPr>
        <w:t xml:space="preserve"> Speaker </w:t>
      </w:r>
      <w:r w:rsidRPr="00A32EC2">
        <w:rPr>
          <w:u w:val="single"/>
        </w:rPr>
        <w:t>Pelosi to continue</w:t>
      </w:r>
      <w:r w:rsidRPr="00A32EC2">
        <w:rPr>
          <w:sz w:val="16"/>
        </w:rPr>
        <w:t xml:space="preserve"> using this crisis </w:t>
      </w:r>
      <w:r w:rsidRPr="00A32EC2">
        <w:rPr>
          <w:u w:val="single"/>
        </w:rPr>
        <w:t>to push</w:t>
      </w:r>
      <w:r w:rsidRPr="00A32EC2">
        <w:rPr>
          <w:sz w:val="16"/>
        </w:rPr>
        <w:t xml:space="preserve"> these </w:t>
      </w:r>
      <w:r w:rsidRPr="00A32EC2">
        <w:rPr>
          <w:b/>
          <w:bCs/>
          <w:u w:val="single"/>
        </w:rPr>
        <w:t>radical socialist ideas</w:t>
      </w:r>
      <w:r w:rsidRPr="00A32EC2">
        <w:rPr>
          <w:sz w:val="16"/>
        </w:rPr>
        <w:t xml:space="preserve"> that have been consistently rejected</w:t>
      </w:r>
      <w:r w:rsidRPr="00A32EC2">
        <w:rPr>
          <w:u w:val="single"/>
        </w:rPr>
        <w:t>,” House Minority Whip Steve Scalise</w:t>
      </w:r>
      <w:r w:rsidRPr="00A32EC2">
        <w:rPr>
          <w:sz w:val="16"/>
        </w:rPr>
        <w:t xml:space="preserve"> (R-La.) said. “What we </w:t>
      </w:r>
      <w:r w:rsidRPr="00A32EC2">
        <w:rPr>
          <w:u w:val="single"/>
        </w:rPr>
        <w:t>should be focused on</w:t>
      </w:r>
      <w:r w:rsidRPr="00A32EC2">
        <w:rPr>
          <w:sz w:val="16"/>
        </w:rPr>
        <w:t xml:space="preserve"> is responsibly implementing the </w:t>
      </w:r>
      <w:r w:rsidRPr="00A32EC2">
        <w:rPr>
          <w:u w:val="single"/>
        </w:rPr>
        <w:t>relief packages</w:t>
      </w:r>
      <w:r w:rsidRPr="00A32EC2">
        <w:rPr>
          <w:sz w:val="16"/>
        </w:rPr>
        <w:t xml:space="preserve"> we passed to get trillions of dollars directly into the hands of families and </w:t>
      </w:r>
      <w:proofErr w:type="gramStart"/>
      <w:r w:rsidRPr="00A32EC2">
        <w:rPr>
          <w:sz w:val="16"/>
        </w:rPr>
        <w:t>businesses</w:t>
      </w:r>
      <w:proofErr w:type="gramEnd"/>
      <w:r w:rsidRPr="00A32EC2">
        <w:rPr>
          <w:sz w:val="16"/>
        </w:rPr>
        <w:t xml:space="preserve"> so the American people have jobs and an economy to come back to when we finally reopen.”</w:t>
      </w:r>
    </w:p>
    <w:p w14:paraId="715FEE16" w14:textId="77777777" w:rsidR="00A32EC2" w:rsidRPr="00A32EC2" w:rsidRDefault="00A32EC2" w:rsidP="00A32EC2">
      <w:pPr>
        <w:rPr>
          <w:sz w:val="16"/>
        </w:rPr>
      </w:pPr>
      <w:r w:rsidRPr="00A32EC2">
        <w:rPr>
          <w:u w:val="single"/>
        </w:rPr>
        <w:t>Rep.</w:t>
      </w:r>
      <w:r w:rsidRPr="00A32EC2">
        <w:rPr>
          <w:sz w:val="16"/>
        </w:rPr>
        <w:t xml:space="preserve"> Jim </w:t>
      </w:r>
      <w:r w:rsidRPr="00A32EC2">
        <w:rPr>
          <w:u w:val="single"/>
        </w:rPr>
        <w:t>Banks</w:t>
      </w:r>
      <w:r w:rsidRPr="00A32EC2">
        <w:rPr>
          <w:sz w:val="16"/>
        </w:rPr>
        <w:t xml:space="preserve"> (R-Ind.) </w:t>
      </w:r>
      <w:r w:rsidRPr="00A32EC2">
        <w:rPr>
          <w:u w:val="single"/>
        </w:rPr>
        <w:t>echoed</w:t>
      </w:r>
      <w:r w:rsidRPr="00A32EC2">
        <w:rPr>
          <w:sz w:val="16"/>
        </w:rPr>
        <w:t xml:space="preserve"> Scalise’s </w:t>
      </w:r>
      <w:r w:rsidRPr="00A32EC2">
        <w:rPr>
          <w:u w:val="single"/>
        </w:rPr>
        <w:t>sentiments</w:t>
      </w:r>
      <w:r w:rsidRPr="00A32EC2">
        <w:rPr>
          <w:sz w:val="16"/>
        </w:rPr>
        <w:t xml:space="preserve">, arguing that Congress should be working on a plan to get the economy back on track after the pandemic. </w:t>
      </w:r>
    </w:p>
    <w:p w14:paraId="442CEF73" w14:textId="77777777" w:rsidR="00A32EC2" w:rsidRPr="00A32EC2" w:rsidRDefault="00A32EC2" w:rsidP="00A32EC2">
      <w:pPr>
        <w:rPr>
          <w:sz w:val="16"/>
        </w:rPr>
      </w:pPr>
      <w:r w:rsidRPr="00A32EC2">
        <w:rPr>
          <w:sz w:val="16"/>
        </w:rPr>
        <w:t>“</w:t>
      </w:r>
      <w:r w:rsidRPr="00A32EC2">
        <w:rPr>
          <w:u w:val="single"/>
        </w:rPr>
        <w:t>Congressional Democrats already told us they’re taking advantage of a crisis to turn America into a socialist country</w:t>
      </w:r>
      <w:r w:rsidRPr="00A32EC2">
        <w:rPr>
          <w:sz w:val="16"/>
        </w:rPr>
        <w:t>. They admitted this pandemic is a ‘tremendous opportunity to restructure things to fit [their] vision,</w:t>
      </w:r>
      <w:proofErr w:type="gramStart"/>
      <w:r w:rsidRPr="00A32EC2">
        <w:rPr>
          <w:sz w:val="16"/>
        </w:rPr>
        <w:t>’ ”</w:t>
      </w:r>
      <w:proofErr w:type="gramEnd"/>
      <w:r w:rsidRPr="00A32EC2">
        <w:rPr>
          <w:sz w:val="16"/>
        </w:rPr>
        <w:t xml:space="preserve"> Banks said, referring to a comment made by House Majority Whip James Clyburn (D-S.C.). “Republicans, on the other hand, are trying to provide temporary relief to preserve the strong Trump economy we had before the pandemic.” </w:t>
      </w:r>
    </w:p>
    <w:p w14:paraId="733DCC4C" w14:textId="77777777" w:rsidR="00A32EC2" w:rsidRPr="00A32EC2" w:rsidRDefault="00A32EC2" w:rsidP="00A32EC2">
      <w:pPr>
        <w:rPr>
          <w:u w:val="single"/>
        </w:rPr>
      </w:pPr>
      <w:r w:rsidRPr="00A32EC2">
        <w:rPr>
          <w:u w:val="single"/>
        </w:rPr>
        <w:t>Rep.</w:t>
      </w:r>
      <w:r w:rsidRPr="00A32EC2">
        <w:rPr>
          <w:sz w:val="16"/>
        </w:rPr>
        <w:t xml:space="preserve"> Matt </w:t>
      </w:r>
      <w:proofErr w:type="spellStart"/>
      <w:r w:rsidRPr="00A32EC2">
        <w:rPr>
          <w:u w:val="single"/>
        </w:rPr>
        <w:t>Gaetz</w:t>
      </w:r>
      <w:proofErr w:type="spellEnd"/>
      <w:r w:rsidRPr="00A32EC2">
        <w:rPr>
          <w:sz w:val="16"/>
        </w:rPr>
        <w:t xml:space="preserve"> (R-Fla.) also </w:t>
      </w:r>
      <w:r w:rsidRPr="00A32EC2">
        <w:rPr>
          <w:u w:val="single"/>
        </w:rPr>
        <w:t>blasted Democrats for considering the idea.</w:t>
      </w:r>
    </w:p>
    <w:p w14:paraId="5F6E10A8" w14:textId="77777777" w:rsidR="00A32EC2" w:rsidRPr="00A32EC2" w:rsidRDefault="00A32EC2" w:rsidP="00A32EC2">
      <w:pPr>
        <w:rPr>
          <w:sz w:val="16"/>
        </w:rPr>
      </w:pPr>
      <w:r w:rsidRPr="00A32EC2">
        <w:rPr>
          <w:sz w:val="16"/>
        </w:rPr>
        <w:t xml:space="preserve">“The Speaker’s </w:t>
      </w:r>
      <w:r w:rsidRPr="00A32EC2">
        <w:rPr>
          <w:u w:val="single"/>
        </w:rPr>
        <w:t>comments reaffirm that Republicans are the party of working Americans while Democrats prefer diminished productivity</w:t>
      </w:r>
      <w:r w:rsidRPr="00A32EC2">
        <w:rPr>
          <w:sz w:val="16"/>
        </w:rPr>
        <w:t xml:space="preserve">, hundreds of millions for illegal aliens, upgrades to the Kennedy Center and bailouts for states that made bad decisions before COVID-19 ever escaped the Wuhan Institute of Virology,” </w:t>
      </w:r>
      <w:proofErr w:type="spellStart"/>
      <w:r w:rsidRPr="00A32EC2">
        <w:rPr>
          <w:sz w:val="16"/>
        </w:rPr>
        <w:t>Gaetz</w:t>
      </w:r>
      <w:proofErr w:type="spellEnd"/>
      <w:r w:rsidRPr="00A32EC2">
        <w:rPr>
          <w:sz w:val="16"/>
        </w:rPr>
        <w:t xml:space="preserve"> told The Hill.</w:t>
      </w:r>
    </w:p>
    <w:p w14:paraId="3FBD70E9" w14:textId="77777777" w:rsidR="00A32EC2" w:rsidRPr="00A32EC2" w:rsidRDefault="00A32EC2" w:rsidP="00A32EC2">
      <w:pPr>
        <w:rPr>
          <w:sz w:val="16"/>
        </w:rPr>
      </w:pPr>
      <w:r w:rsidRPr="00A32EC2">
        <w:rPr>
          <w:sz w:val="16"/>
        </w:rPr>
        <w:t>There has been no evidence that the coronavirus outbreak originated from a research lab in Wuhan.</w:t>
      </w:r>
    </w:p>
    <w:p w14:paraId="0BAAD774" w14:textId="77777777" w:rsidR="00A32EC2" w:rsidRPr="00A32EC2" w:rsidRDefault="00A32EC2" w:rsidP="00A32EC2">
      <w:pPr>
        <w:rPr>
          <w:sz w:val="16"/>
        </w:rPr>
      </w:pPr>
      <w:r w:rsidRPr="00A32EC2">
        <w:rPr>
          <w:sz w:val="16"/>
        </w:rPr>
        <w:t xml:space="preserve">Meanwhile, </w:t>
      </w:r>
      <w:r w:rsidRPr="00A32EC2">
        <w:rPr>
          <w:u w:val="single"/>
        </w:rPr>
        <w:t>others have argued that they don’t believe creating another safety net is necessary</w:t>
      </w:r>
      <w:r w:rsidRPr="00A32EC2">
        <w:rPr>
          <w:sz w:val="16"/>
        </w:rPr>
        <w:t xml:space="preserve">, pointing out that there are already programs in place that can be utilized to help those struggling financially. </w:t>
      </w:r>
    </w:p>
    <w:p w14:paraId="1EF4103D" w14:textId="735BB18B" w:rsidR="00A32EC2" w:rsidRPr="00A32EC2" w:rsidRDefault="00A32EC2" w:rsidP="00A32EC2">
      <w:pPr>
        <w:rPr>
          <w:sz w:val="16"/>
        </w:rPr>
      </w:pPr>
      <w:r w:rsidRPr="00A32EC2">
        <w:rPr>
          <w:sz w:val="16"/>
        </w:rPr>
        <w:t>“</w:t>
      </w:r>
      <w:r w:rsidRPr="00A32EC2">
        <w:rPr>
          <w:b/>
          <w:bCs/>
          <w:u w:val="single"/>
        </w:rPr>
        <w:t>We already have a universal basic income — it’s called work</w:t>
      </w:r>
      <w:r w:rsidRPr="00A32EC2">
        <w:rPr>
          <w:sz w:val="16"/>
        </w:rPr>
        <w:t xml:space="preserve">. We also have [Social Security Disability Insurance] SSDI for people who are unable to work physically or due to disabilities. </w:t>
      </w:r>
      <w:r w:rsidRPr="00A32EC2">
        <w:rPr>
          <w:b/>
          <w:bCs/>
          <w:u w:val="single"/>
        </w:rPr>
        <w:t>We have security if you’re older, they’ve earned it</w:t>
      </w:r>
      <w:r w:rsidRPr="00A32EC2">
        <w:rPr>
          <w:sz w:val="16"/>
        </w:rPr>
        <w:t xml:space="preserve">,” </w:t>
      </w:r>
      <w:r w:rsidRPr="00A32EC2">
        <w:rPr>
          <w:u w:val="single"/>
        </w:rPr>
        <w:t>Rep</w:t>
      </w:r>
      <w:r w:rsidRPr="00A32EC2">
        <w:rPr>
          <w:sz w:val="16"/>
        </w:rPr>
        <w:t xml:space="preserve">. Paul </w:t>
      </w:r>
      <w:r w:rsidRPr="00A32EC2">
        <w:rPr>
          <w:u w:val="single"/>
        </w:rPr>
        <w:t>Mitchell</w:t>
      </w:r>
      <w:r w:rsidRPr="00A32EC2">
        <w:rPr>
          <w:sz w:val="16"/>
        </w:rPr>
        <w:t xml:space="preserve"> (R-Mich.) told The Hill. </w:t>
      </w:r>
    </w:p>
    <w:p w14:paraId="1D2CCCDD" w14:textId="77777777" w:rsidR="00A32EC2" w:rsidRPr="00A32EC2" w:rsidRDefault="00A32EC2" w:rsidP="00A32EC2">
      <w:pPr>
        <w:rPr>
          <w:sz w:val="16"/>
        </w:rPr>
      </w:pPr>
      <w:r w:rsidRPr="00A32EC2">
        <w:rPr>
          <w:sz w:val="16"/>
        </w:rPr>
        <w:t>“We have a variety of forms of support for people like unemployment compensation and public assistance for purely short-term assistance,” Mitchell continued, “so I’m trying to understand exactly what [Pelosi] wants to do besides throw more money at people.”</w:t>
      </w:r>
    </w:p>
    <w:p w14:paraId="7940A51E" w14:textId="77777777" w:rsidR="00A32EC2" w:rsidRPr="00A32EC2" w:rsidRDefault="00A32EC2" w:rsidP="00A32EC2">
      <w:pPr>
        <w:rPr>
          <w:sz w:val="16"/>
        </w:rPr>
      </w:pPr>
      <w:r w:rsidRPr="00A32EC2">
        <w:rPr>
          <w:sz w:val="16"/>
        </w:rPr>
        <w:t xml:space="preserve">While the idea of a </w:t>
      </w:r>
      <w:r w:rsidRPr="00A32EC2">
        <w:rPr>
          <w:u w:val="single"/>
        </w:rPr>
        <w:t>standard income has faced strong opposition from the GOP</w:t>
      </w:r>
      <w:r w:rsidRPr="00A32EC2">
        <w:rPr>
          <w:sz w:val="16"/>
        </w:rPr>
        <w:t xml:space="preserve">, members of both parties have floated proposals for additional federal assistance to be provided to individuals and businesses amid the pandemic. </w:t>
      </w:r>
    </w:p>
    <w:p w14:paraId="0E53AFA9" w14:textId="77777777" w:rsidR="00A32EC2" w:rsidRPr="00A32EC2" w:rsidRDefault="00A32EC2" w:rsidP="00A32EC2"/>
    <w:p w14:paraId="2A225B22" w14:textId="77777777" w:rsidR="00165A1A" w:rsidRDefault="00165A1A" w:rsidP="00165A1A"/>
    <w:p w14:paraId="79EC7D9A" w14:textId="551BE4B8" w:rsidR="00165A1A" w:rsidRPr="00165A1A" w:rsidRDefault="00165A1A" w:rsidP="00165A1A"/>
    <w:sectPr w:rsidR="00165A1A" w:rsidRPr="00165A1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16cid:durableId="1585071892">
    <w:abstractNumId w:val="9"/>
  </w:num>
  <w:num w:numId="2" w16cid:durableId="544289815">
    <w:abstractNumId w:val="7"/>
  </w:num>
  <w:num w:numId="3" w16cid:durableId="693309907">
    <w:abstractNumId w:val="6"/>
  </w:num>
  <w:num w:numId="4" w16cid:durableId="968701680">
    <w:abstractNumId w:val="5"/>
  </w:num>
  <w:num w:numId="5" w16cid:durableId="245119474">
    <w:abstractNumId w:val="4"/>
  </w:num>
  <w:num w:numId="6" w16cid:durableId="21247562">
    <w:abstractNumId w:val="8"/>
  </w:num>
  <w:num w:numId="7" w16cid:durableId="1823085656">
    <w:abstractNumId w:val="3"/>
  </w:num>
  <w:num w:numId="8" w16cid:durableId="1832866739">
    <w:abstractNumId w:val="2"/>
  </w:num>
  <w:num w:numId="9" w16cid:durableId="890112051">
    <w:abstractNumId w:val="1"/>
  </w:num>
  <w:num w:numId="10" w16cid:durableId="6693334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100"/>
  <w:displayBackgroundShape/>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2841198295376"/>
    <w:docVar w:name="VerbatimVersion" w:val="5.1"/>
  </w:docVars>
  <w:rsids>
    <w:rsidRoot w:val="00191993"/>
    <w:rsid w:val="000139A3"/>
    <w:rsid w:val="00027BC9"/>
    <w:rsid w:val="00100833"/>
    <w:rsid w:val="00104529"/>
    <w:rsid w:val="00105942"/>
    <w:rsid w:val="00144A4C"/>
    <w:rsid w:val="00165139"/>
    <w:rsid w:val="00165A1A"/>
    <w:rsid w:val="00176AB0"/>
    <w:rsid w:val="00177B7D"/>
    <w:rsid w:val="0018322D"/>
    <w:rsid w:val="00191993"/>
    <w:rsid w:val="001B5776"/>
    <w:rsid w:val="001E527A"/>
    <w:rsid w:val="001F78CE"/>
    <w:rsid w:val="00251FC7"/>
    <w:rsid w:val="002855A7"/>
    <w:rsid w:val="002B146A"/>
    <w:rsid w:val="002B5E17"/>
    <w:rsid w:val="00315690"/>
    <w:rsid w:val="00316B75"/>
    <w:rsid w:val="00325646"/>
    <w:rsid w:val="00330307"/>
    <w:rsid w:val="003460F2"/>
    <w:rsid w:val="0038158C"/>
    <w:rsid w:val="003902BA"/>
    <w:rsid w:val="003A09E2"/>
    <w:rsid w:val="00407037"/>
    <w:rsid w:val="004605D6"/>
    <w:rsid w:val="004C60E8"/>
    <w:rsid w:val="004E3579"/>
    <w:rsid w:val="004E728B"/>
    <w:rsid w:val="004F39E0"/>
    <w:rsid w:val="00537BD5"/>
    <w:rsid w:val="005D2912"/>
    <w:rsid w:val="006065BD"/>
    <w:rsid w:val="00645FA9"/>
    <w:rsid w:val="00647866"/>
    <w:rsid w:val="00665003"/>
    <w:rsid w:val="006A2AD0"/>
    <w:rsid w:val="006C2375"/>
    <w:rsid w:val="006D4ECC"/>
    <w:rsid w:val="00722258"/>
    <w:rsid w:val="007243E5"/>
    <w:rsid w:val="00730011"/>
    <w:rsid w:val="00766EA0"/>
    <w:rsid w:val="007A2226"/>
    <w:rsid w:val="007D0758"/>
    <w:rsid w:val="007F5B66"/>
    <w:rsid w:val="00823A1C"/>
    <w:rsid w:val="00845B9D"/>
    <w:rsid w:val="00860984"/>
    <w:rsid w:val="008B3ECB"/>
    <w:rsid w:val="008B4E85"/>
    <w:rsid w:val="008C1B2E"/>
    <w:rsid w:val="0091627E"/>
    <w:rsid w:val="0097032B"/>
    <w:rsid w:val="009D2EAD"/>
    <w:rsid w:val="009D54B2"/>
    <w:rsid w:val="009E1922"/>
    <w:rsid w:val="009F7ED2"/>
    <w:rsid w:val="00A32EC2"/>
    <w:rsid w:val="00A93661"/>
    <w:rsid w:val="00A95652"/>
    <w:rsid w:val="00AC0AB8"/>
    <w:rsid w:val="00B33C6D"/>
    <w:rsid w:val="00B4508F"/>
    <w:rsid w:val="00B55AD5"/>
    <w:rsid w:val="00B60B58"/>
    <w:rsid w:val="00B8057C"/>
    <w:rsid w:val="00BD6238"/>
    <w:rsid w:val="00BF593B"/>
    <w:rsid w:val="00BF773A"/>
    <w:rsid w:val="00BF7E81"/>
    <w:rsid w:val="00C13773"/>
    <w:rsid w:val="00C17CC8"/>
    <w:rsid w:val="00C83417"/>
    <w:rsid w:val="00C86FA4"/>
    <w:rsid w:val="00C9604F"/>
    <w:rsid w:val="00CA19AA"/>
    <w:rsid w:val="00CC5298"/>
    <w:rsid w:val="00CD736E"/>
    <w:rsid w:val="00CD798D"/>
    <w:rsid w:val="00CE161E"/>
    <w:rsid w:val="00CF59A8"/>
    <w:rsid w:val="00D325A9"/>
    <w:rsid w:val="00D36A8A"/>
    <w:rsid w:val="00D61409"/>
    <w:rsid w:val="00D6691E"/>
    <w:rsid w:val="00D71170"/>
    <w:rsid w:val="00DA25D4"/>
    <w:rsid w:val="00DA6538"/>
    <w:rsid w:val="00E15E75"/>
    <w:rsid w:val="00E21239"/>
    <w:rsid w:val="00E5262C"/>
    <w:rsid w:val="00EC7DC4"/>
    <w:rsid w:val="00ED30CF"/>
    <w:rsid w:val="00F176EF"/>
    <w:rsid w:val="00F45E10"/>
    <w:rsid w:val="00F6364A"/>
    <w:rsid w:val="00F9113A"/>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C3CFF2"/>
  <w15:chartTrackingRefBased/>
  <w15:docId w15:val="{1B5131CE-8BCA-4399-B887-F65D9534BC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4"/>
    <w:qFormat/>
    <w:rsid w:val="00A32EC2"/>
    <w:rPr>
      <w:rFonts w:ascii="Calibri" w:hAnsi="Calibri" w:cs="Calibri"/>
    </w:rPr>
  </w:style>
  <w:style w:type="paragraph" w:styleId="Heading1">
    <w:name w:val="heading 1"/>
    <w:aliases w:val="Pocket"/>
    <w:basedOn w:val="Normal"/>
    <w:next w:val="Normal"/>
    <w:link w:val="Heading1Char"/>
    <w:qFormat/>
    <w:rsid w:val="00A32EC2"/>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A32EC2"/>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A32EC2"/>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uiPriority w:val="3"/>
    <w:unhideWhenUsed/>
    <w:qFormat/>
    <w:rsid w:val="00A32EC2"/>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A32EC2"/>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A32EC2"/>
  </w:style>
  <w:style w:type="character" w:customStyle="1" w:styleId="Heading1Char">
    <w:name w:val="Heading 1 Char"/>
    <w:aliases w:val="Pocket Char"/>
    <w:basedOn w:val="DefaultParagraphFont"/>
    <w:link w:val="Heading1"/>
    <w:rsid w:val="00A32EC2"/>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A32EC2"/>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A32EC2"/>
    <w:rPr>
      <w:rFonts w:ascii="Calibri" w:eastAsiaTheme="majorEastAsia" w:hAnsi="Calibri" w:cstheme="majorBidi"/>
      <w:b/>
      <w:sz w:val="32"/>
      <w:szCs w:val="24"/>
      <w:u w:val="single"/>
    </w:rPr>
  </w:style>
  <w:style w:type="character" w:customStyle="1" w:styleId="Heading4Char">
    <w:name w:val="Heading 4 Char"/>
    <w:aliases w:val="Tag Char"/>
    <w:basedOn w:val="DefaultParagraphFont"/>
    <w:link w:val="Heading4"/>
    <w:uiPriority w:val="3"/>
    <w:rsid w:val="00A32EC2"/>
    <w:rPr>
      <w:rFonts w:ascii="Calibri" w:eastAsiaTheme="majorEastAsia" w:hAnsi="Calibri" w:cstheme="majorBidi"/>
      <w:b/>
      <w:iCs/>
      <w:sz w:val="26"/>
    </w:rPr>
  </w:style>
  <w:style w:type="character" w:styleId="Emphasis">
    <w:name w:val="Emphasis"/>
    <w:basedOn w:val="DefaultParagraphFont"/>
    <w:uiPriority w:val="7"/>
    <w:qFormat/>
    <w:rsid w:val="00A32EC2"/>
    <w:rPr>
      <w:rFonts w:ascii="Calibri" w:hAnsi="Calibri" w:cs="Calibri"/>
      <w:b/>
      <w:i w:val="0"/>
      <w:iCs/>
      <w:sz w:val="22"/>
      <w:u w:val="single"/>
      <w:bdr w:val="none" w:sz="0" w:space="0" w:color="auto"/>
    </w:rPr>
  </w:style>
  <w:style w:type="character" w:customStyle="1" w:styleId="Style13ptBold">
    <w:name w:val="Style 13 pt Bold"/>
    <w:aliases w:val="Cite"/>
    <w:basedOn w:val="DefaultParagraphFont"/>
    <w:uiPriority w:val="5"/>
    <w:qFormat/>
    <w:rsid w:val="00A32EC2"/>
    <w:rPr>
      <w:b/>
      <w:bCs/>
      <w:sz w:val="26"/>
      <w:u w:val="none"/>
    </w:rPr>
  </w:style>
  <w:style w:type="character" w:customStyle="1" w:styleId="StyleUnderline">
    <w:name w:val="Style Underline"/>
    <w:aliases w:val="Underline"/>
    <w:basedOn w:val="DefaultParagraphFont"/>
    <w:uiPriority w:val="6"/>
    <w:qFormat/>
    <w:rsid w:val="00A32EC2"/>
    <w:rPr>
      <w:b w:val="0"/>
      <w:sz w:val="22"/>
      <w:u w:val="single"/>
    </w:rPr>
  </w:style>
  <w:style w:type="character" w:styleId="Hyperlink">
    <w:name w:val="Hyperlink"/>
    <w:basedOn w:val="DefaultParagraphFont"/>
    <w:uiPriority w:val="99"/>
    <w:unhideWhenUsed/>
    <w:rsid w:val="00A32EC2"/>
    <w:rPr>
      <w:color w:val="auto"/>
      <w:u w:val="none"/>
    </w:rPr>
  </w:style>
  <w:style w:type="character" w:styleId="FollowedHyperlink">
    <w:name w:val="FollowedHyperlink"/>
    <w:basedOn w:val="DefaultParagraphFont"/>
    <w:uiPriority w:val="99"/>
    <w:semiHidden/>
    <w:unhideWhenUsed/>
    <w:rsid w:val="00A32EC2"/>
    <w:rPr>
      <w:color w:val="auto"/>
      <w:u w:val="none"/>
    </w:rPr>
  </w:style>
  <w:style w:type="character" w:styleId="UnresolvedMention">
    <w:name w:val="Unresolved Mention"/>
    <w:basedOn w:val="DefaultParagraphFont"/>
    <w:uiPriority w:val="99"/>
    <w:semiHidden/>
    <w:unhideWhenUsed/>
    <w:rsid w:val="00165A1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s://thehill.com/homenews/house/495392-gop-lawmaker-slam-proposals-for-guaranteed-income-amid-pandemic/"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www.weforum.org/agenda/2020/08/americans-oppose-government-a-universal-basic-income-citizens" TargetMode="Externa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chris\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53400AA-295B-4A8B-8E44-64BCC1FFF95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17</TotalTime>
  <Pages>1</Pages>
  <Words>1094</Words>
  <Characters>6236</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 Han</dc:creator>
  <cp:keywords>5.1.1</cp:keywords>
  <dc:description/>
  <cp:lastModifiedBy>Chris Han</cp:lastModifiedBy>
  <cp:revision>3</cp:revision>
  <dcterms:created xsi:type="dcterms:W3CDTF">2023-07-03T15:40:00Z</dcterms:created>
  <dcterms:modified xsi:type="dcterms:W3CDTF">2023-07-03T15:58:00Z</dcterms:modified>
</cp:coreProperties>
</file>