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C85E1" w14:textId="51BB4A72" w:rsidR="00FB0FC4" w:rsidRDefault="00FB0FC4" w:rsidP="00FB0FC4">
      <w:pPr>
        <w:pStyle w:val="Heading1"/>
      </w:pPr>
      <w:r>
        <w:t>Farm Bill DA --- ENDI 23</w:t>
      </w:r>
    </w:p>
    <w:p w14:paraId="65C7922A" w14:textId="7589472D" w:rsidR="000609E8" w:rsidRDefault="000609E8" w:rsidP="000609E8">
      <w:pPr>
        <w:pStyle w:val="Heading2"/>
      </w:pPr>
      <w:r>
        <w:lastRenderedPageBreak/>
        <w:t>1NC</w:t>
      </w:r>
    </w:p>
    <w:p w14:paraId="1629E36C" w14:textId="5DE2DFCB" w:rsidR="000609E8" w:rsidRPr="000609E8" w:rsidRDefault="00DC14C6" w:rsidP="00DC14C6">
      <w:pPr>
        <w:pStyle w:val="Heading3"/>
      </w:pPr>
      <w:r>
        <w:t>Farm Bill Politics DA---1NC</w:t>
      </w:r>
    </w:p>
    <w:p w14:paraId="27CEE298" w14:textId="1BA4C8DE" w:rsidR="00DC14C6" w:rsidRPr="00CC7DC5" w:rsidRDefault="00DC14C6" w:rsidP="00DC14C6">
      <w:pPr>
        <w:pStyle w:val="Heading4"/>
      </w:pPr>
      <w:r>
        <w:t xml:space="preserve">Farm bill reauthorization </w:t>
      </w:r>
      <w:r>
        <w:rPr>
          <w:u w:val="single"/>
        </w:rPr>
        <w:t>will pass</w:t>
      </w:r>
      <w:r>
        <w:rPr>
          <w:u w:val="single"/>
        </w:rPr>
        <w:t xml:space="preserve"> now</w:t>
      </w:r>
      <w:r>
        <w:t>. I</w:t>
      </w:r>
      <w:r>
        <w:t xml:space="preserve">nsiders are </w:t>
      </w:r>
      <w:r>
        <w:rPr>
          <w:u w:val="single"/>
        </w:rPr>
        <w:t>confident</w:t>
      </w:r>
      <w:r>
        <w:t xml:space="preserve">. </w:t>
      </w:r>
    </w:p>
    <w:p w14:paraId="46D7B450" w14:textId="77777777" w:rsidR="00DC14C6" w:rsidRDefault="00DC14C6" w:rsidP="00DC14C6">
      <w:r>
        <w:t xml:space="preserve">Ian </w:t>
      </w:r>
      <w:r w:rsidRPr="00D510C3">
        <w:rPr>
          <w:rStyle w:val="Style13ptBold"/>
        </w:rPr>
        <w:t>Kast 5-24</w:t>
      </w:r>
      <w:r>
        <w:t>. Writer for the Michigan Farm Bureau. "'We will get one' — Stabenow confident on farm bill, concerned about debt ceiling". Farm News Media. 5-24-2023. https://www.michiganfarmnews.com/stabenow-confident-on-farm-bill-concerned-about-debt-ceiling</w:t>
      </w:r>
    </w:p>
    <w:p w14:paraId="5C2D4BC2" w14:textId="77777777" w:rsidR="00DC14C6" w:rsidRPr="00D510C3" w:rsidRDefault="00DC14C6" w:rsidP="00DC14C6">
      <w:pPr>
        <w:rPr>
          <w:sz w:val="16"/>
        </w:rPr>
      </w:pPr>
      <w:r w:rsidRPr="00D510C3">
        <w:rPr>
          <w:rStyle w:val="StyleUnderline"/>
        </w:rPr>
        <w:t xml:space="preserve">Debate over the </w:t>
      </w:r>
      <w:r w:rsidRPr="00D510C3">
        <w:rPr>
          <w:rStyle w:val="Emphasis"/>
        </w:rPr>
        <w:t>2023 Farm</w:t>
      </w:r>
      <w:r w:rsidRPr="00D510C3">
        <w:rPr>
          <w:rStyle w:val="StyleUnderline"/>
        </w:rPr>
        <w:t xml:space="preserve"> Bill is in </w:t>
      </w:r>
      <w:r w:rsidRPr="00D510C3">
        <w:rPr>
          <w:rStyle w:val="Emphasis"/>
        </w:rPr>
        <w:t>full swing</w:t>
      </w:r>
      <w:r w:rsidRPr="00D510C3">
        <w:rPr>
          <w:rStyle w:val="StyleUnderline"/>
        </w:rPr>
        <w:t xml:space="preserve"> as Congress considers raising the nation’s debt</w:t>
      </w:r>
      <w:r w:rsidRPr="00D510C3">
        <w:rPr>
          <w:sz w:val="16"/>
        </w:rPr>
        <w:t xml:space="preserve"> </w:t>
      </w:r>
      <w:r w:rsidRPr="00D510C3">
        <w:rPr>
          <w:rStyle w:val="StyleUnderline"/>
        </w:rPr>
        <w:t>ceiling</w:t>
      </w:r>
      <w:r w:rsidRPr="00D510C3">
        <w:rPr>
          <w:sz w:val="16"/>
        </w:rPr>
        <w:t xml:space="preserve"> to avoid a default on the federal debt.</w:t>
      </w:r>
    </w:p>
    <w:p w14:paraId="50C0447E" w14:textId="77777777" w:rsidR="00DC14C6" w:rsidRDefault="00DC14C6" w:rsidP="00DC14C6">
      <w:pPr>
        <w:rPr>
          <w:rStyle w:val="StyleUnderline"/>
        </w:rPr>
      </w:pPr>
      <w:r w:rsidRPr="00D510C3">
        <w:rPr>
          <w:rStyle w:val="Emphasis"/>
        </w:rPr>
        <w:t>Despite the</w:t>
      </w:r>
      <w:r w:rsidRPr="00D510C3">
        <w:rPr>
          <w:rStyle w:val="StyleUnderline"/>
        </w:rPr>
        <w:t xml:space="preserve"> more-than-</w:t>
      </w:r>
      <w:r w:rsidRPr="00D510C3">
        <w:rPr>
          <w:rStyle w:val="Emphasis"/>
        </w:rPr>
        <w:t>challenging</w:t>
      </w:r>
      <w:r w:rsidRPr="00D510C3">
        <w:rPr>
          <w:rStyle w:val="StyleUnderline"/>
        </w:rPr>
        <w:t xml:space="preserve"> </w:t>
      </w:r>
      <w:r w:rsidRPr="00D510C3">
        <w:rPr>
          <w:rStyle w:val="Emphasis"/>
        </w:rPr>
        <w:t>circumstances</w:t>
      </w:r>
      <w:r w:rsidRPr="00D510C3">
        <w:rPr>
          <w:sz w:val="16"/>
        </w:rPr>
        <w:t xml:space="preserve">, </w:t>
      </w:r>
      <w:r w:rsidRPr="00D510C3">
        <w:rPr>
          <w:rStyle w:val="StyleUnderline"/>
        </w:rPr>
        <w:t xml:space="preserve">Senate Ag Committee Chairwoman Debbie </w:t>
      </w:r>
      <w:r w:rsidRPr="00D510C3">
        <w:rPr>
          <w:rStyle w:val="Emphasis"/>
        </w:rPr>
        <w:t>Stabenow</w:t>
      </w:r>
      <w:r w:rsidRPr="00D510C3">
        <w:rPr>
          <w:rStyle w:val="StyleUnderline"/>
        </w:rPr>
        <w:t xml:space="preserve"> </w:t>
      </w:r>
      <w:r w:rsidRPr="00D510C3">
        <w:rPr>
          <w:rStyle w:val="Emphasis"/>
        </w:rPr>
        <w:t>is confident</w:t>
      </w:r>
      <w:r w:rsidRPr="00D510C3">
        <w:rPr>
          <w:rStyle w:val="StyleUnderline"/>
        </w:rPr>
        <w:t xml:space="preserve"> the </w:t>
      </w:r>
      <w:r w:rsidRPr="00D510C3">
        <w:rPr>
          <w:rStyle w:val="Emphasis"/>
          <w:sz w:val="28"/>
          <w:szCs w:val="28"/>
        </w:rPr>
        <w:t xml:space="preserve">farm bill </w:t>
      </w:r>
      <w:r w:rsidRPr="00D510C3">
        <w:rPr>
          <w:rStyle w:val="Emphasis"/>
          <w:i/>
          <w:iCs w:val="0"/>
          <w:sz w:val="28"/>
          <w:szCs w:val="28"/>
        </w:rPr>
        <w:t>will</w:t>
      </w:r>
      <w:r w:rsidRPr="00D510C3">
        <w:rPr>
          <w:rStyle w:val="Emphasis"/>
          <w:sz w:val="28"/>
          <w:szCs w:val="28"/>
        </w:rPr>
        <w:t xml:space="preserve"> pass</w:t>
      </w:r>
      <w:r w:rsidRPr="00D510C3">
        <w:rPr>
          <w:rStyle w:val="StyleUnderline"/>
        </w:rPr>
        <w:t>.</w:t>
      </w:r>
    </w:p>
    <w:p w14:paraId="7B1068A4" w14:textId="77777777" w:rsidR="00DC14C6" w:rsidRPr="00D510C3" w:rsidRDefault="00DC14C6" w:rsidP="00DC14C6">
      <w:pPr>
        <w:rPr>
          <w:sz w:val="16"/>
        </w:rPr>
      </w:pPr>
      <w:r w:rsidRPr="00D510C3">
        <w:rPr>
          <w:sz w:val="16"/>
        </w:rPr>
        <w:t>“</w:t>
      </w:r>
      <w:r w:rsidRPr="00D510C3">
        <w:rPr>
          <w:rStyle w:val="Emphasis"/>
        </w:rPr>
        <w:t>We will get one</w:t>
      </w:r>
      <w:r w:rsidRPr="00D510C3">
        <w:rPr>
          <w:sz w:val="16"/>
        </w:rPr>
        <w:t>,” Stabenow told Michigan Farm News during a recent visit to Michigan State University to celebrate its selection as one of 12 USDA Regional Food Business Centers.</w:t>
      </w:r>
    </w:p>
    <w:p w14:paraId="3F8B57BC" w14:textId="77777777" w:rsidR="00DC14C6" w:rsidRPr="00D510C3" w:rsidRDefault="00DC14C6" w:rsidP="00DC14C6">
      <w:pPr>
        <w:rPr>
          <w:sz w:val="16"/>
        </w:rPr>
      </w:pPr>
      <w:r w:rsidRPr="00D510C3">
        <w:rPr>
          <w:rStyle w:val="StyleUnderline"/>
        </w:rPr>
        <w:t>“My biggest concern right now is</w:t>
      </w:r>
      <w:r w:rsidRPr="00D510C3">
        <w:rPr>
          <w:sz w:val="16"/>
        </w:rPr>
        <w:t xml:space="preserve"> whatever happens on </w:t>
      </w:r>
      <w:r w:rsidRPr="00D510C3">
        <w:rPr>
          <w:rStyle w:val="StyleUnderline"/>
        </w:rPr>
        <w:t>a possible default</w:t>
      </w:r>
      <w:r w:rsidRPr="00D510C3">
        <w:rPr>
          <w:sz w:val="16"/>
        </w:rPr>
        <w:t xml:space="preserve"> could create a real devastating effect.”</w:t>
      </w:r>
    </w:p>
    <w:p w14:paraId="5FB1A063" w14:textId="77777777" w:rsidR="00DC14C6" w:rsidRPr="00D510C3" w:rsidRDefault="00DC14C6" w:rsidP="00DC14C6">
      <w:pPr>
        <w:rPr>
          <w:sz w:val="16"/>
        </w:rPr>
      </w:pPr>
      <w:r w:rsidRPr="00D510C3">
        <w:rPr>
          <w:sz w:val="16"/>
        </w:rPr>
        <w:t>Among the potential effects of a default are higher interest rates, possible stoppages of USDA programs, and impacts to crop insurance — just to name a few.</w:t>
      </w:r>
    </w:p>
    <w:p w14:paraId="3C62CEAE" w14:textId="77777777" w:rsidR="00DC14C6" w:rsidRDefault="00DC14C6" w:rsidP="00DC14C6">
      <w:pPr>
        <w:rPr>
          <w:rStyle w:val="StyleUnderline"/>
        </w:rPr>
      </w:pPr>
      <w:r w:rsidRPr="00D510C3">
        <w:rPr>
          <w:sz w:val="16"/>
        </w:rPr>
        <w:t>“I don’t know what would happen because we’ve never defaulted before, but it’s not good,” Stabenow said. “So</w:t>
      </w:r>
      <w:r w:rsidRPr="00D510C3">
        <w:rPr>
          <w:rStyle w:val="StyleUnderline"/>
        </w:rPr>
        <w:t xml:space="preserve">, we need to get this past us so that we can get </w:t>
      </w:r>
      <w:r w:rsidRPr="00D510C3">
        <w:rPr>
          <w:rStyle w:val="Emphasis"/>
        </w:rPr>
        <w:t>back to the work</w:t>
      </w:r>
      <w:r w:rsidRPr="00D510C3">
        <w:rPr>
          <w:rStyle w:val="StyleUnderline"/>
        </w:rPr>
        <w:t xml:space="preserve"> of </w:t>
      </w:r>
      <w:r w:rsidRPr="00D510C3">
        <w:rPr>
          <w:rStyle w:val="Emphasis"/>
        </w:rPr>
        <w:t>putting</w:t>
      </w:r>
      <w:r w:rsidRPr="00D510C3">
        <w:rPr>
          <w:rStyle w:val="StyleUnderline"/>
        </w:rPr>
        <w:t xml:space="preserve"> together a </w:t>
      </w:r>
      <w:r w:rsidRPr="00D510C3">
        <w:rPr>
          <w:rStyle w:val="Emphasis"/>
        </w:rPr>
        <w:t>great bipartisan farm bill</w:t>
      </w:r>
      <w:r w:rsidRPr="00D510C3">
        <w:rPr>
          <w:rStyle w:val="StyleUnderline"/>
        </w:rPr>
        <w:t>.”</w:t>
      </w:r>
    </w:p>
    <w:p w14:paraId="359FC573" w14:textId="77777777" w:rsidR="00DC14C6" w:rsidRDefault="00DC14C6" w:rsidP="00DC14C6">
      <w:pPr>
        <w:rPr>
          <w:sz w:val="16"/>
        </w:rPr>
      </w:pPr>
      <w:r w:rsidRPr="00D510C3">
        <w:rPr>
          <w:rStyle w:val="StyleUnderline"/>
        </w:rPr>
        <w:t xml:space="preserve">Stabenow has been involved in </w:t>
      </w:r>
      <w:r w:rsidRPr="00D510C3">
        <w:rPr>
          <w:rStyle w:val="Emphasis"/>
        </w:rPr>
        <w:t>six farm bills</w:t>
      </w:r>
      <w:r w:rsidRPr="00D510C3">
        <w:rPr>
          <w:rStyle w:val="StyleUnderline"/>
        </w:rPr>
        <w:t xml:space="preserve"> during her time as a lawmaker</w:t>
      </w:r>
      <w:r w:rsidRPr="00D510C3">
        <w:rPr>
          <w:sz w:val="16"/>
        </w:rPr>
        <w:t xml:space="preserve"> — </w:t>
      </w:r>
      <w:r w:rsidRPr="00D510C3">
        <w:rPr>
          <w:rStyle w:val="StyleUnderline"/>
        </w:rPr>
        <w:t xml:space="preserve">including leading the passage of </w:t>
      </w:r>
      <w:r w:rsidRPr="00D510C3">
        <w:rPr>
          <w:rStyle w:val="Emphasis"/>
        </w:rPr>
        <w:t>three farm bills</w:t>
      </w:r>
      <w:r w:rsidRPr="00D510C3">
        <w:rPr>
          <w:rStyle w:val="StyleUnderline"/>
        </w:rPr>
        <w:t>,</w:t>
      </w:r>
      <w:r w:rsidRPr="00D510C3">
        <w:rPr>
          <w:sz w:val="16"/>
        </w:rPr>
        <w:t xml:space="preserve"> but this one will be her last. She announced she won’t seek re-election in 2024.</w:t>
      </w:r>
    </w:p>
    <w:p w14:paraId="21D9E5F9" w14:textId="77580A59" w:rsidR="004C748A" w:rsidRDefault="004C748A" w:rsidP="00DC14C6">
      <w:pPr>
        <w:pStyle w:val="Heading4"/>
      </w:pPr>
      <w:r>
        <w:t>Biden’s political capital is key.</w:t>
      </w:r>
    </w:p>
    <w:p w14:paraId="288163F2" w14:textId="3CCA5FB7" w:rsidR="004C748A" w:rsidRPr="004C748A" w:rsidRDefault="004C748A" w:rsidP="004C748A">
      <w:r>
        <w:t xml:space="preserve">Jim </w:t>
      </w:r>
      <w:proofErr w:type="spellStart"/>
      <w:r w:rsidRPr="004C748A">
        <w:rPr>
          <w:rStyle w:val="Style13ptBold"/>
        </w:rPr>
        <w:t>Wiesemeyer</w:t>
      </w:r>
      <w:proofErr w:type="spellEnd"/>
      <w:r w:rsidRPr="004C748A">
        <w:rPr>
          <w:rStyle w:val="Style13ptBold"/>
        </w:rPr>
        <w:t xml:space="preserve"> 5-11</w:t>
      </w:r>
      <w:r>
        <w:t>.</w:t>
      </w:r>
      <w:r w:rsidR="00CD4B68">
        <w:t xml:space="preserve"> Washington analyst for Pro Farmer, previously a Washington editor with </w:t>
      </w:r>
      <w:proofErr w:type="spellStart"/>
      <w:r w:rsidR="00CD4B68">
        <w:t>Doane’s</w:t>
      </w:r>
      <w:proofErr w:type="spellEnd"/>
      <w:r w:rsidR="00CD4B68">
        <w:t xml:space="preserve"> Agricultural Report and Washington editor and managing editor of the Washington </w:t>
      </w:r>
      <w:proofErr w:type="spellStart"/>
      <w:r w:rsidR="00CD4B68">
        <w:t>Farmletter</w:t>
      </w:r>
      <w:proofErr w:type="spellEnd"/>
      <w:r w:rsidR="00CD4B68">
        <w:t xml:space="preserve">. </w:t>
      </w:r>
      <w:r>
        <w:t xml:space="preserve"> "Lawmakers Meet with Biden to Discuss Farm Bill 2023". Drovers. 5-11-2023. https://www.drovers.com/news/ag-policy/lawmakers-meet-biden-discuss-farm-bill-2023</w:t>
      </w:r>
    </w:p>
    <w:p w14:paraId="0B3498F2" w14:textId="77777777" w:rsidR="00CD4B68" w:rsidRPr="00CD4B68" w:rsidRDefault="004C748A" w:rsidP="004C748A">
      <w:pPr>
        <w:rPr>
          <w:sz w:val="16"/>
        </w:rPr>
      </w:pPr>
      <w:r w:rsidRPr="00CD4B68">
        <w:rPr>
          <w:sz w:val="16"/>
        </w:rPr>
        <w:t xml:space="preserve">President </w:t>
      </w:r>
      <w:r w:rsidRPr="00077207">
        <w:rPr>
          <w:rStyle w:val="Emphasis"/>
        </w:rPr>
        <w:t>Biden</w:t>
      </w:r>
      <w:r w:rsidRPr="00CD4B68">
        <w:rPr>
          <w:sz w:val="16"/>
        </w:rPr>
        <w:t xml:space="preserve"> </w:t>
      </w:r>
      <w:r w:rsidRPr="00077207">
        <w:rPr>
          <w:rStyle w:val="StyleUnderline"/>
        </w:rPr>
        <w:t xml:space="preserve">invited a </w:t>
      </w:r>
      <w:r w:rsidRPr="00CD4B68">
        <w:rPr>
          <w:rStyle w:val="Emphasis"/>
        </w:rPr>
        <w:t>bipartisan</w:t>
      </w:r>
      <w:r w:rsidRPr="00077207">
        <w:rPr>
          <w:rStyle w:val="StyleUnderline"/>
        </w:rPr>
        <w:t xml:space="preserve"> group of </w:t>
      </w:r>
      <w:r w:rsidRPr="00CD4B68">
        <w:rPr>
          <w:rStyle w:val="Emphasis"/>
        </w:rPr>
        <w:t>lawmakers</w:t>
      </w:r>
      <w:r w:rsidRPr="00077207">
        <w:rPr>
          <w:rStyle w:val="StyleUnderline"/>
        </w:rPr>
        <w:t xml:space="preserve"> to the White House</w:t>
      </w:r>
      <w:r w:rsidRPr="00CD4B68">
        <w:rPr>
          <w:sz w:val="16"/>
        </w:rPr>
        <w:t xml:space="preserve"> this afternoon</w:t>
      </w:r>
      <w:r w:rsidRPr="00077207">
        <w:rPr>
          <w:rStyle w:val="StyleUnderline"/>
        </w:rPr>
        <w:t xml:space="preserve"> to </w:t>
      </w:r>
      <w:r w:rsidRPr="00077207">
        <w:rPr>
          <w:rStyle w:val="Emphasis"/>
        </w:rPr>
        <w:t>discuss</w:t>
      </w:r>
      <w:r w:rsidRPr="00CD4B68">
        <w:rPr>
          <w:sz w:val="16"/>
        </w:rPr>
        <w:t xml:space="preserve"> </w:t>
      </w:r>
      <w:r w:rsidRPr="00077207">
        <w:rPr>
          <w:rStyle w:val="StyleUnderline"/>
        </w:rPr>
        <w:t xml:space="preserve">the upcoming </w:t>
      </w:r>
      <w:r w:rsidRPr="00077207">
        <w:rPr>
          <w:rStyle w:val="Emphasis"/>
        </w:rPr>
        <w:t>farm bill reauthorization</w:t>
      </w:r>
      <w:r w:rsidRPr="00CD4B68">
        <w:rPr>
          <w:sz w:val="16"/>
        </w:rPr>
        <w:t xml:space="preserve">. Invitees include Rep. G.T. Thompson (R-Pa.), Sen. John </w:t>
      </w:r>
      <w:proofErr w:type="spellStart"/>
      <w:r w:rsidRPr="00CD4B68">
        <w:rPr>
          <w:sz w:val="16"/>
        </w:rPr>
        <w:t>Boozman</w:t>
      </w:r>
      <w:proofErr w:type="spellEnd"/>
      <w:r w:rsidRPr="00CD4B68">
        <w:rPr>
          <w:sz w:val="16"/>
        </w:rPr>
        <w:t xml:space="preserve"> (R-Ark.), Sen. Debbie Stabenow (D-Mich.), Rep. David Scott (D-Ga.), and USDA Secretary Tom Vilsack.</w:t>
      </w:r>
    </w:p>
    <w:p w14:paraId="4B68C61A" w14:textId="77777777" w:rsidR="00CD4B68" w:rsidRPr="00CD4B68" w:rsidRDefault="004C748A" w:rsidP="004C748A">
      <w:pPr>
        <w:rPr>
          <w:sz w:val="16"/>
        </w:rPr>
      </w:pPr>
      <w:r w:rsidRPr="00CD4B68">
        <w:rPr>
          <w:sz w:val="16"/>
        </w:rPr>
        <w:t>Stabenow labeled the session as a chance to “have a broader discussion about the farm bill and all the implications for it,” and that it will show “we are working together in a bipartisan way.” She also noted it was a chance for both sides to share their priorities for the bill.</w:t>
      </w:r>
    </w:p>
    <w:p w14:paraId="33F33279" w14:textId="77777777" w:rsidR="00CD4B68" w:rsidRPr="00CD4B68" w:rsidRDefault="004C748A" w:rsidP="00CD4B68">
      <w:pPr>
        <w:rPr>
          <w:rStyle w:val="StyleUnderline"/>
        </w:rPr>
      </w:pPr>
      <w:r w:rsidRPr="00CD4B68">
        <w:rPr>
          <w:rStyle w:val="StyleUnderline"/>
        </w:rPr>
        <w:t>Thompson</w:t>
      </w:r>
      <w:r w:rsidRPr="00CD4B68">
        <w:rPr>
          <w:sz w:val="16"/>
        </w:rPr>
        <w:t xml:space="preserve"> </w:t>
      </w:r>
      <w:r w:rsidRPr="004C748A">
        <w:rPr>
          <w:rStyle w:val="StyleUnderline"/>
        </w:rPr>
        <w:t>signaled he wants to hear a “</w:t>
      </w:r>
      <w:r w:rsidRPr="00CD4B68">
        <w:rPr>
          <w:rStyle w:val="Emphasis"/>
        </w:rPr>
        <w:t>commitment from</w:t>
      </w:r>
      <w:r w:rsidRPr="00CD4B68">
        <w:t xml:space="preserve"> </w:t>
      </w:r>
      <w:r w:rsidRPr="00CD4B68">
        <w:rPr>
          <w:sz w:val="16"/>
          <w:szCs w:val="16"/>
        </w:rPr>
        <w:t>everyone including</w:t>
      </w:r>
      <w:r w:rsidRPr="00CD4B68">
        <w:t xml:space="preserve"> </w:t>
      </w:r>
      <w:r w:rsidRPr="004C748A">
        <w:rPr>
          <w:rStyle w:val="Emphasis"/>
        </w:rPr>
        <w:t>the president</w:t>
      </w:r>
      <w:r w:rsidRPr="00CD4B68">
        <w:rPr>
          <w:sz w:val="16"/>
        </w:rPr>
        <w:t xml:space="preserve"> </w:t>
      </w:r>
      <w:r w:rsidRPr="004C748A">
        <w:rPr>
          <w:rStyle w:val="StyleUnderline"/>
        </w:rPr>
        <w:t xml:space="preserve">that we will </w:t>
      </w:r>
      <w:r w:rsidRPr="004C748A">
        <w:rPr>
          <w:rStyle w:val="Emphasis"/>
        </w:rPr>
        <w:t>get this done</w:t>
      </w:r>
      <w:r w:rsidRPr="00CD4B68">
        <w:rPr>
          <w:sz w:val="16"/>
        </w:rPr>
        <w:t xml:space="preserve"> and done </w:t>
      </w:r>
      <w:r w:rsidRPr="00CD4B68">
        <w:rPr>
          <w:rStyle w:val="StyleUnderline"/>
        </w:rPr>
        <w:t xml:space="preserve">in the manner I've been speaking about. </w:t>
      </w:r>
      <w:r w:rsidRPr="00CD4B68">
        <w:rPr>
          <w:rStyle w:val="Emphasis"/>
        </w:rPr>
        <w:t>Bipartisan</w:t>
      </w:r>
      <w:r w:rsidRPr="00CD4B68">
        <w:rPr>
          <w:rStyle w:val="StyleUnderline"/>
        </w:rPr>
        <w:t xml:space="preserve">, </w:t>
      </w:r>
      <w:r w:rsidRPr="00CD4B68">
        <w:rPr>
          <w:rStyle w:val="Emphasis"/>
        </w:rPr>
        <w:t>bicameral</w:t>
      </w:r>
      <w:r w:rsidRPr="00CD4B68">
        <w:rPr>
          <w:rStyle w:val="StyleUnderline"/>
        </w:rPr>
        <w:t xml:space="preserve">, </w:t>
      </w:r>
      <w:r w:rsidRPr="00CD4B68">
        <w:rPr>
          <w:rStyle w:val="Emphasis"/>
        </w:rPr>
        <w:t>on time</w:t>
      </w:r>
      <w:r w:rsidRPr="00CD4B68">
        <w:rPr>
          <w:rStyle w:val="StyleUnderline"/>
        </w:rPr>
        <w:t xml:space="preserve"> and </w:t>
      </w:r>
      <w:r w:rsidRPr="00CD4B68">
        <w:rPr>
          <w:rStyle w:val="Emphasis"/>
        </w:rPr>
        <w:t>highly effective</w:t>
      </w:r>
      <w:r w:rsidRPr="00CD4B68">
        <w:rPr>
          <w:rStyle w:val="StyleUnderline"/>
        </w:rPr>
        <w:t>."</w:t>
      </w:r>
    </w:p>
    <w:p w14:paraId="2EA84188" w14:textId="77777777" w:rsidR="00CD4B68" w:rsidRPr="00CD4B68" w:rsidRDefault="004C748A" w:rsidP="004C748A">
      <w:pPr>
        <w:rPr>
          <w:sz w:val="16"/>
        </w:rPr>
      </w:pPr>
      <w:proofErr w:type="spellStart"/>
      <w:r w:rsidRPr="00CD4B68">
        <w:rPr>
          <w:sz w:val="16"/>
        </w:rPr>
        <w:t>Boozman</w:t>
      </w:r>
      <w:proofErr w:type="spellEnd"/>
      <w:r w:rsidRPr="00CD4B68">
        <w:rPr>
          <w:sz w:val="16"/>
        </w:rPr>
        <w:t xml:space="preserve"> said </w:t>
      </w:r>
      <w:r w:rsidRPr="00CD4B68">
        <w:rPr>
          <w:rStyle w:val="StyleUnderline"/>
        </w:rPr>
        <w:t>the session is a “step in the right direction”</w:t>
      </w:r>
      <w:r w:rsidRPr="00CD4B68">
        <w:rPr>
          <w:sz w:val="16"/>
        </w:rPr>
        <w:t xml:space="preserve"> and he wants to see the discussion focus on “the fastest path forward” for the omnibus legislation.</w:t>
      </w:r>
    </w:p>
    <w:p w14:paraId="054555D6" w14:textId="13E40BE0" w:rsidR="004C748A" w:rsidRPr="00CD4B68" w:rsidRDefault="004C748A" w:rsidP="004C748A">
      <w:pPr>
        <w:rPr>
          <w:sz w:val="16"/>
        </w:rPr>
      </w:pPr>
      <w:r w:rsidRPr="00CD4B68">
        <w:rPr>
          <w:sz w:val="16"/>
        </w:rPr>
        <w:t>Farm Bill Meeting Perspective</w:t>
      </w:r>
    </w:p>
    <w:p w14:paraId="3928F26E" w14:textId="77777777" w:rsidR="00CD4B68" w:rsidRDefault="004C748A" w:rsidP="004C748A">
      <w:pPr>
        <w:rPr>
          <w:rStyle w:val="StyleUnderline"/>
        </w:rPr>
      </w:pPr>
      <w:r w:rsidRPr="004C748A">
        <w:rPr>
          <w:rStyle w:val="StyleUnderline"/>
        </w:rPr>
        <w:t xml:space="preserve">It’s </w:t>
      </w:r>
      <w:r w:rsidRPr="004C748A">
        <w:rPr>
          <w:rStyle w:val="Emphasis"/>
        </w:rPr>
        <w:t>always good</w:t>
      </w:r>
      <w:r w:rsidRPr="004C748A">
        <w:rPr>
          <w:rStyle w:val="StyleUnderline"/>
        </w:rPr>
        <w:t xml:space="preserve"> to </w:t>
      </w:r>
      <w:r w:rsidRPr="004C748A">
        <w:rPr>
          <w:rStyle w:val="Emphasis"/>
        </w:rPr>
        <w:t>have</w:t>
      </w:r>
      <w:r w:rsidRPr="004C748A">
        <w:rPr>
          <w:rStyle w:val="StyleUnderline"/>
        </w:rPr>
        <w:t xml:space="preserve"> a </w:t>
      </w:r>
      <w:r w:rsidRPr="004C748A">
        <w:rPr>
          <w:rStyle w:val="Emphasis"/>
          <w:sz w:val="28"/>
          <w:szCs w:val="28"/>
        </w:rPr>
        <w:t>president’s attention</w:t>
      </w:r>
      <w:r w:rsidRPr="004C748A">
        <w:rPr>
          <w:rStyle w:val="StyleUnderline"/>
          <w:sz w:val="28"/>
          <w:szCs w:val="28"/>
        </w:rPr>
        <w:t xml:space="preserve"> </w:t>
      </w:r>
      <w:r w:rsidRPr="004C748A">
        <w:rPr>
          <w:rStyle w:val="StyleUnderline"/>
        </w:rPr>
        <w:t>on a</w:t>
      </w:r>
      <w:r w:rsidRPr="00CD4B68">
        <w:rPr>
          <w:sz w:val="16"/>
        </w:rPr>
        <w:t xml:space="preserve"> big </w:t>
      </w:r>
      <w:r w:rsidRPr="004C748A">
        <w:rPr>
          <w:rStyle w:val="Emphasis"/>
        </w:rPr>
        <w:t>topic</w:t>
      </w:r>
      <w:r w:rsidRPr="00CD4B68">
        <w:rPr>
          <w:sz w:val="16"/>
        </w:rPr>
        <w:t xml:space="preserve"> </w:t>
      </w:r>
      <w:r w:rsidRPr="004C748A">
        <w:rPr>
          <w:rStyle w:val="StyleUnderline"/>
        </w:rPr>
        <w:t xml:space="preserve">like the </w:t>
      </w:r>
      <w:r w:rsidRPr="004C748A">
        <w:rPr>
          <w:rStyle w:val="Emphasis"/>
        </w:rPr>
        <w:t>farm bill</w:t>
      </w:r>
      <w:r w:rsidRPr="00CD4B68">
        <w:rPr>
          <w:sz w:val="16"/>
        </w:rPr>
        <w:t xml:space="preserve">. </w:t>
      </w:r>
      <w:r w:rsidRPr="004C748A">
        <w:rPr>
          <w:rStyle w:val="StyleUnderline"/>
        </w:rPr>
        <w:t>It will be interesting to see if Biden/Vilsack detail any must-haves in a new farm bill.</w:t>
      </w:r>
    </w:p>
    <w:p w14:paraId="75C6553C" w14:textId="77777777" w:rsidR="00CD4B68" w:rsidRPr="00CD4B68" w:rsidRDefault="004C748A" w:rsidP="004C748A">
      <w:pPr>
        <w:rPr>
          <w:sz w:val="16"/>
        </w:rPr>
      </w:pPr>
      <w:r w:rsidRPr="00CD4B68">
        <w:rPr>
          <w:sz w:val="16"/>
        </w:rPr>
        <w:t>Food stamp funding and implementation flexibility, conservation and climate-smart programs are key possible administration topics.</w:t>
      </w:r>
    </w:p>
    <w:p w14:paraId="02B11749" w14:textId="72E92892" w:rsidR="004C748A" w:rsidRPr="004C748A" w:rsidRDefault="004C748A" w:rsidP="004C748A">
      <w:r w:rsidRPr="00CD4B68">
        <w:rPr>
          <w:sz w:val="16"/>
        </w:rPr>
        <w:t xml:space="preserve">History has a lot of examples of how some </w:t>
      </w:r>
      <w:r w:rsidRPr="004C748A">
        <w:rPr>
          <w:rStyle w:val="Emphasis"/>
        </w:rPr>
        <w:t>White House officials wanted</w:t>
      </w:r>
      <w:r w:rsidRPr="00CD4B68">
        <w:rPr>
          <w:sz w:val="16"/>
        </w:rPr>
        <w:t xml:space="preserve"> </w:t>
      </w:r>
      <w:r w:rsidRPr="00CD4B68">
        <w:rPr>
          <w:rStyle w:val="StyleUnderline"/>
        </w:rPr>
        <w:t>to take a more active role in a farm bill only to find that lawmakers write it</w:t>
      </w:r>
      <w:r w:rsidRPr="00CD4B68">
        <w:rPr>
          <w:sz w:val="16"/>
        </w:rPr>
        <w:t xml:space="preserve">, not the executive branch. </w:t>
      </w:r>
      <w:r w:rsidRPr="00CD4B68">
        <w:rPr>
          <w:rStyle w:val="Emphasis"/>
        </w:rPr>
        <w:t>However</w:t>
      </w:r>
      <w:r w:rsidRPr="00CD4B68">
        <w:rPr>
          <w:sz w:val="16"/>
        </w:rPr>
        <w:t xml:space="preserve">, </w:t>
      </w:r>
      <w:r w:rsidRPr="00CD4B68">
        <w:rPr>
          <w:rStyle w:val="StyleUnderline"/>
        </w:rPr>
        <w:t xml:space="preserve">a </w:t>
      </w:r>
      <w:r w:rsidRPr="00CD4B68">
        <w:rPr>
          <w:rStyle w:val="Emphasis"/>
        </w:rPr>
        <w:t>president</w:t>
      </w:r>
      <w:r w:rsidRPr="00CD4B68">
        <w:rPr>
          <w:rStyle w:val="StyleUnderline"/>
        </w:rPr>
        <w:t xml:space="preserve"> must </w:t>
      </w:r>
      <w:r w:rsidRPr="00CD4B68">
        <w:rPr>
          <w:rStyle w:val="Emphasis"/>
        </w:rPr>
        <w:t>sign the</w:t>
      </w:r>
      <w:r w:rsidRPr="00CD4B68">
        <w:rPr>
          <w:sz w:val="16"/>
        </w:rPr>
        <w:t xml:space="preserve"> omnibus </w:t>
      </w:r>
      <w:r w:rsidRPr="00CD4B68">
        <w:rPr>
          <w:rStyle w:val="Emphasis"/>
        </w:rPr>
        <w:t>bill</w:t>
      </w:r>
      <w:r w:rsidRPr="00CD4B68">
        <w:rPr>
          <w:sz w:val="16"/>
        </w:rPr>
        <w:t xml:space="preserve"> and if it is vetoed, override votes are needed--a situation that has occurred before.</w:t>
      </w:r>
    </w:p>
    <w:p w14:paraId="17546986" w14:textId="263A3397" w:rsidR="00DC14C6" w:rsidRPr="00F56F64" w:rsidRDefault="00DC14C6" w:rsidP="00DC14C6">
      <w:pPr>
        <w:pStyle w:val="Heading4"/>
      </w:pPr>
      <w:r>
        <w:t xml:space="preserve">Basic income legislation is </w:t>
      </w:r>
      <w:r>
        <w:rPr>
          <w:u w:val="single"/>
        </w:rPr>
        <w:t>highly controversial.</w:t>
      </w:r>
      <w:r>
        <w:t xml:space="preserve"> </w:t>
      </w:r>
      <w:proofErr w:type="gramStart"/>
      <w:r>
        <w:t>Getting it</w:t>
      </w:r>
      <w:proofErr w:type="gramEnd"/>
      <w:r>
        <w:t xml:space="preserve"> through congress requires a </w:t>
      </w:r>
      <w:r>
        <w:rPr>
          <w:u w:val="single"/>
        </w:rPr>
        <w:t>heavy lift</w:t>
      </w:r>
      <w:r>
        <w:t xml:space="preserve">. </w:t>
      </w:r>
    </w:p>
    <w:p w14:paraId="1C61013D" w14:textId="77777777" w:rsidR="00DC14C6" w:rsidRDefault="00DC14C6" w:rsidP="00DC14C6">
      <w:r>
        <w:t xml:space="preserve">Richard </w:t>
      </w:r>
      <w:r w:rsidRPr="00305BAC">
        <w:rPr>
          <w:rStyle w:val="Heading4Char"/>
        </w:rPr>
        <w:t>Morrison 21</w:t>
      </w:r>
      <w:r>
        <w:t>.</w:t>
      </w:r>
      <w:r w:rsidRPr="003C1C8D">
        <w:t xml:space="preserve"> </w:t>
      </w:r>
      <w:r>
        <w:t xml:space="preserve">Senior fellow at the Competitive Enterprise Institute, expert in environmental, social, and governance (ESG) theory, former managing editor at </w:t>
      </w:r>
      <w:proofErr w:type="spellStart"/>
      <w:r>
        <w:t>OpenMarket</w:t>
      </w:r>
      <w:proofErr w:type="spellEnd"/>
      <w:r>
        <w:t>, B.A. in Government from Claremont McKenna College. "The Case Against a Universal Basic Income". Competitive Enterprise Institute. 7-3-2021. https://cei.org/opeds_articles/the-case-against-a-universal-basic-income/</w:t>
      </w:r>
    </w:p>
    <w:p w14:paraId="5079468B" w14:textId="77777777" w:rsidR="00DC14C6" w:rsidRDefault="00DC14C6" w:rsidP="00DC14C6">
      <w:pPr>
        <w:rPr>
          <w:rStyle w:val="StyleUnderline"/>
        </w:rPr>
      </w:pPr>
      <w:r w:rsidRPr="003C1C8D">
        <w:rPr>
          <w:sz w:val="16"/>
        </w:rPr>
        <w:t xml:space="preserve">That </w:t>
      </w:r>
      <w:proofErr w:type="gramStart"/>
      <w:r w:rsidRPr="003C1C8D">
        <w:rPr>
          <w:sz w:val="16"/>
        </w:rPr>
        <w:t>common sense</w:t>
      </w:r>
      <w:proofErr w:type="gramEnd"/>
      <w:r w:rsidRPr="003C1C8D">
        <w:rPr>
          <w:sz w:val="16"/>
        </w:rPr>
        <w:t xml:space="preserve"> approach to work and responsibility poses a big obstacle for any UBI proposal. </w:t>
      </w:r>
      <w:r w:rsidRPr="003C1C8D">
        <w:rPr>
          <w:rStyle w:val="StyleUnderline"/>
        </w:rPr>
        <w:t>Despite the UBI’s approval ratings when Americans are asked about it</w:t>
      </w:r>
      <w:r w:rsidRPr="003C1C8D">
        <w:rPr>
          <w:sz w:val="16"/>
        </w:rPr>
        <w:t xml:space="preserve">, </w:t>
      </w:r>
      <w:r w:rsidRPr="003C1C8D">
        <w:rPr>
          <w:rStyle w:val="Emphasis"/>
        </w:rPr>
        <w:t>actual</w:t>
      </w:r>
      <w:r w:rsidRPr="003C1C8D">
        <w:rPr>
          <w:sz w:val="16"/>
        </w:rPr>
        <w:t xml:space="preserve"> </w:t>
      </w:r>
      <w:r w:rsidRPr="003C1C8D">
        <w:rPr>
          <w:rStyle w:val="Emphasis"/>
        </w:rPr>
        <w:t>legislation</w:t>
      </w:r>
      <w:r w:rsidRPr="003C1C8D">
        <w:rPr>
          <w:sz w:val="16"/>
        </w:rPr>
        <w:t xml:space="preserve"> </w:t>
      </w:r>
      <w:r w:rsidRPr="003C1C8D">
        <w:rPr>
          <w:rStyle w:val="StyleUnderline"/>
        </w:rPr>
        <w:t xml:space="preserve">to </w:t>
      </w:r>
      <w:r w:rsidRPr="003C1C8D">
        <w:rPr>
          <w:rStyle w:val="Emphasis"/>
        </w:rPr>
        <w:t xml:space="preserve">implement it </w:t>
      </w:r>
      <w:r w:rsidRPr="003C1C8D">
        <w:rPr>
          <w:rStyle w:val="StyleUnderline"/>
        </w:rPr>
        <w:t xml:space="preserve">would be </w:t>
      </w:r>
      <w:r w:rsidRPr="003C1C8D">
        <w:rPr>
          <w:rStyle w:val="Emphasis"/>
          <w:sz w:val="28"/>
          <w:szCs w:val="28"/>
        </w:rPr>
        <w:t>highly controversial</w:t>
      </w:r>
      <w:r w:rsidRPr="003C1C8D">
        <w:rPr>
          <w:sz w:val="16"/>
        </w:rPr>
        <w:t xml:space="preserve">. In the 1970s, presidents Richard </w:t>
      </w:r>
      <w:r w:rsidRPr="003C1C8D">
        <w:rPr>
          <w:rStyle w:val="StyleUnderline"/>
        </w:rPr>
        <w:t>Nixon</w:t>
      </w:r>
      <w:r w:rsidRPr="003C1C8D">
        <w:rPr>
          <w:sz w:val="16"/>
        </w:rPr>
        <w:t xml:space="preserve"> </w:t>
      </w:r>
      <w:r w:rsidRPr="003C1C8D">
        <w:rPr>
          <w:rStyle w:val="StyleUnderline"/>
        </w:rPr>
        <w:t>and</w:t>
      </w:r>
      <w:r w:rsidRPr="003C1C8D">
        <w:rPr>
          <w:sz w:val="16"/>
        </w:rPr>
        <w:t xml:space="preserve"> Jimmy </w:t>
      </w:r>
      <w:r w:rsidRPr="003C1C8D">
        <w:rPr>
          <w:rStyle w:val="StyleUnderline"/>
        </w:rPr>
        <w:t>Carter</w:t>
      </w:r>
      <w:r w:rsidRPr="003C1C8D">
        <w:rPr>
          <w:sz w:val="16"/>
        </w:rPr>
        <w:t xml:space="preserve"> — who had famously divergent political views — both </w:t>
      </w:r>
      <w:r w:rsidRPr="003C1C8D">
        <w:rPr>
          <w:rStyle w:val="StyleUnderline"/>
        </w:rPr>
        <w:t xml:space="preserve">endorsed </w:t>
      </w:r>
      <w:r w:rsidRPr="001D107F">
        <w:rPr>
          <w:rStyle w:val="Emphasis"/>
        </w:rPr>
        <w:t>UBI</w:t>
      </w:r>
      <w:r w:rsidRPr="003C1C8D">
        <w:rPr>
          <w:rStyle w:val="StyleUnderline"/>
        </w:rPr>
        <w:t xml:space="preserve"> </w:t>
      </w:r>
      <w:r w:rsidRPr="003C1C8D">
        <w:rPr>
          <w:sz w:val="16"/>
        </w:rPr>
        <w:t xml:space="preserve">proposals </w:t>
      </w:r>
      <w:r w:rsidRPr="003C1C8D">
        <w:rPr>
          <w:rStyle w:val="StyleUnderline"/>
        </w:rPr>
        <w:t xml:space="preserve">that went </w:t>
      </w:r>
      <w:r w:rsidRPr="001D107F">
        <w:rPr>
          <w:rStyle w:val="Emphasis"/>
        </w:rPr>
        <w:t>down to defeat</w:t>
      </w:r>
      <w:r w:rsidRPr="003C1C8D">
        <w:rPr>
          <w:rStyle w:val="StyleUnderline"/>
        </w:rPr>
        <w:t xml:space="preserve"> when the </w:t>
      </w:r>
      <w:r w:rsidRPr="003C1C8D">
        <w:rPr>
          <w:rStyle w:val="Emphasis"/>
        </w:rPr>
        <w:t>public</w:t>
      </w:r>
      <w:r w:rsidRPr="003C1C8D">
        <w:rPr>
          <w:rStyle w:val="StyleUnderline"/>
        </w:rPr>
        <w:t xml:space="preserve"> was </w:t>
      </w:r>
      <w:r w:rsidRPr="003C1C8D">
        <w:rPr>
          <w:rStyle w:val="Emphasis"/>
        </w:rPr>
        <w:t>confronted</w:t>
      </w:r>
      <w:r w:rsidRPr="003C1C8D">
        <w:rPr>
          <w:rStyle w:val="StyleUnderline"/>
        </w:rPr>
        <w:t xml:space="preserve"> with the </w:t>
      </w:r>
      <w:r w:rsidRPr="003C1C8D">
        <w:rPr>
          <w:rStyle w:val="Emphasis"/>
        </w:rPr>
        <w:t>details</w:t>
      </w:r>
      <w:r w:rsidRPr="003C1C8D">
        <w:rPr>
          <w:rStyle w:val="StyleUnderline"/>
        </w:rPr>
        <w:t>.</w:t>
      </w:r>
    </w:p>
    <w:p w14:paraId="579423FA" w14:textId="77777777" w:rsidR="00DC14C6" w:rsidRDefault="00DC14C6" w:rsidP="00DC14C6">
      <w:pPr>
        <w:rPr>
          <w:rStyle w:val="StyleUnderline"/>
        </w:rPr>
      </w:pPr>
      <w:r w:rsidRPr="003C1C8D">
        <w:rPr>
          <w:sz w:val="16"/>
        </w:rPr>
        <w:t xml:space="preserve">Many recent </w:t>
      </w:r>
      <w:r w:rsidRPr="003C1C8D">
        <w:rPr>
          <w:rStyle w:val="StyleUnderline"/>
        </w:rPr>
        <w:t>UBI proposals have called</w:t>
      </w:r>
      <w:r w:rsidRPr="003C1C8D">
        <w:rPr>
          <w:sz w:val="16"/>
        </w:rPr>
        <w:t xml:space="preserve"> for a new benefit </w:t>
      </w:r>
      <w:r w:rsidRPr="003C1C8D">
        <w:rPr>
          <w:rStyle w:val="StyleUnderline"/>
        </w:rPr>
        <w:t>to replace much, if not all</w:t>
      </w:r>
      <w:r w:rsidRPr="003C1C8D">
        <w:rPr>
          <w:sz w:val="16"/>
        </w:rPr>
        <w:t xml:space="preserve">, </w:t>
      </w:r>
      <w:r w:rsidRPr="003C1C8D">
        <w:rPr>
          <w:rStyle w:val="StyleUnderline"/>
        </w:rPr>
        <w:t>existing</w:t>
      </w:r>
      <w:r w:rsidRPr="003C1C8D">
        <w:rPr>
          <w:sz w:val="16"/>
        </w:rPr>
        <w:t xml:space="preserve"> </w:t>
      </w:r>
      <w:r w:rsidRPr="003C1C8D">
        <w:rPr>
          <w:rStyle w:val="Emphasis"/>
        </w:rPr>
        <w:t>social welfare spending</w:t>
      </w:r>
      <w:r w:rsidRPr="003C1C8D">
        <w:rPr>
          <w:sz w:val="16"/>
        </w:rPr>
        <w:t xml:space="preserve">. This radical simplification, often called a “grand bargain,” would theoretically ally conservatives, who want to reform the system’s cost and complexity, with progressives, who want to avoid anyone “falling through the cracks” of the many different current programs. </w:t>
      </w:r>
      <w:r w:rsidRPr="003C1C8D">
        <w:rPr>
          <w:rStyle w:val="StyleUnderline"/>
        </w:rPr>
        <w:t xml:space="preserve">But anyone who thinks that </w:t>
      </w:r>
      <w:r w:rsidRPr="003C1C8D">
        <w:rPr>
          <w:rStyle w:val="Emphasis"/>
        </w:rPr>
        <w:t>such a bargain is likely</w:t>
      </w:r>
      <w:r w:rsidRPr="003C1C8D">
        <w:rPr>
          <w:rStyle w:val="StyleUnderline"/>
        </w:rPr>
        <w:t xml:space="preserve"> has spent too much time </w:t>
      </w:r>
      <w:proofErr w:type="gramStart"/>
      <w:r w:rsidRPr="003C1C8D">
        <w:rPr>
          <w:rStyle w:val="StyleUnderline"/>
        </w:rPr>
        <w:t>in</w:t>
      </w:r>
      <w:proofErr w:type="gramEnd"/>
      <w:r w:rsidRPr="003C1C8D">
        <w:rPr>
          <w:rStyle w:val="StyleUnderline"/>
        </w:rPr>
        <w:t xml:space="preserve"> political theory seminars and </w:t>
      </w:r>
      <w:r w:rsidRPr="003C1C8D">
        <w:rPr>
          <w:rStyle w:val="Emphasis"/>
        </w:rPr>
        <w:t>not enough time</w:t>
      </w:r>
      <w:r w:rsidRPr="003C1C8D">
        <w:rPr>
          <w:rStyle w:val="StyleUnderline"/>
        </w:rPr>
        <w:t xml:space="preserve"> on </w:t>
      </w:r>
      <w:r w:rsidRPr="003C1C8D">
        <w:rPr>
          <w:rStyle w:val="Emphasis"/>
        </w:rPr>
        <w:t>Capitol Hill</w:t>
      </w:r>
      <w:r w:rsidRPr="003C1C8D">
        <w:rPr>
          <w:rStyle w:val="StyleUnderline"/>
        </w:rPr>
        <w:t>.</w:t>
      </w:r>
    </w:p>
    <w:p w14:paraId="693513B8" w14:textId="77777777" w:rsidR="00DC14C6" w:rsidRDefault="00DC14C6" w:rsidP="00DC14C6">
      <w:pPr>
        <w:rPr>
          <w:rStyle w:val="Emphasis"/>
        </w:rPr>
      </w:pPr>
      <w:proofErr w:type="gramStart"/>
      <w:r w:rsidRPr="003C1C8D">
        <w:rPr>
          <w:rStyle w:val="StyleUnderline"/>
        </w:rPr>
        <w:t>In order for</w:t>
      </w:r>
      <w:proofErr w:type="gramEnd"/>
      <w:r w:rsidRPr="003C1C8D">
        <w:rPr>
          <w:rStyle w:val="StyleUnderline"/>
        </w:rPr>
        <w:t xml:space="preserve"> such a </w:t>
      </w:r>
      <w:r w:rsidRPr="003C1C8D">
        <w:rPr>
          <w:rStyle w:val="Emphasis"/>
        </w:rPr>
        <w:t>bipartisan effort</w:t>
      </w:r>
      <w:r w:rsidRPr="003C1C8D">
        <w:rPr>
          <w:rStyle w:val="StyleUnderline"/>
        </w:rPr>
        <w:t xml:space="preserve"> to </w:t>
      </w:r>
      <w:r w:rsidRPr="003C1C8D">
        <w:rPr>
          <w:rStyle w:val="Emphasis"/>
        </w:rPr>
        <w:t>work</w:t>
      </w:r>
      <w:r w:rsidRPr="003C1C8D">
        <w:rPr>
          <w:sz w:val="16"/>
        </w:rPr>
        <w:t xml:space="preserve">, </w:t>
      </w:r>
      <w:r w:rsidRPr="003C1C8D">
        <w:rPr>
          <w:rStyle w:val="StyleUnderline"/>
        </w:rPr>
        <w:t xml:space="preserve">policymakers would have to </w:t>
      </w:r>
      <w:r w:rsidRPr="003C1C8D">
        <w:rPr>
          <w:rStyle w:val="Emphasis"/>
        </w:rPr>
        <w:t>wipe</w:t>
      </w:r>
      <w:r w:rsidRPr="003C1C8D">
        <w:rPr>
          <w:rStyle w:val="StyleUnderline"/>
        </w:rPr>
        <w:t xml:space="preserve"> enough </w:t>
      </w:r>
      <w:r w:rsidRPr="003C1C8D">
        <w:rPr>
          <w:rStyle w:val="Emphasis"/>
        </w:rPr>
        <w:t>current</w:t>
      </w:r>
      <w:r w:rsidRPr="003C1C8D">
        <w:rPr>
          <w:sz w:val="16"/>
        </w:rPr>
        <w:t xml:space="preserve"> </w:t>
      </w:r>
      <w:r w:rsidRPr="003C1C8D">
        <w:rPr>
          <w:rStyle w:val="Emphasis"/>
        </w:rPr>
        <w:t>spending</w:t>
      </w:r>
      <w:r w:rsidRPr="003C1C8D">
        <w:rPr>
          <w:sz w:val="16"/>
        </w:rPr>
        <w:t xml:space="preserve"> </w:t>
      </w:r>
      <w:r w:rsidRPr="003C1C8D">
        <w:rPr>
          <w:rStyle w:val="StyleUnderline"/>
        </w:rPr>
        <w:t xml:space="preserve">off the books to </w:t>
      </w:r>
      <w:r w:rsidRPr="00F402D0">
        <w:rPr>
          <w:rStyle w:val="Emphasis"/>
        </w:rPr>
        <w:t>finance</w:t>
      </w:r>
      <w:r w:rsidRPr="003C1C8D">
        <w:rPr>
          <w:rStyle w:val="StyleUnderline"/>
        </w:rPr>
        <w:t xml:space="preserve"> a </w:t>
      </w:r>
      <w:r w:rsidRPr="00F402D0">
        <w:rPr>
          <w:rStyle w:val="Emphasis"/>
        </w:rPr>
        <w:t>universal benefit</w:t>
      </w:r>
      <w:r w:rsidRPr="003C1C8D">
        <w:rPr>
          <w:rStyle w:val="StyleUnderline"/>
        </w:rPr>
        <w:t>.</w:t>
      </w:r>
      <w:r w:rsidRPr="003C1C8D">
        <w:rPr>
          <w:sz w:val="16"/>
        </w:rPr>
        <w:t xml:space="preserve"> </w:t>
      </w:r>
      <w:r w:rsidRPr="003C1C8D">
        <w:rPr>
          <w:rStyle w:val="StyleUnderline"/>
        </w:rPr>
        <w:t xml:space="preserve">That means that </w:t>
      </w:r>
      <w:r w:rsidRPr="003C1C8D">
        <w:rPr>
          <w:rStyle w:val="Emphasis"/>
        </w:rPr>
        <w:t>many programs</w:t>
      </w:r>
      <w:r w:rsidRPr="003C1C8D">
        <w:rPr>
          <w:rStyle w:val="StyleUnderline"/>
        </w:rPr>
        <w:t xml:space="preserve"> that anti-poverty activists currently cherish </w:t>
      </w:r>
      <w:r w:rsidRPr="003C1C8D">
        <w:rPr>
          <w:rStyle w:val="Emphasis"/>
        </w:rPr>
        <w:t>would be permanently eliminated.</w:t>
      </w:r>
    </w:p>
    <w:p w14:paraId="34427B3F" w14:textId="77777777" w:rsidR="00DC14C6" w:rsidRPr="003C1C8D" w:rsidRDefault="00DC14C6" w:rsidP="00DC14C6">
      <w:pPr>
        <w:rPr>
          <w:sz w:val="16"/>
        </w:rPr>
      </w:pPr>
      <w:r w:rsidRPr="003C1C8D">
        <w:rPr>
          <w:sz w:val="16"/>
        </w:rPr>
        <w:t>Say goodbye to Temporary Assistance for Needy Families, the Supplemental Nutrition Assistance Program (“food stamps”) and Supplemental Security Income for people with a disability.</w:t>
      </w:r>
    </w:p>
    <w:p w14:paraId="757EEDF6" w14:textId="77777777" w:rsidR="00DC14C6" w:rsidRPr="003C1C8D" w:rsidRDefault="00DC14C6" w:rsidP="00DC14C6">
      <w:pPr>
        <w:rPr>
          <w:sz w:val="16"/>
        </w:rPr>
      </w:pPr>
      <w:r w:rsidRPr="003C1C8D">
        <w:rPr>
          <w:sz w:val="16"/>
        </w:rPr>
        <w:t xml:space="preserve">The version advanced by conservative policy analyst Charles Murray, a frequently cited advocate, would abolish </w:t>
      </w:r>
      <w:proofErr w:type="gramStart"/>
      <w:r w:rsidRPr="003C1C8D">
        <w:rPr>
          <w:sz w:val="16"/>
        </w:rPr>
        <w:t>all of</w:t>
      </w:r>
      <w:proofErr w:type="gramEnd"/>
      <w:r w:rsidRPr="003C1C8D">
        <w:rPr>
          <w:sz w:val="16"/>
        </w:rPr>
        <w:t xml:space="preserve"> Social Security, Medicare and Medicaid as well.</w:t>
      </w:r>
    </w:p>
    <w:p w14:paraId="217BDA8C" w14:textId="77777777" w:rsidR="00DC14C6" w:rsidRDefault="00DC14C6" w:rsidP="00DC14C6">
      <w:pPr>
        <w:rPr>
          <w:rStyle w:val="StyleUnderline"/>
        </w:rPr>
      </w:pPr>
      <w:r w:rsidRPr="003C1C8D">
        <w:rPr>
          <w:sz w:val="16"/>
        </w:rPr>
        <w:t xml:space="preserve">There are plenty of reasonable — even radical — arguments for reforming current welfare spending, but any plan to do so must reckon with reality. A plan that would eliminate current anti-poverty programs and replace them with </w:t>
      </w:r>
      <w:r w:rsidRPr="003C1C8D">
        <w:rPr>
          <w:rStyle w:val="StyleUnderline"/>
        </w:rPr>
        <w:t>a</w:t>
      </w:r>
      <w:r w:rsidRPr="003C1C8D">
        <w:rPr>
          <w:sz w:val="16"/>
        </w:rPr>
        <w:t xml:space="preserve"> single </w:t>
      </w:r>
      <w:r w:rsidRPr="003C1C8D">
        <w:rPr>
          <w:rStyle w:val="Emphasis"/>
        </w:rPr>
        <w:t>UBI</w:t>
      </w:r>
      <w:r w:rsidRPr="003C1C8D">
        <w:rPr>
          <w:sz w:val="16"/>
        </w:rPr>
        <w:t xml:space="preserve"> </w:t>
      </w:r>
      <w:r w:rsidRPr="003C1C8D">
        <w:rPr>
          <w:rStyle w:val="StyleUnderline"/>
        </w:rPr>
        <w:t xml:space="preserve">is simply </w:t>
      </w:r>
      <w:r w:rsidRPr="003C1C8D">
        <w:rPr>
          <w:rStyle w:val="Emphasis"/>
          <w:sz w:val="28"/>
          <w:szCs w:val="28"/>
        </w:rPr>
        <w:t>not politically feasible</w:t>
      </w:r>
      <w:r w:rsidRPr="003C1C8D">
        <w:rPr>
          <w:rStyle w:val="StyleUnderline"/>
        </w:rPr>
        <w:t>.</w:t>
      </w:r>
    </w:p>
    <w:p w14:paraId="277C0128" w14:textId="77777777" w:rsidR="00DC14C6" w:rsidRDefault="00DC14C6" w:rsidP="00DC14C6">
      <w:pPr>
        <w:rPr>
          <w:rStyle w:val="StyleUnderline"/>
        </w:rPr>
      </w:pPr>
      <w:r w:rsidRPr="003C1C8D">
        <w:rPr>
          <w:sz w:val="16"/>
        </w:rPr>
        <w:t xml:space="preserve">Any attempt to repeal longtime anti-poverty programs would be attacked as an attack on vulnerable people, while </w:t>
      </w:r>
      <w:r w:rsidRPr="003C1C8D">
        <w:rPr>
          <w:rStyle w:val="StyleUnderline"/>
        </w:rPr>
        <w:t xml:space="preserve">any effort to create a </w:t>
      </w:r>
      <w:r w:rsidRPr="003C1C8D">
        <w:rPr>
          <w:rStyle w:val="Emphasis"/>
        </w:rPr>
        <w:t>UBI system</w:t>
      </w:r>
      <w:r w:rsidRPr="003C1C8D">
        <w:rPr>
          <w:rStyle w:val="StyleUnderline"/>
        </w:rPr>
        <w:t xml:space="preserve"> that would </w:t>
      </w:r>
      <w:r w:rsidRPr="003C1C8D">
        <w:rPr>
          <w:rStyle w:val="Emphasis"/>
        </w:rPr>
        <w:t>maintain</w:t>
      </w:r>
      <w:r w:rsidRPr="003C1C8D">
        <w:rPr>
          <w:rStyle w:val="StyleUnderline"/>
        </w:rPr>
        <w:t xml:space="preserve"> </w:t>
      </w:r>
      <w:r w:rsidRPr="003C1C8D">
        <w:rPr>
          <w:rStyle w:val="Emphasis"/>
        </w:rPr>
        <w:t>current benefits</w:t>
      </w:r>
      <w:r w:rsidRPr="003C1C8D">
        <w:rPr>
          <w:sz w:val="16"/>
        </w:rPr>
        <w:t xml:space="preserve"> </w:t>
      </w:r>
      <w:r w:rsidRPr="003C1C8D">
        <w:rPr>
          <w:rStyle w:val="StyleUnderline"/>
        </w:rPr>
        <w:t xml:space="preserve">would </w:t>
      </w:r>
      <w:r w:rsidRPr="003C1C8D">
        <w:rPr>
          <w:rStyle w:val="Emphasis"/>
        </w:rPr>
        <w:t>break the bank</w:t>
      </w:r>
      <w:r w:rsidRPr="003C1C8D">
        <w:rPr>
          <w:rStyle w:val="StyleUnderline"/>
        </w:rPr>
        <w:t xml:space="preserve"> and </w:t>
      </w:r>
      <w:r w:rsidRPr="003C1C8D">
        <w:rPr>
          <w:rStyle w:val="Emphasis"/>
        </w:rPr>
        <w:t>undermine the compromise</w:t>
      </w:r>
      <w:r w:rsidRPr="003C1C8D">
        <w:rPr>
          <w:rStyle w:val="StyleUnderline"/>
        </w:rPr>
        <w:t xml:space="preserve"> with those who want a smaller,</w:t>
      </w:r>
      <w:r w:rsidRPr="003C1C8D">
        <w:rPr>
          <w:sz w:val="16"/>
        </w:rPr>
        <w:t xml:space="preserve"> </w:t>
      </w:r>
      <w:r w:rsidRPr="003C1C8D">
        <w:rPr>
          <w:rStyle w:val="StyleUnderline"/>
        </w:rPr>
        <w:t xml:space="preserve">more </w:t>
      </w:r>
      <w:r w:rsidRPr="003C1C8D">
        <w:rPr>
          <w:rStyle w:val="Emphasis"/>
        </w:rPr>
        <w:t>affordable plan</w:t>
      </w:r>
      <w:r w:rsidRPr="003C1C8D">
        <w:rPr>
          <w:sz w:val="16"/>
        </w:rPr>
        <w:t xml:space="preserve">. We would likely end up with </w:t>
      </w:r>
      <w:r w:rsidRPr="003C1C8D">
        <w:rPr>
          <w:rStyle w:val="StyleUnderline"/>
        </w:rPr>
        <w:t>a UBI on top of existing programs,</w:t>
      </w:r>
      <w:r w:rsidRPr="003C1C8D">
        <w:rPr>
          <w:sz w:val="16"/>
        </w:rPr>
        <w:t xml:space="preserve"> which </w:t>
      </w:r>
      <w:r w:rsidRPr="003C1C8D">
        <w:rPr>
          <w:rStyle w:val="StyleUnderline"/>
        </w:rPr>
        <w:t>would</w:t>
      </w:r>
      <w:r w:rsidRPr="003C1C8D">
        <w:rPr>
          <w:sz w:val="16"/>
        </w:rPr>
        <w:t xml:space="preserve"> </w:t>
      </w:r>
      <w:r w:rsidRPr="003C1C8D">
        <w:rPr>
          <w:rStyle w:val="StyleUnderline"/>
        </w:rPr>
        <w:t>be</w:t>
      </w:r>
      <w:r w:rsidRPr="003C1C8D">
        <w:rPr>
          <w:sz w:val="16"/>
        </w:rPr>
        <w:t xml:space="preserve"> both </w:t>
      </w:r>
      <w:r w:rsidRPr="003C1C8D">
        <w:rPr>
          <w:rStyle w:val="Emphasis"/>
        </w:rPr>
        <w:t>more complex</w:t>
      </w:r>
      <w:r w:rsidRPr="003C1C8D">
        <w:rPr>
          <w:sz w:val="16"/>
        </w:rPr>
        <w:t xml:space="preserve"> </w:t>
      </w:r>
      <w:r w:rsidRPr="003C1C8D">
        <w:rPr>
          <w:rStyle w:val="StyleUnderline"/>
        </w:rPr>
        <w:t xml:space="preserve">and </w:t>
      </w:r>
      <w:r w:rsidRPr="003C1C8D">
        <w:rPr>
          <w:rStyle w:val="Emphasis"/>
        </w:rPr>
        <w:t>more expensive.</w:t>
      </w:r>
    </w:p>
    <w:p w14:paraId="117C8AE9" w14:textId="613A49EC" w:rsidR="00DC14C6" w:rsidRPr="00DC14C6" w:rsidRDefault="00DC14C6" w:rsidP="00DC14C6">
      <w:pPr>
        <w:pStyle w:val="Heading4"/>
      </w:pPr>
      <w:r>
        <w:t xml:space="preserve">Passing the farm bill is key to </w:t>
      </w:r>
      <w:r>
        <w:rPr>
          <w:u w:val="single"/>
        </w:rPr>
        <w:t>global food security</w:t>
      </w:r>
      <w:r>
        <w:t xml:space="preserve">. </w:t>
      </w:r>
    </w:p>
    <w:p w14:paraId="71E9C955" w14:textId="77777777" w:rsidR="00DC14C6" w:rsidRPr="00A03762" w:rsidRDefault="00DC14C6" w:rsidP="00DC14C6">
      <w:r>
        <w:t xml:space="preserve">Grace </w:t>
      </w:r>
      <w:r w:rsidRPr="00A03762">
        <w:rPr>
          <w:rStyle w:val="Style13ptBold"/>
        </w:rPr>
        <w:t>Yarrow 23</w:t>
      </w:r>
      <w:r>
        <w:t>. Editorial intern at The Hill. "How the farm bill could alleviate food insecurity fueled by Ukraine war". Hill. 5-25-2023. https://thehill.com/policy/international/4021371-how-the-farm-bill-could-alleviate-food-insecurity-fueled-by-ukraine-war/</w:t>
      </w:r>
    </w:p>
    <w:p w14:paraId="30DDC707" w14:textId="77777777" w:rsidR="00DC14C6" w:rsidRDefault="00DC14C6" w:rsidP="00DC14C6">
      <w:pPr>
        <w:rPr>
          <w:rStyle w:val="StyleUnderline"/>
        </w:rPr>
      </w:pPr>
      <w:r w:rsidRPr="00A03762">
        <w:rPr>
          <w:rStyle w:val="StyleUnderline"/>
        </w:rPr>
        <w:t xml:space="preserve">The war raging in Ukraine has exacerbated </w:t>
      </w:r>
      <w:r w:rsidRPr="00A03762">
        <w:rPr>
          <w:rStyle w:val="Emphasis"/>
        </w:rPr>
        <w:t>food insecurity</w:t>
      </w:r>
      <w:r w:rsidRPr="00A03762">
        <w:rPr>
          <w:rStyle w:val="StyleUnderline"/>
        </w:rPr>
        <w:t xml:space="preserve"> across the </w:t>
      </w:r>
      <w:r w:rsidRPr="00A03762">
        <w:rPr>
          <w:rStyle w:val="Emphasis"/>
        </w:rPr>
        <w:t>world</w:t>
      </w:r>
      <w:r w:rsidRPr="00D26785">
        <w:rPr>
          <w:sz w:val="16"/>
        </w:rPr>
        <w:t xml:space="preserve"> — </w:t>
      </w:r>
      <w:r w:rsidRPr="00A03762">
        <w:rPr>
          <w:rStyle w:val="StyleUnderline"/>
        </w:rPr>
        <w:t xml:space="preserve">and food aid experts are looking to the </w:t>
      </w:r>
      <w:r w:rsidRPr="00A03762">
        <w:rPr>
          <w:rStyle w:val="Emphasis"/>
        </w:rPr>
        <w:t>2023 farm bill</w:t>
      </w:r>
      <w:r w:rsidRPr="00A03762">
        <w:rPr>
          <w:rStyle w:val="StyleUnderline"/>
        </w:rPr>
        <w:t xml:space="preserve"> for </w:t>
      </w:r>
      <w:r w:rsidRPr="00A03762">
        <w:rPr>
          <w:rStyle w:val="Emphasis"/>
        </w:rPr>
        <w:t>solutions</w:t>
      </w:r>
      <w:r w:rsidRPr="00A03762">
        <w:rPr>
          <w:rStyle w:val="StyleUnderline"/>
        </w:rPr>
        <w:t>.</w:t>
      </w:r>
    </w:p>
    <w:p w14:paraId="472928D7" w14:textId="77777777" w:rsidR="00DC14C6" w:rsidRPr="00D26785" w:rsidRDefault="00DC14C6" w:rsidP="00DC14C6">
      <w:pPr>
        <w:rPr>
          <w:sz w:val="16"/>
        </w:rPr>
      </w:pPr>
      <w:r w:rsidRPr="00D26785">
        <w:rPr>
          <w:rStyle w:val="Emphasis"/>
        </w:rPr>
        <w:t>Ukraine’s</w:t>
      </w:r>
      <w:r w:rsidRPr="00A03762">
        <w:rPr>
          <w:rStyle w:val="StyleUnderline"/>
        </w:rPr>
        <w:t xml:space="preserve"> massive grain supplies typically feed 400 million people per year</w:t>
      </w:r>
      <w:r w:rsidRPr="00D26785">
        <w:rPr>
          <w:sz w:val="16"/>
        </w:rPr>
        <w:t xml:space="preserve">, </w:t>
      </w:r>
      <w:r w:rsidRPr="00A03762">
        <w:rPr>
          <w:rStyle w:val="StyleUnderline"/>
        </w:rPr>
        <w:t>but the war has “drastically cut supplies” and driven up food costs</w:t>
      </w:r>
      <w:r w:rsidRPr="00D26785">
        <w:rPr>
          <w:sz w:val="16"/>
        </w:rPr>
        <w:t xml:space="preserve"> for consumers in rich and poor countries alike, according to the World Food Program (WFP). </w:t>
      </w:r>
    </w:p>
    <w:p w14:paraId="11109D05" w14:textId="77777777" w:rsidR="00DC14C6" w:rsidRDefault="00DC14C6" w:rsidP="00DC14C6">
      <w:pPr>
        <w:rPr>
          <w:rStyle w:val="StyleUnderline"/>
        </w:rPr>
      </w:pPr>
      <w:r w:rsidRPr="00D26785">
        <w:rPr>
          <w:rStyle w:val="StyleUnderline"/>
        </w:rPr>
        <w:t xml:space="preserve">U.S. legislators are currently drafting the farm bill, an omnibus agriculture act passed every five years, which includes provisions for </w:t>
      </w:r>
      <w:r w:rsidRPr="00D26785">
        <w:rPr>
          <w:rStyle w:val="Emphasis"/>
        </w:rPr>
        <w:t>international food assistance</w:t>
      </w:r>
      <w:r w:rsidRPr="00D26785">
        <w:rPr>
          <w:rStyle w:val="StyleUnderline"/>
        </w:rPr>
        <w:t xml:space="preserve">. </w:t>
      </w:r>
    </w:p>
    <w:p w14:paraId="45648549" w14:textId="77777777" w:rsidR="00DC14C6" w:rsidRPr="00D26785" w:rsidRDefault="00DC14C6" w:rsidP="00DC14C6">
      <w:pPr>
        <w:rPr>
          <w:sz w:val="16"/>
        </w:rPr>
      </w:pPr>
      <w:r w:rsidRPr="00D26785">
        <w:rPr>
          <w:sz w:val="16"/>
        </w:rPr>
        <w:t xml:space="preserve">The farm bill authorizes </w:t>
      </w:r>
      <w:proofErr w:type="gramStart"/>
      <w:r w:rsidRPr="00D26785">
        <w:rPr>
          <w:sz w:val="16"/>
        </w:rPr>
        <w:t>a number of</w:t>
      </w:r>
      <w:proofErr w:type="gramEnd"/>
      <w:r w:rsidRPr="00D26785">
        <w:rPr>
          <w:sz w:val="16"/>
        </w:rPr>
        <w:t xml:space="preserve"> domestic and international food aid programs. The legislation doesn’t fully authorize funding for this aid, which must be decided in separate appropriations, but it outlines how each program runs and how it can use future funds. </w:t>
      </w:r>
    </w:p>
    <w:p w14:paraId="3C5A0B66" w14:textId="77777777" w:rsidR="00DC14C6" w:rsidRDefault="00DC14C6" w:rsidP="00DC14C6">
      <w:pPr>
        <w:rPr>
          <w:rStyle w:val="StyleUnderline"/>
        </w:rPr>
      </w:pPr>
      <w:r w:rsidRPr="00A03762">
        <w:rPr>
          <w:rStyle w:val="StyleUnderline"/>
        </w:rPr>
        <w:t xml:space="preserve">Lawmakers can use the </w:t>
      </w:r>
      <w:r w:rsidRPr="00A03762">
        <w:rPr>
          <w:rStyle w:val="Emphasis"/>
        </w:rPr>
        <w:t>must-pass farm bill draft</w:t>
      </w:r>
      <w:r w:rsidRPr="00A03762">
        <w:rPr>
          <w:rStyle w:val="StyleUnderline"/>
        </w:rPr>
        <w:t xml:space="preserve"> to </w:t>
      </w:r>
      <w:r w:rsidRPr="00A03762">
        <w:rPr>
          <w:rStyle w:val="Emphasis"/>
        </w:rPr>
        <w:t>amend</w:t>
      </w:r>
      <w:r w:rsidRPr="00A03762">
        <w:rPr>
          <w:rStyle w:val="StyleUnderline"/>
        </w:rPr>
        <w:t xml:space="preserve"> these </w:t>
      </w:r>
      <w:r w:rsidRPr="00A03762">
        <w:rPr>
          <w:rStyle w:val="Emphasis"/>
        </w:rPr>
        <w:t>programs</w:t>
      </w:r>
      <w:r w:rsidRPr="00A03762">
        <w:rPr>
          <w:rStyle w:val="StyleUnderline"/>
        </w:rPr>
        <w:t xml:space="preserve"> as </w:t>
      </w:r>
      <w:r w:rsidRPr="00A03762">
        <w:rPr>
          <w:rStyle w:val="Emphasis"/>
        </w:rPr>
        <w:t>needed</w:t>
      </w:r>
      <w:r w:rsidRPr="00A03762">
        <w:rPr>
          <w:rStyle w:val="StyleUnderline"/>
        </w:rPr>
        <w:t xml:space="preserve">. </w:t>
      </w:r>
    </w:p>
    <w:p w14:paraId="657425A3" w14:textId="77777777" w:rsidR="00DC14C6" w:rsidRPr="00D26785" w:rsidRDefault="00DC14C6" w:rsidP="00DC14C6">
      <w:pPr>
        <w:rPr>
          <w:sz w:val="16"/>
        </w:rPr>
      </w:pPr>
      <w:r w:rsidRPr="00D26785">
        <w:rPr>
          <w:sz w:val="16"/>
        </w:rPr>
        <w:t xml:space="preserve">Experts like Rebecca Middleton, chief </w:t>
      </w:r>
      <w:proofErr w:type="gramStart"/>
      <w:r w:rsidRPr="00D26785">
        <w:rPr>
          <w:sz w:val="16"/>
        </w:rPr>
        <w:t>advocacy</w:t>
      </w:r>
      <w:proofErr w:type="gramEnd"/>
      <w:r w:rsidRPr="00D26785">
        <w:rPr>
          <w:sz w:val="16"/>
        </w:rPr>
        <w:t xml:space="preserve"> and engagement officer for World Food Program USA, are hoping to see “robust authorization” for food aid support in the 2023 farm bill — especially the Bill Emerson Humanitarian Trust, Middleton said.</w:t>
      </w:r>
    </w:p>
    <w:p w14:paraId="33D4D966" w14:textId="77777777" w:rsidR="00DC14C6" w:rsidRPr="00D26785" w:rsidRDefault="00DC14C6" w:rsidP="00DC14C6">
      <w:pPr>
        <w:rPr>
          <w:sz w:val="16"/>
        </w:rPr>
      </w:pPr>
      <w:r w:rsidRPr="00D26785">
        <w:rPr>
          <w:sz w:val="16"/>
        </w:rPr>
        <w:t xml:space="preserve">The Bill Emerson Humanitarian Trust builds up over time and then can be cashed out at the authorization of the secretary of Agriculture. </w:t>
      </w:r>
    </w:p>
    <w:p w14:paraId="07A4E936" w14:textId="77777777" w:rsidR="00DC14C6" w:rsidRPr="00D26785" w:rsidRDefault="00DC14C6" w:rsidP="00DC14C6">
      <w:pPr>
        <w:rPr>
          <w:sz w:val="16"/>
        </w:rPr>
      </w:pPr>
      <w:r w:rsidRPr="00D26785">
        <w:rPr>
          <w:sz w:val="16"/>
        </w:rPr>
        <w:t xml:space="preserve">In April 2022, $282 million was withdrawn from the Emerson Trust to support countries in need after the start of the Russia-Ukraine conflict threatened food supplies in six major countries facing food insecurity: Ethiopia, Kenya, Somalia, Sudan, South </w:t>
      </w:r>
      <w:proofErr w:type="gramStart"/>
      <w:r w:rsidRPr="00D26785">
        <w:rPr>
          <w:sz w:val="16"/>
        </w:rPr>
        <w:t>Sudan</w:t>
      </w:r>
      <w:proofErr w:type="gramEnd"/>
      <w:r w:rsidRPr="00D26785">
        <w:rPr>
          <w:sz w:val="16"/>
        </w:rPr>
        <w:t xml:space="preserve"> and Yemen. </w:t>
      </w:r>
    </w:p>
    <w:p w14:paraId="5C937736" w14:textId="77777777" w:rsidR="00DC14C6" w:rsidRPr="00D26785" w:rsidRDefault="00DC14C6" w:rsidP="00DC14C6">
      <w:pPr>
        <w:rPr>
          <w:sz w:val="16"/>
        </w:rPr>
      </w:pPr>
      <w:r w:rsidRPr="00D26785">
        <w:rPr>
          <w:sz w:val="16"/>
        </w:rPr>
        <w:t xml:space="preserve">The withdrawn money was used to obtain U.S. commodities and bolster existing aid in those countries, according to a U.S. Agency for International Development spokesperson. </w:t>
      </w:r>
    </w:p>
    <w:p w14:paraId="20512E1B" w14:textId="77777777" w:rsidR="00DC14C6" w:rsidRPr="00D26785" w:rsidRDefault="00DC14C6" w:rsidP="00DC14C6">
      <w:pPr>
        <w:rPr>
          <w:sz w:val="16"/>
        </w:rPr>
      </w:pPr>
      <w:r w:rsidRPr="00D26785">
        <w:rPr>
          <w:sz w:val="16"/>
        </w:rPr>
        <w:t xml:space="preserve">The Emerson Trust was renamed to honor former Mississippi Rep. Bill Emerson in 1998 but was originally established in 1980 as a wheat reserve. Because of rising food prices, in 2008, the Department of Agriculture converted the trust into a cash reserve that can be used to purchase U.S. commodities in times of need. </w:t>
      </w:r>
    </w:p>
    <w:p w14:paraId="65629354" w14:textId="77777777" w:rsidR="00DC14C6" w:rsidRPr="00D26785" w:rsidRDefault="00DC14C6" w:rsidP="00DC14C6">
      <w:pPr>
        <w:rPr>
          <w:sz w:val="16"/>
        </w:rPr>
      </w:pPr>
      <w:r w:rsidRPr="00D26785">
        <w:rPr>
          <w:sz w:val="16"/>
        </w:rPr>
        <w:t xml:space="preserve">The trust was most recently reauthorized in the 2018 farm bill, and Congress must reauthorize the Emerson Trust in the 2023 legislation. Congress also has the authority to replenish funds after they are withdrawn. </w:t>
      </w:r>
    </w:p>
    <w:p w14:paraId="11BAEF56" w14:textId="77777777" w:rsidR="00DC14C6" w:rsidRPr="00D26785" w:rsidRDefault="00DC14C6" w:rsidP="00DC14C6">
      <w:pPr>
        <w:rPr>
          <w:sz w:val="16"/>
        </w:rPr>
      </w:pPr>
      <w:r w:rsidRPr="00D26785">
        <w:rPr>
          <w:sz w:val="16"/>
        </w:rPr>
        <w:t xml:space="preserve">“For all of those accounts [in the farm bill], the one that we’re really interested in is the Emerson Trust because it’s an account that’s not very well </w:t>
      </w:r>
      <w:proofErr w:type="gramStart"/>
      <w:r w:rsidRPr="00D26785">
        <w:rPr>
          <w:sz w:val="16"/>
        </w:rPr>
        <w:t>known, but</w:t>
      </w:r>
      <w:proofErr w:type="gramEnd"/>
      <w:r w:rsidRPr="00D26785">
        <w:rPr>
          <w:sz w:val="16"/>
        </w:rPr>
        <w:t xml:space="preserve"> is absolutely vital in situations like the one that we found ourselves in in 2022,” Middleton said. </w:t>
      </w:r>
    </w:p>
    <w:p w14:paraId="4B7C6659" w14:textId="77777777" w:rsidR="00DC14C6" w:rsidRDefault="00DC14C6" w:rsidP="00DC14C6">
      <w:pPr>
        <w:rPr>
          <w:rStyle w:val="StyleUnderline"/>
        </w:rPr>
      </w:pPr>
      <w:r w:rsidRPr="00D26785">
        <w:rPr>
          <w:sz w:val="16"/>
        </w:rPr>
        <w:t>“</w:t>
      </w:r>
      <w:r w:rsidRPr="00A03762">
        <w:rPr>
          <w:rStyle w:val="StyleUnderline"/>
        </w:rPr>
        <w:t xml:space="preserve">It’s really absolutely vital assistance that the U.S. was able to provide because of that </w:t>
      </w:r>
      <w:r w:rsidRPr="00A03762">
        <w:rPr>
          <w:rStyle w:val="Emphasis"/>
        </w:rPr>
        <w:t>emergency account</w:t>
      </w:r>
      <w:r w:rsidRPr="00A03762">
        <w:rPr>
          <w:rStyle w:val="StyleUnderline"/>
        </w:rPr>
        <w:t xml:space="preserve"> in this time of </w:t>
      </w:r>
      <w:r w:rsidRPr="00A03762">
        <w:rPr>
          <w:rStyle w:val="Emphasis"/>
        </w:rPr>
        <w:t>historic need</w:t>
      </w:r>
      <w:r w:rsidRPr="00A03762">
        <w:rPr>
          <w:rStyle w:val="StyleUnderline"/>
        </w:rPr>
        <w:t xml:space="preserve">.” </w:t>
      </w:r>
    </w:p>
    <w:p w14:paraId="7E6F2F55" w14:textId="77777777" w:rsidR="00DC14C6" w:rsidRPr="00D26785" w:rsidRDefault="00DC14C6" w:rsidP="00DC14C6">
      <w:pPr>
        <w:rPr>
          <w:sz w:val="16"/>
        </w:rPr>
      </w:pPr>
      <w:r w:rsidRPr="00A03762">
        <w:rPr>
          <w:rStyle w:val="StyleUnderline"/>
        </w:rPr>
        <w:t xml:space="preserve">The 2018 farm bill did not account for such </w:t>
      </w:r>
      <w:r w:rsidRPr="00A03762">
        <w:rPr>
          <w:rStyle w:val="Emphasis"/>
        </w:rPr>
        <w:t>crises</w:t>
      </w:r>
      <w:r w:rsidRPr="00A03762">
        <w:rPr>
          <w:rStyle w:val="StyleUnderline"/>
        </w:rPr>
        <w:t xml:space="preserve"> like the </w:t>
      </w:r>
      <w:r w:rsidRPr="00A03762">
        <w:rPr>
          <w:rStyle w:val="Emphasis"/>
        </w:rPr>
        <w:t>COVID-19 pandemic</w:t>
      </w:r>
      <w:r w:rsidRPr="00A03762">
        <w:rPr>
          <w:rStyle w:val="StyleUnderline"/>
        </w:rPr>
        <w:t xml:space="preserve"> or the </w:t>
      </w:r>
      <w:r w:rsidRPr="00A03762">
        <w:rPr>
          <w:rStyle w:val="Emphasis"/>
        </w:rPr>
        <w:t>Russia-Ukraine conflict</w:t>
      </w:r>
      <w:r w:rsidRPr="00D26785">
        <w:rPr>
          <w:sz w:val="16"/>
        </w:rPr>
        <w:t xml:space="preserve">, </w:t>
      </w:r>
      <w:r w:rsidRPr="00A03762">
        <w:rPr>
          <w:rStyle w:val="StyleUnderline"/>
        </w:rPr>
        <w:t xml:space="preserve">both which have had </w:t>
      </w:r>
      <w:r w:rsidRPr="00A03762">
        <w:rPr>
          <w:rStyle w:val="Emphasis"/>
        </w:rPr>
        <w:t>severe effects</w:t>
      </w:r>
      <w:r w:rsidRPr="00A03762">
        <w:rPr>
          <w:rStyle w:val="StyleUnderline"/>
        </w:rPr>
        <w:t xml:space="preserve"> on </w:t>
      </w:r>
      <w:r w:rsidRPr="00A03762">
        <w:rPr>
          <w:rStyle w:val="Emphasis"/>
        </w:rPr>
        <w:t>supply</w:t>
      </w:r>
      <w:r w:rsidRPr="00A03762">
        <w:rPr>
          <w:rStyle w:val="StyleUnderline"/>
        </w:rPr>
        <w:t xml:space="preserve"> and triggered more </w:t>
      </w:r>
      <w:r w:rsidRPr="00A03762">
        <w:rPr>
          <w:rStyle w:val="Emphasis"/>
        </w:rPr>
        <w:t>aid</w:t>
      </w:r>
      <w:r w:rsidRPr="00A03762">
        <w:rPr>
          <w:rStyle w:val="StyleUnderline"/>
        </w:rPr>
        <w:t xml:space="preserve"> from the federal government, </w:t>
      </w:r>
      <w:r w:rsidRPr="00D26785">
        <w:rPr>
          <w:sz w:val="16"/>
        </w:rPr>
        <w:t>so the Emerson Trust was an essential resource in recent years.</w:t>
      </w:r>
    </w:p>
    <w:p w14:paraId="0A77C944" w14:textId="77777777" w:rsidR="00DC14C6" w:rsidRPr="00D26785" w:rsidRDefault="00DC14C6" w:rsidP="00DC14C6">
      <w:pPr>
        <w:rPr>
          <w:sz w:val="16"/>
        </w:rPr>
      </w:pPr>
      <w:r w:rsidRPr="00D26785">
        <w:rPr>
          <w:sz w:val="16"/>
        </w:rPr>
        <w:t>“</w:t>
      </w:r>
      <w:r w:rsidRPr="00A03762">
        <w:rPr>
          <w:rStyle w:val="StyleUnderline"/>
        </w:rPr>
        <w:t xml:space="preserve">I mean, the need was extraordinary and then just compounded with the </w:t>
      </w:r>
      <w:r w:rsidRPr="00A03762">
        <w:rPr>
          <w:rStyle w:val="Emphasis"/>
        </w:rPr>
        <w:t>shock</w:t>
      </w:r>
      <w:r w:rsidRPr="00A03762">
        <w:rPr>
          <w:rStyle w:val="StyleUnderline"/>
        </w:rPr>
        <w:t xml:space="preserve"> to the global </w:t>
      </w:r>
      <w:r w:rsidRPr="00A03762">
        <w:rPr>
          <w:rStyle w:val="Emphasis"/>
        </w:rPr>
        <w:t>food supply chain</w:t>
      </w:r>
      <w:r w:rsidRPr="00A03762">
        <w:rPr>
          <w:rStyle w:val="StyleUnderline"/>
        </w:rPr>
        <w:t xml:space="preserve"> with the </w:t>
      </w:r>
      <w:r w:rsidRPr="00A03762">
        <w:rPr>
          <w:rStyle w:val="Emphasis"/>
        </w:rPr>
        <w:t>Ukrainian crisis</w:t>
      </w:r>
      <w:r w:rsidRPr="00D26785">
        <w:rPr>
          <w:sz w:val="16"/>
        </w:rPr>
        <w:t xml:space="preserve">,” Middleton said. </w:t>
      </w:r>
    </w:p>
    <w:p w14:paraId="3070F312" w14:textId="77777777" w:rsidR="00DC14C6" w:rsidRPr="00D26785" w:rsidRDefault="00DC14C6" w:rsidP="00DC14C6">
      <w:pPr>
        <w:rPr>
          <w:sz w:val="16"/>
        </w:rPr>
      </w:pPr>
      <w:r w:rsidRPr="00D26785">
        <w:rPr>
          <w:sz w:val="16"/>
        </w:rPr>
        <w:t>Rep. Jim McGovern (D-Mass.), the former ranking member of the House Agriculture Committee’s subcommittee on nutrition, said in a statement that he supports keeping international food aid well-funded in the new legislation.</w:t>
      </w:r>
    </w:p>
    <w:p w14:paraId="7829CA4F" w14:textId="77777777" w:rsidR="00DC14C6" w:rsidRPr="00D26785" w:rsidRDefault="00DC14C6" w:rsidP="00DC14C6">
      <w:pPr>
        <w:rPr>
          <w:sz w:val="16"/>
        </w:rPr>
      </w:pPr>
      <w:r w:rsidRPr="00D26785">
        <w:rPr>
          <w:sz w:val="16"/>
        </w:rPr>
        <w:t>“</w:t>
      </w:r>
      <w:r w:rsidRPr="00A03762">
        <w:rPr>
          <w:rStyle w:val="StyleUnderline"/>
        </w:rPr>
        <w:t xml:space="preserve">The </w:t>
      </w:r>
      <w:r w:rsidRPr="00A03762">
        <w:rPr>
          <w:rStyle w:val="Emphasis"/>
        </w:rPr>
        <w:t>FY 2023 farm</w:t>
      </w:r>
      <w:r w:rsidRPr="00A03762">
        <w:rPr>
          <w:rStyle w:val="StyleUnderline"/>
        </w:rPr>
        <w:t xml:space="preserve"> </w:t>
      </w:r>
      <w:r w:rsidRPr="00A03762">
        <w:rPr>
          <w:rStyle w:val="Emphasis"/>
        </w:rPr>
        <w:t>bill</w:t>
      </w:r>
      <w:r w:rsidRPr="00A03762">
        <w:rPr>
          <w:rStyle w:val="StyleUnderline"/>
        </w:rPr>
        <w:t xml:space="preserve"> </w:t>
      </w:r>
      <w:r w:rsidRPr="00A03762">
        <w:rPr>
          <w:rStyle w:val="Emphasis"/>
        </w:rPr>
        <w:t>reauthorization</w:t>
      </w:r>
      <w:r w:rsidRPr="00A03762">
        <w:rPr>
          <w:rStyle w:val="StyleUnderline"/>
        </w:rPr>
        <w:t xml:space="preserve"> needs to </w:t>
      </w:r>
      <w:r w:rsidRPr="00A03762">
        <w:rPr>
          <w:rStyle w:val="Emphasis"/>
        </w:rPr>
        <w:t xml:space="preserve">continue to build on the trajectory </w:t>
      </w:r>
      <w:r w:rsidRPr="00A03762">
        <w:rPr>
          <w:rStyle w:val="StyleUnderline"/>
        </w:rPr>
        <w:t>of the past</w:t>
      </w:r>
      <w:r w:rsidRPr="00D26785">
        <w:rPr>
          <w:sz w:val="16"/>
        </w:rPr>
        <w:t xml:space="preserve"> </w:t>
      </w:r>
      <w:r w:rsidRPr="00A03762">
        <w:rPr>
          <w:rStyle w:val="StyleUnderline"/>
        </w:rPr>
        <w:t>two decades and ensure that the U.S., in partnership with American farmers and non-profits, can respond swiftly and comprehensively to global humanitarian emergencies and invest in longer-term resilience and sustainability</w:t>
      </w:r>
      <w:r w:rsidRPr="00D26785">
        <w:rPr>
          <w:sz w:val="16"/>
        </w:rPr>
        <w:t xml:space="preserve">, </w:t>
      </w:r>
      <w:r w:rsidRPr="00A03762">
        <w:rPr>
          <w:rStyle w:val="StyleUnderline"/>
        </w:rPr>
        <w:t>especially for small farmers,</w:t>
      </w:r>
      <w:r w:rsidRPr="00D26785">
        <w:rPr>
          <w:sz w:val="16"/>
        </w:rPr>
        <w:t xml:space="preserve"> </w:t>
      </w:r>
      <w:r w:rsidRPr="00A03762">
        <w:rPr>
          <w:rStyle w:val="StyleUnderline"/>
        </w:rPr>
        <w:t xml:space="preserve">so that they may more successfully withstand </w:t>
      </w:r>
      <w:r w:rsidRPr="00A03762">
        <w:rPr>
          <w:rStyle w:val="Emphasis"/>
        </w:rPr>
        <w:t>future economic</w:t>
      </w:r>
      <w:r w:rsidRPr="00A03762">
        <w:rPr>
          <w:rStyle w:val="StyleUnderline"/>
        </w:rPr>
        <w:t xml:space="preserve"> and </w:t>
      </w:r>
      <w:r w:rsidRPr="00A03762">
        <w:rPr>
          <w:rStyle w:val="Emphasis"/>
        </w:rPr>
        <w:t>climate shocks</w:t>
      </w:r>
      <w:r w:rsidRPr="00D26785">
        <w:rPr>
          <w:sz w:val="16"/>
        </w:rPr>
        <w:t xml:space="preserve">,” McGovern said in a statement to The Hill. </w:t>
      </w:r>
    </w:p>
    <w:p w14:paraId="7643318E" w14:textId="77777777" w:rsidR="00DC14C6" w:rsidRPr="00D26785" w:rsidRDefault="00DC14C6" w:rsidP="00DC14C6">
      <w:pPr>
        <w:rPr>
          <w:sz w:val="16"/>
        </w:rPr>
      </w:pPr>
      <w:r w:rsidRPr="00D26785">
        <w:rPr>
          <w:sz w:val="16"/>
        </w:rPr>
        <w:t xml:space="preserve">In addition to the Emerson Trust withdrawal, the Biden administration committed $2.76 billion toward global food security last summer, on top of Biden and other G7 leaders’ contributing $4.5 billion to the issue in 2022. </w:t>
      </w:r>
    </w:p>
    <w:p w14:paraId="0AD11458" w14:textId="77777777" w:rsidR="00DC14C6" w:rsidRPr="00D26785" w:rsidRDefault="00DC14C6" w:rsidP="00DC14C6">
      <w:pPr>
        <w:rPr>
          <w:sz w:val="16"/>
        </w:rPr>
      </w:pPr>
      <w:r w:rsidRPr="00A03762">
        <w:rPr>
          <w:rStyle w:val="StyleUnderline"/>
        </w:rPr>
        <w:t xml:space="preserve">High prices for fuel and fertilizer, theft of farm equipment, destruction of agricultural facilities, and the blockade of Black Sea ports all threatened to push </w:t>
      </w:r>
      <w:r w:rsidRPr="00A03762">
        <w:rPr>
          <w:rStyle w:val="Emphasis"/>
        </w:rPr>
        <w:t>millions</w:t>
      </w:r>
      <w:r w:rsidRPr="00A03762">
        <w:rPr>
          <w:rStyle w:val="StyleUnderline"/>
        </w:rPr>
        <w:t xml:space="preserve"> of people internationally into </w:t>
      </w:r>
      <w:r w:rsidRPr="00A03762">
        <w:rPr>
          <w:rStyle w:val="Emphasis"/>
        </w:rPr>
        <w:t>poverty</w:t>
      </w:r>
      <w:r w:rsidRPr="00A03762">
        <w:rPr>
          <w:rStyle w:val="StyleUnderline"/>
        </w:rPr>
        <w:t xml:space="preserve">, </w:t>
      </w:r>
      <w:r w:rsidRPr="00A03762">
        <w:rPr>
          <w:rStyle w:val="Emphasis"/>
        </w:rPr>
        <w:t>hunger</w:t>
      </w:r>
      <w:r w:rsidRPr="00A03762">
        <w:rPr>
          <w:rStyle w:val="StyleUnderline"/>
        </w:rPr>
        <w:t xml:space="preserve"> and </w:t>
      </w:r>
      <w:r w:rsidRPr="00A03762">
        <w:rPr>
          <w:rStyle w:val="Emphasis"/>
        </w:rPr>
        <w:t>malnutrition</w:t>
      </w:r>
      <w:r w:rsidRPr="00A03762">
        <w:rPr>
          <w:rStyle w:val="StyleUnderline"/>
        </w:rPr>
        <w:t xml:space="preserve"> starting in </w:t>
      </w:r>
      <w:r w:rsidRPr="00A03762">
        <w:rPr>
          <w:rStyle w:val="Emphasis"/>
        </w:rPr>
        <w:t>2022</w:t>
      </w:r>
      <w:r w:rsidRPr="00D26785">
        <w:rPr>
          <w:sz w:val="16"/>
        </w:rPr>
        <w:t xml:space="preserve">, according to the White House. The Horn of Africa faced a particularly acute crisis due to prolonged drought and famine. </w:t>
      </w:r>
    </w:p>
    <w:p w14:paraId="12061BE9" w14:textId="77777777" w:rsidR="00DC14C6" w:rsidRPr="00D26785" w:rsidRDefault="00DC14C6" w:rsidP="00DC14C6">
      <w:pPr>
        <w:rPr>
          <w:sz w:val="16"/>
        </w:rPr>
      </w:pPr>
      <w:r w:rsidRPr="00D26785">
        <w:rPr>
          <w:sz w:val="16"/>
        </w:rPr>
        <w:t xml:space="preserve">Dalton Henry, vice president of policy for U.S. Wheat Associates, is hoping to see solutions in the 2023 farm bill that prioritize using U.S. commodities as a “cornerstone” of donations to regions in need. </w:t>
      </w:r>
    </w:p>
    <w:p w14:paraId="0F696601" w14:textId="77777777" w:rsidR="00DC14C6" w:rsidRPr="00D26785" w:rsidRDefault="00DC14C6" w:rsidP="00DC14C6">
      <w:pPr>
        <w:rPr>
          <w:sz w:val="16"/>
        </w:rPr>
      </w:pPr>
      <w:r w:rsidRPr="00D26785">
        <w:rPr>
          <w:sz w:val="16"/>
        </w:rPr>
        <w:t>“</w:t>
      </w:r>
      <w:r w:rsidRPr="00D26785">
        <w:rPr>
          <w:rStyle w:val="StyleUnderline"/>
        </w:rPr>
        <w:t xml:space="preserve">We have a tremendous priority placed on making sure that hungry people around the world get fed and the farm bill programs do such a </w:t>
      </w:r>
      <w:r w:rsidRPr="00D26785">
        <w:rPr>
          <w:rStyle w:val="Emphasis"/>
        </w:rPr>
        <w:t>good job</w:t>
      </w:r>
      <w:r w:rsidRPr="00D26785">
        <w:rPr>
          <w:rStyle w:val="StyleUnderline"/>
        </w:rPr>
        <w:t xml:space="preserve"> at doing that with </w:t>
      </w:r>
      <w:r w:rsidRPr="00D26785">
        <w:rPr>
          <w:rStyle w:val="Emphasis"/>
        </w:rPr>
        <w:t>commodities</w:t>
      </w:r>
      <w:r w:rsidRPr="00D26785">
        <w:rPr>
          <w:sz w:val="16"/>
        </w:rPr>
        <w:t xml:space="preserve">,” Henry said. </w:t>
      </w:r>
    </w:p>
    <w:p w14:paraId="597AFC38" w14:textId="77777777" w:rsidR="00DC14C6" w:rsidRDefault="00DC14C6" w:rsidP="00DC14C6">
      <w:pPr>
        <w:rPr>
          <w:rStyle w:val="StyleUnderline"/>
        </w:rPr>
      </w:pPr>
      <w:r w:rsidRPr="00D26785">
        <w:rPr>
          <w:rStyle w:val="StyleUnderline"/>
        </w:rPr>
        <w:t xml:space="preserve">He added that it’s “hard to say” how much farm bill policies will change from past years, but that the Russia-Ukraine war has </w:t>
      </w:r>
      <w:r w:rsidRPr="00D26785">
        <w:rPr>
          <w:rStyle w:val="Emphasis"/>
        </w:rPr>
        <w:t>inflamed</w:t>
      </w:r>
      <w:r w:rsidRPr="00D26785">
        <w:rPr>
          <w:rStyle w:val="StyleUnderline"/>
        </w:rPr>
        <w:t xml:space="preserve"> existing </w:t>
      </w:r>
      <w:r w:rsidRPr="00D26785">
        <w:rPr>
          <w:rStyle w:val="Emphasis"/>
        </w:rPr>
        <w:t>hunger</w:t>
      </w:r>
      <w:r w:rsidRPr="00D26785">
        <w:rPr>
          <w:rStyle w:val="StyleUnderline"/>
        </w:rPr>
        <w:t xml:space="preserve"> and </w:t>
      </w:r>
      <w:r w:rsidRPr="00D26785">
        <w:rPr>
          <w:rStyle w:val="Emphasis"/>
        </w:rPr>
        <w:t>food insecurity</w:t>
      </w:r>
      <w:r w:rsidRPr="00D26785">
        <w:rPr>
          <w:rStyle w:val="StyleUnderline"/>
        </w:rPr>
        <w:t xml:space="preserve"> due to </w:t>
      </w:r>
      <w:r w:rsidRPr="00D26785">
        <w:rPr>
          <w:rStyle w:val="Emphasis"/>
        </w:rPr>
        <w:t>global</w:t>
      </w:r>
      <w:r w:rsidRPr="00D26785">
        <w:rPr>
          <w:rStyle w:val="StyleUnderline"/>
        </w:rPr>
        <w:t xml:space="preserve"> </w:t>
      </w:r>
      <w:r w:rsidRPr="00D26785">
        <w:rPr>
          <w:rStyle w:val="Emphasis"/>
        </w:rPr>
        <w:t>conflicts</w:t>
      </w:r>
      <w:r w:rsidRPr="00D26785">
        <w:rPr>
          <w:rStyle w:val="StyleUnderline"/>
        </w:rPr>
        <w:t xml:space="preserve"> like those in Ethiopia and Yemen. </w:t>
      </w:r>
    </w:p>
    <w:p w14:paraId="5E2AD199" w14:textId="77777777" w:rsidR="00DC14C6" w:rsidRPr="00D26785" w:rsidRDefault="00DC14C6" w:rsidP="00DC14C6">
      <w:pPr>
        <w:rPr>
          <w:sz w:val="16"/>
        </w:rPr>
      </w:pPr>
      <w:r w:rsidRPr="00D26785">
        <w:rPr>
          <w:sz w:val="16"/>
        </w:rPr>
        <w:t>Henry said the war in Ukraine has made the need for international food aid more prominent.</w:t>
      </w:r>
    </w:p>
    <w:p w14:paraId="2BB7D1F2" w14:textId="77777777" w:rsidR="00DC14C6" w:rsidRPr="00D26785" w:rsidRDefault="00DC14C6" w:rsidP="00DC14C6">
      <w:pPr>
        <w:rPr>
          <w:rStyle w:val="StyleUnderline"/>
        </w:rPr>
      </w:pPr>
      <w:r w:rsidRPr="00D26785">
        <w:rPr>
          <w:rStyle w:val="StyleUnderline"/>
        </w:rPr>
        <w:t xml:space="preserve">“I think that, if anything, one of the big impacts is that the war has put </w:t>
      </w:r>
      <w:r w:rsidRPr="00D26785">
        <w:rPr>
          <w:rStyle w:val="Emphasis"/>
        </w:rPr>
        <w:t>global food security</w:t>
      </w:r>
      <w:r w:rsidRPr="00D26785">
        <w:rPr>
          <w:rStyle w:val="StyleUnderline"/>
        </w:rPr>
        <w:t xml:space="preserve"> much more front of mind</w:t>
      </w:r>
      <w:r w:rsidRPr="00D26785">
        <w:rPr>
          <w:sz w:val="16"/>
        </w:rPr>
        <w:t xml:space="preserve"> for a lot of folks,” Henry said, “</w:t>
      </w:r>
      <w:r w:rsidRPr="00D26785">
        <w:rPr>
          <w:rStyle w:val="StyleUnderline"/>
        </w:rPr>
        <w:t xml:space="preserve">and probably shone a little bit more of a light on some of these </w:t>
      </w:r>
      <w:r w:rsidRPr="00D26785">
        <w:rPr>
          <w:rStyle w:val="Emphasis"/>
        </w:rPr>
        <w:t>programs</w:t>
      </w:r>
      <w:r w:rsidRPr="00D26785">
        <w:rPr>
          <w:rStyle w:val="StyleUnderline"/>
        </w:rPr>
        <w:t xml:space="preserve"> that normally</w:t>
      </w:r>
      <w:r w:rsidRPr="00D26785">
        <w:rPr>
          <w:sz w:val="16"/>
        </w:rPr>
        <w:t xml:space="preserve"> kind of </w:t>
      </w:r>
      <w:r w:rsidRPr="00D26785">
        <w:rPr>
          <w:rStyle w:val="Emphasis"/>
        </w:rPr>
        <w:t>fly</w:t>
      </w:r>
      <w:r w:rsidRPr="00D26785">
        <w:rPr>
          <w:rStyle w:val="StyleUnderline"/>
        </w:rPr>
        <w:t xml:space="preserve"> under the </w:t>
      </w:r>
      <w:r w:rsidRPr="00D26785">
        <w:rPr>
          <w:rStyle w:val="Emphasis"/>
        </w:rPr>
        <w:t>radar</w:t>
      </w:r>
      <w:r w:rsidRPr="00D26785">
        <w:rPr>
          <w:rStyle w:val="StyleUnderline"/>
        </w:rPr>
        <w:t>.”</w:t>
      </w:r>
    </w:p>
    <w:p w14:paraId="0C0F93E8" w14:textId="4AE75692" w:rsidR="00EE23D5" w:rsidRDefault="00EE23D5" w:rsidP="00EE23D5">
      <w:pPr>
        <w:pStyle w:val="Heading4"/>
      </w:pPr>
      <w:r>
        <w:t xml:space="preserve">Food insecurity goes nuclear. </w:t>
      </w:r>
    </w:p>
    <w:p w14:paraId="4CA9D850" w14:textId="7DC8EC00" w:rsidR="00EE23D5" w:rsidRPr="00563A5C" w:rsidRDefault="00EE23D5" w:rsidP="00EE23D5">
      <w:r>
        <w:t xml:space="preserve">Julian </w:t>
      </w:r>
      <w:r w:rsidRPr="00B636E7">
        <w:rPr>
          <w:rStyle w:val="Style13ptBold"/>
        </w:rPr>
        <w:t>Cribb 22</w:t>
      </w:r>
      <w:r w:rsidR="00FF492A">
        <w:t>. F</w:t>
      </w:r>
      <w:r>
        <w:t xml:space="preserve">ellow of the Royal Society for the Arts, the Australian Academy of Technological Science (ATSE) and the Australian National University Emeritus Faculty, “How </w:t>
      </w:r>
      <w:r w:rsidRPr="00563A5C">
        <w:t>food can end wars, repair climate and restore the Earth”, https://juliancribb.blog/2022/05/25/how-food-can-end-wars-repair-climate-and-restore-the-earth/</w:t>
      </w:r>
    </w:p>
    <w:p w14:paraId="2ADC5546" w14:textId="77777777" w:rsidR="00EE23D5" w:rsidRPr="00563A5C" w:rsidRDefault="00EE23D5" w:rsidP="00EE23D5">
      <w:pPr>
        <w:rPr>
          <w:sz w:val="16"/>
        </w:rPr>
      </w:pPr>
      <w:r w:rsidRPr="00563A5C">
        <w:rPr>
          <w:rStyle w:val="StyleUnderline"/>
        </w:rPr>
        <w:t xml:space="preserve">Humans have </w:t>
      </w:r>
      <w:r w:rsidRPr="00563A5C">
        <w:rPr>
          <w:rStyle w:val="Emphasis"/>
        </w:rPr>
        <w:t>fought over food</w:t>
      </w:r>
      <w:r w:rsidRPr="00563A5C">
        <w:rPr>
          <w:sz w:val="16"/>
        </w:rPr>
        <w:t xml:space="preserve"> </w:t>
      </w:r>
      <w:r w:rsidRPr="00563A5C">
        <w:rPr>
          <w:rStyle w:val="StyleUnderline"/>
        </w:rPr>
        <w:t xml:space="preserve">and the means of producing it for </w:t>
      </w:r>
      <w:r w:rsidRPr="00563A5C">
        <w:rPr>
          <w:rStyle w:val="Emphasis"/>
        </w:rPr>
        <w:t>20,000 years</w:t>
      </w:r>
      <w:r w:rsidRPr="00563A5C">
        <w:rPr>
          <w:sz w:val="16"/>
        </w:rPr>
        <w:t xml:space="preserve">, </w:t>
      </w:r>
      <w:r w:rsidRPr="00563A5C">
        <w:rPr>
          <w:rStyle w:val="StyleUnderline"/>
        </w:rPr>
        <w:t>as rock art in Australia shows</w:t>
      </w:r>
      <w:r w:rsidRPr="00563A5C">
        <w:rPr>
          <w:sz w:val="16"/>
        </w:rPr>
        <w:t xml:space="preserve">. </w:t>
      </w:r>
      <w:r w:rsidRPr="00563A5C">
        <w:rPr>
          <w:rStyle w:val="StyleUnderline"/>
        </w:rPr>
        <w:t>Food</w:t>
      </w:r>
      <w:r w:rsidRPr="00563A5C">
        <w:rPr>
          <w:sz w:val="16"/>
        </w:rPr>
        <w:t xml:space="preserve">, </w:t>
      </w:r>
      <w:proofErr w:type="gramStart"/>
      <w:r w:rsidRPr="00563A5C">
        <w:rPr>
          <w:sz w:val="16"/>
        </w:rPr>
        <w:t>water</w:t>
      </w:r>
      <w:proofErr w:type="gramEnd"/>
      <w:r w:rsidRPr="00563A5C">
        <w:rPr>
          <w:sz w:val="16"/>
        </w:rPr>
        <w:t xml:space="preserve"> </w:t>
      </w:r>
      <w:r w:rsidRPr="00563A5C">
        <w:rPr>
          <w:rStyle w:val="StyleUnderline"/>
        </w:rPr>
        <w:t>and land scarcity</w:t>
      </w:r>
      <w:r w:rsidRPr="00563A5C">
        <w:rPr>
          <w:sz w:val="16"/>
        </w:rPr>
        <w:t xml:space="preserve"> </w:t>
      </w:r>
      <w:r w:rsidRPr="00563A5C">
        <w:rPr>
          <w:rStyle w:val="StyleUnderline"/>
        </w:rPr>
        <w:t xml:space="preserve">are </w:t>
      </w:r>
      <w:r w:rsidRPr="00563A5C">
        <w:rPr>
          <w:rStyle w:val="Emphasis"/>
        </w:rPr>
        <w:t>primary drivers</w:t>
      </w:r>
      <w:r w:rsidRPr="00563A5C">
        <w:rPr>
          <w:sz w:val="16"/>
        </w:rPr>
        <w:t xml:space="preserve"> </w:t>
      </w:r>
      <w:r w:rsidRPr="00563A5C">
        <w:rPr>
          <w:rStyle w:val="StyleUnderline"/>
        </w:rPr>
        <w:t>in</w:t>
      </w:r>
      <w:r w:rsidRPr="00563A5C">
        <w:rPr>
          <w:sz w:val="16"/>
        </w:rPr>
        <w:t xml:space="preserve"> two thirds of </w:t>
      </w:r>
      <w:r w:rsidRPr="00563A5C">
        <w:rPr>
          <w:rStyle w:val="StyleUnderline"/>
        </w:rPr>
        <w:t>modern conflicts</w:t>
      </w:r>
      <w:r w:rsidRPr="00563A5C">
        <w:rPr>
          <w:sz w:val="16"/>
        </w:rPr>
        <w:t xml:space="preserve"> today. Indeed, </w:t>
      </w:r>
      <w:r w:rsidRPr="00563A5C">
        <w:rPr>
          <w:rStyle w:val="StyleUnderline"/>
        </w:rPr>
        <w:t xml:space="preserve">many people seem to have forgotten that the primary German war aim in </w:t>
      </w:r>
      <w:r w:rsidRPr="00563A5C">
        <w:rPr>
          <w:rStyle w:val="Emphasis"/>
        </w:rPr>
        <w:t>World War II</w:t>
      </w:r>
      <w:r w:rsidRPr="00563A5C">
        <w:rPr>
          <w:rStyle w:val="StyleUnderline"/>
        </w:rPr>
        <w:t xml:space="preserve"> was to take </w:t>
      </w:r>
      <w:r w:rsidRPr="00563A5C">
        <w:rPr>
          <w:rStyle w:val="Emphasis"/>
        </w:rPr>
        <w:t>farmland</w:t>
      </w:r>
      <w:r w:rsidRPr="00563A5C">
        <w:rPr>
          <w:rStyle w:val="StyleUnderline"/>
        </w:rPr>
        <w:t xml:space="preserve"> from the Soviets and put German farmers on it.</w:t>
      </w:r>
      <w:r w:rsidRPr="00563A5C">
        <w:rPr>
          <w:sz w:val="16"/>
        </w:rPr>
        <w:t xml:space="preserve"> It is very likely that </w:t>
      </w:r>
      <w:r w:rsidRPr="00563A5C">
        <w:rPr>
          <w:rStyle w:val="StyleUnderline"/>
        </w:rPr>
        <w:t xml:space="preserve">controlling the Ukraine’s bountiful and reliable food bowl is among </w:t>
      </w:r>
      <w:r w:rsidRPr="00563A5C">
        <w:rPr>
          <w:rStyle w:val="Emphasis"/>
        </w:rPr>
        <w:t>Putin’s</w:t>
      </w:r>
      <w:r w:rsidRPr="00563A5C">
        <w:rPr>
          <w:rStyle w:val="StyleUnderline"/>
        </w:rPr>
        <w:t xml:space="preserve"> main aims</w:t>
      </w:r>
      <w:r w:rsidRPr="00563A5C">
        <w:rPr>
          <w:sz w:val="16"/>
        </w:rPr>
        <w:t xml:space="preserve"> also. In the short run this is imposing hunger and even starvation on hundreds of millions of people far beyond Europe. </w:t>
      </w:r>
    </w:p>
    <w:p w14:paraId="61C01A98" w14:textId="77777777" w:rsidR="00EE23D5" w:rsidRPr="00563A5C" w:rsidRDefault="00EE23D5" w:rsidP="00EE23D5">
      <w:pPr>
        <w:rPr>
          <w:sz w:val="16"/>
        </w:rPr>
      </w:pPr>
      <w:r w:rsidRPr="00563A5C">
        <w:rPr>
          <w:rStyle w:val="Emphasis"/>
        </w:rPr>
        <w:t>Spreading hunger</w:t>
      </w:r>
      <w:r w:rsidRPr="00563A5C">
        <w:rPr>
          <w:sz w:val="16"/>
        </w:rPr>
        <w:t xml:space="preserve"> </w:t>
      </w:r>
      <w:r w:rsidRPr="00563A5C">
        <w:rPr>
          <w:rStyle w:val="StyleUnderline"/>
        </w:rPr>
        <w:t xml:space="preserve">in turn </w:t>
      </w:r>
      <w:r w:rsidRPr="00563A5C">
        <w:rPr>
          <w:rStyle w:val="Emphasis"/>
        </w:rPr>
        <w:t>snowballs</w:t>
      </w:r>
      <w:r w:rsidRPr="00563A5C">
        <w:rPr>
          <w:rStyle w:val="StyleUnderline"/>
        </w:rPr>
        <w:t xml:space="preserve"> into </w:t>
      </w:r>
      <w:r w:rsidRPr="00563A5C">
        <w:rPr>
          <w:rStyle w:val="Emphasis"/>
        </w:rPr>
        <w:t>government failures</w:t>
      </w:r>
      <w:r w:rsidRPr="00563A5C">
        <w:rPr>
          <w:sz w:val="16"/>
        </w:rPr>
        <w:t xml:space="preserve">, </w:t>
      </w:r>
      <w:r w:rsidRPr="00563A5C">
        <w:rPr>
          <w:rStyle w:val="Emphasis"/>
        </w:rPr>
        <w:t xml:space="preserve">civil </w:t>
      </w:r>
      <w:proofErr w:type="gramStart"/>
      <w:r w:rsidRPr="00563A5C">
        <w:rPr>
          <w:rStyle w:val="Emphasis"/>
        </w:rPr>
        <w:t>wars</w:t>
      </w:r>
      <w:proofErr w:type="gramEnd"/>
      <w:r w:rsidRPr="00563A5C">
        <w:rPr>
          <w:sz w:val="16"/>
        </w:rPr>
        <w:t xml:space="preserve"> </w:t>
      </w:r>
      <w:r w:rsidRPr="00563A5C">
        <w:rPr>
          <w:rStyle w:val="StyleUnderline"/>
        </w:rPr>
        <w:t>and</w:t>
      </w:r>
      <w:r w:rsidRPr="00563A5C">
        <w:rPr>
          <w:sz w:val="16"/>
        </w:rPr>
        <w:t xml:space="preserve"> </w:t>
      </w:r>
      <w:r w:rsidRPr="00563A5C">
        <w:rPr>
          <w:rStyle w:val="Emphasis"/>
        </w:rPr>
        <w:t>refugee tsunamis</w:t>
      </w:r>
      <w:r w:rsidRPr="00563A5C">
        <w:rPr>
          <w:sz w:val="16"/>
        </w:rPr>
        <w:t xml:space="preserve"> </w:t>
      </w:r>
      <w:r w:rsidRPr="00563A5C">
        <w:rPr>
          <w:rStyle w:val="StyleUnderline"/>
        </w:rPr>
        <w:t>around the world</w:t>
      </w:r>
      <w:r w:rsidRPr="00563A5C">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21C933F4" w14:textId="77777777" w:rsidR="00EE23D5" w:rsidRPr="00563A5C" w:rsidRDefault="00EE23D5" w:rsidP="00EE23D5">
      <w:pPr>
        <w:rPr>
          <w:sz w:val="16"/>
        </w:rPr>
      </w:pPr>
      <w:r w:rsidRPr="00563A5C">
        <w:rPr>
          <w:sz w:val="16"/>
        </w:rPr>
        <w:t xml:space="preserve">Thus, in developing a new food system for the world of the 21st Century, we also </w:t>
      </w:r>
      <w:proofErr w:type="gramStart"/>
      <w:r w:rsidRPr="00563A5C">
        <w:rPr>
          <w:sz w:val="16"/>
        </w:rPr>
        <w:t>have to</w:t>
      </w:r>
      <w:proofErr w:type="gramEnd"/>
      <w:r w:rsidRPr="00563A5C">
        <w:rPr>
          <w:sz w:val="16"/>
        </w:rPr>
        <w:t xml:space="preserve"> find a way to curb the human appetite for war.</w:t>
      </w:r>
    </w:p>
    <w:p w14:paraId="3EDADF59" w14:textId="77777777" w:rsidR="00EE23D5" w:rsidRPr="00B636E7" w:rsidRDefault="00EE23D5" w:rsidP="00EE23D5">
      <w:pPr>
        <w:rPr>
          <w:sz w:val="16"/>
        </w:rPr>
      </w:pPr>
      <w:r w:rsidRPr="00563A5C">
        <w:rPr>
          <w:sz w:val="16"/>
        </w:rPr>
        <w:t>In </w:t>
      </w:r>
      <w:hyperlink r:id="rId6" w:history="1">
        <w:r w:rsidRPr="00563A5C">
          <w:rPr>
            <w:rStyle w:val="Hyperlink"/>
            <w:sz w:val="16"/>
          </w:rPr>
          <w:t>Food or War</w:t>
        </w:r>
      </w:hyperlink>
      <w:r w:rsidRPr="00563A5C">
        <w:rPr>
          <w:sz w:val="16"/>
        </w:rPr>
        <w:t xml:space="preserve">, I trace the links between food and conflict through human history, explore the role of food in recent conflicts and examine </w:t>
      </w:r>
      <w:r w:rsidRPr="00563A5C">
        <w:rPr>
          <w:rStyle w:val="StyleUnderline"/>
        </w:rPr>
        <w:t>nine regions of the world</w:t>
      </w:r>
      <w:r w:rsidRPr="00563A5C">
        <w:rPr>
          <w:sz w:val="16"/>
        </w:rPr>
        <w:t xml:space="preserve"> which </w:t>
      </w:r>
      <w:r w:rsidRPr="00563A5C">
        <w:rPr>
          <w:rStyle w:val="StyleUnderline"/>
        </w:rPr>
        <w:t xml:space="preserve">are at </w:t>
      </w:r>
      <w:r w:rsidRPr="00563A5C">
        <w:rPr>
          <w:rStyle w:val="Emphasis"/>
        </w:rPr>
        <w:t>high risk</w:t>
      </w:r>
      <w:r w:rsidRPr="00563A5C">
        <w:rPr>
          <w:rStyle w:val="StyleUnderline"/>
        </w:rPr>
        <w:t xml:space="preserve"> of </w:t>
      </w:r>
      <w:r w:rsidRPr="00563A5C">
        <w:rPr>
          <w:rStyle w:val="Emphasis"/>
        </w:rPr>
        <w:t>food failure</w:t>
      </w:r>
      <w:r w:rsidRPr="00563A5C">
        <w:rPr>
          <w:sz w:val="16"/>
        </w:rPr>
        <w:t xml:space="preserve"> </w:t>
      </w:r>
      <w:r w:rsidRPr="00563A5C">
        <w:rPr>
          <w:rStyle w:val="StyleUnderline"/>
        </w:rPr>
        <w:t>and</w:t>
      </w:r>
      <w:r w:rsidRPr="00563A5C">
        <w:rPr>
          <w:sz w:val="16"/>
        </w:rPr>
        <w:t xml:space="preserve"> </w:t>
      </w:r>
      <w:r w:rsidRPr="00563A5C">
        <w:rPr>
          <w:rStyle w:val="Emphasis"/>
        </w:rPr>
        <w:t>conflict</w:t>
      </w:r>
      <w:r w:rsidRPr="00563A5C">
        <w:rPr>
          <w:sz w:val="16"/>
        </w:rPr>
        <w:t xml:space="preserve"> </w:t>
      </w:r>
      <w:r w:rsidRPr="00563A5C">
        <w:rPr>
          <w:rStyle w:val="StyleUnderline"/>
        </w:rPr>
        <w:t>in the foreseeable future</w:t>
      </w:r>
      <w:r w:rsidRPr="00563A5C">
        <w:rPr>
          <w:sz w:val="16"/>
        </w:rPr>
        <w:t xml:space="preserve"> – </w:t>
      </w:r>
      <w:r w:rsidRPr="00563A5C">
        <w:rPr>
          <w:rStyle w:val="StyleUnderline"/>
        </w:rPr>
        <w:t xml:space="preserve">conflicts ranging from riots and government failure to </w:t>
      </w:r>
      <w:r w:rsidRPr="00563A5C">
        <w:rPr>
          <w:rStyle w:val="Emphasis"/>
          <w:szCs w:val="26"/>
        </w:rPr>
        <w:t>nuclear war</w:t>
      </w:r>
      <w:r w:rsidRPr="00563A5C">
        <w:rPr>
          <w:sz w:val="16"/>
        </w:rPr>
        <w:t xml:space="preserve">. My aim is to show that </w:t>
      </w:r>
      <w:r w:rsidRPr="00563A5C">
        <w:rPr>
          <w:rStyle w:val="StyleUnderline"/>
        </w:rPr>
        <w:t>the link between food</w:t>
      </w:r>
      <w:r w:rsidRPr="00B636E7">
        <w:rPr>
          <w:rStyle w:val="StyleUnderline"/>
        </w:rPr>
        <w:t xml:space="preserve"> and war is </w:t>
      </w:r>
      <w:r w:rsidRPr="00B636E7">
        <w:rPr>
          <w:rStyle w:val="Emphasis"/>
        </w:rPr>
        <w:t>inexorable</w:t>
      </w:r>
      <w:r w:rsidRPr="00B636E7">
        <w:rPr>
          <w:sz w:val="16"/>
        </w:rPr>
        <w:t xml:space="preserve"> – but that it can be broken. And that </w:t>
      </w:r>
      <w:r w:rsidRPr="00B636E7">
        <w:rPr>
          <w:rStyle w:val="StyleUnderline"/>
        </w:rPr>
        <w:t>having enough good food is the most under-rated, under-</w:t>
      </w:r>
      <w:proofErr w:type="spellStart"/>
      <w:r w:rsidRPr="00B636E7">
        <w:rPr>
          <w:rStyle w:val="StyleUnderline"/>
        </w:rPr>
        <w:t>recognised</w:t>
      </w:r>
      <w:proofErr w:type="spellEnd"/>
      <w:r w:rsidRPr="00B636E7">
        <w:rPr>
          <w:rStyle w:val="StyleUnderline"/>
        </w:rPr>
        <w:t xml:space="preserve"> and precious ‘weapon of peace’ in the world today</w:t>
      </w:r>
      <w:r w:rsidRPr="00B636E7">
        <w:rPr>
          <w:sz w:val="16"/>
        </w:rPr>
        <w:t>.</w:t>
      </w:r>
    </w:p>
    <w:p w14:paraId="309C0E87" w14:textId="5CF0BB30" w:rsidR="00FF492A" w:rsidRDefault="00FF492A" w:rsidP="00FF492A">
      <w:pPr>
        <w:pStyle w:val="Heading2"/>
      </w:pPr>
      <w:r>
        <w:t>Uniqueness</w:t>
      </w:r>
      <w:r w:rsidR="00FB0FC4">
        <w:t>---2NC/1NR</w:t>
      </w:r>
    </w:p>
    <w:p w14:paraId="6DE60D82" w14:textId="438A4D18" w:rsidR="00FF492A" w:rsidRDefault="00FF492A" w:rsidP="00FF492A">
      <w:pPr>
        <w:pStyle w:val="Heading3"/>
      </w:pPr>
      <w:r>
        <w:t>Will Pass</w:t>
      </w:r>
      <w:r>
        <w:t>---2NC</w:t>
      </w:r>
    </w:p>
    <w:p w14:paraId="2DA12478" w14:textId="77777777" w:rsidR="00FF492A" w:rsidRPr="003A699F" w:rsidRDefault="00FF492A" w:rsidP="00FF492A">
      <w:pPr>
        <w:pStyle w:val="Heading4"/>
      </w:pPr>
      <w:r>
        <w:t xml:space="preserve">Farm bill reauthorization will pass. Debt ceiling </w:t>
      </w:r>
      <w:r>
        <w:rPr>
          <w:u w:val="single"/>
        </w:rPr>
        <w:t>clears the path</w:t>
      </w:r>
      <w:r>
        <w:t xml:space="preserve"> for passage. </w:t>
      </w:r>
    </w:p>
    <w:p w14:paraId="1A00ED55" w14:textId="77777777" w:rsidR="00FF492A" w:rsidRPr="004D0200" w:rsidRDefault="00FF492A" w:rsidP="00FF492A">
      <w:r>
        <w:t xml:space="preserve">Eric </w:t>
      </w:r>
      <w:proofErr w:type="spellStart"/>
      <w:r w:rsidRPr="004D0200">
        <w:rPr>
          <w:rStyle w:val="Style13ptBold"/>
        </w:rPr>
        <w:t>Bohl</w:t>
      </w:r>
      <w:proofErr w:type="spellEnd"/>
      <w:r w:rsidRPr="004D0200">
        <w:rPr>
          <w:rStyle w:val="Style13ptBold"/>
        </w:rPr>
        <w:t xml:space="preserve"> 6-2</w:t>
      </w:r>
      <w:r>
        <w:t>. Staff writer for National Hog Farmer, your leading source of all hog- and slop-related news. "Debt ceiling deal may clear way for farm bill". National Hog Farmer. 6-2-2023. https://www.nationalhogfarmer.com/news/debt-ceiling-deal-may-clear-way-farm-bill</w:t>
      </w:r>
    </w:p>
    <w:p w14:paraId="309D9246" w14:textId="77777777" w:rsidR="00FF492A" w:rsidRDefault="00FF492A" w:rsidP="00FF492A">
      <w:pPr>
        <w:rPr>
          <w:rStyle w:val="StyleUnderline"/>
        </w:rPr>
      </w:pPr>
      <w:r w:rsidRPr="004D0200">
        <w:rPr>
          <w:rStyle w:val="StyleUnderline"/>
        </w:rPr>
        <w:t xml:space="preserve">This week's bipartisan agreement to suspend the </w:t>
      </w:r>
      <w:r w:rsidRPr="004D0200">
        <w:rPr>
          <w:rStyle w:val="Emphasis"/>
        </w:rPr>
        <w:t>debt ceiling</w:t>
      </w:r>
      <w:r w:rsidRPr="004D0200">
        <w:rPr>
          <w:rStyle w:val="StyleUnderline"/>
        </w:rPr>
        <w:t xml:space="preserve"> until 2025 in exchange for</w:t>
      </w:r>
      <w:r w:rsidRPr="004D0200">
        <w:rPr>
          <w:sz w:val="16"/>
        </w:rPr>
        <w:t xml:space="preserve"> various spending reforms </w:t>
      </w:r>
      <w:r w:rsidRPr="004D0200">
        <w:rPr>
          <w:rStyle w:val="StyleUnderline"/>
        </w:rPr>
        <w:t>may</w:t>
      </w:r>
      <w:r w:rsidRPr="004D0200">
        <w:rPr>
          <w:sz w:val="16"/>
        </w:rPr>
        <w:t xml:space="preserve"> </w:t>
      </w:r>
      <w:r w:rsidRPr="004D0200">
        <w:rPr>
          <w:rStyle w:val="Emphasis"/>
        </w:rPr>
        <w:t>directly impact</w:t>
      </w:r>
      <w:r w:rsidRPr="004D0200">
        <w:rPr>
          <w:rStyle w:val="StyleUnderline"/>
        </w:rPr>
        <w:t xml:space="preserve"> the </w:t>
      </w:r>
      <w:r w:rsidRPr="004D0200">
        <w:rPr>
          <w:rStyle w:val="Emphasis"/>
        </w:rPr>
        <w:t>farm bill's</w:t>
      </w:r>
      <w:r w:rsidRPr="004D0200">
        <w:rPr>
          <w:rStyle w:val="StyleUnderline"/>
        </w:rPr>
        <w:t xml:space="preserve"> </w:t>
      </w:r>
      <w:r w:rsidRPr="004D0200">
        <w:rPr>
          <w:rStyle w:val="Emphasis"/>
        </w:rPr>
        <w:t>chances</w:t>
      </w:r>
      <w:r w:rsidRPr="004D0200">
        <w:rPr>
          <w:rStyle w:val="StyleUnderline"/>
        </w:rPr>
        <w:t xml:space="preserve"> this </w:t>
      </w:r>
      <w:r w:rsidRPr="004D0200">
        <w:rPr>
          <w:rStyle w:val="Emphasis"/>
        </w:rPr>
        <w:t>year</w:t>
      </w:r>
      <w:r w:rsidRPr="004D0200">
        <w:rPr>
          <w:sz w:val="16"/>
        </w:rPr>
        <w:t>. T</w:t>
      </w:r>
      <w:r w:rsidRPr="004D0200">
        <w:rPr>
          <w:rStyle w:val="StyleUnderline"/>
        </w:rPr>
        <w:t>he bill</w:t>
      </w:r>
      <w:r w:rsidRPr="004D0200">
        <w:rPr>
          <w:sz w:val="16"/>
        </w:rPr>
        <w:t xml:space="preserve">, called the Fiscal Responsibility Act, </w:t>
      </w:r>
      <w:r w:rsidRPr="004D0200">
        <w:rPr>
          <w:rStyle w:val="StyleUnderline"/>
        </w:rPr>
        <w:t>made several eligibility changes to</w:t>
      </w:r>
      <w:r w:rsidRPr="004D0200">
        <w:rPr>
          <w:sz w:val="16"/>
        </w:rPr>
        <w:t xml:space="preserve"> the Supplemental Nutrition Assistance Program, or </w:t>
      </w:r>
      <w:r w:rsidRPr="004D0200">
        <w:rPr>
          <w:rStyle w:val="StyleUnderline"/>
        </w:rPr>
        <w:t>SNAP</w:t>
      </w:r>
      <w:r w:rsidRPr="004D0200">
        <w:rPr>
          <w:sz w:val="16"/>
        </w:rPr>
        <w:t xml:space="preserve">. </w:t>
      </w:r>
      <w:r w:rsidRPr="004D0200">
        <w:rPr>
          <w:rStyle w:val="StyleUnderline"/>
        </w:rPr>
        <w:t xml:space="preserve">Disagreement over these changes had been a </w:t>
      </w:r>
      <w:r w:rsidRPr="004D0200">
        <w:rPr>
          <w:rStyle w:val="Emphasis"/>
        </w:rPr>
        <w:t>major</w:t>
      </w:r>
      <w:r w:rsidRPr="004D0200">
        <w:rPr>
          <w:rStyle w:val="StyleUnderline"/>
        </w:rPr>
        <w:t xml:space="preserve"> </w:t>
      </w:r>
      <w:r w:rsidRPr="004D0200">
        <w:rPr>
          <w:rStyle w:val="Emphasis"/>
        </w:rPr>
        <w:t>point</w:t>
      </w:r>
      <w:r w:rsidRPr="004D0200">
        <w:rPr>
          <w:rStyle w:val="StyleUnderline"/>
        </w:rPr>
        <w:t xml:space="preserve"> of </w:t>
      </w:r>
      <w:r w:rsidRPr="004D0200">
        <w:rPr>
          <w:rStyle w:val="Emphasis"/>
        </w:rPr>
        <w:t>contention</w:t>
      </w:r>
      <w:r w:rsidRPr="004D0200">
        <w:rPr>
          <w:rStyle w:val="StyleUnderline"/>
        </w:rPr>
        <w:t xml:space="preserve"> standing in the way of </w:t>
      </w:r>
      <w:proofErr w:type="gramStart"/>
      <w:r w:rsidRPr="004D0200">
        <w:rPr>
          <w:rStyle w:val="StyleUnderline"/>
        </w:rPr>
        <w:t xml:space="preserve">a </w:t>
      </w:r>
      <w:r w:rsidRPr="004D0200">
        <w:rPr>
          <w:rStyle w:val="Emphasis"/>
        </w:rPr>
        <w:t>farm</w:t>
      </w:r>
      <w:proofErr w:type="gramEnd"/>
      <w:r w:rsidRPr="004D0200">
        <w:rPr>
          <w:rStyle w:val="Emphasis"/>
        </w:rPr>
        <w:t xml:space="preserve"> bill reauthorization</w:t>
      </w:r>
      <w:r w:rsidRPr="004D0200">
        <w:rPr>
          <w:rStyle w:val="StyleUnderline"/>
        </w:rPr>
        <w:t>.</w:t>
      </w:r>
    </w:p>
    <w:p w14:paraId="28014A58" w14:textId="77777777" w:rsidR="00FF492A" w:rsidRPr="004D0200" w:rsidRDefault="00FF492A" w:rsidP="00FF492A">
      <w:pPr>
        <w:rPr>
          <w:sz w:val="16"/>
        </w:rPr>
      </w:pPr>
      <w:r w:rsidRPr="004D0200">
        <w:rPr>
          <w:sz w:val="16"/>
        </w:rPr>
        <w:t>The agreement requires able-bodied SNAP beneficiaries without dependents up to age 54 to work or be in a work training program, an increase from the current maximum age of 49. It also added new exemptions to the work requirements for the homeless, veterans and people younger than 24 who were formerly in foster care. The changes are estimated to result in a net addition of about 78,000 new recipients.</w:t>
      </w:r>
    </w:p>
    <w:p w14:paraId="548DCD50" w14:textId="77777777" w:rsidR="00FF492A" w:rsidRDefault="00FF492A" w:rsidP="00FF492A">
      <w:pPr>
        <w:rPr>
          <w:rStyle w:val="StyleUnderline"/>
        </w:rPr>
      </w:pPr>
      <w:r w:rsidRPr="004D0200">
        <w:rPr>
          <w:sz w:val="16"/>
        </w:rPr>
        <w:t xml:space="preserve">Senate Agriculture Committee Chairwoman Debbie </w:t>
      </w:r>
      <w:r w:rsidRPr="004D0200">
        <w:rPr>
          <w:rStyle w:val="StyleUnderline"/>
        </w:rPr>
        <w:t>Stabenow</w:t>
      </w:r>
      <w:r w:rsidRPr="004D0200">
        <w:rPr>
          <w:sz w:val="16"/>
        </w:rPr>
        <w:t xml:space="preserve"> (D-MI) </w:t>
      </w:r>
      <w:r w:rsidRPr="004D0200">
        <w:rPr>
          <w:rStyle w:val="StyleUnderline"/>
        </w:rPr>
        <w:t>told reporters</w:t>
      </w:r>
      <w:r w:rsidRPr="004D0200">
        <w:rPr>
          <w:sz w:val="16"/>
        </w:rPr>
        <w:t xml:space="preserve"> Tuesday </w:t>
      </w:r>
      <w:r w:rsidRPr="004D0200">
        <w:rPr>
          <w:rStyle w:val="StyleUnderline"/>
        </w:rPr>
        <w:t>that the bill "takes the issue of SNAP work requirements off the table.</w:t>
      </w:r>
      <w:r w:rsidRPr="004D0200">
        <w:rPr>
          <w:sz w:val="16"/>
        </w:rPr>
        <w:t xml:space="preserve"> </w:t>
      </w:r>
      <w:r w:rsidRPr="004D0200">
        <w:rPr>
          <w:rStyle w:val="StyleUnderline"/>
        </w:rPr>
        <w:t xml:space="preserve">So, that's just </w:t>
      </w:r>
      <w:r w:rsidRPr="004D0200">
        <w:rPr>
          <w:rStyle w:val="Emphasis"/>
        </w:rPr>
        <w:t>one less</w:t>
      </w:r>
      <w:r w:rsidRPr="004D0200">
        <w:rPr>
          <w:rStyle w:val="StyleUnderline"/>
        </w:rPr>
        <w:t xml:space="preserve"> issue we're going to </w:t>
      </w:r>
      <w:r w:rsidRPr="004D0200">
        <w:rPr>
          <w:rStyle w:val="Emphasis"/>
        </w:rPr>
        <w:t>have to negotiate</w:t>
      </w:r>
      <w:r w:rsidRPr="004D0200">
        <w:rPr>
          <w:rStyle w:val="StyleUnderline"/>
        </w:rPr>
        <w:t>"</w:t>
      </w:r>
      <w:r w:rsidRPr="004D0200">
        <w:rPr>
          <w:sz w:val="16"/>
        </w:rPr>
        <w:t xml:space="preserve"> in the farm bill. House Agriculture Committee Chairman Glenn "GT" Thompson (R-PA) told Agri-Pulse, "I </w:t>
      </w:r>
      <w:r w:rsidRPr="004D0200">
        <w:rPr>
          <w:rStyle w:val="StyleUnderline"/>
        </w:rPr>
        <w:t xml:space="preserve">think it </w:t>
      </w:r>
      <w:r w:rsidRPr="004D0200">
        <w:rPr>
          <w:rStyle w:val="Emphasis"/>
        </w:rPr>
        <w:t>helps</w:t>
      </w:r>
      <w:r w:rsidRPr="004D0200">
        <w:rPr>
          <w:rStyle w:val="StyleUnderline"/>
        </w:rPr>
        <w:t xml:space="preserve"> the </w:t>
      </w:r>
      <w:r w:rsidRPr="004D0200">
        <w:rPr>
          <w:rStyle w:val="Emphasis"/>
        </w:rPr>
        <w:t>farm bill</w:t>
      </w:r>
      <w:r w:rsidRPr="004D0200">
        <w:rPr>
          <w:rStyle w:val="StyleUnderline"/>
        </w:rPr>
        <w:t xml:space="preserve"> </w:t>
      </w:r>
      <w:r w:rsidRPr="004D0200">
        <w:rPr>
          <w:rStyle w:val="Emphasis"/>
        </w:rPr>
        <w:t>process, absolutely</w:t>
      </w:r>
      <w:r w:rsidRPr="004D0200">
        <w:rPr>
          <w:sz w:val="16"/>
        </w:rPr>
        <w:t xml:space="preserve">." </w:t>
      </w:r>
      <w:r w:rsidRPr="004D0200">
        <w:rPr>
          <w:rStyle w:val="StyleUnderline"/>
        </w:rPr>
        <w:t>However, he suggested that the House may still consider changes to SNAP work requirements as it proceeds through the farm bill debate.</w:t>
      </w:r>
    </w:p>
    <w:p w14:paraId="5F0A4A81" w14:textId="77777777" w:rsidR="00FF492A" w:rsidRPr="004D0200" w:rsidRDefault="00FF492A" w:rsidP="00FF492A">
      <w:r w:rsidRPr="004D0200">
        <w:rPr>
          <w:rStyle w:val="StyleUnderline"/>
        </w:rPr>
        <w:t>The current farm bill</w:t>
      </w:r>
      <w:r w:rsidRPr="004D0200">
        <w:rPr>
          <w:sz w:val="16"/>
        </w:rPr>
        <w:t xml:space="preserve">, passed in 2018, </w:t>
      </w:r>
      <w:r w:rsidRPr="004D0200">
        <w:rPr>
          <w:rStyle w:val="StyleUnderline"/>
        </w:rPr>
        <w:t>expires September 30, 2023.</w:t>
      </w:r>
      <w:r w:rsidRPr="004D0200">
        <w:rPr>
          <w:sz w:val="16"/>
        </w:rPr>
        <w:t xml:space="preserve"> </w:t>
      </w:r>
      <w:r w:rsidRPr="004D0200">
        <w:rPr>
          <w:rStyle w:val="StyleUnderline"/>
        </w:rPr>
        <w:t xml:space="preserve">Both Stabenow and Thompson have publicly </w:t>
      </w:r>
      <w:r w:rsidRPr="004D0200">
        <w:rPr>
          <w:rStyle w:val="Emphasis"/>
          <w:sz w:val="28"/>
          <w:szCs w:val="28"/>
        </w:rPr>
        <w:t>expressed optimism</w:t>
      </w:r>
      <w:r w:rsidRPr="004D0200">
        <w:rPr>
          <w:rStyle w:val="StyleUnderline"/>
          <w:sz w:val="28"/>
          <w:szCs w:val="28"/>
        </w:rPr>
        <w:t xml:space="preserve"> </w:t>
      </w:r>
      <w:r w:rsidRPr="004D0200">
        <w:rPr>
          <w:rStyle w:val="StyleUnderline"/>
        </w:rPr>
        <w:t xml:space="preserve">that they can </w:t>
      </w:r>
      <w:r w:rsidRPr="004D0200">
        <w:rPr>
          <w:rStyle w:val="Emphasis"/>
        </w:rPr>
        <w:t xml:space="preserve">complete </w:t>
      </w:r>
      <w:proofErr w:type="gramStart"/>
      <w:r w:rsidRPr="004D0200">
        <w:rPr>
          <w:rStyle w:val="Emphasis"/>
        </w:rPr>
        <w:t>a reauthorization</w:t>
      </w:r>
      <w:proofErr w:type="gramEnd"/>
      <w:r w:rsidRPr="004D0200">
        <w:rPr>
          <w:rStyle w:val="StyleUnderline"/>
        </w:rPr>
        <w:t xml:space="preserve"> </w:t>
      </w:r>
      <w:r w:rsidRPr="004D0200">
        <w:rPr>
          <w:rStyle w:val="Emphasis"/>
        </w:rPr>
        <w:t>before</w:t>
      </w:r>
      <w:r w:rsidRPr="004D0200">
        <w:rPr>
          <w:sz w:val="16"/>
        </w:rPr>
        <w:t xml:space="preserve"> the end of the year. The Fiscal Responsibility Act passed the House Wednesday by a 314-117 vote and cleared the Senate late Thursday by a 63-36 vote.</w:t>
      </w:r>
    </w:p>
    <w:p w14:paraId="28D92BE7" w14:textId="77777777" w:rsidR="00FF492A" w:rsidRPr="00AD49AE" w:rsidRDefault="00FF492A" w:rsidP="00FF492A">
      <w:pPr>
        <w:pStyle w:val="Heading4"/>
      </w:pPr>
      <w:r>
        <w:t xml:space="preserve">Industry groups are confident. The </w:t>
      </w:r>
      <w:r>
        <w:rPr>
          <w:u w:val="single"/>
        </w:rPr>
        <w:t>pressure is on</w:t>
      </w:r>
      <w:r>
        <w:t xml:space="preserve"> for passage. </w:t>
      </w:r>
    </w:p>
    <w:p w14:paraId="2E760C1E" w14:textId="77777777" w:rsidR="00FF492A" w:rsidRPr="00F34B84" w:rsidRDefault="00FF492A" w:rsidP="00FF492A">
      <w:r>
        <w:t xml:space="preserve">Kellan </w:t>
      </w:r>
      <w:proofErr w:type="spellStart"/>
      <w:r w:rsidRPr="00F34B84">
        <w:rPr>
          <w:rStyle w:val="Style13ptBold"/>
        </w:rPr>
        <w:t>Heavican</w:t>
      </w:r>
      <w:proofErr w:type="spellEnd"/>
      <w:r w:rsidRPr="00F34B84">
        <w:rPr>
          <w:rStyle w:val="Style13ptBold"/>
        </w:rPr>
        <w:t xml:space="preserve"> 6-5</w:t>
      </w:r>
      <w:r>
        <w:t>. "NCGA expects on-time farm bill with debt ceiling raised". Brownfield Ag News. 6-5-2023. https://brownfieldagnews.com/news/ncga-expects-on-time-farm-bill-with-debt-ceiling-raised/</w:t>
      </w:r>
    </w:p>
    <w:p w14:paraId="01BBB484" w14:textId="77777777" w:rsidR="00FF492A" w:rsidRDefault="00FF492A" w:rsidP="00FF492A">
      <w:pPr>
        <w:rPr>
          <w:rStyle w:val="StyleUnderline"/>
        </w:rPr>
      </w:pPr>
      <w:r w:rsidRPr="00301BE9">
        <w:rPr>
          <w:rStyle w:val="StyleUnderline"/>
        </w:rPr>
        <w:t xml:space="preserve">With Congress raising the </w:t>
      </w:r>
      <w:r w:rsidRPr="00301BE9">
        <w:rPr>
          <w:rStyle w:val="Emphasis"/>
        </w:rPr>
        <w:t>debt ceiling</w:t>
      </w:r>
      <w:r w:rsidRPr="00301BE9">
        <w:rPr>
          <w:sz w:val="16"/>
        </w:rPr>
        <w:t xml:space="preserve">, </w:t>
      </w:r>
      <w:r w:rsidRPr="00301BE9">
        <w:rPr>
          <w:rStyle w:val="StyleUnderline"/>
        </w:rPr>
        <w:t>the National Corn Growers Association says that</w:t>
      </w:r>
      <w:r w:rsidRPr="00301BE9">
        <w:rPr>
          <w:sz w:val="16"/>
        </w:rPr>
        <w:t xml:space="preserve"> </w:t>
      </w:r>
      <w:r w:rsidRPr="00301BE9">
        <w:rPr>
          <w:rStyle w:val="StyleUnderline"/>
        </w:rPr>
        <w:t xml:space="preserve">could clear the way for </w:t>
      </w:r>
      <w:r w:rsidRPr="00301BE9">
        <w:rPr>
          <w:rStyle w:val="Emphasis"/>
        </w:rPr>
        <w:t>lawmakers</w:t>
      </w:r>
      <w:r w:rsidRPr="00301BE9">
        <w:rPr>
          <w:rStyle w:val="StyleUnderline"/>
        </w:rPr>
        <w:t xml:space="preserve"> to </w:t>
      </w:r>
      <w:r w:rsidRPr="00301BE9">
        <w:rPr>
          <w:rStyle w:val="Emphasis"/>
        </w:rPr>
        <w:t>pass</w:t>
      </w:r>
      <w:r w:rsidRPr="00301BE9">
        <w:rPr>
          <w:rStyle w:val="StyleUnderline"/>
        </w:rPr>
        <w:t xml:space="preserve"> the 2023 </w:t>
      </w:r>
      <w:r w:rsidRPr="00301BE9">
        <w:rPr>
          <w:rStyle w:val="Emphasis"/>
        </w:rPr>
        <w:t>Farm Bill</w:t>
      </w:r>
      <w:r w:rsidRPr="00301BE9">
        <w:rPr>
          <w:rStyle w:val="StyleUnderline"/>
        </w:rPr>
        <w:t xml:space="preserve"> </w:t>
      </w:r>
      <w:r w:rsidRPr="00301BE9">
        <w:rPr>
          <w:rStyle w:val="Emphasis"/>
          <w:sz w:val="28"/>
          <w:szCs w:val="28"/>
        </w:rPr>
        <w:t>on time</w:t>
      </w:r>
      <w:r w:rsidRPr="00301BE9">
        <w:rPr>
          <w:rStyle w:val="StyleUnderline"/>
        </w:rPr>
        <w:t>.</w:t>
      </w:r>
    </w:p>
    <w:p w14:paraId="1908E8B9" w14:textId="77777777" w:rsidR="00FF492A" w:rsidRPr="00301BE9" w:rsidRDefault="00FF492A" w:rsidP="00FF492A">
      <w:pPr>
        <w:rPr>
          <w:sz w:val="16"/>
        </w:rPr>
      </w:pPr>
      <w:r w:rsidRPr="00301BE9">
        <w:rPr>
          <w:sz w:val="16"/>
        </w:rPr>
        <w:t xml:space="preserve">President Tom </w:t>
      </w:r>
      <w:r w:rsidRPr="00301BE9">
        <w:rPr>
          <w:rStyle w:val="Emphasis"/>
        </w:rPr>
        <w:t>Haag</w:t>
      </w:r>
      <w:r w:rsidRPr="00301BE9">
        <w:rPr>
          <w:sz w:val="16"/>
        </w:rPr>
        <w:t xml:space="preserve"> </w:t>
      </w:r>
      <w:r w:rsidRPr="00301BE9">
        <w:rPr>
          <w:rStyle w:val="StyleUnderline"/>
        </w:rPr>
        <w:t>tells Brownfield</w:t>
      </w:r>
      <w:r w:rsidRPr="00301BE9">
        <w:rPr>
          <w:sz w:val="16"/>
        </w:rPr>
        <w:t xml:space="preserve"> leaders of the Senate and House Ag Committee know </w:t>
      </w:r>
      <w:r w:rsidRPr="00301BE9">
        <w:rPr>
          <w:rStyle w:val="Emphasis"/>
        </w:rPr>
        <w:t>the clock is ticking</w:t>
      </w:r>
      <w:r w:rsidRPr="00301BE9">
        <w:rPr>
          <w:sz w:val="16"/>
        </w:rPr>
        <w:t>. “</w:t>
      </w:r>
      <w:r w:rsidRPr="00301BE9">
        <w:rPr>
          <w:rStyle w:val="StyleUnderline"/>
        </w:rPr>
        <w:t>They understand where they have to be and I think with this debt limit,</w:t>
      </w:r>
      <w:r>
        <w:rPr>
          <w:rStyle w:val="StyleUnderline"/>
        </w:rPr>
        <w:t xml:space="preserve"> </w:t>
      </w:r>
      <w:r w:rsidRPr="00301BE9">
        <w:rPr>
          <w:rStyle w:val="StyleUnderline"/>
        </w:rPr>
        <w:t xml:space="preserve">they have the </w:t>
      </w:r>
      <w:r w:rsidRPr="00301BE9">
        <w:rPr>
          <w:rStyle w:val="Emphasis"/>
        </w:rPr>
        <w:t>reinforcements</w:t>
      </w:r>
      <w:r w:rsidRPr="00301BE9">
        <w:rPr>
          <w:rStyle w:val="StyleUnderline"/>
        </w:rPr>
        <w:t xml:space="preserve"> to go a </w:t>
      </w:r>
      <w:r w:rsidRPr="00301BE9">
        <w:rPr>
          <w:rStyle w:val="Emphasis"/>
        </w:rPr>
        <w:t>little bit faster</w:t>
      </w:r>
      <w:r w:rsidRPr="00301BE9">
        <w:rPr>
          <w:rStyle w:val="StyleUnderline"/>
        </w:rPr>
        <w:t xml:space="preserve"> with it and </w:t>
      </w:r>
      <w:r w:rsidRPr="00301BE9">
        <w:rPr>
          <w:rStyle w:val="Emphasis"/>
        </w:rPr>
        <w:t>hopefully</w:t>
      </w:r>
      <w:r w:rsidRPr="00301BE9">
        <w:rPr>
          <w:rStyle w:val="StyleUnderline"/>
        </w:rPr>
        <w:t xml:space="preserve"> we can get it </w:t>
      </w:r>
      <w:r w:rsidRPr="00301BE9">
        <w:rPr>
          <w:rStyle w:val="Emphasis"/>
        </w:rPr>
        <w:t>taken care of</w:t>
      </w:r>
      <w:r w:rsidRPr="00301BE9">
        <w:rPr>
          <w:rStyle w:val="StyleUnderline"/>
        </w:rPr>
        <w:t>.”</w:t>
      </w:r>
    </w:p>
    <w:p w14:paraId="05D4C09A" w14:textId="77777777" w:rsidR="00FF492A" w:rsidRDefault="00FF492A" w:rsidP="00FF492A">
      <w:pPr>
        <w:pStyle w:val="Heading4"/>
      </w:pPr>
      <w:r>
        <w:t>There’s broad support for farm bill reauthorization now, but PC is key.</w:t>
      </w:r>
    </w:p>
    <w:p w14:paraId="4DED91B0" w14:textId="77777777" w:rsidR="00FF492A" w:rsidRPr="00D510C3" w:rsidRDefault="00FF492A" w:rsidP="00FF492A">
      <w:r>
        <w:t xml:space="preserve">Allura </w:t>
      </w:r>
      <w:proofErr w:type="spellStart"/>
      <w:r w:rsidRPr="00D510C3">
        <w:rPr>
          <w:rStyle w:val="Style13ptBold"/>
        </w:rPr>
        <w:t>Leggard</w:t>
      </w:r>
      <w:proofErr w:type="spellEnd"/>
      <w:r w:rsidRPr="00D510C3">
        <w:rPr>
          <w:rStyle w:val="Style13ptBold"/>
        </w:rPr>
        <w:t xml:space="preserve"> 5-24</w:t>
      </w:r>
      <w:r>
        <w:t>. "Sen. Schumer pushes for passing of Farm Bill to help farmers and consumers save money". WSTM. 5-24-2023. https://cnycentral.com/news/local/sen-schumer-pushes-for-passing-of-farm-bill-to-help-farmers-and-consumers-save-money</w:t>
      </w:r>
    </w:p>
    <w:p w14:paraId="2DFADA31" w14:textId="77777777" w:rsidR="00FF492A" w:rsidRDefault="00FF492A" w:rsidP="00FF492A">
      <w:pPr>
        <w:rPr>
          <w:rStyle w:val="Emphasis"/>
        </w:rPr>
      </w:pPr>
      <w:r w:rsidRPr="00D510C3">
        <w:rPr>
          <w:sz w:val="16"/>
        </w:rPr>
        <w:t xml:space="preserve">AUBURN, N.Y. — </w:t>
      </w:r>
      <w:r w:rsidRPr="00D510C3">
        <w:rPr>
          <w:rStyle w:val="StyleUnderline"/>
        </w:rPr>
        <w:t xml:space="preserve">The </w:t>
      </w:r>
      <w:r w:rsidRPr="00D510C3">
        <w:rPr>
          <w:rStyle w:val="Emphasis"/>
        </w:rPr>
        <w:t>2018 Farm Bill</w:t>
      </w:r>
      <w:r w:rsidRPr="00D510C3">
        <w:rPr>
          <w:rStyle w:val="StyleUnderline"/>
        </w:rPr>
        <w:t xml:space="preserve"> will expire in </w:t>
      </w:r>
      <w:r w:rsidRPr="00D510C3">
        <w:rPr>
          <w:rStyle w:val="Emphasis"/>
        </w:rPr>
        <w:t>September 2023</w:t>
      </w:r>
      <w:r w:rsidRPr="00D510C3">
        <w:rPr>
          <w:sz w:val="16"/>
        </w:rPr>
        <w:t xml:space="preserve">, </w:t>
      </w:r>
      <w:r w:rsidRPr="00D510C3">
        <w:rPr>
          <w:rStyle w:val="StyleUnderline"/>
        </w:rPr>
        <w:t xml:space="preserve">and dairy farmers and consumers have started to worry about how this can </w:t>
      </w:r>
      <w:r w:rsidRPr="00D510C3">
        <w:rPr>
          <w:rStyle w:val="Emphasis"/>
        </w:rPr>
        <w:t>negatively impact them</w:t>
      </w:r>
      <w:r w:rsidRPr="00D510C3">
        <w:rPr>
          <w:rStyle w:val="StyleUnderline"/>
        </w:rPr>
        <w:t xml:space="preserve"> </w:t>
      </w:r>
      <w:r w:rsidRPr="00D510C3">
        <w:rPr>
          <w:rStyle w:val="Emphasis"/>
        </w:rPr>
        <w:t>if the bill doesn’t pass.</w:t>
      </w:r>
    </w:p>
    <w:p w14:paraId="0B9147B2" w14:textId="77777777" w:rsidR="00FF492A" w:rsidRDefault="00FF492A" w:rsidP="00FF492A">
      <w:pPr>
        <w:rPr>
          <w:rStyle w:val="Emphasis"/>
        </w:rPr>
      </w:pPr>
      <w:r w:rsidRPr="00D510C3">
        <w:rPr>
          <w:sz w:val="16"/>
        </w:rPr>
        <w:t xml:space="preserve">Sen. Chuck </w:t>
      </w:r>
      <w:r w:rsidRPr="00D510C3">
        <w:rPr>
          <w:rStyle w:val="Emphasis"/>
        </w:rPr>
        <w:t>Schumer</w:t>
      </w:r>
      <w:r w:rsidRPr="00D510C3">
        <w:rPr>
          <w:sz w:val="16"/>
        </w:rPr>
        <w:t xml:space="preserve"> (NY-D) was in Auburn Wednesday morning and </w:t>
      </w:r>
      <w:r w:rsidRPr="00D510C3">
        <w:rPr>
          <w:rStyle w:val="StyleUnderline"/>
        </w:rPr>
        <w:t xml:space="preserve">said the </w:t>
      </w:r>
      <w:r w:rsidRPr="00D510C3">
        <w:rPr>
          <w:rStyle w:val="Emphasis"/>
        </w:rPr>
        <w:t>passing</w:t>
      </w:r>
      <w:r w:rsidRPr="00D510C3">
        <w:rPr>
          <w:rStyle w:val="StyleUnderline"/>
        </w:rPr>
        <w:t xml:space="preserve"> of this </w:t>
      </w:r>
      <w:r w:rsidRPr="00D510C3">
        <w:rPr>
          <w:rStyle w:val="Emphasis"/>
        </w:rPr>
        <w:t>bill</w:t>
      </w:r>
      <w:r w:rsidRPr="00D510C3">
        <w:rPr>
          <w:rStyle w:val="StyleUnderline"/>
        </w:rPr>
        <w:t xml:space="preserve"> is </w:t>
      </w:r>
      <w:r w:rsidRPr="00D510C3">
        <w:rPr>
          <w:rStyle w:val="Emphasis"/>
        </w:rPr>
        <w:t>major</w:t>
      </w:r>
      <w:r w:rsidRPr="00D510C3">
        <w:rPr>
          <w:rStyle w:val="StyleUnderline"/>
        </w:rPr>
        <w:t>.</w:t>
      </w:r>
    </w:p>
    <w:p w14:paraId="5F782C7D" w14:textId="77777777" w:rsidR="00FF492A" w:rsidRPr="00D510C3" w:rsidRDefault="00FF492A" w:rsidP="00FF492A">
      <w:pPr>
        <w:rPr>
          <w:sz w:val="16"/>
        </w:rPr>
      </w:pPr>
      <w:r w:rsidRPr="00D510C3">
        <w:rPr>
          <w:sz w:val="16"/>
        </w:rPr>
        <w:t>If the bill expires so will some of its programs which include commodity programs.</w:t>
      </w:r>
    </w:p>
    <w:p w14:paraId="204F936D" w14:textId="77777777" w:rsidR="00FF492A" w:rsidRPr="00D510C3" w:rsidRDefault="00FF492A" w:rsidP="00FF492A">
      <w:pPr>
        <w:rPr>
          <w:sz w:val="16"/>
        </w:rPr>
      </w:pPr>
      <w:r w:rsidRPr="00D510C3">
        <w:rPr>
          <w:sz w:val="16"/>
        </w:rPr>
        <w:t>In it is the “Margin Protection Program for Dairy,” which helps dairy producers protect the financial "margin" between milk prices and the feed costs to produce that milk.</w:t>
      </w:r>
    </w:p>
    <w:p w14:paraId="27D7722C" w14:textId="77777777" w:rsidR="00FF492A" w:rsidRDefault="00FF492A" w:rsidP="00FF492A">
      <w:pPr>
        <w:rPr>
          <w:rStyle w:val="StyleUnderline"/>
        </w:rPr>
      </w:pPr>
      <w:r w:rsidRPr="00D510C3">
        <w:rPr>
          <w:rStyle w:val="StyleUnderline"/>
        </w:rPr>
        <w:t xml:space="preserve">“It would cause </w:t>
      </w:r>
      <w:r w:rsidRPr="00D510C3">
        <w:rPr>
          <w:rStyle w:val="Emphasis"/>
        </w:rPr>
        <w:t>huge supply chain disruptions</w:t>
      </w:r>
      <w:r w:rsidRPr="00D510C3">
        <w:rPr>
          <w:rStyle w:val="StyleUnderline"/>
        </w:rPr>
        <w:t xml:space="preserve"> and </w:t>
      </w:r>
      <w:r w:rsidRPr="00D510C3">
        <w:rPr>
          <w:rStyle w:val="Emphasis"/>
        </w:rPr>
        <w:t>market panic,”</w:t>
      </w:r>
      <w:r w:rsidRPr="00D510C3">
        <w:rPr>
          <w:rStyle w:val="StyleUnderline"/>
        </w:rPr>
        <w:t xml:space="preserve"> said Sen. Schumer.</w:t>
      </w:r>
    </w:p>
    <w:p w14:paraId="0F43D6F5" w14:textId="77777777" w:rsidR="00FF492A" w:rsidRPr="00D510C3" w:rsidRDefault="00FF492A" w:rsidP="00FF492A">
      <w:pPr>
        <w:rPr>
          <w:sz w:val="16"/>
        </w:rPr>
      </w:pPr>
      <w:r w:rsidRPr="00D510C3">
        <w:rPr>
          <w:sz w:val="16"/>
        </w:rPr>
        <w:t>Other programs have permanent authority and do not need reauthorization like crop insurance.</w:t>
      </w:r>
    </w:p>
    <w:p w14:paraId="389A27BB" w14:textId="77777777" w:rsidR="00FF492A" w:rsidRPr="00D510C3" w:rsidRDefault="00FF492A" w:rsidP="00FF492A">
      <w:pPr>
        <w:rPr>
          <w:sz w:val="16"/>
        </w:rPr>
      </w:pPr>
      <w:r w:rsidRPr="00D510C3">
        <w:rPr>
          <w:sz w:val="16"/>
        </w:rPr>
        <w:t>The first Farm Bill came in the 1930s as part of President Roosevelt’s New Deal, in response to the Great Depression and the Dust Bowl.</w:t>
      </w:r>
    </w:p>
    <w:p w14:paraId="0CF309A7" w14:textId="77777777" w:rsidR="00FF492A" w:rsidRPr="00D510C3" w:rsidRDefault="00FF492A" w:rsidP="00FF492A">
      <w:pPr>
        <w:rPr>
          <w:sz w:val="16"/>
        </w:rPr>
      </w:pPr>
      <w:r w:rsidRPr="00D510C3">
        <w:rPr>
          <w:sz w:val="16"/>
        </w:rPr>
        <w:t>Since then, Congress has enacted a bill every five years.</w:t>
      </w:r>
    </w:p>
    <w:p w14:paraId="62C6018A" w14:textId="77777777" w:rsidR="00FF492A" w:rsidRPr="00D510C3" w:rsidRDefault="00FF492A" w:rsidP="00FF492A">
      <w:pPr>
        <w:rPr>
          <w:sz w:val="16"/>
        </w:rPr>
      </w:pPr>
      <w:r w:rsidRPr="00D510C3">
        <w:rPr>
          <w:sz w:val="16"/>
        </w:rPr>
        <w:t xml:space="preserve">The 2018 Farm Bill is the 18th one enacted by Congress and if a new one isn’t passed, it could hugely impact dairy </w:t>
      </w:r>
      <w:proofErr w:type="gramStart"/>
      <w:r w:rsidRPr="00D510C3">
        <w:rPr>
          <w:sz w:val="16"/>
        </w:rPr>
        <w:t>farmers</w:t>
      </w:r>
      <w:proofErr w:type="gramEnd"/>
      <w:r w:rsidRPr="00D510C3">
        <w:rPr>
          <w:sz w:val="16"/>
        </w:rPr>
        <w:t xml:space="preserve"> said farm owner Julie Patterson.</w:t>
      </w:r>
    </w:p>
    <w:p w14:paraId="6135FBF9" w14:textId="77777777" w:rsidR="00FF492A" w:rsidRPr="00D510C3" w:rsidRDefault="00FF492A" w:rsidP="00FF492A">
      <w:pPr>
        <w:rPr>
          <w:sz w:val="16"/>
        </w:rPr>
      </w:pPr>
      <w:r w:rsidRPr="00D510C3">
        <w:rPr>
          <w:sz w:val="16"/>
        </w:rPr>
        <w:t>Dairy farmers need amenities in their toolbox to survive volatile times within the dairy industry when it comes to prices for milk and feed and other supplies that we have.</w:t>
      </w:r>
    </w:p>
    <w:p w14:paraId="6F106E6C" w14:textId="77777777" w:rsidR="00FF492A" w:rsidRPr="00D510C3" w:rsidRDefault="00FF492A" w:rsidP="00FF492A">
      <w:pPr>
        <w:rPr>
          <w:sz w:val="16"/>
        </w:rPr>
      </w:pPr>
      <w:r w:rsidRPr="00D510C3">
        <w:rPr>
          <w:sz w:val="16"/>
        </w:rPr>
        <w:t>New York is the fourth largest producer of milk in the country and Sen. Schumer said Central New York is a big reason for that.</w:t>
      </w:r>
    </w:p>
    <w:p w14:paraId="646925CF" w14:textId="77777777" w:rsidR="00FF492A" w:rsidRPr="00D510C3" w:rsidRDefault="00FF492A" w:rsidP="00FF492A">
      <w:pPr>
        <w:rPr>
          <w:sz w:val="16"/>
        </w:rPr>
      </w:pPr>
      <w:r w:rsidRPr="00D510C3">
        <w:rPr>
          <w:sz w:val="16"/>
        </w:rPr>
        <w:t>One of the main goals of the bill is to keep prices fair for farmers and shoppers. So, if the bill isn't passed, it could be an expensive trip to the supermarket.</w:t>
      </w:r>
    </w:p>
    <w:p w14:paraId="30DC6AB7" w14:textId="77777777" w:rsidR="00FF492A" w:rsidRPr="00D510C3" w:rsidRDefault="00FF492A" w:rsidP="00FF492A">
      <w:pPr>
        <w:rPr>
          <w:sz w:val="16"/>
        </w:rPr>
      </w:pPr>
      <w:r w:rsidRPr="00D510C3">
        <w:rPr>
          <w:sz w:val="16"/>
        </w:rPr>
        <w:t xml:space="preserve">We have great production of milk, and </w:t>
      </w:r>
      <w:proofErr w:type="gramStart"/>
      <w:r w:rsidRPr="00D510C3">
        <w:rPr>
          <w:sz w:val="16"/>
        </w:rPr>
        <w:t>the DMC</w:t>
      </w:r>
      <w:proofErr w:type="gramEnd"/>
      <w:r w:rsidRPr="00D510C3">
        <w:rPr>
          <w:sz w:val="16"/>
        </w:rPr>
        <w:t xml:space="preserve"> keeps the price lower. If this were to go away the price of milk would go up by a whole lot.</w:t>
      </w:r>
    </w:p>
    <w:p w14:paraId="12F6B345" w14:textId="77777777" w:rsidR="00FF492A" w:rsidRPr="00D510C3" w:rsidRDefault="00FF492A" w:rsidP="00FF492A">
      <w:pPr>
        <w:rPr>
          <w:sz w:val="16"/>
        </w:rPr>
      </w:pPr>
      <w:r w:rsidRPr="00D510C3">
        <w:rPr>
          <w:sz w:val="16"/>
        </w:rPr>
        <w:t>Not only would milk prices go up, but so would other dairy products.</w:t>
      </w:r>
    </w:p>
    <w:p w14:paraId="1D4807CE" w14:textId="77777777" w:rsidR="00FF492A" w:rsidRPr="00D510C3" w:rsidRDefault="00FF492A" w:rsidP="00FF492A">
      <w:pPr>
        <w:rPr>
          <w:sz w:val="16"/>
        </w:rPr>
      </w:pPr>
      <w:r w:rsidRPr="00D510C3">
        <w:rPr>
          <w:sz w:val="16"/>
        </w:rPr>
        <w:t>“First of all. It would hurt your wallet, but I would probably still buy the products,” said Baldwinsville neighbor, Candace Edwards, “Find the place that has the most reasonable prices. Dairy is important to a family and their growth with the kids.”</w:t>
      </w:r>
    </w:p>
    <w:p w14:paraId="6F6023FA" w14:textId="77777777" w:rsidR="00FF492A" w:rsidRPr="00D510C3" w:rsidRDefault="00FF492A" w:rsidP="00FF492A">
      <w:pPr>
        <w:rPr>
          <w:sz w:val="16"/>
        </w:rPr>
      </w:pPr>
      <w:r w:rsidRPr="00D510C3">
        <w:rPr>
          <w:sz w:val="16"/>
        </w:rPr>
        <w:t>For the bill to be authorized, it needs to be debated, passed by Congress, and get President Biden’s signature.</w:t>
      </w:r>
    </w:p>
    <w:p w14:paraId="56512C39" w14:textId="77777777" w:rsidR="00FF492A" w:rsidRPr="00D510C3" w:rsidRDefault="00FF492A" w:rsidP="00FF492A">
      <w:pPr>
        <w:rPr>
          <w:rStyle w:val="StyleUnderline"/>
        </w:rPr>
      </w:pPr>
      <w:r w:rsidRPr="00D510C3">
        <w:rPr>
          <w:sz w:val="16"/>
        </w:rPr>
        <w:t xml:space="preserve">Sen. </w:t>
      </w:r>
      <w:r w:rsidRPr="00D510C3">
        <w:rPr>
          <w:rStyle w:val="Emphasis"/>
        </w:rPr>
        <w:t>Schumer</w:t>
      </w:r>
      <w:r w:rsidRPr="00D510C3">
        <w:rPr>
          <w:sz w:val="16"/>
        </w:rPr>
        <w:t xml:space="preserve"> </w:t>
      </w:r>
      <w:r w:rsidRPr="00D510C3">
        <w:rPr>
          <w:rStyle w:val="StyleUnderline"/>
        </w:rPr>
        <w:t xml:space="preserve">said the </w:t>
      </w:r>
      <w:r w:rsidRPr="00D510C3">
        <w:rPr>
          <w:rStyle w:val="Emphasis"/>
        </w:rPr>
        <w:t>bill</w:t>
      </w:r>
      <w:r w:rsidRPr="00D510C3">
        <w:rPr>
          <w:rStyle w:val="StyleUnderline"/>
        </w:rPr>
        <w:t xml:space="preserve"> has </w:t>
      </w:r>
      <w:r w:rsidRPr="00D510C3">
        <w:rPr>
          <w:rStyle w:val="Emphasis"/>
          <w:sz w:val="28"/>
          <w:szCs w:val="28"/>
        </w:rPr>
        <w:t>good bipartisan support</w:t>
      </w:r>
      <w:r w:rsidRPr="00D510C3">
        <w:rPr>
          <w:sz w:val="20"/>
          <w:szCs w:val="28"/>
        </w:rPr>
        <w:t xml:space="preserve"> </w:t>
      </w:r>
      <w:r w:rsidRPr="00D510C3">
        <w:rPr>
          <w:rStyle w:val="StyleUnderline"/>
        </w:rPr>
        <w:t xml:space="preserve">but adds they </w:t>
      </w:r>
      <w:r w:rsidRPr="00D510C3">
        <w:rPr>
          <w:rStyle w:val="Emphasis"/>
        </w:rPr>
        <w:t>need</w:t>
      </w:r>
      <w:r w:rsidRPr="00D510C3">
        <w:rPr>
          <w:rStyle w:val="StyleUnderline"/>
        </w:rPr>
        <w:t xml:space="preserve"> to </w:t>
      </w:r>
      <w:r w:rsidRPr="00D510C3">
        <w:rPr>
          <w:rStyle w:val="Emphasis"/>
        </w:rPr>
        <w:t>make</w:t>
      </w:r>
      <w:r w:rsidRPr="00D510C3">
        <w:rPr>
          <w:rStyle w:val="StyleUnderline"/>
        </w:rPr>
        <w:t xml:space="preserve"> this a </w:t>
      </w:r>
      <w:r w:rsidRPr="00D510C3">
        <w:rPr>
          <w:rStyle w:val="Emphasis"/>
        </w:rPr>
        <w:t>major push federally</w:t>
      </w:r>
      <w:r w:rsidRPr="00D510C3">
        <w:rPr>
          <w:rStyle w:val="StyleUnderline"/>
        </w:rPr>
        <w:t xml:space="preserve"> to get the </w:t>
      </w:r>
      <w:r w:rsidRPr="00D510C3">
        <w:rPr>
          <w:rStyle w:val="Emphasis"/>
        </w:rPr>
        <w:t>bill passed</w:t>
      </w:r>
      <w:r w:rsidRPr="00D510C3">
        <w:rPr>
          <w:rStyle w:val="StyleUnderline"/>
        </w:rPr>
        <w:t>.</w:t>
      </w:r>
    </w:p>
    <w:p w14:paraId="031A7109" w14:textId="77777777" w:rsidR="00FF492A" w:rsidRDefault="00FF492A" w:rsidP="00FF492A">
      <w:pPr>
        <w:rPr>
          <w:rStyle w:val="StyleUnderline"/>
        </w:rPr>
      </w:pPr>
    </w:p>
    <w:p w14:paraId="5177579F" w14:textId="77777777" w:rsidR="00CD4B68" w:rsidRDefault="00CD4B68" w:rsidP="00CD4B68">
      <w:pPr>
        <w:pStyle w:val="Heading4"/>
      </w:pPr>
      <w:r>
        <w:t xml:space="preserve">Debt ceiling deal </w:t>
      </w:r>
      <w:r w:rsidRPr="00CD4B68">
        <w:rPr>
          <w:u w:val="single"/>
        </w:rPr>
        <w:t>speeds the way</w:t>
      </w:r>
      <w:r>
        <w:t xml:space="preserve"> to passage.</w:t>
      </w:r>
    </w:p>
    <w:p w14:paraId="3C9D49F0" w14:textId="4C7AF80A" w:rsidR="00CD4B68" w:rsidRDefault="00CD4B68" w:rsidP="00CD4B68">
      <w:r w:rsidRPr="004D0200">
        <w:rPr>
          <w:rStyle w:val="Style13ptBold"/>
        </w:rPr>
        <w:t>USMEF 5-30</w:t>
      </w:r>
      <w:r>
        <w:t xml:space="preserve">. U.S. Meat Export </w:t>
      </w:r>
      <w:proofErr w:type="spellStart"/>
      <w:r>
        <w:t>Federation."Trade</w:t>
      </w:r>
      <w:proofErr w:type="spellEnd"/>
      <w:r>
        <w:t xml:space="preserve"> needs to be a higher priority in next farm bill". Beef Magazine. 5-30-2023. https://www.beefmagazine.com/news/trade-needs-be-higher-priority-next-farm-bill</w:t>
      </w:r>
    </w:p>
    <w:p w14:paraId="792A568C" w14:textId="77777777" w:rsidR="00CD4B68" w:rsidRPr="004D0200" w:rsidRDefault="00CD4B68" w:rsidP="00CD4B68">
      <w:pPr>
        <w:rPr>
          <w:rStyle w:val="Emphasis"/>
        </w:rPr>
      </w:pPr>
      <w:r w:rsidRPr="00CD4B68">
        <w:rPr>
          <w:sz w:val="16"/>
        </w:rPr>
        <w:t xml:space="preserve">With the current farm bill set to expire Sept. 30, Peterson said a one-year extension is likely. </w:t>
      </w:r>
      <w:r w:rsidRPr="004D0200">
        <w:rPr>
          <w:rStyle w:val="StyleUnderline"/>
        </w:rPr>
        <w:t xml:space="preserve">But he noted that if </w:t>
      </w:r>
      <w:r w:rsidRPr="004D0200">
        <w:rPr>
          <w:rStyle w:val="Emphasis"/>
        </w:rPr>
        <w:t>work requirements</w:t>
      </w:r>
      <w:r w:rsidRPr="004D0200">
        <w:rPr>
          <w:rStyle w:val="StyleUnderline"/>
        </w:rPr>
        <w:t xml:space="preserve"> for those receiving </w:t>
      </w:r>
      <w:r w:rsidRPr="004D0200">
        <w:rPr>
          <w:rStyle w:val="Emphasis"/>
        </w:rPr>
        <w:t>nutrition assistance</w:t>
      </w:r>
      <w:r w:rsidRPr="004D0200">
        <w:rPr>
          <w:rStyle w:val="StyleUnderline"/>
        </w:rPr>
        <w:t xml:space="preserve"> are included in </w:t>
      </w:r>
      <w:r w:rsidRPr="004D0200">
        <w:rPr>
          <w:rStyle w:val="Emphasis"/>
        </w:rPr>
        <w:t>negotiations</w:t>
      </w:r>
      <w:r w:rsidRPr="004D0200">
        <w:rPr>
          <w:rStyle w:val="StyleUnderline"/>
        </w:rPr>
        <w:t xml:space="preserve"> on raising the debt ceiling, </w:t>
      </w:r>
      <w:r w:rsidRPr="004D0200">
        <w:rPr>
          <w:rStyle w:val="Emphasis"/>
        </w:rPr>
        <w:t xml:space="preserve">this could help accelerate the farm bill debate. </w:t>
      </w:r>
    </w:p>
    <w:p w14:paraId="68473B4F" w14:textId="77777777" w:rsidR="00CD4B68" w:rsidRPr="00CD4B68" w:rsidRDefault="00CD4B68" w:rsidP="00CD4B68">
      <w:pPr>
        <w:rPr>
          <w:sz w:val="16"/>
        </w:rPr>
      </w:pPr>
    </w:p>
    <w:p w14:paraId="0FBB28AF" w14:textId="77777777" w:rsidR="00CD4B68" w:rsidRPr="00CD4B68" w:rsidRDefault="00CD4B68" w:rsidP="00CD4B68">
      <w:pPr>
        <w:rPr>
          <w:sz w:val="16"/>
        </w:rPr>
      </w:pPr>
      <w:r w:rsidRPr="00CD4B68">
        <w:rPr>
          <w:sz w:val="16"/>
        </w:rPr>
        <w:t>"</w:t>
      </w:r>
      <w:r w:rsidRPr="004D0200">
        <w:rPr>
          <w:rStyle w:val="StyleUnderline"/>
        </w:rPr>
        <w:t xml:space="preserve">And I think if that </w:t>
      </w:r>
      <w:r w:rsidRPr="004D0200">
        <w:rPr>
          <w:rStyle w:val="Emphasis"/>
        </w:rPr>
        <w:t>gets handled</w:t>
      </w:r>
      <w:r w:rsidRPr="004D0200">
        <w:rPr>
          <w:rStyle w:val="StyleUnderline"/>
        </w:rPr>
        <w:t xml:space="preserve"> in the </w:t>
      </w:r>
      <w:r w:rsidRPr="004D0200">
        <w:rPr>
          <w:rStyle w:val="Emphasis"/>
        </w:rPr>
        <w:t>debt ceiling</w:t>
      </w:r>
      <w:r w:rsidRPr="00CD4B68">
        <w:rPr>
          <w:sz w:val="16"/>
        </w:rPr>
        <w:t xml:space="preserve">, however they handle it, </w:t>
      </w:r>
      <w:r w:rsidRPr="004D0200">
        <w:rPr>
          <w:rStyle w:val="StyleUnderline"/>
        </w:rPr>
        <w:t xml:space="preserve">and people </w:t>
      </w:r>
      <w:r w:rsidRPr="004D0200">
        <w:rPr>
          <w:rStyle w:val="Emphasis"/>
        </w:rPr>
        <w:t>get a chance to vote on it</w:t>
      </w:r>
      <w:r w:rsidRPr="004D0200">
        <w:rPr>
          <w:rStyle w:val="StyleUnderline"/>
        </w:rPr>
        <w:t>,</w:t>
      </w:r>
      <w:r w:rsidRPr="00CD4B68">
        <w:rPr>
          <w:sz w:val="16"/>
        </w:rPr>
        <w:t xml:space="preserve"> </w:t>
      </w:r>
      <w:r w:rsidRPr="004D0200">
        <w:rPr>
          <w:rStyle w:val="StyleUnderline"/>
        </w:rPr>
        <w:t xml:space="preserve">that's probably the most important thing that could happen to </w:t>
      </w:r>
      <w:r w:rsidRPr="004D0200">
        <w:rPr>
          <w:rStyle w:val="Emphasis"/>
        </w:rPr>
        <w:t>help</w:t>
      </w:r>
      <w:r w:rsidRPr="004D0200">
        <w:rPr>
          <w:rStyle w:val="StyleUnderline"/>
        </w:rPr>
        <w:t xml:space="preserve"> get the </w:t>
      </w:r>
      <w:r w:rsidRPr="004D0200">
        <w:rPr>
          <w:rStyle w:val="Emphasis"/>
          <w:sz w:val="28"/>
          <w:szCs w:val="28"/>
        </w:rPr>
        <w:t>farm bill passed</w:t>
      </w:r>
      <w:r w:rsidRPr="00CD4B68">
        <w:rPr>
          <w:sz w:val="16"/>
        </w:rPr>
        <w:t xml:space="preserve">," he explained. </w:t>
      </w:r>
    </w:p>
    <w:p w14:paraId="275FA22F" w14:textId="77777777" w:rsidR="00CD4B68" w:rsidRDefault="00CD4B68" w:rsidP="00CD4B68">
      <w:pPr>
        <w:pStyle w:val="Heading4"/>
      </w:pPr>
      <w:r>
        <w:t>Chances are good now.</w:t>
      </w:r>
    </w:p>
    <w:p w14:paraId="1ADD9EB2" w14:textId="77777777" w:rsidR="00CD4B68" w:rsidRPr="00EE4E6E" w:rsidRDefault="00CD4B68" w:rsidP="00CD4B68">
      <w:r>
        <w:t xml:space="preserve">Noah </w:t>
      </w:r>
      <w:r w:rsidRPr="00EE4E6E">
        <w:rPr>
          <w:rStyle w:val="Style13ptBold"/>
        </w:rPr>
        <w:t>Wicks &amp;</w:t>
      </w:r>
      <w:r>
        <w:t xml:space="preserve"> Philip </w:t>
      </w:r>
      <w:r w:rsidRPr="00EE4E6E">
        <w:rPr>
          <w:rStyle w:val="Style13ptBold"/>
        </w:rPr>
        <w:t>Brasher 5-31</w:t>
      </w:r>
      <w:r>
        <w:t xml:space="preserve">. "House passes bill to increase debt limit, modify SNAP rules". </w:t>
      </w:r>
      <w:proofErr w:type="spellStart"/>
      <w:r>
        <w:t>AgriPulse</w:t>
      </w:r>
      <w:proofErr w:type="spellEnd"/>
      <w:r>
        <w:t>. 5-31-2023. https://www.agri-pulse.com/articles/19497-house-passes-bill-to-increase-debt-limit-modify-snap-rules</w:t>
      </w:r>
    </w:p>
    <w:p w14:paraId="1B815E9F" w14:textId="77777777" w:rsidR="00CD4B68" w:rsidRPr="00CD4B68" w:rsidRDefault="00CD4B68" w:rsidP="00CD4B68">
      <w:pPr>
        <w:rPr>
          <w:sz w:val="16"/>
        </w:rPr>
      </w:pPr>
      <w:r w:rsidRPr="00CD4B68">
        <w:rPr>
          <w:rStyle w:val="StyleUnderline"/>
        </w:rPr>
        <w:t xml:space="preserve">Leaders of the Senate and House Agriculture committees say the </w:t>
      </w:r>
      <w:r w:rsidRPr="00CD4B68">
        <w:rPr>
          <w:rStyle w:val="Emphasis"/>
        </w:rPr>
        <w:t>bill</w:t>
      </w:r>
      <w:r w:rsidRPr="00CD4B68">
        <w:rPr>
          <w:rStyle w:val="StyleUnderline"/>
        </w:rPr>
        <w:t xml:space="preserve"> </w:t>
      </w:r>
      <w:r w:rsidRPr="00CD4B68">
        <w:rPr>
          <w:rStyle w:val="Emphasis"/>
        </w:rPr>
        <w:t>effectively</w:t>
      </w:r>
      <w:r w:rsidRPr="00CD4B68">
        <w:rPr>
          <w:rStyle w:val="StyleUnderline"/>
        </w:rPr>
        <w:t xml:space="preserve"> </w:t>
      </w:r>
      <w:r w:rsidRPr="00CD4B68">
        <w:rPr>
          <w:rStyle w:val="Emphasis"/>
        </w:rPr>
        <w:t>removes</w:t>
      </w:r>
      <w:r w:rsidRPr="00CD4B68">
        <w:rPr>
          <w:rStyle w:val="StyleUnderline"/>
        </w:rPr>
        <w:t xml:space="preserve"> a </w:t>
      </w:r>
      <w:r w:rsidRPr="00CD4B68">
        <w:rPr>
          <w:rStyle w:val="Emphasis"/>
        </w:rPr>
        <w:t>key barrier</w:t>
      </w:r>
      <w:r w:rsidRPr="00CD4B68">
        <w:rPr>
          <w:rStyle w:val="StyleUnderline"/>
        </w:rPr>
        <w:t xml:space="preserve"> to </w:t>
      </w:r>
      <w:r w:rsidRPr="00CD4B68">
        <w:rPr>
          <w:rStyle w:val="Emphasis"/>
          <w:sz w:val="28"/>
          <w:szCs w:val="28"/>
        </w:rPr>
        <w:t>passing a new farm bill</w:t>
      </w:r>
      <w:r w:rsidRPr="00CD4B68">
        <w:rPr>
          <w:rStyle w:val="StyleUnderline"/>
          <w:sz w:val="28"/>
          <w:szCs w:val="28"/>
        </w:rPr>
        <w:t xml:space="preserve"> </w:t>
      </w:r>
      <w:r w:rsidRPr="00CD4B68">
        <w:rPr>
          <w:rStyle w:val="Emphasis"/>
        </w:rPr>
        <w:t>by taking</w:t>
      </w:r>
      <w:r w:rsidRPr="00CD4B68">
        <w:rPr>
          <w:rStyle w:val="StyleUnderline"/>
        </w:rPr>
        <w:t xml:space="preserve"> the issue of </w:t>
      </w:r>
      <w:r w:rsidRPr="00CD4B68">
        <w:rPr>
          <w:rStyle w:val="Emphasis"/>
        </w:rPr>
        <w:t>Supplemental</w:t>
      </w:r>
      <w:r w:rsidRPr="00CD4B68">
        <w:rPr>
          <w:rStyle w:val="StyleUnderline"/>
        </w:rPr>
        <w:t xml:space="preserve"> </w:t>
      </w:r>
      <w:r w:rsidRPr="00CD4B68">
        <w:rPr>
          <w:rStyle w:val="Emphasis"/>
        </w:rPr>
        <w:t>Nutrition Assistance Program</w:t>
      </w:r>
      <w:r w:rsidRPr="00CD4B68">
        <w:rPr>
          <w:rStyle w:val="StyleUnderline"/>
        </w:rPr>
        <w:t xml:space="preserve"> work </w:t>
      </w:r>
      <w:r w:rsidRPr="00CD4B68">
        <w:rPr>
          <w:rStyle w:val="Emphasis"/>
        </w:rPr>
        <w:t>requirements</w:t>
      </w:r>
      <w:r w:rsidRPr="00CD4B68">
        <w:rPr>
          <w:rStyle w:val="StyleUnderline"/>
        </w:rPr>
        <w:t xml:space="preserve"> off the </w:t>
      </w:r>
      <w:r w:rsidRPr="00CD4B68">
        <w:rPr>
          <w:rStyle w:val="Emphasis"/>
        </w:rPr>
        <w:t>table</w:t>
      </w:r>
      <w:r w:rsidRPr="00CD4B68">
        <w:rPr>
          <w:sz w:val="16"/>
        </w:rPr>
        <w:t>.</w:t>
      </w:r>
    </w:p>
    <w:p w14:paraId="22C4F329" w14:textId="77777777" w:rsidR="00CD4B68" w:rsidRPr="00CD4B68" w:rsidRDefault="00CD4B68" w:rsidP="00CD4B68">
      <w:pPr>
        <w:rPr>
          <w:sz w:val="16"/>
        </w:rPr>
      </w:pPr>
      <w:r w:rsidRPr="00CD4B68">
        <w:rPr>
          <w:sz w:val="16"/>
        </w:rPr>
        <w:t>The bill would increase the maximum age for SNAP work requirements from 49 to 54, but also add exemptions for the homeless, veterans and young people under 24 who have left the foster care system. The Congressional Budget Office estimates 78,000 people will gain benefits in an average month due to the new SNAP exemptions, which more than offset the impact of the increased age limit.</w:t>
      </w:r>
    </w:p>
    <w:p w14:paraId="3E0D512F" w14:textId="77777777" w:rsidR="00CD4B68" w:rsidRPr="00CD4B68" w:rsidRDefault="00CD4B68" w:rsidP="00CD4B68">
      <w:pPr>
        <w:rPr>
          <w:sz w:val="16"/>
        </w:rPr>
      </w:pPr>
      <w:r w:rsidRPr="00CD4B68">
        <w:rPr>
          <w:sz w:val="16"/>
        </w:rPr>
        <w:t xml:space="preserve">Chairwoman Debbie Stabenow, D-Mich. “The majority of people who are single, </w:t>
      </w:r>
      <w:proofErr w:type="gramStart"/>
      <w:r w:rsidRPr="00CD4B68">
        <w:rPr>
          <w:sz w:val="16"/>
        </w:rPr>
        <w:t>able-bodied</w:t>
      </w:r>
      <w:proofErr w:type="gramEnd"/>
      <w:r w:rsidRPr="00CD4B68">
        <w:rPr>
          <w:sz w:val="16"/>
        </w:rPr>
        <w:t xml:space="preserve"> and not working are people who are homeless, a lot of them veterans. </w:t>
      </w:r>
      <w:proofErr w:type="gramStart"/>
      <w:r w:rsidRPr="00CD4B68">
        <w:rPr>
          <w:sz w:val="16"/>
        </w:rPr>
        <w:t>So</w:t>
      </w:r>
      <w:proofErr w:type="gramEnd"/>
      <w:r w:rsidRPr="00CD4B68">
        <w:rPr>
          <w:sz w:val="16"/>
        </w:rPr>
        <w:t xml:space="preserve"> I expressed a real concern about making sure that we were doing enough for those folks.”</w:t>
      </w:r>
    </w:p>
    <w:p w14:paraId="6177D032" w14:textId="77777777" w:rsidR="00CD4B68" w:rsidRPr="00CD4B68" w:rsidRDefault="00CD4B68" w:rsidP="00CD4B68">
      <w:pPr>
        <w:rPr>
          <w:sz w:val="16"/>
        </w:rPr>
      </w:pPr>
      <w:r w:rsidRPr="00CD4B68">
        <w:rPr>
          <w:rStyle w:val="StyleUnderline"/>
        </w:rPr>
        <w:t>House Ag Committee Chairman Glenn</w:t>
      </w:r>
      <w:r w:rsidRPr="00CD4B68">
        <w:rPr>
          <w:sz w:val="16"/>
        </w:rPr>
        <w:t xml:space="preserve"> </w:t>
      </w:r>
      <w:r w:rsidRPr="00CD4B68">
        <w:rPr>
          <w:rStyle w:val="Emphasis"/>
        </w:rPr>
        <w:t>Thompson</w:t>
      </w:r>
      <w:r w:rsidRPr="00CD4B68">
        <w:rPr>
          <w:sz w:val="16"/>
        </w:rPr>
        <w:t xml:space="preserve">, who voted for the bill, told Agri-Pulse following the vote that he </w:t>
      </w:r>
      <w:r w:rsidRPr="00CD4B68">
        <w:rPr>
          <w:rStyle w:val="StyleUnderline"/>
        </w:rPr>
        <w:t>saw passage of the bill as a "</w:t>
      </w:r>
      <w:r w:rsidRPr="00CD4B68">
        <w:rPr>
          <w:rStyle w:val="Emphasis"/>
        </w:rPr>
        <w:t>tremendous win</w:t>
      </w:r>
      <w:r w:rsidRPr="00CD4B68">
        <w:rPr>
          <w:rStyle w:val="StyleUnderline"/>
        </w:rPr>
        <w:t>.</w:t>
      </w:r>
      <w:r w:rsidRPr="00CD4B68">
        <w:rPr>
          <w:sz w:val="16"/>
        </w:rPr>
        <w:t xml:space="preserve">" </w:t>
      </w:r>
      <w:r w:rsidRPr="00CD4B68">
        <w:rPr>
          <w:rStyle w:val="StyleUnderline"/>
        </w:rPr>
        <w:t>He applauded the change in work requirements,</w:t>
      </w:r>
      <w:r w:rsidRPr="00CD4B68">
        <w:rPr>
          <w:sz w:val="16"/>
        </w:rPr>
        <w:t xml:space="preserve"> though he criticized Biden's addition of the SNAP exemptions. </w:t>
      </w:r>
    </w:p>
    <w:p w14:paraId="48E88E52" w14:textId="1FF0519E" w:rsidR="00CD4B68" w:rsidRPr="00CD4B68" w:rsidRDefault="00CD4B68" w:rsidP="00CD4B68">
      <w:pPr>
        <w:rPr>
          <w:rStyle w:val="StyleUnderline"/>
        </w:rPr>
      </w:pPr>
      <w:r w:rsidRPr="00CD4B68">
        <w:rPr>
          <w:sz w:val="16"/>
        </w:rPr>
        <w:t xml:space="preserve">"There's just a lot of things there that I was very pleased with. You don't get everything you want — that's just the way legislation works, but </w:t>
      </w:r>
      <w:r w:rsidRPr="00CD4B68">
        <w:rPr>
          <w:rStyle w:val="Emphasis"/>
        </w:rPr>
        <w:t>overall</w:t>
      </w:r>
      <w:r w:rsidRPr="00CD4B68">
        <w:rPr>
          <w:sz w:val="16"/>
        </w:rPr>
        <w:t xml:space="preserve">, </w:t>
      </w:r>
      <w:r w:rsidRPr="00CD4B68">
        <w:rPr>
          <w:rStyle w:val="StyleUnderline"/>
        </w:rPr>
        <w:t xml:space="preserve">it was </w:t>
      </w:r>
      <w:r w:rsidRPr="00CD4B68">
        <w:rPr>
          <w:rStyle w:val="Emphasis"/>
        </w:rPr>
        <w:t>really good</w:t>
      </w:r>
      <w:r w:rsidRPr="00CD4B68">
        <w:rPr>
          <w:rStyle w:val="StyleUnderline"/>
        </w:rPr>
        <w:t xml:space="preserve"> for American </w:t>
      </w:r>
      <w:r w:rsidRPr="00CD4B68">
        <w:rPr>
          <w:rStyle w:val="Emphasis"/>
        </w:rPr>
        <w:t>agriculture</w:t>
      </w:r>
      <w:r w:rsidRPr="00CD4B68">
        <w:rPr>
          <w:rStyle w:val="StyleUnderline"/>
        </w:rPr>
        <w:t>."</w:t>
      </w:r>
    </w:p>
    <w:p w14:paraId="286F1015" w14:textId="77777777" w:rsidR="00FF492A" w:rsidRDefault="00FF492A" w:rsidP="00FF492A">
      <w:pPr>
        <w:pStyle w:val="Heading4"/>
      </w:pPr>
      <w:r>
        <w:t>Most likely scenario is passage.</w:t>
      </w:r>
    </w:p>
    <w:p w14:paraId="47C8B6BE" w14:textId="77777777" w:rsidR="00FF492A" w:rsidRPr="00CC7DC5" w:rsidRDefault="00FF492A" w:rsidP="00FF492A">
      <w:r>
        <w:t xml:space="preserve">Lauren </w:t>
      </w:r>
      <w:r w:rsidRPr="00CC7DC5">
        <w:rPr>
          <w:rStyle w:val="Style13ptBold"/>
        </w:rPr>
        <w:t>Hines-Acosta 5-30</w:t>
      </w:r>
      <w:r>
        <w:t>. "Your money and the climate are up for debate in this year's farm bill". Columbia Missourian. 5-30-2023. https://www.columbiamissourian.com/priceofplenty/landscape/your-money-and-the-climate-are-up-for-debate-in-this-years-farm-bill/article_b0aa808c-fa8a-11ed-b1e5-eb52823eb650.html</w:t>
      </w:r>
    </w:p>
    <w:p w14:paraId="7A1781F1" w14:textId="77777777" w:rsidR="00FF492A" w:rsidRPr="00CD4B68" w:rsidRDefault="00FF492A" w:rsidP="00FF492A">
      <w:pPr>
        <w:rPr>
          <w:rStyle w:val="Emphasis"/>
        </w:rPr>
      </w:pPr>
      <w:r w:rsidRPr="00CD4B68">
        <w:rPr>
          <w:rStyle w:val="Emphasis"/>
        </w:rPr>
        <w:t>What’s next for the farm bill?</w:t>
      </w:r>
    </w:p>
    <w:p w14:paraId="0F6D6C98" w14:textId="77777777" w:rsidR="00CD4B68" w:rsidRPr="00CD4B68" w:rsidRDefault="00FF492A" w:rsidP="00FF492A">
      <w:pPr>
        <w:rPr>
          <w:sz w:val="16"/>
        </w:rPr>
      </w:pPr>
      <w:r w:rsidRPr="00CD4B68">
        <w:rPr>
          <w:sz w:val="16"/>
        </w:rPr>
        <w:t>In addition to the usual debates, interested parties are closely watching how Biden’s Inflation Reduction Act will affect the farm bill. The 2022 legislation provides more than $19.5 billion for USDA agricultural conservation programs. Ben Brown, senior research associate at the University of Missouri Food and Agriculture Policy Research Institute, called the IRA “a historical amount of funding.” He said that may mean less money steered to conservation in the farm bill.</w:t>
      </w:r>
    </w:p>
    <w:p w14:paraId="37AC7B3B" w14:textId="77777777" w:rsidR="00CD4B68" w:rsidRPr="00CD4B68" w:rsidRDefault="00FF492A" w:rsidP="00FF492A">
      <w:pPr>
        <w:rPr>
          <w:sz w:val="16"/>
        </w:rPr>
      </w:pPr>
      <w:r w:rsidRPr="00CD4B68">
        <w:rPr>
          <w:sz w:val="16"/>
        </w:rPr>
        <w:t>Some politicians want to reallocate those funds into the farm bill’s baseline. Republicans voted unanimously against the IRA, and now they want to shift some of those funds from conservation to other farm bill programs.</w:t>
      </w:r>
    </w:p>
    <w:p w14:paraId="798ED0B9" w14:textId="77777777" w:rsidR="00CD4B68" w:rsidRPr="00CD4B68" w:rsidRDefault="00FF492A" w:rsidP="00FF492A">
      <w:pPr>
        <w:rPr>
          <w:sz w:val="16"/>
        </w:rPr>
      </w:pPr>
      <w:r w:rsidRPr="00CD4B68">
        <w:rPr>
          <w:sz w:val="16"/>
        </w:rPr>
        <w:t>“I believe that as we conduct our review of the 2018 Farm Bill’s conservation title, we must examine this enormous influx in funding and how these dollars are being allocated by USDA,” U.S. Rep and Subcommittee Chair Jim Baird, R-Indiana, said in an opening statement to the Conservation, Research and Biotechnology Subcommittee on May 23.</w:t>
      </w:r>
    </w:p>
    <w:p w14:paraId="149C1811" w14:textId="77777777" w:rsidR="00CD4B68" w:rsidRPr="00CD4B68" w:rsidRDefault="00FF492A" w:rsidP="00FF492A">
      <w:pPr>
        <w:rPr>
          <w:sz w:val="16"/>
        </w:rPr>
      </w:pPr>
      <w:r w:rsidRPr="00CD4B68">
        <w:rPr>
          <w:sz w:val="16"/>
        </w:rPr>
        <w:t>Stakeholders on all sides are now giving their input to the House and Senate Agriculture Committees. Those bills will work their way through the House and Senate before landing on Biden’s desk later this fall. Then the nation’s agriculture policy direction will be set for the next five years.</w:t>
      </w:r>
    </w:p>
    <w:p w14:paraId="0A02744E" w14:textId="77777777" w:rsidR="00CD4B68" w:rsidRPr="00CD4B68" w:rsidRDefault="00FF492A" w:rsidP="00FF492A">
      <w:pPr>
        <w:rPr>
          <w:sz w:val="16"/>
        </w:rPr>
      </w:pPr>
      <w:r w:rsidRPr="00CD4B68">
        <w:rPr>
          <w:sz w:val="16"/>
        </w:rPr>
        <w:t>However, the growing debate around the debt ceiling might delay that process. To keep spending money on things like the farm bill, the federal government needs to increase how much debt the nation can borrow or face a shutdown.</w:t>
      </w:r>
    </w:p>
    <w:p w14:paraId="4A7BBA87" w14:textId="77777777" w:rsidR="00CD4B68" w:rsidRPr="00CD4B68" w:rsidRDefault="00FF492A" w:rsidP="00FF492A">
      <w:pPr>
        <w:rPr>
          <w:sz w:val="16"/>
        </w:rPr>
      </w:pPr>
      <w:r w:rsidRPr="00CD4B68">
        <w:rPr>
          <w:sz w:val="16"/>
        </w:rPr>
        <w:t>“Conservation has received quite a bit of funding,” Brown said. “All that new funding could be at risk, and other things, if we were in a budget-cutting situation.”</w:t>
      </w:r>
    </w:p>
    <w:p w14:paraId="76579827" w14:textId="77777777" w:rsidR="00CD4B68" w:rsidRDefault="00FF492A" w:rsidP="00FF492A">
      <w:pPr>
        <w:rPr>
          <w:rStyle w:val="StyleUnderline"/>
        </w:rPr>
      </w:pPr>
      <w:r w:rsidRPr="00CD4B68">
        <w:rPr>
          <w:rStyle w:val="StyleUnderline"/>
        </w:rPr>
        <w:t xml:space="preserve">If the bill </w:t>
      </w:r>
      <w:r w:rsidRPr="00CD4B68">
        <w:rPr>
          <w:rStyle w:val="Emphasis"/>
        </w:rPr>
        <w:t>isn’t passed by Sept. 30</w:t>
      </w:r>
      <w:r w:rsidRPr="00CD4B68">
        <w:rPr>
          <w:rStyle w:val="StyleUnderline"/>
        </w:rPr>
        <w:t xml:space="preserve"> or </w:t>
      </w:r>
      <w:r w:rsidRPr="00CD4B68">
        <w:rPr>
          <w:rStyle w:val="Emphasis"/>
        </w:rPr>
        <w:t>doesn’t get an extension</w:t>
      </w:r>
      <w:r w:rsidRPr="00CD4B68">
        <w:rPr>
          <w:rStyle w:val="StyleUnderline"/>
        </w:rPr>
        <w:t>, conservation programs will follow the 2018 farm bill guidelines until a new one is passed.</w:t>
      </w:r>
    </w:p>
    <w:p w14:paraId="3A7224BA" w14:textId="77777777" w:rsidR="00CD4B68" w:rsidRDefault="00FF492A" w:rsidP="00FF492A">
      <w:pPr>
        <w:rPr>
          <w:rStyle w:val="StyleUnderline"/>
        </w:rPr>
      </w:pPr>
      <w:r w:rsidRPr="00CD4B68">
        <w:rPr>
          <w:rStyle w:val="StyleUnderline"/>
        </w:rPr>
        <w:t xml:space="preserve">In the end, will the </w:t>
      </w:r>
      <w:r w:rsidRPr="00CD4B68">
        <w:rPr>
          <w:rStyle w:val="Emphasis"/>
        </w:rPr>
        <w:t>farm bill</w:t>
      </w:r>
      <w:r w:rsidRPr="00CD4B68">
        <w:rPr>
          <w:rStyle w:val="StyleUnderline"/>
        </w:rPr>
        <w:t xml:space="preserve"> see </w:t>
      </w:r>
      <w:r w:rsidRPr="00CD4B68">
        <w:rPr>
          <w:rStyle w:val="Emphasis"/>
        </w:rPr>
        <w:t>major changes</w:t>
      </w:r>
      <w:r w:rsidRPr="00CD4B68">
        <w:rPr>
          <w:rStyle w:val="StyleUnderline"/>
        </w:rPr>
        <w:t>?</w:t>
      </w:r>
    </w:p>
    <w:p w14:paraId="167231AC" w14:textId="19750CA0" w:rsidR="00FF492A" w:rsidRDefault="00FF492A" w:rsidP="00FF492A">
      <w:r w:rsidRPr="00CD4B68">
        <w:rPr>
          <w:sz w:val="16"/>
        </w:rPr>
        <w:t>“</w:t>
      </w:r>
      <w:r w:rsidRPr="00CD4B68">
        <w:rPr>
          <w:rStyle w:val="StyleUnderline"/>
        </w:rPr>
        <w:t xml:space="preserve">There's not </w:t>
      </w:r>
      <w:r w:rsidRPr="00CD4B68">
        <w:rPr>
          <w:rStyle w:val="Emphasis"/>
        </w:rPr>
        <w:t>broad agreement</w:t>
      </w:r>
      <w:r w:rsidRPr="00CD4B68">
        <w:rPr>
          <w:rStyle w:val="StyleUnderline"/>
        </w:rPr>
        <w:t xml:space="preserve"> on an </w:t>
      </w:r>
      <w:r w:rsidRPr="00CD4B68">
        <w:rPr>
          <w:rStyle w:val="Emphasis"/>
        </w:rPr>
        <w:t>alternative</w:t>
      </w:r>
      <w:r w:rsidRPr="00CD4B68">
        <w:rPr>
          <w:sz w:val="16"/>
        </w:rPr>
        <w:t>,” Brown said. “</w:t>
      </w:r>
      <w:r w:rsidRPr="00CD4B68">
        <w:rPr>
          <w:rStyle w:val="StyleUnderline"/>
        </w:rPr>
        <w:t xml:space="preserve">And </w:t>
      </w:r>
      <w:proofErr w:type="gramStart"/>
      <w:r w:rsidRPr="00CD4B68">
        <w:rPr>
          <w:rStyle w:val="StyleUnderline"/>
        </w:rPr>
        <w:t>so</w:t>
      </w:r>
      <w:proofErr w:type="gramEnd"/>
      <w:r w:rsidRPr="00CD4B68">
        <w:rPr>
          <w:rStyle w:val="StyleUnderline"/>
        </w:rPr>
        <w:t xml:space="preserve"> as a result, we </w:t>
      </w:r>
      <w:r w:rsidRPr="00CD4B68">
        <w:rPr>
          <w:rStyle w:val="Emphasis"/>
        </w:rPr>
        <w:t>tend to get</w:t>
      </w:r>
      <w:r w:rsidRPr="00CD4B68">
        <w:rPr>
          <w:rStyle w:val="StyleUnderline"/>
        </w:rPr>
        <w:t xml:space="preserve"> the </w:t>
      </w:r>
      <w:r w:rsidRPr="00CD4B68">
        <w:rPr>
          <w:rStyle w:val="Emphasis"/>
        </w:rPr>
        <w:t>status quo</w:t>
      </w:r>
      <w:r w:rsidRPr="00CD4B68">
        <w:rPr>
          <w:rStyle w:val="StyleUnderline"/>
        </w:rPr>
        <w:t xml:space="preserve"> as </w:t>
      </w:r>
      <w:r w:rsidRPr="00CD4B68">
        <w:rPr>
          <w:rStyle w:val="Emphasis"/>
        </w:rPr>
        <w:t>we move forward</w:t>
      </w:r>
      <w:r w:rsidRPr="00CD4B68">
        <w:rPr>
          <w:rStyle w:val="StyleUnderline"/>
        </w:rPr>
        <w:t>.”</w:t>
      </w:r>
    </w:p>
    <w:p w14:paraId="6BFDEC02" w14:textId="6A03A978" w:rsidR="00FF492A" w:rsidRDefault="00FF492A" w:rsidP="00FF492A">
      <w:pPr>
        <w:pStyle w:val="Heading3"/>
      </w:pPr>
      <w:r>
        <w:t>AT: Thumpers</w:t>
      </w:r>
      <w:r>
        <w:t>---2NC</w:t>
      </w:r>
    </w:p>
    <w:p w14:paraId="075400FE" w14:textId="77777777" w:rsidR="00FF492A" w:rsidRDefault="00FF492A" w:rsidP="00FF492A">
      <w:pPr>
        <w:pStyle w:val="Heading4"/>
      </w:pPr>
      <w:r>
        <w:t xml:space="preserve">Farm bill is the </w:t>
      </w:r>
      <w:r>
        <w:rPr>
          <w:u w:val="single"/>
        </w:rPr>
        <w:t>only issue</w:t>
      </w:r>
      <w:r>
        <w:t xml:space="preserve"> Congress will be working on this summer.</w:t>
      </w:r>
    </w:p>
    <w:p w14:paraId="3CB6B1EB" w14:textId="77777777" w:rsidR="00FF492A" w:rsidRPr="00C92D60" w:rsidRDefault="00FF492A" w:rsidP="00FF492A">
      <w:r>
        <w:t xml:space="preserve">Paul </w:t>
      </w:r>
      <w:r w:rsidRPr="00C92D60">
        <w:rPr>
          <w:rStyle w:val="Style13ptBold"/>
        </w:rPr>
        <w:t>Yeager 6-2</w:t>
      </w:r>
      <w:r>
        <w:t>. With David Miller. "Market To Market - June 2, 2023". Iowa Pbs. 6-2-2023. https://www.iowapbs.org/shows/mtom/episode/9795/market-market-june-2-2023</w:t>
      </w:r>
    </w:p>
    <w:p w14:paraId="47D44D34" w14:textId="77777777" w:rsidR="00FF492A" w:rsidRDefault="00FF492A" w:rsidP="00FF492A">
      <w:pPr>
        <w:rPr>
          <w:rStyle w:val="StyleUnderline"/>
        </w:rPr>
      </w:pPr>
      <w:r w:rsidRPr="0024121D">
        <w:rPr>
          <w:rStyle w:val="StyleUnderline"/>
        </w:rPr>
        <w:t xml:space="preserve">Congress now will spend </w:t>
      </w:r>
      <w:r w:rsidRPr="0024121D">
        <w:rPr>
          <w:rStyle w:val="Emphasis"/>
        </w:rPr>
        <w:t>much</w:t>
      </w:r>
      <w:r w:rsidRPr="0024121D">
        <w:rPr>
          <w:rStyle w:val="StyleUnderline"/>
        </w:rPr>
        <w:t xml:space="preserve"> of the </w:t>
      </w:r>
      <w:r w:rsidRPr="0024121D">
        <w:rPr>
          <w:rStyle w:val="Emphasis"/>
        </w:rPr>
        <w:t>summer in recess</w:t>
      </w:r>
      <w:r w:rsidRPr="0024121D">
        <w:rPr>
          <w:rStyle w:val="StyleUnderline"/>
        </w:rPr>
        <w:t>.</w:t>
      </w:r>
    </w:p>
    <w:p w14:paraId="36A28CA6" w14:textId="77777777" w:rsidR="00FF492A" w:rsidRDefault="00FF492A" w:rsidP="00FF492A">
      <w:pPr>
        <w:rPr>
          <w:rStyle w:val="Emphasis"/>
        </w:rPr>
      </w:pPr>
      <w:r w:rsidRPr="0024121D">
        <w:rPr>
          <w:sz w:val="16"/>
        </w:rPr>
        <w:t xml:space="preserve">But </w:t>
      </w:r>
      <w:r w:rsidRPr="0024121D">
        <w:rPr>
          <w:rStyle w:val="StyleUnderline"/>
        </w:rPr>
        <w:t>there is one bill rural</w:t>
      </w:r>
      <w:r w:rsidRPr="0024121D">
        <w:rPr>
          <w:sz w:val="16"/>
        </w:rPr>
        <w:t xml:space="preserve"> </w:t>
      </w:r>
      <w:r w:rsidRPr="0024121D">
        <w:rPr>
          <w:rStyle w:val="StyleUnderline"/>
        </w:rPr>
        <w:t xml:space="preserve">and urban Americans are watching closely and </w:t>
      </w:r>
      <w:r w:rsidRPr="0024121D">
        <w:rPr>
          <w:rStyle w:val="Emphasis"/>
        </w:rPr>
        <w:t>hoping for action</w:t>
      </w:r>
      <w:r w:rsidRPr="0024121D">
        <w:rPr>
          <w:rStyle w:val="StyleUnderline"/>
        </w:rPr>
        <w:t xml:space="preserve"> - the </w:t>
      </w:r>
      <w:r w:rsidRPr="0024121D">
        <w:rPr>
          <w:rStyle w:val="Emphasis"/>
        </w:rPr>
        <w:t>1 trillion-dollar Farm Bill.</w:t>
      </w:r>
    </w:p>
    <w:p w14:paraId="14FA7E18" w14:textId="77777777" w:rsidR="00FF492A" w:rsidRPr="0024121D" w:rsidRDefault="00FF492A" w:rsidP="00FF492A">
      <w:pPr>
        <w:rPr>
          <w:sz w:val="16"/>
        </w:rPr>
      </w:pPr>
      <w:r w:rsidRPr="0024121D">
        <w:rPr>
          <w:sz w:val="16"/>
        </w:rPr>
        <w:t>David Miller reports.</w:t>
      </w:r>
    </w:p>
    <w:p w14:paraId="68C424A0" w14:textId="77777777" w:rsidR="00FF492A" w:rsidRDefault="00FF492A" w:rsidP="00FF492A">
      <w:r w:rsidRPr="0024121D">
        <w:rPr>
          <w:rStyle w:val="StyleUnderline"/>
        </w:rPr>
        <w:t xml:space="preserve">The </w:t>
      </w:r>
      <w:r w:rsidRPr="0024121D">
        <w:rPr>
          <w:rStyle w:val="Emphasis"/>
        </w:rPr>
        <w:t>House</w:t>
      </w:r>
      <w:r w:rsidRPr="0024121D">
        <w:rPr>
          <w:rStyle w:val="StyleUnderline"/>
        </w:rPr>
        <w:t xml:space="preserve"> and </w:t>
      </w:r>
      <w:r w:rsidRPr="0024121D">
        <w:rPr>
          <w:rStyle w:val="Emphasis"/>
        </w:rPr>
        <w:t>Senate</w:t>
      </w:r>
      <w:r w:rsidRPr="0024121D">
        <w:rPr>
          <w:rStyle w:val="StyleUnderline"/>
        </w:rPr>
        <w:t xml:space="preserve"> have </w:t>
      </w:r>
      <w:r w:rsidRPr="0024121D">
        <w:rPr>
          <w:rStyle w:val="Emphasis"/>
        </w:rPr>
        <w:t>kept</w:t>
      </w:r>
      <w:r w:rsidRPr="0024121D">
        <w:rPr>
          <w:rStyle w:val="StyleUnderline"/>
        </w:rPr>
        <w:t xml:space="preserve"> a </w:t>
      </w:r>
      <w:r w:rsidRPr="0024121D">
        <w:rPr>
          <w:rStyle w:val="Emphasis"/>
        </w:rPr>
        <w:t>full schedule</w:t>
      </w:r>
      <w:r w:rsidRPr="0024121D">
        <w:rPr>
          <w:rStyle w:val="StyleUnderline"/>
        </w:rPr>
        <w:t xml:space="preserve"> of hearings for the </w:t>
      </w:r>
      <w:r w:rsidRPr="0024121D">
        <w:rPr>
          <w:rStyle w:val="Emphasis"/>
        </w:rPr>
        <w:t>next Farm Bill</w:t>
      </w:r>
      <w:r w:rsidRPr="0024121D">
        <w:rPr>
          <w:sz w:val="16"/>
        </w:rPr>
        <w:t xml:space="preserve"> which is set to expire this year. </w:t>
      </w:r>
    </w:p>
    <w:p w14:paraId="47BDFA06" w14:textId="77777777" w:rsidR="00FF492A" w:rsidRDefault="00FF492A" w:rsidP="00FF492A">
      <w:pPr>
        <w:pStyle w:val="Heading3"/>
      </w:pPr>
      <w:r>
        <w:t>AT: Thumper---Budget---2NC</w:t>
      </w:r>
    </w:p>
    <w:p w14:paraId="5E2D813C" w14:textId="77777777" w:rsidR="00FF492A" w:rsidRDefault="00FF492A" w:rsidP="00FF492A">
      <w:pPr>
        <w:pStyle w:val="Heading4"/>
      </w:pPr>
      <w:r>
        <w:t>The budget will be approved before the farm bill.</w:t>
      </w:r>
    </w:p>
    <w:p w14:paraId="12C3B876" w14:textId="77777777" w:rsidR="00FF492A" w:rsidRPr="00A6294E" w:rsidRDefault="00FF492A" w:rsidP="00FF492A">
      <w:r>
        <w:t xml:space="preserve">Jerry </w:t>
      </w:r>
      <w:proofErr w:type="spellStart"/>
      <w:r w:rsidRPr="00A6294E">
        <w:rPr>
          <w:rStyle w:val="Style13ptBold"/>
        </w:rPr>
        <w:t>Hagstrom</w:t>
      </w:r>
      <w:proofErr w:type="spellEnd"/>
      <w:r w:rsidRPr="00A6294E">
        <w:rPr>
          <w:rStyle w:val="Style13ptBold"/>
        </w:rPr>
        <w:t xml:space="preserve"> 23</w:t>
      </w:r>
      <w:r>
        <w:t xml:space="preserve">. "Thompson: Finish farm bill this year". The </w:t>
      </w:r>
      <w:proofErr w:type="spellStart"/>
      <w:r>
        <w:t>Hagstrom</w:t>
      </w:r>
      <w:proofErr w:type="spellEnd"/>
      <w:r>
        <w:t xml:space="preserve"> Report. 5-18-2023. https://www.thefencepost.com/news/thompson-finish-farm-bill-this-year/</w:t>
      </w:r>
    </w:p>
    <w:p w14:paraId="79883C4A" w14:textId="77777777" w:rsidR="00FF492A" w:rsidRPr="00A6294E" w:rsidRDefault="00FF492A" w:rsidP="00FF492A">
      <w:pPr>
        <w:rPr>
          <w:sz w:val="16"/>
        </w:rPr>
      </w:pPr>
      <w:r w:rsidRPr="00A6294E">
        <w:rPr>
          <w:sz w:val="16"/>
        </w:rPr>
        <w:t>Thompson said the fact that 42 million individuals are on the Supplemental Nutrition Assistance Program shows that families are struggling amid the high cost of gasoline and food.</w:t>
      </w:r>
    </w:p>
    <w:p w14:paraId="7A7DD046" w14:textId="77777777" w:rsidR="00FF492A" w:rsidRPr="00A6294E" w:rsidRDefault="00FF492A" w:rsidP="00FF492A">
      <w:pPr>
        <w:rPr>
          <w:rStyle w:val="StyleUnderline"/>
        </w:rPr>
      </w:pPr>
      <w:r w:rsidRPr="00A6294E">
        <w:rPr>
          <w:sz w:val="16"/>
        </w:rPr>
        <w:t xml:space="preserve">Thompson said he believes the debt ceiling issue will be resolved. He added that he finds the June 1 deadline helpful, and after that </w:t>
      </w:r>
      <w:r w:rsidRPr="00A6294E">
        <w:rPr>
          <w:rStyle w:val="Emphasis"/>
        </w:rPr>
        <w:t>Congress</w:t>
      </w:r>
      <w:r w:rsidRPr="00A6294E">
        <w:rPr>
          <w:sz w:val="16"/>
        </w:rPr>
        <w:t xml:space="preserve"> </w:t>
      </w:r>
      <w:r w:rsidRPr="00A6294E">
        <w:rPr>
          <w:rStyle w:val="StyleUnderline"/>
        </w:rPr>
        <w:t>will have four months to write the farm bill</w:t>
      </w:r>
      <w:r w:rsidRPr="00A6294E">
        <w:rPr>
          <w:sz w:val="16"/>
        </w:rPr>
        <w:t xml:space="preserve"> </w:t>
      </w:r>
      <w:r w:rsidRPr="00A6294E">
        <w:rPr>
          <w:rStyle w:val="StyleUnderline"/>
        </w:rPr>
        <w:t xml:space="preserve">against the deadline of the </w:t>
      </w:r>
      <w:r w:rsidRPr="00A6294E">
        <w:rPr>
          <w:rStyle w:val="Emphasis"/>
        </w:rPr>
        <w:t>expiration</w:t>
      </w:r>
      <w:r w:rsidRPr="00A6294E">
        <w:rPr>
          <w:rStyle w:val="StyleUnderline"/>
        </w:rPr>
        <w:t xml:space="preserve"> of the </w:t>
      </w:r>
      <w:r w:rsidRPr="00A6294E">
        <w:rPr>
          <w:rStyle w:val="Emphasis"/>
        </w:rPr>
        <w:t>current law</w:t>
      </w:r>
      <w:r w:rsidRPr="00A6294E">
        <w:rPr>
          <w:sz w:val="16"/>
        </w:rPr>
        <w:t xml:space="preserve">. </w:t>
      </w:r>
      <w:r w:rsidRPr="00A6294E">
        <w:rPr>
          <w:rStyle w:val="StyleUnderline"/>
        </w:rPr>
        <w:t>He said he has “</w:t>
      </w:r>
      <w:r w:rsidRPr="00A6294E">
        <w:rPr>
          <w:rStyle w:val="Emphasis"/>
        </w:rPr>
        <w:t>complete</w:t>
      </w:r>
      <w:r w:rsidRPr="00A6294E">
        <w:rPr>
          <w:rStyle w:val="StyleUnderline"/>
        </w:rPr>
        <w:t xml:space="preserve"> </w:t>
      </w:r>
      <w:r w:rsidRPr="00A6294E">
        <w:rPr>
          <w:rStyle w:val="Emphasis"/>
        </w:rPr>
        <w:t>confidence</w:t>
      </w:r>
      <w:r w:rsidRPr="00A6294E">
        <w:rPr>
          <w:rStyle w:val="StyleUnderline"/>
        </w:rPr>
        <w:t xml:space="preserve">” in House Budget Committee Chairman </w:t>
      </w:r>
      <w:proofErr w:type="spellStart"/>
      <w:r w:rsidRPr="00A6294E">
        <w:rPr>
          <w:rStyle w:val="StyleUnderline"/>
        </w:rPr>
        <w:t>Jodey</w:t>
      </w:r>
      <w:proofErr w:type="spellEnd"/>
      <w:r w:rsidRPr="00A6294E">
        <w:rPr>
          <w:rStyle w:val="StyleUnderline"/>
        </w:rPr>
        <w:t xml:space="preserve"> </w:t>
      </w:r>
      <w:r w:rsidRPr="00A6294E">
        <w:rPr>
          <w:rStyle w:val="Emphasis"/>
        </w:rPr>
        <w:t>Arrington</w:t>
      </w:r>
      <w:r w:rsidRPr="00A6294E">
        <w:rPr>
          <w:rStyle w:val="StyleUnderline"/>
        </w:rPr>
        <w:t xml:space="preserve">, R-Texas, to come up </w:t>
      </w:r>
      <w:r w:rsidRPr="00A6294E">
        <w:rPr>
          <w:rStyle w:val="Emphasis"/>
        </w:rPr>
        <w:t>with a budget</w:t>
      </w:r>
      <w:r w:rsidRPr="00A6294E">
        <w:rPr>
          <w:rStyle w:val="StyleUnderline"/>
        </w:rPr>
        <w:t>.</w:t>
      </w:r>
    </w:p>
    <w:p w14:paraId="47AC1520" w14:textId="42842DAA" w:rsidR="00FF492A" w:rsidRDefault="00FF492A" w:rsidP="00FF492A">
      <w:pPr>
        <w:pStyle w:val="Heading3"/>
      </w:pPr>
      <w:r>
        <w:t>AT: SNAP fights</w:t>
      </w:r>
      <w:r>
        <w:t>---2NC</w:t>
      </w:r>
    </w:p>
    <w:p w14:paraId="2FB344AB" w14:textId="77777777" w:rsidR="00FF492A" w:rsidRPr="009E5F1C" w:rsidRDefault="00FF492A" w:rsidP="00FF492A">
      <w:pPr>
        <w:pStyle w:val="Heading4"/>
      </w:pPr>
      <w:r>
        <w:t xml:space="preserve">Both sides will </w:t>
      </w:r>
      <w:r>
        <w:rPr>
          <w:u w:val="single"/>
        </w:rPr>
        <w:t>reach consensus</w:t>
      </w:r>
      <w:r>
        <w:t xml:space="preserve"> on SNAP issues. </w:t>
      </w:r>
    </w:p>
    <w:p w14:paraId="0B5E1802" w14:textId="77777777" w:rsidR="00FF492A" w:rsidRPr="009E5F1C" w:rsidRDefault="00FF492A" w:rsidP="00FF492A">
      <w:r>
        <w:t xml:space="preserve">Paul </w:t>
      </w:r>
      <w:r w:rsidRPr="00C92D60">
        <w:rPr>
          <w:rStyle w:val="Style13ptBold"/>
        </w:rPr>
        <w:t>Yeager 6-2</w:t>
      </w:r>
      <w:r>
        <w:t>. With David Miller. "Market To Market - June 2, 2023". Iowa Pbs. 6-2-2023. https://www.iowapbs.org/shows/mtom/episode/9795/market-market-june-2-2023</w:t>
      </w:r>
    </w:p>
    <w:p w14:paraId="33CBCDEF" w14:textId="77777777" w:rsidR="00FF492A" w:rsidRDefault="00FF492A" w:rsidP="00FF492A">
      <w:pPr>
        <w:rPr>
          <w:rStyle w:val="StyleUnderline"/>
        </w:rPr>
      </w:pPr>
      <w:r w:rsidRPr="000757E0">
        <w:rPr>
          <w:sz w:val="16"/>
        </w:rPr>
        <w:t xml:space="preserve">Tom Sell is co-founder of Combest, Sell and Associates, a Washington D.C. - based lobbying firm specializing in agricultural issues. </w:t>
      </w:r>
      <w:r w:rsidRPr="0024121D">
        <w:rPr>
          <w:rStyle w:val="StyleUnderline"/>
        </w:rPr>
        <w:t>Sell believes the bipartisan history of the Farm Bill appears to be alive and well.</w:t>
      </w:r>
    </w:p>
    <w:p w14:paraId="2CA80F0F" w14:textId="77777777" w:rsidR="00FF492A" w:rsidRDefault="00FF492A" w:rsidP="00FF492A">
      <w:pPr>
        <w:rPr>
          <w:rStyle w:val="StyleUnderline"/>
        </w:rPr>
      </w:pPr>
      <w:r w:rsidRPr="000757E0">
        <w:rPr>
          <w:sz w:val="16"/>
        </w:rPr>
        <w:t xml:space="preserve">Tom Sell/Co-Founder </w:t>
      </w:r>
      <w:proofErr w:type="spellStart"/>
      <w:r w:rsidRPr="000757E0">
        <w:rPr>
          <w:sz w:val="16"/>
        </w:rPr>
        <w:t>Combast</w:t>
      </w:r>
      <w:proofErr w:type="spellEnd"/>
      <w:r w:rsidRPr="000757E0">
        <w:rPr>
          <w:sz w:val="16"/>
        </w:rPr>
        <w:t>, Sell and Associates: “</w:t>
      </w:r>
      <w:r w:rsidRPr="000757E0">
        <w:rPr>
          <w:rStyle w:val="StyleUnderline"/>
        </w:rPr>
        <w:t xml:space="preserve">So now with that taken care of in this </w:t>
      </w:r>
      <w:r w:rsidRPr="000757E0">
        <w:rPr>
          <w:rStyle w:val="Emphasis"/>
        </w:rPr>
        <w:t>debt</w:t>
      </w:r>
      <w:r w:rsidRPr="000757E0">
        <w:rPr>
          <w:rStyle w:val="StyleUnderline"/>
        </w:rPr>
        <w:t xml:space="preserve"> </w:t>
      </w:r>
      <w:r w:rsidRPr="000757E0">
        <w:rPr>
          <w:rStyle w:val="Emphasis"/>
        </w:rPr>
        <w:t>ceiling deal</w:t>
      </w:r>
      <w:r w:rsidRPr="000757E0">
        <w:rPr>
          <w:rStyle w:val="StyleUnderline"/>
        </w:rPr>
        <w:t xml:space="preserve">, I'm hopeful that it just creates this wake or a </w:t>
      </w:r>
      <w:r w:rsidRPr="000757E0">
        <w:rPr>
          <w:rStyle w:val="Emphasis"/>
        </w:rPr>
        <w:t>little pathway</w:t>
      </w:r>
      <w:r w:rsidRPr="000757E0">
        <w:rPr>
          <w:rStyle w:val="StyleUnderline"/>
        </w:rPr>
        <w:t xml:space="preserve"> for the Farm Bill to go through where we're </w:t>
      </w:r>
      <w:r w:rsidRPr="000757E0">
        <w:rPr>
          <w:rStyle w:val="Emphasis"/>
        </w:rPr>
        <w:t>really going to focus</w:t>
      </w:r>
      <w:r w:rsidRPr="000757E0">
        <w:rPr>
          <w:rStyle w:val="StyleUnderline"/>
        </w:rPr>
        <w:t xml:space="preserve"> on the </w:t>
      </w:r>
      <w:r w:rsidRPr="000757E0">
        <w:rPr>
          <w:rStyle w:val="Emphasis"/>
        </w:rPr>
        <w:t>farm safety net</w:t>
      </w:r>
      <w:r w:rsidRPr="000757E0">
        <w:rPr>
          <w:sz w:val="16"/>
        </w:rPr>
        <w:t xml:space="preserve">. </w:t>
      </w:r>
      <w:r w:rsidRPr="000757E0">
        <w:rPr>
          <w:rStyle w:val="StyleUnderline"/>
        </w:rPr>
        <w:t xml:space="preserve">That's, that's kind of where the leaders on both sides have said </w:t>
      </w:r>
      <w:r w:rsidRPr="000757E0">
        <w:rPr>
          <w:rStyle w:val="Emphasis"/>
        </w:rPr>
        <w:t>they want to</w:t>
      </w:r>
      <w:r w:rsidRPr="000757E0">
        <w:rPr>
          <w:rStyle w:val="StyleUnderline"/>
        </w:rPr>
        <w:t xml:space="preserve">, they want to </w:t>
      </w:r>
      <w:r w:rsidRPr="000757E0">
        <w:rPr>
          <w:rStyle w:val="Emphasis"/>
        </w:rPr>
        <w:t>build consensus</w:t>
      </w:r>
      <w:r w:rsidRPr="000757E0">
        <w:rPr>
          <w:rStyle w:val="StyleUnderline"/>
        </w:rPr>
        <w:t>.”</w:t>
      </w:r>
    </w:p>
    <w:p w14:paraId="465685FF" w14:textId="77777777" w:rsidR="00FF492A" w:rsidRDefault="00FF492A" w:rsidP="00FF492A">
      <w:pPr>
        <w:rPr>
          <w:rStyle w:val="StyleUnderline"/>
        </w:rPr>
      </w:pPr>
      <w:proofErr w:type="gramStart"/>
      <w:r w:rsidRPr="000757E0">
        <w:rPr>
          <w:sz w:val="16"/>
        </w:rPr>
        <w:t>Sell</w:t>
      </w:r>
      <w:proofErr w:type="gramEnd"/>
      <w:r w:rsidRPr="000757E0">
        <w:rPr>
          <w:sz w:val="16"/>
        </w:rPr>
        <w:t xml:space="preserve">, says </w:t>
      </w:r>
      <w:r w:rsidRPr="000757E0">
        <w:rPr>
          <w:rStyle w:val="StyleUnderline"/>
        </w:rPr>
        <w:t>Title One of the Farm Bill provides a reliable safety net and gives some certainty to farmers and taxpayers.</w:t>
      </w:r>
    </w:p>
    <w:p w14:paraId="005F4F6C" w14:textId="77777777" w:rsidR="00FF492A" w:rsidRPr="000757E0" w:rsidRDefault="00FF492A" w:rsidP="00FF492A">
      <w:pPr>
        <w:rPr>
          <w:sz w:val="16"/>
        </w:rPr>
      </w:pPr>
      <w:r w:rsidRPr="000757E0">
        <w:rPr>
          <w:sz w:val="16"/>
        </w:rPr>
        <w:t xml:space="preserve">According to Sell, who worked on the 2002 Farm Bill as a House staff member, while spending on nutrition assistance has grown from half to more than 80 percent of the total farm bill price tag, money spent on the safety net is not keeping pace with the growth in SNAP. Sell adds this could cause further challenges </w:t>
      </w:r>
      <w:proofErr w:type="gramStart"/>
      <w:r w:rsidRPr="000757E0">
        <w:rPr>
          <w:sz w:val="16"/>
        </w:rPr>
        <w:t>in the near future</w:t>
      </w:r>
      <w:proofErr w:type="gramEnd"/>
      <w:r w:rsidRPr="000757E0">
        <w:rPr>
          <w:sz w:val="16"/>
        </w:rPr>
        <w:t>.</w:t>
      </w:r>
    </w:p>
    <w:p w14:paraId="63769628" w14:textId="77777777" w:rsidR="00FF492A" w:rsidRPr="000757E0" w:rsidRDefault="00FF492A" w:rsidP="00FF492A">
      <w:pPr>
        <w:rPr>
          <w:sz w:val="16"/>
        </w:rPr>
      </w:pPr>
      <w:r w:rsidRPr="000757E0">
        <w:rPr>
          <w:sz w:val="16"/>
        </w:rPr>
        <w:t xml:space="preserve">Tom Sell: “If we have a weak safety net, we're going to end up having to do ad hoc bills, again, for the next pandemic, or the next trade war with China or the next, you know, kind of massive area of where Mother Nature, you know wreaks havoc. If we have a strong safety net, we can control that spending and take care of it all through the Farm Bill. But if we have a weak Farm Bill, we're going to be back to the ad hoc mix So let's try and build some of that </w:t>
      </w:r>
      <w:proofErr w:type="gramStart"/>
      <w:r w:rsidRPr="000757E0">
        <w:rPr>
          <w:sz w:val="16"/>
        </w:rPr>
        <w:t>dollars</w:t>
      </w:r>
      <w:proofErr w:type="gramEnd"/>
      <w:r w:rsidRPr="000757E0">
        <w:rPr>
          <w:sz w:val="16"/>
        </w:rPr>
        <w:t xml:space="preserve"> in.”</w:t>
      </w:r>
    </w:p>
    <w:p w14:paraId="576B7803" w14:textId="77777777" w:rsidR="00FF492A" w:rsidRDefault="00FF492A" w:rsidP="00FF492A">
      <w:pPr>
        <w:rPr>
          <w:rStyle w:val="StyleUnderline"/>
        </w:rPr>
      </w:pPr>
      <w:r w:rsidRPr="000757E0">
        <w:rPr>
          <w:rStyle w:val="StyleUnderline"/>
        </w:rPr>
        <w:t xml:space="preserve">The 2023 version of the bill may come </w:t>
      </w:r>
      <w:r w:rsidRPr="000757E0">
        <w:rPr>
          <w:rStyle w:val="Emphasis"/>
        </w:rPr>
        <w:t>out of committee</w:t>
      </w:r>
      <w:r w:rsidRPr="000757E0">
        <w:rPr>
          <w:rStyle w:val="StyleUnderline"/>
        </w:rPr>
        <w:t xml:space="preserve"> </w:t>
      </w:r>
      <w:r w:rsidRPr="000757E0">
        <w:rPr>
          <w:rStyle w:val="Emphasis"/>
        </w:rPr>
        <w:t>sooner</w:t>
      </w:r>
      <w:r w:rsidRPr="000757E0">
        <w:rPr>
          <w:rStyle w:val="StyleUnderline"/>
        </w:rPr>
        <w:t xml:space="preserve"> rather than later, </w:t>
      </w:r>
      <w:r w:rsidRPr="000757E0">
        <w:rPr>
          <w:rStyle w:val="Emphasis"/>
        </w:rPr>
        <w:t>potentially by late summer</w:t>
      </w:r>
      <w:r w:rsidRPr="000757E0">
        <w:rPr>
          <w:rStyle w:val="StyleUnderline"/>
        </w:rPr>
        <w:t>.</w:t>
      </w:r>
    </w:p>
    <w:p w14:paraId="50E80080" w14:textId="77777777" w:rsidR="00FF492A" w:rsidRDefault="00FF492A" w:rsidP="00FF492A">
      <w:pPr>
        <w:pStyle w:val="Heading4"/>
      </w:pPr>
      <w:r w:rsidRPr="00A51F95">
        <w:t>SNAP fights won’t derail it.</w:t>
      </w:r>
    </w:p>
    <w:p w14:paraId="6F68208A" w14:textId="77777777" w:rsidR="00FF492A" w:rsidRPr="00A51F95" w:rsidRDefault="00FF492A" w:rsidP="00FF492A">
      <w:r>
        <w:t xml:space="preserve">Chris </w:t>
      </w:r>
      <w:r w:rsidRPr="00A51F95">
        <w:rPr>
          <w:rStyle w:val="Style13ptBold"/>
        </w:rPr>
        <w:t>Clayton 23</w:t>
      </w:r>
      <w:r>
        <w:t>. DTN Ag Policy Editor</w:t>
      </w:r>
      <w:proofErr w:type="gramStart"/>
      <w:r>
        <w:t>, .</w:t>
      </w:r>
      <w:proofErr w:type="gramEnd"/>
      <w:r>
        <w:t xml:space="preserve"> "How the House Debt Ceiling Battle Spills into Plans for the Next Farm Bill". DTN Progressive Farmer. 4-25-2023. https://www.dtnpf.com/agriculture/web/ag/news/article/2023/04/25/house-debt-ceiling-battle-spills</w:t>
      </w:r>
    </w:p>
    <w:p w14:paraId="08B53982" w14:textId="77777777" w:rsidR="00FF492A" w:rsidRDefault="00FF492A" w:rsidP="00FF492A">
      <w:pPr>
        <w:rPr>
          <w:rStyle w:val="StyleUnderline"/>
        </w:rPr>
      </w:pPr>
      <w:r w:rsidRPr="00A51F95">
        <w:rPr>
          <w:rStyle w:val="StyleUnderline"/>
        </w:rPr>
        <w:t xml:space="preserve">Asked if Democrats would agree to some deal to </w:t>
      </w:r>
      <w:r w:rsidRPr="00A51F95">
        <w:rPr>
          <w:rStyle w:val="Emphasis"/>
        </w:rPr>
        <w:t>tighten</w:t>
      </w:r>
      <w:r w:rsidRPr="00A51F95">
        <w:rPr>
          <w:rStyle w:val="StyleUnderline"/>
        </w:rPr>
        <w:t xml:space="preserve"> </w:t>
      </w:r>
      <w:r w:rsidRPr="00A51F95">
        <w:rPr>
          <w:rStyle w:val="Emphasis"/>
        </w:rPr>
        <w:t>work requirements</w:t>
      </w:r>
      <w:r w:rsidRPr="00A51F95">
        <w:rPr>
          <w:rStyle w:val="StyleUnderline"/>
        </w:rPr>
        <w:t xml:space="preserve"> for </w:t>
      </w:r>
      <w:r w:rsidRPr="00A51F95">
        <w:rPr>
          <w:rStyle w:val="Emphasis"/>
        </w:rPr>
        <w:t>SNAP</w:t>
      </w:r>
      <w:r w:rsidRPr="00A51F95">
        <w:rPr>
          <w:rStyle w:val="StyleUnderline"/>
        </w:rPr>
        <w:t>, Costa</w:t>
      </w:r>
      <w:r w:rsidRPr="00A51F95">
        <w:rPr>
          <w:sz w:val="16"/>
        </w:rPr>
        <w:t xml:space="preserve"> </w:t>
      </w:r>
      <w:r w:rsidRPr="00A51F95">
        <w:rPr>
          <w:rStyle w:val="StyleUnderline"/>
        </w:rPr>
        <w:t>said</w:t>
      </w:r>
      <w:r w:rsidRPr="00A51F95">
        <w:rPr>
          <w:sz w:val="16"/>
        </w:rPr>
        <w:t>, "</w:t>
      </w:r>
      <w:r w:rsidRPr="00A51F95">
        <w:rPr>
          <w:rStyle w:val="StyleUnderline"/>
        </w:rPr>
        <w:t xml:space="preserve">Well, the Speaker is attempting with his Republican colleagues to attach their Christmas list to the </w:t>
      </w:r>
      <w:r w:rsidRPr="00A51F95">
        <w:rPr>
          <w:rStyle w:val="Emphasis"/>
        </w:rPr>
        <w:t>lifting</w:t>
      </w:r>
      <w:r w:rsidRPr="00A51F95">
        <w:rPr>
          <w:rStyle w:val="StyleUnderline"/>
        </w:rPr>
        <w:t xml:space="preserve"> of the </w:t>
      </w:r>
      <w:r w:rsidRPr="00A51F95">
        <w:rPr>
          <w:rStyle w:val="Emphasis"/>
        </w:rPr>
        <w:t>debt ceiling</w:t>
      </w:r>
      <w:r w:rsidRPr="00A51F95">
        <w:rPr>
          <w:rStyle w:val="StyleUnderline"/>
        </w:rPr>
        <w:t>."</w:t>
      </w:r>
    </w:p>
    <w:p w14:paraId="2B6BEEF1" w14:textId="77777777" w:rsidR="00FF492A" w:rsidRDefault="00FF492A" w:rsidP="00FF492A">
      <w:pPr>
        <w:rPr>
          <w:rStyle w:val="StyleUnderline"/>
        </w:rPr>
      </w:pPr>
      <w:r w:rsidRPr="00A51F95">
        <w:rPr>
          <w:rStyle w:val="StyleUnderline"/>
        </w:rPr>
        <w:t xml:space="preserve">Costa noted the arguments over finding ways to tighten eligibility for SNAP don't go away. "For those of you who have been in the reauthorization of the farm bill, this is always an issue and a </w:t>
      </w:r>
      <w:r w:rsidRPr="00A51F95">
        <w:rPr>
          <w:rStyle w:val="Emphasis"/>
        </w:rPr>
        <w:t>debate</w:t>
      </w:r>
      <w:r w:rsidRPr="00A51F95">
        <w:rPr>
          <w:rStyle w:val="StyleUnderline"/>
        </w:rPr>
        <w:t xml:space="preserve"> we have </w:t>
      </w:r>
      <w:r w:rsidRPr="00A51F95">
        <w:rPr>
          <w:rStyle w:val="Emphasis"/>
        </w:rPr>
        <w:t>every five years</w:t>
      </w:r>
      <w:r w:rsidRPr="00A51F95">
        <w:rPr>
          <w:rStyle w:val="StyleUnderline"/>
        </w:rPr>
        <w:t>," he said.</w:t>
      </w:r>
    </w:p>
    <w:p w14:paraId="66BA6EA9" w14:textId="77777777" w:rsidR="00FF492A" w:rsidRDefault="00FF492A" w:rsidP="00FF492A">
      <w:pPr>
        <w:rPr>
          <w:rStyle w:val="StyleUnderline"/>
        </w:rPr>
      </w:pPr>
      <w:r w:rsidRPr="00A51F95">
        <w:rPr>
          <w:rStyle w:val="StyleUnderline"/>
        </w:rPr>
        <w:t>While the farm bill likely will need an extension when it expires at the end of September, Costa said "</w:t>
      </w:r>
      <w:r w:rsidRPr="00A51F95">
        <w:rPr>
          <w:rStyle w:val="Emphasis"/>
          <w:sz w:val="28"/>
          <w:szCs w:val="28"/>
        </w:rPr>
        <w:t>I'm confident we're going to get a farm bill done in this Congress</w:t>
      </w:r>
      <w:r w:rsidRPr="00A51F95">
        <w:rPr>
          <w:rStyle w:val="StyleUnderline"/>
        </w:rPr>
        <w:t>."</w:t>
      </w:r>
    </w:p>
    <w:p w14:paraId="193444CE" w14:textId="77777777" w:rsidR="00FF492A" w:rsidRPr="00A51F95" w:rsidRDefault="00FF492A" w:rsidP="00FF492A">
      <w:pPr>
        <w:rPr>
          <w:sz w:val="16"/>
          <w:szCs w:val="16"/>
        </w:rPr>
      </w:pPr>
      <w:r w:rsidRPr="00A51F95">
        <w:rPr>
          <w:sz w:val="16"/>
          <w:szCs w:val="16"/>
        </w:rPr>
        <w:t>Leaders on the Senate Agriculture Committee seemed more content to leave the fighting over the debt limit to the House. Sen. Debbie Stabenow, D-Mich., chairwoman of the committee, pointed to the budget sequestration debate a decade ago that even today still forces 5.7% cuts in payments to farmers. Right now, an across-the-board spending cut could require similar demands.</w:t>
      </w:r>
    </w:p>
    <w:p w14:paraId="3F566C4F" w14:textId="77777777" w:rsidR="00FF492A" w:rsidRDefault="00FF492A" w:rsidP="00FF492A">
      <w:pPr>
        <w:pStyle w:val="Heading3"/>
      </w:pPr>
      <w:r>
        <w:t>AT: UQ Overwhelms---</w:t>
      </w:r>
      <w:proofErr w:type="gramStart"/>
      <w:r>
        <w:t>2NC</w:t>
      </w:r>
      <w:proofErr w:type="gramEnd"/>
    </w:p>
    <w:p w14:paraId="7185E4E5" w14:textId="77777777" w:rsidR="00FF492A" w:rsidRDefault="00FF492A" w:rsidP="00FF492A">
      <w:pPr>
        <w:pStyle w:val="Heading4"/>
      </w:pPr>
      <w:r>
        <w:t xml:space="preserve">Farm bill passage is </w:t>
      </w:r>
      <w:r>
        <w:rPr>
          <w:u w:val="single"/>
        </w:rPr>
        <w:t>not assured</w:t>
      </w:r>
      <w:r>
        <w:t xml:space="preserve">---there are </w:t>
      </w:r>
      <w:r>
        <w:rPr>
          <w:u w:val="single"/>
        </w:rPr>
        <w:t>opponents</w:t>
      </w:r>
      <w:r>
        <w:t xml:space="preserve"> on both sides.</w:t>
      </w:r>
    </w:p>
    <w:p w14:paraId="38AB08FF" w14:textId="77777777" w:rsidR="00FF492A" w:rsidRPr="007D4ED7" w:rsidRDefault="00FF492A" w:rsidP="00FF492A">
      <w:r>
        <w:t xml:space="preserve">Jonathan </w:t>
      </w:r>
      <w:r w:rsidRPr="007D4ED7">
        <w:rPr>
          <w:rStyle w:val="Style13ptBold"/>
        </w:rPr>
        <w:t>Ahl 22</w:t>
      </w:r>
      <w:r w:rsidRPr="007D4ED7">
        <w:t>. Reporter.</w:t>
      </w:r>
      <w:r>
        <w:t xml:space="preserve"> "A new, divided Congress will have to take on a new Farm Bill with far-reaching effects ". Iowa Public Radio. 11-28-2022. https://www.iowapublicradio.org/ipr-news/2022-11-28/a-new-divided-congress-will-have-to-take-on-a-new-farm-bill-with-far-reaching-effects</w:t>
      </w:r>
    </w:p>
    <w:p w14:paraId="46A353E6" w14:textId="77777777" w:rsidR="009500FB" w:rsidRDefault="00FF492A" w:rsidP="00FF492A">
      <w:pPr>
        <w:rPr>
          <w:rStyle w:val="StyleUnderline"/>
        </w:rPr>
      </w:pPr>
      <w:r w:rsidRPr="009500FB">
        <w:rPr>
          <w:sz w:val="16"/>
        </w:rPr>
        <w:t xml:space="preserve">The Congress that takes office next year will feature a Senate with a narrow Democratic majority and a House that, so far, has a slim Republican majority. </w:t>
      </w:r>
      <w:r w:rsidRPr="009500FB">
        <w:rPr>
          <w:rStyle w:val="StyleUnderline"/>
        </w:rPr>
        <w:t xml:space="preserve">What’s not clear is how that split in control will affect one of the </w:t>
      </w:r>
      <w:r w:rsidRPr="009500FB">
        <w:rPr>
          <w:rStyle w:val="Emphasis"/>
        </w:rPr>
        <w:t>biggest pieces of legislation</w:t>
      </w:r>
      <w:r w:rsidRPr="009500FB">
        <w:rPr>
          <w:rStyle w:val="StyleUnderline"/>
        </w:rPr>
        <w:t xml:space="preserve"> on the </w:t>
      </w:r>
      <w:r w:rsidRPr="009500FB">
        <w:rPr>
          <w:rStyle w:val="Emphasis"/>
        </w:rPr>
        <w:t>agenda</w:t>
      </w:r>
      <w:r w:rsidRPr="009500FB">
        <w:rPr>
          <w:rStyle w:val="StyleUnderline"/>
        </w:rPr>
        <w:t xml:space="preserve"> next year: the </w:t>
      </w:r>
      <w:r w:rsidRPr="009500FB">
        <w:rPr>
          <w:rStyle w:val="Emphasis"/>
        </w:rPr>
        <w:t>Farm Bill</w:t>
      </w:r>
      <w:r w:rsidRPr="009500FB">
        <w:rPr>
          <w:rStyle w:val="StyleUnderline"/>
        </w:rPr>
        <w:t>.</w:t>
      </w:r>
    </w:p>
    <w:p w14:paraId="77CD1842" w14:textId="77777777" w:rsidR="009500FB" w:rsidRPr="009500FB" w:rsidRDefault="00FF492A" w:rsidP="009500FB">
      <w:pPr>
        <w:rPr>
          <w:sz w:val="16"/>
        </w:rPr>
      </w:pPr>
      <w:r w:rsidRPr="009500FB">
        <w:rPr>
          <w:sz w:val="16"/>
        </w:rPr>
        <w:t xml:space="preserve">The massive piece of legislation (the 2018 version cost $428 billion dollars) includes everything from how farmers are protected in case of crop losses, SNAP benefits for the food </w:t>
      </w:r>
      <w:proofErr w:type="gramStart"/>
      <w:r w:rsidRPr="009500FB">
        <w:rPr>
          <w:sz w:val="16"/>
        </w:rPr>
        <w:t>insecure</w:t>
      </w:r>
      <w:proofErr w:type="gramEnd"/>
      <w:r w:rsidRPr="009500FB">
        <w:rPr>
          <w:sz w:val="16"/>
        </w:rPr>
        <w:t>, and policy on environmental and land use issues.</w:t>
      </w:r>
    </w:p>
    <w:p w14:paraId="3A3EC1EC" w14:textId="77777777" w:rsidR="009500FB" w:rsidRDefault="00FF492A" w:rsidP="00FF492A">
      <w:pPr>
        <w:rPr>
          <w:rStyle w:val="StyleUnderline"/>
        </w:rPr>
      </w:pPr>
      <w:r w:rsidRPr="009500FB">
        <w:rPr>
          <w:rStyle w:val="StyleUnderline"/>
        </w:rPr>
        <w:t>The size and scope of the law that is usually renewed every five years makes it atypical when it comes to politics.</w:t>
      </w:r>
    </w:p>
    <w:p w14:paraId="31AA878D" w14:textId="77777777" w:rsidR="009500FB" w:rsidRPr="009500FB" w:rsidRDefault="00FF492A" w:rsidP="00FF492A">
      <w:pPr>
        <w:rPr>
          <w:sz w:val="16"/>
        </w:rPr>
      </w:pPr>
      <w:r w:rsidRPr="009500FB">
        <w:rPr>
          <w:sz w:val="16"/>
        </w:rPr>
        <w:t>“</w:t>
      </w:r>
      <w:r w:rsidRPr="009500FB">
        <w:rPr>
          <w:rStyle w:val="StyleUnderline"/>
        </w:rPr>
        <w:t xml:space="preserve">The Farm Bill is unique in recent history as being a bill that typically has supporters from both parties and </w:t>
      </w:r>
      <w:r w:rsidRPr="009500FB">
        <w:rPr>
          <w:rStyle w:val="Emphasis"/>
        </w:rPr>
        <w:t>opponents</w:t>
      </w:r>
      <w:r w:rsidRPr="009500FB">
        <w:rPr>
          <w:rStyle w:val="StyleUnderline"/>
        </w:rPr>
        <w:t xml:space="preserve"> from </w:t>
      </w:r>
      <w:r w:rsidRPr="009500FB">
        <w:rPr>
          <w:rStyle w:val="Emphasis"/>
          <w:sz w:val="28"/>
          <w:szCs w:val="28"/>
        </w:rPr>
        <w:t>both parties</w:t>
      </w:r>
      <w:r w:rsidRPr="009500FB">
        <w:rPr>
          <w:sz w:val="16"/>
        </w:rPr>
        <w:t xml:space="preserve">,” said Patrick </w:t>
      </w:r>
      <w:proofErr w:type="spellStart"/>
      <w:r w:rsidRPr="009500FB">
        <w:rPr>
          <w:sz w:val="16"/>
        </w:rPr>
        <w:t>Westhoff</w:t>
      </w:r>
      <w:proofErr w:type="spellEnd"/>
      <w:r w:rsidRPr="009500FB">
        <w:rPr>
          <w:sz w:val="16"/>
        </w:rPr>
        <w:t>, director of the Food and Agricultural Policy Research Institute at the University of Missouri.</w:t>
      </w:r>
    </w:p>
    <w:p w14:paraId="0595B6B0" w14:textId="14A24E82" w:rsidR="00FF492A" w:rsidRDefault="00FF492A" w:rsidP="00FF492A">
      <w:pPr>
        <w:rPr>
          <w:sz w:val="16"/>
        </w:rPr>
      </w:pPr>
      <w:r w:rsidRPr="009500FB">
        <w:rPr>
          <w:rStyle w:val="StyleUnderline"/>
        </w:rPr>
        <w:t xml:space="preserve">Those murky </w:t>
      </w:r>
      <w:r w:rsidRPr="009500FB">
        <w:rPr>
          <w:rStyle w:val="Emphasis"/>
        </w:rPr>
        <w:t>partisan lines</w:t>
      </w:r>
      <w:r w:rsidRPr="009500FB">
        <w:rPr>
          <w:sz w:val="16"/>
        </w:rPr>
        <w:t xml:space="preserve">, </w:t>
      </w:r>
      <w:r w:rsidRPr="009500FB">
        <w:rPr>
          <w:rStyle w:val="StyleUnderline"/>
        </w:rPr>
        <w:t xml:space="preserve">along with </w:t>
      </w:r>
      <w:r w:rsidRPr="009500FB">
        <w:rPr>
          <w:rStyle w:val="Emphasis"/>
        </w:rPr>
        <w:t>split control</w:t>
      </w:r>
      <w:r w:rsidRPr="009500FB">
        <w:rPr>
          <w:rStyle w:val="StyleUnderline"/>
        </w:rPr>
        <w:t xml:space="preserve"> of Congressional chambers, </w:t>
      </w:r>
      <w:proofErr w:type="gramStart"/>
      <w:r w:rsidRPr="009500FB">
        <w:rPr>
          <w:rStyle w:val="StyleUnderline"/>
        </w:rPr>
        <w:t>makes</w:t>
      </w:r>
      <w:proofErr w:type="gramEnd"/>
      <w:r w:rsidRPr="009500FB">
        <w:rPr>
          <w:rStyle w:val="StyleUnderline"/>
        </w:rPr>
        <w:t xml:space="preserve"> it difficult to </w:t>
      </w:r>
      <w:r w:rsidRPr="009500FB">
        <w:rPr>
          <w:rStyle w:val="Emphasis"/>
        </w:rPr>
        <w:t>predict</w:t>
      </w:r>
      <w:r w:rsidRPr="009500FB">
        <w:rPr>
          <w:rStyle w:val="StyleUnderline"/>
        </w:rPr>
        <w:t xml:space="preserve"> just how the </w:t>
      </w:r>
      <w:r w:rsidRPr="009500FB">
        <w:rPr>
          <w:rStyle w:val="Emphasis"/>
        </w:rPr>
        <w:t>Farm Bill will play out</w:t>
      </w:r>
      <w:r w:rsidRPr="009500FB">
        <w:rPr>
          <w:sz w:val="16"/>
        </w:rPr>
        <w:t>. Here are some of the bigger issues facing lawmakers as they delve into the massive bill.</w:t>
      </w:r>
    </w:p>
    <w:p w14:paraId="37CB6978" w14:textId="404E6D43" w:rsidR="005B645B" w:rsidRDefault="005B645B" w:rsidP="005B645B">
      <w:pPr>
        <w:pStyle w:val="Heading3"/>
      </w:pPr>
      <w:r>
        <w:t>AT: Delay---2NC</w:t>
      </w:r>
    </w:p>
    <w:p w14:paraId="52F67433" w14:textId="2D4D0E88" w:rsidR="004703C2" w:rsidRDefault="004703C2" w:rsidP="004703C2">
      <w:pPr>
        <w:pStyle w:val="Heading4"/>
      </w:pPr>
      <w:r>
        <w:t xml:space="preserve">Farmers are on a </w:t>
      </w:r>
      <w:r>
        <w:rPr>
          <w:u w:val="single"/>
        </w:rPr>
        <w:t>time crunch</w:t>
      </w:r>
      <w:r>
        <w:t>. Quick passage is key.</w:t>
      </w:r>
    </w:p>
    <w:p w14:paraId="1C5B1661" w14:textId="151D1D64" w:rsidR="00D90358" w:rsidRDefault="00D90358" w:rsidP="004703C2">
      <w:r>
        <w:t xml:space="preserve">Ximena </w:t>
      </w:r>
      <w:r w:rsidRPr="00D90358">
        <w:rPr>
          <w:rStyle w:val="Style13ptBold"/>
        </w:rPr>
        <w:t>Bustillo 2-2</w:t>
      </w:r>
      <w:r>
        <w:t>. "Congress gears up for another farm bill. Here's what's on the menu". NPR. 2-2-2023. https://www.npr.org/2023/02/02/1151727273/congress-gears-up-for-another-farm-bill-heres-whats-on-the-menu</w:t>
      </w:r>
    </w:p>
    <w:p w14:paraId="4D8DC336" w14:textId="77777777" w:rsidR="00D90358" w:rsidRPr="00D90358" w:rsidRDefault="00D90358" w:rsidP="004703C2">
      <w:pPr>
        <w:rPr>
          <w:sz w:val="16"/>
        </w:rPr>
      </w:pPr>
      <w:r w:rsidRPr="00D90358">
        <w:rPr>
          <w:sz w:val="16"/>
        </w:rPr>
        <w:t xml:space="preserve">Lawmakers drank thick milkshakes brought to them by the Pennsylvania Dairymen's Association as they listened to farmers, </w:t>
      </w:r>
      <w:proofErr w:type="gramStart"/>
      <w:r w:rsidRPr="00D90358">
        <w:rPr>
          <w:sz w:val="16"/>
        </w:rPr>
        <w:t>ranchers</w:t>
      </w:r>
      <w:proofErr w:type="gramEnd"/>
      <w:r w:rsidRPr="00D90358">
        <w:rPr>
          <w:sz w:val="16"/>
        </w:rPr>
        <w:t xml:space="preserve"> and community leaders from around the state talk about their needs and wants for the 2023 farm bill.</w:t>
      </w:r>
    </w:p>
    <w:p w14:paraId="18EFF4BB" w14:textId="77777777" w:rsidR="00D90358" w:rsidRPr="00D90358" w:rsidRDefault="00D90358" w:rsidP="004703C2">
      <w:pPr>
        <w:rPr>
          <w:sz w:val="16"/>
        </w:rPr>
      </w:pPr>
      <w:r w:rsidRPr="00D90358">
        <w:rPr>
          <w:sz w:val="16"/>
        </w:rPr>
        <w:t>The Pennsylvania Farm Show in Harrisburg served as the perfect curtain opener for House Agriculture Committee Chair GT Thompson to begin discussions on the measure that funds many parts of the American food supply chain and rural development.</w:t>
      </w:r>
    </w:p>
    <w:p w14:paraId="4ADA22F9" w14:textId="77777777" w:rsidR="00D90358" w:rsidRDefault="00D90358" w:rsidP="004703C2">
      <w:pPr>
        <w:rPr>
          <w:rStyle w:val="StyleUnderline"/>
        </w:rPr>
      </w:pPr>
      <w:r w:rsidRPr="00D90358">
        <w:rPr>
          <w:rStyle w:val="Emphasis"/>
        </w:rPr>
        <w:t>"We're working on crunch time here,"</w:t>
      </w:r>
      <w:r w:rsidRPr="00D90358">
        <w:rPr>
          <w:sz w:val="16"/>
        </w:rPr>
        <w:t xml:space="preserve"> Thompson said to open the listening session on Jan. 13. "</w:t>
      </w:r>
      <w:r w:rsidRPr="00D90358">
        <w:rPr>
          <w:rStyle w:val="StyleUnderline"/>
        </w:rPr>
        <w:t xml:space="preserve">This is an </w:t>
      </w:r>
      <w:r w:rsidRPr="00A15064">
        <w:rPr>
          <w:rStyle w:val="Emphasis"/>
        </w:rPr>
        <w:t>industry that's important</w:t>
      </w:r>
      <w:r w:rsidRPr="00D90358">
        <w:rPr>
          <w:rStyle w:val="StyleUnderline"/>
        </w:rPr>
        <w:t xml:space="preserve">, not just to those of us who live in rural America. This is probably the most </w:t>
      </w:r>
      <w:r w:rsidRPr="00A15064">
        <w:rPr>
          <w:rStyle w:val="Emphasis"/>
        </w:rPr>
        <w:t>important industry</w:t>
      </w:r>
      <w:r w:rsidRPr="00D90358">
        <w:rPr>
          <w:rStyle w:val="StyleUnderline"/>
        </w:rPr>
        <w:t xml:space="preserve"> from the standpoint it </w:t>
      </w:r>
      <w:r w:rsidRPr="00A15064">
        <w:rPr>
          <w:rStyle w:val="Emphasis"/>
        </w:rPr>
        <w:t>touches</w:t>
      </w:r>
      <w:r w:rsidRPr="00D90358">
        <w:rPr>
          <w:rStyle w:val="StyleUnderline"/>
        </w:rPr>
        <w:t xml:space="preserve"> the lives of every </w:t>
      </w:r>
      <w:r w:rsidRPr="00A15064">
        <w:rPr>
          <w:rStyle w:val="Emphasis"/>
        </w:rPr>
        <w:t>American family</w:t>
      </w:r>
      <w:r w:rsidRPr="00D90358">
        <w:rPr>
          <w:rStyle w:val="StyleUnderline"/>
        </w:rPr>
        <w:t xml:space="preserve"> </w:t>
      </w:r>
      <w:r w:rsidRPr="00A15064">
        <w:rPr>
          <w:rStyle w:val="Emphasis"/>
        </w:rPr>
        <w:t>more</w:t>
      </w:r>
      <w:r w:rsidRPr="00D90358">
        <w:rPr>
          <w:rStyle w:val="StyleUnderline"/>
        </w:rPr>
        <w:t xml:space="preserve"> times a day than </w:t>
      </w:r>
      <w:r w:rsidRPr="00A15064">
        <w:rPr>
          <w:rStyle w:val="Emphasis"/>
        </w:rPr>
        <w:t>any other industry</w:t>
      </w:r>
      <w:r w:rsidRPr="00D90358">
        <w:rPr>
          <w:rStyle w:val="StyleUnderline"/>
        </w:rPr>
        <w:t>."</w:t>
      </w:r>
    </w:p>
    <w:p w14:paraId="1D6AA398" w14:textId="77777777" w:rsidR="00D90358" w:rsidRDefault="00D90358" w:rsidP="004703C2">
      <w:pPr>
        <w:rPr>
          <w:rStyle w:val="Emphasis"/>
        </w:rPr>
      </w:pPr>
      <w:r w:rsidRPr="00D90358">
        <w:rPr>
          <w:sz w:val="16"/>
        </w:rPr>
        <w:t xml:space="preserve">The once-every-five-year piece of legislation is a hodgepodge of policies. </w:t>
      </w:r>
      <w:r w:rsidRPr="00D90358">
        <w:rPr>
          <w:rStyle w:val="StyleUnderline"/>
        </w:rPr>
        <w:t xml:space="preserve">The bill is made up of multiple titles — 12 to be exact — that </w:t>
      </w:r>
      <w:proofErr w:type="gramStart"/>
      <w:r w:rsidRPr="00D90358">
        <w:rPr>
          <w:rStyle w:val="Emphasis"/>
        </w:rPr>
        <w:t>blended together</w:t>
      </w:r>
      <w:proofErr w:type="gramEnd"/>
      <w:r w:rsidRPr="00D90358">
        <w:rPr>
          <w:rStyle w:val="StyleUnderline"/>
        </w:rPr>
        <w:t xml:space="preserve"> make up a </w:t>
      </w:r>
      <w:r w:rsidRPr="00D90358">
        <w:rPr>
          <w:rStyle w:val="Emphasis"/>
        </w:rPr>
        <w:t>bill known as</w:t>
      </w:r>
      <w:r w:rsidRPr="00D90358">
        <w:rPr>
          <w:rStyle w:val="StyleUnderline"/>
        </w:rPr>
        <w:t xml:space="preserve"> the biggest </w:t>
      </w:r>
      <w:r w:rsidRPr="00D90358">
        <w:rPr>
          <w:rStyle w:val="Emphasis"/>
        </w:rPr>
        <w:t>safety net for American farmers.</w:t>
      </w:r>
    </w:p>
    <w:p w14:paraId="2CB8FA02" w14:textId="77777777" w:rsidR="00D90358" w:rsidRDefault="00D90358" w:rsidP="004703C2">
      <w:pPr>
        <w:rPr>
          <w:rStyle w:val="Emphasis"/>
        </w:rPr>
      </w:pPr>
      <w:r w:rsidRPr="00D90358">
        <w:rPr>
          <w:sz w:val="16"/>
        </w:rPr>
        <w:t xml:space="preserve">However, </w:t>
      </w:r>
      <w:r w:rsidRPr="00D90358">
        <w:rPr>
          <w:rStyle w:val="StyleUnderline"/>
        </w:rPr>
        <w:t xml:space="preserve">a very short timeline and infighting among House Republicans are </w:t>
      </w:r>
      <w:r w:rsidRPr="00D90358">
        <w:rPr>
          <w:rStyle w:val="Emphasis"/>
        </w:rPr>
        <w:t>raising questions</w:t>
      </w:r>
      <w:r w:rsidRPr="00D90358">
        <w:rPr>
          <w:rStyle w:val="StyleUnderline"/>
        </w:rPr>
        <w:t xml:space="preserve"> over the </w:t>
      </w:r>
      <w:r w:rsidRPr="00D90358">
        <w:rPr>
          <w:rStyle w:val="Emphasis"/>
        </w:rPr>
        <w:t>feasibility</w:t>
      </w:r>
      <w:r w:rsidRPr="00D90358">
        <w:rPr>
          <w:rStyle w:val="StyleUnderline"/>
        </w:rPr>
        <w:t xml:space="preserve"> of </w:t>
      </w:r>
      <w:r w:rsidRPr="00D90358">
        <w:rPr>
          <w:rStyle w:val="Emphasis"/>
        </w:rPr>
        <w:t>passing a large measure in time.</w:t>
      </w:r>
    </w:p>
    <w:p w14:paraId="4BC38F6E" w14:textId="1F12BBBD" w:rsidR="004703C2" w:rsidRPr="00D90358" w:rsidRDefault="00D90358" w:rsidP="004703C2">
      <w:pPr>
        <w:rPr>
          <w:rStyle w:val="StyleUnderline"/>
        </w:rPr>
      </w:pPr>
      <w:r w:rsidRPr="00D90358">
        <w:rPr>
          <w:rStyle w:val="Emphasis"/>
        </w:rPr>
        <w:t>Meanwhile</w:t>
      </w:r>
      <w:r w:rsidRPr="00D90358">
        <w:rPr>
          <w:sz w:val="16"/>
        </w:rPr>
        <w:t xml:space="preserve">, </w:t>
      </w:r>
      <w:r w:rsidRPr="00D90358">
        <w:rPr>
          <w:rStyle w:val="StyleUnderline"/>
        </w:rPr>
        <w:t>mayors, crop advocacy groups, labor advocates, utility companies and more are already vying for their piece of the farm bill pie ahead of the September expiration date for the 2018 bill.</w:t>
      </w:r>
    </w:p>
    <w:p w14:paraId="0E044E00" w14:textId="6C904A3F" w:rsidR="005B645B" w:rsidRDefault="005B645B" w:rsidP="005B645B">
      <w:pPr>
        <w:pStyle w:val="Heading4"/>
      </w:pPr>
      <w:r>
        <w:t xml:space="preserve">Farmers </w:t>
      </w:r>
      <w:r>
        <w:rPr>
          <w:u w:val="single"/>
        </w:rPr>
        <w:t>need certainty</w:t>
      </w:r>
      <w:r w:rsidR="0010382F">
        <w:t xml:space="preserve">. Delay undermines that. </w:t>
      </w:r>
    </w:p>
    <w:p w14:paraId="22612C09" w14:textId="1FE26DAC" w:rsidR="005B645B" w:rsidRPr="005B645B" w:rsidRDefault="005B645B" w:rsidP="005B645B">
      <w:proofErr w:type="spellStart"/>
      <w:r w:rsidRPr="005B645B">
        <w:rPr>
          <w:rStyle w:val="Style13ptBold"/>
        </w:rPr>
        <w:t>Kaaltv</w:t>
      </w:r>
      <w:proofErr w:type="spellEnd"/>
      <w:r w:rsidRPr="005B645B">
        <w:rPr>
          <w:rStyle w:val="Style13ptBold"/>
        </w:rPr>
        <w:t xml:space="preserve"> 6-5</w:t>
      </w:r>
      <w:r>
        <w:t xml:space="preserve">. "Farmers voice their opinions on Farm Bill". ABC 6 News - </w:t>
      </w:r>
      <w:proofErr w:type="spellStart"/>
      <w:r>
        <w:t>kaaltv</w:t>
      </w:r>
      <w:proofErr w:type="spellEnd"/>
      <w:r>
        <w:t>. 6-5-2023. https://www.kaaltv.com/news/top-news/farmers-voice-their-opinions-on-farm-bill/</w:t>
      </w:r>
    </w:p>
    <w:p w14:paraId="3A0575FD" w14:textId="77777777" w:rsidR="005B645B" w:rsidRPr="005B645B" w:rsidRDefault="005B645B" w:rsidP="005B645B">
      <w:pPr>
        <w:rPr>
          <w:sz w:val="16"/>
        </w:rPr>
      </w:pPr>
      <w:r w:rsidRPr="005B645B">
        <w:rPr>
          <w:sz w:val="16"/>
        </w:rPr>
        <w:t>Monday, U.S. Congressman Brad Finstad’s team held the first of 21 listening sessions in district one, in Dodge Center. Their goal is to learn what farmers like in the Farm Bill and ways Congress can improve it.</w:t>
      </w:r>
    </w:p>
    <w:p w14:paraId="67FF56DB" w14:textId="77777777" w:rsidR="005B645B" w:rsidRDefault="005B645B" w:rsidP="005B645B">
      <w:pPr>
        <w:rPr>
          <w:rStyle w:val="StyleUnderline"/>
        </w:rPr>
      </w:pPr>
      <w:r w:rsidRPr="005B645B">
        <w:rPr>
          <w:sz w:val="16"/>
        </w:rPr>
        <w:t xml:space="preserve">Even before the listening session started, district outreach representative, Keith Allen, was shooting the brave with farmers in attendance. He says that early findings show that </w:t>
      </w:r>
      <w:r w:rsidRPr="005B645B">
        <w:rPr>
          <w:rStyle w:val="Emphasis"/>
        </w:rPr>
        <w:t>farmers</w:t>
      </w:r>
      <w:r w:rsidRPr="005B645B">
        <w:rPr>
          <w:sz w:val="16"/>
        </w:rPr>
        <w:t xml:space="preserve"> </w:t>
      </w:r>
      <w:r w:rsidRPr="005B645B">
        <w:rPr>
          <w:rStyle w:val="StyleUnderline"/>
        </w:rPr>
        <w:t xml:space="preserve">are </w:t>
      </w:r>
      <w:r w:rsidRPr="005B645B">
        <w:rPr>
          <w:rStyle w:val="Emphasis"/>
        </w:rPr>
        <w:t>generally happy</w:t>
      </w:r>
      <w:r w:rsidRPr="005B645B">
        <w:rPr>
          <w:rStyle w:val="StyleUnderline"/>
        </w:rPr>
        <w:t xml:space="preserve"> with the bill.</w:t>
      </w:r>
    </w:p>
    <w:p w14:paraId="1B494377" w14:textId="77777777" w:rsidR="005B645B" w:rsidRDefault="005B645B" w:rsidP="005B645B">
      <w:pPr>
        <w:rPr>
          <w:rStyle w:val="StyleUnderline"/>
        </w:rPr>
      </w:pPr>
      <w:r w:rsidRPr="005B645B">
        <w:rPr>
          <w:sz w:val="16"/>
        </w:rPr>
        <w:t>“</w:t>
      </w:r>
      <w:r w:rsidRPr="005B645B">
        <w:rPr>
          <w:rStyle w:val="StyleUnderline"/>
        </w:rPr>
        <w:t xml:space="preserve">Farmers are no different than anyone else, they’re looking for </w:t>
      </w:r>
      <w:r w:rsidRPr="005B645B">
        <w:rPr>
          <w:rStyle w:val="Emphasis"/>
        </w:rPr>
        <w:t>consistency</w:t>
      </w:r>
      <w:r w:rsidRPr="005B645B">
        <w:rPr>
          <w:rStyle w:val="StyleUnderline"/>
        </w:rPr>
        <w:t xml:space="preserve"> and </w:t>
      </w:r>
      <w:r w:rsidRPr="005B645B">
        <w:rPr>
          <w:rStyle w:val="Emphasis"/>
        </w:rPr>
        <w:t>certainty</w:t>
      </w:r>
      <w:r w:rsidRPr="005B645B">
        <w:rPr>
          <w:rStyle w:val="StyleUnderline"/>
        </w:rPr>
        <w:t xml:space="preserve"> when it </w:t>
      </w:r>
      <w:r w:rsidRPr="005B645B">
        <w:rPr>
          <w:rStyle w:val="Emphasis"/>
        </w:rPr>
        <w:t>comes to rules</w:t>
      </w:r>
      <w:r w:rsidRPr="005B645B">
        <w:rPr>
          <w:sz w:val="16"/>
        </w:rPr>
        <w:t>,” Allen said. “</w:t>
      </w:r>
      <w:r w:rsidRPr="005B645B">
        <w:rPr>
          <w:rStyle w:val="StyleUnderline"/>
        </w:rPr>
        <w:t xml:space="preserve">A lot of them want the </w:t>
      </w:r>
      <w:r w:rsidRPr="005B645B">
        <w:rPr>
          <w:rStyle w:val="Emphasis"/>
        </w:rPr>
        <w:t>existing rules</w:t>
      </w:r>
      <w:r w:rsidRPr="005B645B">
        <w:rPr>
          <w:rStyle w:val="StyleUnderline"/>
        </w:rPr>
        <w:t xml:space="preserve"> to stay in </w:t>
      </w:r>
      <w:r w:rsidRPr="005B645B">
        <w:rPr>
          <w:rStyle w:val="Emphasis"/>
        </w:rPr>
        <w:t>place</w:t>
      </w:r>
      <w:r w:rsidRPr="005B645B">
        <w:rPr>
          <w:rStyle w:val="StyleUnderline"/>
        </w:rPr>
        <w:t>, with maybe some small modifications.”</w:t>
      </w:r>
    </w:p>
    <w:p w14:paraId="7D047914" w14:textId="77777777" w:rsidR="005B645B" w:rsidRPr="005B645B" w:rsidRDefault="005B645B" w:rsidP="005B645B">
      <w:pPr>
        <w:rPr>
          <w:sz w:val="16"/>
        </w:rPr>
      </w:pPr>
      <w:r w:rsidRPr="005B645B">
        <w:rPr>
          <w:sz w:val="16"/>
        </w:rPr>
        <w:t>Some of the modifications include keeping insurance titles separate from conservation programs.</w:t>
      </w:r>
    </w:p>
    <w:p w14:paraId="0BCBBAEA" w14:textId="77777777" w:rsidR="005B645B" w:rsidRPr="005B645B" w:rsidRDefault="005B645B" w:rsidP="005B645B">
      <w:pPr>
        <w:rPr>
          <w:sz w:val="16"/>
        </w:rPr>
      </w:pPr>
      <w:r w:rsidRPr="005B645B">
        <w:rPr>
          <w:sz w:val="16"/>
        </w:rPr>
        <w:t>One area of improvement that came up a few times during the session is the need for faster access to medical services. Some recalling accidents resulting in death due to slow response times.</w:t>
      </w:r>
    </w:p>
    <w:p w14:paraId="0487FCD5" w14:textId="77777777" w:rsidR="005B645B" w:rsidRPr="005B645B" w:rsidRDefault="005B645B" w:rsidP="005B645B">
      <w:pPr>
        <w:rPr>
          <w:sz w:val="16"/>
        </w:rPr>
      </w:pPr>
      <w:r w:rsidRPr="005B645B">
        <w:rPr>
          <w:sz w:val="16"/>
        </w:rPr>
        <w:t>The Farm Bill consists of 12 titles, covering conservation, nutrition, and rural development to name a few.</w:t>
      </w:r>
    </w:p>
    <w:p w14:paraId="1428E865" w14:textId="77777777" w:rsidR="005B645B" w:rsidRPr="005B645B" w:rsidRDefault="005B645B" w:rsidP="005B645B">
      <w:pPr>
        <w:rPr>
          <w:sz w:val="16"/>
        </w:rPr>
      </w:pPr>
      <w:r w:rsidRPr="005B645B">
        <w:rPr>
          <w:sz w:val="16"/>
        </w:rPr>
        <w:t>According to the congressional budget office, the 2023 farm bill could potentially be the first trillion-dollar farm bill in history.</w:t>
      </w:r>
    </w:p>
    <w:p w14:paraId="358DE6F7" w14:textId="77777777" w:rsidR="005B645B" w:rsidRPr="005B645B" w:rsidRDefault="005B645B" w:rsidP="005B645B">
      <w:pPr>
        <w:rPr>
          <w:sz w:val="16"/>
        </w:rPr>
      </w:pPr>
      <w:r w:rsidRPr="005B645B">
        <w:rPr>
          <w:sz w:val="16"/>
        </w:rPr>
        <w:t xml:space="preserve">While the turnout for today’s session was on the small side, </w:t>
      </w:r>
      <w:proofErr w:type="spellStart"/>
      <w:r w:rsidRPr="005B645B">
        <w:rPr>
          <w:sz w:val="16"/>
        </w:rPr>
        <w:t>Allens</w:t>
      </w:r>
      <w:proofErr w:type="spellEnd"/>
      <w:r w:rsidRPr="005B645B">
        <w:rPr>
          <w:sz w:val="16"/>
        </w:rPr>
        <w:t xml:space="preserve"> recalls seeing some of the farmers at previous meetings.</w:t>
      </w:r>
    </w:p>
    <w:p w14:paraId="11852B10" w14:textId="00681F85" w:rsidR="005B645B" w:rsidRPr="005B645B" w:rsidRDefault="005B645B" w:rsidP="005B645B">
      <w:pPr>
        <w:rPr>
          <w:rStyle w:val="StyleUnderline"/>
        </w:rPr>
      </w:pPr>
      <w:r w:rsidRPr="005B645B">
        <w:rPr>
          <w:sz w:val="16"/>
        </w:rPr>
        <w:t>“Agriculture gets straight to the point,” Allen said. “</w:t>
      </w:r>
      <w:r w:rsidRPr="005B645B">
        <w:rPr>
          <w:rStyle w:val="StyleUnderline"/>
        </w:rPr>
        <w:t>They’re very direct and usually when they speak, they speak with a unified voice which is really great to hear.”</w:t>
      </w:r>
    </w:p>
    <w:p w14:paraId="772796E7" w14:textId="77777777" w:rsidR="00FF492A" w:rsidRDefault="00FF492A" w:rsidP="00FF492A">
      <w:pPr>
        <w:pStyle w:val="Heading3"/>
      </w:pPr>
    </w:p>
    <w:p w14:paraId="05404C89" w14:textId="5B8E24D3" w:rsidR="00FF492A" w:rsidRDefault="00FF492A" w:rsidP="00FF492A">
      <w:pPr>
        <w:pStyle w:val="Heading3"/>
      </w:pPr>
      <w:r>
        <w:t>PC Key---2NC</w:t>
      </w:r>
    </w:p>
    <w:p w14:paraId="0EC4D201" w14:textId="77777777" w:rsidR="00FF492A" w:rsidRDefault="00FF492A" w:rsidP="00FF492A">
      <w:pPr>
        <w:pStyle w:val="Heading4"/>
      </w:pPr>
      <w:r>
        <w:t xml:space="preserve">It’s a </w:t>
      </w:r>
      <w:r>
        <w:rPr>
          <w:u w:val="single"/>
        </w:rPr>
        <w:t>top priority</w:t>
      </w:r>
      <w:r>
        <w:t xml:space="preserve"> for Biden and congressional leadership. </w:t>
      </w:r>
    </w:p>
    <w:p w14:paraId="2FB9269D" w14:textId="77777777" w:rsidR="00FF492A" w:rsidRPr="00D510C3" w:rsidRDefault="00FF492A" w:rsidP="00FF492A">
      <w:r>
        <w:t xml:space="preserve">Meredith Lee </w:t>
      </w:r>
      <w:r w:rsidRPr="00D510C3">
        <w:rPr>
          <w:rStyle w:val="Style13ptBold"/>
        </w:rPr>
        <w:t>Hill 5-10</w:t>
      </w:r>
      <w:r>
        <w:t>. "Biden invites lawmakers to White House to discuss farm bill amid looming debt limit crisis ". POLITICO. 5-10-2023. https://www.politico.com/news/2023/05/10/biden-farm-bill-debt-limits-00096190</w:t>
      </w:r>
    </w:p>
    <w:p w14:paraId="6D0B1BFD" w14:textId="77777777" w:rsidR="00FF492A" w:rsidRPr="00D510C3" w:rsidRDefault="00FF492A" w:rsidP="00FF492A">
      <w:r w:rsidRPr="00D510C3">
        <w:t>President Joe Biden is wading into the high-stakes negotiations over the farm bill, amid growing concerns the debt limit stand-off could knock that must-pass piece of legislation off track.</w:t>
      </w:r>
    </w:p>
    <w:p w14:paraId="5E3DB9A3" w14:textId="77777777" w:rsidR="00FF492A" w:rsidRDefault="00FF492A" w:rsidP="00FF492A">
      <w:pPr>
        <w:rPr>
          <w:rStyle w:val="StyleUnderline"/>
        </w:rPr>
      </w:pPr>
      <w:r w:rsidRPr="00D510C3">
        <w:rPr>
          <w:rStyle w:val="Emphasis"/>
        </w:rPr>
        <w:t>Biden</w:t>
      </w:r>
      <w:r w:rsidRPr="00D510C3">
        <w:rPr>
          <w:sz w:val="16"/>
        </w:rPr>
        <w:t xml:space="preserve"> has </w:t>
      </w:r>
      <w:r w:rsidRPr="00D510C3">
        <w:rPr>
          <w:rStyle w:val="StyleUnderline"/>
        </w:rPr>
        <w:t>invited a small, bipartisan group of lawmakers to the White House</w:t>
      </w:r>
      <w:r w:rsidRPr="00D510C3">
        <w:rPr>
          <w:sz w:val="16"/>
        </w:rPr>
        <w:t xml:space="preserve"> Thursday to </w:t>
      </w:r>
      <w:r w:rsidRPr="00D510C3">
        <w:rPr>
          <w:rStyle w:val="StyleUnderline"/>
        </w:rPr>
        <w:t xml:space="preserve">discuss the </w:t>
      </w:r>
      <w:r w:rsidRPr="00D510C3">
        <w:rPr>
          <w:rStyle w:val="Emphasis"/>
        </w:rPr>
        <w:t>upcoming farm bill reauthorization</w:t>
      </w:r>
      <w:r w:rsidRPr="00D510C3">
        <w:rPr>
          <w:sz w:val="16"/>
        </w:rPr>
        <w:t xml:space="preserve">, according to four people familiar with the plans who were granted anonymity to discuss internal conversations. </w:t>
      </w:r>
      <w:r w:rsidRPr="00D510C3">
        <w:rPr>
          <w:rStyle w:val="StyleUnderline"/>
        </w:rPr>
        <w:t xml:space="preserve">Congress is aiming to write and pass what is expected to be a </w:t>
      </w:r>
      <w:r w:rsidRPr="00D510C3">
        <w:rPr>
          <w:rStyle w:val="Emphasis"/>
        </w:rPr>
        <w:t>$1 trillion-plus bill</w:t>
      </w:r>
      <w:r w:rsidRPr="00D510C3">
        <w:rPr>
          <w:sz w:val="16"/>
        </w:rPr>
        <w:t xml:space="preserve">, which will authorize U.S. food and agriculture spending for the next decade, </w:t>
      </w:r>
      <w:r w:rsidRPr="00D510C3">
        <w:rPr>
          <w:rStyle w:val="Emphasis"/>
        </w:rPr>
        <w:t>by this fall</w:t>
      </w:r>
      <w:r w:rsidRPr="00D510C3">
        <w:rPr>
          <w:sz w:val="16"/>
        </w:rPr>
        <w:t xml:space="preserve">. But </w:t>
      </w:r>
      <w:r w:rsidRPr="00D510C3">
        <w:rPr>
          <w:rStyle w:val="StyleUnderline"/>
        </w:rPr>
        <w:t xml:space="preserve">even senior Senate Republicans are increasingly wary that the mounting </w:t>
      </w:r>
      <w:r w:rsidRPr="00D510C3">
        <w:rPr>
          <w:rStyle w:val="Emphasis"/>
        </w:rPr>
        <w:t>debt crisis</w:t>
      </w:r>
      <w:r w:rsidRPr="00D510C3">
        <w:rPr>
          <w:rStyle w:val="StyleUnderline"/>
        </w:rPr>
        <w:t xml:space="preserve"> could </w:t>
      </w:r>
      <w:r w:rsidRPr="00D510C3">
        <w:rPr>
          <w:rStyle w:val="Emphasis"/>
        </w:rPr>
        <w:t>derail</w:t>
      </w:r>
      <w:r w:rsidRPr="00D510C3">
        <w:rPr>
          <w:rStyle w:val="StyleUnderline"/>
        </w:rPr>
        <w:t xml:space="preserve"> the </w:t>
      </w:r>
      <w:r w:rsidRPr="00D510C3">
        <w:rPr>
          <w:rStyle w:val="Emphasis"/>
        </w:rPr>
        <w:t>traditionally</w:t>
      </w:r>
      <w:r w:rsidRPr="00D510C3">
        <w:rPr>
          <w:rStyle w:val="StyleUnderline"/>
        </w:rPr>
        <w:t xml:space="preserve"> </w:t>
      </w:r>
      <w:r w:rsidRPr="00D510C3">
        <w:rPr>
          <w:rStyle w:val="Emphasis"/>
        </w:rPr>
        <w:t>bipartisan farm bill</w:t>
      </w:r>
      <w:r w:rsidRPr="00D510C3">
        <w:rPr>
          <w:rStyle w:val="StyleUnderline"/>
        </w:rPr>
        <w:t>.</w:t>
      </w:r>
    </w:p>
    <w:p w14:paraId="01077E75" w14:textId="77777777" w:rsidR="00FF492A" w:rsidRPr="00D510C3" w:rsidRDefault="00FF492A" w:rsidP="00FF492A">
      <w:pPr>
        <w:rPr>
          <w:sz w:val="16"/>
        </w:rPr>
      </w:pPr>
      <w:r w:rsidRPr="00D510C3">
        <w:rPr>
          <w:sz w:val="16"/>
        </w:rPr>
        <w:t xml:space="preserve">The group of invitees include House Agriculture Committee Chair G.T. Thompson (R-Pa.) and John </w:t>
      </w:r>
      <w:proofErr w:type="spellStart"/>
      <w:r w:rsidRPr="00D510C3">
        <w:rPr>
          <w:sz w:val="16"/>
        </w:rPr>
        <w:t>Boozman</w:t>
      </w:r>
      <w:proofErr w:type="spellEnd"/>
      <w:r w:rsidRPr="00D510C3">
        <w:rPr>
          <w:sz w:val="16"/>
        </w:rPr>
        <w:t xml:space="preserve"> (Ark.), the top Republican on the Senate Agriculture Committee, Senate Agriculture Chair Debbie Stabenow (D-Mich.), who is a member of Democratic leadership, and Rep. David Scott (Ga.), the top Democrat on the House Agriculture Committee. Agriculture Secretary Tom Vilsack is also expected to attend, according to the people.</w:t>
      </w:r>
    </w:p>
    <w:p w14:paraId="178AF29F" w14:textId="77777777" w:rsidR="00FF492A" w:rsidRPr="00D510C3" w:rsidRDefault="00FF492A" w:rsidP="00FF492A">
      <w:pPr>
        <w:rPr>
          <w:sz w:val="16"/>
        </w:rPr>
      </w:pPr>
      <w:r w:rsidRPr="00D510C3">
        <w:rPr>
          <w:sz w:val="16"/>
        </w:rPr>
        <w:t>Stabenow confirmed she was planning to attend the meeting with Biden, which she described as a “general overview” of the farm bill process.</w:t>
      </w:r>
    </w:p>
    <w:p w14:paraId="488A865E" w14:textId="77777777" w:rsidR="00FF492A" w:rsidRPr="00D510C3" w:rsidRDefault="00FF492A" w:rsidP="00FF492A">
      <w:pPr>
        <w:rPr>
          <w:sz w:val="16"/>
        </w:rPr>
      </w:pPr>
      <w:r w:rsidRPr="00D510C3">
        <w:rPr>
          <w:sz w:val="16"/>
        </w:rPr>
        <w:t>“</w:t>
      </w:r>
      <w:r w:rsidRPr="00D510C3">
        <w:rPr>
          <w:rStyle w:val="StyleUnderline"/>
        </w:rPr>
        <w:t xml:space="preserve">The </w:t>
      </w:r>
      <w:r w:rsidRPr="00D510C3">
        <w:rPr>
          <w:rStyle w:val="Emphasis"/>
        </w:rPr>
        <w:t>President’s very interested</w:t>
      </w:r>
      <w:r w:rsidRPr="00D510C3">
        <w:rPr>
          <w:rStyle w:val="StyleUnderline"/>
        </w:rPr>
        <w:t xml:space="preserve"> in getting a </w:t>
      </w:r>
      <w:r w:rsidRPr="00D510C3">
        <w:rPr>
          <w:rStyle w:val="Emphasis"/>
        </w:rPr>
        <w:t>bipartisan farm</w:t>
      </w:r>
      <w:r w:rsidRPr="00D510C3">
        <w:rPr>
          <w:rStyle w:val="StyleUnderline"/>
        </w:rPr>
        <w:t xml:space="preserve"> </w:t>
      </w:r>
      <w:r w:rsidRPr="00D510C3">
        <w:rPr>
          <w:rStyle w:val="Emphasis"/>
        </w:rPr>
        <w:t>bill</w:t>
      </w:r>
      <w:r w:rsidRPr="00D510C3">
        <w:rPr>
          <w:rStyle w:val="StyleUnderline"/>
        </w:rPr>
        <w:t xml:space="preserve"> and just </w:t>
      </w:r>
      <w:r w:rsidRPr="00D510C3">
        <w:rPr>
          <w:rStyle w:val="Emphasis"/>
        </w:rPr>
        <w:t>wants</w:t>
      </w:r>
      <w:r w:rsidRPr="00D510C3">
        <w:rPr>
          <w:rStyle w:val="StyleUnderline"/>
        </w:rPr>
        <w:t xml:space="preserve"> to have an opportunity to </w:t>
      </w:r>
      <w:r w:rsidRPr="00D510C3">
        <w:rPr>
          <w:rStyle w:val="Emphasis"/>
        </w:rPr>
        <w:t>touch base</w:t>
      </w:r>
      <w:r w:rsidRPr="00D510C3">
        <w:rPr>
          <w:sz w:val="16"/>
        </w:rPr>
        <w:t>,” Stabenow said.</w:t>
      </w:r>
    </w:p>
    <w:p w14:paraId="0551A9DE" w14:textId="77777777" w:rsidR="00FF492A" w:rsidRPr="00D510C3" w:rsidRDefault="00FF492A" w:rsidP="00FF492A">
      <w:pPr>
        <w:rPr>
          <w:sz w:val="16"/>
        </w:rPr>
      </w:pPr>
      <w:r w:rsidRPr="00D510C3">
        <w:rPr>
          <w:sz w:val="16"/>
        </w:rPr>
        <w:t>The Thursday afternoon meeting, which the president is expected to attend, could be somewhat tense given Democrats’ strong objections to the House GOP’s push to restrict federal food aid and slash other spending as part of their proposal to raise the debt limit. Specifically, House Speaker Kevin McCarthy’s plan would expand work requirements for beneficiaries of the Supplemental Nutrition Assistance Program, the country’s leading anti-hunger program, which is part of the farm bill. A spokesperson for Thompson, the only invitee who has voted for the House GOP debt limit bill, said he plans to attend the White House meeting.</w:t>
      </w:r>
    </w:p>
    <w:p w14:paraId="28EE600C" w14:textId="77777777" w:rsidR="00FF492A" w:rsidRDefault="00FF492A" w:rsidP="00FF492A">
      <w:pPr>
        <w:rPr>
          <w:rStyle w:val="StyleUnderline"/>
        </w:rPr>
      </w:pPr>
      <w:r w:rsidRPr="00D510C3">
        <w:rPr>
          <w:rStyle w:val="StyleUnderline"/>
        </w:rPr>
        <w:t>Stabenow said she didn’t know if Republicans’ SNAP proposal would come up during the meeting — but she acknowledged the potential fallout of a default crisis.</w:t>
      </w:r>
    </w:p>
    <w:p w14:paraId="5BE78140" w14:textId="77777777" w:rsidR="00FF492A" w:rsidRPr="00D510C3" w:rsidRDefault="00FF492A" w:rsidP="00FF492A">
      <w:pPr>
        <w:rPr>
          <w:sz w:val="16"/>
        </w:rPr>
      </w:pPr>
      <w:r w:rsidRPr="00D510C3">
        <w:rPr>
          <w:sz w:val="16"/>
        </w:rPr>
        <w:t>“I’m raising this all the time because it would be devastating to farmers in rural communities if there was a default,” Stabenow said. “</w:t>
      </w:r>
      <w:proofErr w:type="gramStart"/>
      <w:r w:rsidRPr="00D510C3">
        <w:rPr>
          <w:sz w:val="16"/>
        </w:rPr>
        <w:t>So</w:t>
      </w:r>
      <w:proofErr w:type="gramEnd"/>
      <w:r w:rsidRPr="00D510C3">
        <w:rPr>
          <w:sz w:val="16"/>
        </w:rPr>
        <w:t xml:space="preserve"> I don’t think that’s the sole reason for the meeting. But I do think that he’s certainly concerned,” she said of Biden.</w:t>
      </w:r>
    </w:p>
    <w:p w14:paraId="5B566CBC" w14:textId="77777777" w:rsidR="00FF492A" w:rsidRPr="00D510C3" w:rsidRDefault="00FF492A" w:rsidP="00FF492A">
      <w:pPr>
        <w:rPr>
          <w:sz w:val="16"/>
        </w:rPr>
      </w:pPr>
      <w:r w:rsidRPr="00D510C3">
        <w:rPr>
          <w:sz w:val="16"/>
        </w:rPr>
        <w:t>The president met with House Speaker Kevin McCarthy and congressional leaders Tuesday about the debt limit, as the U.S. inches closer to the June 1 date the nation could default on its debt, according to Treasury Secretary Janet Yellen. Biden and McCarthy both said they plan to meet again Friday. The Thursday farm bill meeting has been something of a moving target, as the White House and its Domestic Policy Council, which is taking the lead on farm bill issues, is eager to get more involved in the massive legislation that shapes food security and rural economies across the country. The White House also hopes to tout Biden’s accomplishments for rural voters as he gears up for a 2024 reelection bid.</w:t>
      </w:r>
    </w:p>
    <w:p w14:paraId="1D964523" w14:textId="77777777" w:rsidR="00FF492A" w:rsidRPr="00D510C3" w:rsidRDefault="00FF492A" w:rsidP="00FF492A">
      <w:pPr>
        <w:rPr>
          <w:sz w:val="16"/>
        </w:rPr>
      </w:pPr>
      <w:r w:rsidRPr="00D510C3">
        <w:rPr>
          <w:sz w:val="16"/>
        </w:rPr>
        <w:t>Stabenow’s history with Biden goes back to their days as Senate colleagues and later when Biden was vice president. As Obama’s second in command, Biden on several occasions cut last-minute deals with then-Senate Majority Leader Mitch McConnell that hit agriculture spending and policy, leaving Stabenow, who chaired the Agriculture Committee, out of the negotiations. It’s something people close to the Michigan Democrat say she has not forgotten.</w:t>
      </w:r>
    </w:p>
    <w:p w14:paraId="28E70537" w14:textId="77777777" w:rsidR="00FF492A" w:rsidRDefault="00FF492A" w:rsidP="00FF492A">
      <w:pPr>
        <w:rPr>
          <w:rStyle w:val="StyleUnderline"/>
        </w:rPr>
      </w:pPr>
      <w:r w:rsidRPr="00D510C3">
        <w:rPr>
          <w:sz w:val="16"/>
        </w:rPr>
        <w:t xml:space="preserve">The other three lawmakers invited to the Thursday meeting have little to no relationship with the president, but </w:t>
      </w:r>
      <w:r w:rsidRPr="00D510C3">
        <w:rPr>
          <w:rStyle w:val="Emphasis"/>
        </w:rPr>
        <w:t>White House officials</w:t>
      </w:r>
      <w:r w:rsidRPr="00D510C3">
        <w:rPr>
          <w:sz w:val="16"/>
        </w:rPr>
        <w:t xml:space="preserve"> </w:t>
      </w:r>
      <w:r w:rsidRPr="00D510C3">
        <w:rPr>
          <w:rStyle w:val="StyleUnderline"/>
        </w:rPr>
        <w:t xml:space="preserve">hope to establish </w:t>
      </w:r>
      <w:r w:rsidRPr="00D510C3">
        <w:rPr>
          <w:rStyle w:val="Emphasis"/>
        </w:rPr>
        <w:t>better lines</w:t>
      </w:r>
      <w:r w:rsidRPr="00D510C3">
        <w:rPr>
          <w:rStyle w:val="StyleUnderline"/>
        </w:rPr>
        <w:t xml:space="preserve"> of </w:t>
      </w:r>
      <w:r w:rsidRPr="00D510C3">
        <w:rPr>
          <w:rStyle w:val="Emphasis"/>
        </w:rPr>
        <w:t>communication</w:t>
      </w:r>
      <w:r w:rsidRPr="00D510C3">
        <w:rPr>
          <w:rStyle w:val="StyleUnderline"/>
        </w:rPr>
        <w:t xml:space="preserve"> as the process of </w:t>
      </w:r>
      <w:r w:rsidRPr="00D510C3">
        <w:rPr>
          <w:rStyle w:val="Emphasis"/>
        </w:rPr>
        <w:t>writing the farm bill</w:t>
      </w:r>
      <w:r w:rsidRPr="00D510C3">
        <w:rPr>
          <w:rStyle w:val="StyleUnderline"/>
        </w:rPr>
        <w:t xml:space="preserve"> on Capitol Hill </w:t>
      </w:r>
      <w:r w:rsidRPr="00D510C3">
        <w:rPr>
          <w:rStyle w:val="Emphasis"/>
          <w:sz w:val="28"/>
          <w:szCs w:val="28"/>
        </w:rPr>
        <w:t>switches into high gear</w:t>
      </w:r>
      <w:r w:rsidRPr="00D510C3">
        <w:rPr>
          <w:rStyle w:val="StyleUnderline"/>
        </w:rPr>
        <w:t>.</w:t>
      </w:r>
    </w:p>
    <w:p w14:paraId="501912F2" w14:textId="53C9FC73" w:rsidR="00FF492A" w:rsidRPr="00DB206D" w:rsidRDefault="00DB206D" w:rsidP="00FF492A">
      <w:pPr>
        <w:pStyle w:val="Heading4"/>
      </w:pPr>
      <w:r>
        <w:t xml:space="preserve">Biden’s commitment is key to </w:t>
      </w:r>
      <w:r>
        <w:rPr>
          <w:u w:val="single"/>
        </w:rPr>
        <w:t>push forward</w:t>
      </w:r>
      <w:r>
        <w:t xml:space="preserve"> negotiations. </w:t>
      </w:r>
    </w:p>
    <w:p w14:paraId="72CF1973" w14:textId="610FAD2F" w:rsidR="00FF492A" w:rsidRPr="00FF492A" w:rsidRDefault="00FF492A" w:rsidP="00FF492A">
      <w:r>
        <w:t xml:space="preserve">Ellyn </w:t>
      </w:r>
      <w:r w:rsidRPr="00FF492A">
        <w:rPr>
          <w:rStyle w:val="Style13ptBold"/>
        </w:rPr>
        <w:t>Ferguson 5-10</w:t>
      </w:r>
      <w:r>
        <w:t xml:space="preserve">. Reports on agriculture and food issues for CQ Roll </w:t>
      </w:r>
      <w:proofErr w:type="gramStart"/>
      <w:r>
        <w:t>Call, and</w:t>
      </w:r>
      <w:proofErr w:type="gramEnd"/>
      <w:r>
        <w:t xml:space="preserve"> has reported from Washington. For nearly 20 years she worked as a Washington-based reporter for Gannett covering the overhaul of federal welfare programs and the writing of several farm policy bills, including the 1996 overhaul. Member of the North American Agricultural Journalists and the National Press Club, former president of the Regional Reporters Association, and holds a degree from the University of Florida in Journalism. "Biden, Agriculture committee leaders to discuss farm bill goals". Roll Call. 5-10-2023. https://rollcall.com/2023/05/10/biden-agriculture-committee-leaders-to-discuss-farm-bill-goals/</w:t>
      </w:r>
    </w:p>
    <w:p w14:paraId="40E94644" w14:textId="77777777" w:rsidR="00C1422E" w:rsidRDefault="00FF492A" w:rsidP="00FF492A">
      <w:pPr>
        <w:rPr>
          <w:rStyle w:val="StyleUnderline"/>
        </w:rPr>
      </w:pPr>
      <w:r w:rsidRPr="004200E0">
        <w:rPr>
          <w:rStyle w:val="StyleUnderline"/>
        </w:rPr>
        <w:t>The top four farm bill writers and</w:t>
      </w:r>
      <w:r w:rsidRPr="00C1422E">
        <w:rPr>
          <w:sz w:val="16"/>
        </w:rPr>
        <w:t xml:space="preserve"> President Joe </w:t>
      </w:r>
      <w:r w:rsidRPr="004200E0">
        <w:rPr>
          <w:rStyle w:val="Emphasis"/>
        </w:rPr>
        <w:t>Biden</w:t>
      </w:r>
      <w:r w:rsidRPr="00C1422E">
        <w:rPr>
          <w:sz w:val="16"/>
        </w:rPr>
        <w:t xml:space="preserve"> </w:t>
      </w:r>
      <w:r w:rsidRPr="004200E0">
        <w:rPr>
          <w:rStyle w:val="StyleUnderline"/>
        </w:rPr>
        <w:t>will meet</w:t>
      </w:r>
      <w:r w:rsidRPr="00C1422E">
        <w:rPr>
          <w:sz w:val="16"/>
        </w:rPr>
        <w:t xml:space="preserve"> Thursday </w:t>
      </w:r>
      <w:r w:rsidRPr="004200E0">
        <w:rPr>
          <w:rStyle w:val="StyleUnderline"/>
        </w:rPr>
        <w:t xml:space="preserve">to discuss the legislation amid concerns that an impasse in debt ceiling negotiations between the White House and House Republicans could </w:t>
      </w:r>
      <w:r w:rsidRPr="004200E0">
        <w:rPr>
          <w:rStyle w:val="Emphasis"/>
        </w:rPr>
        <w:t>slow progress</w:t>
      </w:r>
      <w:r w:rsidRPr="004200E0">
        <w:rPr>
          <w:rStyle w:val="StyleUnderline"/>
        </w:rPr>
        <w:t xml:space="preserve"> on the wide-ranging policy bill for </w:t>
      </w:r>
      <w:r w:rsidRPr="004200E0">
        <w:rPr>
          <w:rStyle w:val="Emphasis"/>
        </w:rPr>
        <w:t>agriculture</w:t>
      </w:r>
      <w:r w:rsidRPr="004200E0">
        <w:rPr>
          <w:rStyle w:val="StyleUnderline"/>
        </w:rPr>
        <w:t>.</w:t>
      </w:r>
    </w:p>
    <w:p w14:paraId="44CA2116" w14:textId="77777777" w:rsidR="00C1422E" w:rsidRPr="00C1422E" w:rsidRDefault="00FF492A" w:rsidP="00FF492A">
      <w:pPr>
        <w:rPr>
          <w:sz w:val="16"/>
        </w:rPr>
      </w:pPr>
      <w:r w:rsidRPr="00C1422E">
        <w:rPr>
          <w:sz w:val="16"/>
        </w:rPr>
        <w:t xml:space="preserve">Uncertainty over the debt ceiling led House Armed Services Chairman Mike D. Rogers, R-Ala., on Tuesday to indefinitely delay a markup of the fiscal 2024 defense authorization bill. Subcommittees had planned to mark up their sections of the bill Thursday and Friday. </w:t>
      </w:r>
    </w:p>
    <w:p w14:paraId="318D9792" w14:textId="77777777" w:rsidR="00C1422E" w:rsidRPr="00C1422E" w:rsidRDefault="00FF492A" w:rsidP="00FF492A">
      <w:pPr>
        <w:rPr>
          <w:sz w:val="16"/>
        </w:rPr>
      </w:pPr>
      <w:r w:rsidRPr="00C1422E">
        <w:rPr>
          <w:sz w:val="16"/>
        </w:rPr>
        <w:t xml:space="preserve">House Agriculture Chairman Glenn “GT” Thompson, R-Pa., and ranking member David Scott, D-Ga., and Senate Agriculture Chairwoman Debbie Stabenow, D-Mich., and ranking member John </w:t>
      </w:r>
      <w:proofErr w:type="spellStart"/>
      <w:r w:rsidRPr="00C1422E">
        <w:rPr>
          <w:sz w:val="16"/>
        </w:rPr>
        <w:t>Boozman</w:t>
      </w:r>
      <w:proofErr w:type="spellEnd"/>
      <w:r w:rsidRPr="00C1422E">
        <w:rPr>
          <w:sz w:val="16"/>
        </w:rPr>
        <w:t>, R-Ark., are scheduled to attend the White House discussion.</w:t>
      </w:r>
    </w:p>
    <w:p w14:paraId="34B610F3" w14:textId="77777777" w:rsidR="00C1422E" w:rsidRDefault="00FF492A" w:rsidP="00FF492A">
      <w:pPr>
        <w:rPr>
          <w:rStyle w:val="StyleUnderline"/>
        </w:rPr>
      </w:pPr>
      <w:r w:rsidRPr="00C1422E">
        <w:rPr>
          <w:rStyle w:val="StyleUnderline"/>
        </w:rPr>
        <w:t>Stabenow said the main goal of the meeting of the “four corners,” as the committee leaders are called, is to “have a broader discussion about the farm bill and all the implications for it.”</w:t>
      </w:r>
    </w:p>
    <w:p w14:paraId="08D19493" w14:textId="77777777" w:rsidR="00C1422E" w:rsidRPr="00C1422E" w:rsidRDefault="00FF492A" w:rsidP="00FF492A">
      <w:pPr>
        <w:rPr>
          <w:sz w:val="16"/>
        </w:rPr>
      </w:pPr>
      <w:r w:rsidRPr="00C1422E">
        <w:rPr>
          <w:sz w:val="16"/>
        </w:rPr>
        <w:t>The discussions will “demonstrate we are working together in a bipartisan way,” Stabenow said.</w:t>
      </w:r>
    </w:p>
    <w:p w14:paraId="31281030" w14:textId="77777777" w:rsidR="00C1422E" w:rsidRPr="00C1422E" w:rsidRDefault="00FF492A" w:rsidP="00FF492A">
      <w:pPr>
        <w:rPr>
          <w:sz w:val="16"/>
        </w:rPr>
      </w:pPr>
      <w:r w:rsidRPr="00C1422E">
        <w:rPr>
          <w:sz w:val="16"/>
        </w:rPr>
        <w:t>“</w:t>
      </w:r>
      <w:r w:rsidRPr="00C1422E">
        <w:rPr>
          <w:rStyle w:val="StyleUnderline"/>
        </w:rPr>
        <w:t xml:space="preserve">We’re </w:t>
      </w:r>
      <w:r w:rsidRPr="00C1422E">
        <w:rPr>
          <w:rStyle w:val="Emphasis"/>
        </w:rPr>
        <w:t>interested</w:t>
      </w:r>
      <w:r w:rsidRPr="00C1422E">
        <w:rPr>
          <w:rStyle w:val="StyleUnderline"/>
        </w:rPr>
        <w:t xml:space="preserve"> in </w:t>
      </w:r>
      <w:r w:rsidRPr="00C1422E">
        <w:rPr>
          <w:rStyle w:val="Emphasis"/>
        </w:rPr>
        <w:t>hearing</w:t>
      </w:r>
      <w:r w:rsidRPr="00C1422E">
        <w:rPr>
          <w:rStyle w:val="StyleUnderline"/>
        </w:rPr>
        <w:t xml:space="preserve"> the </w:t>
      </w:r>
      <w:r w:rsidRPr="00C1422E">
        <w:rPr>
          <w:rStyle w:val="Emphasis"/>
        </w:rPr>
        <w:t>president’s priorities</w:t>
      </w:r>
      <w:r w:rsidRPr="00C1422E">
        <w:rPr>
          <w:sz w:val="16"/>
        </w:rPr>
        <w:t xml:space="preserve">. </w:t>
      </w:r>
      <w:r w:rsidRPr="00C1422E">
        <w:rPr>
          <w:rStyle w:val="Emphasis"/>
          <w:sz w:val="28"/>
          <w:szCs w:val="28"/>
        </w:rPr>
        <w:t>He’s interested in hearing our priorities</w:t>
      </w:r>
      <w:r w:rsidRPr="00C1422E">
        <w:rPr>
          <w:sz w:val="16"/>
        </w:rPr>
        <w:t>,” she said, adding that the legislation will shape land conservation and nutrition programs that are part of Biden's focus on climate change and reducing hunger.</w:t>
      </w:r>
    </w:p>
    <w:p w14:paraId="05299CC8" w14:textId="77777777" w:rsidR="00C1422E" w:rsidRPr="00C1422E" w:rsidRDefault="00FF492A" w:rsidP="00FF492A">
      <w:pPr>
        <w:rPr>
          <w:sz w:val="16"/>
        </w:rPr>
      </w:pPr>
      <w:r w:rsidRPr="00C1422E">
        <w:rPr>
          <w:rStyle w:val="StyleUnderline"/>
        </w:rPr>
        <w:t>Thompson said he "would hope to hear a commitment from everyone including the president that we will get this done and done in the manner I've been speaking about. Bipartisan, bicameral, on time and highly effective."</w:t>
      </w:r>
      <w:r w:rsidRPr="00C1422E">
        <w:rPr>
          <w:sz w:val="16"/>
        </w:rPr>
        <w:t xml:space="preserve"> He said the meeting will happen after floor votes Thursday.</w:t>
      </w:r>
    </w:p>
    <w:p w14:paraId="7A0015DD" w14:textId="77777777" w:rsidR="00C1422E" w:rsidRPr="00C1422E" w:rsidRDefault="00FF492A" w:rsidP="00FF492A">
      <w:pPr>
        <w:rPr>
          <w:sz w:val="16"/>
        </w:rPr>
      </w:pPr>
      <w:proofErr w:type="spellStart"/>
      <w:r w:rsidRPr="00DB206D">
        <w:rPr>
          <w:rStyle w:val="Emphasis"/>
        </w:rPr>
        <w:t>Boozman</w:t>
      </w:r>
      <w:proofErr w:type="spellEnd"/>
      <w:r w:rsidRPr="00C1422E">
        <w:rPr>
          <w:sz w:val="16"/>
        </w:rPr>
        <w:t xml:space="preserve"> </w:t>
      </w:r>
      <w:r w:rsidRPr="00DB206D">
        <w:rPr>
          <w:rStyle w:val="StyleUnderline"/>
        </w:rPr>
        <w:t xml:space="preserve">also said it was important to get a sense of what </w:t>
      </w:r>
      <w:r w:rsidRPr="00DB206D">
        <w:rPr>
          <w:rStyle w:val="Emphasis"/>
        </w:rPr>
        <w:t>Biden</w:t>
      </w:r>
      <w:r w:rsidRPr="00DB206D">
        <w:rPr>
          <w:rStyle w:val="StyleUnderline"/>
        </w:rPr>
        <w:t xml:space="preserve"> </w:t>
      </w:r>
      <w:r w:rsidRPr="00DB206D">
        <w:rPr>
          <w:rStyle w:val="Emphasis"/>
        </w:rPr>
        <w:t>wants</w:t>
      </w:r>
      <w:r w:rsidRPr="00DB206D">
        <w:rPr>
          <w:rStyle w:val="StyleUnderline"/>
        </w:rPr>
        <w:t xml:space="preserve"> in a </w:t>
      </w:r>
      <w:r w:rsidRPr="00DB206D">
        <w:rPr>
          <w:rStyle w:val="Emphasis"/>
        </w:rPr>
        <w:t>farm bill</w:t>
      </w:r>
      <w:r w:rsidRPr="00C1422E">
        <w:rPr>
          <w:sz w:val="16"/>
        </w:rPr>
        <w:t xml:space="preserve">. He said </w:t>
      </w:r>
      <w:r w:rsidRPr="00DB206D">
        <w:rPr>
          <w:rStyle w:val="StyleUnderline"/>
        </w:rPr>
        <w:t>Agriculture Secretary</w:t>
      </w:r>
      <w:r w:rsidRPr="00C1422E">
        <w:rPr>
          <w:sz w:val="16"/>
        </w:rPr>
        <w:t xml:space="preserve"> Tom </w:t>
      </w:r>
      <w:r w:rsidRPr="00DB206D">
        <w:rPr>
          <w:rStyle w:val="Emphasis"/>
        </w:rPr>
        <w:t>Vilsack</w:t>
      </w:r>
      <w:r w:rsidRPr="00C1422E">
        <w:rPr>
          <w:sz w:val="16"/>
        </w:rPr>
        <w:t xml:space="preserve"> </w:t>
      </w:r>
      <w:r w:rsidRPr="00DB206D">
        <w:rPr>
          <w:rStyle w:val="StyleUnderline"/>
        </w:rPr>
        <w:t xml:space="preserve">is expected to </w:t>
      </w:r>
      <w:r w:rsidRPr="00DB206D">
        <w:rPr>
          <w:rStyle w:val="Emphasis"/>
        </w:rPr>
        <w:t>attend the meeting</w:t>
      </w:r>
      <w:r w:rsidRPr="00C1422E">
        <w:rPr>
          <w:sz w:val="16"/>
        </w:rPr>
        <w:t xml:space="preserve">. </w:t>
      </w:r>
      <w:proofErr w:type="spellStart"/>
      <w:r w:rsidRPr="00C1422E">
        <w:rPr>
          <w:sz w:val="16"/>
        </w:rPr>
        <w:t>Boozman</w:t>
      </w:r>
      <w:proofErr w:type="spellEnd"/>
      <w:r w:rsidRPr="00C1422E">
        <w:rPr>
          <w:sz w:val="16"/>
        </w:rPr>
        <w:t xml:space="preserve"> said he didn't think there </w:t>
      </w:r>
      <w:proofErr w:type="gramStart"/>
      <w:r w:rsidRPr="00C1422E">
        <w:rPr>
          <w:sz w:val="16"/>
        </w:rPr>
        <w:t>will</w:t>
      </w:r>
      <w:proofErr w:type="gramEnd"/>
      <w:r w:rsidRPr="00C1422E">
        <w:rPr>
          <w:sz w:val="16"/>
        </w:rPr>
        <w:t xml:space="preserve"> be much focus on the debt ceiling talks and implications for the farm bill.</w:t>
      </w:r>
    </w:p>
    <w:p w14:paraId="5744F766" w14:textId="77777777" w:rsidR="00C1422E" w:rsidRDefault="00FF492A" w:rsidP="00FF492A">
      <w:pPr>
        <w:rPr>
          <w:rStyle w:val="StyleUnderline"/>
        </w:rPr>
      </w:pPr>
      <w:r w:rsidRPr="00C1422E">
        <w:rPr>
          <w:sz w:val="16"/>
        </w:rPr>
        <w:t>“</w:t>
      </w:r>
      <w:r w:rsidRPr="00DB206D">
        <w:rPr>
          <w:rStyle w:val="StyleUnderline"/>
        </w:rPr>
        <w:t xml:space="preserve">The reason we’re having the meeting is to discuss the farm bill and the fastest path forward. I think it’s a </w:t>
      </w:r>
      <w:proofErr w:type="gramStart"/>
      <w:r w:rsidRPr="00DB206D">
        <w:rPr>
          <w:rStyle w:val="StyleUnderline"/>
        </w:rPr>
        <w:t>really good</w:t>
      </w:r>
      <w:proofErr w:type="gramEnd"/>
      <w:r w:rsidRPr="00DB206D">
        <w:rPr>
          <w:rStyle w:val="StyleUnderline"/>
        </w:rPr>
        <w:t xml:space="preserve"> step in the right direction,”</w:t>
      </w:r>
      <w:r w:rsidRPr="00C1422E">
        <w:rPr>
          <w:sz w:val="16"/>
        </w:rPr>
        <w:t xml:space="preserve"> he said. “</w:t>
      </w:r>
      <w:r w:rsidRPr="00DB206D">
        <w:rPr>
          <w:rStyle w:val="StyleUnderline"/>
        </w:rPr>
        <w:t xml:space="preserve">They can be a </w:t>
      </w:r>
      <w:r w:rsidRPr="00DB206D">
        <w:rPr>
          <w:rStyle w:val="Emphasis"/>
        </w:rPr>
        <w:t>big help</w:t>
      </w:r>
      <w:r w:rsidRPr="00DB206D">
        <w:rPr>
          <w:rStyle w:val="StyleUnderline"/>
        </w:rPr>
        <w:t xml:space="preserve"> in </w:t>
      </w:r>
      <w:r w:rsidRPr="00DB206D">
        <w:rPr>
          <w:rStyle w:val="Emphasis"/>
        </w:rPr>
        <w:t>pushing things forward</w:t>
      </w:r>
      <w:r w:rsidRPr="00DB206D">
        <w:rPr>
          <w:rStyle w:val="StyleUnderline"/>
        </w:rPr>
        <w:t>.”</w:t>
      </w:r>
    </w:p>
    <w:p w14:paraId="5B085F72" w14:textId="77777777" w:rsidR="00C1422E" w:rsidRDefault="00FF492A" w:rsidP="00FF492A">
      <w:pPr>
        <w:rPr>
          <w:rStyle w:val="StyleUnderline"/>
        </w:rPr>
      </w:pPr>
      <w:proofErr w:type="spellStart"/>
      <w:r w:rsidRPr="00FF492A">
        <w:rPr>
          <w:rStyle w:val="Emphasis"/>
        </w:rPr>
        <w:t>Boozman</w:t>
      </w:r>
      <w:proofErr w:type="spellEnd"/>
      <w:r w:rsidRPr="00C1422E">
        <w:rPr>
          <w:sz w:val="16"/>
        </w:rPr>
        <w:t xml:space="preserve"> </w:t>
      </w:r>
      <w:r w:rsidRPr="00FF492A">
        <w:rPr>
          <w:rStyle w:val="StyleUnderline"/>
        </w:rPr>
        <w:t xml:space="preserve">said he planned to </w:t>
      </w:r>
      <w:r w:rsidRPr="00FF492A">
        <w:rPr>
          <w:rStyle w:val="Emphasis"/>
        </w:rPr>
        <w:t>mostly listen</w:t>
      </w:r>
      <w:r w:rsidRPr="00FF492A">
        <w:rPr>
          <w:rStyle w:val="StyleUnderline"/>
        </w:rPr>
        <w:t>.</w:t>
      </w:r>
    </w:p>
    <w:p w14:paraId="73088C89" w14:textId="77777777" w:rsidR="00C1422E" w:rsidRDefault="00FF492A" w:rsidP="00FF492A">
      <w:pPr>
        <w:rPr>
          <w:rStyle w:val="StyleUnderline"/>
        </w:rPr>
      </w:pPr>
      <w:r w:rsidRPr="00C1422E">
        <w:rPr>
          <w:sz w:val="16"/>
        </w:rPr>
        <w:t xml:space="preserve">“Depending on what’s said, certainly I have ideas about things. </w:t>
      </w:r>
      <w:r w:rsidRPr="00FF492A">
        <w:rPr>
          <w:rStyle w:val="StyleUnderline"/>
        </w:rPr>
        <w:t xml:space="preserve">We’re very interested in what the </w:t>
      </w:r>
      <w:r w:rsidRPr="00FF492A">
        <w:rPr>
          <w:rStyle w:val="Emphasis"/>
        </w:rPr>
        <w:t>administration</w:t>
      </w:r>
      <w:r w:rsidRPr="00FF492A">
        <w:rPr>
          <w:rStyle w:val="StyleUnderline"/>
        </w:rPr>
        <w:t xml:space="preserve"> </w:t>
      </w:r>
      <w:r w:rsidRPr="00FF492A">
        <w:rPr>
          <w:rStyle w:val="Emphasis"/>
        </w:rPr>
        <w:t>feels like</w:t>
      </w:r>
      <w:r w:rsidRPr="00FF492A">
        <w:rPr>
          <w:rStyle w:val="StyleUnderline"/>
        </w:rPr>
        <w:t xml:space="preserve"> they need to </w:t>
      </w:r>
      <w:r w:rsidRPr="00FF492A">
        <w:rPr>
          <w:rStyle w:val="Emphasis"/>
        </w:rPr>
        <w:t>have in the bill</w:t>
      </w:r>
      <w:r w:rsidRPr="00FF492A">
        <w:rPr>
          <w:rStyle w:val="StyleUnderline"/>
        </w:rPr>
        <w:t>.”</w:t>
      </w:r>
    </w:p>
    <w:p w14:paraId="0473A51B" w14:textId="77777777" w:rsidR="00C1422E" w:rsidRPr="00C1422E" w:rsidRDefault="00FF492A" w:rsidP="00FF492A">
      <w:pPr>
        <w:rPr>
          <w:sz w:val="16"/>
        </w:rPr>
      </w:pPr>
      <w:r w:rsidRPr="00C1422E">
        <w:rPr>
          <w:sz w:val="16"/>
        </w:rPr>
        <w:t>A spokesperson for Scott confirmed that he plans to be at the meeting.</w:t>
      </w:r>
    </w:p>
    <w:p w14:paraId="67724EB3" w14:textId="77777777" w:rsidR="00C1422E" w:rsidRPr="00C1422E" w:rsidRDefault="00FF492A" w:rsidP="00FF492A">
      <w:pPr>
        <w:rPr>
          <w:sz w:val="16"/>
        </w:rPr>
      </w:pPr>
      <w:r w:rsidRPr="00C1422E">
        <w:rPr>
          <w:sz w:val="16"/>
        </w:rPr>
        <w:t>“</w:t>
      </w:r>
      <w:r w:rsidRPr="00FF492A">
        <w:rPr>
          <w:rStyle w:val="StyleUnderline"/>
        </w:rPr>
        <w:t xml:space="preserve">He hopes to have a </w:t>
      </w:r>
      <w:r w:rsidRPr="00C1422E">
        <w:rPr>
          <w:rStyle w:val="Emphasis"/>
        </w:rPr>
        <w:t>productive conversation</w:t>
      </w:r>
      <w:r w:rsidRPr="00FF492A">
        <w:rPr>
          <w:rStyle w:val="StyleUnderline"/>
        </w:rPr>
        <w:t xml:space="preserve"> with the </w:t>
      </w:r>
      <w:r w:rsidRPr="00C1422E">
        <w:rPr>
          <w:sz w:val="16"/>
        </w:rPr>
        <w:t xml:space="preserve">four corners of the Agriculture Committees and the </w:t>
      </w:r>
      <w:r w:rsidRPr="00FF492A">
        <w:rPr>
          <w:rStyle w:val="Emphasis"/>
        </w:rPr>
        <w:t>president</w:t>
      </w:r>
      <w:r w:rsidRPr="00C1422E">
        <w:rPr>
          <w:sz w:val="16"/>
        </w:rPr>
        <w:t xml:space="preserve"> </w:t>
      </w:r>
      <w:r w:rsidRPr="00FF492A">
        <w:rPr>
          <w:rStyle w:val="StyleUnderline"/>
        </w:rPr>
        <w:t xml:space="preserve">that </w:t>
      </w:r>
      <w:r w:rsidRPr="00C1422E">
        <w:rPr>
          <w:rStyle w:val="Emphasis"/>
        </w:rPr>
        <w:t>advances</w:t>
      </w:r>
      <w:r w:rsidRPr="00FF492A">
        <w:rPr>
          <w:rStyle w:val="StyleUnderline"/>
        </w:rPr>
        <w:t xml:space="preserve"> their </w:t>
      </w:r>
      <w:r w:rsidRPr="00C1422E">
        <w:rPr>
          <w:rStyle w:val="Emphasis"/>
        </w:rPr>
        <w:t>shared goal</w:t>
      </w:r>
      <w:r w:rsidRPr="00FF492A">
        <w:rPr>
          <w:rStyle w:val="StyleUnderline"/>
        </w:rPr>
        <w:t xml:space="preserve"> of passing a strong, effective,</w:t>
      </w:r>
      <w:r w:rsidRPr="00C1422E">
        <w:rPr>
          <w:sz w:val="16"/>
        </w:rPr>
        <w:t xml:space="preserve"> </w:t>
      </w:r>
      <w:r w:rsidRPr="00FF492A">
        <w:rPr>
          <w:rStyle w:val="StyleUnderline"/>
        </w:rPr>
        <w:t xml:space="preserve">and </w:t>
      </w:r>
      <w:r w:rsidRPr="00C1422E">
        <w:rPr>
          <w:rStyle w:val="Emphasis"/>
        </w:rPr>
        <w:t>bipartisan farm bill</w:t>
      </w:r>
      <w:r w:rsidRPr="00C1422E">
        <w:rPr>
          <w:sz w:val="16"/>
        </w:rPr>
        <w:t>." the spokesperson said.</w:t>
      </w:r>
    </w:p>
    <w:p w14:paraId="658B1934" w14:textId="6391B24E" w:rsidR="00FF492A" w:rsidRPr="00C1422E" w:rsidRDefault="00FF492A" w:rsidP="00FF492A">
      <w:pPr>
        <w:rPr>
          <w:rStyle w:val="StyleUnderline"/>
        </w:rPr>
      </w:pPr>
      <w:r w:rsidRPr="00C1422E">
        <w:rPr>
          <w:rStyle w:val="StyleUnderline"/>
        </w:rPr>
        <w:t xml:space="preserve">The House and Senate Agriculture committees are </w:t>
      </w:r>
      <w:r w:rsidRPr="00C1422E">
        <w:rPr>
          <w:rStyle w:val="Emphasis"/>
        </w:rPr>
        <w:t>working</w:t>
      </w:r>
      <w:r w:rsidRPr="00C1422E">
        <w:rPr>
          <w:rStyle w:val="StyleUnderline"/>
        </w:rPr>
        <w:t xml:space="preserve"> to have a </w:t>
      </w:r>
      <w:r w:rsidRPr="00C1422E">
        <w:rPr>
          <w:rStyle w:val="Emphasis"/>
        </w:rPr>
        <w:t>replacement bill</w:t>
      </w:r>
      <w:r w:rsidRPr="00C1422E">
        <w:rPr>
          <w:rStyle w:val="StyleUnderline"/>
        </w:rPr>
        <w:t xml:space="preserve"> ready by </w:t>
      </w:r>
      <w:proofErr w:type="gramStart"/>
      <w:r w:rsidRPr="00C1422E">
        <w:rPr>
          <w:rStyle w:val="StyleUnderline"/>
        </w:rPr>
        <w:t>Sept. 30, when</w:t>
      </w:r>
      <w:proofErr w:type="gramEnd"/>
      <w:r w:rsidRPr="00C1422E">
        <w:rPr>
          <w:rStyle w:val="StyleUnderline"/>
        </w:rPr>
        <w:t xml:space="preserve"> the current farm law expires. </w:t>
      </w:r>
    </w:p>
    <w:p w14:paraId="471A74C7" w14:textId="7E9495BE" w:rsidR="00FB0FC4" w:rsidRDefault="00FB0FC4" w:rsidP="00FB0FC4">
      <w:pPr>
        <w:pStyle w:val="Heading2"/>
      </w:pPr>
      <w:r>
        <w:t>Link---2NC/1NR</w:t>
      </w:r>
    </w:p>
    <w:p w14:paraId="5CFEC15F" w14:textId="77777777" w:rsidR="00FB0FC4" w:rsidRDefault="00FB0FC4" w:rsidP="00FB0FC4">
      <w:pPr>
        <w:pStyle w:val="Heading3"/>
      </w:pPr>
      <w:r>
        <w:t>Link---UBI Unpopular---2NC</w:t>
      </w:r>
    </w:p>
    <w:p w14:paraId="344D3380" w14:textId="77777777" w:rsidR="00FB0FC4" w:rsidRDefault="00FB0FC4" w:rsidP="00FB0FC4">
      <w:pPr>
        <w:pStyle w:val="Heading4"/>
      </w:pPr>
      <w:r>
        <w:t>UBI costs political capital.</w:t>
      </w:r>
    </w:p>
    <w:p w14:paraId="10BD951D" w14:textId="77777777" w:rsidR="00FB0FC4" w:rsidRPr="00EB5DEA" w:rsidRDefault="00FB0FC4" w:rsidP="00FB0FC4">
      <w:r>
        <w:t xml:space="preserve">Rich </w:t>
      </w:r>
      <w:r w:rsidRPr="00EB5DEA">
        <w:rPr>
          <w:rStyle w:val="Style13ptBold"/>
        </w:rPr>
        <w:t>Whitney 21</w:t>
      </w:r>
      <w:r>
        <w:t xml:space="preserve">.  Attorney from Carbondale, Illinois, now working as an appellate public defender. "How Universal Basic Income Can Help Build a Solidarity Economy". </w:t>
      </w:r>
      <w:proofErr w:type="spellStart"/>
      <w:proofErr w:type="gramStart"/>
      <w:r>
        <w:t>Non Profit</w:t>
      </w:r>
      <w:proofErr w:type="spellEnd"/>
      <w:proofErr w:type="gramEnd"/>
      <w:r>
        <w:t xml:space="preserve"> News | Nonprofit Quarterly. 9-22-2021. https://nonprofitquarterly.org/how-universal-basic-income-can-help-build-a-solidarity-economy/</w:t>
      </w:r>
    </w:p>
    <w:p w14:paraId="540E2451" w14:textId="77777777" w:rsidR="00FB0FC4" w:rsidRPr="00EB5DEA" w:rsidRDefault="00FB0FC4" w:rsidP="00FB0FC4">
      <w:pPr>
        <w:rPr>
          <w:sz w:val="16"/>
        </w:rPr>
      </w:pPr>
      <w:r w:rsidRPr="00EB5DEA">
        <w:rPr>
          <w:sz w:val="16"/>
        </w:rPr>
        <w:t>III. UBI would be an immense improvement over existing, means-tested social-welfare programs.</w:t>
      </w:r>
    </w:p>
    <w:p w14:paraId="3D942CC4" w14:textId="77777777" w:rsidR="00FB0FC4" w:rsidRDefault="00FB0FC4" w:rsidP="00FB0FC4">
      <w:pPr>
        <w:rPr>
          <w:rStyle w:val="StyleUnderline"/>
        </w:rPr>
      </w:pPr>
      <w:r w:rsidRPr="00EB5DEA">
        <w:rPr>
          <w:rStyle w:val="StyleUnderline"/>
        </w:rPr>
        <w:t xml:space="preserve">Because it would be universal, </w:t>
      </w:r>
      <w:r w:rsidRPr="00EB5DEA">
        <w:rPr>
          <w:rStyle w:val="Emphasis"/>
        </w:rPr>
        <w:t>UBI</w:t>
      </w:r>
      <w:r w:rsidRPr="00EB5DEA">
        <w:rPr>
          <w:rStyle w:val="StyleUnderline"/>
        </w:rPr>
        <w:t xml:space="preserve"> would allow government to </w:t>
      </w:r>
      <w:r w:rsidRPr="00EB5DEA">
        <w:rPr>
          <w:rStyle w:val="Emphasis"/>
        </w:rPr>
        <w:t>eliminate</w:t>
      </w:r>
      <w:r w:rsidRPr="00EB5DEA">
        <w:rPr>
          <w:rStyle w:val="StyleUnderline"/>
        </w:rPr>
        <w:t xml:space="preserve"> a great deal of the </w:t>
      </w:r>
      <w:r w:rsidRPr="00EB5DEA">
        <w:rPr>
          <w:rStyle w:val="Emphasis"/>
        </w:rPr>
        <w:t>wasteful bureaucracy</w:t>
      </w:r>
      <w:r w:rsidRPr="00EB5DEA">
        <w:rPr>
          <w:rStyle w:val="StyleUnderline"/>
        </w:rPr>
        <w:t xml:space="preserve"> and the </w:t>
      </w:r>
      <w:r w:rsidRPr="00EB5DEA">
        <w:rPr>
          <w:rStyle w:val="Emphasis"/>
        </w:rPr>
        <w:t>time-consuming</w:t>
      </w:r>
      <w:r w:rsidRPr="00EB5DEA">
        <w:rPr>
          <w:rStyle w:val="StyleUnderline"/>
        </w:rPr>
        <w:t xml:space="preserve"> and often </w:t>
      </w:r>
      <w:r w:rsidRPr="00EB5DEA">
        <w:rPr>
          <w:rStyle w:val="Emphasis"/>
        </w:rPr>
        <w:t>humiliating</w:t>
      </w:r>
      <w:r w:rsidRPr="00EB5DEA">
        <w:rPr>
          <w:rStyle w:val="StyleUnderline"/>
        </w:rPr>
        <w:t xml:space="preserve"> </w:t>
      </w:r>
      <w:r w:rsidRPr="00EB5DEA">
        <w:rPr>
          <w:rStyle w:val="Emphasis"/>
        </w:rPr>
        <w:t>means-testing practices</w:t>
      </w:r>
      <w:r w:rsidRPr="00EB5DEA">
        <w:rPr>
          <w:rStyle w:val="StyleUnderline"/>
        </w:rPr>
        <w:t xml:space="preserve"> that accompany most current </w:t>
      </w:r>
      <w:r w:rsidRPr="00EB5DEA">
        <w:rPr>
          <w:rStyle w:val="Emphasis"/>
        </w:rPr>
        <w:t>welfare programs</w:t>
      </w:r>
      <w:r w:rsidRPr="00EB5DEA">
        <w:rPr>
          <w:rStyle w:val="StyleUnderline"/>
        </w:rPr>
        <w:t>.</w:t>
      </w:r>
    </w:p>
    <w:p w14:paraId="78861FE9" w14:textId="77777777" w:rsidR="00FB0FC4" w:rsidRPr="00EB5DEA" w:rsidRDefault="00FB0FC4" w:rsidP="00FB0FC4">
      <w:pPr>
        <w:rPr>
          <w:sz w:val="16"/>
        </w:rPr>
      </w:pPr>
      <w:r w:rsidRPr="00EB5DEA">
        <w:rPr>
          <w:sz w:val="16"/>
        </w:rPr>
        <w:t>This is something of a double-edged sword. Some critics raise the specter of UBI being used as an opportunity for right-wing or rightward-leaning legislators to cut existing social-welfare programs.36 Here again, though, the same criticism could be leveled against any proposed social-welfare reform. Yes, reactionary elites will always have the inclination to intentionally underfund or otherwise undermine a beneficial reform, but that is not a legitimate objection to advocating for the reform in the first place.</w:t>
      </w:r>
    </w:p>
    <w:p w14:paraId="4C831D23" w14:textId="77777777" w:rsidR="00FB0FC4" w:rsidRDefault="00FB0FC4" w:rsidP="00FB0FC4">
      <w:pPr>
        <w:rPr>
          <w:rStyle w:val="Emphasis"/>
        </w:rPr>
      </w:pPr>
      <w:r w:rsidRPr="00EB5DEA">
        <w:rPr>
          <w:sz w:val="16"/>
        </w:rPr>
        <w:t xml:space="preserve">This criticism fails to recognize that the benefits of any such reform measure always depend upon political will. For example, just because public funding of higher education in the United States has been inadequate for decades, this does not make higher education a bad idea. The public housing system in the United States is horrible, but that does not make public housing a bad idea. </w:t>
      </w:r>
      <w:r w:rsidRPr="00EB5DEA">
        <w:rPr>
          <w:rStyle w:val="StyleUnderline"/>
        </w:rPr>
        <w:t xml:space="preserve">The success of any reform always depends, in the final analysis, on sufficient </w:t>
      </w:r>
      <w:r w:rsidRPr="00EB5DEA">
        <w:rPr>
          <w:rStyle w:val="Emphasis"/>
        </w:rPr>
        <w:t>mobilization</w:t>
      </w:r>
      <w:r w:rsidRPr="00EB5DEA">
        <w:rPr>
          <w:rStyle w:val="StyleUnderline"/>
        </w:rPr>
        <w:t xml:space="preserve"> to not only win the gain but also </w:t>
      </w:r>
      <w:r w:rsidRPr="00EB5DEA">
        <w:rPr>
          <w:rStyle w:val="Emphasis"/>
        </w:rPr>
        <w:t>maintain it over time.</w:t>
      </w:r>
    </w:p>
    <w:p w14:paraId="5D01AC58" w14:textId="77777777" w:rsidR="00FB0FC4" w:rsidRPr="00EB5DEA" w:rsidRDefault="00FB0FC4" w:rsidP="00FB0FC4">
      <w:pPr>
        <w:rPr>
          <w:rStyle w:val="StyleUnderline"/>
        </w:rPr>
      </w:pPr>
      <w:r w:rsidRPr="00EB5DEA">
        <w:rPr>
          <w:rStyle w:val="StyleUnderline"/>
        </w:rPr>
        <w:t xml:space="preserve">Therefore, the only legitimate aspect of this criticism of reforms like UBI is that the </w:t>
      </w:r>
      <w:r w:rsidRPr="00EB5DEA">
        <w:rPr>
          <w:rStyle w:val="Emphasis"/>
        </w:rPr>
        <w:t>political mobilization</w:t>
      </w:r>
      <w:r w:rsidRPr="00EB5DEA">
        <w:rPr>
          <w:rStyle w:val="StyleUnderline"/>
        </w:rPr>
        <w:t xml:space="preserve"> needed to </w:t>
      </w:r>
      <w:r w:rsidRPr="00EB5DEA">
        <w:rPr>
          <w:rStyle w:val="Emphasis"/>
        </w:rPr>
        <w:t>obtain it</w:t>
      </w:r>
      <w:r w:rsidRPr="00EB5DEA">
        <w:rPr>
          <w:rStyle w:val="StyleUnderline"/>
        </w:rPr>
        <w:t xml:space="preserve"> and </w:t>
      </w:r>
      <w:r w:rsidRPr="00EB5DEA">
        <w:rPr>
          <w:rStyle w:val="Emphasis"/>
        </w:rPr>
        <w:t>sustain it</w:t>
      </w:r>
      <w:r w:rsidRPr="00EB5DEA">
        <w:rPr>
          <w:rStyle w:val="StyleUnderline"/>
        </w:rPr>
        <w:t xml:space="preserve"> over time will </w:t>
      </w:r>
      <w:r w:rsidRPr="00EB5DEA">
        <w:rPr>
          <w:rStyle w:val="Emphasis"/>
        </w:rPr>
        <w:t>divert time</w:t>
      </w:r>
      <w:r w:rsidRPr="00EB5DEA">
        <w:rPr>
          <w:rStyle w:val="StyleUnderline"/>
        </w:rPr>
        <w:t xml:space="preserve"> and </w:t>
      </w:r>
      <w:r w:rsidRPr="00EB5DEA">
        <w:rPr>
          <w:rStyle w:val="Emphasis"/>
        </w:rPr>
        <w:t>energy</w:t>
      </w:r>
      <w:r w:rsidRPr="00EB5DEA">
        <w:rPr>
          <w:rStyle w:val="StyleUnderline"/>
        </w:rPr>
        <w:t xml:space="preserve"> from other projects that may more </w:t>
      </w:r>
      <w:r w:rsidRPr="00EB5DEA">
        <w:rPr>
          <w:rStyle w:val="Emphasis"/>
        </w:rPr>
        <w:t>directly advance</w:t>
      </w:r>
      <w:r w:rsidRPr="00EB5DEA">
        <w:rPr>
          <w:rStyle w:val="StyleUnderline"/>
        </w:rPr>
        <w:t xml:space="preserve"> us toward a solidarity economy</w:t>
      </w:r>
      <w:r w:rsidRPr="00EB5DEA">
        <w:rPr>
          <w:sz w:val="16"/>
        </w:rPr>
        <w:t xml:space="preserve">. </w:t>
      </w:r>
      <w:r w:rsidRPr="00EB5DEA">
        <w:rPr>
          <w:rStyle w:val="StyleUnderline"/>
        </w:rPr>
        <w:t xml:space="preserve">In short, it comes down to a judgment call on whether </w:t>
      </w:r>
      <w:r w:rsidRPr="00EB5DEA">
        <w:rPr>
          <w:rStyle w:val="Emphasis"/>
        </w:rPr>
        <w:t>work</w:t>
      </w:r>
      <w:r w:rsidRPr="00EB5DEA">
        <w:rPr>
          <w:rStyle w:val="StyleUnderline"/>
        </w:rPr>
        <w:t xml:space="preserve"> on this reform merits the expenditure of </w:t>
      </w:r>
      <w:r w:rsidRPr="00EB5DEA">
        <w:rPr>
          <w:rStyle w:val="Emphasis"/>
        </w:rPr>
        <w:t>time</w:t>
      </w:r>
      <w:r w:rsidRPr="00EB5DEA">
        <w:rPr>
          <w:rStyle w:val="StyleUnderline"/>
        </w:rPr>
        <w:t xml:space="preserve">, </w:t>
      </w:r>
      <w:r w:rsidRPr="00EB5DEA">
        <w:rPr>
          <w:rStyle w:val="Emphasis"/>
        </w:rPr>
        <w:t>effort</w:t>
      </w:r>
      <w:r w:rsidRPr="00EB5DEA">
        <w:rPr>
          <w:rStyle w:val="StyleUnderline"/>
        </w:rPr>
        <w:t xml:space="preserve">, and </w:t>
      </w:r>
      <w:r w:rsidRPr="00EB5DEA">
        <w:rPr>
          <w:rStyle w:val="Emphasis"/>
          <w:sz w:val="28"/>
          <w:szCs w:val="28"/>
        </w:rPr>
        <w:t>political capital</w:t>
      </w:r>
      <w:r w:rsidRPr="00EB5DEA">
        <w:rPr>
          <w:rStyle w:val="StyleUnderline"/>
        </w:rPr>
        <w:t xml:space="preserve"> needed to </w:t>
      </w:r>
      <w:r w:rsidRPr="00EB5DEA">
        <w:rPr>
          <w:rStyle w:val="Emphasis"/>
        </w:rPr>
        <w:t>secure it</w:t>
      </w:r>
      <w:r w:rsidRPr="00EB5DEA">
        <w:rPr>
          <w:rStyle w:val="StyleUnderline"/>
        </w:rPr>
        <w:t xml:space="preserve"> versus other </w:t>
      </w:r>
      <w:r w:rsidRPr="00EB5DEA">
        <w:rPr>
          <w:rStyle w:val="Emphasis"/>
        </w:rPr>
        <w:t>projects</w:t>
      </w:r>
      <w:r w:rsidRPr="00EB5DEA">
        <w:rPr>
          <w:rStyle w:val="StyleUnderline"/>
        </w:rPr>
        <w:t xml:space="preserve"> that would </w:t>
      </w:r>
      <w:r w:rsidRPr="00EB5DEA">
        <w:rPr>
          <w:rStyle w:val="Emphasis"/>
        </w:rPr>
        <w:t>advance the ball</w:t>
      </w:r>
      <w:r w:rsidRPr="00EB5DEA">
        <w:rPr>
          <w:rStyle w:val="StyleUnderline"/>
        </w:rPr>
        <w:t>.</w:t>
      </w:r>
    </w:p>
    <w:p w14:paraId="243D83A3" w14:textId="77777777" w:rsidR="00FB0FC4" w:rsidRPr="000376C0" w:rsidRDefault="00FB0FC4" w:rsidP="00FB0FC4">
      <w:pPr>
        <w:pStyle w:val="Heading4"/>
      </w:pPr>
      <w:r>
        <w:t xml:space="preserve">Congress is </w:t>
      </w:r>
      <w:r>
        <w:rPr>
          <w:u w:val="single"/>
        </w:rPr>
        <w:t>fiercely opposed</w:t>
      </w:r>
      <w:r>
        <w:t xml:space="preserve"> to </w:t>
      </w:r>
      <w:r>
        <w:rPr>
          <w:u w:val="single"/>
        </w:rPr>
        <w:t>any</w:t>
      </w:r>
      <w:r>
        <w:t xml:space="preserve"> form of basic income. </w:t>
      </w:r>
    </w:p>
    <w:p w14:paraId="66EFCB9F" w14:textId="77777777" w:rsidR="00FB0FC4" w:rsidRDefault="00FB0FC4" w:rsidP="00FB0FC4">
      <w:r>
        <w:t xml:space="preserve">John </w:t>
      </w:r>
      <w:r w:rsidRPr="00116A65">
        <w:rPr>
          <w:rStyle w:val="Style13ptBold"/>
        </w:rPr>
        <w:t>Manning 21</w:t>
      </w:r>
      <w:r>
        <w:t>. Columnist at International Banker. "Has the Time for Universal Basic Income Finally Arrived?". International Banker. 4-19-2021. https://internationalbanker.com/finance/has-the-time-for-universal-basic-income-finally-arrived/</w:t>
      </w:r>
    </w:p>
    <w:p w14:paraId="18637093" w14:textId="77777777" w:rsidR="00FB0FC4" w:rsidRDefault="00FB0FC4" w:rsidP="00FB0FC4">
      <w:pPr>
        <w:rPr>
          <w:sz w:val="16"/>
        </w:rPr>
      </w:pPr>
      <w:r w:rsidRPr="00116A65">
        <w:rPr>
          <w:rStyle w:val="StyleUnderline"/>
        </w:rPr>
        <w:t xml:space="preserve">But arguably the </w:t>
      </w:r>
      <w:r w:rsidRPr="001932BF">
        <w:rPr>
          <w:rStyle w:val="Emphasis"/>
          <w:sz w:val="28"/>
          <w:szCs w:val="28"/>
        </w:rPr>
        <w:t>biggest challenge</w:t>
      </w:r>
      <w:r w:rsidRPr="001932BF">
        <w:rPr>
          <w:rStyle w:val="StyleUnderline"/>
          <w:sz w:val="28"/>
          <w:szCs w:val="28"/>
        </w:rPr>
        <w:t xml:space="preserve"> </w:t>
      </w:r>
      <w:r w:rsidRPr="00116A65">
        <w:rPr>
          <w:rStyle w:val="StyleUnderline"/>
        </w:rPr>
        <w:t xml:space="preserve">for </w:t>
      </w:r>
      <w:r w:rsidRPr="00116A65">
        <w:rPr>
          <w:rStyle w:val="Emphasis"/>
        </w:rPr>
        <w:t>UBI</w:t>
      </w:r>
      <w:r w:rsidRPr="00116A65">
        <w:rPr>
          <w:rStyle w:val="StyleUnderline"/>
        </w:rPr>
        <w:t xml:space="preserve"> as a </w:t>
      </w:r>
      <w:r w:rsidRPr="00116A65">
        <w:rPr>
          <w:rStyle w:val="Emphasis"/>
        </w:rPr>
        <w:t>viable policy</w:t>
      </w:r>
      <w:r w:rsidRPr="00116A65">
        <w:rPr>
          <w:sz w:val="16"/>
        </w:rPr>
        <w:t xml:space="preserve"> </w:t>
      </w:r>
      <w:r w:rsidRPr="00116A65">
        <w:rPr>
          <w:rStyle w:val="StyleUnderline"/>
        </w:rPr>
        <w:t xml:space="preserve">is the </w:t>
      </w:r>
      <w:r w:rsidRPr="00116A65">
        <w:rPr>
          <w:rStyle w:val="Emphasis"/>
          <w:sz w:val="28"/>
          <w:szCs w:val="28"/>
        </w:rPr>
        <w:t>fierce opposition</w:t>
      </w:r>
      <w:r w:rsidRPr="00116A65">
        <w:rPr>
          <w:sz w:val="16"/>
          <w:szCs w:val="28"/>
        </w:rPr>
        <w:t xml:space="preserve"> </w:t>
      </w:r>
      <w:r w:rsidRPr="00116A65">
        <w:rPr>
          <w:rStyle w:val="StyleUnderline"/>
        </w:rPr>
        <w:t>that</w:t>
      </w:r>
      <w:r w:rsidRPr="00116A65">
        <w:rPr>
          <w:sz w:val="16"/>
        </w:rPr>
        <w:t xml:space="preserve"> it and </w:t>
      </w:r>
      <w:r w:rsidRPr="00116A65">
        <w:rPr>
          <w:rStyle w:val="StyleUnderline"/>
        </w:rPr>
        <w:t xml:space="preserve">all proposals of </w:t>
      </w:r>
      <w:r w:rsidRPr="00116A65">
        <w:rPr>
          <w:rStyle w:val="Emphasis"/>
        </w:rPr>
        <w:t>guaranteed-income</w:t>
      </w:r>
      <w:r w:rsidRPr="00116A65">
        <w:rPr>
          <w:rStyle w:val="StyleUnderline"/>
        </w:rPr>
        <w:t xml:space="preserve"> </w:t>
      </w:r>
      <w:proofErr w:type="spellStart"/>
      <w:r w:rsidRPr="00116A65">
        <w:rPr>
          <w:rStyle w:val="StyleUnderline"/>
        </w:rPr>
        <w:t>programmes</w:t>
      </w:r>
      <w:proofErr w:type="spellEnd"/>
      <w:r w:rsidRPr="00116A65">
        <w:rPr>
          <w:sz w:val="16"/>
        </w:rPr>
        <w:t xml:space="preserve"> </w:t>
      </w:r>
      <w:r w:rsidRPr="001932BF">
        <w:rPr>
          <w:rStyle w:val="Emphasis"/>
        </w:rPr>
        <w:t>face in</w:t>
      </w:r>
      <w:r w:rsidRPr="00116A65">
        <w:rPr>
          <w:sz w:val="16"/>
        </w:rPr>
        <w:t xml:space="preserve"> </w:t>
      </w:r>
      <w:r w:rsidRPr="00116A65">
        <w:rPr>
          <w:rStyle w:val="Emphasis"/>
        </w:rPr>
        <w:t>Congress</w:t>
      </w:r>
      <w:r w:rsidRPr="00116A65">
        <w:rPr>
          <w:sz w:val="16"/>
        </w:rPr>
        <w:t>—</w:t>
      </w:r>
      <w:r w:rsidRPr="00116A65">
        <w:rPr>
          <w:rStyle w:val="StyleUnderline"/>
        </w:rPr>
        <w:t>whether UBI</w:t>
      </w:r>
      <w:r w:rsidRPr="00116A65">
        <w:rPr>
          <w:sz w:val="16"/>
        </w:rPr>
        <w:t xml:space="preserve"> itself, </w:t>
      </w:r>
      <w:r w:rsidRPr="00116A65">
        <w:rPr>
          <w:rStyle w:val="Emphasis"/>
        </w:rPr>
        <w:t>enhanced</w:t>
      </w:r>
      <w:r w:rsidRPr="00116A65">
        <w:rPr>
          <w:rStyle w:val="StyleUnderline"/>
        </w:rPr>
        <w:t xml:space="preserve"> unemployment </w:t>
      </w:r>
      <w:r w:rsidRPr="00116A65">
        <w:rPr>
          <w:rStyle w:val="Emphasis"/>
        </w:rPr>
        <w:t>benefits</w:t>
      </w:r>
      <w:r w:rsidRPr="00116A65">
        <w:rPr>
          <w:rStyle w:val="StyleUnderline"/>
        </w:rPr>
        <w:t xml:space="preserve"> or boosted minimum</w:t>
      </w:r>
      <w:r w:rsidRPr="00116A65">
        <w:rPr>
          <w:sz w:val="16"/>
        </w:rPr>
        <w:t xml:space="preserve"> </w:t>
      </w:r>
      <w:r w:rsidRPr="00116A65">
        <w:rPr>
          <w:rStyle w:val="StyleUnderline"/>
        </w:rPr>
        <w:t>wage</w:t>
      </w:r>
      <w:r w:rsidRPr="00116A65">
        <w:rPr>
          <w:sz w:val="16"/>
        </w:rPr>
        <w:t xml:space="preserve">. In the US, </w:t>
      </w:r>
      <w:r w:rsidRPr="00116A65">
        <w:rPr>
          <w:rStyle w:val="StyleUnderline"/>
        </w:rPr>
        <w:t xml:space="preserve">this </w:t>
      </w:r>
      <w:r w:rsidRPr="001932BF">
        <w:rPr>
          <w:rStyle w:val="Emphasis"/>
        </w:rPr>
        <w:t>opposition</w:t>
      </w:r>
      <w:r w:rsidRPr="00116A65">
        <w:rPr>
          <w:rStyle w:val="StyleUnderline"/>
        </w:rPr>
        <w:t xml:space="preserve"> has typically </w:t>
      </w:r>
      <w:r w:rsidRPr="001932BF">
        <w:rPr>
          <w:rStyle w:val="Emphasis"/>
        </w:rPr>
        <w:t>come</w:t>
      </w:r>
      <w:r w:rsidRPr="00116A65">
        <w:rPr>
          <w:rStyle w:val="StyleUnderline"/>
        </w:rPr>
        <w:t xml:space="preserve"> from the </w:t>
      </w:r>
      <w:r w:rsidRPr="001932BF">
        <w:rPr>
          <w:rStyle w:val="Emphasis"/>
        </w:rPr>
        <w:t>Republican side</w:t>
      </w:r>
      <w:r w:rsidRPr="00116A65">
        <w:rPr>
          <w:rStyle w:val="StyleUnderline"/>
        </w:rPr>
        <w:t xml:space="preserve"> of</w:t>
      </w:r>
      <w:r w:rsidRPr="00116A65">
        <w:rPr>
          <w:sz w:val="16"/>
        </w:rPr>
        <w:t xml:space="preserve"> </w:t>
      </w:r>
      <w:r w:rsidRPr="00116A65">
        <w:rPr>
          <w:rStyle w:val="StyleUnderline"/>
        </w:rPr>
        <w:t>the</w:t>
      </w:r>
      <w:r w:rsidRPr="00116A65">
        <w:rPr>
          <w:sz w:val="16"/>
        </w:rPr>
        <w:t xml:space="preserve"> political </w:t>
      </w:r>
      <w:r w:rsidRPr="00116A65">
        <w:rPr>
          <w:rStyle w:val="StyleUnderline"/>
        </w:rPr>
        <w:t>aisle</w:t>
      </w:r>
      <w:r w:rsidRPr="00116A65">
        <w:rPr>
          <w:sz w:val="16"/>
        </w:rPr>
        <w:t xml:space="preserve">, </w:t>
      </w:r>
      <w:r w:rsidRPr="00116A65">
        <w:rPr>
          <w:rStyle w:val="StyleUnderline"/>
        </w:rPr>
        <w:t xml:space="preserve">which has </w:t>
      </w:r>
      <w:r w:rsidRPr="001932BF">
        <w:rPr>
          <w:rStyle w:val="Emphasis"/>
        </w:rPr>
        <w:t>consistently argued</w:t>
      </w:r>
      <w:r w:rsidRPr="00116A65">
        <w:rPr>
          <w:rStyle w:val="StyleUnderline"/>
        </w:rPr>
        <w:t xml:space="preserve"> that </w:t>
      </w:r>
      <w:r w:rsidRPr="00116A65">
        <w:rPr>
          <w:rStyle w:val="Emphasis"/>
        </w:rPr>
        <w:t>government-allocated income</w:t>
      </w:r>
      <w:r w:rsidRPr="00116A65">
        <w:rPr>
          <w:sz w:val="16"/>
        </w:rPr>
        <w:t xml:space="preserve"> </w:t>
      </w:r>
      <w:r w:rsidRPr="00116A65">
        <w:rPr>
          <w:rStyle w:val="StyleUnderline"/>
        </w:rPr>
        <w:t xml:space="preserve">should be distributed only to </w:t>
      </w:r>
      <w:r w:rsidRPr="00116A65">
        <w:rPr>
          <w:rStyle w:val="Emphasis"/>
        </w:rPr>
        <w:t>those</w:t>
      </w:r>
      <w:r w:rsidRPr="00116A65">
        <w:rPr>
          <w:rStyle w:val="StyleUnderline"/>
        </w:rPr>
        <w:t xml:space="preserve"> who </w:t>
      </w:r>
      <w:r w:rsidRPr="00116A65">
        <w:rPr>
          <w:rStyle w:val="Emphasis"/>
        </w:rPr>
        <w:t>have earned it</w:t>
      </w:r>
      <w:r w:rsidRPr="00116A65">
        <w:rPr>
          <w:sz w:val="16"/>
        </w:rPr>
        <w:t xml:space="preserve">. </w:t>
      </w:r>
      <w:r w:rsidRPr="00116A65">
        <w:rPr>
          <w:rStyle w:val="StyleUnderline"/>
        </w:rPr>
        <w:t>According</w:t>
      </w:r>
      <w:r w:rsidRPr="00116A65">
        <w:rPr>
          <w:sz w:val="16"/>
        </w:rPr>
        <w:t xml:space="preserve"> </w:t>
      </w:r>
      <w:r w:rsidRPr="00116A65">
        <w:rPr>
          <w:rStyle w:val="StyleUnderline"/>
        </w:rPr>
        <w:t>to</w:t>
      </w:r>
      <w:r w:rsidRPr="00116A65">
        <w:rPr>
          <w:sz w:val="16"/>
        </w:rPr>
        <w:t xml:space="preserve"> the </w:t>
      </w:r>
      <w:r w:rsidRPr="00116A65">
        <w:rPr>
          <w:rStyle w:val="StyleUnderline"/>
        </w:rPr>
        <w:t>Pew</w:t>
      </w:r>
      <w:r w:rsidRPr="00116A65">
        <w:rPr>
          <w:sz w:val="16"/>
        </w:rPr>
        <w:t xml:space="preserve"> Research Center, nearly </w:t>
      </w:r>
      <w:r w:rsidRPr="00116A65">
        <w:rPr>
          <w:rStyle w:val="StyleUnderline"/>
        </w:rPr>
        <w:t>eight in ten Republicans</w:t>
      </w:r>
      <w:r w:rsidRPr="00116A65">
        <w:rPr>
          <w:sz w:val="16"/>
        </w:rPr>
        <w:t xml:space="preserve"> and Republican-leaning independents (78 percent) </w:t>
      </w:r>
      <w:r w:rsidRPr="00116A65">
        <w:rPr>
          <w:rStyle w:val="StyleUnderline"/>
        </w:rPr>
        <w:t>oppose</w:t>
      </w:r>
      <w:r w:rsidRPr="00116A65">
        <w:rPr>
          <w:sz w:val="16"/>
        </w:rPr>
        <w:t xml:space="preserve"> the federal government providing </w:t>
      </w:r>
      <w:r w:rsidRPr="00116A65">
        <w:rPr>
          <w:rStyle w:val="StyleUnderline"/>
        </w:rPr>
        <w:t>UBI</w:t>
      </w:r>
      <w:r w:rsidRPr="00116A65">
        <w:rPr>
          <w:sz w:val="16"/>
        </w:rPr>
        <w:t xml:space="preserve"> of about $1,000 per person, </w:t>
      </w:r>
      <w:r w:rsidRPr="00116A65">
        <w:rPr>
          <w:rStyle w:val="StyleUnderline"/>
        </w:rPr>
        <w:t>with 62 percent strongly</w:t>
      </w:r>
      <w:r w:rsidRPr="00116A65">
        <w:rPr>
          <w:sz w:val="16"/>
        </w:rPr>
        <w:t xml:space="preserve"> </w:t>
      </w:r>
      <w:r w:rsidRPr="00116A65">
        <w:rPr>
          <w:rStyle w:val="StyleUnderline"/>
        </w:rPr>
        <w:t>opposed</w:t>
      </w:r>
      <w:r w:rsidRPr="00116A65">
        <w:rPr>
          <w:sz w:val="16"/>
        </w:rPr>
        <w:t xml:space="preserve">. A smaller 66 percent of Democrats and Democrat-leaners </w:t>
      </w:r>
      <w:proofErr w:type="spellStart"/>
      <w:r w:rsidRPr="00116A65">
        <w:rPr>
          <w:sz w:val="16"/>
        </w:rPr>
        <w:t>favour</w:t>
      </w:r>
      <w:proofErr w:type="spellEnd"/>
      <w:r w:rsidRPr="00116A65">
        <w:rPr>
          <w:sz w:val="16"/>
        </w:rPr>
        <w:t xml:space="preserve"> a UBI, with just a third supporting the proposal strongly.</w:t>
      </w:r>
    </w:p>
    <w:p w14:paraId="39E27AC3" w14:textId="77777777" w:rsidR="00FB0FC4" w:rsidRPr="003A4110" w:rsidRDefault="00FB0FC4" w:rsidP="00FB0FC4">
      <w:pPr>
        <w:pStyle w:val="Heading4"/>
      </w:pPr>
      <w:r>
        <w:t xml:space="preserve">Empirics---supporting for UBI has </w:t>
      </w:r>
      <w:r>
        <w:rPr>
          <w:u w:val="single"/>
        </w:rPr>
        <w:t>ended political careers</w:t>
      </w:r>
      <w:r>
        <w:t xml:space="preserve">. </w:t>
      </w:r>
    </w:p>
    <w:p w14:paraId="408C6FFE" w14:textId="77777777" w:rsidR="00FB0FC4" w:rsidRPr="007D3094" w:rsidRDefault="00FB0FC4" w:rsidP="00FB0FC4">
      <w:r>
        <w:t xml:space="preserve">Ed </w:t>
      </w:r>
      <w:r w:rsidRPr="007D3094">
        <w:rPr>
          <w:rStyle w:val="Style13ptBold"/>
        </w:rPr>
        <w:t>Kilgore 19</w:t>
      </w:r>
      <w:r>
        <w:t>. Political columnist for Intelligencer, formerly Vice President for Policy at the Democratic Leadership Council; Communications Director for U.S. Senator Sam Nunn; and a federal-state relations aide to three governors of Georgia. "George McGovern Proposed a Universal Basic Income. It Didn’t Go Well for Him.". Intelligencer. 3-18-2019. https://nymag.com/intelligencer/2019/03/yangs-usd12-000-ubi-was-pioneered-by-george-mcgovern.html</w:t>
      </w:r>
    </w:p>
    <w:p w14:paraId="66B1455A" w14:textId="77777777" w:rsidR="00FB0FC4" w:rsidRPr="007D3094" w:rsidRDefault="00FB0FC4" w:rsidP="00FB0FC4">
      <w:pPr>
        <w:rPr>
          <w:sz w:val="16"/>
        </w:rPr>
      </w:pPr>
      <w:r w:rsidRPr="007D3094">
        <w:rPr>
          <w:sz w:val="16"/>
        </w:rPr>
        <w:t>For political observers of a certain vintage, long-shot presidential candidate Andrew Yang’s proposal to give every American adult $1,000 a month brought back a distinct memory from 1972. That year Democratic presidential nominee George McGovern also proposed writing a $1,000 check to every American — $1,000 a year, however (there’s been a lot of inflation since then).</w:t>
      </w:r>
    </w:p>
    <w:p w14:paraId="39BE84FB" w14:textId="77777777" w:rsidR="00FB0FC4" w:rsidRPr="007D3094" w:rsidRDefault="00FB0FC4" w:rsidP="00FB0FC4">
      <w:pPr>
        <w:rPr>
          <w:sz w:val="16"/>
        </w:rPr>
      </w:pPr>
      <w:r w:rsidRPr="007D3094">
        <w:rPr>
          <w:sz w:val="16"/>
        </w:rPr>
        <w:t xml:space="preserve">To put it mildly, it did not go over well. Even though McGovern eventually abandoned the proposal, and even though it was </w:t>
      </w:r>
      <w:proofErr w:type="gramStart"/>
      <w:r w:rsidRPr="007D3094">
        <w:rPr>
          <w:sz w:val="16"/>
        </w:rPr>
        <w:t>similar to</w:t>
      </w:r>
      <w:proofErr w:type="gramEnd"/>
      <w:r w:rsidRPr="007D3094">
        <w:rPr>
          <w:sz w:val="16"/>
        </w:rPr>
        <w:t xml:space="preserve"> the “negative income tax” idea crafted by famed free-market economist Milton Friedman and briefly considered by Richard Nixon, </w:t>
      </w:r>
      <w:r w:rsidRPr="007D3094">
        <w:rPr>
          <w:rStyle w:val="StyleUnderline"/>
        </w:rPr>
        <w:t>the plan</w:t>
      </w:r>
      <w:r w:rsidRPr="007D3094">
        <w:rPr>
          <w:sz w:val="16"/>
        </w:rPr>
        <w:t xml:space="preserve"> </w:t>
      </w:r>
      <w:r w:rsidRPr="007D3094">
        <w:rPr>
          <w:rStyle w:val="StyleUnderline"/>
        </w:rPr>
        <w:t>became</w:t>
      </w:r>
      <w:r w:rsidRPr="007D3094">
        <w:rPr>
          <w:sz w:val="16"/>
        </w:rPr>
        <w:t xml:space="preserve"> a </w:t>
      </w:r>
      <w:r w:rsidRPr="007D3094">
        <w:rPr>
          <w:rStyle w:val="StyleUnderline"/>
        </w:rPr>
        <w:t xml:space="preserve">potent symbol of the </w:t>
      </w:r>
      <w:r w:rsidRPr="007D3094">
        <w:rPr>
          <w:rStyle w:val="Emphasis"/>
        </w:rPr>
        <w:t>Democrat’s alleged radicalism</w:t>
      </w:r>
      <w:r w:rsidRPr="007D3094">
        <w:rPr>
          <w:sz w:val="16"/>
        </w:rPr>
        <w:t xml:space="preserve">, </w:t>
      </w:r>
      <w:r w:rsidRPr="007D3094">
        <w:rPr>
          <w:rStyle w:val="Emphasis"/>
        </w:rPr>
        <w:t>fiscal irresponsibility</w:t>
      </w:r>
      <w:r w:rsidRPr="007D3094">
        <w:rPr>
          <w:sz w:val="16"/>
        </w:rPr>
        <w:t xml:space="preserve">, </w:t>
      </w:r>
      <w:r w:rsidRPr="007D3094">
        <w:rPr>
          <w:rStyle w:val="StyleUnderline"/>
        </w:rPr>
        <w:t xml:space="preserve">and </w:t>
      </w:r>
      <w:r w:rsidRPr="007D3094">
        <w:rPr>
          <w:rStyle w:val="Emphasis"/>
        </w:rPr>
        <w:t>wooly thinking</w:t>
      </w:r>
      <w:r w:rsidRPr="007D3094">
        <w:rPr>
          <w:sz w:val="16"/>
        </w:rPr>
        <w:t xml:space="preserve">. Even before Republicans began mocking him over it, primary rival Hubert </w:t>
      </w:r>
      <w:r w:rsidRPr="007D3094">
        <w:rPr>
          <w:rStyle w:val="Emphasis"/>
        </w:rPr>
        <w:t>Humphrey</w:t>
      </w:r>
      <w:r w:rsidRPr="007D3094">
        <w:rPr>
          <w:sz w:val="16"/>
        </w:rPr>
        <w:t xml:space="preserve"> — hardly a conservative on domestic issues — </w:t>
      </w:r>
      <w:r w:rsidRPr="007D3094">
        <w:rPr>
          <w:rStyle w:val="StyleUnderline"/>
        </w:rPr>
        <w:t xml:space="preserve">blasted the proposal with both barrels, claiming it would lead to a </w:t>
      </w:r>
      <w:r w:rsidRPr="007D3094">
        <w:rPr>
          <w:rStyle w:val="Emphasis"/>
        </w:rPr>
        <w:t>massive middle-class tax increase</w:t>
      </w:r>
      <w:r w:rsidRPr="007D3094">
        <w:rPr>
          <w:rStyle w:val="StyleUnderline"/>
        </w:rPr>
        <w:t xml:space="preserve"> while </w:t>
      </w:r>
      <w:r w:rsidRPr="007D3094">
        <w:rPr>
          <w:rStyle w:val="Emphasis"/>
        </w:rPr>
        <w:t>undermining</w:t>
      </w:r>
      <w:r w:rsidRPr="007D3094">
        <w:rPr>
          <w:rStyle w:val="StyleUnderline"/>
        </w:rPr>
        <w:t xml:space="preserve"> </w:t>
      </w:r>
      <w:r w:rsidRPr="007D3094">
        <w:rPr>
          <w:rStyle w:val="Emphasis"/>
        </w:rPr>
        <w:t>incentives</w:t>
      </w:r>
      <w:r w:rsidRPr="007D3094">
        <w:rPr>
          <w:rStyle w:val="StyleUnderline"/>
        </w:rPr>
        <w:t xml:space="preserve"> to </w:t>
      </w:r>
      <w:r w:rsidRPr="007D3094">
        <w:rPr>
          <w:rStyle w:val="Emphasis"/>
        </w:rPr>
        <w:t>work</w:t>
      </w:r>
      <w:r w:rsidRPr="007D3094">
        <w:rPr>
          <w:rStyle w:val="StyleUnderline"/>
        </w:rPr>
        <w:t>. It</w:t>
      </w:r>
      <w:r w:rsidRPr="007D3094">
        <w:rPr>
          <w:sz w:val="16"/>
        </w:rPr>
        <w:t xml:space="preserve"> probably caused McGovern more grief than anything else he had control over in that campaign, which ended with him losing 49 states to Nixon.</w:t>
      </w:r>
    </w:p>
    <w:p w14:paraId="5D00719D" w14:textId="77777777" w:rsidR="00FB0FC4" w:rsidRPr="007D3094" w:rsidRDefault="00FB0FC4" w:rsidP="00FB0FC4">
      <w:pPr>
        <w:rPr>
          <w:sz w:val="16"/>
        </w:rPr>
      </w:pPr>
      <w:r w:rsidRPr="007D3094">
        <w:rPr>
          <w:sz w:val="16"/>
        </w:rPr>
        <w:t>Republicans mocked McGovern’s universal basic income proposal unmercifully.</w:t>
      </w:r>
    </w:p>
    <w:p w14:paraId="75138B78" w14:textId="77777777" w:rsidR="00FB0FC4" w:rsidRPr="007D3094" w:rsidRDefault="00FB0FC4" w:rsidP="00FB0FC4">
      <w:pPr>
        <w:rPr>
          <w:sz w:val="16"/>
        </w:rPr>
      </w:pPr>
      <w:r w:rsidRPr="007D3094">
        <w:rPr>
          <w:sz w:val="16"/>
        </w:rPr>
        <w:t>The idea of an income floor has become less radical-sounding over the years. The refundable earned-income tax credit, another Republican idea that was promoted most aggressively by Bill Clinton, is basically a negative income tax, albeit one that is means-tested and comes with an implicit work requirement. And in the policy world, a full-fledged universal basic income is discussed regularly as a feasible strategy for addressing poverty.</w:t>
      </w:r>
    </w:p>
    <w:p w14:paraId="09DA68F7" w14:textId="77777777" w:rsidR="00FB0FC4" w:rsidRPr="007D3094" w:rsidRDefault="00FB0FC4" w:rsidP="00FB0FC4">
      <w:pPr>
        <w:rPr>
          <w:sz w:val="16"/>
        </w:rPr>
      </w:pPr>
      <w:r w:rsidRPr="007D3094">
        <w:rPr>
          <w:sz w:val="16"/>
        </w:rPr>
        <w:t>But despite its familiarity to wonks, and its support from some conservatives (who love its potential for destroying bureaucracy) as well as progressives, UBI has never fully been tested anywhere, as Nathan Heller observed last year:</w:t>
      </w:r>
    </w:p>
    <w:p w14:paraId="1AF994A3" w14:textId="77777777" w:rsidR="00FB0FC4" w:rsidRPr="007D3094" w:rsidRDefault="00FB0FC4" w:rsidP="00FB0FC4">
      <w:pPr>
        <w:rPr>
          <w:sz w:val="16"/>
        </w:rPr>
      </w:pPr>
      <w:r w:rsidRPr="007D3094">
        <w:rPr>
          <w:rStyle w:val="StyleUnderline"/>
        </w:rPr>
        <w:t xml:space="preserve">Recent interest in </w:t>
      </w:r>
      <w:r w:rsidRPr="007D3094">
        <w:rPr>
          <w:rStyle w:val="Emphasis"/>
        </w:rPr>
        <w:t>U.B.I.</w:t>
      </w:r>
      <w:r w:rsidRPr="007D3094">
        <w:rPr>
          <w:rStyle w:val="StyleUnderline"/>
        </w:rPr>
        <w:t xml:space="preserve"> has been </w:t>
      </w:r>
      <w:r w:rsidRPr="007D3094">
        <w:rPr>
          <w:rStyle w:val="Emphasis"/>
        </w:rPr>
        <w:t>widespread</w:t>
      </w:r>
      <w:r w:rsidRPr="007D3094">
        <w:rPr>
          <w:rStyle w:val="StyleUnderline"/>
        </w:rPr>
        <w:t xml:space="preserve"> but </w:t>
      </w:r>
      <w:r w:rsidRPr="007D3094">
        <w:rPr>
          <w:rStyle w:val="Emphasis"/>
        </w:rPr>
        <w:t>wary</w:t>
      </w:r>
      <w:r w:rsidRPr="007D3094">
        <w:rPr>
          <w:sz w:val="16"/>
        </w:rPr>
        <w:t xml:space="preserve">. Last year, Finland launched a pilot version of basic income; this spring, the government decided not to extend the program beyond this year, </w:t>
      </w:r>
      <w:proofErr w:type="spellStart"/>
      <w:r w:rsidRPr="007D3094">
        <w:rPr>
          <w:sz w:val="16"/>
        </w:rPr>
        <w:t>signalling</w:t>
      </w:r>
      <w:proofErr w:type="spellEnd"/>
      <w:r w:rsidRPr="007D3094">
        <w:rPr>
          <w:sz w:val="16"/>
        </w:rPr>
        <w:t xml:space="preserve"> doubt. Other trials continue. Pilots have run in Canada, the Netherlands, Scotland, and Iran. Since 2017, the startup incubator Y Combinator has funded a multiyear pilot in Oakland, California. The municipal government of Stockton, an ag-industrial city east of San Francisco, is about to test a program that gives low-income residents five hundred dollars a month. Last year, Stanford launched a Basic Income Lab to pursue, as it were, basic research.</w:t>
      </w:r>
    </w:p>
    <w:p w14:paraId="73C800F0" w14:textId="77777777" w:rsidR="00FB0FC4" w:rsidRPr="007D3094" w:rsidRDefault="00FB0FC4" w:rsidP="00FB0FC4">
      <w:pPr>
        <w:rPr>
          <w:sz w:val="16"/>
        </w:rPr>
      </w:pPr>
      <w:r w:rsidRPr="007D3094">
        <w:rPr>
          <w:rStyle w:val="StyleUnderline"/>
        </w:rPr>
        <w:t xml:space="preserve">Given the </w:t>
      </w:r>
      <w:r w:rsidRPr="007D3094">
        <w:rPr>
          <w:rStyle w:val="Emphasis"/>
        </w:rPr>
        <w:t>enormous</w:t>
      </w:r>
      <w:r w:rsidRPr="007D3094">
        <w:rPr>
          <w:rStyle w:val="StyleUnderline"/>
        </w:rPr>
        <w:t xml:space="preserve"> </w:t>
      </w:r>
      <w:r w:rsidRPr="007D3094">
        <w:rPr>
          <w:rStyle w:val="Emphasis"/>
        </w:rPr>
        <w:t>scale</w:t>
      </w:r>
      <w:r w:rsidRPr="007D3094">
        <w:rPr>
          <w:rStyle w:val="StyleUnderline"/>
        </w:rPr>
        <w:t xml:space="preserve"> and </w:t>
      </w:r>
      <w:r w:rsidRPr="007D3094">
        <w:rPr>
          <w:rStyle w:val="Emphasis"/>
        </w:rPr>
        <w:t>cost</w:t>
      </w:r>
      <w:r w:rsidRPr="007D3094">
        <w:rPr>
          <w:sz w:val="16"/>
        </w:rPr>
        <w:t xml:space="preserve"> (Yang’s proposal would cost an estimated $3.9 trillion a year), </w:t>
      </w:r>
      <w:r w:rsidRPr="007D3094">
        <w:rPr>
          <w:rStyle w:val="StyleUnderline"/>
        </w:rPr>
        <w:t xml:space="preserve">something </w:t>
      </w:r>
      <w:r w:rsidRPr="007D3094">
        <w:rPr>
          <w:rStyle w:val="Emphasis"/>
        </w:rPr>
        <w:t>this untested</w:t>
      </w:r>
      <w:r w:rsidRPr="007D3094">
        <w:rPr>
          <w:rStyle w:val="StyleUnderline"/>
        </w:rPr>
        <w:t xml:space="preserve"> is going to make a </w:t>
      </w:r>
      <w:r w:rsidRPr="007D3094">
        <w:rPr>
          <w:rStyle w:val="Emphasis"/>
        </w:rPr>
        <w:t>lot of people nervous</w:t>
      </w:r>
      <w:r w:rsidRPr="007D3094">
        <w:rPr>
          <w:rStyle w:val="StyleUnderline"/>
        </w:rPr>
        <w:t>. And</w:t>
      </w:r>
      <w:r w:rsidRPr="007D3094">
        <w:rPr>
          <w:sz w:val="16"/>
        </w:rPr>
        <w:t xml:space="preserve"> </w:t>
      </w:r>
      <w:r w:rsidRPr="007D3094">
        <w:rPr>
          <w:rStyle w:val="StyleUnderline"/>
        </w:rPr>
        <w:t>while a</w:t>
      </w:r>
      <w:r w:rsidRPr="007D3094">
        <w:rPr>
          <w:sz w:val="16"/>
        </w:rPr>
        <w:t xml:space="preserve"> competing idea of similar scale, a </w:t>
      </w:r>
      <w:r w:rsidRPr="007D3094">
        <w:rPr>
          <w:rStyle w:val="StyleUnderline"/>
        </w:rPr>
        <w:t>federal jobs guarantee</w:t>
      </w:r>
      <w:r w:rsidRPr="007D3094">
        <w:rPr>
          <w:sz w:val="16"/>
        </w:rPr>
        <w:t xml:space="preserve">, </w:t>
      </w:r>
      <w:r w:rsidRPr="007D3094">
        <w:rPr>
          <w:rStyle w:val="StyleUnderline"/>
        </w:rPr>
        <w:t xml:space="preserve">is </w:t>
      </w:r>
      <w:r w:rsidRPr="007D3094">
        <w:rPr>
          <w:rStyle w:val="Emphasis"/>
        </w:rPr>
        <w:t>quite popular</w:t>
      </w:r>
      <w:r w:rsidRPr="007D3094">
        <w:rPr>
          <w:sz w:val="16"/>
        </w:rPr>
        <w:t xml:space="preserve">, </w:t>
      </w:r>
      <w:r w:rsidRPr="007D3094">
        <w:rPr>
          <w:rStyle w:val="Emphasis"/>
        </w:rPr>
        <w:t>UBI is a tougher proposition</w:t>
      </w:r>
      <w:r w:rsidRPr="007D3094">
        <w:rPr>
          <w:sz w:val="16"/>
        </w:rPr>
        <w:t xml:space="preserve">, </w:t>
      </w:r>
      <w:r w:rsidRPr="007D3094">
        <w:rPr>
          <w:rStyle w:val="StyleUnderline"/>
        </w:rPr>
        <w:t xml:space="preserve">precisely because it does </w:t>
      </w:r>
      <w:r w:rsidRPr="007D3094">
        <w:rPr>
          <w:rStyle w:val="Emphasis"/>
        </w:rPr>
        <w:t>not require work</w:t>
      </w:r>
      <w:r w:rsidRPr="007D3094">
        <w:rPr>
          <w:sz w:val="16"/>
        </w:rPr>
        <w:t xml:space="preserve">. </w:t>
      </w:r>
      <w:r w:rsidRPr="007D3094">
        <w:rPr>
          <w:rStyle w:val="StyleUnderline"/>
        </w:rPr>
        <w:t>One</w:t>
      </w:r>
      <w:r w:rsidRPr="007D3094">
        <w:rPr>
          <w:sz w:val="16"/>
        </w:rPr>
        <w:t xml:space="preserve"> Gallup </w:t>
      </w:r>
      <w:r w:rsidRPr="007D3094">
        <w:rPr>
          <w:rStyle w:val="StyleUnderline"/>
        </w:rPr>
        <w:t>poll</w:t>
      </w:r>
      <w:r w:rsidRPr="007D3094">
        <w:rPr>
          <w:sz w:val="16"/>
        </w:rPr>
        <w:t xml:space="preserve"> </w:t>
      </w:r>
      <w:r w:rsidRPr="007D3094">
        <w:rPr>
          <w:rStyle w:val="StyleUnderline"/>
        </w:rPr>
        <w:t>about</w:t>
      </w:r>
      <w:r w:rsidRPr="007D3094">
        <w:rPr>
          <w:sz w:val="16"/>
        </w:rPr>
        <w:t xml:space="preserve"> </w:t>
      </w:r>
      <w:r w:rsidRPr="007D3094">
        <w:rPr>
          <w:rStyle w:val="StyleUnderline"/>
        </w:rPr>
        <w:t xml:space="preserve">UBI strictly for people who lose their </w:t>
      </w:r>
      <w:r w:rsidRPr="007D3094">
        <w:rPr>
          <w:rStyle w:val="Emphasis"/>
        </w:rPr>
        <w:t>jobs</w:t>
      </w:r>
      <w:r w:rsidRPr="007D3094">
        <w:rPr>
          <w:rStyle w:val="StyleUnderline"/>
        </w:rPr>
        <w:t xml:space="preserve"> to </w:t>
      </w:r>
      <w:r w:rsidRPr="007D3094">
        <w:rPr>
          <w:rStyle w:val="Emphasis"/>
        </w:rPr>
        <w:t>artificial intelligence</w:t>
      </w:r>
      <w:r w:rsidRPr="007D3094">
        <w:rPr>
          <w:sz w:val="16"/>
        </w:rPr>
        <w:t xml:space="preserve"> — presumably a group with whom everyone would sympathize — </w:t>
      </w:r>
      <w:r w:rsidRPr="007D3094">
        <w:rPr>
          <w:rStyle w:val="StyleUnderline"/>
        </w:rPr>
        <w:t xml:space="preserve">showed a </w:t>
      </w:r>
      <w:r w:rsidRPr="007D3094">
        <w:rPr>
          <w:rStyle w:val="Emphasis"/>
        </w:rPr>
        <w:t>narrow majority opposed</w:t>
      </w:r>
      <w:r w:rsidRPr="007D3094">
        <w:rPr>
          <w:sz w:val="16"/>
        </w:rPr>
        <w:t>.</w:t>
      </w:r>
    </w:p>
    <w:p w14:paraId="5AD8DB37" w14:textId="77777777" w:rsidR="00FB0FC4" w:rsidRPr="007D3094" w:rsidRDefault="00FB0FC4" w:rsidP="00FB0FC4">
      <w:pPr>
        <w:rPr>
          <w:sz w:val="16"/>
        </w:rPr>
      </w:pPr>
      <w:r w:rsidRPr="007D3094">
        <w:rPr>
          <w:sz w:val="16"/>
        </w:rPr>
        <w:t xml:space="preserve">Perhaps just as importantly in terms of bipartisan support, </w:t>
      </w:r>
      <w:r w:rsidRPr="007D3094">
        <w:rPr>
          <w:rStyle w:val="Emphasis"/>
        </w:rPr>
        <w:t>UBI</w:t>
      </w:r>
      <w:r w:rsidRPr="007D3094">
        <w:rPr>
          <w:rStyle w:val="StyleUnderline"/>
        </w:rPr>
        <w:t xml:space="preserve"> </w:t>
      </w:r>
      <w:r w:rsidRPr="007D3094">
        <w:rPr>
          <w:sz w:val="16"/>
        </w:rPr>
        <w:t xml:space="preserve">really </w:t>
      </w:r>
      <w:r w:rsidRPr="007D3094">
        <w:rPr>
          <w:rStyle w:val="StyleUnderline"/>
        </w:rPr>
        <w:t xml:space="preserve">plays into </w:t>
      </w:r>
      <w:r w:rsidRPr="007D3094">
        <w:rPr>
          <w:rStyle w:val="Emphasis"/>
        </w:rPr>
        <w:t>conservative</w:t>
      </w:r>
      <w:r w:rsidRPr="007D3094">
        <w:rPr>
          <w:sz w:val="16"/>
        </w:rPr>
        <w:t xml:space="preserve"> </w:t>
      </w:r>
      <w:r w:rsidRPr="007D3094">
        <w:rPr>
          <w:rStyle w:val="StyleUnderline"/>
        </w:rPr>
        <w:t xml:space="preserve">conspiracy theories about </w:t>
      </w:r>
      <w:r w:rsidRPr="007D3094">
        <w:rPr>
          <w:rStyle w:val="Emphasis"/>
        </w:rPr>
        <w:t>Democrats</w:t>
      </w:r>
      <w:r w:rsidRPr="007D3094">
        <w:rPr>
          <w:rStyle w:val="StyleUnderline"/>
        </w:rPr>
        <w:t xml:space="preserve"> wanting to </w:t>
      </w:r>
      <w:r w:rsidRPr="007D3094">
        <w:rPr>
          <w:rStyle w:val="Emphasis"/>
        </w:rPr>
        <w:t>bribe</w:t>
      </w:r>
      <w:r w:rsidRPr="007D3094">
        <w:rPr>
          <w:rStyle w:val="StyleUnderline"/>
        </w:rPr>
        <w:t xml:space="preserve"> the </w:t>
      </w:r>
      <w:r w:rsidRPr="007D3094">
        <w:rPr>
          <w:rStyle w:val="Emphasis"/>
        </w:rPr>
        <w:t>undeserving poor</w:t>
      </w:r>
      <w:r w:rsidRPr="007D3094">
        <w:rPr>
          <w:rStyle w:val="StyleUnderline"/>
        </w:rPr>
        <w:t xml:space="preserve"> to vote for them with other people’s tax dollars</w:t>
      </w:r>
      <w:r w:rsidRPr="007D3094">
        <w:rPr>
          <w:sz w:val="16"/>
        </w:rPr>
        <w:t>. Some of the youthful Yang Gang’s loose talk about their hero’s UBI proposal — and his staunch support of marijuana legalization — probably reinforces that problem:</w:t>
      </w:r>
    </w:p>
    <w:p w14:paraId="4C5EB9B3" w14:textId="77777777" w:rsidR="00FB0FC4" w:rsidRPr="007D3094" w:rsidRDefault="00FB0FC4" w:rsidP="00FB0FC4">
      <w:pPr>
        <w:rPr>
          <w:sz w:val="16"/>
        </w:rPr>
      </w:pPr>
      <w:r w:rsidRPr="007D3094">
        <w:rPr>
          <w:sz w:val="16"/>
        </w:rPr>
        <w:t>[Tweet Omitted]</w:t>
      </w:r>
    </w:p>
    <w:p w14:paraId="6906F75E" w14:textId="77777777" w:rsidR="00FB0FC4" w:rsidRDefault="00FB0FC4" w:rsidP="00FB0FC4">
      <w:pPr>
        <w:rPr>
          <w:rStyle w:val="StyleUnderline"/>
        </w:rPr>
      </w:pPr>
      <w:r w:rsidRPr="007D3094">
        <w:rPr>
          <w:sz w:val="16"/>
        </w:rPr>
        <w:t xml:space="preserve">So far, Yang is doing a lot better than anyone had any reason to expect from an obscure businessman with no political experience, and his championship of UBI certainly has a lot to do with it. </w:t>
      </w:r>
      <w:r w:rsidRPr="007D3094">
        <w:rPr>
          <w:rStyle w:val="StyleUnderline"/>
        </w:rPr>
        <w:t xml:space="preserve">But </w:t>
      </w:r>
      <w:r w:rsidRPr="007D3094">
        <w:rPr>
          <w:rStyle w:val="Emphasis"/>
        </w:rPr>
        <w:t>there’s a reason</w:t>
      </w:r>
      <w:r w:rsidRPr="007D3094">
        <w:rPr>
          <w:rStyle w:val="StyleUnderline"/>
        </w:rPr>
        <w:t xml:space="preserve"> no other </w:t>
      </w:r>
      <w:r w:rsidRPr="007D3094">
        <w:rPr>
          <w:rStyle w:val="Emphasis"/>
        </w:rPr>
        <w:t>candidate</w:t>
      </w:r>
      <w:r w:rsidRPr="007D3094">
        <w:rPr>
          <w:rStyle w:val="StyleUnderline"/>
        </w:rPr>
        <w:t xml:space="preserve"> in a </w:t>
      </w:r>
      <w:r w:rsidRPr="007D3094">
        <w:rPr>
          <w:rStyle w:val="Emphasis"/>
        </w:rPr>
        <w:t>left-leaning presidential field</w:t>
      </w:r>
      <w:r w:rsidRPr="007D3094">
        <w:rPr>
          <w:rStyle w:val="StyleUnderline"/>
        </w:rPr>
        <w:t xml:space="preserve"> has </w:t>
      </w:r>
      <w:r w:rsidRPr="007D3094">
        <w:rPr>
          <w:rStyle w:val="Emphasis"/>
        </w:rPr>
        <w:t>gone there so far</w:t>
      </w:r>
      <w:r w:rsidRPr="007D3094">
        <w:rPr>
          <w:rStyle w:val="StyleUnderline"/>
        </w:rPr>
        <w:t xml:space="preserve">. It’s an idea that has already helped </w:t>
      </w:r>
      <w:r w:rsidRPr="007D3094">
        <w:rPr>
          <w:rStyle w:val="Emphasis"/>
        </w:rPr>
        <w:t>kill</w:t>
      </w:r>
      <w:r w:rsidRPr="007D3094">
        <w:rPr>
          <w:rStyle w:val="StyleUnderline"/>
        </w:rPr>
        <w:t xml:space="preserve"> one </w:t>
      </w:r>
      <w:r w:rsidRPr="007D3094">
        <w:rPr>
          <w:rStyle w:val="Emphasis"/>
        </w:rPr>
        <w:t>presidential</w:t>
      </w:r>
      <w:r w:rsidRPr="007D3094">
        <w:rPr>
          <w:rStyle w:val="StyleUnderline"/>
        </w:rPr>
        <w:t xml:space="preserve"> </w:t>
      </w:r>
      <w:r w:rsidRPr="007D3094">
        <w:rPr>
          <w:rStyle w:val="Emphasis"/>
        </w:rPr>
        <w:t>nominee’s</w:t>
      </w:r>
      <w:r w:rsidRPr="007D3094">
        <w:rPr>
          <w:sz w:val="16"/>
        </w:rPr>
        <w:t xml:space="preserve"> </w:t>
      </w:r>
      <w:r w:rsidRPr="007D3094">
        <w:rPr>
          <w:rStyle w:val="Emphasis"/>
        </w:rPr>
        <w:t>candidacy</w:t>
      </w:r>
      <w:r w:rsidRPr="007D3094">
        <w:rPr>
          <w:sz w:val="16"/>
        </w:rPr>
        <w:t xml:space="preserve">, </w:t>
      </w:r>
      <w:r w:rsidRPr="007D3094">
        <w:rPr>
          <w:rStyle w:val="StyleUnderline"/>
        </w:rPr>
        <w:t xml:space="preserve">and </w:t>
      </w:r>
      <w:r w:rsidRPr="007D3094">
        <w:rPr>
          <w:rStyle w:val="Emphasis"/>
        </w:rPr>
        <w:t>others</w:t>
      </w:r>
      <w:r w:rsidRPr="007D3094">
        <w:rPr>
          <w:rStyle w:val="StyleUnderline"/>
        </w:rPr>
        <w:t xml:space="preserve"> are </w:t>
      </w:r>
      <w:r w:rsidRPr="007D3094">
        <w:rPr>
          <w:rStyle w:val="Emphasis"/>
        </w:rPr>
        <w:t>reluctant</w:t>
      </w:r>
      <w:r w:rsidRPr="007D3094">
        <w:rPr>
          <w:rStyle w:val="StyleUnderline"/>
        </w:rPr>
        <w:t xml:space="preserve"> to </w:t>
      </w:r>
      <w:r w:rsidRPr="007D3094">
        <w:rPr>
          <w:rStyle w:val="Emphasis"/>
        </w:rPr>
        <w:t>test</w:t>
      </w:r>
      <w:r w:rsidRPr="007D3094">
        <w:rPr>
          <w:rStyle w:val="StyleUnderline"/>
        </w:rPr>
        <w:t xml:space="preserve"> whether </w:t>
      </w:r>
      <w:r w:rsidRPr="007D3094">
        <w:rPr>
          <w:rStyle w:val="Emphasis"/>
          <w:sz w:val="28"/>
          <w:szCs w:val="28"/>
        </w:rPr>
        <w:t>it might kill again</w:t>
      </w:r>
      <w:r w:rsidRPr="007D3094">
        <w:rPr>
          <w:rStyle w:val="StyleUnderline"/>
        </w:rPr>
        <w:t>.</w:t>
      </w:r>
    </w:p>
    <w:p w14:paraId="4B4CCE34" w14:textId="77777777" w:rsidR="00FB0FC4" w:rsidRDefault="00FB0FC4" w:rsidP="00FB0FC4">
      <w:pPr>
        <w:pStyle w:val="Heading4"/>
      </w:pPr>
      <w:r>
        <w:t>Federal basic income has broad opposition in congress.</w:t>
      </w:r>
    </w:p>
    <w:p w14:paraId="5C8F80CC" w14:textId="77777777" w:rsidR="00FB0FC4" w:rsidRPr="00262260" w:rsidRDefault="00FB0FC4" w:rsidP="00FB0FC4">
      <w:r>
        <w:t xml:space="preserve">Sarah </w:t>
      </w:r>
      <w:r w:rsidRPr="00F53B4D">
        <w:rPr>
          <w:rStyle w:val="Style13ptBold"/>
        </w:rPr>
        <w:t>Holder 21</w:t>
      </w:r>
      <w:r>
        <w:t>. Writer for CityLab in New York, focused on urban politics, housing, and work. "The Year Basic Income Programs Went Mainstream". Bloomberg. 12-28-2021. https://www.bloomberg.com/news/articles/2021-12-28/the-u-s-cities-giving-residents-direct-cash-payments</w:t>
      </w:r>
    </w:p>
    <w:p w14:paraId="084CFF22" w14:textId="77777777" w:rsidR="00FB0FC4" w:rsidRPr="00262260" w:rsidRDefault="00FB0FC4" w:rsidP="00FB0FC4">
      <w:pPr>
        <w:rPr>
          <w:sz w:val="16"/>
        </w:rPr>
      </w:pPr>
      <w:r w:rsidRPr="00262260">
        <w:rPr>
          <w:sz w:val="16"/>
        </w:rPr>
        <w:t xml:space="preserve">As local programs sprouted up in cities across the U.S. in 2021, more than 60 mayors joined a coalition to advocate for the policy in their cities and nationally. </w:t>
      </w:r>
      <w:r w:rsidRPr="00262260">
        <w:rPr>
          <w:rStyle w:val="StyleUnderline"/>
        </w:rPr>
        <w:t>Among Democrats</w:t>
      </w:r>
      <w:r w:rsidRPr="00262260">
        <w:rPr>
          <w:sz w:val="16"/>
        </w:rPr>
        <w:t xml:space="preserve">, at least, </w:t>
      </w:r>
      <w:r w:rsidRPr="00262260">
        <w:rPr>
          <w:rStyle w:val="StyleUnderline"/>
        </w:rPr>
        <w:t>it is no longer considered radical to propose giving low-income residents money with none of the traditional strings of welfare attached</w:t>
      </w:r>
      <w:r w:rsidRPr="00262260">
        <w:rPr>
          <w:sz w:val="16"/>
        </w:rPr>
        <w:t xml:space="preserve">. And at the national level, Congress engaged in its own temporary mass cash distribution program, in the form of stimulus checks to </w:t>
      </w:r>
      <w:proofErr w:type="gramStart"/>
      <w:r w:rsidRPr="00262260">
        <w:rPr>
          <w:sz w:val="16"/>
        </w:rPr>
        <w:t>the vast majority of</w:t>
      </w:r>
      <w:proofErr w:type="gramEnd"/>
      <w:r w:rsidRPr="00262260">
        <w:rPr>
          <w:sz w:val="16"/>
        </w:rPr>
        <w:t xml:space="preserve"> Americans. </w:t>
      </w:r>
    </w:p>
    <w:p w14:paraId="0CE479D8" w14:textId="77777777" w:rsidR="00FB0FC4" w:rsidRDefault="00FB0FC4" w:rsidP="00FB0FC4">
      <w:pPr>
        <w:rPr>
          <w:rStyle w:val="Emphasis"/>
        </w:rPr>
      </w:pPr>
      <w:r w:rsidRPr="00262260">
        <w:rPr>
          <w:sz w:val="16"/>
        </w:rPr>
        <w:t xml:space="preserve">Still, </w:t>
      </w:r>
      <w:r w:rsidRPr="00F53B4D">
        <w:rPr>
          <w:rStyle w:val="StyleUnderline"/>
        </w:rPr>
        <w:t xml:space="preserve">the </w:t>
      </w:r>
      <w:r w:rsidRPr="00262260">
        <w:rPr>
          <w:rStyle w:val="Emphasis"/>
        </w:rPr>
        <w:t>local programs</w:t>
      </w:r>
      <w:r w:rsidRPr="00F53B4D">
        <w:rPr>
          <w:rStyle w:val="StyleUnderline"/>
        </w:rPr>
        <w:t xml:space="preserve"> are </w:t>
      </w:r>
      <w:r w:rsidRPr="00262260">
        <w:rPr>
          <w:rStyle w:val="Emphasis"/>
        </w:rPr>
        <w:t>small</w:t>
      </w:r>
      <w:r w:rsidRPr="00F53B4D">
        <w:rPr>
          <w:rStyle w:val="StyleUnderline"/>
        </w:rPr>
        <w:t xml:space="preserve"> in </w:t>
      </w:r>
      <w:r w:rsidRPr="00262260">
        <w:rPr>
          <w:rStyle w:val="Emphasis"/>
        </w:rPr>
        <w:t>scale</w:t>
      </w:r>
      <w:r w:rsidRPr="00F53B4D">
        <w:rPr>
          <w:rStyle w:val="StyleUnderline"/>
        </w:rPr>
        <w:t xml:space="preserve"> and </w:t>
      </w:r>
      <w:r w:rsidRPr="00262260">
        <w:rPr>
          <w:rStyle w:val="Emphasis"/>
        </w:rPr>
        <w:t>duration</w:t>
      </w:r>
      <w:r w:rsidRPr="00F53B4D">
        <w:rPr>
          <w:rStyle w:val="StyleUnderline"/>
        </w:rPr>
        <w:t xml:space="preserve">, and the </w:t>
      </w:r>
      <w:r w:rsidRPr="00F53B4D">
        <w:rPr>
          <w:rStyle w:val="Emphasis"/>
        </w:rPr>
        <w:t>nationwide push</w:t>
      </w:r>
      <w:r w:rsidRPr="00F53B4D">
        <w:rPr>
          <w:rStyle w:val="StyleUnderline"/>
        </w:rPr>
        <w:t xml:space="preserve"> to </w:t>
      </w:r>
      <w:r w:rsidRPr="00F53B4D">
        <w:rPr>
          <w:rStyle w:val="Emphasis"/>
        </w:rPr>
        <w:t>expand</w:t>
      </w:r>
      <w:r w:rsidRPr="00262260">
        <w:rPr>
          <w:sz w:val="16"/>
        </w:rPr>
        <w:t xml:space="preserve"> </w:t>
      </w:r>
      <w:r w:rsidRPr="00F53B4D">
        <w:rPr>
          <w:rStyle w:val="StyleUnderline"/>
        </w:rPr>
        <w:t xml:space="preserve">them comes as the </w:t>
      </w:r>
      <w:r w:rsidRPr="00F53B4D">
        <w:rPr>
          <w:rStyle w:val="Emphasis"/>
        </w:rPr>
        <w:t>quest</w:t>
      </w:r>
      <w:r w:rsidRPr="00F53B4D">
        <w:rPr>
          <w:rStyle w:val="StyleUnderline"/>
        </w:rPr>
        <w:t xml:space="preserve"> for a </w:t>
      </w:r>
      <w:r w:rsidRPr="00F53B4D">
        <w:rPr>
          <w:rStyle w:val="Emphasis"/>
          <w:sz w:val="28"/>
          <w:szCs w:val="28"/>
        </w:rPr>
        <w:t>federal guaranteed income policy</w:t>
      </w:r>
      <w:r w:rsidRPr="00F53B4D">
        <w:rPr>
          <w:rStyle w:val="StyleUnderline"/>
          <w:sz w:val="28"/>
          <w:szCs w:val="28"/>
        </w:rPr>
        <w:t xml:space="preserve"> </w:t>
      </w:r>
      <w:r w:rsidRPr="00F53B4D">
        <w:rPr>
          <w:rStyle w:val="StyleUnderline"/>
        </w:rPr>
        <w:t xml:space="preserve">has </w:t>
      </w:r>
      <w:r w:rsidRPr="00262260">
        <w:rPr>
          <w:rStyle w:val="Emphasis"/>
          <w:sz w:val="28"/>
          <w:szCs w:val="28"/>
        </w:rPr>
        <w:t>not yet succeeded</w:t>
      </w:r>
      <w:r w:rsidRPr="00262260">
        <w:rPr>
          <w:sz w:val="16"/>
        </w:rPr>
        <w:t xml:space="preserve">. </w:t>
      </w:r>
      <w:r w:rsidRPr="00F53B4D">
        <w:rPr>
          <w:rStyle w:val="StyleUnderline"/>
        </w:rPr>
        <w:t>The fate of the closest thing to it</w:t>
      </w:r>
      <w:r w:rsidRPr="00262260">
        <w:rPr>
          <w:sz w:val="16"/>
        </w:rPr>
        <w:t xml:space="preserve"> — </w:t>
      </w:r>
      <w:r w:rsidRPr="00F53B4D">
        <w:rPr>
          <w:rStyle w:val="StyleUnderline"/>
        </w:rPr>
        <w:t>the child tax credit</w:t>
      </w:r>
      <w:r w:rsidRPr="00262260">
        <w:rPr>
          <w:sz w:val="16"/>
        </w:rPr>
        <w:t xml:space="preserve"> — </w:t>
      </w:r>
      <w:r w:rsidRPr="00F53B4D">
        <w:rPr>
          <w:rStyle w:val="Emphasis"/>
        </w:rPr>
        <w:t>hangs in the balance</w:t>
      </w:r>
      <w:r w:rsidRPr="00262260">
        <w:rPr>
          <w:sz w:val="16"/>
        </w:rPr>
        <w:t xml:space="preserve">. Since July, the U.S. government has sent eligible parents between $250 and $300 a month for each child they have. </w:t>
      </w:r>
      <w:r w:rsidRPr="00F53B4D">
        <w:rPr>
          <w:rStyle w:val="StyleUnderline"/>
        </w:rPr>
        <w:t xml:space="preserve">With Congress in a stalemate on the </w:t>
      </w:r>
      <w:r w:rsidRPr="00F53B4D">
        <w:rPr>
          <w:rStyle w:val="Emphasis"/>
        </w:rPr>
        <w:t>federal spending bill</w:t>
      </w:r>
      <w:r w:rsidRPr="00262260">
        <w:rPr>
          <w:sz w:val="16"/>
        </w:rPr>
        <w:t xml:space="preserve">, </w:t>
      </w:r>
      <w:r w:rsidRPr="00F53B4D">
        <w:rPr>
          <w:rStyle w:val="StyleUnderline"/>
        </w:rPr>
        <w:t xml:space="preserve">the chance of extending the </w:t>
      </w:r>
      <w:r w:rsidRPr="00F53B4D">
        <w:rPr>
          <w:rStyle w:val="Emphasis"/>
        </w:rPr>
        <w:t>benefit</w:t>
      </w:r>
      <w:r w:rsidRPr="00262260">
        <w:rPr>
          <w:sz w:val="16"/>
        </w:rPr>
        <w:t xml:space="preserve">, which is set to expire at the end of December, </w:t>
      </w:r>
      <w:r w:rsidRPr="00F53B4D">
        <w:rPr>
          <w:rStyle w:val="Emphasis"/>
          <w:sz w:val="28"/>
          <w:szCs w:val="28"/>
        </w:rPr>
        <w:t>looks unlikely</w:t>
      </w:r>
      <w:r w:rsidRPr="00262260">
        <w:rPr>
          <w:sz w:val="16"/>
        </w:rPr>
        <w:t xml:space="preserve">. </w:t>
      </w:r>
      <w:r w:rsidRPr="00F53B4D">
        <w:rPr>
          <w:rStyle w:val="StyleUnderline"/>
        </w:rPr>
        <w:t xml:space="preserve">And there is still </w:t>
      </w:r>
      <w:r w:rsidRPr="00F53B4D">
        <w:rPr>
          <w:rStyle w:val="Emphasis"/>
        </w:rPr>
        <w:t>significant</w:t>
      </w:r>
      <w:r w:rsidRPr="00F53B4D">
        <w:rPr>
          <w:rStyle w:val="StyleUnderline"/>
        </w:rPr>
        <w:t xml:space="preserve"> </w:t>
      </w:r>
      <w:r w:rsidRPr="00F53B4D">
        <w:rPr>
          <w:rStyle w:val="Emphasis"/>
        </w:rPr>
        <w:t>debate</w:t>
      </w:r>
      <w:r w:rsidRPr="00262260">
        <w:rPr>
          <w:sz w:val="16"/>
        </w:rPr>
        <w:t xml:space="preserve"> </w:t>
      </w:r>
      <w:r w:rsidRPr="00F53B4D">
        <w:rPr>
          <w:rStyle w:val="StyleUnderline"/>
        </w:rPr>
        <w:t>among those on the left over whether the</w:t>
      </w:r>
      <w:r w:rsidRPr="00262260">
        <w:rPr>
          <w:sz w:val="16"/>
        </w:rPr>
        <w:t xml:space="preserve"> </w:t>
      </w:r>
      <w:r w:rsidRPr="00262260">
        <w:rPr>
          <w:rStyle w:val="Emphasis"/>
        </w:rPr>
        <w:t>massive government investment</w:t>
      </w:r>
      <w:r w:rsidRPr="00F53B4D">
        <w:rPr>
          <w:rStyle w:val="StyleUnderline"/>
        </w:rPr>
        <w:t xml:space="preserve"> it would require </w:t>
      </w:r>
      <w:proofErr w:type="gramStart"/>
      <w:r w:rsidRPr="00F53B4D">
        <w:rPr>
          <w:rStyle w:val="StyleUnderline"/>
        </w:rPr>
        <w:t>to take</w:t>
      </w:r>
      <w:proofErr w:type="gramEnd"/>
      <w:r w:rsidRPr="00F53B4D">
        <w:rPr>
          <w:rStyle w:val="StyleUnderline"/>
        </w:rPr>
        <w:t xml:space="preserve"> basic income national should be a</w:t>
      </w:r>
      <w:r w:rsidRPr="00262260">
        <w:rPr>
          <w:sz w:val="16"/>
        </w:rPr>
        <w:t xml:space="preserve"> </w:t>
      </w:r>
      <w:r w:rsidRPr="00F53B4D">
        <w:rPr>
          <w:rStyle w:val="Emphasis"/>
        </w:rPr>
        <w:t>higher priority</w:t>
      </w:r>
      <w:r w:rsidRPr="00262260">
        <w:rPr>
          <w:sz w:val="16"/>
        </w:rPr>
        <w:t xml:space="preserve"> </w:t>
      </w:r>
      <w:r w:rsidRPr="00F53B4D">
        <w:rPr>
          <w:rStyle w:val="StyleUnderline"/>
        </w:rPr>
        <w:t xml:space="preserve">than </w:t>
      </w:r>
      <w:r w:rsidRPr="00262260">
        <w:rPr>
          <w:rStyle w:val="Emphasis"/>
        </w:rPr>
        <w:t>other social programs</w:t>
      </w:r>
      <w:r w:rsidRPr="00F53B4D">
        <w:rPr>
          <w:rStyle w:val="StyleUnderline"/>
        </w:rPr>
        <w:t xml:space="preserve"> like </w:t>
      </w:r>
      <w:r w:rsidRPr="00F53B4D">
        <w:rPr>
          <w:rStyle w:val="Emphasis"/>
        </w:rPr>
        <w:t>universal health care</w:t>
      </w:r>
      <w:r w:rsidRPr="00F53B4D">
        <w:rPr>
          <w:rStyle w:val="StyleUnderline"/>
        </w:rPr>
        <w:t xml:space="preserve"> or </w:t>
      </w:r>
      <w:r w:rsidRPr="00F53B4D">
        <w:rPr>
          <w:rStyle w:val="Emphasis"/>
        </w:rPr>
        <w:t>affordable housing.</w:t>
      </w:r>
    </w:p>
    <w:p w14:paraId="342319AD" w14:textId="77777777" w:rsidR="00FB0FC4" w:rsidRPr="00F53B4D" w:rsidRDefault="00FB0FC4" w:rsidP="00FB0FC4">
      <w:proofErr w:type="gramStart"/>
      <w:r w:rsidRPr="00262260">
        <w:rPr>
          <w:sz w:val="16"/>
        </w:rPr>
        <w:t>So</w:t>
      </w:r>
      <w:proofErr w:type="gramEnd"/>
      <w:r w:rsidRPr="00262260">
        <w:rPr>
          <w:sz w:val="16"/>
        </w:rPr>
        <w:t xml:space="preserve"> if 2021 was the year of guaranteed income experiments launching and capturing the national imagination, 2022 will be the year we’ll see if these local, targeted experiments can translate into long-term shifts. </w:t>
      </w:r>
    </w:p>
    <w:p w14:paraId="419CE341" w14:textId="77777777" w:rsidR="00FB0FC4" w:rsidRDefault="00FB0FC4" w:rsidP="00FB0FC4">
      <w:pPr>
        <w:pStyle w:val="Heading3"/>
      </w:pPr>
      <w:r>
        <w:t>Link---Republicans---2NC</w:t>
      </w:r>
    </w:p>
    <w:p w14:paraId="3AC7138C" w14:textId="77777777" w:rsidR="00FB0FC4" w:rsidRPr="008F0D6B" w:rsidRDefault="00FB0FC4" w:rsidP="00FB0FC4">
      <w:pPr>
        <w:pStyle w:val="Heading4"/>
      </w:pPr>
      <w:r>
        <w:t xml:space="preserve">UBI has </w:t>
      </w:r>
      <w:r>
        <w:rPr>
          <w:u w:val="single"/>
        </w:rPr>
        <w:t>strong opposition</w:t>
      </w:r>
      <w:r>
        <w:t xml:space="preserve"> from Republicans. </w:t>
      </w:r>
    </w:p>
    <w:p w14:paraId="0245C106" w14:textId="77777777" w:rsidR="00FB0FC4" w:rsidRPr="001932BF" w:rsidRDefault="00FB0FC4" w:rsidP="00FB0FC4">
      <w:proofErr w:type="spellStart"/>
      <w:r>
        <w:t>Juliegrace</w:t>
      </w:r>
      <w:proofErr w:type="spellEnd"/>
      <w:r>
        <w:t xml:space="preserve"> </w:t>
      </w:r>
      <w:proofErr w:type="spellStart"/>
      <w:r w:rsidRPr="001932BF">
        <w:rPr>
          <w:rStyle w:val="Style13ptBold"/>
        </w:rPr>
        <w:t>Brufke</w:t>
      </w:r>
      <w:proofErr w:type="spellEnd"/>
      <w:r w:rsidRPr="001932BF">
        <w:rPr>
          <w:rStyle w:val="Style13ptBold"/>
        </w:rPr>
        <w:t xml:space="preserve"> 20</w:t>
      </w:r>
      <w:r>
        <w:t>. Congressional reporter at the Hill. "GOP lawmakers slam proposals for guaranteed income amid pandemic". The Hill. 4-29-2020. https://thehill.com/homenews/house/495392-gop-lawmaker-slam-proposals-for-guaranteed-income-amid-pandemic/</w:t>
      </w:r>
    </w:p>
    <w:p w14:paraId="490AAA84" w14:textId="77777777" w:rsidR="00FB0FC4" w:rsidRPr="008F0D6B" w:rsidRDefault="00FB0FC4" w:rsidP="00FB0FC4">
      <w:pPr>
        <w:rPr>
          <w:sz w:val="16"/>
        </w:rPr>
      </w:pPr>
      <w:r w:rsidRPr="008F0D6B">
        <w:rPr>
          <w:sz w:val="16"/>
        </w:rPr>
        <w:t xml:space="preserve">House </w:t>
      </w:r>
      <w:r w:rsidRPr="008F0D6B">
        <w:rPr>
          <w:rStyle w:val="Emphasis"/>
        </w:rPr>
        <w:t>Republicans</w:t>
      </w:r>
      <w:r w:rsidRPr="008F0D6B">
        <w:rPr>
          <w:sz w:val="16"/>
        </w:rPr>
        <w:t xml:space="preserve"> </w:t>
      </w:r>
      <w:r w:rsidRPr="008F0D6B">
        <w:rPr>
          <w:rStyle w:val="StyleUnderline"/>
        </w:rPr>
        <w:t xml:space="preserve">are pushing back on the idea of </w:t>
      </w:r>
      <w:r w:rsidRPr="008F0D6B">
        <w:rPr>
          <w:rStyle w:val="Emphasis"/>
        </w:rPr>
        <w:t>providing</w:t>
      </w:r>
      <w:r w:rsidRPr="008F0D6B">
        <w:rPr>
          <w:rStyle w:val="StyleUnderline"/>
        </w:rPr>
        <w:t xml:space="preserve"> a </w:t>
      </w:r>
      <w:r w:rsidRPr="008F0D6B">
        <w:rPr>
          <w:rStyle w:val="Emphasis"/>
        </w:rPr>
        <w:t>minimum guaranteed</w:t>
      </w:r>
      <w:r w:rsidRPr="008F0D6B">
        <w:rPr>
          <w:rStyle w:val="StyleUnderline"/>
        </w:rPr>
        <w:t xml:space="preserve"> </w:t>
      </w:r>
      <w:r w:rsidRPr="008F0D6B">
        <w:rPr>
          <w:rStyle w:val="Emphasis"/>
        </w:rPr>
        <w:t>income</w:t>
      </w:r>
      <w:r w:rsidRPr="008F0D6B">
        <w:rPr>
          <w:sz w:val="16"/>
        </w:rPr>
        <w:t xml:space="preserve"> to Americans </w:t>
      </w:r>
      <w:r w:rsidRPr="008F0D6B">
        <w:rPr>
          <w:rStyle w:val="StyleUnderline"/>
        </w:rPr>
        <w:t>amid</w:t>
      </w:r>
      <w:r w:rsidRPr="008F0D6B">
        <w:rPr>
          <w:sz w:val="16"/>
        </w:rPr>
        <w:t xml:space="preserve"> </w:t>
      </w:r>
      <w:r w:rsidRPr="008F0D6B">
        <w:rPr>
          <w:rStyle w:val="StyleUnderline"/>
        </w:rPr>
        <w:t>the</w:t>
      </w:r>
      <w:r w:rsidRPr="008F0D6B">
        <w:rPr>
          <w:sz w:val="16"/>
        </w:rPr>
        <w:t xml:space="preserve"> financial fallout of the coronavirus </w:t>
      </w:r>
      <w:r w:rsidRPr="008F0D6B">
        <w:rPr>
          <w:rStyle w:val="Emphasis"/>
        </w:rPr>
        <w:t>pandemic</w:t>
      </w:r>
      <w:r w:rsidRPr="008F0D6B">
        <w:rPr>
          <w:sz w:val="16"/>
        </w:rPr>
        <w:t xml:space="preserve">. </w:t>
      </w:r>
    </w:p>
    <w:p w14:paraId="393C71A8" w14:textId="77777777" w:rsidR="00FB0FC4" w:rsidRPr="008F0D6B" w:rsidRDefault="00FB0FC4" w:rsidP="00FB0FC4">
      <w:pPr>
        <w:rPr>
          <w:sz w:val="16"/>
        </w:rPr>
      </w:pPr>
      <w:r w:rsidRPr="008F0D6B">
        <w:rPr>
          <w:sz w:val="16"/>
        </w:rPr>
        <w:t xml:space="preserve">Speaker Nancy </w:t>
      </w:r>
      <w:r w:rsidRPr="008F0D6B">
        <w:rPr>
          <w:rStyle w:val="Emphasis"/>
        </w:rPr>
        <w:t>Pelosi</w:t>
      </w:r>
      <w:r w:rsidRPr="008F0D6B">
        <w:rPr>
          <w:sz w:val="16"/>
        </w:rPr>
        <w:t xml:space="preserve"> (D-Calif.) </w:t>
      </w:r>
      <w:r w:rsidRPr="008F0D6B">
        <w:rPr>
          <w:rStyle w:val="StyleUnderline"/>
        </w:rPr>
        <w:t xml:space="preserve">expressed an </w:t>
      </w:r>
      <w:r w:rsidRPr="008F0D6B">
        <w:rPr>
          <w:rStyle w:val="Emphasis"/>
        </w:rPr>
        <w:t>openness</w:t>
      </w:r>
      <w:r w:rsidRPr="008F0D6B">
        <w:rPr>
          <w:rStyle w:val="StyleUnderline"/>
        </w:rPr>
        <w:t xml:space="preserve"> to the </w:t>
      </w:r>
      <w:r w:rsidRPr="008F0D6B">
        <w:rPr>
          <w:rStyle w:val="Emphasis"/>
        </w:rPr>
        <w:t>concept</w:t>
      </w:r>
      <w:r w:rsidRPr="008F0D6B">
        <w:rPr>
          <w:sz w:val="16"/>
        </w:rPr>
        <w:t xml:space="preserve"> on Monday during an interview with MSNBC while discussing the financial aid recently approved by Congress to help bolster the economy. </w:t>
      </w:r>
    </w:p>
    <w:p w14:paraId="5EE1137E" w14:textId="77777777" w:rsidR="00FB0FC4" w:rsidRPr="008F0D6B" w:rsidRDefault="00FB0FC4" w:rsidP="00FB0FC4">
      <w:pPr>
        <w:rPr>
          <w:sz w:val="16"/>
        </w:rPr>
      </w:pPr>
      <w:r w:rsidRPr="008F0D6B">
        <w:rPr>
          <w:sz w:val="16"/>
        </w:rPr>
        <w:t>“Let’s see what works, what is operational and what needs attention,” she said.</w:t>
      </w:r>
    </w:p>
    <w:p w14:paraId="7BB5C454" w14:textId="77777777" w:rsidR="00FB0FC4" w:rsidRPr="008F0D6B" w:rsidRDefault="00FB0FC4" w:rsidP="00FB0FC4">
      <w:pPr>
        <w:rPr>
          <w:sz w:val="16"/>
        </w:rPr>
      </w:pPr>
      <w:r w:rsidRPr="008F0D6B">
        <w:rPr>
          <w:sz w:val="16"/>
        </w:rPr>
        <w:t>“Others have suggested a minimum income, a guaranteed income for people. Is that worthy of attention now? Perhaps so,” Pelosi continued. “Because there are many more people than just in small business and hired by small business … that may need some assistance as well.”</w:t>
      </w:r>
    </w:p>
    <w:p w14:paraId="0739B884" w14:textId="77777777" w:rsidR="00FB0FC4" w:rsidRPr="008F0D6B" w:rsidRDefault="00FB0FC4" w:rsidP="00FB0FC4">
      <w:pPr>
        <w:rPr>
          <w:sz w:val="16"/>
        </w:rPr>
      </w:pPr>
      <w:r w:rsidRPr="008F0D6B">
        <w:rPr>
          <w:sz w:val="16"/>
        </w:rPr>
        <w:t xml:space="preserve">While Congress previously passed coronavirus relief measures that included provisions to provide up to $1,200 to individuals and forgivable loans to small businesses, proponents of a universal basic income have argued that Congress needs to do more to help Americans stay afloat. </w:t>
      </w:r>
    </w:p>
    <w:p w14:paraId="4C6845F1" w14:textId="77777777" w:rsidR="00FB0FC4" w:rsidRDefault="00FB0FC4" w:rsidP="00FB0FC4">
      <w:pPr>
        <w:rPr>
          <w:rStyle w:val="StyleUnderline"/>
        </w:rPr>
      </w:pPr>
      <w:r w:rsidRPr="008F0D6B">
        <w:rPr>
          <w:rStyle w:val="StyleUnderline"/>
        </w:rPr>
        <w:t xml:space="preserve">However, top GOP lawmakers are accusing </w:t>
      </w:r>
      <w:r w:rsidRPr="008F0D6B">
        <w:rPr>
          <w:rStyle w:val="Emphasis"/>
        </w:rPr>
        <w:t>Democrats</w:t>
      </w:r>
      <w:r w:rsidRPr="008F0D6B">
        <w:rPr>
          <w:rStyle w:val="StyleUnderline"/>
        </w:rPr>
        <w:t xml:space="preserve"> of </w:t>
      </w:r>
      <w:r w:rsidRPr="008F0D6B">
        <w:rPr>
          <w:rStyle w:val="Emphasis"/>
        </w:rPr>
        <w:t>attempting</w:t>
      </w:r>
      <w:r w:rsidRPr="008F0D6B">
        <w:rPr>
          <w:rStyle w:val="StyleUnderline"/>
        </w:rPr>
        <w:t xml:space="preserve"> to use the </w:t>
      </w:r>
      <w:r w:rsidRPr="008F0D6B">
        <w:rPr>
          <w:rStyle w:val="Emphasis"/>
        </w:rPr>
        <w:t>pandemic to move policy to the left</w:t>
      </w:r>
      <w:r w:rsidRPr="008F0D6B">
        <w:rPr>
          <w:rStyle w:val="StyleUnderline"/>
        </w:rPr>
        <w:t xml:space="preserve">, blasting the </w:t>
      </w:r>
      <w:r w:rsidRPr="008F0D6B">
        <w:rPr>
          <w:rStyle w:val="Emphasis"/>
        </w:rPr>
        <w:t>proposal</w:t>
      </w:r>
      <w:r w:rsidRPr="008F0D6B">
        <w:rPr>
          <w:rStyle w:val="StyleUnderline"/>
        </w:rPr>
        <w:t xml:space="preserve"> as </w:t>
      </w:r>
      <w:r w:rsidRPr="008F0D6B">
        <w:rPr>
          <w:rStyle w:val="Emphasis"/>
        </w:rPr>
        <w:t>fiscally irresponsible</w:t>
      </w:r>
      <w:r w:rsidRPr="008F0D6B">
        <w:rPr>
          <w:rStyle w:val="StyleUnderline"/>
        </w:rPr>
        <w:t xml:space="preserve"> and </w:t>
      </w:r>
      <w:r w:rsidRPr="008F0D6B">
        <w:rPr>
          <w:rStyle w:val="Emphasis"/>
        </w:rPr>
        <w:t>opportunistic</w:t>
      </w:r>
      <w:r w:rsidRPr="008F0D6B">
        <w:rPr>
          <w:rStyle w:val="StyleUnderline"/>
        </w:rPr>
        <w:t xml:space="preserve">. </w:t>
      </w:r>
    </w:p>
    <w:p w14:paraId="57500BE9" w14:textId="77777777" w:rsidR="00FB0FC4" w:rsidRPr="008F0D6B" w:rsidRDefault="00FB0FC4" w:rsidP="00FB0FC4">
      <w:pPr>
        <w:rPr>
          <w:sz w:val="16"/>
        </w:rPr>
      </w:pPr>
      <w:r w:rsidRPr="008F0D6B">
        <w:rPr>
          <w:sz w:val="16"/>
        </w:rPr>
        <w:t>“</w:t>
      </w:r>
      <w:r w:rsidRPr="008F0D6B">
        <w:rPr>
          <w:rStyle w:val="StyleUnderline"/>
        </w:rPr>
        <w:t>It’s incredibly tone-deaf of</w:t>
      </w:r>
      <w:r w:rsidRPr="008F0D6B">
        <w:rPr>
          <w:sz w:val="16"/>
        </w:rPr>
        <w:t xml:space="preserve"> Speaker </w:t>
      </w:r>
      <w:r w:rsidRPr="008F0D6B">
        <w:rPr>
          <w:rStyle w:val="StyleUnderline"/>
        </w:rPr>
        <w:t>Pelosi to continue using this crisis to push these radical socialist ideas that have been consistently rejected</w:t>
      </w:r>
      <w:r w:rsidRPr="008F0D6B">
        <w:rPr>
          <w:sz w:val="16"/>
        </w:rPr>
        <w:t>,” House Minority Whip Steve Scalise (R-La.) said. “</w:t>
      </w:r>
      <w:r w:rsidRPr="008F0D6B">
        <w:rPr>
          <w:rStyle w:val="StyleUnderline"/>
        </w:rPr>
        <w:t xml:space="preserve">What we should be focused on is responsibly </w:t>
      </w:r>
      <w:r w:rsidRPr="008F0D6B">
        <w:rPr>
          <w:rStyle w:val="Emphasis"/>
        </w:rPr>
        <w:t>implementing</w:t>
      </w:r>
      <w:r w:rsidRPr="008F0D6B">
        <w:rPr>
          <w:rStyle w:val="StyleUnderline"/>
        </w:rPr>
        <w:t xml:space="preserve"> the </w:t>
      </w:r>
      <w:r w:rsidRPr="008F0D6B">
        <w:rPr>
          <w:rStyle w:val="Emphasis"/>
        </w:rPr>
        <w:t>relief packages</w:t>
      </w:r>
      <w:r w:rsidRPr="008F0D6B">
        <w:rPr>
          <w:rStyle w:val="StyleUnderline"/>
        </w:rPr>
        <w:t xml:space="preserve"> we passed</w:t>
      </w:r>
      <w:r w:rsidRPr="008F0D6B">
        <w:rPr>
          <w:sz w:val="16"/>
        </w:rPr>
        <w:t xml:space="preserve"> to get trillions of dollars directly into the hands of families and </w:t>
      </w:r>
      <w:proofErr w:type="gramStart"/>
      <w:r w:rsidRPr="008F0D6B">
        <w:rPr>
          <w:sz w:val="16"/>
        </w:rPr>
        <w:t>businesses</w:t>
      </w:r>
      <w:proofErr w:type="gramEnd"/>
      <w:r w:rsidRPr="008F0D6B">
        <w:rPr>
          <w:sz w:val="16"/>
        </w:rPr>
        <w:t xml:space="preserve"> so the American people have jobs and an economy to come back to when we finally reopen.”</w:t>
      </w:r>
    </w:p>
    <w:p w14:paraId="34E5CFEC" w14:textId="77777777" w:rsidR="00FB0FC4" w:rsidRPr="008F0D6B" w:rsidRDefault="00FB0FC4" w:rsidP="00FB0FC4">
      <w:pPr>
        <w:rPr>
          <w:sz w:val="16"/>
        </w:rPr>
      </w:pPr>
      <w:r w:rsidRPr="008F0D6B">
        <w:rPr>
          <w:sz w:val="16"/>
        </w:rPr>
        <w:t xml:space="preserve">Rep. Jim Banks (R-Ind.) echoed Scalise’s sentiments, arguing that Congress should be working on a plan to get the economy back on track after the pandemic. </w:t>
      </w:r>
    </w:p>
    <w:p w14:paraId="6F666840" w14:textId="77777777" w:rsidR="00FB0FC4" w:rsidRPr="008F0D6B" w:rsidRDefault="00FB0FC4" w:rsidP="00FB0FC4">
      <w:pPr>
        <w:rPr>
          <w:sz w:val="16"/>
        </w:rPr>
      </w:pPr>
      <w:r w:rsidRPr="008F0D6B">
        <w:rPr>
          <w:sz w:val="16"/>
        </w:rPr>
        <w:t xml:space="preserve">“Congressional Democrats already told us they’re taking advantage of a crisis to turn America into a socialist country. </w:t>
      </w:r>
      <w:r w:rsidRPr="008F0D6B">
        <w:rPr>
          <w:rStyle w:val="StyleUnderline"/>
        </w:rPr>
        <w:t>They admitted this pandemic is a ‘</w:t>
      </w:r>
      <w:r w:rsidRPr="008F0D6B">
        <w:rPr>
          <w:rStyle w:val="Emphasis"/>
        </w:rPr>
        <w:t>tremendous opportunity</w:t>
      </w:r>
      <w:r w:rsidRPr="008F0D6B">
        <w:rPr>
          <w:rStyle w:val="StyleUnderline"/>
        </w:rPr>
        <w:t xml:space="preserve"> to </w:t>
      </w:r>
      <w:r w:rsidRPr="008F0D6B">
        <w:rPr>
          <w:rStyle w:val="Emphasis"/>
        </w:rPr>
        <w:t>restructure</w:t>
      </w:r>
      <w:r w:rsidRPr="008F0D6B">
        <w:rPr>
          <w:rStyle w:val="StyleUnderline"/>
        </w:rPr>
        <w:t xml:space="preserve"> </w:t>
      </w:r>
      <w:r w:rsidRPr="008F0D6B">
        <w:rPr>
          <w:rStyle w:val="Emphasis"/>
        </w:rPr>
        <w:t>things</w:t>
      </w:r>
      <w:r w:rsidRPr="008F0D6B">
        <w:rPr>
          <w:rStyle w:val="StyleUnderline"/>
        </w:rPr>
        <w:t xml:space="preserve"> to fit [their] vision,</w:t>
      </w:r>
      <w:proofErr w:type="gramStart"/>
      <w:r w:rsidRPr="008F0D6B">
        <w:rPr>
          <w:rStyle w:val="StyleUnderline"/>
        </w:rPr>
        <w:t>’</w:t>
      </w:r>
      <w:r w:rsidRPr="008F0D6B">
        <w:rPr>
          <w:sz w:val="16"/>
        </w:rPr>
        <w:t xml:space="preserve"> ”</w:t>
      </w:r>
      <w:proofErr w:type="gramEnd"/>
      <w:r w:rsidRPr="008F0D6B">
        <w:rPr>
          <w:sz w:val="16"/>
        </w:rPr>
        <w:t xml:space="preserve"> Banks said, referring to a comment made by House Majority Whip James Clyburn (D-S.C.). “Republicans, on the other hand, are trying to provide temporary relief to preserve the strong Trump economy we had before the pandemic.” </w:t>
      </w:r>
    </w:p>
    <w:p w14:paraId="46BA3F15" w14:textId="77777777" w:rsidR="00FB0FC4" w:rsidRDefault="00FB0FC4" w:rsidP="00FB0FC4">
      <w:pPr>
        <w:rPr>
          <w:rStyle w:val="StyleUnderline"/>
        </w:rPr>
      </w:pPr>
      <w:r w:rsidRPr="008F0D6B">
        <w:rPr>
          <w:sz w:val="16"/>
        </w:rPr>
        <w:t xml:space="preserve">Rep. Matt </w:t>
      </w:r>
      <w:proofErr w:type="spellStart"/>
      <w:r w:rsidRPr="008F0D6B">
        <w:rPr>
          <w:rStyle w:val="Emphasis"/>
        </w:rPr>
        <w:t>Gaetz</w:t>
      </w:r>
      <w:proofErr w:type="spellEnd"/>
      <w:r w:rsidRPr="008F0D6B">
        <w:rPr>
          <w:sz w:val="16"/>
        </w:rPr>
        <w:t xml:space="preserve"> (R-Fla.) also </w:t>
      </w:r>
      <w:r w:rsidRPr="008F0D6B">
        <w:rPr>
          <w:rStyle w:val="StyleUnderline"/>
        </w:rPr>
        <w:t>blasted Democrats for considering the idea.</w:t>
      </w:r>
    </w:p>
    <w:p w14:paraId="7212EEC1" w14:textId="77777777" w:rsidR="00FB0FC4" w:rsidRPr="008F0D6B" w:rsidRDefault="00FB0FC4" w:rsidP="00FB0FC4">
      <w:pPr>
        <w:rPr>
          <w:sz w:val="16"/>
        </w:rPr>
      </w:pPr>
      <w:r w:rsidRPr="008F0D6B">
        <w:rPr>
          <w:sz w:val="16"/>
        </w:rPr>
        <w:t xml:space="preserve">“The Speaker’s comments reaffirm that </w:t>
      </w:r>
      <w:r w:rsidRPr="008F0D6B">
        <w:rPr>
          <w:rStyle w:val="Emphasis"/>
        </w:rPr>
        <w:t>Republicans</w:t>
      </w:r>
      <w:r w:rsidRPr="008F0D6B">
        <w:rPr>
          <w:rStyle w:val="StyleUnderline"/>
        </w:rPr>
        <w:t xml:space="preserve"> are the party of </w:t>
      </w:r>
      <w:r w:rsidRPr="008F0D6B">
        <w:rPr>
          <w:rStyle w:val="Emphasis"/>
        </w:rPr>
        <w:t>working Americans</w:t>
      </w:r>
      <w:r w:rsidRPr="008F0D6B">
        <w:rPr>
          <w:rStyle w:val="StyleUnderline"/>
        </w:rPr>
        <w:t xml:space="preserve"> while </w:t>
      </w:r>
      <w:r w:rsidRPr="008F0D6B">
        <w:rPr>
          <w:rStyle w:val="Emphasis"/>
        </w:rPr>
        <w:t>Democrats</w:t>
      </w:r>
      <w:r w:rsidRPr="008F0D6B">
        <w:rPr>
          <w:rStyle w:val="StyleUnderline"/>
        </w:rPr>
        <w:t xml:space="preserve"> prefer </w:t>
      </w:r>
      <w:r w:rsidRPr="008F0D6B">
        <w:rPr>
          <w:rStyle w:val="Emphasis"/>
        </w:rPr>
        <w:t>diminished productivity</w:t>
      </w:r>
      <w:r w:rsidRPr="008F0D6B">
        <w:rPr>
          <w:sz w:val="16"/>
        </w:rPr>
        <w:t xml:space="preserve">, hundreds of millions for illegal aliens, upgrades to the Kennedy Center and bailouts for states that made bad decisions before COVID-19 ever escaped the Wuhan Institute of Virology,” </w:t>
      </w:r>
      <w:proofErr w:type="spellStart"/>
      <w:r w:rsidRPr="008F0D6B">
        <w:rPr>
          <w:sz w:val="16"/>
        </w:rPr>
        <w:t>Gaetz</w:t>
      </w:r>
      <w:proofErr w:type="spellEnd"/>
      <w:r w:rsidRPr="008F0D6B">
        <w:rPr>
          <w:sz w:val="16"/>
        </w:rPr>
        <w:t xml:space="preserve"> told The Hill.</w:t>
      </w:r>
    </w:p>
    <w:p w14:paraId="5B5E520E" w14:textId="77777777" w:rsidR="00FB0FC4" w:rsidRPr="008F0D6B" w:rsidRDefault="00FB0FC4" w:rsidP="00FB0FC4">
      <w:pPr>
        <w:rPr>
          <w:sz w:val="16"/>
        </w:rPr>
      </w:pPr>
      <w:r w:rsidRPr="008F0D6B">
        <w:rPr>
          <w:sz w:val="16"/>
        </w:rPr>
        <w:t>There has been no evidence that the coronavirus outbreak originated from a research lab in Wuhan.</w:t>
      </w:r>
    </w:p>
    <w:p w14:paraId="4C7ECB50" w14:textId="77777777" w:rsidR="00FB0FC4" w:rsidRPr="008F0D6B" w:rsidRDefault="00FB0FC4" w:rsidP="00FB0FC4">
      <w:pPr>
        <w:rPr>
          <w:sz w:val="16"/>
        </w:rPr>
      </w:pPr>
      <w:r w:rsidRPr="008F0D6B">
        <w:rPr>
          <w:sz w:val="16"/>
        </w:rPr>
        <w:t xml:space="preserve">Meanwhile, others have argued that they don’t believe creating another safety net is necessary, pointing out that there are already programs in place that can be utilized to help those struggling financially. </w:t>
      </w:r>
    </w:p>
    <w:p w14:paraId="374A88F1" w14:textId="77777777" w:rsidR="00FB0FC4" w:rsidRPr="008F0D6B" w:rsidRDefault="00FB0FC4" w:rsidP="00FB0FC4">
      <w:pPr>
        <w:rPr>
          <w:sz w:val="16"/>
        </w:rPr>
      </w:pPr>
      <w:r w:rsidRPr="008F0D6B">
        <w:rPr>
          <w:sz w:val="16"/>
        </w:rPr>
        <w:t xml:space="preserve">“We already have a universal basic income — it’s called work. We also have [Social Security Disability Insurance] SSDI for people who are unable to work physically or due to disabilities. We have security if you’re older, they’ve earned it,” Rep. Paul Mitchell (R-Mich.) told The Hill. </w:t>
      </w:r>
    </w:p>
    <w:p w14:paraId="417446F7" w14:textId="77777777" w:rsidR="00FB0FC4" w:rsidRPr="008F0D6B" w:rsidRDefault="00FB0FC4" w:rsidP="00FB0FC4">
      <w:pPr>
        <w:rPr>
          <w:sz w:val="16"/>
        </w:rPr>
      </w:pPr>
      <w:r w:rsidRPr="008F0D6B">
        <w:rPr>
          <w:sz w:val="16"/>
        </w:rPr>
        <w:t>“</w:t>
      </w:r>
      <w:r w:rsidRPr="008F0D6B">
        <w:rPr>
          <w:rStyle w:val="StyleUnderline"/>
        </w:rPr>
        <w:t>We have a variety of forms of support for people like unemployment compensation and public assistance for purely short-term assistance</w:t>
      </w:r>
      <w:r w:rsidRPr="008F0D6B">
        <w:rPr>
          <w:sz w:val="16"/>
        </w:rPr>
        <w:t>,” Mitchell continued, “so I’m trying to understand exactly what [Pelosi] wants to do besides throw more money at people.”</w:t>
      </w:r>
    </w:p>
    <w:p w14:paraId="24D33B2A" w14:textId="77777777" w:rsidR="00FB0FC4" w:rsidRDefault="00FB0FC4" w:rsidP="00FB0FC4">
      <w:r w:rsidRPr="008F0D6B">
        <w:rPr>
          <w:sz w:val="16"/>
        </w:rPr>
        <w:t xml:space="preserve">While </w:t>
      </w:r>
      <w:r w:rsidRPr="008F0D6B">
        <w:rPr>
          <w:rStyle w:val="StyleUnderline"/>
        </w:rPr>
        <w:t xml:space="preserve">the idea of a standard income has faced </w:t>
      </w:r>
      <w:r w:rsidRPr="008F0D6B">
        <w:rPr>
          <w:rStyle w:val="Emphasis"/>
        </w:rPr>
        <w:t>strong opposition</w:t>
      </w:r>
      <w:r w:rsidRPr="008F0D6B">
        <w:rPr>
          <w:rStyle w:val="StyleUnderline"/>
        </w:rPr>
        <w:t xml:space="preserve"> from the </w:t>
      </w:r>
      <w:r w:rsidRPr="008F0D6B">
        <w:rPr>
          <w:rStyle w:val="Emphasis"/>
        </w:rPr>
        <w:t>GOP</w:t>
      </w:r>
      <w:r w:rsidRPr="008F0D6B">
        <w:rPr>
          <w:sz w:val="16"/>
        </w:rPr>
        <w:t xml:space="preserve">, members of both parties have floated proposals for additional federal assistance to be provided to individuals and businesses amid the pandemic. </w:t>
      </w:r>
    </w:p>
    <w:p w14:paraId="56916E08" w14:textId="77777777" w:rsidR="00FB0FC4" w:rsidRDefault="00FB0FC4" w:rsidP="00FB0FC4"/>
    <w:p w14:paraId="24371674" w14:textId="77777777" w:rsidR="00FB0FC4" w:rsidRPr="00406D12" w:rsidRDefault="00FB0FC4" w:rsidP="00FB0FC4">
      <w:pPr>
        <w:pStyle w:val="Heading4"/>
      </w:pPr>
      <w:r>
        <w:t xml:space="preserve">It’s a </w:t>
      </w:r>
      <w:r>
        <w:rPr>
          <w:u w:val="single"/>
        </w:rPr>
        <w:t>non-starter</w:t>
      </w:r>
      <w:r>
        <w:t xml:space="preserve"> for Republicans---it is </w:t>
      </w:r>
      <w:r w:rsidRPr="00F12EFF">
        <w:rPr>
          <w:u w:val="single"/>
        </w:rPr>
        <w:t>incompatible</w:t>
      </w:r>
      <w:r>
        <w:t xml:space="preserve"> with </w:t>
      </w:r>
      <w:r w:rsidRPr="00F12EFF">
        <w:t>their</w:t>
      </w:r>
      <w:r>
        <w:t xml:space="preserve"> </w:t>
      </w:r>
      <w:r>
        <w:rPr>
          <w:u w:val="single"/>
        </w:rPr>
        <w:t>basic assumptions</w:t>
      </w:r>
      <w:r>
        <w:t xml:space="preserve"> about welfare. </w:t>
      </w:r>
    </w:p>
    <w:p w14:paraId="7065290B" w14:textId="77777777" w:rsidR="00FB0FC4" w:rsidRPr="00AD7235" w:rsidRDefault="00FB0FC4" w:rsidP="00FB0FC4">
      <w:r w:rsidRPr="00237408">
        <w:rPr>
          <w:rStyle w:val="Style13ptBold"/>
        </w:rPr>
        <w:t>LA Times 21</w:t>
      </w:r>
      <w:r>
        <w:t>. Los Angeles Times Editorial Board. "Editorial: America is taking baby steps towards universal basic income". Los Angeles Times. 3-14-2021. https://www.latimes.com/opinion/story/2021-03-14/stockton-biden-child-tax-credit-universal-basic-income</w:t>
      </w:r>
    </w:p>
    <w:p w14:paraId="73E48115" w14:textId="77777777" w:rsidR="00FB0FC4" w:rsidRPr="00237408" w:rsidRDefault="00FB0FC4" w:rsidP="00FB0FC4">
      <w:pPr>
        <w:rPr>
          <w:sz w:val="16"/>
        </w:rPr>
      </w:pPr>
      <w:r w:rsidRPr="00237408">
        <w:rPr>
          <w:sz w:val="16"/>
        </w:rPr>
        <w:t>The $1.9-trillion COVID-19 relief bill that President Biden signed into law Thursday includes an initiative that looks a lot like guaranteed income for families. Starting in July, parents of children ages 17 and younger will get monthly cash grants of up to $300 per child, to spend however they please.</w:t>
      </w:r>
    </w:p>
    <w:p w14:paraId="2038E6A9" w14:textId="77777777" w:rsidR="00FB0FC4" w:rsidRPr="00237408" w:rsidRDefault="00FB0FC4" w:rsidP="00FB0FC4">
      <w:pPr>
        <w:rPr>
          <w:sz w:val="16"/>
        </w:rPr>
      </w:pPr>
      <w:r w:rsidRPr="00237408">
        <w:rPr>
          <w:rStyle w:val="StyleUnderline"/>
        </w:rPr>
        <w:t>Could this be the start of a broader effort to combat poverty with bigger monthly checks? Some signs point to yes</w:t>
      </w:r>
      <w:r w:rsidRPr="00237408">
        <w:rPr>
          <w:sz w:val="16"/>
        </w:rPr>
        <w:t>. Although no Republicans voted for the COVID bill, there has been bipartisan support in Congress for increasing the child tax credit and for turning it into a monthly payment, rather than a once-a-year reduction in one’s income taxes.</w:t>
      </w:r>
    </w:p>
    <w:p w14:paraId="41F5A7C1" w14:textId="77777777" w:rsidR="00FB0FC4" w:rsidRPr="00237408" w:rsidRDefault="00FB0FC4" w:rsidP="00FB0FC4">
      <w:pPr>
        <w:rPr>
          <w:sz w:val="16"/>
        </w:rPr>
      </w:pPr>
      <w:r w:rsidRPr="00237408">
        <w:rPr>
          <w:sz w:val="16"/>
        </w:rPr>
        <w:t xml:space="preserve">But </w:t>
      </w:r>
      <w:r w:rsidRPr="00237408">
        <w:rPr>
          <w:rStyle w:val="StyleUnderline"/>
        </w:rPr>
        <w:t xml:space="preserve">once the </w:t>
      </w:r>
      <w:r w:rsidRPr="00237408">
        <w:rPr>
          <w:rStyle w:val="Emphasis"/>
        </w:rPr>
        <w:t>extreme circumstances</w:t>
      </w:r>
      <w:r w:rsidRPr="00237408">
        <w:rPr>
          <w:rStyle w:val="StyleUnderline"/>
        </w:rPr>
        <w:t xml:space="preserve"> of the pandemic are behind us, the </w:t>
      </w:r>
      <w:r w:rsidRPr="00237408">
        <w:rPr>
          <w:rStyle w:val="Emphasis"/>
        </w:rPr>
        <w:t>high political hurdles</w:t>
      </w:r>
      <w:r w:rsidRPr="00237408">
        <w:rPr>
          <w:sz w:val="16"/>
        </w:rPr>
        <w:t xml:space="preserve"> </w:t>
      </w:r>
      <w:r w:rsidRPr="00237408">
        <w:rPr>
          <w:rStyle w:val="StyleUnderline"/>
        </w:rPr>
        <w:t xml:space="preserve">to </w:t>
      </w:r>
      <w:r w:rsidRPr="00237408">
        <w:rPr>
          <w:rStyle w:val="Emphasis"/>
        </w:rPr>
        <w:t>guaranteed-income programs</w:t>
      </w:r>
      <w:r w:rsidRPr="00237408">
        <w:rPr>
          <w:sz w:val="16"/>
        </w:rPr>
        <w:t xml:space="preserve"> </w:t>
      </w:r>
      <w:r w:rsidRPr="00237408">
        <w:rPr>
          <w:rStyle w:val="StyleUnderline"/>
        </w:rPr>
        <w:t xml:space="preserve">will </w:t>
      </w:r>
      <w:r w:rsidRPr="00237408">
        <w:rPr>
          <w:rStyle w:val="Emphasis"/>
        </w:rPr>
        <w:t>remain</w:t>
      </w:r>
      <w:r w:rsidRPr="00237408">
        <w:rPr>
          <w:sz w:val="16"/>
        </w:rPr>
        <w:t xml:space="preserve">. More data from more trials would help overcome those hurdles and show that such programs are sustainable, </w:t>
      </w:r>
      <w:proofErr w:type="gramStart"/>
      <w:r w:rsidRPr="00237408">
        <w:rPr>
          <w:sz w:val="16"/>
        </w:rPr>
        <w:t>scalable</w:t>
      </w:r>
      <w:proofErr w:type="gramEnd"/>
      <w:r w:rsidRPr="00237408">
        <w:rPr>
          <w:sz w:val="16"/>
        </w:rPr>
        <w:t xml:space="preserve"> and more effective than other approaches.</w:t>
      </w:r>
    </w:p>
    <w:p w14:paraId="08316019" w14:textId="77777777" w:rsidR="00FB0FC4" w:rsidRPr="00237408" w:rsidRDefault="00FB0FC4" w:rsidP="00FB0FC4">
      <w:pPr>
        <w:rPr>
          <w:sz w:val="16"/>
        </w:rPr>
      </w:pPr>
      <w:r w:rsidRPr="00237408">
        <w:rPr>
          <w:sz w:val="16"/>
        </w:rPr>
        <w:t xml:space="preserve">Consider, for example, how </w:t>
      </w:r>
      <w:r w:rsidRPr="00237408">
        <w:rPr>
          <w:rStyle w:val="Emphasis"/>
        </w:rPr>
        <w:t>Republican</w:t>
      </w:r>
      <w:r w:rsidRPr="00237408">
        <w:rPr>
          <w:sz w:val="16"/>
        </w:rPr>
        <w:t xml:space="preserve"> </w:t>
      </w:r>
      <w:r w:rsidRPr="00237408">
        <w:rPr>
          <w:rStyle w:val="Emphasis"/>
        </w:rPr>
        <w:t>Sens</w:t>
      </w:r>
      <w:r w:rsidRPr="00237408">
        <w:rPr>
          <w:sz w:val="16"/>
        </w:rPr>
        <w:t xml:space="preserve">. Marco Rubio of Florida and Mike Lee of Utah, two proponents of much larger child tax credits, </w:t>
      </w:r>
      <w:r w:rsidRPr="00237408">
        <w:rPr>
          <w:rStyle w:val="StyleUnderline"/>
        </w:rPr>
        <w:t>blasted the increase in the COVID relief</w:t>
      </w:r>
      <w:r w:rsidRPr="00237408">
        <w:rPr>
          <w:sz w:val="16"/>
        </w:rPr>
        <w:t xml:space="preserve"> </w:t>
      </w:r>
      <w:r w:rsidRPr="00237408">
        <w:rPr>
          <w:rStyle w:val="StyleUnderline"/>
        </w:rPr>
        <w:t xml:space="preserve">bill because it made the money </w:t>
      </w:r>
      <w:r w:rsidRPr="00237408">
        <w:rPr>
          <w:rStyle w:val="Emphasis"/>
        </w:rPr>
        <w:t>available</w:t>
      </w:r>
      <w:r w:rsidRPr="00237408">
        <w:rPr>
          <w:rStyle w:val="StyleUnderline"/>
        </w:rPr>
        <w:t xml:space="preserve"> to the </w:t>
      </w:r>
      <w:r w:rsidRPr="00237408">
        <w:rPr>
          <w:rStyle w:val="Emphasis"/>
        </w:rPr>
        <w:t>indigent</w:t>
      </w:r>
      <w:r w:rsidRPr="00237408">
        <w:rPr>
          <w:sz w:val="16"/>
        </w:rPr>
        <w:t xml:space="preserve"> </w:t>
      </w:r>
      <w:r w:rsidRPr="00237408">
        <w:rPr>
          <w:rStyle w:val="StyleUnderline"/>
        </w:rPr>
        <w:t xml:space="preserve">as well as the </w:t>
      </w:r>
      <w:r w:rsidRPr="00237408">
        <w:rPr>
          <w:rStyle w:val="Emphasis"/>
        </w:rPr>
        <w:t>comfortable</w:t>
      </w:r>
      <w:r w:rsidRPr="00237408">
        <w:rPr>
          <w:sz w:val="16"/>
        </w:rPr>
        <w:t xml:space="preserve">. </w:t>
      </w:r>
      <w:r w:rsidRPr="00237408">
        <w:rPr>
          <w:rStyle w:val="StyleUnderline"/>
        </w:rPr>
        <w:t xml:space="preserve">“That is not tax relief for working parents; it is </w:t>
      </w:r>
      <w:r w:rsidRPr="00237408">
        <w:rPr>
          <w:rStyle w:val="Emphasis"/>
        </w:rPr>
        <w:t>welfare assistance</w:t>
      </w:r>
      <w:r w:rsidRPr="00237408">
        <w:rPr>
          <w:sz w:val="16"/>
        </w:rPr>
        <w:t>,” they complained in a statement last month.</w:t>
      </w:r>
    </w:p>
    <w:p w14:paraId="69404F69" w14:textId="77777777" w:rsidR="00FB0FC4" w:rsidRDefault="00FB0FC4" w:rsidP="00FB0FC4">
      <w:pPr>
        <w:rPr>
          <w:rStyle w:val="StyleUnderline"/>
        </w:rPr>
      </w:pPr>
      <w:r w:rsidRPr="00237408">
        <w:rPr>
          <w:sz w:val="16"/>
        </w:rPr>
        <w:t xml:space="preserve">Herein lies the biggest challenge for anti-poverty programs in general, and guaranteed income programs (or “universal basic income”) in particular. Like Rubio and Lee, many </w:t>
      </w:r>
      <w:r w:rsidRPr="00237408">
        <w:rPr>
          <w:rStyle w:val="Emphasis"/>
        </w:rPr>
        <w:t>Republicans</w:t>
      </w:r>
      <w:r w:rsidRPr="00237408">
        <w:rPr>
          <w:sz w:val="16"/>
        </w:rPr>
        <w:t xml:space="preserve"> — </w:t>
      </w:r>
      <w:r w:rsidRPr="00237408">
        <w:rPr>
          <w:rStyle w:val="StyleUnderline"/>
        </w:rPr>
        <w:t xml:space="preserve">and many </w:t>
      </w:r>
      <w:r w:rsidRPr="00237408">
        <w:rPr>
          <w:rStyle w:val="Emphasis"/>
        </w:rPr>
        <w:t>Americans</w:t>
      </w:r>
      <w:r w:rsidRPr="00237408">
        <w:rPr>
          <w:sz w:val="16"/>
        </w:rPr>
        <w:t xml:space="preserve"> — </w:t>
      </w:r>
      <w:r w:rsidRPr="00237408">
        <w:rPr>
          <w:rStyle w:val="StyleUnderline"/>
        </w:rPr>
        <w:t xml:space="preserve">argue that government aid should flow only to people who have </w:t>
      </w:r>
      <w:r w:rsidRPr="00237408">
        <w:rPr>
          <w:rStyle w:val="Emphasis"/>
        </w:rPr>
        <w:t>earned it somehow</w:t>
      </w:r>
      <w:r w:rsidRPr="00237408">
        <w:rPr>
          <w:sz w:val="16"/>
        </w:rPr>
        <w:t xml:space="preserve">, </w:t>
      </w:r>
      <w:r w:rsidRPr="00237408">
        <w:rPr>
          <w:rStyle w:val="StyleUnderline"/>
        </w:rPr>
        <w:t xml:space="preserve">and that it </w:t>
      </w:r>
      <w:r w:rsidRPr="00237408">
        <w:rPr>
          <w:rStyle w:val="Emphasis"/>
        </w:rPr>
        <w:t>should</w:t>
      </w:r>
      <w:r w:rsidRPr="00237408">
        <w:rPr>
          <w:rStyle w:val="StyleUnderline"/>
        </w:rPr>
        <w:t xml:space="preserve"> be </w:t>
      </w:r>
      <w:r w:rsidRPr="00237408">
        <w:rPr>
          <w:rStyle w:val="Emphasis"/>
        </w:rPr>
        <w:t>temporary</w:t>
      </w:r>
      <w:r w:rsidRPr="00237408">
        <w:rPr>
          <w:sz w:val="16"/>
        </w:rPr>
        <w:t xml:space="preserve">. </w:t>
      </w:r>
      <w:r w:rsidRPr="00237408">
        <w:rPr>
          <w:rStyle w:val="StyleUnderline"/>
        </w:rPr>
        <w:t xml:space="preserve">It’s the flip side to the </w:t>
      </w:r>
      <w:r w:rsidRPr="000376C0">
        <w:rPr>
          <w:rStyle w:val="Emphasis"/>
        </w:rPr>
        <w:t>myth</w:t>
      </w:r>
      <w:r w:rsidRPr="00237408">
        <w:rPr>
          <w:rStyle w:val="StyleUnderline"/>
        </w:rPr>
        <w:t xml:space="preserve"> that government handouts breed </w:t>
      </w:r>
      <w:r w:rsidRPr="000376C0">
        <w:rPr>
          <w:rStyle w:val="Emphasis"/>
        </w:rPr>
        <w:t>dependence</w:t>
      </w:r>
      <w:r w:rsidRPr="00237408">
        <w:rPr>
          <w:rStyle w:val="StyleUnderline"/>
        </w:rPr>
        <w:t xml:space="preserve"> and indolence,</w:t>
      </w:r>
      <w:r w:rsidRPr="00237408">
        <w:rPr>
          <w:sz w:val="16"/>
        </w:rPr>
        <w:t xml:space="preserve"> </w:t>
      </w:r>
      <w:r w:rsidRPr="00237408">
        <w:rPr>
          <w:rStyle w:val="StyleUnderline"/>
        </w:rPr>
        <w:t xml:space="preserve">rather than </w:t>
      </w:r>
      <w:r w:rsidRPr="000376C0">
        <w:rPr>
          <w:rStyle w:val="Emphasis"/>
        </w:rPr>
        <w:t>lifting people up</w:t>
      </w:r>
      <w:r w:rsidRPr="00237408">
        <w:rPr>
          <w:rStyle w:val="StyleUnderline"/>
        </w:rPr>
        <w:t xml:space="preserve"> to the point where they can escape poverty’s gravitational force.</w:t>
      </w:r>
    </w:p>
    <w:p w14:paraId="63334F0D" w14:textId="77777777" w:rsidR="00FB0FC4" w:rsidRPr="00237408" w:rsidRDefault="00FB0FC4" w:rsidP="00FB0FC4">
      <w:pPr>
        <w:rPr>
          <w:sz w:val="16"/>
        </w:rPr>
      </w:pPr>
      <w:r w:rsidRPr="00237408">
        <w:rPr>
          <w:sz w:val="16"/>
        </w:rPr>
        <w:t xml:space="preserve">Proponents of guaranteed income argue that the aid enables people to surmount the many obstacles they face to earning a decent living — something that the existing collection of safety-net programs often fails to do. By providing cash with no restrictions on how it’s spent, the programs are not only far cheaper to administer, </w:t>
      </w:r>
      <w:proofErr w:type="gramStart"/>
      <w:r w:rsidRPr="00237408">
        <w:rPr>
          <w:sz w:val="16"/>
        </w:rPr>
        <w:t>they</w:t>
      </w:r>
      <w:proofErr w:type="gramEnd"/>
      <w:r w:rsidRPr="00237408">
        <w:rPr>
          <w:sz w:val="16"/>
        </w:rPr>
        <w:t xml:space="preserve"> allow recipients to use the dollars to meet their own unique needs, which may be child care for some, tuition for others.</w:t>
      </w:r>
    </w:p>
    <w:p w14:paraId="426C92BE" w14:textId="77777777" w:rsidR="00FB0FC4" w:rsidRPr="00237408" w:rsidRDefault="00FB0FC4" w:rsidP="00FB0FC4">
      <w:pPr>
        <w:rPr>
          <w:sz w:val="16"/>
        </w:rPr>
      </w:pPr>
      <w:r w:rsidRPr="00237408">
        <w:rPr>
          <w:sz w:val="16"/>
        </w:rPr>
        <w:t>That was the thinking behind the Stockton Economic Empowerment Demonstration, a two-year experiment with guaranteed income in that beleaguered Central Valley city. Using money raised from donors, Stockton gave 125 low-income households chosen at random $500 each month with no strings attached. The experiment — championed by former Mayor Michael D. Tubbs, who lost his bid for reelection in November — ended in February, and a team of analysts recently released a preliminary report on the first year’s results.</w:t>
      </w:r>
    </w:p>
    <w:p w14:paraId="5A4667E0" w14:textId="77777777" w:rsidR="00FB0FC4" w:rsidRPr="00237408" w:rsidRDefault="00FB0FC4" w:rsidP="00FB0FC4">
      <w:pPr>
        <w:rPr>
          <w:sz w:val="16"/>
        </w:rPr>
      </w:pPr>
      <w:r w:rsidRPr="00237408">
        <w:rPr>
          <w:sz w:val="16"/>
        </w:rPr>
        <w:t>It’s a rave review, which has been echoed in the media coverage, with much of the focus on the quality-of-life improvements reported by people who received the monthly payments. Those improvements were hardly surprising; the two bigger revelations were that only a tiny percentage of the money was spent on nonessentials (which is consistent with other research) and that the grants did not appear to deter work.</w:t>
      </w:r>
    </w:p>
    <w:p w14:paraId="5A0BE8F2" w14:textId="77777777" w:rsidR="00FB0FC4" w:rsidRPr="00237408" w:rsidRDefault="00FB0FC4" w:rsidP="00FB0FC4">
      <w:pPr>
        <w:rPr>
          <w:sz w:val="16"/>
        </w:rPr>
      </w:pPr>
      <w:r w:rsidRPr="00237408">
        <w:rPr>
          <w:sz w:val="16"/>
        </w:rPr>
        <w:t>Specifically, the people receiving grants were more likely to gain full-time jobs that year than the people in the control group, although most people in both groups were not employed full-time. That difference in employment rates pushes back against the notion that cash grants reduce the incentive to work. But the number of people involved in the experiment was so small, the results aren’t much of a counterweight to the far more extensive real-world trials in the 1970s that led some analysts to believe (and others to dispute) that such programs encourage people to work less.</w:t>
      </w:r>
    </w:p>
    <w:p w14:paraId="15F46D53" w14:textId="77777777" w:rsidR="00FB0FC4" w:rsidRPr="00237408" w:rsidRDefault="00FB0FC4" w:rsidP="00FB0FC4">
      <w:pPr>
        <w:rPr>
          <w:sz w:val="16"/>
        </w:rPr>
      </w:pPr>
      <w:r w:rsidRPr="00237408">
        <w:rPr>
          <w:sz w:val="16"/>
        </w:rPr>
        <w:t xml:space="preserve">Not that working less is necessarily a bad outcome, if the time is instead devoted to training, </w:t>
      </w:r>
      <w:proofErr w:type="gramStart"/>
      <w:r w:rsidRPr="00237408">
        <w:rPr>
          <w:sz w:val="16"/>
        </w:rPr>
        <w:t>education</w:t>
      </w:r>
      <w:proofErr w:type="gramEnd"/>
      <w:r w:rsidRPr="00237408">
        <w:rPr>
          <w:sz w:val="16"/>
        </w:rPr>
        <w:t xml:space="preserve"> or child development. These programs are designed to help people focus on larger goals than just paying this week’s bills, while also enabling them to be better parents and community members. That’s one of the findings from Stockton too. As the study’s authors put it, “The alleviation of constant financial strain also generated increased bandwidth for goal-setting and risk-taking, both of which were previously limited by scarcity.”</w:t>
      </w:r>
    </w:p>
    <w:p w14:paraId="5D12C1B9" w14:textId="77777777" w:rsidR="00FB0FC4" w:rsidRPr="00237408" w:rsidRDefault="00FB0FC4" w:rsidP="00FB0FC4">
      <w:r w:rsidRPr="00237408">
        <w:rPr>
          <w:rStyle w:val="StyleUnderline"/>
        </w:rPr>
        <w:t xml:space="preserve">To </w:t>
      </w:r>
      <w:r w:rsidRPr="00237408">
        <w:rPr>
          <w:rStyle w:val="Emphasis"/>
        </w:rPr>
        <w:t>surmount the political hurdles</w:t>
      </w:r>
      <w:r w:rsidRPr="00237408">
        <w:rPr>
          <w:sz w:val="16"/>
        </w:rPr>
        <w:t xml:space="preserve">, </w:t>
      </w:r>
      <w:r w:rsidRPr="00237408">
        <w:rPr>
          <w:rStyle w:val="StyleUnderline"/>
        </w:rPr>
        <w:t xml:space="preserve">guaranteed-income advocates need more ammunition than the tiny Stockton study to counter the </w:t>
      </w:r>
      <w:r w:rsidRPr="00237408">
        <w:rPr>
          <w:rStyle w:val="Emphasis"/>
        </w:rPr>
        <w:t>work-disincentive argument</w:t>
      </w:r>
      <w:r w:rsidRPr="00237408">
        <w:rPr>
          <w:rStyle w:val="StyleUnderline"/>
        </w:rPr>
        <w:t xml:space="preserve"> — especially as they try to move from donor-funded programs to </w:t>
      </w:r>
      <w:r w:rsidRPr="00237408">
        <w:rPr>
          <w:rStyle w:val="Emphasis"/>
        </w:rPr>
        <w:t>taxpayer funding</w:t>
      </w:r>
      <w:r w:rsidRPr="00237408">
        <w:rPr>
          <w:sz w:val="16"/>
        </w:rPr>
        <w:t xml:space="preserve">. Also needed are more experiments testing other anti-poverty strategies — for example, creating living-wage jobs and career paths for people who need them, or simply giving much larger amounts through existing programs — against the cash grants to see which ones are most cost-effective. In addition, they’ll have to grapple with issues of sustainability, </w:t>
      </w:r>
      <w:proofErr w:type="gramStart"/>
      <w:r w:rsidRPr="00237408">
        <w:rPr>
          <w:sz w:val="16"/>
        </w:rPr>
        <w:t>eligibility</w:t>
      </w:r>
      <w:proofErr w:type="gramEnd"/>
      <w:r w:rsidRPr="00237408">
        <w:rPr>
          <w:sz w:val="16"/>
        </w:rPr>
        <w:t xml:space="preserve"> and privacy. There’s no shortage of questions the Stockton grants did nothing to answer.</w:t>
      </w:r>
    </w:p>
    <w:p w14:paraId="339EB55E" w14:textId="77777777" w:rsidR="00FB0FC4" w:rsidRDefault="00FB0FC4" w:rsidP="00FB0FC4">
      <w:pPr>
        <w:pStyle w:val="Heading3"/>
      </w:pPr>
      <w:r>
        <w:t>Link---Democrats---2NC</w:t>
      </w:r>
    </w:p>
    <w:p w14:paraId="6AA0A4D9" w14:textId="77777777" w:rsidR="00FB0FC4" w:rsidRPr="00EE2E9C" w:rsidRDefault="00FB0FC4" w:rsidP="00FB0FC4">
      <w:pPr>
        <w:pStyle w:val="Heading4"/>
      </w:pPr>
      <w:r>
        <w:t xml:space="preserve">UBI is </w:t>
      </w:r>
      <w:r>
        <w:rPr>
          <w:u w:val="single"/>
        </w:rPr>
        <w:t>not politically viable</w:t>
      </w:r>
      <w:r>
        <w:t xml:space="preserve">---it would require </w:t>
      </w:r>
      <w:r>
        <w:rPr>
          <w:u w:val="single"/>
        </w:rPr>
        <w:t>eliminating</w:t>
      </w:r>
      <w:r>
        <w:t xml:space="preserve"> benefits that Democrats consider </w:t>
      </w:r>
      <w:r>
        <w:rPr>
          <w:u w:val="single"/>
        </w:rPr>
        <w:t>sacrosanct</w:t>
      </w:r>
      <w:r>
        <w:t xml:space="preserve">. </w:t>
      </w:r>
    </w:p>
    <w:p w14:paraId="2FE10089" w14:textId="77777777" w:rsidR="00FB0FC4" w:rsidRDefault="00FB0FC4" w:rsidP="00FB0FC4">
      <w:r>
        <w:t xml:space="preserve">Riya </w:t>
      </w:r>
      <w:proofErr w:type="spellStart"/>
      <w:r w:rsidRPr="005750CA">
        <w:rPr>
          <w:rStyle w:val="Style13ptBold"/>
        </w:rPr>
        <w:t>Cyriac</w:t>
      </w:r>
      <w:proofErr w:type="spellEnd"/>
      <w:r w:rsidRPr="005750CA">
        <w:rPr>
          <w:rStyle w:val="Style13ptBold"/>
        </w:rPr>
        <w:t xml:space="preserve"> 21</w:t>
      </w:r>
      <w:r>
        <w:t>. Data Engineering Intern at USAA, Executive Director of the Young Writers Initiative. "Universal Basic Income Doesn’t Really Have Political Viability". Texas Orator. 11-1-2021. https://thetexasorator.com/2021/11/01/universal-basic-income-doesnt-really-have-political-viability/</w:t>
      </w:r>
    </w:p>
    <w:p w14:paraId="65DE4A3B" w14:textId="77777777" w:rsidR="00FB0FC4" w:rsidRDefault="00FB0FC4" w:rsidP="00FB0FC4">
      <w:pPr>
        <w:rPr>
          <w:rStyle w:val="StyleUnderline"/>
        </w:rPr>
      </w:pPr>
      <w:r w:rsidRPr="00AD7235">
        <w:rPr>
          <w:sz w:val="18"/>
          <w:szCs w:val="18"/>
        </w:rPr>
        <w:t xml:space="preserve">The </w:t>
      </w:r>
      <w:r w:rsidRPr="00AD7235">
        <w:rPr>
          <w:sz w:val="16"/>
        </w:rPr>
        <w:t xml:space="preserve">novel coronavirus pandemic introduced many new ideas to the world, including quarantine, Zoom University, rapidly developed vaccines, a spike in social media activism, and a fiery election cycle that destabilized the United States in unforeseen ways. However, COVID-19 also brought a much older idea back to the political scene: universal basic income. The Freedom Dividend, for example, gained national attention as a signature policy position of 2020 Democratic Presidential Candidate Andrew Yang. Though Yang only received a small portion of the American vote, his candidacy reignited this decades-old idea supported by prominent social leaders like Martin Luther King Jr. Universal Basic Income has been explored globally through small-scale pilot programs in Spain, Alaska, and India. The stimulus checks distributed earlier this year, a form of basic income, may have been a highly contentious issue in Congress, but </w:t>
      </w:r>
      <w:r w:rsidRPr="00AD7235">
        <w:rPr>
          <w:rStyle w:val="StyleUnderline"/>
        </w:rPr>
        <w:t>an overwhelming majority of the American public supported the direct cash payments</w:t>
      </w:r>
      <w:r w:rsidRPr="00AD7235">
        <w:rPr>
          <w:sz w:val="16"/>
        </w:rPr>
        <w:t xml:space="preserve">. </w:t>
      </w:r>
      <w:r w:rsidRPr="00AD7235">
        <w:rPr>
          <w:rStyle w:val="StyleUnderline"/>
        </w:rPr>
        <w:t xml:space="preserve">Does this mean that Universal Basic Income has </w:t>
      </w:r>
      <w:r w:rsidRPr="00AD7235">
        <w:rPr>
          <w:rStyle w:val="Emphasis"/>
        </w:rPr>
        <w:t>strong</w:t>
      </w:r>
      <w:r w:rsidRPr="00AD7235">
        <w:rPr>
          <w:rStyle w:val="StyleUnderline"/>
        </w:rPr>
        <w:t xml:space="preserve"> </w:t>
      </w:r>
      <w:r w:rsidRPr="00AD7235">
        <w:rPr>
          <w:rStyle w:val="Emphasis"/>
        </w:rPr>
        <w:t>political viability</w:t>
      </w:r>
      <w:r w:rsidRPr="00AD7235">
        <w:rPr>
          <w:rStyle w:val="StyleUnderline"/>
        </w:rPr>
        <w:t xml:space="preserve">? The </w:t>
      </w:r>
      <w:r w:rsidRPr="00AD7235">
        <w:rPr>
          <w:rStyle w:val="Emphasis"/>
          <w:sz w:val="28"/>
          <w:szCs w:val="28"/>
        </w:rPr>
        <w:t>answer is less clear cut</w:t>
      </w:r>
      <w:r w:rsidRPr="00AD7235">
        <w:rPr>
          <w:rStyle w:val="StyleUnderline"/>
        </w:rPr>
        <w:t xml:space="preserve">. </w:t>
      </w:r>
    </w:p>
    <w:p w14:paraId="1BD297B2" w14:textId="77777777" w:rsidR="00FB0FC4" w:rsidRPr="00AD7235" w:rsidRDefault="00FB0FC4" w:rsidP="00FB0FC4">
      <w:pPr>
        <w:rPr>
          <w:sz w:val="16"/>
        </w:rPr>
      </w:pPr>
      <w:r w:rsidRPr="00AD7235">
        <w:rPr>
          <w:sz w:val="16"/>
        </w:rPr>
        <w:t xml:space="preserve">While the CARES Act stimulus payments have seen wild popularity, </w:t>
      </w:r>
      <w:r w:rsidRPr="00AD7235">
        <w:rPr>
          <w:rStyle w:val="StyleUnderline"/>
        </w:rPr>
        <w:t xml:space="preserve">UBI does not enjoy the </w:t>
      </w:r>
      <w:r w:rsidRPr="00AD7235">
        <w:rPr>
          <w:rStyle w:val="Emphasis"/>
        </w:rPr>
        <w:t>same support</w:t>
      </w:r>
      <w:r w:rsidRPr="00AD7235">
        <w:rPr>
          <w:rStyle w:val="StyleUnderline"/>
        </w:rPr>
        <w:t xml:space="preserve"> among the </w:t>
      </w:r>
      <w:r w:rsidRPr="00AD7235">
        <w:rPr>
          <w:rStyle w:val="Emphasis"/>
        </w:rPr>
        <w:t>public</w:t>
      </w:r>
      <w:r w:rsidRPr="00AD7235">
        <w:rPr>
          <w:sz w:val="16"/>
        </w:rPr>
        <w:t xml:space="preserve">. In a poll conducted by Pew Research, </w:t>
      </w:r>
      <w:r w:rsidRPr="00AD7235">
        <w:rPr>
          <w:rStyle w:val="StyleUnderline"/>
        </w:rPr>
        <w:t>only 45% of</w:t>
      </w:r>
      <w:r w:rsidRPr="00AD7235">
        <w:rPr>
          <w:sz w:val="16"/>
        </w:rPr>
        <w:t xml:space="preserve"> American </w:t>
      </w:r>
      <w:r w:rsidRPr="00AD7235">
        <w:rPr>
          <w:rStyle w:val="StyleUnderline"/>
        </w:rPr>
        <w:t>voters</w:t>
      </w:r>
      <w:r w:rsidRPr="00AD7235">
        <w:rPr>
          <w:sz w:val="16"/>
        </w:rPr>
        <w:t xml:space="preserve"> </w:t>
      </w:r>
      <w:r w:rsidRPr="00AD7235">
        <w:rPr>
          <w:rStyle w:val="Emphasis"/>
        </w:rPr>
        <w:t>support</w:t>
      </w:r>
      <w:r w:rsidRPr="00AD7235">
        <w:rPr>
          <w:rStyle w:val="StyleUnderline"/>
        </w:rPr>
        <w:t xml:space="preserve"> the </w:t>
      </w:r>
      <w:r w:rsidRPr="00AD7235">
        <w:rPr>
          <w:rStyle w:val="Emphasis"/>
        </w:rPr>
        <w:t>proposition</w:t>
      </w:r>
      <w:r w:rsidRPr="00AD7235">
        <w:rPr>
          <w:sz w:val="16"/>
        </w:rPr>
        <w:t xml:space="preserve">, </w:t>
      </w:r>
      <w:r w:rsidRPr="00AD7235">
        <w:rPr>
          <w:rStyle w:val="StyleUnderline"/>
        </w:rPr>
        <w:t xml:space="preserve">with </w:t>
      </w:r>
      <w:r w:rsidRPr="00AD7235">
        <w:rPr>
          <w:rStyle w:val="Emphasis"/>
        </w:rPr>
        <w:t>62% of Republicans</w:t>
      </w:r>
      <w:r w:rsidRPr="00AD7235">
        <w:rPr>
          <w:rStyle w:val="StyleUnderline"/>
        </w:rPr>
        <w:t xml:space="preserve"> strongly </w:t>
      </w:r>
      <w:r w:rsidRPr="00AD7235">
        <w:rPr>
          <w:rStyle w:val="Emphasis"/>
        </w:rPr>
        <w:t>against it</w:t>
      </w:r>
      <w:r w:rsidRPr="00AD7235">
        <w:rPr>
          <w:rStyle w:val="StyleUnderline"/>
        </w:rPr>
        <w:t xml:space="preserve"> and only 33% of </w:t>
      </w:r>
      <w:r w:rsidRPr="00AD7235">
        <w:rPr>
          <w:rStyle w:val="Emphasis"/>
        </w:rPr>
        <w:t>Democrats strongly in favor</w:t>
      </w:r>
      <w:r w:rsidRPr="00AD7235">
        <w:rPr>
          <w:sz w:val="16"/>
        </w:rPr>
        <w:t>. The popularity also changes depending on race, age, and income, and typically there is far less support amongst older Americans: so far, 72% of them are against the proposition.</w:t>
      </w:r>
    </w:p>
    <w:p w14:paraId="79124E78" w14:textId="77777777" w:rsidR="00FB0FC4" w:rsidRDefault="00FB0FC4" w:rsidP="00FB0FC4">
      <w:pPr>
        <w:rPr>
          <w:rStyle w:val="StyleUnderline"/>
        </w:rPr>
      </w:pPr>
      <w:r w:rsidRPr="00AD7235">
        <w:rPr>
          <w:sz w:val="16"/>
        </w:rPr>
        <w:t xml:space="preserve">It is projected that “a universal payment of $12,000 per year to each adult U.S. resident over age 18 would cost roughly $3 trillion per year.” </w:t>
      </w:r>
      <w:r w:rsidRPr="00AD7235">
        <w:rPr>
          <w:rStyle w:val="StyleUnderline"/>
        </w:rPr>
        <w:t xml:space="preserve">This </w:t>
      </w:r>
      <w:r w:rsidRPr="00AD7235">
        <w:rPr>
          <w:rStyle w:val="Emphasis"/>
        </w:rPr>
        <w:t>steep price</w:t>
      </w:r>
      <w:r w:rsidRPr="00AD7235">
        <w:rPr>
          <w:rStyle w:val="StyleUnderline"/>
        </w:rPr>
        <w:t xml:space="preserve"> would also </w:t>
      </w:r>
      <w:r w:rsidRPr="00AD7235">
        <w:rPr>
          <w:rStyle w:val="Emphasis"/>
        </w:rPr>
        <w:t>encompass</w:t>
      </w:r>
      <w:r w:rsidRPr="00AD7235">
        <w:rPr>
          <w:rStyle w:val="StyleUnderline"/>
        </w:rPr>
        <w:t xml:space="preserve"> almost </w:t>
      </w:r>
      <w:r w:rsidRPr="00AD7235">
        <w:rPr>
          <w:rStyle w:val="Emphasis"/>
        </w:rPr>
        <w:t>75%</w:t>
      </w:r>
      <w:r w:rsidRPr="00AD7235">
        <w:rPr>
          <w:rStyle w:val="StyleUnderline"/>
        </w:rPr>
        <w:t xml:space="preserve"> of the </w:t>
      </w:r>
      <w:r w:rsidRPr="00AD7235">
        <w:rPr>
          <w:rStyle w:val="Emphasis"/>
        </w:rPr>
        <w:t>federal budget</w:t>
      </w:r>
      <w:r w:rsidRPr="00AD7235">
        <w:rPr>
          <w:sz w:val="16"/>
        </w:rPr>
        <w:t xml:space="preserve">. </w:t>
      </w:r>
      <w:r w:rsidRPr="00AD7235">
        <w:rPr>
          <w:rStyle w:val="StyleUnderline"/>
        </w:rPr>
        <w:t xml:space="preserve">A </w:t>
      </w:r>
      <w:r w:rsidRPr="00AD7235">
        <w:rPr>
          <w:rStyle w:val="Emphasis"/>
        </w:rPr>
        <w:t>cost-effective</w:t>
      </w:r>
      <w:r w:rsidRPr="00AD7235">
        <w:rPr>
          <w:rStyle w:val="StyleUnderline"/>
        </w:rPr>
        <w:t xml:space="preserve"> </w:t>
      </w:r>
      <w:r w:rsidRPr="00AD7235">
        <w:rPr>
          <w:rStyle w:val="Emphasis"/>
        </w:rPr>
        <w:t>UBI</w:t>
      </w:r>
      <w:r w:rsidRPr="00AD7235">
        <w:rPr>
          <w:sz w:val="16"/>
        </w:rPr>
        <w:t xml:space="preserve"> would require decreasing the amount of each payment or narrowing the pool of citizens eligible, which </w:t>
      </w:r>
      <w:r w:rsidRPr="00AD7235">
        <w:rPr>
          <w:rStyle w:val="StyleUnderline"/>
        </w:rPr>
        <w:t xml:space="preserve">would work directly against its universality. </w:t>
      </w:r>
    </w:p>
    <w:p w14:paraId="4E594462" w14:textId="77777777" w:rsidR="00FB0FC4" w:rsidRPr="00AD7235" w:rsidRDefault="00FB0FC4" w:rsidP="00FB0FC4">
      <w:pPr>
        <w:rPr>
          <w:sz w:val="16"/>
        </w:rPr>
      </w:pPr>
      <w:r w:rsidRPr="00AD7235">
        <w:rPr>
          <w:sz w:val="16"/>
        </w:rPr>
        <w:t xml:space="preserve">With a cost so high, it is reasonable to expect a plethora of evidence of UBI’s proven success in combating job loss and improving quality of life, but those results are underwhelming at best. Results in Alaska showed minimal changes in employment, and while some results show increased levels of happiness, it is hard to convince American voters that the $3 trillion price tag for UBI is worth it. </w:t>
      </w:r>
    </w:p>
    <w:p w14:paraId="51A147EE" w14:textId="77777777" w:rsidR="00FB0FC4" w:rsidRPr="00AD7235" w:rsidRDefault="00FB0FC4" w:rsidP="00FB0FC4">
      <w:pPr>
        <w:rPr>
          <w:sz w:val="16"/>
        </w:rPr>
      </w:pPr>
      <w:r w:rsidRPr="00AD7235">
        <w:rPr>
          <w:sz w:val="16"/>
        </w:rPr>
        <w:t xml:space="preserve">Additionally, UBI has the potential adverse effect of harming the population it seeks to assist. Poorer Americans are predicted to be hurt rather than helped by Universal Basic Income. To be effective under modern standards for universal basic income, UBI in the U.S. would have to consume a significant portion of the national budget. Social programs like Medicare, food stamps, and social security would all take a massive blow, or worse, would be completely dissolved to fund a Universal Basic Income. Often, these benefits offer more to recipients than $1200 a month would. </w:t>
      </w:r>
      <w:r w:rsidRPr="00AD7235">
        <w:rPr>
          <w:rStyle w:val="Emphasis"/>
        </w:rPr>
        <w:t>UBI</w:t>
      </w:r>
      <w:r w:rsidRPr="00AD7235">
        <w:rPr>
          <w:rStyle w:val="StyleUnderline"/>
        </w:rPr>
        <w:t xml:space="preserve"> would </w:t>
      </w:r>
      <w:r w:rsidRPr="00AD7235">
        <w:rPr>
          <w:rStyle w:val="Emphasis"/>
        </w:rPr>
        <w:t>essentially need</w:t>
      </w:r>
      <w:r w:rsidRPr="00AD7235">
        <w:rPr>
          <w:rStyle w:val="StyleUnderline"/>
        </w:rPr>
        <w:t xml:space="preserve"> to </w:t>
      </w:r>
      <w:r w:rsidRPr="00AD7235">
        <w:rPr>
          <w:rStyle w:val="Emphasis"/>
          <w:sz w:val="28"/>
          <w:szCs w:val="28"/>
        </w:rPr>
        <w:t>eradicate food stamps</w:t>
      </w:r>
      <w:r w:rsidRPr="00AD7235">
        <w:rPr>
          <w:sz w:val="16"/>
        </w:rPr>
        <w:t xml:space="preserve">, the </w:t>
      </w:r>
      <w:r w:rsidRPr="00AD7235">
        <w:rPr>
          <w:rStyle w:val="StyleUnderline"/>
        </w:rPr>
        <w:t>Earned Income Tax Credit</w:t>
      </w:r>
      <w:r w:rsidRPr="00AD7235">
        <w:rPr>
          <w:sz w:val="16"/>
        </w:rPr>
        <w:t xml:space="preserve">, </w:t>
      </w:r>
      <w:r w:rsidRPr="00AD7235">
        <w:rPr>
          <w:rStyle w:val="Emphasis"/>
        </w:rPr>
        <w:t>Medicaid</w:t>
      </w:r>
      <w:r w:rsidRPr="00AD7235">
        <w:rPr>
          <w:sz w:val="16"/>
        </w:rPr>
        <w:t xml:space="preserve"> </w:t>
      </w:r>
      <w:r w:rsidRPr="00AD7235">
        <w:rPr>
          <w:rStyle w:val="StyleUnderline"/>
        </w:rPr>
        <w:t>and</w:t>
      </w:r>
      <w:r w:rsidRPr="00AD7235">
        <w:rPr>
          <w:sz w:val="16"/>
        </w:rPr>
        <w:t xml:space="preserve"> </w:t>
      </w:r>
      <w:r w:rsidRPr="00AD7235">
        <w:rPr>
          <w:rStyle w:val="Emphasis"/>
        </w:rPr>
        <w:t>Medicare</w:t>
      </w:r>
      <w:r w:rsidRPr="00AD7235">
        <w:rPr>
          <w:sz w:val="16"/>
        </w:rPr>
        <w:t xml:space="preserve">, </w:t>
      </w:r>
      <w:proofErr w:type="gramStart"/>
      <w:r w:rsidRPr="00AD7235">
        <w:rPr>
          <w:rStyle w:val="Emphasis"/>
        </w:rPr>
        <w:t>child care</w:t>
      </w:r>
      <w:proofErr w:type="gramEnd"/>
      <w:r w:rsidRPr="00AD7235">
        <w:rPr>
          <w:rStyle w:val="Emphasis"/>
        </w:rPr>
        <w:t xml:space="preserve"> assistance</w:t>
      </w:r>
      <w:r w:rsidRPr="00AD7235">
        <w:rPr>
          <w:sz w:val="16"/>
        </w:rPr>
        <w:t xml:space="preserve">, </w:t>
      </w:r>
      <w:r w:rsidRPr="00AD7235">
        <w:rPr>
          <w:rStyle w:val="StyleUnderline"/>
        </w:rPr>
        <w:t xml:space="preserve">and a wide variety of other </w:t>
      </w:r>
      <w:r w:rsidRPr="00AD7235">
        <w:rPr>
          <w:rStyle w:val="Emphasis"/>
        </w:rPr>
        <w:t>vital social programs</w:t>
      </w:r>
      <w:r w:rsidRPr="00AD7235">
        <w:rPr>
          <w:rStyle w:val="StyleUnderline"/>
        </w:rPr>
        <w:t xml:space="preserve"> that have </w:t>
      </w:r>
      <w:r w:rsidRPr="00AD7235">
        <w:rPr>
          <w:rStyle w:val="Emphasis"/>
        </w:rPr>
        <w:t>proven</w:t>
      </w:r>
      <w:r w:rsidRPr="00AD7235">
        <w:rPr>
          <w:rStyle w:val="StyleUnderline"/>
        </w:rPr>
        <w:t xml:space="preserve"> to eliminate child malnutrition and poverty</w:t>
      </w:r>
      <w:r w:rsidRPr="00AD7235">
        <w:rPr>
          <w:sz w:val="16"/>
        </w:rPr>
        <w:t xml:space="preserve">. These programs receive criticism for inefficiency, but they have pulled tens of thousands out of poverty. </w:t>
      </w:r>
      <w:r w:rsidRPr="00AD7235">
        <w:rPr>
          <w:rStyle w:val="StyleUnderline"/>
        </w:rPr>
        <w:t>The question is not if the welfare system is flawed—it largely is—but if reforming it would be better than reallocating its resources to UBI</w:t>
      </w:r>
      <w:r w:rsidRPr="00AD7235">
        <w:rPr>
          <w:sz w:val="16"/>
        </w:rPr>
        <w:t xml:space="preserve">. Due to the lack of research supporting the efficacy of UBI, it is more politically responsible to focus efforts on improving existing policies than implementing new ideas with little backing. </w:t>
      </w:r>
    </w:p>
    <w:p w14:paraId="3351579E" w14:textId="77777777" w:rsidR="00FB0FC4" w:rsidRPr="00AD7235" w:rsidRDefault="00FB0FC4" w:rsidP="00FB0FC4">
      <w:pPr>
        <w:rPr>
          <w:rStyle w:val="StyleUnderline"/>
        </w:rPr>
      </w:pPr>
      <w:r w:rsidRPr="00AD7235">
        <w:rPr>
          <w:sz w:val="16"/>
        </w:rPr>
        <w:t xml:space="preserve">Universal Basic Income is an interesting concept, but before jumping onto the UBI train, consider the </w:t>
      </w:r>
      <w:r w:rsidRPr="00AD7235">
        <w:rPr>
          <w:rStyle w:val="Emphasis"/>
        </w:rPr>
        <w:t>viability</w:t>
      </w:r>
      <w:r w:rsidRPr="00AD7235">
        <w:rPr>
          <w:sz w:val="16"/>
        </w:rPr>
        <w:t xml:space="preserve"> </w:t>
      </w:r>
      <w:r w:rsidRPr="00AD7235">
        <w:rPr>
          <w:rStyle w:val="StyleUnderline"/>
        </w:rPr>
        <w:t xml:space="preserve">of it on the </w:t>
      </w:r>
      <w:r w:rsidRPr="00AD7235">
        <w:rPr>
          <w:rStyle w:val="Emphasis"/>
        </w:rPr>
        <w:t>political scene</w:t>
      </w:r>
      <w:r w:rsidRPr="00AD7235">
        <w:rPr>
          <w:sz w:val="16"/>
        </w:rPr>
        <w:t xml:space="preserve"> </w:t>
      </w:r>
      <w:r w:rsidRPr="00AD7235">
        <w:rPr>
          <w:rStyle w:val="StyleUnderline"/>
        </w:rPr>
        <w:t xml:space="preserve">and whether time might be better spent advocating for other </w:t>
      </w:r>
      <w:r w:rsidRPr="00AD7235">
        <w:rPr>
          <w:rStyle w:val="Emphasis"/>
        </w:rPr>
        <w:t>essential programs</w:t>
      </w:r>
      <w:r w:rsidRPr="00AD7235">
        <w:rPr>
          <w:sz w:val="16"/>
        </w:rPr>
        <w:t xml:space="preserve"> </w:t>
      </w:r>
      <w:r w:rsidRPr="00AD7235">
        <w:rPr>
          <w:rStyle w:val="StyleUnderline"/>
        </w:rPr>
        <w:t xml:space="preserve">like </w:t>
      </w:r>
      <w:r w:rsidRPr="00AD7235">
        <w:rPr>
          <w:rStyle w:val="Emphasis"/>
        </w:rPr>
        <w:t>universal healthcare</w:t>
      </w:r>
      <w:r w:rsidRPr="00AD7235">
        <w:rPr>
          <w:sz w:val="16"/>
        </w:rPr>
        <w:t xml:space="preserve">. </w:t>
      </w:r>
      <w:r w:rsidRPr="00AD7235">
        <w:rPr>
          <w:rStyle w:val="StyleUnderline"/>
        </w:rPr>
        <w:t>Perhaps directing time, energy, and funding towards pushing those reforms and additions to social welfare will</w:t>
      </w:r>
      <w:r w:rsidRPr="00AD7235">
        <w:rPr>
          <w:sz w:val="16"/>
        </w:rPr>
        <w:t xml:space="preserve"> </w:t>
      </w:r>
      <w:r w:rsidRPr="00AD7235">
        <w:rPr>
          <w:rStyle w:val="Emphasis"/>
        </w:rPr>
        <w:t>be more productive</w:t>
      </w:r>
      <w:r w:rsidRPr="00AD7235">
        <w:rPr>
          <w:sz w:val="16"/>
        </w:rPr>
        <w:t xml:space="preserve"> than </w:t>
      </w:r>
      <w:r w:rsidRPr="00AD7235">
        <w:rPr>
          <w:rStyle w:val="Emphasis"/>
        </w:rPr>
        <w:t>U</w:t>
      </w:r>
      <w:r w:rsidRPr="00AD7235">
        <w:rPr>
          <w:sz w:val="16"/>
        </w:rPr>
        <w:t xml:space="preserve">niversal </w:t>
      </w:r>
      <w:r w:rsidRPr="00AD7235">
        <w:rPr>
          <w:rStyle w:val="Emphasis"/>
        </w:rPr>
        <w:t>B</w:t>
      </w:r>
      <w:r w:rsidRPr="00AD7235">
        <w:rPr>
          <w:sz w:val="16"/>
        </w:rPr>
        <w:t xml:space="preserve">asic </w:t>
      </w:r>
      <w:r w:rsidRPr="00AD7235">
        <w:rPr>
          <w:rStyle w:val="Emphasis"/>
        </w:rPr>
        <w:t>I</w:t>
      </w:r>
      <w:r w:rsidRPr="00AD7235">
        <w:rPr>
          <w:sz w:val="16"/>
        </w:rPr>
        <w:t xml:space="preserve">ncome. On the other hand, maybe something new and fresh is what we need to revitalize our broken system. Either way, </w:t>
      </w:r>
      <w:r w:rsidRPr="00AD7235">
        <w:rPr>
          <w:rStyle w:val="StyleUnderline"/>
        </w:rPr>
        <w:t xml:space="preserve">the </w:t>
      </w:r>
      <w:r w:rsidRPr="00AD7235">
        <w:rPr>
          <w:rStyle w:val="Emphasis"/>
        </w:rPr>
        <w:t>political reality</w:t>
      </w:r>
      <w:r w:rsidRPr="00AD7235">
        <w:rPr>
          <w:rStyle w:val="StyleUnderline"/>
        </w:rPr>
        <w:t xml:space="preserve"> is </w:t>
      </w:r>
      <w:r w:rsidRPr="00AD7235">
        <w:rPr>
          <w:rStyle w:val="Emphasis"/>
        </w:rPr>
        <w:t>evident</w:t>
      </w:r>
      <w:r w:rsidRPr="00AD7235">
        <w:rPr>
          <w:rStyle w:val="StyleUnderline"/>
        </w:rPr>
        <w:t xml:space="preserve">: </w:t>
      </w:r>
      <w:r w:rsidRPr="00AD7235">
        <w:rPr>
          <w:rStyle w:val="Emphasis"/>
        </w:rPr>
        <w:t>UBI</w:t>
      </w:r>
      <w:r w:rsidRPr="00AD7235">
        <w:rPr>
          <w:rStyle w:val="StyleUnderline"/>
        </w:rPr>
        <w:t xml:space="preserve"> does </w:t>
      </w:r>
      <w:r w:rsidRPr="00AD7235">
        <w:rPr>
          <w:rStyle w:val="Emphasis"/>
        </w:rPr>
        <w:t>not seem</w:t>
      </w:r>
      <w:r w:rsidRPr="00AD7235">
        <w:rPr>
          <w:rStyle w:val="StyleUnderline"/>
        </w:rPr>
        <w:t xml:space="preserve"> to be </w:t>
      </w:r>
      <w:r w:rsidRPr="00AD7235">
        <w:rPr>
          <w:rStyle w:val="Emphasis"/>
          <w:sz w:val="28"/>
          <w:szCs w:val="28"/>
        </w:rPr>
        <w:t>politically viable</w:t>
      </w:r>
      <w:r w:rsidRPr="00AD7235">
        <w:rPr>
          <w:rStyle w:val="StyleUnderline"/>
        </w:rPr>
        <w:t xml:space="preserve">, but there are plenty of other </w:t>
      </w:r>
      <w:r w:rsidRPr="00AD7235">
        <w:rPr>
          <w:rStyle w:val="Emphasis"/>
        </w:rPr>
        <w:t>social programs</w:t>
      </w:r>
      <w:r w:rsidRPr="00AD7235">
        <w:rPr>
          <w:rStyle w:val="StyleUnderline"/>
        </w:rPr>
        <w:t xml:space="preserve"> that </w:t>
      </w:r>
      <w:r w:rsidRPr="00AD7235">
        <w:rPr>
          <w:rStyle w:val="Emphasis"/>
        </w:rPr>
        <w:t>are</w:t>
      </w:r>
      <w:r w:rsidRPr="00AD7235">
        <w:rPr>
          <w:rStyle w:val="StyleUnderline"/>
        </w:rPr>
        <w:t>.</w:t>
      </w:r>
    </w:p>
    <w:p w14:paraId="529B204A" w14:textId="77777777" w:rsidR="00FB0FC4" w:rsidRDefault="00FB0FC4" w:rsidP="00FB0FC4">
      <w:pPr>
        <w:pStyle w:val="Heading4"/>
      </w:pPr>
      <w:r>
        <w:t>Liberals oppose basic income.</w:t>
      </w:r>
    </w:p>
    <w:p w14:paraId="24329332" w14:textId="77777777" w:rsidR="00FB0FC4" w:rsidRPr="00E9299E" w:rsidRDefault="00FB0FC4" w:rsidP="00FB0FC4">
      <w:r>
        <w:t xml:space="preserve">Isabel V. </w:t>
      </w:r>
      <w:r w:rsidRPr="00E9299E">
        <w:rPr>
          <w:rStyle w:val="Style13ptBold"/>
        </w:rPr>
        <w:t>Sawhill 16</w:t>
      </w:r>
      <w:r>
        <w:t xml:space="preserve">. Senior Fellow of Economic Studies at Brookings’ Center on Children and Families, Future of the </w:t>
      </w:r>
      <w:proofErr w:type="gramStart"/>
      <w:r>
        <w:t>Middle Class</w:t>
      </w:r>
      <w:proofErr w:type="gramEnd"/>
      <w:r>
        <w:t xml:space="preserve"> Initiative. "Money for nothing: Why a universal basic income is a step too far". Brookings. 6-15-2016. https://www.brookings.edu/blog/social-mobility-memos/2016/06/15/money-for-nothing-why-a-universal-basic-income-is-a-step-too-far/</w:t>
      </w:r>
    </w:p>
    <w:p w14:paraId="4345B69C" w14:textId="77777777" w:rsidR="00FB0FC4" w:rsidRPr="00043B67" w:rsidRDefault="00FB0FC4" w:rsidP="00FB0FC4">
      <w:pPr>
        <w:rPr>
          <w:sz w:val="16"/>
        </w:rPr>
      </w:pPr>
      <w:r w:rsidRPr="00043B67">
        <w:rPr>
          <w:sz w:val="16"/>
        </w:rPr>
        <w:t xml:space="preserve">Robert Greenstein argues, however, that a UBI would </w:t>
      </w:r>
      <w:proofErr w:type="gramStart"/>
      <w:r w:rsidRPr="00043B67">
        <w:rPr>
          <w:sz w:val="16"/>
        </w:rPr>
        <w:t>actually hurt</w:t>
      </w:r>
      <w:proofErr w:type="gramEnd"/>
      <w:r w:rsidRPr="00043B67">
        <w:rPr>
          <w:sz w:val="16"/>
        </w:rPr>
        <w:t xml:space="preserve"> the poor by reallocating support up the income scale. His logic is inescapable: either we </w:t>
      </w:r>
      <w:proofErr w:type="gramStart"/>
      <w:r w:rsidRPr="00043B67">
        <w:rPr>
          <w:sz w:val="16"/>
        </w:rPr>
        <w:t>have to</w:t>
      </w:r>
      <w:proofErr w:type="gramEnd"/>
      <w:r w:rsidRPr="00043B67">
        <w:rPr>
          <w:sz w:val="16"/>
        </w:rPr>
        <w:t xml:space="preserve"> spend additional trillions providing income grants to all Americans or we have to limit assistance to those who need it most. </w:t>
      </w:r>
    </w:p>
    <w:p w14:paraId="647B6985" w14:textId="77777777" w:rsidR="00FB0FC4" w:rsidRDefault="00FB0FC4" w:rsidP="00FB0FC4">
      <w:r w:rsidRPr="00043B67">
        <w:rPr>
          <w:rStyle w:val="StyleUnderline"/>
        </w:rPr>
        <w:t xml:space="preserve">One option is to provide unconditional payments along the lines of a </w:t>
      </w:r>
      <w:r w:rsidRPr="00043B67">
        <w:rPr>
          <w:rStyle w:val="Emphasis"/>
        </w:rPr>
        <w:t>UBI</w:t>
      </w:r>
      <w:r w:rsidRPr="00043B67">
        <w:rPr>
          <w:rStyle w:val="StyleUnderline"/>
        </w:rPr>
        <w:t xml:space="preserve">, but to </w:t>
      </w:r>
      <w:r w:rsidRPr="00043B67">
        <w:rPr>
          <w:rStyle w:val="Emphasis"/>
        </w:rPr>
        <w:t>phase it out</w:t>
      </w:r>
      <w:r w:rsidRPr="00043B67">
        <w:rPr>
          <w:rStyle w:val="StyleUnderline"/>
        </w:rPr>
        <w:t xml:space="preserve"> as </w:t>
      </w:r>
      <w:r w:rsidRPr="00043B67">
        <w:rPr>
          <w:rStyle w:val="Emphasis"/>
        </w:rPr>
        <w:t>income rises</w:t>
      </w:r>
      <w:r w:rsidRPr="00043B67">
        <w:rPr>
          <w:sz w:val="16"/>
        </w:rPr>
        <w:t xml:space="preserve">. Libertarians like this approach since it gets rid of bureaucracies and leaves the poor free to spend the money on whatever they choose, rather than providing specific funds for </w:t>
      </w:r>
      <w:proofErr w:type="gramStart"/>
      <w:r w:rsidRPr="00043B67">
        <w:rPr>
          <w:sz w:val="16"/>
        </w:rPr>
        <w:t>particular needs</w:t>
      </w:r>
      <w:proofErr w:type="gramEnd"/>
      <w:r w:rsidRPr="00043B67">
        <w:rPr>
          <w:sz w:val="16"/>
        </w:rPr>
        <w:t xml:space="preserve">. </w:t>
      </w:r>
      <w:r w:rsidRPr="00043B67">
        <w:rPr>
          <w:rStyle w:val="Emphasis"/>
        </w:rPr>
        <w:t>Liberals</w:t>
      </w:r>
      <w:r w:rsidRPr="00043B67">
        <w:rPr>
          <w:rStyle w:val="StyleUnderline"/>
        </w:rPr>
        <w:t xml:space="preserve"> </w:t>
      </w:r>
      <w:r w:rsidRPr="00043B67">
        <w:rPr>
          <w:rStyle w:val="Emphasis"/>
        </w:rPr>
        <w:t>fear</w:t>
      </w:r>
      <w:r w:rsidRPr="00043B67">
        <w:rPr>
          <w:rStyle w:val="StyleUnderline"/>
        </w:rPr>
        <w:t xml:space="preserve"> that such </w:t>
      </w:r>
      <w:r w:rsidRPr="00043B67">
        <w:rPr>
          <w:rStyle w:val="Emphasis"/>
        </w:rPr>
        <w:t>unconditional assistance</w:t>
      </w:r>
      <w:r w:rsidRPr="00043B67">
        <w:rPr>
          <w:rStyle w:val="StyleUnderline"/>
        </w:rPr>
        <w:t xml:space="preserve"> would be </w:t>
      </w:r>
      <w:r w:rsidRPr="00043B67">
        <w:rPr>
          <w:rStyle w:val="Emphasis"/>
        </w:rPr>
        <w:t>unpopular</w:t>
      </w:r>
      <w:r w:rsidRPr="00043B67">
        <w:rPr>
          <w:rStyle w:val="StyleUnderline"/>
        </w:rPr>
        <w:t xml:space="preserve"> and would be an </w:t>
      </w:r>
      <w:r w:rsidRPr="00043B67">
        <w:rPr>
          <w:rStyle w:val="Emphasis"/>
        </w:rPr>
        <w:t>easy target</w:t>
      </w:r>
      <w:r w:rsidRPr="00043B67">
        <w:rPr>
          <w:rStyle w:val="StyleUnderline"/>
        </w:rPr>
        <w:t xml:space="preserve"> for </w:t>
      </w:r>
      <w:r w:rsidRPr="00043B67">
        <w:rPr>
          <w:rStyle w:val="Emphasis"/>
        </w:rPr>
        <w:t>elimination</w:t>
      </w:r>
      <w:r w:rsidRPr="00043B67">
        <w:rPr>
          <w:rStyle w:val="StyleUnderline"/>
        </w:rPr>
        <w:t xml:space="preserve"> in the face of </w:t>
      </w:r>
      <w:r w:rsidRPr="00043B67">
        <w:rPr>
          <w:rStyle w:val="Emphasis"/>
        </w:rPr>
        <w:t>budget pressures</w:t>
      </w:r>
      <w:r w:rsidRPr="00043B67">
        <w:rPr>
          <w:sz w:val="16"/>
        </w:rPr>
        <w:t xml:space="preserve">. </w:t>
      </w:r>
      <w:r w:rsidRPr="00043B67">
        <w:rPr>
          <w:rStyle w:val="StyleUnderline"/>
        </w:rPr>
        <w:t xml:space="preserve">Right </w:t>
      </w:r>
      <w:proofErr w:type="gramStart"/>
      <w:r w:rsidRPr="00043B67">
        <w:rPr>
          <w:rStyle w:val="StyleUnderline"/>
        </w:rPr>
        <w:t>now</w:t>
      </w:r>
      <w:proofErr w:type="gramEnd"/>
      <w:r w:rsidRPr="00043B67">
        <w:rPr>
          <w:rStyle w:val="StyleUnderline"/>
        </w:rPr>
        <w:t xml:space="preserve"> most of our </w:t>
      </w:r>
      <w:r w:rsidRPr="00043B67">
        <w:rPr>
          <w:rStyle w:val="Emphasis"/>
        </w:rPr>
        <w:t>social programs</w:t>
      </w:r>
      <w:r w:rsidRPr="00043B67">
        <w:rPr>
          <w:rStyle w:val="StyleUnderline"/>
        </w:rPr>
        <w:t xml:space="preserve"> are </w:t>
      </w:r>
      <w:r w:rsidRPr="00043B67">
        <w:rPr>
          <w:rStyle w:val="Emphasis"/>
        </w:rPr>
        <w:t>conditional</w:t>
      </w:r>
      <w:r w:rsidRPr="00043B67">
        <w:rPr>
          <w:sz w:val="16"/>
        </w:rPr>
        <w:t xml:space="preserve">. </w:t>
      </w:r>
      <w:proofErr w:type="gramStart"/>
      <w:r w:rsidRPr="00043B67">
        <w:rPr>
          <w:sz w:val="16"/>
        </w:rPr>
        <w:t>With the exception of</w:t>
      </w:r>
      <w:proofErr w:type="gramEnd"/>
      <w:r w:rsidRPr="00043B67">
        <w:rPr>
          <w:sz w:val="16"/>
        </w:rPr>
        <w:t xml:space="preserve"> the aged and the disabled, assistance is tied to work or to the consumption of necessities such as food, housing, or medical care, and our two largest means-tested programs are Food Stamps and the Earned Income Tax Credit.</w:t>
      </w:r>
    </w:p>
    <w:p w14:paraId="6D8BEDE7" w14:textId="77777777" w:rsidR="00FB0FC4" w:rsidRPr="00043B67" w:rsidRDefault="00FB0FC4" w:rsidP="00FB0FC4">
      <w:pPr>
        <w:pStyle w:val="Heading4"/>
      </w:pPr>
      <w:r>
        <w:t xml:space="preserve">Most democrats prefer </w:t>
      </w:r>
      <w:r>
        <w:rPr>
          <w:u w:val="single"/>
        </w:rPr>
        <w:t>targeted programs</w:t>
      </w:r>
      <w:r>
        <w:t xml:space="preserve">. </w:t>
      </w:r>
    </w:p>
    <w:p w14:paraId="2C32A7E9" w14:textId="77777777" w:rsidR="00FB0FC4" w:rsidRPr="00F53B4D" w:rsidRDefault="00FB0FC4" w:rsidP="00FB0FC4">
      <w:r>
        <w:t xml:space="preserve">Stephen </w:t>
      </w:r>
      <w:proofErr w:type="spellStart"/>
      <w:r w:rsidRPr="00F53B4D">
        <w:rPr>
          <w:rStyle w:val="Style13ptBold"/>
        </w:rPr>
        <w:t>Loiaconi</w:t>
      </w:r>
      <w:proofErr w:type="spellEnd"/>
      <w:r w:rsidRPr="00F53B4D">
        <w:rPr>
          <w:rStyle w:val="Style13ptBold"/>
        </w:rPr>
        <w:t xml:space="preserve"> 21</w:t>
      </w:r>
      <w:r>
        <w:t xml:space="preserve">. Associate Producer at Firing Line with Margaret Hoover, MFA focused </w:t>
      </w:r>
      <w:proofErr w:type="gramStart"/>
      <w:r>
        <w:t>in</w:t>
      </w:r>
      <w:proofErr w:type="gramEnd"/>
      <w:r>
        <w:t xml:space="preserve"> Creative Writing from George Mason University. "As cities test guaranteed income, Dems push Biden on recurring payments". WWMT. 4-1-2021. https://wwmt.com/amid-pandemic-recovery-more-cities-test-guaranteed-income-projects</w:t>
      </w:r>
    </w:p>
    <w:p w14:paraId="2E606C30" w14:textId="77777777" w:rsidR="00FB0FC4" w:rsidRPr="00043B67" w:rsidRDefault="00FB0FC4" w:rsidP="00FB0FC4">
      <w:pPr>
        <w:rPr>
          <w:sz w:val="16"/>
        </w:rPr>
      </w:pPr>
      <w:r w:rsidRPr="00043B67">
        <w:rPr>
          <w:rStyle w:val="StyleUnderline"/>
        </w:rPr>
        <w:t xml:space="preserve">Democrats hope to extend the </w:t>
      </w:r>
      <w:r w:rsidRPr="00043B67">
        <w:rPr>
          <w:rStyle w:val="Emphasis"/>
        </w:rPr>
        <w:t>child credit</w:t>
      </w:r>
      <w:r w:rsidRPr="00043B67">
        <w:rPr>
          <w:rStyle w:val="StyleUnderline"/>
        </w:rPr>
        <w:t xml:space="preserve"> for at </w:t>
      </w:r>
      <w:r w:rsidRPr="00043B67">
        <w:rPr>
          <w:rStyle w:val="Emphasis"/>
        </w:rPr>
        <w:t>least several more years</w:t>
      </w:r>
      <w:r w:rsidRPr="00043B67">
        <w:rPr>
          <w:rStyle w:val="StyleUnderline"/>
        </w:rPr>
        <w:t xml:space="preserve">, if not make it </w:t>
      </w:r>
      <w:r w:rsidRPr="00043B67">
        <w:rPr>
          <w:rStyle w:val="Emphasis"/>
        </w:rPr>
        <w:t>permanent</w:t>
      </w:r>
      <w:r w:rsidRPr="00043B67">
        <w:rPr>
          <w:rStyle w:val="StyleUnderline"/>
        </w:rPr>
        <w:t>.</w:t>
      </w:r>
      <w:r w:rsidRPr="00043B67">
        <w:rPr>
          <w:sz w:val="16"/>
        </w:rPr>
        <w:t xml:space="preserve"> Republican Sen. Mitt Romney, R-Utah, has proposed a similar monthly credit for families, although his plan would also scale back some existing assistance programs.</w:t>
      </w:r>
    </w:p>
    <w:p w14:paraId="44233F69" w14:textId="77777777" w:rsidR="00FB0FC4" w:rsidRPr="00043B67" w:rsidRDefault="00FB0FC4" w:rsidP="00FB0FC4">
      <w:pPr>
        <w:rPr>
          <w:sz w:val="16"/>
        </w:rPr>
      </w:pPr>
      <w:r w:rsidRPr="00043B67">
        <w:rPr>
          <w:sz w:val="16"/>
        </w:rPr>
        <w:t>Other Republicans have denounced both versions of the monthly child credit as the start of a slippery slope toward universal basic income that would unravel welfare reforms of the 1990s and disincentivize works. Proponents say $300 per child per month is not nearly enough to live on, but it could provide a boost that pulls millions of working families out of poverty.</w:t>
      </w:r>
    </w:p>
    <w:p w14:paraId="17446E0C" w14:textId="77777777" w:rsidR="00FB0FC4" w:rsidRPr="00043B67" w:rsidRDefault="00FB0FC4" w:rsidP="00FB0FC4">
      <w:pPr>
        <w:rPr>
          <w:sz w:val="16"/>
        </w:rPr>
      </w:pPr>
      <w:r w:rsidRPr="00043B67">
        <w:rPr>
          <w:sz w:val="16"/>
        </w:rPr>
        <w:t xml:space="preserve">A Pew Research Center survey conducted amid the pandemic last summer found </w:t>
      </w:r>
      <w:proofErr w:type="gramStart"/>
      <w:r w:rsidRPr="00043B67">
        <w:rPr>
          <w:sz w:val="16"/>
        </w:rPr>
        <w:t>a majority of</w:t>
      </w:r>
      <w:proofErr w:type="gramEnd"/>
      <w:r w:rsidRPr="00043B67">
        <w:rPr>
          <w:sz w:val="16"/>
        </w:rPr>
        <w:t xml:space="preserve"> adults, 54%, would oppose a $1,000 monthly guaranteed income, while 45% support it. Majorities of people under 30, Black adults, and lower-income Americans favor such a program, but there is strong hostility toward it from whites, Republicans, senior citizens, and upper-income adults.</w:t>
      </w:r>
    </w:p>
    <w:p w14:paraId="373E801A" w14:textId="77777777" w:rsidR="00FB0FC4" w:rsidRPr="00043B67" w:rsidRDefault="00FB0FC4" w:rsidP="00FB0FC4">
      <w:pPr>
        <w:rPr>
          <w:rStyle w:val="Emphasis"/>
        </w:rPr>
      </w:pPr>
      <w:r w:rsidRPr="00043B67">
        <w:rPr>
          <w:rStyle w:val="StyleUnderline"/>
        </w:rPr>
        <w:t xml:space="preserve">Even some progressives have raised concerns about how a </w:t>
      </w:r>
      <w:r w:rsidRPr="00043B67">
        <w:rPr>
          <w:rStyle w:val="Emphasis"/>
        </w:rPr>
        <w:t>true universal income program</w:t>
      </w:r>
      <w:r w:rsidRPr="00043B67">
        <w:rPr>
          <w:rStyle w:val="StyleUnderline"/>
        </w:rPr>
        <w:t xml:space="preserve"> would </w:t>
      </w:r>
      <w:r w:rsidRPr="00043B67">
        <w:rPr>
          <w:rStyle w:val="Emphasis"/>
        </w:rPr>
        <w:t>work</w:t>
      </w:r>
      <w:r w:rsidRPr="00043B67">
        <w:rPr>
          <w:rStyle w:val="StyleUnderline"/>
        </w:rPr>
        <w:t xml:space="preserve"> and what the </w:t>
      </w:r>
      <w:r w:rsidRPr="00043B67">
        <w:rPr>
          <w:rStyle w:val="Emphasis"/>
        </w:rPr>
        <w:t>impact</w:t>
      </w:r>
      <w:r w:rsidRPr="00043B67">
        <w:rPr>
          <w:rStyle w:val="StyleUnderline"/>
        </w:rPr>
        <w:t xml:space="preserve"> would be. Depending on how it is </w:t>
      </w:r>
      <w:r w:rsidRPr="00043B67">
        <w:rPr>
          <w:rStyle w:val="Emphasis"/>
        </w:rPr>
        <w:t>funded</w:t>
      </w:r>
      <w:r w:rsidRPr="00043B67">
        <w:rPr>
          <w:rStyle w:val="StyleUnderline"/>
        </w:rPr>
        <w:t xml:space="preserve"> and </w:t>
      </w:r>
      <w:r w:rsidRPr="00043B67">
        <w:rPr>
          <w:rStyle w:val="Emphasis"/>
        </w:rPr>
        <w:t>implemented</w:t>
      </w:r>
      <w:r w:rsidRPr="00043B67">
        <w:rPr>
          <w:rStyle w:val="StyleUnderline"/>
        </w:rPr>
        <w:t xml:space="preserve">, it could potentially </w:t>
      </w:r>
      <w:r w:rsidRPr="00043B67">
        <w:rPr>
          <w:rStyle w:val="Emphasis"/>
        </w:rPr>
        <w:t>increase</w:t>
      </w:r>
      <w:r w:rsidRPr="00043B67">
        <w:rPr>
          <w:rStyle w:val="StyleUnderline"/>
        </w:rPr>
        <w:t xml:space="preserve"> </w:t>
      </w:r>
      <w:r w:rsidRPr="00043B67">
        <w:rPr>
          <w:rStyle w:val="Emphasis"/>
        </w:rPr>
        <w:t>poverty</w:t>
      </w:r>
      <w:r w:rsidRPr="00043B67">
        <w:rPr>
          <w:rStyle w:val="StyleUnderline"/>
        </w:rPr>
        <w:t xml:space="preserve"> and </w:t>
      </w:r>
      <w:r w:rsidRPr="00043B67">
        <w:rPr>
          <w:rStyle w:val="Emphasis"/>
        </w:rPr>
        <w:t>inequality</w:t>
      </w:r>
      <w:r w:rsidRPr="00043B67">
        <w:rPr>
          <w:sz w:val="16"/>
        </w:rPr>
        <w:t xml:space="preserve"> </w:t>
      </w:r>
      <w:r w:rsidRPr="00043B67">
        <w:rPr>
          <w:rStyle w:val="StyleUnderline"/>
        </w:rPr>
        <w:t xml:space="preserve">and </w:t>
      </w:r>
      <w:r w:rsidRPr="00BC49AD">
        <w:rPr>
          <w:rStyle w:val="Emphasis"/>
        </w:rPr>
        <w:t>endanger other</w:t>
      </w:r>
      <w:r w:rsidRPr="00043B67">
        <w:rPr>
          <w:rStyle w:val="StyleUnderline"/>
        </w:rPr>
        <w:t xml:space="preserve"> </w:t>
      </w:r>
      <w:r w:rsidRPr="00043B67">
        <w:rPr>
          <w:rStyle w:val="Emphasis"/>
        </w:rPr>
        <w:t>programs</w:t>
      </w:r>
      <w:r w:rsidRPr="00043B67">
        <w:rPr>
          <w:rStyle w:val="StyleUnderline"/>
        </w:rPr>
        <w:t xml:space="preserve"> that </w:t>
      </w:r>
      <w:r w:rsidRPr="00043B67">
        <w:rPr>
          <w:rStyle w:val="Emphasis"/>
        </w:rPr>
        <w:t>benefit lower-income households.</w:t>
      </w:r>
    </w:p>
    <w:p w14:paraId="3ED860AE" w14:textId="0A0F42CA" w:rsidR="00FF492A" w:rsidRDefault="00FF492A" w:rsidP="00FF492A">
      <w:pPr>
        <w:pStyle w:val="Heading2"/>
      </w:pPr>
      <w:r>
        <w:t>Internal Link---2NC</w:t>
      </w:r>
      <w:r w:rsidR="00FB0FC4">
        <w:t>/1NR</w:t>
      </w:r>
    </w:p>
    <w:p w14:paraId="41BFDCFB" w14:textId="3FDFA383" w:rsidR="00FF492A" w:rsidRDefault="00FF492A" w:rsidP="00FF492A">
      <w:pPr>
        <w:pStyle w:val="Heading3"/>
      </w:pPr>
      <w:r>
        <w:t>Internal Link---</w:t>
      </w:r>
      <w:r w:rsidR="003231E2">
        <w:t>Global Food Security---2NC</w:t>
      </w:r>
    </w:p>
    <w:p w14:paraId="788D6664" w14:textId="77777777" w:rsidR="00FF492A" w:rsidRDefault="00FF492A" w:rsidP="00FF492A">
      <w:pPr>
        <w:pStyle w:val="Heading4"/>
      </w:pPr>
      <w:r>
        <w:t>Farm bill solves global war.</w:t>
      </w:r>
    </w:p>
    <w:p w14:paraId="639E0908" w14:textId="77777777" w:rsidR="00FF492A" w:rsidRPr="002F6B89" w:rsidRDefault="00FF492A" w:rsidP="00FF492A">
      <w:r>
        <w:t xml:space="preserve">Robert </w:t>
      </w:r>
      <w:r w:rsidRPr="002F6B89">
        <w:rPr>
          <w:rStyle w:val="Style13ptBold"/>
        </w:rPr>
        <w:t>Dole 17</w:t>
      </w:r>
      <w:r>
        <w:t>. Former Senate Majority Leader. "How the farm bill could make the world safer". World Food Program USA. 2-22-2017. https://www.wfpusa.org/articles/how-the-farm-bill-could-make-the-world-safer-2/</w:t>
      </w:r>
    </w:p>
    <w:p w14:paraId="76B9711F" w14:textId="77777777" w:rsidR="00E33A3E" w:rsidRPr="00E33A3E" w:rsidRDefault="00FF492A" w:rsidP="00FF492A">
      <w:pPr>
        <w:rPr>
          <w:sz w:val="16"/>
        </w:rPr>
      </w:pPr>
      <w:r w:rsidRPr="00E33A3E">
        <w:rPr>
          <w:sz w:val="16"/>
        </w:rPr>
        <w:t>The first field hearing for the 2018 farm bill takes place Thursday in Manhattan, Kan. — a town just 130 miles from where I was born and raised. It’s a fitting location given the crucial role that farmers, lawmakers and political leaders from the Midwest have played in addressing hunger and promoting national security.</w:t>
      </w:r>
    </w:p>
    <w:p w14:paraId="7B0713D6" w14:textId="77777777" w:rsidR="00E33A3E" w:rsidRDefault="00FF492A" w:rsidP="00FF492A">
      <w:pPr>
        <w:rPr>
          <w:rStyle w:val="StyleUnderline"/>
        </w:rPr>
      </w:pPr>
      <w:r w:rsidRPr="00E33A3E">
        <w:rPr>
          <w:sz w:val="16"/>
        </w:rPr>
        <w:t xml:space="preserve">That’s because </w:t>
      </w:r>
      <w:r w:rsidRPr="00E33A3E">
        <w:rPr>
          <w:rStyle w:val="Emphasis"/>
          <w:sz w:val="28"/>
          <w:szCs w:val="28"/>
        </w:rPr>
        <w:t>the farm bill</w:t>
      </w:r>
      <w:r w:rsidRPr="00E33A3E">
        <w:rPr>
          <w:sz w:val="20"/>
          <w:szCs w:val="20"/>
        </w:rPr>
        <w:t xml:space="preserve"> </w:t>
      </w:r>
      <w:r w:rsidRPr="00E33A3E">
        <w:rPr>
          <w:sz w:val="16"/>
          <w:szCs w:val="16"/>
        </w:rPr>
        <w:t>won’t</w:t>
      </w:r>
      <w:r w:rsidRPr="00E33A3E">
        <w:rPr>
          <w:sz w:val="16"/>
        </w:rPr>
        <w:t xml:space="preserve"> impact just American growers and consumers. It </w:t>
      </w:r>
      <w:r w:rsidRPr="00E33A3E">
        <w:rPr>
          <w:rStyle w:val="Emphasis"/>
        </w:rPr>
        <w:t>will</w:t>
      </w:r>
      <w:r w:rsidRPr="00E33A3E">
        <w:rPr>
          <w:sz w:val="16"/>
        </w:rPr>
        <w:t xml:space="preserve"> also </w:t>
      </w:r>
      <w:r w:rsidRPr="00E33A3E">
        <w:rPr>
          <w:rStyle w:val="StyleUnderline"/>
        </w:rPr>
        <w:t xml:space="preserve">have an enormous </w:t>
      </w:r>
      <w:r w:rsidRPr="00E33A3E">
        <w:rPr>
          <w:rStyle w:val="Emphasis"/>
        </w:rPr>
        <w:t>impact</w:t>
      </w:r>
      <w:r w:rsidRPr="00E33A3E">
        <w:rPr>
          <w:rStyle w:val="StyleUnderline"/>
        </w:rPr>
        <w:t xml:space="preserve"> on the </w:t>
      </w:r>
      <w:r w:rsidRPr="00E33A3E">
        <w:rPr>
          <w:rStyle w:val="Emphasis"/>
        </w:rPr>
        <w:t>world’s hungry people</w:t>
      </w:r>
      <w:r w:rsidRPr="00E33A3E">
        <w:rPr>
          <w:sz w:val="16"/>
        </w:rPr>
        <w:t xml:space="preserve"> — </w:t>
      </w:r>
      <w:r w:rsidRPr="00E33A3E">
        <w:rPr>
          <w:rStyle w:val="StyleUnderline"/>
        </w:rPr>
        <w:t xml:space="preserve">and help </w:t>
      </w:r>
      <w:r w:rsidRPr="00E33A3E">
        <w:rPr>
          <w:rStyle w:val="Emphasis"/>
        </w:rPr>
        <w:t>stabilize</w:t>
      </w:r>
      <w:r w:rsidRPr="00E33A3E">
        <w:rPr>
          <w:rStyle w:val="StyleUnderline"/>
        </w:rPr>
        <w:t xml:space="preserve"> an </w:t>
      </w:r>
      <w:r w:rsidRPr="00E33A3E">
        <w:rPr>
          <w:rStyle w:val="Emphasis"/>
        </w:rPr>
        <w:t>increasingly unstable world</w:t>
      </w:r>
      <w:r w:rsidRPr="00E33A3E">
        <w:rPr>
          <w:rStyle w:val="StyleUnderline"/>
        </w:rPr>
        <w:t>.</w:t>
      </w:r>
    </w:p>
    <w:p w14:paraId="2B183D50" w14:textId="77777777" w:rsidR="00E33A3E" w:rsidRDefault="00FF492A" w:rsidP="00FF492A">
      <w:pPr>
        <w:rPr>
          <w:rStyle w:val="StyleUnderline"/>
        </w:rPr>
      </w:pPr>
      <w:r w:rsidRPr="00E33A3E">
        <w:rPr>
          <w:sz w:val="16"/>
        </w:rPr>
        <w:t xml:space="preserve">Humanitarian agencies are facing an unprecedented number of </w:t>
      </w:r>
      <w:r w:rsidRPr="00E33A3E">
        <w:rPr>
          <w:rStyle w:val="StyleUnderline"/>
        </w:rPr>
        <w:t>food emergencies driven by conflict</w:t>
      </w:r>
      <w:r w:rsidRPr="00E33A3E">
        <w:rPr>
          <w:sz w:val="16"/>
        </w:rPr>
        <w:t xml:space="preserve"> that is increasing the number of hungry people across the planet. This humanitarian crisis </w:t>
      </w:r>
      <w:r w:rsidRPr="00E33A3E">
        <w:rPr>
          <w:rStyle w:val="StyleUnderline"/>
        </w:rPr>
        <w:t xml:space="preserve">has serious implications for </w:t>
      </w:r>
      <w:r w:rsidRPr="00E33A3E">
        <w:rPr>
          <w:rStyle w:val="Emphasis"/>
        </w:rPr>
        <w:t>global hunger</w:t>
      </w:r>
      <w:r w:rsidRPr="00E33A3E">
        <w:rPr>
          <w:rStyle w:val="StyleUnderline"/>
        </w:rPr>
        <w:t xml:space="preserve"> and </w:t>
      </w:r>
      <w:r w:rsidRPr="00E33A3E">
        <w:rPr>
          <w:rStyle w:val="Emphasis"/>
        </w:rPr>
        <w:t>national security</w:t>
      </w:r>
      <w:r w:rsidRPr="00E33A3E">
        <w:rPr>
          <w:sz w:val="16"/>
        </w:rPr>
        <w:t xml:space="preserve">. “I can confidently say that </w:t>
      </w:r>
      <w:r w:rsidRPr="00E33A3E">
        <w:rPr>
          <w:rStyle w:val="StyleUnderline"/>
        </w:rPr>
        <w:t xml:space="preserve">there is no issue in </w:t>
      </w:r>
      <w:r w:rsidRPr="00E33A3E">
        <w:rPr>
          <w:rStyle w:val="Emphasis"/>
        </w:rPr>
        <w:t>global security</w:t>
      </w:r>
      <w:r w:rsidRPr="00E33A3E">
        <w:rPr>
          <w:rStyle w:val="StyleUnderline"/>
        </w:rPr>
        <w:t xml:space="preserve"> more timely or </w:t>
      </w:r>
      <w:r w:rsidRPr="00E33A3E">
        <w:rPr>
          <w:rStyle w:val="Emphasis"/>
        </w:rPr>
        <w:t>relevant</w:t>
      </w:r>
      <w:r w:rsidRPr="00E33A3E">
        <w:rPr>
          <w:rStyle w:val="StyleUnderline"/>
        </w:rPr>
        <w:t xml:space="preserve"> than </w:t>
      </w:r>
      <w:r w:rsidRPr="00E33A3E">
        <w:rPr>
          <w:rStyle w:val="Emphasis"/>
          <w:sz w:val="28"/>
          <w:szCs w:val="28"/>
        </w:rPr>
        <w:t>food security</w:t>
      </w:r>
      <w:r w:rsidRPr="00E33A3E">
        <w:rPr>
          <w:sz w:val="16"/>
        </w:rPr>
        <w:t>,” U.S. Sen. Pat Roberts, chairman of the Senate Agriculture Committee, wrote last year. “</w:t>
      </w:r>
      <w:r w:rsidRPr="00E33A3E">
        <w:rPr>
          <w:rStyle w:val="StyleUnderline"/>
        </w:rPr>
        <w:t>Show me a nation that cannot feed itself, and I’ll show you a nation in chaos.”</w:t>
      </w:r>
    </w:p>
    <w:p w14:paraId="5F5DC5DC" w14:textId="77777777" w:rsidR="00E33A3E" w:rsidRDefault="00FF492A" w:rsidP="00FF492A">
      <w:pPr>
        <w:rPr>
          <w:rStyle w:val="StyleUnderline"/>
        </w:rPr>
      </w:pPr>
      <w:r w:rsidRPr="00E33A3E">
        <w:rPr>
          <w:rStyle w:val="StyleUnderline"/>
        </w:rPr>
        <w:t xml:space="preserve">As the threats to national security evolve and grow, </w:t>
      </w:r>
      <w:proofErr w:type="gramStart"/>
      <w:r w:rsidRPr="00E33A3E">
        <w:rPr>
          <w:rStyle w:val="StyleUnderline"/>
        </w:rPr>
        <w:t>so too</w:t>
      </w:r>
      <w:proofErr w:type="gramEnd"/>
      <w:r w:rsidRPr="00E33A3E">
        <w:rPr>
          <w:rStyle w:val="StyleUnderline"/>
        </w:rPr>
        <w:t xml:space="preserve"> must our response. Supporting food assistance programs in countries like South </w:t>
      </w:r>
      <w:r w:rsidRPr="00E33A3E">
        <w:rPr>
          <w:rStyle w:val="Emphasis"/>
        </w:rPr>
        <w:t>Sudan</w:t>
      </w:r>
      <w:r w:rsidRPr="00E33A3E">
        <w:rPr>
          <w:rStyle w:val="StyleUnderline"/>
        </w:rPr>
        <w:t xml:space="preserve">, </w:t>
      </w:r>
      <w:r w:rsidRPr="00E33A3E">
        <w:rPr>
          <w:rStyle w:val="Emphasis"/>
        </w:rPr>
        <w:t>Syria</w:t>
      </w:r>
      <w:r w:rsidRPr="00E33A3E">
        <w:rPr>
          <w:rStyle w:val="StyleUnderline"/>
        </w:rPr>
        <w:t xml:space="preserve"> and </w:t>
      </w:r>
      <w:r w:rsidRPr="00E33A3E">
        <w:rPr>
          <w:rStyle w:val="Emphasis"/>
        </w:rPr>
        <w:t>Yemen</w:t>
      </w:r>
      <w:r w:rsidRPr="00E33A3E">
        <w:rPr>
          <w:rStyle w:val="StyleUnderline"/>
        </w:rPr>
        <w:t xml:space="preserve"> isn’t just the right thing to do; it’s the smart thing to do. Hunger </w:t>
      </w:r>
      <w:r w:rsidRPr="00E33A3E">
        <w:rPr>
          <w:rStyle w:val="Emphasis"/>
        </w:rPr>
        <w:t>feeds violence</w:t>
      </w:r>
      <w:r w:rsidRPr="00E33A3E">
        <w:rPr>
          <w:rStyle w:val="StyleUnderline"/>
        </w:rPr>
        <w:t xml:space="preserve"> and </w:t>
      </w:r>
      <w:r w:rsidRPr="00E33A3E">
        <w:rPr>
          <w:rStyle w:val="Emphasis"/>
        </w:rPr>
        <w:t>instability</w:t>
      </w:r>
      <w:r w:rsidRPr="00E33A3E">
        <w:rPr>
          <w:rStyle w:val="StyleUnderline"/>
        </w:rPr>
        <w:t>.</w:t>
      </w:r>
    </w:p>
    <w:p w14:paraId="5DDD04E6" w14:textId="77777777" w:rsidR="00E33A3E" w:rsidRPr="00E33A3E" w:rsidRDefault="00FF492A" w:rsidP="00FF492A">
      <w:pPr>
        <w:rPr>
          <w:sz w:val="16"/>
        </w:rPr>
      </w:pPr>
      <w:r w:rsidRPr="00E33A3E">
        <w:rPr>
          <w:rStyle w:val="StyleUnderline"/>
        </w:rPr>
        <w:t xml:space="preserve">In this new world where military might alone does not </w:t>
      </w:r>
      <w:r w:rsidRPr="00E33A3E">
        <w:rPr>
          <w:rStyle w:val="Emphasis"/>
        </w:rPr>
        <w:t>ensure global stability</w:t>
      </w:r>
      <w:r w:rsidRPr="00E33A3E">
        <w:rPr>
          <w:sz w:val="16"/>
        </w:rPr>
        <w:t xml:space="preserve">, </w:t>
      </w:r>
      <w:r w:rsidRPr="00E33A3E">
        <w:rPr>
          <w:rStyle w:val="StyleUnderline"/>
        </w:rPr>
        <w:t xml:space="preserve">food security is a form of </w:t>
      </w:r>
      <w:r w:rsidRPr="00E33A3E">
        <w:rPr>
          <w:rStyle w:val="Emphasis"/>
        </w:rPr>
        <w:t>soft power</w:t>
      </w:r>
      <w:r w:rsidRPr="00E33A3E">
        <w:rPr>
          <w:rStyle w:val="StyleUnderline"/>
        </w:rPr>
        <w:t xml:space="preserve"> and is </w:t>
      </w:r>
      <w:r w:rsidRPr="00E33A3E">
        <w:rPr>
          <w:rStyle w:val="Emphasis"/>
        </w:rPr>
        <w:t>critical</w:t>
      </w:r>
      <w:r w:rsidRPr="00E33A3E">
        <w:rPr>
          <w:sz w:val="16"/>
        </w:rPr>
        <w:t xml:space="preserve"> in the battle for hearts and minds — and stomachs. As John F. Kennedy once said, “Food is strength, and food is peace, and food is freedom, and food is a helping hand to people around the world whose goodwill and friendship we want.”</w:t>
      </w:r>
    </w:p>
    <w:p w14:paraId="5D9790CD" w14:textId="77777777" w:rsidR="00E33A3E" w:rsidRDefault="00FF492A" w:rsidP="00FF492A">
      <w:pPr>
        <w:rPr>
          <w:rStyle w:val="StyleUnderline"/>
        </w:rPr>
      </w:pPr>
      <w:r w:rsidRPr="00E33A3E">
        <w:rPr>
          <w:sz w:val="16"/>
        </w:rPr>
        <w:t xml:space="preserve">Even before today’s worldwide humanitarian crisis, politicians from both parties have long recognized that </w:t>
      </w:r>
      <w:r w:rsidRPr="00E33A3E">
        <w:rPr>
          <w:rStyle w:val="Emphasis"/>
        </w:rPr>
        <w:t>supporting</w:t>
      </w:r>
      <w:r w:rsidRPr="00E33A3E">
        <w:rPr>
          <w:rStyle w:val="StyleUnderline"/>
        </w:rPr>
        <w:t xml:space="preserve"> </w:t>
      </w:r>
      <w:r w:rsidRPr="00E33A3E">
        <w:rPr>
          <w:rStyle w:val="Emphasis"/>
        </w:rPr>
        <w:t>global hunger relief</w:t>
      </w:r>
      <w:r w:rsidRPr="00E33A3E">
        <w:rPr>
          <w:rStyle w:val="StyleUnderline"/>
        </w:rPr>
        <w:t xml:space="preserve"> is </w:t>
      </w:r>
      <w:r w:rsidRPr="00E33A3E">
        <w:rPr>
          <w:rStyle w:val="Emphasis"/>
        </w:rPr>
        <w:t>good</w:t>
      </w:r>
      <w:r w:rsidRPr="00E33A3E">
        <w:rPr>
          <w:rStyle w:val="StyleUnderline"/>
        </w:rPr>
        <w:t xml:space="preserve"> for </w:t>
      </w:r>
      <w:r w:rsidRPr="00E33A3E">
        <w:rPr>
          <w:rStyle w:val="Emphasis"/>
        </w:rPr>
        <w:t>America</w:t>
      </w:r>
      <w:r w:rsidRPr="00E33A3E">
        <w:rPr>
          <w:rStyle w:val="StyleUnderline"/>
        </w:rPr>
        <w:t>.</w:t>
      </w:r>
    </w:p>
    <w:p w14:paraId="4261E5D1" w14:textId="77777777" w:rsidR="00E33A3E" w:rsidRPr="00E33A3E" w:rsidRDefault="00FF492A" w:rsidP="00FF492A">
      <w:pPr>
        <w:rPr>
          <w:sz w:val="16"/>
        </w:rPr>
      </w:pPr>
      <w:r w:rsidRPr="00E33A3E">
        <w:rPr>
          <w:sz w:val="16"/>
        </w:rPr>
        <w:t>During my time in the U.S. Senate, I worked alongside Democratic colleagues like my late friend Sen. George McGovern to establish programs to feed hungry people in the United States and around the world. After we both left the U.S. Senate, we worked together to launch a U.S. program that provides school meals to children in the world’s poorest classrooms.</w:t>
      </w:r>
    </w:p>
    <w:p w14:paraId="47606A11" w14:textId="77777777" w:rsidR="00E33A3E" w:rsidRPr="00E33A3E" w:rsidRDefault="00FF492A" w:rsidP="00FF492A">
      <w:pPr>
        <w:rPr>
          <w:sz w:val="16"/>
        </w:rPr>
      </w:pPr>
      <w:r w:rsidRPr="00E33A3E">
        <w:rPr>
          <w:sz w:val="16"/>
        </w:rPr>
        <w:t>This lifesaving legacy has especially deep roots in the Midwest. President Dwight D. Eisenhower, who grew up in Kansas, signed into law America’s first permanent program to ship surplus commodities overseas to feed hungry families — no doubt envisioning Kansas wheat as part of this lifesaving food assistance.</w:t>
      </w:r>
    </w:p>
    <w:p w14:paraId="076E36C0" w14:textId="77777777" w:rsidR="00E33A3E" w:rsidRPr="00E33A3E" w:rsidRDefault="00FF492A" w:rsidP="00FF492A">
      <w:pPr>
        <w:rPr>
          <w:sz w:val="16"/>
        </w:rPr>
      </w:pPr>
      <w:r w:rsidRPr="00E33A3E">
        <w:rPr>
          <w:sz w:val="16"/>
        </w:rPr>
        <w:t xml:space="preserve">As the first head of what became known as USAID’s Food for Peace program, McGovern led the effort to create the World Food </w:t>
      </w:r>
      <w:proofErr w:type="spellStart"/>
      <w:r w:rsidRPr="00E33A3E">
        <w:rPr>
          <w:sz w:val="16"/>
        </w:rPr>
        <w:t>Programme</w:t>
      </w:r>
      <w:proofErr w:type="spellEnd"/>
      <w:r w:rsidRPr="00E33A3E">
        <w:rPr>
          <w:sz w:val="16"/>
        </w:rPr>
        <w:t>, the planet’s leading global hunger relief agency, which was started at the urging of U.S. lawmakers.</w:t>
      </w:r>
    </w:p>
    <w:p w14:paraId="1E7D1E01" w14:textId="77777777" w:rsidR="00E33A3E" w:rsidRPr="00E33A3E" w:rsidRDefault="00FF492A" w:rsidP="00FF492A">
      <w:pPr>
        <w:rPr>
          <w:sz w:val="16"/>
        </w:rPr>
      </w:pPr>
      <w:r w:rsidRPr="00E33A3E">
        <w:rPr>
          <w:sz w:val="16"/>
        </w:rPr>
        <w:t>Despite the current politically contentious period, this bipartisan U.S. legacy continues. The Global Food Security Act was passed last year because legislators on both sides of the aisle recognized its importance. I’m honored to see both U.S. senators from Kansas — Roberts and Sen. Jerry Moran — carrying on Eisenhower’s legacy by providing invaluable leadership on this issue.</w:t>
      </w:r>
    </w:p>
    <w:p w14:paraId="099B5F55" w14:textId="77777777" w:rsidR="00E33A3E" w:rsidRPr="00E33A3E" w:rsidRDefault="00FF492A" w:rsidP="00FF492A">
      <w:pPr>
        <w:rPr>
          <w:sz w:val="16"/>
        </w:rPr>
      </w:pPr>
      <w:r w:rsidRPr="00E33A3E">
        <w:rPr>
          <w:sz w:val="16"/>
        </w:rPr>
        <w:t>Roberts is also working alongside ranking member Sen. Debbie Stabenow of Michigan on the Senate Agriculture Committee to bring the wisdom and generosity of the heartland to the Hill.</w:t>
      </w:r>
    </w:p>
    <w:p w14:paraId="5A0A87E3" w14:textId="77777777" w:rsidR="00E33A3E" w:rsidRPr="00E33A3E" w:rsidRDefault="00FF492A" w:rsidP="00FF492A">
      <w:pPr>
        <w:rPr>
          <w:sz w:val="16"/>
        </w:rPr>
      </w:pPr>
      <w:r w:rsidRPr="00E33A3E">
        <w:rPr>
          <w:sz w:val="16"/>
        </w:rPr>
        <w:t>Even 60 years later, Kansas wheat remains a powerful tool in the fight against world hunger. In 2015, for example, more than one-third of all commodities shipped overseas were provided through the Food for Peace program. An additional 120,000 metric tons were sent as part of the Food for Progress and McGovern-Dole (or as I like to say, the Dole-McGovern) Food for Education programs.</w:t>
      </w:r>
    </w:p>
    <w:p w14:paraId="2180A152" w14:textId="77777777" w:rsidR="00E33A3E" w:rsidRPr="00E33A3E" w:rsidRDefault="00FF492A" w:rsidP="00FF492A">
      <w:pPr>
        <w:rPr>
          <w:sz w:val="16"/>
        </w:rPr>
      </w:pPr>
      <w:r w:rsidRPr="00E33A3E">
        <w:rPr>
          <w:sz w:val="16"/>
        </w:rPr>
        <w:t xml:space="preserve">The world has changed drastically since I left </w:t>
      </w:r>
      <w:proofErr w:type="gramStart"/>
      <w:r w:rsidRPr="00E33A3E">
        <w:rPr>
          <w:sz w:val="16"/>
        </w:rPr>
        <w:t>office</w:t>
      </w:r>
      <w:proofErr w:type="gramEnd"/>
      <w:r w:rsidRPr="00E33A3E">
        <w:rPr>
          <w:sz w:val="16"/>
        </w:rPr>
        <w:t xml:space="preserve"> in 1996. But one thing remains the same: </w:t>
      </w:r>
      <w:r w:rsidRPr="00E33A3E">
        <w:rPr>
          <w:rStyle w:val="StyleUnderline"/>
        </w:rPr>
        <w:t xml:space="preserve">Food still plays a </w:t>
      </w:r>
      <w:r w:rsidRPr="00E33A3E">
        <w:rPr>
          <w:rStyle w:val="Emphasis"/>
        </w:rPr>
        <w:t>crucial role</w:t>
      </w:r>
      <w:r w:rsidRPr="00E33A3E">
        <w:rPr>
          <w:rStyle w:val="StyleUnderline"/>
        </w:rPr>
        <w:t xml:space="preserve"> in </w:t>
      </w:r>
      <w:r w:rsidRPr="00E33A3E">
        <w:rPr>
          <w:rStyle w:val="Emphasis"/>
        </w:rPr>
        <w:t>global</w:t>
      </w:r>
      <w:r w:rsidRPr="00E33A3E">
        <w:rPr>
          <w:rStyle w:val="StyleUnderline"/>
        </w:rPr>
        <w:t xml:space="preserve"> and </w:t>
      </w:r>
      <w:r w:rsidRPr="00E33A3E">
        <w:rPr>
          <w:rStyle w:val="Emphasis"/>
        </w:rPr>
        <w:t>national security</w:t>
      </w:r>
      <w:r w:rsidRPr="00E33A3E">
        <w:rPr>
          <w:rStyle w:val="StyleUnderline"/>
        </w:rPr>
        <w:t>.</w:t>
      </w:r>
    </w:p>
    <w:p w14:paraId="0E15830C" w14:textId="77777777" w:rsidR="00E33A3E" w:rsidRDefault="00FF492A" w:rsidP="00FF492A">
      <w:pPr>
        <w:rPr>
          <w:rStyle w:val="StyleUnderline"/>
        </w:rPr>
      </w:pPr>
      <w:r w:rsidRPr="00E33A3E">
        <w:rPr>
          <w:rStyle w:val="StyleUnderline"/>
        </w:rPr>
        <w:t xml:space="preserve">The question facing lawmakers today is how to use </w:t>
      </w:r>
      <w:r w:rsidRPr="00E33A3E">
        <w:rPr>
          <w:rStyle w:val="Emphasis"/>
        </w:rPr>
        <w:t>U.S. agricultural resources</w:t>
      </w:r>
      <w:r w:rsidRPr="00E33A3E">
        <w:rPr>
          <w:rStyle w:val="StyleUnderline"/>
        </w:rPr>
        <w:t xml:space="preserve"> to address the </w:t>
      </w:r>
      <w:r w:rsidRPr="00E33A3E">
        <w:rPr>
          <w:rStyle w:val="Emphasis"/>
        </w:rPr>
        <w:t>challenges</w:t>
      </w:r>
      <w:r w:rsidRPr="00E33A3E">
        <w:rPr>
          <w:rStyle w:val="StyleUnderline"/>
        </w:rPr>
        <w:t xml:space="preserve"> we now face. </w:t>
      </w:r>
      <w:r w:rsidRPr="00E33A3E">
        <w:rPr>
          <w:rStyle w:val="Emphasis"/>
        </w:rPr>
        <w:t>Global food assistance</w:t>
      </w:r>
      <w:r w:rsidRPr="00E33A3E">
        <w:rPr>
          <w:rStyle w:val="StyleUnderline"/>
        </w:rPr>
        <w:t xml:space="preserve"> is one of the </w:t>
      </w:r>
      <w:r w:rsidRPr="00E33A3E">
        <w:rPr>
          <w:rStyle w:val="Emphasis"/>
        </w:rPr>
        <w:t>best tools</w:t>
      </w:r>
      <w:r w:rsidRPr="00E33A3E">
        <w:rPr>
          <w:rStyle w:val="StyleUnderline"/>
        </w:rPr>
        <w:t xml:space="preserve"> at our disposal.</w:t>
      </w:r>
    </w:p>
    <w:p w14:paraId="474FBA19" w14:textId="77777777" w:rsidR="00E33A3E" w:rsidRDefault="00FF492A" w:rsidP="00FF492A">
      <w:pPr>
        <w:rPr>
          <w:rStyle w:val="Emphasis"/>
        </w:rPr>
      </w:pPr>
      <w:r w:rsidRPr="00E33A3E">
        <w:rPr>
          <w:rStyle w:val="StyleUnderline"/>
        </w:rPr>
        <w:t>Feeding those in need</w:t>
      </w:r>
      <w:r w:rsidRPr="00E33A3E">
        <w:rPr>
          <w:sz w:val="16"/>
        </w:rPr>
        <w:t xml:space="preserve"> represents the very heart and soul of this country and </w:t>
      </w:r>
      <w:r w:rsidRPr="00E33A3E">
        <w:rPr>
          <w:rStyle w:val="Emphasis"/>
        </w:rPr>
        <w:t>promotes our national security.</w:t>
      </w:r>
    </w:p>
    <w:p w14:paraId="089B1B6D" w14:textId="77777777" w:rsidR="00E33A3E" w:rsidRPr="00E33A3E" w:rsidRDefault="00FF492A" w:rsidP="00FF492A">
      <w:pPr>
        <w:rPr>
          <w:sz w:val="16"/>
        </w:rPr>
      </w:pPr>
      <w:r w:rsidRPr="00E33A3E">
        <w:rPr>
          <w:sz w:val="16"/>
        </w:rPr>
        <w:t xml:space="preserve">Now more than ever, </w:t>
      </w:r>
      <w:r w:rsidRPr="00E33A3E">
        <w:rPr>
          <w:rStyle w:val="StyleUnderline"/>
        </w:rPr>
        <w:t xml:space="preserve">the world’s hungry are counting on the goodness of the </w:t>
      </w:r>
      <w:r w:rsidRPr="00E33A3E">
        <w:rPr>
          <w:rStyle w:val="Emphasis"/>
        </w:rPr>
        <w:t>American people</w:t>
      </w:r>
      <w:r w:rsidRPr="00E33A3E">
        <w:rPr>
          <w:sz w:val="16"/>
        </w:rPr>
        <w:t xml:space="preserve"> — </w:t>
      </w:r>
      <w:r w:rsidRPr="00E33A3E">
        <w:rPr>
          <w:rStyle w:val="StyleUnderline"/>
        </w:rPr>
        <w:t xml:space="preserve">and the </w:t>
      </w:r>
      <w:r w:rsidRPr="00E33A3E">
        <w:rPr>
          <w:rStyle w:val="Emphasis"/>
        </w:rPr>
        <w:t>crops</w:t>
      </w:r>
      <w:r w:rsidRPr="00E33A3E">
        <w:rPr>
          <w:rStyle w:val="StyleUnderline"/>
        </w:rPr>
        <w:t xml:space="preserve"> of </w:t>
      </w:r>
      <w:r w:rsidRPr="00E33A3E">
        <w:rPr>
          <w:rStyle w:val="Emphasis"/>
        </w:rPr>
        <w:t>American farmers</w:t>
      </w:r>
      <w:r w:rsidRPr="00E33A3E">
        <w:rPr>
          <w:rStyle w:val="StyleUnderline"/>
        </w:rPr>
        <w:t xml:space="preserve"> in the heartland</w:t>
      </w:r>
      <w:r w:rsidRPr="00E33A3E">
        <w:rPr>
          <w:sz w:val="16"/>
        </w:rPr>
        <w:t>. And these same global communities will remember those who offered assistance in times of crisis.</w:t>
      </w:r>
    </w:p>
    <w:p w14:paraId="73F995B5" w14:textId="58A337A8" w:rsidR="00FF492A" w:rsidRPr="00E33A3E" w:rsidRDefault="00FF492A" w:rsidP="00FF492A">
      <w:pPr>
        <w:rPr>
          <w:rStyle w:val="StyleUnderline"/>
        </w:rPr>
      </w:pPr>
      <w:r w:rsidRPr="00E33A3E">
        <w:rPr>
          <w:sz w:val="16"/>
        </w:rPr>
        <w:t xml:space="preserve">Thursday’s hearing provides an opportunity for Kansans to remember the Midwest’s incredible legacy of fighting hunger — and the opportunity to </w:t>
      </w:r>
      <w:r w:rsidRPr="00E33A3E">
        <w:rPr>
          <w:rStyle w:val="Emphasis"/>
        </w:rPr>
        <w:t>make</w:t>
      </w:r>
      <w:r w:rsidRPr="00E33A3E">
        <w:rPr>
          <w:rStyle w:val="StyleUnderline"/>
        </w:rPr>
        <w:t xml:space="preserve"> the world </w:t>
      </w:r>
      <w:r w:rsidRPr="00E33A3E">
        <w:rPr>
          <w:rStyle w:val="Emphasis"/>
        </w:rPr>
        <w:t>safer</w:t>
      </w:r>
      <w:r w:rsidRPr="00E33A3E">
        <w:rPr>
          <w:rStyle w:val="StyleUnderline"/>
        </w:rPr>
        <w:t xml:space="preserve"> by </w:t>
      </w:r>
      <w:r w:rsidRPr="00E33A3E">
        <w:rPr>
          <w:rStyle w:val="Emphasis"/>
        </w:rPr>
        <w:t>feeding</w:t>
      </w:r>
      <w:r w:rsidRPr="00E33A3E">
        <w:rPr>
          <w:rStyle w:val="StyleUnderline"/>
        </w:rPr>
        <w:t xml:space="preserve"> hungry people in need.</w:t>
      </w:r>
    </w:p>
    <w:p w14:paraId="7EE8D765" w14:textId="77777777" w:rsidR="003231E2" w:rsidRPr="00BA62F6" w:rsidRDefault="003231E2" w:rsidP="003231E2">
      <w:pPr>
        <w:pStyle w:val="Heading4"/>
      </w:pPr>
      <w:r>
        <w:t xml:space="preserve">Farm </w:t>
      </w:r>
      <w:proofErr w:type="gramStart"/>
      <w:r>
        <w:t>bill is</w:t>
      </w:r>
      <w:proofErr w:type="gramEnd"/>
      <w:r>
        <w:t xml:space="preserve"> key to </w:t>
      </w:r>
      <w:r>
        <w:rPr>
          <w:u w:val="single"/>
        </w:rPr>
        <w:t>global food security</w:t>
      </w:r>
      <w:r>
        <w:t xml:space="preserve">. </w:t>
      </w:r>
    </w:p>
    <w:p w14:paraId="459C4742" w14:textId="77777777" w:rsidR="003231E2" w:rsidRPr="00C1422E" w:rsidRDefault="003231E2" w:rsidP="009500FB">
      <w:r w:rsidRPr="00C1422E">
        <w:t xml:space="preserve">Kimberly </w:t>
      </w:r>
      <w:r w:rsidRPr="00C1422E">
        <w:rPr>
          <w:rStyle w:val="Style13ptBold"/>
        </w:rPr>
        <w:t>Flowers 18</w:t>
      </w:r>
      <w:r w:rsidRPr="009500FB">
        <w:t>.</w:t>
      </w:r>
      <w:r w:rsidRPr="00C1422E">
        <w:t xml:space="preserve"> Director of the Global Food Security Project at the Center for Strategic and International Studies (CSIS) in Washington, D.C. &amp; Kelsey </w:t>
      </w:r>
      <w:proofErr w:type="spellStart"/>
      <w:r w:rsidRPr="00C1422E">
        <w:t>Bachenberg</w:t>
      </w:r>
      <w:proofErr w:type="spellEnd"/>
      <w:r w:rsidRPr="00C1422E">
        <w:t xml:space="preserve"> – junior researcher with the CSIS Global Food Security Project, “The 2018 Farm Bill, Agricultural Research, and Implications for Global Food Security,” https://www.csis.org/analysis/2018-farm-bill-agricultural-research-and-implications-global-food-security</w:t>
      </w:r>
    </w:p>
    <w:p w14:paraId="17669BB3" w14:textId="77777777" w:rsidR="003231E2" w:rsidRPr="00C1422E" w:rsidRDefault="003231E2" w:rsidP="003231E2">
      <w:pPr>
        <w:rPr>
          <w:sz w:val="16"/>
        </w:rPr>
      </w:pPr>
      <w:r w:rsidRPr="00C1422E">
        <w:rPr>
          <w:sz w:val="16"/>
        </w:rPr>
        <w:t xml:space="preserve">This year </w:t>
      </w:r>
      <w:r w:rsidRPr="00C1422E">
        <w:rPr>
          <w:rStyle w:val="StyleUnderline"/>
        </w:rPr>
        <w:t>Congress is expected to pass</w:t>
      </w:r>
      <w:r w:rsidRPr="00C1422E">
        <w:rPr>
          <w:sz w:val="16"/>
        </w:rPr>
        <w:t xml:space="preserve"> a piece of </w:t>
      </w:r>
      <w:r w:rsidRPr="00C1422E">
        <w:rPr>
          <w:rStyle w:val="StyleUnderline"/>
        </w:rPr>
        <w:t>legislation that</w:t>
      </w:r>
      <w:r w:rsidRPr="00C1422E">
        <w:rPr>
          <w:sz w:val="16"/>
        </w:rPr>
        <w:t xml:space="preserve"> deeply affects the lives of all Americans and </w:t>
      </w:r>
      <w:r w:rsidRPr="00C1422E">
        <w:rPr>
          <w:rStyle w:val="Emphasis"/>
        </w:rPr>
        <w:t>determines the strategic positioning of the United States in global agriculture for the next five years</w:t>
      </w:r>
      <w:r w:rsidRPr="00C1422E">
        <w:rPr>
          <w:sz w:val="16"/>
        </w:rPr>
        <w:t xml:space="preserve">. The Farm Bill influences the food we eat, how we grow it, and the lives of the farmers who do so. </w:t>
      </w:r>
      <w:r w:rsidRPr="00C1422E">
        <w:rPr>
          <w:rStyle w:val="StyleUnderline"/>
        </w:rPr>
        <w:t>Funding for agricultural research</w:t>
      </w:r>
      <w:r w:rsidRPr="00C1422E">
        <w:rPr>
          <w:sz w:val="16"/>
        </w:rPr>
        <w:t xml:space="preserve"> and development (R&amp;D) only makes up a tiny sliver of the Farm Bill’s budget—about 0.2 percent in the 2014 bill—but it </w:t>
      </w:r>
      <w:r w:rsidRPr="00C1422E">
        <w:rPr>
          <w:rStyle w:val="Emphasis"/>
        </w:rPr>
        <w:t>has profound consequences for U.S. agricultural competitiveness and global food security</w:t>
      </w:r>
      <w:r w:rsidRPr="00C1422E">
        <w:rPr>
          <w:sz w:val="16"/>
        </w:rPr>
        <w:t xml:space="preserve">. </w:t>
      </w:r>
      <w:r w:rsidRPr="00C1422E">
        <w:rPr>
          <w:rStyle w:val="StyleUnderline"/>
        </w:rPr>
        <w:t xml:space="preserve">The United States has historically been at the forefront of agricultural science and innovation, but our </w:t>
      </w:r>
      <w:r w:rsidRPr="00C1422E">
        <w:rPr>
          <w:rStyle w:val="Emphasis"/>
        </w:rPr>
        <w:t xml:space="preserve">leadership is </w:t>
      </w:r>
      <w:proofErr w:type="gramStart"/>
      <w:r w:rsidRPr="00C1422E">
        <w:rPr>
          <w:rStyle w:val="Emphasis"/>
        </w:rPr>
        <w:t>slipping</w:t>
      </w:r>
      <w:r w:rsidRPr="00C1422E">
        <w:rPr>
          <w:sz w:val="16"/>
        </w:rPr>
        <w:t>:</w:t>
      </w:r>
      <w:proofErr w:type="gramEnd"/>
      <w:r w:rsidRPr="00C1422E">
        <w:rPr>
          <w:sz w:val="16"/>
        </w:rPr>
        <w:t xml:space="preserve"> China has been outspending us 2 to 1 on agricultural research since 2013. Q1: What is the Farm Bill, and what does it have to do with agricultural research and development? A1: The first Farm Bill was dominated by farm support programs meant to ease the blow of the Great Depression. Since </w:t>
      </w:r>
      <w:proofErr w:type="gramStart"/>
      <w:r w:rsidRPr="00C1422E">
        <w:rPr>
          <w:sz w:val="16"/>
        </w:rPr>
        <w:t>then</w:t>
      </w:r>
      <w:proofErr w:type="gramEnd"/>
      <w:r w:rsidRPr="00C1422E">
        <w:rPr>
          <w:sz w:val="16"/>
        </w:rPr>
        <w:t xml:space="preserve"> it has evolved into an enormous omnibus bill that addresses a wide range of issues, spanning nutrition assistance, rural development, international food aid, and more. The legislation falls under the jurisdiction of the House and Senate Agriculture Committees and sparks strong opinions from diverse interest groups ranging from maritime unions to commodity associations. The 2014 Farm Bill authorized a projected $489 billion in mandatory federal spending between 2014 and 2018. Just four of the bill’s 12 titles—nutrition, crop insurance, conservation, and farm commodity support—make up 99 percent of its mandatory authorizations. Funded at over $390 billion, nutrition programming alone accounts for roughly 80 percent of the budget, with the bulk of this funding earmarked for the Supplemental Nutrition Assistance Program (SNAP), previously known as food stamps. Source: USDA Economic Research Service, “Projected Spending Under the 2014 Farm Bill,” </w:t>
      </w:r>
      <w:hyperlink r:id="rId7" w:history="1">
        <w:r w:rsidRPr="00C1422E">
          <w:rPr>
            <w:rStyle w:val="Hyperlink"/>
            <w:sz w:val="16"/>
          </w:rPr>
          <w:t>https://www.ers.usda.gov/topics/farm-economy/farm-commodity-policy/projected-spending-under-the-2014-farm-bill/</w:t>
        </w:r>
      </w:hyperlink>
      <w:r w:rsidRPr="00C1422E">
        <w:rPr>
          <w:sz w:val="16"/>
        </w:rPr>
        <w:t xml:space="preserve">. In comparison, the portion of the bill that supports agricultural research and extension received $800 million over five years. </w:t>
      </w:r>
      <w:r w:rsidRPr="00C1422E">
        <w:rPr>
          <w:rStyle w:val="StyleUnderline"/>
        </w:rPr>
        <w:t xml:space="preserve">Despite this small share, these funds determine priorities for agricultural science related to crop diseases and pests, farm animal health, natural resource management, food safety, nutrition, and countless other areas </w:t>
      </w:r>
      <w:r w:rsidRPr="00C1422E">
        <w:rPr>
          <w:rStyle w:val="Emphasis"/>
        </w:rPr>
        <w:t>critical to U.S. agricultural and food systems</w:t>
      </w:r>
      <w:r w:rsidRPr="00C1422E">
        <w:rPr>
          <w:rStyle w:val="StyleUnderline"/>
        </w:rPr>
        <w:t>. The Farm Bill is the primary source of federal funding for agricultural science</w:t>
      </w:r>
      <w:r w:rsidRPr="00C1422E">
        <w:rPr>
          <w:sz w:val="16"/>
        </w:rPr>
        <w:t xml:space="preserve">. With these resources, the U.S. Department of Agriculture (USDA) funds the work of its three in-house research agencies—the Agricultural Research Service, the Economic Research Service, and the National Agricultural Statistics Service—as well as its extramural research wing, the National Institute of Food and Agriculture, which funds research through land-grant universities, state agricultural experiment stations, and other institutions at the state and local levels. The 2014 Farm Bill also authorized $200 million to establish the nonprofit Foundation for Food and Agriculture Research, which matches federal funding with private-sector donations to award grants for public-private collaborative research partnerships. Q2: What are the trends in U.S. public investment in agricultural R&amp;D that impact our leadership position? A2: Despite a 40 percent return on investment, </w:t>
      </w:r>
      <w:r w:rsidRPr="00C1422E">
        <w:rPr>
          <w:rStyle w:val="StyleUnderline"/>
        </w:rPr>
        <w:t>growth in U.S. public-sector funding for agricultural R&amp;D slowed in the early 1980s, flatlined in the 1990s, and turned negative as of 2011</w:t>
      </w:r>
      <w:r w:rsidRPr="00C1422E">
        <w:rPr>
          <w:sz w:val="16"/>
        </w:rPr>
        <w:t xml:space="preserve">. Inflation-adjusted public investments in agricultural R&amp;D fell by 20 percent between 2008 and 2013. </w:t>
      </w:r>
      <w:r w:rsidRPr="00C1422E">
        <w:rPr>
          <w:rStyle w:val="StyleUnderline"/>
        </w:rPr>
        <w:t xml:space="preserve">These trends are troubling on their own but even more so </w:t>
      </w:r>
      <w:proofErr w:type="gramStart"/>
      <w:r w:rsidRPr="00C1422E">
        <w:rPr>
          <w:rStyle w:val="StyleUnderline"/>
        </w:rPr>
        <w:t>in light of</w:t>
      </w:r>
      <w:proofErr w:type="gramEnd"/>
      <w:r w:rsidRPr="00C1422E">
        <w:rPr>
          <w:rStyle w:val="StyleUnderline"/>
        </w:rPr>
        <w:t xml:space="preserve"> the global context</w:t>
      </w:r>
      <w:r w:rsidRPr="00C1422E">
        <w:rPr>
          <w:sz w:val="16"/>
        </w:rPr>
        <w:t xml:space="preserve">. As the United States steadily chipped away at agricultural research funding, rapidly growing economies—like China, India, and Brazil—did the opposite. As a result of these inverse patterns, the U.S. share of global public agricultural R&amp;D investments fell by nearly half between 1960 and 2011, from 20 percent to 11 percent. Meanwhile, China ramped up spending almost eightfold between 1990 and 2013, overtaking the United States as the biggest investor in public agricultural R&amp;D in 2008. U.S. federal funding for agricultural science has also deteriorated relative to other research areas. In 2012, the National Institutes of Health (one of the foremost federal biomedical research centers in the world) outspent USDA nearly 15 to 1 on research and development. There is no question that human health is a high priority for R&amp;D dollars, but ensuring an adequate, healthy, and safe food supply plays a critical part in improving health outcomes. Q3: Why is public agricultural R&amp;D important for U.S. agriculture? A3: </w:t>
      </w:r>
      <w:r w:rsidRPr="00C1422E">
        <w:rPr>
          <w:rStyle w:val="StyleUnderline"/>
        </w:rPr>
        <w:t>American agriculture is competitive because it is productive. U.S. agricultural output grew by a staggering 268 percent from 1949 to 2007</w:t>
      </w:r>
      <w:r w:rsidRPr="00C1422E">
        <w:rPr>
          <w:sz w:val="16"/>
        </w:rPr>
        <w:t xml:space="preserve">. </w:t>
      </w:r>
      <w:r w:rsidRPr="00C1422E">
        <w:rPr>
          <w:rStyle w:val="StyleUnderline"/>
        </w:rPr>
        <w:t>Expanded agricultural production was due almost entirely to productivity growth,</w:t>
      </w:r>
      <w:r w:rsidRPr="00C1422E">
        <w:rPr>
          <w:sz w:val="16"/>
        </w:rPr>
        <w:t xml:space="preserve"> a metric for how efficiently inputs (land, labor, and other resources) are turned into outputs (crop and livestock yields), rather than an expansion of our agricultural footprint. R&amp;D, paired with systems that bring discoveries from the laboratory to the field, is the principal driver of productivity growth. American farmers have benefited from a flood of breakthrough technologies and innovations—like high-yielding, drought-tolerant </w:t>
      </w:r>
      <w:proofErr w:type="gramStart"/>
      <w:r w:rsidRPr="00C1422E">
        <w:rPr>
          <w:sz w:val="16"/>
        </w:rPr>
        <w:t>seeds</w:t>
      </w:r>
      <w:proofErr w:type="gramEnd"/>
      <w:r w:rsidRPr="00C1422E">
        <w:rPr>
          <w:sz w:val="16"/>
        </w:rPr>
        <w:t xml:space="preserve"> and more efficient equipment—that have transformed farming as we know it. They have experienced first-hand how investments in public R&amp;D can allow them to maintain their competitive edge both at home and abroad. Expanded output also suppresses consumer food prices, with </w:t>
      </w:r>
      <w:proofErr w:type="gramStart"/>
      <w:r w:rsidRPr="00C1422E">
        <w:rPr>
          <w:sz w:val="16"/>
        </w:rPr>
        <w:t>particular benefits</w:t>
      </w:r>
      <w:proofErr w:type="gramEnd"/>
      <w:r w:rsidRPr="00C1422E">
        <w:rPr>
          <w:sz w:val="16"/>
        </w:rPr>
        <w:t xml:space="preserve"> for low-income households, who typically spend a greater share of their income on food. U.S. annual </w:t>
      </w:r>
      <w:r w:rsidRPr="00C1422E">
        <w:rPr>
          <w:rStyle w:val="StyleUnderline"/>
        </w:rPr>
        <w:t>agricultural productivity growth peaked at a rate of about 2 percent in the mid-1980s and has been slowing ever since. This is especially concerning in the face of global agriculture’s myriad new challenges</w:t>
      </w:r>
      <w:r w:rsidRPr="00C1422E">
        <w:rPr>
          <w:sz w:val="16"/>
        </w:rPr>
        <w:t xml:space="preserve">: climate change, unfamiliar pests and diseases, and rising production costs, to name a few. </w:t>
      </w:r>
      <w:r w:rsidRPr="00C1422E">
        <w:rPr>
          <w:rStyle w:val="StyleUnderline"/>
        </w:rPr>
        <w:t>Given such threats, U.S. agriculture will require “maintenance research” just to sustain current levels of productivity, let alone boost yields</w:t>
      </w:r>
      <w:r w:rsidRPr="00C1422E">
        <w:rPr>
          <w:sz w:val="16"/>
        </w:rPr>
        <w:t xml:space="preserve">. With continued public-sector R&amp;D divestment, slumping productivity growth is likely to persist. </w:t>
      </w:r>
      <w:r w:rsidRPr="00C1422E">
        <w:rPr>
          <w:rStyle w:val="StyleUnderline"/>
        </w:rPr>
        <w:t>Stagnant productivity has negative implications beyond our domestic food supply. In the long term, losing ground on investments in agricultural R&amp;D to other countries means losing our competitive edge to them, too. Failing to invest in the next generation of scientists would hamstring our scientific workforce well into the future, further diminishing our long-run leadership in global agricultural research</w:t>
      </w:r>
      <w:r w:rsidRPr="00C1422E">
        <w:rPr>
          <w:sz w:val="16"/>
        </w:rPr>
        <w:t xml:space="preserve">. America’s competitive advantage is rooted in being on the cutting edge of scientific discovery. Q4: What are the global implications of U.S. agricultural R&amp;D? A4: </w:t>
      </w:r>
      <w:r w:rsidRPr="00C1422E">
        <w:rPr>
          <w:rStyle w:val="StyleUnderline"/>
        </w:rPr>
        <w:t>The United States has long been a leader in advancing the frontier of agricultural science</w:t>
      </w:r>
      <w:r w:rsidRPr="00C1422E">
        <w:rPr>
          <w:sz w:val="16"/>
        </w:rPr>
        <w:t xml:space="preserve">. American scientists—often in partnership with international research institutions like CGIAR—tackle issues relevant to both domestic and global agriculture. </w:t>
      </w:r>
      <w:r w:rsidRPr="00C1422E">
        <w:rPr>
          <w:rStyle w:val="Emphasis"/>
        </w:rPr>
        <w:t>Transformative techniques and innovations born of this research flow from the United States to the rest of the world.</w:t>
      </w:r>
      <w:r w:rsidRPr="00C1422E">
        <w:rPr>
          <w:rStyle w:val="StyleUnderline"/>
        </w:rPr>
        <w:t xml:space="preserve"> In poor countries that cannot afford to undertake their own agricultural research, these discoveries help farmers do more with less. When U.S. agricultural scientists partner internationally, it often produces dual wins for both domestic and global stakeholders</w:t>
      </w:r>
      <w:r w:rsidRPr="00C1422E">
        <w:rPr>
          <w:sz w:val="16"/>
        </w:rPr>
        <w:t xml:space="preserve">. For example, in the last decade, USDA-funded scientists worked in collaboration with international researchers to address a virulent wheat stem rust, Ug99, which wrought havoc on wheat yields across Africa and Asia. Eighty percent of the global wheat supply was vulnerable to Ug99, including U.S. production, posing a potentially devastating threat to global food security (wheat accounts for 20 percent of calories consumed globally). But by using CGIAR breeding lines, scientists stopped the spread of the disease. </w:t>
      </w:r>
      <w:r w:rsidRPr="00C1422E">
        <w:rPr>
          <w:rStyle w:val="StyleUnderline"/>
        </w:rPr>
        <w:t>By partnering with scientists internationally to address global challenges</w:t>
      </w:r>
      <w:r w:rsidRPr="00C1422E">
        <w:rPr>
          <w:sz w:val="16"/>
        </w:rPr>
        <w:t xml:space="preserve"> like wheat rust, </w:t>
      </w:r>
      <w:r w:rsidRPr="00C1422E">
        <w:rPr>
          <w:rStyle w:val="StyleUnderline"/>
        </w:rPr>
        <w:t xml:space="preserve">the United States safeguards domestic agriculture against future threats, while simultaneously </w:t>
      </w:r>
      <w:r w:rsidRPr="00C1422E">
        <w:rPr>
          <w:rStyle w:val="Emphasis"/>
        </w:rPr>
        <w:t>bolstering resilience and productivity around the world.</w:t>
      </w:r>
      <w:r w:rsidRPr="00C1422E">
        <w:rPr>
          <w:rStyle w:val="StyleUnderline"/>
        </w:rPr>
        <w:t xml:space="preserve"> Consumption growth coupled with dietary changes </w:t>
      </w:r>
      <w:r w:rsidRPr="00C1422E">
        <w:rPr>
          <w:sz w:val="16"/>
        </w:rPr>
        <w:t xml:space="preserve">driven by increased incomes </w:t>
      </w:r>
      <w:r w:rsidRPr="00C1422E">
        <w:rPr>
          <w:rStyle w:val="StyleUnderline"/>
        </w:rPr>
        <w:t xml:space="preserve">will boost demand for agricultural products from 60 percent to over 110 percent in the coming decades. Agricultural productivity growth is key to satisfying this rising demand, but it must be harnessed in a sustainable manner to safeguard the environment. </w:t>
      </w:r>
      <w:r w:rsidRPr="00C1422E">
        <w:rPr>
          <w:sz w:val="16"/>
        </w:rPr>
        <w:t xml:space="preserve">However, productivity growth is not on course to meet forecasted demands and is especially lagging in developing countries, where population and consumption growth is concentrated. </w:t>
      </w:r>
      <w:r w:rsidRPr="00C1422E">
        <w:rPr>
          <w:rStyle w:val="Emphasis"/>
        </w:rPr>
        <w:t xml:space="preserve">Increased investments in agricultural R&amp;D and knowledge transfer systems will be essential to ensure food security in the developing world. </w:t>
      </w:r>
      <w:r w:rsidRPr="00C1422E">
        <w:rPr>
          <w:rStyle w:val="StyleUnderline"/>
        </w:rPr>
        <w:t>The Farm Bill could help to chart a more food secure future by fostering international research collaboration that supports the strategic interests of both the United States and our partners</w:t>
      </w:r>
      <w:r w:rsidRPr="00C1422E">
        <w:rPr>
          <w:sz w:val="16"/>
        </w:rPr>
        <w:t>. For example, Section 1402 of the Farm Bill, which covers agricultural research, extension, and education, could be enhanced by adding language that incentivizes international scientific collaboration through USDA. The Lugar Center agrees. The first point in its Principles for Public Investments in Agriculture Sciences, published this week, states “both domestic and international research need to work together on common goals.”</w:t>
      </w:r>
    </w:p>
    <w:p w14:paraId="06EE71B9" w14:textId="3AB8A284" w:rsidR="00C1422E" w:rsidRDefault="00C1422E" w:rsidP="00C1422E">
      <w:pPr>
        <w:pStyle w:val="Heading3"/>
      </w:pPr>
      <w:r>
        <w:t xml:space="preserve">Key to </w:t>
      </w:r>
      <w:r w:rsidR="003231E2">
        <w:t>Agriculture</w:t>
      </w:r>
      <w:r>
        <w:t>---2NC</w:t>
      </w:r>
    </w:p>
    <w:p w14:paraId="303DB707" w14:textId="77777777" w:rsidR="003231E2" w:rsidRDefault="003231E2" w:rsidP="003231E2">
      <w:pPr>
        <w:pStyle w:val="Heading4"/>
      </w:pPr>
      <w:r>
        <w:t xml:space="preserve">Farm bill is key to the </w:t>
      </w:r>
      <w:r>
        <w:rPr>
          <w:u w:val="single"/>
        </w:rPr>
        <w:t>resilience</w:t>
      </w:r>
      <w:r>
        <w:t xml:space="preserve"> and </w:t>
      </w:r>
      <w:r>
        <w:rPr>
          <w:u w:val="single"/>
        </w:rPr>
        <w:t>profitability</w:t>
      </w:r>
      <w:r>
        <w:t xml:space="preserve"> of American agriculture.</w:t>
      </w:r>
    </w:p>
    <w:p w14:paraId="4AA35C5D" w14:textId="77777777" w:rsidR="003231E2" w:rsidRPr="005813F3" w:rsidRDefault="003231E2" w:rsidP="003231E2">
      <w:r>
        <w:t xml:space="preserve">Reps. Randy </w:t>
      </w:r>
      <w:r w:rsidRPr="005813F3">
        <w:rPr>
          <w:rStyle w:val="Style13ptBold"/>
        </w:rPr>
        <w:t>Feenstra &amp;</w:t>
      </w:r>
      <w:r>
        <w:t xml:space="preserve"> </w:t>
      </w:r>
      <w:proofErr w:type="spellStart"/>
      <w:r>
        <w:t>Mariannette</w:t>
      </w:r>
      <w:proofErr w:type="spellEnd"/>
      <w:r>
        <w:t xml:space="preserve"> </w:t>
      </w:r>
      <w:r w:rsidRPr="005813F3">
        <w:rPr>
          <w:rStyle w:val="Style13ptBold"/>
        </w:rPr>
        <w:t>Miller-Meeks 23</w:t>
      </w:r>
      <w:r>
        <w:t>. Feenstra represents Iowa’s 4th District and is a member of the Agriculture Committee. Miller-Meeks represents Iowa’s 2nd District. "The 2023 farm bill: Protecting US agriculture’s productivity, profitability and competitiveness". Hill. 3-20-2023. https://thehill.com/policy/future-of-farming/3904321-the-2023-farm-bill-protecting-us-agricultures-productivity-profitability-and-competitiveness/</w:t>
      </w:r>
    </w:p>
    <w:p w14:paraId="781B26EF" w14:textId="77777777" w:rsidR="003231E2" w:rsidRDefault="003231E2" w:rsidP="003231E2">
      <w:pPr>
        <w:rPr>
          <w:rStyle w:val="StyleUnderline"/>
        </w:rPr>
      </w:pPr>
      <w:r w:rsidRPr="005813F3">
        <w:rPr>
          <w:rStyle w:val="StyleUnderline"/>
        </w:rPr>
        <w:t xml:space="preserve">Agriculture is the </w:t>
      </w:r>
      <w:r w:rsidRPr="005813F3">
        <w:rPr>
          <w:rStyle w:val="Emphasis"/>
        </w:rPr>
        <w:t>beating heart</w:t>
      </w:r>
      <w:r w:rsidRPr="005813F3">
        <w:rPr>
          <w:rStyle w:val="StyleUnderline"/>
        </w:rPr>
        <w:t xml:space="preserve"> of the </w:t>
      </w:r>
      <w:r w:rsidRPr="005813F3">
        <w:rPr>
          <w:rStyle w:val="Emphasis"/>
        </w:rPr>
        <w:t>American economy</w:t>
      </w:r>
      <w:r w:rsidRPr="00D26785">
        <w:rPr>
          <w:sz w:val="16"/>
        </w:rPr>
        <w:t xml:space="preserve"> and the lifeblood of our rural main streets in Iowa. From hog farmers in Sioux County to corn growers in Washington County, farming runs through our veins in rural America — and federal policy must complement our proud traditions; not inhibit our productivity. </w:t>
      </w:r>
      <w:r w:rsidRPr="005813F3">
        <w:rPr>
          <w:rStyle w:val="StyleUnderline"/>
        </w:rPr>
        <w:t xml:space="preserve">For our </w:t>
      </w:r>
      <w:r w:rsidRPr="005813F3">
        <w:rPr>
          <w:rStyle w:val="Emphasis"/>
        </w:rPr>
        <w:t>country</w:t>
      </w:r>
      <w:r w:rsidRPr="005813F3">
        <w:rPr>
          <w:rStyle w:val="StyleUnderline"/>
        </w:rPr>
        <w:t xml:space="preserve"> to </w:t>
      </w:r>
      <w:r w:rsidRPr="005813F3">
        <w:rPr>
          <w:rStyle w:val="Emphasis"/>
        </w:rPr>
        <w:t>remain</w:t>
      </w:r>
      <w:r w:rsidRPr="005813F3">
        <w:rPr>
          <w:rStyle w:val="StyleUnderline"/>
        </w:rPr>
        <w:t xml:space="preserve"> the </w:t>
      </w:r>
      <w:r w:rsidRPr="005813F3">
        <w:rPr>
          <w:rStyle w:val="Emphasis"/>
        </w:rPr>
        <w:t>breadbasket of the world</w:t>
      </w:r>
      <w:r w:rsidRPr="00D26785">
        <w:rPr>
          <w:sz w:val="16"/>
        </w:rPr>
        <w:t xml:space="preserve">, </w:t>
      </w:r>
      <w:r w:rsidRPr="005813F3">
        <w:rPr>
          <w:rStyle w:val="StyleUnderline"/>
        </w:rPr>
        <w:t xml:space="preserve">we must pass a strong farm bill that protects the </w:t>
      </w:r>
      <w:r w:rsidRPr="005813F3">
        <w:rPr>
          <w:rStyle w:val="Emphasis"/>
        </w:rPr>
        <w:t>productivity</w:t>
      </w:r>
      <w:r w:rsidRPr="005813F3">
        <w:rPr>
          <w:rStyle w:val="StyleUnderline"/>
        </w:rPr>
        <w:t xml:space="preserve">, </w:t>
      </w:r>
      <w:r w:rsidRPr="005813F3">
        <w:rPr>
          <w:rStyle w:val="Emphasis"/>
        </w:rPr>
        <w:t>profitability</w:t>
      </w:r>
      <w:r w:rsidRPr="005813F3">
        <w:rPr>
          <w:rStyle w:val="StyleUnderline"/>
        </w:rPr>
        <w:t xml:space="preserve"> and </w:t>
      </w:r>
      <w:r w:rsidRPr="005813F3">
        <w:rPr>
          <w:rStyle w:val="Emphasis"/>
        </w:rPr>
        <w:t>competitiveness</w:t>
      </w:r>
      <w:r w:rsidRPr="005813F3">
        <w:rPr>
          <w:rStyle w:val="StyleUnderline"/>
        </w:rPr>
        <w:t xml:space="preserve"> of </w:t>
      </w:r>
      <w:r w:rsidRPr="005813F3">
        <w:rPr>
          <w:rStyle w:val="Emphasis"/>
        </w:rPr>
        <w:t>American farmers</w:t>
      </w:r>
      <w:r w:rsidRPr="005813F3">
        <w:rPr>
          <w:rStyle w:val="StyleUnderline"/>
        </w:rPr>
        <w:t xml:space="preserve">, </w:t>
      </w:r>
      <w:proofErr w:type="gramStart"/>
      <w:r w:rsidRPr="005813F3">
        <w:rPr>
          <w:rStyle w:val="StyleUnderline"/>
        </w:rPr>
        <w:t>producers</w:t>
      </w:r>
      <w:proofErr w:type="gramEnd"/>
      <w:r w:rsidRPr="005813F3">
        <w:rPr>
          <w:rStyle w:val="StyleUnderline"/>
        </w:rPr>
        <w:t xml:space="preserve"> and our agricultural community.</w:t>
      </w:r>
      <w:r>
        <w:rPr>
          <w:rStyle w:val="StyleUnderline"/>
        </w:rPr>
        <w:t xml:space="preserve"> </w:t>
      </w:r>
    </w:p>
    <w:p w14:paraId="44B1A625" w14:textId="77777777" w:rsidR="003231E2" w:rsidRPr="00D26785" w:rsidRDefault="003231E2" w:rsidP="003231E2">
      <w:pPr>
        <w:rPr>
          <w:sz w:val="16"/>
        </w:rPr>
      </w:pPr>
      <w:r w:rsidRPr="00D26785">
        <w:rPr>
          <w:sz w:val="16"/>
        </w:rPr>
        <w:t xml:space="preserve">In basic economic terms, </w:t>
      </w:r>
      <w:r w:rsidRPr="005813F3">
        <w:rPr>
          <w:rStyle w:val="StyleUnderline"/>
        </w:rPr>
        <w:t>productivity measures the relationship between input and output</w:t>
      </w:r>
      <w:r w:rsidRPr="00D26785">
        <w:rPr>
          <w:sz w:val="16"/>
        </w:rPr>
        <w:t xml:space="preserve">. </w:t>
      </w:r>
      <w:r w:rsidRPr="005813F3">
        <w:rPr>
          <w:rStyle w:val="StyleUnderline"/>
        </w:rPr>
        <w:t>As technology has advanced and farming practices have evolved</w:t>
      </w:r>
      <w:r w:rsidRPr="00D26785">
        <w:rPr>
          <w:sz w:val="16"/>
        </w:rPr>
        <w:t xml:space="preserve">, </w:t>
      </w:r>
      <w:r w:rsidRPr="005813F3">
        <w:rPr>
          <w:rStyle w:val="StyleUnderline"/>
        </w:rPr>
        <w:t xml:space="preserve">American farmers have grown </w:t>
      </w:r>
      <w:r w:rsidRPr="005813F3">
        <w:rPr>
          <w:rStyle w:val="Emphasis"/>
        </w:rPr>
        <w:t>more food</w:t>
      </w:r>
      <w:r w:rsidRPr="005813F3">
        <w:rPr>
          <w:rStyle w:val="StyleUnderline"/>
        </w:rPr>
        <w:t xml:space="preserve"> with </w:t>
      </w:r>
      <w:r w:rsidRPr="005813F3">
        <w:rPr>
          <w:rStyle w:val="Emphasis"/>
        </w:rPr>
        <w:t>fewer resources</w:t>
      </w:r>
      <w:r w:rsidRPr="00D26785">
        <w:rPr>
          <w:sz w:val="16"/>
        </w:rPr>
        <w:t xml:space="preserve">, </w:t>
      </w:r>
      <w:r w:rsidRPr="005813F3">
        <w:rPr>
          <w:rStyle w:val="StyleUnderline"/>
        </w:rPr>
        <w:t xml:space="preserve">and in turn, have helped to </w:t>
      </w:r>
      <w:r w:rsidRPr="005813F3">
        <w:rPr>
          <w:rStyle w:val="Emphasis"/>
        </w:rPr>
        <w:t>alleviate global food</w:t>
      </w:r>
      <w:r w:rsidRPr="005813F3">
        <w:rPr>
          <w:rStyle w:val="StyleUnderline"/>
        </w:rPr>
        <w:t xml:space="preserve"> </w:t>
      </w:r>
      <w:r w:rsidRPr="005813F3">
        <w:rPr>
          <w:rStyle w:val="Emphasis"/>
        </w:rPr>
        <w:t>insecurity</w:t>
      </w:r>
      <w:r w:rsidRPr="005813F3">
        <w:rPr>
          <w:rStyle w:val="StyleUnderline"/>
        </w:rPr>
        <w:t xml:space="preserve"> and cement America’s status as the world’s </w:t>
      </w:r>
      <w:r w:rsidRPr="005813F3">
        <w:rPr>
          <w:rStyle w:val="Emphasis"/>
        </w:rPr>
        <w:t>agricultural powerhouse</w:t>
      </w:r>
      <w:r w:rsidRPr="00D26785">
        <w:rPr>
          <w:sz w:val="16"/>
        </w:rPr>
        <w:t xml:space="preserve">. However, </w:t>
      </w:r>
      <w:r w:rsidRPr="005813F3">
        <w:rPr>
          <w:rStyle w:val="StyleUnderline"/>
        </w:rPr>
        <w:t>amid rising energy costs and record inflation</w:t>
      </w:r>
      <w:r w:rsidRPr="00D26785">
        <w:rPr>
          <w:sz w:val="16"/>
        </w:rPr>
        <w:t xml:space="preserve"> fueled by trillions in wasteful government spending, </w:t>
      </w:r>
      <w:r w:rsidRPr="005813F3">
        <w:rPr>
          <w:rStyle w:val="StyleUnderline"/>
        </w:rPr>
        <w:t>the cost of basic inputs</w:t>
      </w:r>
      <w:r w:rsidRPr="00D26785">
        <w:rPr>
          <w:sz w:val="16"/>
        </w:rPr>
        <w:t xml:space="preserve"> like feed, seed and fertilizer </w:t>
      </w:r>
      <w:r w:rsidRPr="005813F3">
        <w:rPr>
          <w:rStyle w:val="StyleUnderline"/>
        </w:rPr>
        <w:t>have skyrocketed,</w:t>
      </w:r>
      <w:r w:rsidRPr="00D26785">
        <w:rPr>
          <w:sz w:val="16"/>
        </w:rPr>
        <w:t xml:space="preserve"> </w:t>
      </w:r>
      <w:r w:rsidRPr="005813F3">
        <w:rPr>
          <w:rStyle w:val="StyleUnderline"/>
        </w:rPr>
        <w:t>leaving our farmers</w:t>
      </w:r>
      <w:r w:rsidRPr="00D26785">
        <w:rPr>
          <w:sz w:val="16"/>
        </w:rPr>
        <w:t xml:space="preserve"> and their families </w:t>
      </w:r>
      <w:r w:rsidRPr="005813F3">
        <w:rPr>
          <w:rStyle w:val="StyleUnderline"/>
        </w:rPr>
        <w:t xml:space="preserve">in a </w:t>
      </w:r>
      <w:r w:rsidRPr="005813F3">
        <w:rPr>
          <w:rStyle w:val="Emphasis"/>
        </w:rPr>
        <w:t>precarious economic situation</w:t>
      </w:r>
      <w:r w:rsidRPr="00D26785">
        <w:rPr>
          <w:sz w:val="16"/>
        </w:rPr>
        <w:t xml:space="preserve">. </w:t>
      </w:r>
      <w:r w:rsidRPr="005813F3">
        <w:rPr>
          <w:rStyle w:val="StyleUnderline"/>
        </w:rPr>
        <w:t xml:space="preserve">The current state of our economy underscores the need to protect vital programs in the farm bill like </w:t>
      </w:r>
      <w:r w:rsidRPr="005813F3">
        <w:rPr>
          <w:rStyle w:val="Emphasis"/>
        </w:rPr>
        <w:t>access to credit</w:t>
      </w:r>
      <w:r w:rsidRPr="005813F3">
        <w:rPr>
          <w:rStyle w:val="StyleUnderline"/>
        </w:rPr>
        <w:t xml:space="preserve"> and </w:t>
      </w:r>
      <w:r w:rsidRPr="005813F3">
        <w:rPr>
          <w:rStyle w:val="Emphasis"/>
        </w:rPr>
        <w:t>funding</w:t>
      </w:r>
      <w:r w:rsidRPr="005813F3">
        <w:rPr>
          <w:rStyle w:val="StyleUnderline"/>
        </w:rPr>
        <w:t xml:space="preserve"> for </w:t>
      </w:r>
      <w:r w:rsidRPr="005813F3">
        <w:rPr>
          <w:rStyle w:val="Emphasis"/>
        </w:rPr>
        <w:t>agricultural</w:t>
      </w:r>
      <w:r w:rsidRPr="005813F3">
        <w:rPr>
          <w:rStyle w:val="StyleUnderline"/>
        </w:rPr>
        <w:t xml:space="preserve"> </w:t>
      </w:r>
      <w:r w:rsidRPr="005813F3">
        <w:rPr>
          <w:rStyle w:val="Emphasis"/>
        </w:rPr>
        <w:t>r</w:t>
      </w:r>
      <w:r w:rsidRPr="005813F3">
        <w:rPr>
          <w:rStyle w:val="StyleUnderline"/>
        </w:rPr>
        <w:t xml:space="preserve">esearch </w:t>
      </w:r>
      <w:r w:rsidRPr="005813F3">
        <w:rPr>
          <w:rStyle w:val="Emphasis"/>
        </w:rPr>
        <w:t>and</w:t>
      </w:r>
      <w:r w:rsidRPr="005813F3">
        <w:rPr>
          <w:rStyle w:val="StyleUnderline"/>
        </w:rPr>
        <w:t xml:space="preserve"> </w:t>
      </w:r>
      <w:r w:rsidRPr="005813F3">
        <w:rPr>
          <w:rStyle w:val="Emphasis"/>
        </w:rPr>
        <w:t>d</w:t>
      </w:r>
      <w:r w:rsidRPr="005813F3">
        <w:rPr>
          <w:rStyle w:val="StyleUnderline"/>
        </w:rPr>
        <w:t>evelopment</w:t>
      </w:r>
      <w:r w:rsidRPr="00D26785">
        <w:rPr>
          <w:sz w:val="16"/>
        </w:rPr>
        <w:t xml:space="preserve">. For example, </w:t>
      </w:r>
      <w:r w:rsidRPr="005813F3">
        <w:rPr>
          <w:rStyle w:val="StyleUnderline"/>
        </w:rPr>
        <w:t>credit accessibility</w:t>
      </w:r>
      <w:r w:rsidRPr="00D26785">
        <w:rPr>
          <w:sz w:val="16"/>
        </w:rPr>
        <w:t xml:space="preserve"> at local banks and other financial institutions </w:t>
      </w:r>
      <w:r w:rsidRPr="005813F3">
        <w:rPr>
          <w:rStyle w:val="StyleUnderline"/>
        </w:rPr>
        <w:t>allows</w:t>
      </w:r>
      <w:r w:rsidRPr="00D26785">
        <w:rPr>
          <w:sz w:val="16"/>
        </w:rPr>
        <w:t xml:space="preserve"> our </w:t>
      </w:r>
      <w:r w:rsidRPr="005813F3">
        <w:rPr>
          <w:rStyle w:val="StyleUnderline"/>
        </w:rPr>
        <w:t>farmers</w:t>
      </w:r>
      <w:r w:rsidRPr="00D26785">
        <w:rPr>
          <w:sz w:val="16"/>
        </w:rPr>
        <w:t xml:space="preserve"> </w:t>
      </w:r>
      <w:r w:rsidRPr="005813F3">
        <w:rPr>
          <w:rStyle w:val="StyleUnderline"/>
        </w:rPr>
        <w:t xml:space="preserve">to purchase new equipment and </w:t>
      </w:r>
      <w:r w:rsidRPr="005813F3">
        <w:rPr>
          <w:rStyle w:val="Emphasis"/>
        </w:rPr>
        <w:t>precision agriculture technologies</w:t>
      </w:r>
      <w:r w:rsidRPr="00D26785">
        <w:rPr>
          <w:sz w:val="16"/>
        </w:rPr>
        <w:t xml:space="preserve"> </w:t>
      </w:r>
      <w:r w:rsidRPr="005813F3">
        <w:rPr>
          <w:rStyle w:val="StyleUnderline"/>
        </w:rPr>
        <w:t xml:space="preserve">to </w:t>
      </w:r>
      <w:r w:rsidRPr="005813F3">
        <w:rPr>
          <w:rStyle w:val="Emphasis"/>
        </w:rPr>
        <w:t>remain productive</w:t>
      </w:r>
      <w:r w:rsidRPr="005813F3">
        <w:rPr>
          <w:rStyle w:val="StyleUnderline"/>
        </w:rPr>
        <w:t xml:space="preserve"> even when economic conditions sour.</w:t>
      </w:r>
      <w:r w:rsidRPr="00D26785">
        <w:rPr>
          <w:sz w:val="16"/>
        </w:rPr>
        <w:t xml:space="preserve"> At the same time, continued investment in research and development at our nation’s top academic institutions not only supports the livelihoods of American producers, but also fuels scientific breakthroughs that benefit agriculture. </w:t>
      </w:r>
    </w:p>
    <w:p w14:paraId="6E3FB514" w14:textId="77777777" w:rsidR="003231E2" w:rsidRPr="00D26785" w:rsidRDefault="003231E2" w:rsidP="003231E2">
      <w:pPr>
        <w:rPr>
          <w:sz w:val="16"/>
        </w:rPr>
      </w:pPr>
      <w:r w:rsidRPr="00D26785">
        <w:rPr>
          <w:sz w:val="16"/>
        </w:rPr>
        <w:t xml:space="preserve">Profitability is another — if not the most — important factor for American farmers. In today’s volatile world, </w:t>
      </w:r>
      <w:r w:rsidRPr="00D26785">
        <w:rPr>
          <w:rStyle w:val="StyleUnderline"/>
        </w:rPr>
        <w:t xml:space="preserve">our agricultural community needs </w:t>
      </w:r>
      <w:r w:rsidRPr="00D26785">
        <w:rPr>
          <w:rStyle w:val="Emphasis"/>
        </w:rPr>
        <w:t>certainty</w:t>
      </w:r>
      <w:r w:rsidRPr="00D26785">
        <w:rPr>
          <w:rStyle w:val="StyleUnderline"/>
        </w:rPr>
        <w:t xml:space="preserve"> and </w:t>
      </w:r>
      <w:r w:rsidRPr="00D26785">
        <w:rPr>
          <w:rStyle w:val="Emphasis"/>
        </w:rPr>
        <w:t>predictability</w:t>
      </w:r>
      <w:r w:rsidRPr="00D26785">
        <w:rPr>
          <w:rStyle w:val="StyleUnderline"/>
        </w:rPr>
        <w:t xml:space="preserve"> to be </w:t>
      </w:r>
      <w:r w:rsidRPr="00D26785">
        <w:rPr>
          <w:rStyle w:val="Emphasis"/>
        </w:rPr>
        <w:t>profitable</w:t>
      </w:r>
      <w:r w:rsidRPr="00D26785">
        <w:rPr>
          <w:rStyle w:val="StyleUnderline"/>
        </w:rPr>
        <w:t>.</w:t>
      </w:r>
      <w:r w:rsidRPr="00D26785">
        <w:rPr>
          <w:sz w:val="16"/>
        </w:rPr>
        <w:t xml:space="preserve"> When planning for the next planting season and allocating the necessary capital to operate their farms, </w:t>
      </w:r>
      <w:r w:rsidRPr="00D26785">
        <w:rPr>
          <w:rStyle w:val="StyleUnderline"/>
        </w:rPr>
        <w:t>farmers must know that</w:t>
      </w:r>
      <w:r w:rsidRPr="00D26785">
        <w:rPr>
          <w:sz w:val="16"/>
        </w:rPr>
        <w:t xml:space="preserve">, during tough times, </w:t>
      </w:r>
      <w:r w:rsidRPr="00D26785">
        <w:rPr>
          <w:rStyle w:val="StyleUnderline"/>
        </w:rPr>
        <w:t>crop insurance will remain</w:t>
      </w:r>
      <w:r w:rsidRPr="00D26785">
        <w:rPr>
          <w:sz w:val="16"/>
        </w:rPr>
        <w:t xml:space="preserve"> </w:t>
      </w:r>
      <w:r w:rsidRPr="00D26785">
        <w:rPr>
          <w:rStyle w:val="StyleUnderline"/>
        </w:rPr>
        <w:t>accessible and affordable</w:t>
      </w:r>
      <w:r w:rsidRPr="00D26785">
        <w:rPr>
          <w:sz w:val="16"/>
        </w:rPr>
        <w:t xml:space="preserve">. In rural communities, crop insurance is a vital tool for our producers to hedge against poor crop yields and inadequate returns. Crop insurance also protects farmers from the perils of droughts, derechos, tornadoes, </w:t>
      </w:r>
      <w:proofErr w:type="gramStart"/>
      <w:r w:rsidRPr="00D26785">
        <w:rPr>
          <w:sz w:val="16"/>
        </w:rPr>
        <w:t>floods</w:t>
      </w:r>
      <w:proofErr w:type="gramEnd"/>
      <w:r w:rsidRPr="00D26785">
        <w:rPr>
          <w:sz w:val="16"/>
        </w:rPr>
        <w:t xml:space="preserve"> and other natural disasters that can devastate family farms. </w:t>
      </w:r>
      <w:r w:rsidRPr="00D26785">
        <w:rPr>
          <w:rStyle w:val="StyleUnderline"/>
        </w:rPr>
        <w:t>In this year’s farm bill</w:t>
      </w:r>
      <w:r w:rsidRPr="00D26785">
        <w:rPr>
          <w:sz w:val="16"/>
        </w:rPr>
        <w:t xml:space="preserve">, </w:t>
      </w:r>
      <w:r w:rsidRPr="00D26785">
        <w:rPr>
          <w:rStyle w:val="StyleUnderline"/>
        </w:rPr>
        <w:t xml:space="preserve">we will work to create a robust safety net and </w:t>
      </w:r>
      <w:r w:rsidRPr="00D26785">
        <w:rPr>
          <w:rStyle w:val="Emphasis"/>
        </w:rPr>
        <w:t>defend crop insurance</w:t>
      </w:r>
      <w:r w:rsidRPr="00D26785">
        <w:rPr>
          <w:sz w:val="16"/>
        </w:rPr>
        <w:t xml:space="preserve"> </w:t>
      </w:r>
      <w:r w:rsidRPr="00D26785">
        <w:rPr>
          <w:rStyle w:val="StyleUnderline"/>
        </w:rPr>
        <w:t>so that our farmers can remain profitable</w:t>
      </w:r>
      <w:r w:rsidRPr="00D26785">
        <w:rPr>
          <w:sz w:val="16"/>
        </w:rPr>
        <w:t xml:space="preserve"> even when Mother Nature strikes. </w:t>
      </w:r>
    </w:p>
    <w:p w14:paraId="1D129FBA" w14:textId="77777777" w:rsidR="003231E2" w:rsidRPr="00D26785" w:rsidRDefault="003231E2" w:rsidP="003231E2">
      <w:pPr>
        <w:rPr>
          <w:sz w:val="16"/>
        </w:rPr>
      </w:pPr>
      <w:r w:rsidRPr="00D26785">
        <w:rPr>
          <w:sz w:val="16"/>
        </w:rPr>
        <w:t xml:space="preserve">Profitability also extends to our biofuel producers. Iowa is home to 42 of the nation’s 201 ethanol plants and 11 of our 72 biodiesel facilities. Ethanol and biodiesel production not only keeps prices down at the pump and lowers carbon emissions but is also a major economic engine for our state, supporting 57,000 jobs and generating roughly $7.2 billion to Iowa’s Gross Domestic Product every year. As such, we are committed to maintaining protections for biofuels production while encouraging construction of new ethanol and biodiesel facilities nationwide. By expanding biofuels production, Iowa ethanol and biodiesel can make America energy independent again, lower gas prices for American families, and end our reliance on dirty foreign oil for our energy needs. </w:t>
      </w:r>
    </w:p>
    <w:p w14:paraId="6E8665EE" w14:textId="77777777" w:rsidR="003231E2" w:rsidRPr="00D26785" w:rsidRDefault="003231E2" w:rsidP="003231E2">
      <w:pPr>
        <w:rPr>
          <w:sz w:val="16"/>
        </w:rPr>
      </w:pPr>
      <w:r w:rsidRPr="00D26785">
        <w:rPr>
          <w:rStyle w:val="StyleUnderline"/>
        </w:rPr>
        <w:t>As the world becomes increasingly interconnected, the farm bill also presents a unique opportunity to provide American farmers and producers with the necessary resources to outcompete foreign agriculture</w:t>
      </w:r>
      <w:r w:rsidRPr="00D26785">
        <w:rPr>
          <w:sz w:val="16"/>
        </w:rPr>
        <w:t xml:space="preserve">. In Iowa alone, 415,000 jobs are supported by trade in our state, and in 2018, Iowa exported roughly $14.4 billion in goods and services, cementing our status as the second largest exporter of agricultural product in the United States. Therefore, negotiating strong trade agreements and expanding access to foreign markets are critical to our economic competitiveness and rural vitality. In the farm bill, we are working to double funding for the Market Access Program (MAP) and the Foreign Market Development Program (FMD), which both promote American agricultural products abroad and help domestic producers receive top dollar for their goods. </w:t>
      </w:r>
    </w:p>
    <w:p w14:paraId="3501409D" w14:textId="77777777" w:rsidR="003231E2" w:rsidRPr="00D26785" w:rsidRDefault="003231E2" w:rsidP="003231E2">
      <w:pPr>
        <w:rPr>
          <w:sz w:val="16"/>
        </w:rPr>
      </w:pPr>
      <w:r w:rsidRPr="00D26785">
        <w:rPr>
          <w:sz w:val="16"/>
        </w:rPr>
        <w:t xml:space="preserve">Error in signaling system led to train crash that killed 275 people in India, official </w:t>
      </w:r>
      <w:proofErr w:type="gramStart"/>
      <w:r w:rsidRPr="00D26785">
        <w:rPr>
          <w:sz w:val="16"/>
        </w:rPr>
        <w:t>says</w:t>
      </w:r>
      <w:proofErr w:type="gramEnd"/>
    </w:p>
    <w:p w14:paraId="0C18A945" w14:textId="77777777" w:rsidR="003231E2" w:rsidRPr="00D26785" w:rsidRDefault="003231E2" w:rsidP="003231E2">
      <w:pPr>
        <w:rPr>
          <w:sz w:val="16"/>
        </w:rPr>
      </w:pPr>
      <w:r w:rsidRPr="00D26785">
        <w:rPr>
          <w:sz w:val="16"/>
        </w:rPr>
        <w:t xml:space="preserve">Saudi Arabia cuts oil output by 1 million barrels per day to boost sagging </w:t>
      </w:r>
      <w:proofErr w:type="gramStart"/>
      <w:r w:rsidRPr="00D26785">
        <w:rPr>
          <w:sz w:val="16"/>
        </w:rPr>
        <w:t>prices</w:t>
      </w:r>
      <w:proofErr w:type="gramEnd"/>
    </w:p>
    <w:p w14:paraId="29227490" w14:textId="77777777" w:rsidR="003231E2" w:rsidRPr="00D26785" w:rsidRDefault="003231E2" w:rsidP="003231E2">
      <w:pPr>
        <w:rPr>
          <w:sz w:val="16"/>
        </w:rPr>
      </w:pPr>
      <w:r w:rsidRPr="00D26785">
        <w:rPr>
          <w:sz w:val="16"/>
        </w:rPr>
        <w:t xml:space="preserve">Voluntary conservation practices are another avenue through which American farmers can outcompete foreign agriculture. Countries like China are aggressively subsidizing conservation programs for their farmers, and it is crucial that the United States responds appropriately. For instance, we need to make the Conservation Reserve Program (CRP) — which is administered by local Farm Service Agencies (FSAs) — more flexible for our farmers so that they can continue to use their private land for productive farming activities while practicing sound conservation. We also need to provide local FSAs with greater latitude to appropriate CRP funds and determine how decommissioned land can be most effectively used in the meantime. These are both important priorities that must be included in the farm bill to protect the livelihoods of our farmers and the health of our environment. </w:t>
      </w:r>
    </w:p>
    <w:p w14:paraId="29DE9081" w14:textId="77777777" w:rsidR="003231E2" w:rsidRPr="005813F3" w:rsidRDefault="003231E2" w:rsidP="003231E2">
      <w:r w:rsidRPr="00D26785">
        <w:rPr>
          <w:sz w:val="16"/>
        </w:rPr>
        <w:t>The reauthorization of the farm bill has an important role to play in protecting our family farmers and rural communities. Between out-of-touch attacks on agriculture by unelected bureaucrats to the growing influence of foreign interests</w:t>
      </w:r>
      <w:r w:rsidRPr="005813F3">
        <w:rPr>
          <w:rStyle w:val="StyleUnderline"/>
        </w:rPr>
        <w:t xml:space="preserve">, we are committed to passing a </w:t>
      </w:r>
      <w:r w:rsidRPr="005813F3">
        <w:rPr>
          <w:rStyle w:val="Emphasis"/>
        </w:rPr>
        <w:t>strong farm bill</w:t>
      </w:r>
      <w:r w:rsidRPr="005813F3">
        <w:rPr>
          <w:rStyle w:val="StyleUnderline"/>
        </w:rPr>
        <w:t xml:space="preserve"> that supports our farmers, </w:t>
      </w:r>
      <w:r w:rsidRPr="005813F3">
        <w:rPr>
          <w:rStyle w:val="Emphasis"/>
        </w:rPr>
        <w:t>promotes international trade</w:t>
      </w:r>
      <w:r w:rsidRPr="005813F3">
        <w:rPr>
          <w:rStyle w:val="StyleUnderline"/>
        </w:rPr>
        <w:t xml:space="preserve">, and </w:t>
      </w:r>
      <w:r w:rsidRPr="005813F3">
        <w:rPr>
          <w:rStyle w:val="Emphasis"/>
        </w:rPr>
        <w:t>creates</w:t>
      </w:r>
      <w:r w:rsidRPr="005813F3">
        <w:rPr>
          <w:rStyle w:val="StyleUnderline"/>
        </w:rPr>
        <w:t xml:space="preserve"> a </w:t>
      </w:r>
      <w:r w:rsidRPr="005813F3">
        <w:rPr>
          <w:rStyle w:val="Emphasis"/>
        </w:rPr>
        <w:t>reliable safety net for our producers</w:t>
      </w:r>
      <w:r w:rsidRPr="00D26785">
        <w:rPr>
          <w:sz w:val="16"/>
        </w:rPr>
        <w:t xml:space="preserve">. In our Republican majority, American farmers and producers will always have a seat at the table and a strong voice in Congress. The farm bill reflects this </w:t>
      </w:r>
      <w:proofErr w:type="gramStart"/>
      <w:r w:rsidRPr="00D26785">
        <w:rPr>
          <w:sz w:val="16"/>
        </w:rPr>
        <w:t>ironclad</w:t>
      </w:r>
      <w:proofErr w:type="gramEnd"/>
      <w:r w:rsidRPr="00D26785">
        <w:rPr>
          <w:sz w:val="16"/>
        </w:rPr>
        <w:t xml:space="preserve"> commitment. </w:t>
      </w:r>
    </w:p>
    <w:p w14:paraId="048D7F15" w14:textId="77777777" w:rsidR="00C1422E" w:rsidRDefault="00C1422E" w:rsidP="00C1422E">
      <w:pPr>
        <w:pStyle w:val="Heading4"/>
      </w:pPr>
      <w:r>
        <w:t xml:space="preserve">Farm bill programs ensure sustainable </w:t>
      </w:r>
      <w:r w:rsidRPr="00FF0875">
        <w:rPr>
          <w:u w:val="single"/>
        </w:rPr>
        <w:t>food production</w:t>
      </w:r>
      <w:r>
        <w:t xml:space="preserve"> and agricultural </w:t>
      </w:r>
      <w:proofErr w:type="gramStart"/>
      <w:r w:rsidRPr="00FF0875">
        <w:rPr>
          <w:u w:val="single"/>
        </w:rPr>
        <w:t>stability</w:t>
      </w:r>
      <w:proofErr w:type="gramEnd"/>
    </w:p>
    <w:p w14:paraId="4350F6EF" w14:textId="77777777" w:rsidR="00C1422E" w:rsidRPr="00C1422E" w:rsidRDefault="00C1422E" w:rsidP="00C1422E">
      <w:r>
        <w:t xml:space="preserve">Shelby </w:t>
      </w:r>
      <w:r w:rsidRPr="00055D47">
        <w:rPr>
          <w:rStyle w:val="Style13ptBold"/>
        </w:rPr>
        <w:t>Myers 22</w:t>
      </w:r>
      <w:r>
        <w:t>. MA in Agricultural Economics from Purdue University. “What is the (Food and) Farm Bill and Why Does It Matter?” 7/20/22. https://www.fb.org/market-intel/what-is-</w:t>
      </w:r>
      <w:r w:rsidRPr="00C1422E">
        <w:t>the-food-and-farm-bill-and-why-does-it-matter</w:t>
      </w:r>
    </w:p>
    <w:p w14:paraId="141E1268" w14:textId="77777777" w:rsidR="00C1422E" w:rsidRPr="00C1422E" w:rsidRDefault="00C1422E" w:rsidP="00C1422E">
      <w:pPr>
        <w:rPr>
          <w:sz w:val="16"/>
          <w:szCs w:val="16"/>
        </w:rPr>
      </w:pPr>
      <w:r w:rsidRPr="00C1422E">
        <w:rPr>
          <w:sz w:val="16"/>
          <w:szCs w:val="16"/>
        </w:rPr>
        <w:t>Why Does the Farm Bill Matter?</w:t>
      </w:r>
    </w:p>
    <w:p w14:paraId="60B4E29E" w14:textId="77777777" w:rsidR="00C1422E" w:rsidRPr="00C1422E" w:rsidRDefault="00C1422E" w:rsidP="00C1422E">
      <w:pPr>
        <w:rPr>
          <w:rStyle w:val="StyleUnderline"/>
        </w:rPr>
      </w:pPr>
      <w:r w:rsidRPr="00C1422E">
        <w:rPr>
          <w:rStyle w:val="StyleUnderline"/>
        </w:rPr>
        <w:t xml:space="preserve">The farm bill </w:t>
      </w:r>
      <w:r w:rsidRPr="00C1422E">
        <w:rPr>
          <w:rStyle w:val="Emphasis"/>
        </w:rPr>
        <w:t>ensures a safe and abundant food supply</w:t>
      </w:r>
      <w:r w:rsidRPr="00C1422E">
        <w:rPr>
          <w:sz w:val="16"/>
        </w:rPr>
        <w:t xml:space="preserve">, helps feed the hungry, </w:t>
      </w:r>
      <w:r w:rsidRPr="00C1422E">
        <w:rPr>
          <w:rStyle w:val="Emphasis"/>
        </w:rPr>
        <w:t>invigorates rural communities</w:t>
      </w:r>
      <w:r w:rsidRPr="00C1422E">
        <w:rPr>
          <w:rStyle w:val="StyleUnderline"/>
        </w:rPr>
        <w:t xml:space="preserve"> and helps farmers take care of the environment as they continue to provide food, feed, fuel and fiber to the United States and the world.</w:t>
      </w:r>
    </w:p>
    <w:p w14:paraId="1666A224" w14:textId="77777777" w:rsidR="00C1422E" w:rsidRPr="00C1422E" w:rsidRDefault="00C1422E" w:rsidP="00C1422E">
      <w:pPr>
        <w:rPr>
          <w:rStyle w:val="StyleUnderline"/>
        </w:rPr>
      </w:pPr>
      <w:r w:rsidRPr="00C1422E">
        <w:rPr>
          <w:sz w:val="16"/>
        </w:rPr>
        <w:t xml:space="preserve">On the farm side, </w:t>
      </w:r>
      <w:r w:rsidRPr="00C1422E">
        <w:rPr>
          <w:rStyle w:val="StyleUnderline"/>
        </w:rPr>
        <w:t xml:space="preserve">those utilizing farm bill programs value </w:t>
      </w:r>
      <w:r w:rsidRPr="00C1422E">
        <w:rPr>
          <w:rStyle w:val="Emphasis"/>
        </w:rPr>
        <w:t>risk management tools</w:t>
      </w:r>
      <w:r w:rsidRPr="00C1422E">
        <w:rPr>
          <w:rStyle w:val="StyleUnderline"/>
        </w:rPr>
        <w:t xml:space="preserve"> that offer </w:t>
      </w:r>
      <w:r w:rsidRPr="00C1422E">
        <w:rPr>
          <w:rStyle w:val="Emphasis"/>
        </w:rPr>
        <w:t>certainty</w:t>
      </w:r>
      <w:r w:rsidRPr="00C1422E">
        <w:rPr>
          <w:rStyle w:val="StyleUnderline"/>
        </w:rPr>
        <w:t xml:space="preserve"> and </w:t>
      </w:r>
      <w:r w:rsidRPr="00C1422E">
        <w:rPr>
          <w:rStyle w:val="Emphasis"/>
        </w:rPr>
        <w:t>predictability.</w:t>
      </w:r>
      <w:r w:rsidRPr="00C1422E">
        <w:rPr>
          <w:sz w:val="16"/>
        </w:rPr>
        <w:t xml:space="preserve"> </w:t>
      </w:r>
      <w:r w:rsidRPr="00C1422E">
        <w:rPr>
          <w:rStyle w:val="StyleUnderline"/>
        </w:rPr>
        <w:t>Tools like crop insurance products, marketing loans and commodity programs help producers manage through tough times</w:t>
      </w:r>
      <w:r w:rsidRPr="00C1422E">
        <w:rPr>
          <w:sz w:val="16"/>
        </w:rPr>
        <w:t xml:space="preserve"> </w:t>
      </w:r>
      <w:proofErr w:type="gramStart"/>
      <w:r w:rsidRPr="00C1422E">
        <w:rPr>
          <w:sz w:val="16"/>
        </w:rPr>
        <w:t>in order to</w:t>
      </w:r>
      <w:proofErr w:type="gramEnd"/>
      <w:r w:rsidRPr="00C1422E">
        <w:rPr>
          <w:sz w:val="16"/>
        </w:rPr>
        <w:t xml:space="preserve"> be able to pass the family farm on to the next generation. Families </w:t>
      </w:r>
      <w:proofErr w:type="gramStart"/>
      <w:r w:rsidRPr="00C1422E">
        <w:rPr>
          <w:sz w:val="16"/>
        </w:rPr>
        <w:t>are able to</w:t>
      </w:r>
      <w:proofErr w:type="gramEnd"/>
      <w:r w:rsidRPr="00C1422E">
        <w:rPr>
          <w:sz w:val="16"/>
        </w:rPr>
        <w:t xml:space="preserve"> put dinner on the table thanks to nutrition assistance programs. </w:t>
      </w:r>
      <w:r w:rsidRPr="00C1422E">
        <w:rPr>
          <w:rStyle w:val="StyleUnderline"/>
        </w:rPr>
        <w:t>Voluntary, market-based incentives in conservation programs help provide producers with the tools and assistance needed to implement soil and water improvements.</w:t>
      </w:r>
      <w:r w:rsidRPr="00C1422E">
        <w:rPr>
          <w:sz w:val="16"/>
        </w:rPr>
        <w:t xml:space="preserve"> </w:t>
      </w:r>
      <w:r w:rsidRPr="00C1422E">
        <w:rPr>
          <w:rStyle w:val="StyleUnderline"/>
        </w:rPr>
        <w:t>Rural communities have access to tools like broadband grants and new business loans authorized by the farm bill to help enhance economic development and attract growth.</w:t>
      </w:r>
    </w:p>
    <w:p w14:paraId="7A66F147" w14:textId="77777777" w:rsidR="00C1422E" w:rsidRPr="00C1422E" w:rsidRDefault="00C1422E" w:rsidP="00C1422E">
      <w:pPr>
        <w:rPr>
          <w:rStyle w:val="StyleUnderline"/>
        </w:rPr>
      </w:pPr>
      <w:r w:rsidRPr="00C1422E">
        <w:rPr>
          <w:sz w:val="16"/>
        </w:rPr>
        <w:t xml:space="preserve">Just as agriculture changes and adapts to meet the needs of the time, the farm bill is called upon to do the same to serve the needs of its constituents. </w:t>
      </w:r>
      <w:r w:rsidRPr="00C1422E">
        <w:rPr>
          <w:rStyle w:val="StyleUnderline"/>
        </w:rPr>
        <w:t>Every five years or so, Congress passes a new farm bill to meet the challenges of an ever-changing world and ensure that critical programs continue to work for farmers and ranchers, families on a budget, and rural communities working to stay competitive.</w:t>
      </w:r>
    </w:p>
    <w:p w14:paraId="5A432574" w14:textId="77777777" w:rsidR="00C1422E" w:rsidRPr="00C1422E" w:rsidRDefault="00C1422E" w:rsidP="00C1422E">
      <w:pPr>
        <w:rPr>
          <w:sz w:val="16"/>
          <w:szCs w:val="16"/>
        </w:rPr>
      </w:pPr>
      <w:r w:rsidRPr="00C1422E">
        <w:rPr>
          <w:sz w:val="16"/>
          <w:szCs w:val="16"/>
        </w:rPr>
        <w:t>Summary</w:t>
      </w:r>
    </w:p>
    <w:p w14:paraId="5D00CC4C" w14:textId="77777777" w:rsidR="00C1422E" w:rsidRPr="00C1422E" w:rsidRDefault="00C1422E" w:rsidP="00C1422E">
      <w:pPr>
        <w:rPr>
          <w:sz w:val="16"/>
        </w:rPr>
      </w:pPr>
      <w:r w:rsidRPr="00C1422E">
        <w:rPr>
          <w:rStyle w:val="StyleUnderline"/>
        </w:rPr>
        <w:t xml:space="preserve">The farm bill – or as it could be called, the food and farm bill – has supported U.S. agriculture for almost 100 years, providing safe and affordable food, feed, fuel and fiber for the country and the world. It </w:t>
      </w:r>
      <w:r w:rsidRPr="00C1422E">
        <w:rPr>
          <w:rStyle w:val="Emphasis"/>
        </w:rPr>
        <w:t xml:space="preserve">provides mandatory and discretionary funding to </w:t>
      </w:r>
      <w:proofErr w:type="gramStart"/>
      <w:r w:rsidRPr="00C1422E">
        <w:rPr>
          <w:rStyle w:val="Emphasis"/>
        </w:rPr>
        <w:t>a number of</w:t>
      </w:r>
      <w:proofErr w:type="gramEnd"/>
      <w:r w:rsidRPr="00C1422E">
        <w:rPr>
          <w:rStyle w:val="Emphasis"/>
        </w:rPr>
        <w:t xml:space="preserve"> everyday programs and functions to support food security, and in turn national security</w:t>
      </w:r>
      <w:r w:rsidRPr="00C1422E">
        <w:rPr>
          <w:sz w:val="16"/>
        </w:rPr>
        <w:t>, for the U.S. Hearings on the 2023 farm bill have already started in Congress.</w:t>
      </w:r>
    </w:p>
    <w:p w14:paraId="02AA74CD" w14:textId="0E1F58D2" w:rsidR="00C1422E" w:rsidRPr="00C1422E" w:rsidRDefault="00C1422E" w:rsidP="00C1422E">
      <w:pPr>
        <w:pStyle w:val="Heading4"/>
        <w:rPr>
          <w:rStyle w:val="StyleUnderline"/>
          <w:sz w:val="26"/>
          <w:szCs w:val="26"/>
          <w:u w:val="none"/>
        </w:rPr>
      </w:pPr>
      <w:r>
        <w:rPr>
          <w:rStyle w:val="StyleUnderline"/>
          <w:sz w:val="26"/>
          <w:szCs w:val="26"/>
          <w:u w:val="none"/>
        </w:rPr>
        <w:t xml:space="preserve">Specifically---it’s key to </w:t>
      </w:r>
      <w:r>
        <w:rPr>
          <w:rStyle w:val="StyleUnderline"/>
          <w:sz w:val="26"/>
          <w:szCs w:val="26"/>
        </w:rPr>
        <w:t>innovation</w:t>
      </w:r>
      <w:r>
        <w:rPr>
          <w:rStyle w:val="StyleUnderline"/>
          <w:sz w:val="26"/>
          <w:szCs w:val="26"/>
          <w:u w:val="none"/>
        </w:rPr>
        <w:t xml:space="preserve"> and </w:t>
      </w:r>
      <w:r>
        <w:rPr>
          <w:rStyle w:val="StyleUnderline"/>
          <w:sz w:val="26"/>
          <w:szCs w:val="26"/>
        </w:rPr>
        <w:t>investment certainty</w:t>
      </w:r>
      <w:r>
        <w:rPr>
          <w:rStyle w:val="StyleUnderline"/>
          <w:sz w:val="26"/>
          <w:szCs w:val="26"/>
          <w:u w:val="none"/>
        </w:rPr>
        <w:t xml:space="preserve">. </w:t>
      </w:r>
    </w:p>
    <w:p w14:paraId="604F933E" w14:textId="0EA74A52" w:rsidR="00C1422E" w:rsidRPr="00C1422E" w:rsidRDefault="00C1422E" w:rsidP="00C1422E">
      <w:r w:rsidRPr="00C1422E">
        <w:t xml:space="preserve">Greg </w:t>
      </w:r>
      <w:r w:rsidRPr="00C1422E">
        <w:rPr>
          <w:rStyle w:val="Style13ptBold"/>
        </w:rPr>
        <w:t xml:space="preserve">Doering </w:t>
      </w:r>
      <w:r w:rsidR="00295B04">
        <w:rPr>
          <w:rStyle w:val="Style13ptBold"/>
        </w:rPr>
        <w:t>23</w:t>
      </w:r>
      <w:r w:rsidRPr="00C1422E">
        <w:t>. Reporter for the Kansas Farm Bureau. “How the farm bill impacts everyone — not just farmers.” https://northplattepost.com/posts/89594471-b6cf-4a01-9b46-1c885270b961</w:t>
      </w:r>
    </w:p>
    <w:p w14:paraId="67D0A942" w14:textId="77777777" w:rsidR="00C1422E" w:rsidRPr="00C1422E" w:rsidRDefault="00C1422E" w:rsidP="00C1422E">
      <w:r w:rsidRPr="00C1422E">
        <w:rPr>
          <w:sz w:val="16"/>
          <w:szCs w:val="16"/>
        </w:rPr>
        <w:t>Investment incentive</w:t>
      </w:r>
    </w:p>
    <w:p w14:paraId="4AFA43DC" w14:textId="77777777" w:rsidR="00C1422E" w:rsidRPr="00C1422E" w:rsidRDefault="00C1422E" w:rsidP="00C1422E">
      <w:pPr>
        <w:rPr>
          <w:rStyle w:val="StyleUnderline"/>
        </w:rPr>
      </w:pPr>
      <w:r w:rsidRPr="00C1422E">
        <w:rPr>
          <w:sz w:val="16"/>
        </w:rPr>
        <w:t xml:space="preserve">“Speaking broadly, </w:t>
      </w:r>
      <w:r w:rsidRPr="00C1422E">
        <w:rPr>
          <w:rStyle w:val="StyleUnderline"/>
        </w:rPr>
        <w:t xml:space="preserve">the farm bill helps create an environment where our producers can </w:t>
      </w:r>
      <w:r w:rsidRPr="00C1422E">
        <w:rPr>
          <w:rStyle w:val="Emphasis"/>
        </w:rPr>
        <w:t>innovate</w:t>
      </w:r>
      <w:r w:rsidRPr="00C1422E">
        <w:rPr>
          <w:rStyle w:val="StyleUnderline"/>
        </w:rPr>
        <w:t xml:space="preserve"> and can </w:t>
      </w:r>
      <w:r w:rsidRPr="00C1422E">
        <w:rPr>
          <w:rStyle w:val="Emphasis"/>
        </w:rPr>
        <w:t>keep growing,”</w:t>
      </w:r>
      <w:r w:rsidRPr="00C1422E">
        <w:rPr>
          <w:sz w:val="16"/>
        </w:rPr>
        <w:t xml:space="preserve"> </w:t>
      </w:r>
      <w:proofErr w:type="spellStart"/>
      <w:r w:rsidRPr="00C1422E">
        <w:rPr>
          <w:sz w:val="16"/>
        </w:rPr>
        <w:t>Ifft</w:t>
      </w:r>
      <w:proofErr w:type="spellEnd"/>
      <w:r w:rsidRPr="00C1422E">
        <w:rPr>
          <w:sz w:val="16"/>
        </w:rPr>
        <w:t xml:space="preserve"> says. </w:t>
      </w:r>
      <w:r w:rsidRPr="00C1422E">
        <w:rPr>
          <w:rStyle w:val="StyleUnderline"/>
        </w:rPr>
        <w:t xml:space="preserve">“Economic stability is a policy objective. The farm bill helps </w:t>
      </w:r>
      <w:r w:rsidRPr="00C1422E">
        <w:rPr>
          <w:rStyle w:val="Emphasis"/>
        </w:rPr>
        <w:t>create that stability</w:t>
      </w:r>
      <w:r w:rsidRPr="00C1422E">
        <w:rPr>
          <w:rStyle w:val="StyleUnderline"/>
        </w:rPr>
        <w:t xml:space="preserve"> so farmers can adapt.”</w:t>
      </w:r>
    </w:p>
    <w:p w14:paraId="7E0A2490" w14:textId="77777777" w:rsidR="00C1422E" w:rsidRPr="00C1422E" w:rsidRDefault="00C1422E" w:rsidP="00C1422E">
      <w:pPr>
        <w:rPr>
          <w:sz w:val="16"/>
        </w:rPr>
      </w:pPr>
      <w:r w:rsidRPr="00C1422E">
        <w:rPr>
          <w:sz w:val="16"/>
        </w:rPr>
        <w:t xml:space="preserve">Roberts says </w:t>
      </w:r>
      <w:r w:rsidRPr="00C1422E">
        <w:rPr>
          <w:rStyle w:val="StyleUnderline"/>
        </w:rPr>
        <w:t xml:space="preserve">the multiyear spending authorized in farm bills </w:t>
      </w:r>
      <w:r w:rsidRPr="00C1422E">
        <w:rPr>
          <w:rStyle w:val="Emphasis"/>
        </w:rPr>
        <w:t>adds certainty</w:t>
      </w:r>
      <w:r w:rsidRPr="00C1422E">
        <w:rPr>
          <w:rStyle w:val="StyleUnderline"/>
        </w:rPr>
        <w:t xml:space="preserve">, noting farms are like any other business and benefit from the ability to </w:t>
      </w:r>
      <w:r w:rsidRPr="00C1422E">
        <w:rPr>
          <w:rStyle w:val="Emphasis"/>
        </w:rPr>
        <w:t>make long-range plans</w:t>
      </w:r>
      <w:r w:rsidRPr="00C1422E">
        <w:rPr>
          <w:sz w:val="16"/>
        </w:rPr>
        <w:t xml:space="preserve">. </w:t>
      </w:r>
      <w:proofErr w:type="spellStart"/>
      <w:r w:rsidRPr="00C1422E">
        <w:rPr>
          <w:sz w:val="16"/>
        </w:rPr>
        <w:t>Ifft</w:t>
      </w:r>
      <w:proofErr w:type="spellEnd"/>
      <w:r w:rsidRPr="00C1422E">
        <w:rPr>
          <w:sz w:val="16"/>
        </w:rPr>
        <w:t xml:space="preserve"> agrees.</w:t>
      </w:r>
    </w:p>
    <w:p w14:paraId="662999C0" w14:textId="77777777" w:rsidR="00C1422E" w:rsidRPr="00C1422E" w:rsidRDefault="00C1422E" w:rsidP="00C1422E">
      <w:pPr>
        <w:rPr>
          <w:rStyle w:val="StyleUnderline"/>
        </w:rPr>
      </w:pPr>
      <w:r w:rsidRPr="00C1422E">
        <w:rPr>
          <w:rStyle w:val="StyleUnderline"/>
        </w:rPr>
        <w:t>“If you grow row crops like wheat, corn or soybeans, more likely than not, you’re using crop insurance,”</w:t>
      </w:r>
      <w:r w:rsidRPr="00C1422E">
        <w:rPr>
          <w:sz w:val="16"/>
        </w:rPr>
        <w:t xml:space="preserve"> she says. </w:t>
      </w:r>
      <w:r w:rsidRPr="00C1422E">
        <w:rPr>
          <w:rStyle w:val="StyleUnderline"/>
        </w:rPr>
        <w:t xml:space="preserve">“Something like 90 to 95 percent of acres in row crops are covered by crop insurance. That helps producers </w:t>
      </w:r>
      <w:r w:rsidRPr="00C1422E">
        <w:rPr>
          <w:rStyle w:val="Emphasis"/>
        </w:rPr>
        <w:t>access credit and make investments.</w:t>
      </w:r>
      <w:r w:rsidRPr="00C1422E">
        <w:rPr>
          <w:rStyle w:val="StyleUnderline"/>
        </w:rPr>
        <w:t xml:space="preserve"> If you have a bad year, it’s going to help keep your farm and your family in business.”</w:t>
      </w:r>
    </w:p>
    <w:p w14:paraId="6A76E32D" w14:textId="77777777" w:rsidR="00C1422E" w:rsidRPr="00C1422E" w:rsidRDefault="00C1422E" w:rsidP="00C1422E">
      <w:pPr>
        <w:pStyle w:val="Heading4"/>
      </w:pPr>
      <w:r w:rsidRPr="00C1422E">
        <w:t xml:space="preserve">Solves food security and </w:t>
      </w:r>
      <w:proofErr w:type="gramStart"/>
      <w:r w:rsidRPr="00C1422E">
        <w:t>soil</w:t>
      </w:r>
      <w:proofErr w:type="gramEnd"/>
    </w:p>
    <w:p w14:paraId="6DF61960" w14:textId="77777777" w:rsidR="00C1422E" w:rsidRPr="00C1422E" w:rsidRDefault="00C1422E" w:rsidP="00C1422E">
      <w:proofErr w:type="spellStart"/>
      <w:r w:rsidRPr="00C1422E">
        <w:t>Laleh</w:t>
      </w:r>
      <w:proofErr w:type="spellEnd"/>
      <w:r w:rsidRPr="00C1422E">
        <w:t xml:space="preserve"> </w:t>
      </w:r>
      <w:proofErr w:type="spellStart"/>
      <w:r w:rsidRPr="00C1422E">
        <w:rPr>
          <w:rStyle w:val="Style13ptBold"/>
        </w:rPr>
        <w:t>Morshedi</w:t>
      </w:r>
      <w:proofErr w:type="spellEnd"/>
      <w:r w:rsidRPr="00C1422E">
        <w:rPr>
          <w:rStyle w:val="Style13ptBold"/>
        </w:rPr>
        <w:t xml:space="preserve"> 17</w:t>
      </w:r>
      <w:r w:rsidRPr="00C1422E">
        <w:t xml:space="preserve">. Farhad </w:t>
      </w:r>
      <w:proofErr w:type="spellStart"/>
      <w:r w:rsidRPr="00C1422E">
        <w:t>Lashgarara</w:t>
      </w:r>
      <w:proofErr w:type="spellEnd"/>
      <w:r w:rsidRPr="00C1422E">
        <w:t xml:space="preserve">, </w:t>
      </w:r>
      <w:proofErr w:type="spellStart"/>
      <w:r w:rsidRPr="00C1422E">
        <w:t>Seyed</w:t>
      </w:r>
      <w:proofErr w:type="spellEnd"/>
      <w:r w:rsidRPr="00C1422E">
        <w:t xml:space="preserve"> Jamal </w:t>
      </w:r>
      <w:proofErr w:type="spellStart"/>
      <w:r w:rsidRPr="00C1422E">
        <w:t>Farajollah</w:t>
      </w:r>
      <w:proofErr w:type="spellEnd"/>
      <w:r w:rsidRPr="00C1422E">
        <w:t xml:space="preserve"> Hosseini and Maryam </w:t>
      </w:r>
      <w:proofErr w:type="spellStart"/>
      <w:r w:rsidRPr="00C1422E">
        <w:t>Omidi</w:t>
      </w:r>
      <w:proofErr w:type="spellEnd"/>
      <w:r w:rsidRPr="00C1422E">
        <w:t xml:space="preserve"> </w:t>
      </w:r>
      <w:proofErr w:type="spellStart"/>
      <w:r w:rsidRPr="00C1422E">
        <w:t>Najafabadi</w:t>
      </w:r>
      <w:proofErr w:type="spellEnd"/>
      <w:r w:rsidRPr="00C1422E">
        <w:t>, Department of Agricultural Extension and Education, Science and Research Branch, Islamic Azad University. The Role of Organic Farming for Improving Food Security from the Perspective of Fars Farmers. November 14, 2017. Sustainability Journal 9:2086 – 2017</w:t>
      </w:r>
    </w:p>
    <w:p w14:paraId="15386486" w14:textId="77777777" w:rsidR="00C1422E" w:rsidRPr="007052D9" w:rsidRDefault="00C1422E" w:rsidP="00C1422E">
      <w:pPr>
        <w:rPr>
          <w:rStyle w:val="StyleUnderline"/>
          <w:sz w:val="16"/>
          <w:u w:val="none"/>
        </w:rPr>
      </w:pPr>
      <w:r w:rsidRPr="00C1422E">
        <w:rPr>
          <w:u w:val="single"/>
        </w:rPr>
        <w:t xml:space="preserve">One of the </w:t>
      </w:r>
      <w:r w:rsidRPr="00C1422E">
        <w:rPr>
          <w:rStyle w:val="Emphasis"/>
        </w:rPr>
        <w:t>most important problems</w:t>
      </w:r>
      <w:r w:rsidRPr="00C1422E">
        <w:rPr>
          <w:u w:val="single"/>
        </w:rPr>
        <w:t xml:space="preserve"> of the </w:t>
      </w:r>
      <w:r w:rsidRPr="00C1422E">
        <w:rPr>
          <w:rStyle w:val="Emphasis"/>
        </w:rPr>
        <w:t>world</w:t>
      </w:r>
      <w:r w:rsidRPr="00C1422E">
        <w:rPr>
          <w:u w:val="single"/>
        </w:rPr>
        <w:t xml:space="preserve"> in the 21st century is </w:t>
      </w:r>
      <w:r w:rsidRPr="00C1422E">
        <w:rPr>
          <w:rStyle w:val="Emphasis"/>
        </w:rPr>
        <w:t>food security</w:t>
      </w:r>
      <w:r w:rsidRPr="00C1422E">
        <w:rPr>
          <w:sz w:val="16"/>
        </w:rPr>
        <w:t xml:space="preserve"> [1], In Iran, on one hand, providing food for the growing population requires a tremendous increase in the level of agricultural production [2] and, on the other hand, given the importance of food security and the irreparable damage due to excessive use of agricultural chemicals, attention has been paid to organic farming [3]. The International Federation of Organic Agriculture Movements (IFOAM) defines organic farming as a production system that maintains soil health, ecosystems, and humans. According to Lampkin, </w:t>
      </w:r>
      <w:r w:rsidRPr="00C1422E">
        <w:rPr>
          <w:rStyle w:val="Emphasis"/>
        </w:rPr>
        <w:t>organic</w:t>
      </w:r>
      <w:r w:rsidRPr="00C1422E">
        <w:rPr>
          <w:u w:val="single"/>
        </w:rPr>
        <w:t xml:space="preserve"> farming can be defined as "an approach to agriculture which aims at social, </w:t>
      </w:r>
      <w:r w:rsidRPr="00C1422E">
        <w:rPr>
          <w:rStyle w:val="Emphasis"/>
        </w:rPr>
        <w:t>environmental</w:t>
      </w:r>
      <w:r w:rsidRPr="00C1422E">
        <w:rPr>
          <w:u w:val="single"/>
        </w:rPr>
        <w:t xml:space="preserve"> and </w:t>
      </w:r>
      <w:r w:rsidRPr="00C1422E">
        <w:rPr>
          <w:rStyle w:val="Emphasis"/>
        </w:rPr>
        <w:t>economic sustainability</w:t>
      </w:r>
      <w:r w:rsidRPr="00C1422E">
        <w:rPr>
          <w:u w:val="single"/>
        </w:rPr>
        <w:t xml:space="preserve"> and animal welfare by </w:t>
      </w:r>
      <w:r w:rsidRPr="00C1422E">
        <w:rPr>
          <w:rStyle w:val="Emphasis"/>
        </w:rPr>
        <w:t>minimizing</w:t>
      </w:r>
      <w:r w:rsidRPr="00C1422E">
        <w:rPr>
          <w:u w:val="single"/>
        </w:rPr>
        <w:t xml:space="preserve"> the use of </w:t>
      </w:r>
      <w:r w:rsidRPr="00C1422E">
        <w:rPr>
          <w:rStyle w:val="Emphasis"/>
        </w:rPr>
        <w:t>external resources</w:t>
      </w:r>
      <w:r w:rsidRPr="00C1422E">
        <w:rPr>
          <w:u w:val="single"/>
        </w:rPr>
        <w:t xml:space="preserve">, </w:t>
      </w:r>
      <w:r w:rsidRPr="00C1422E">
        <w:rPr>
          <w:rStyle w:val="Emphasis"/>
        </w:rPr>
        <w:t>maximizing</w:t>
      </w:r>
      <w:r w:rsidRPr="00C1422E">
        <w:rPr>
          <w:u w:val="single"/>
        </w:rPr>
        <w:t xml:space="preserve"> the use of locally-derived </w:t>
      </w:r>
      <w:r w:rsidRPr="00C1422E">
        <w:rPr>
          <w:rStyle w:val="Emphasis"/>
        </w:rPr>
        <w:t>renewable resources</w:t>
      </w:r>
      <w:r w:rsidRPr="00C1422E">
        <w:rPr>
          <w:u w:val="single"/>
        </w:rPr>
        <w:t xml:space="preserve"> and </w:t>
      </w:r>
      <w:proofErr w:type="spellStart"/>
      <w:r w:rsidRPr="00C1422E">
        <w:rPr>
          <w:rStyle w:val="Emphasis"/>
        </w:rPr>
        <w:t>agro</w:t>
      </w:r>
      <w:proofErr w:type="spellEnd"/>
      <w:r w:rsidRPr="00C1422E">
        <w:rPr>
          <w:rStyle w:val="Emphasis"/>
        </w:rPr>
        <w:t>-ecosystem management</w:t>
      </w:r>
      <w:r w:rsidRPr="00C1422E">
        <w:rPr>
          <w:u w:val="single"/>
        </w:rPr>
        <w:t xml:space="preserve"> and using the market to compensate for internalizing external costs</w:t>
      </w:r>
      <w:r w:rsidRPr="00C1422E">
        <w:rPr>
          <w:sz w:val="16"/>
        </w:rPr>
        <w:t xml:space="preserve">" [4,5]. Organic farming is based on minimizing the use of external inputs, fertilizers, insecticides, and pesticides [6]. As defined by the World Food Summit in 1996, "food security" exists when all people </w:t>
      </w:r>
      <w:proofErr w:type="gramStart"/>
      <w:r w:rsidRPr="00C1422E">
        <w:rPr>
          <w:sz w:val="16"/>
        </w:rPr>
        <w:t>at all times</w:t>
      </w:r>
      <w:proofErr w:type="gramEnd"/>
      <w:r w:rsidRPr="00C1422E">
        <w:rPr>
          <w:sz w:val="16"/>
        </w:rPr>
        <w:t xml:space="preserve"> have adequate physical and economic access to enough safe and nutritious food to meet their needs for a healthy and active life [7]. </w:t>
      </w:r>
      <w:r w:rsidRPr="00C1422E">
        <w:rPr>
          <w:rStyle w:val="Emphasis"/>
        </w:rPr>
        <w:t>Food security is</w:t>
      </w:r>
      <w:r w:rsidRPr="00C1422E">
        <w:rPr>
          <w:u w:val="single"/>
        </w:rPr>
        <w:t xml:space="preserve"> a </w:t>
      </w:r>
      <w:r w:rsidRPr="00C1422E">
        <w:rPr>
          <w:rStyle w:val="Emphasis"/>
        </w:rPr>
        <w:t>complex</w:t>
      </w:r>
      <w:r w:rsidRPr="00C1422E">
        <w:rPr>
          <w:u w:val="single"/>
        </w:rPr>
        <w:t xml:space="preserve"> process that involves dimensions such as availability, access, utilization, and </w:t>
      </w:r>
      <w:r w:rsidRPr="00C1422E">
        <w:rPr>
          <w:rStyle w:val="Emphasis"/>
        </w:rPr>
        <w:t>stability</w:t>
      </w:r>
      <w:r w:rsidRPr="00C1422E">
        <w:rPr>
          <w:sz w:val="16"/>
        </w:rPr>
        <w:t xml:space="preserve"> [8]. Owing to the high population of 7 billion people in the world, the dispute over the ability of organic farming to feed the world is high. Generally, </w:t>
      </w:r>
      <w:r w:rsidRPr="00C1422E">
        <w:rPr>
          <w:rStyle w:val="Emphasis"/>
        </w:rPr>
        <w:t>large biotech</w:t>
      </w:r>
      <w:r w:rsidRPr="00C1422E">
        <w:rPr>
          <w:sz w:val="16"/>
        </w:rPr>
        <w:t xml:space="preserve">nology </w:t>
      </w:r>
      <w:r w:rsidRPr="00C1422E">
        <w:rPr>
          <w:rStyle w:val="Emphasis"/>
        </w:rPr>
        <w:t>companies</w:t>
      </w:r>
      <w:r w:rsidRPr="00C1422E">
        <w:rPr>
          <w:sz w:val="16"/>
        </w:rPr>
        <w:t xml:space="preserve">, especially those </w:t>
      </w:r>
      <w:r w:rsidRPr="00C1422E">
        <w:rPr>
          <w:u w:val="single"/>
        </w:rPr>
        <w:t>that benefit from</w:t>
      </w:r>
      <w:r w:rsidRPr="00C1422E">
        <w:rPr>
          <w:sz w:val="16"/>
        </w:rPr>
        <w:t xml:space="preserve"> the use of </w:t>
      </w:r>
      <w:r w:rsidRPr="00C1422E">
        <w:rPr>
          <w:rStyle w:val="Emphasis"/>
        </w:rPr>
        <w:t>pesticides</w:t>
      </w:r>
      <w:r w:rsidRPr="00C1422E">
        <w:rPr>
          <w:sz w:val="16"/>
        </w:rPr>
        <w:t xml:space="preserve"> and genetically-modified seeds, </w:t>
      </w:r>
      <w:r w:rsidRPr="00C1422E">
        <w:rPr>
          <w:u w:val="single"/>
        </w:rPr>
        <w:t>have raised the question of whether organic farming can feed the world or not</w:t>
      </w:r>
      <w:r w:rsidRPr="00C1422E">
        <w:rPr>
          <w:sz w:val="16"/>
        </w:rPr>
        <w:t xml:space="preserve">. According to the FAO, the applicability of organic farming on production is dependent on the previous fanning systems. </w:t>
      </w:r>
      <w:r w:rsidRPr="00C1422E">
        <w:rPr>
          <w:u w:val="single"/>
        </w:rPr>
        <w:t xml:space="preserve">An </w:t>
      </w:r>
      <w:r w:rsidRPr="00C1422E">
        <w:rPr>
          <w:rStyle w:val="Emphasis"/>
        </w:rPr>
        <w:t>over-simplification</w:t>
      </w:r>
      <w:r w:rsidRPr="00C1422E">
        <w:rPr>
          <w:u w:val="single"/>
        </w:rPr>
        <w:t xml:space="preserve"> of the impact</w:t>
      </w:r>
      <w:r w:rsidRPr="00C1422E">
        <w:rPr>
          <w:sz w:val="16"/>
        </w:rPr>
        <w:t xml:space="preserve"> of the transition to organic farming on yields </w:t>
      </w:r>
      <w:r w:rsidRPr="00C1422E">
        <w:rPr>
          <w:u w:val="single"/>
        </w:rPr>
        <w:t>shows</w:t>
      </w:r>
      <w:r w:rsidRPr="00C1422E">
        <w:rPr>
          <w:sz w:val="16"/>
        </w:rPr>
        <w:t xml:space="preserve"> that, in developed countries, </w:t>
      </w:r>
      <w:r w:rsidRPr="00C1422E">
        <w:rPr>
          <w:u w:val="single"/>
        </w:rPr>
        <w:t>organic systems decrease yields</w:t>
      </w:r>
      <w:r w:rsidRPr="00C1422E">
        <w:rPr>
          <w:sz w:val="16"/>
        </w:rPr>
        <w:t xml:space="preserve">; the range is dependent on the intensity of the external inputs used before conversion; in the so-called Green Revolution areas (irrigated lands), conversion to organic agriculture usually leads to almost identical yields; and in traditional rain-fed agriculture (with low external inputs), organic agriculture has the potential to increase yields [9J. Evaluation of the benefits and limitations of organic agriculture on food security is complex. The effect of the transition to organic practices will depend on the farmer and farming society, their skills, and the resources accessible to them. </w:t>
      </w:r>
      <w:r w:rsidRPr="00C1422E">
        <w:rPr>
          <w:u w:val="single"/>
        </w:rPr>
        <w:t xml:space="preserve">Organic agriculture can </w:t>
      </w:r>
      <w:r w:rsidRPr="00C1422E">
        <w:rPr>
          <w:rStyle w:val="Emphasis"/>
        </w:rPr>
        <w:t>increase productivity</w:t>
      </w:r>
      <w:r w:rsidRPr="00C1422E">
        <w:rPr>
          <w:u w:val="single"/>
        </w:rPr>
        <w:t xml:space="preserve">, especially in situations where farmers are </w:t>
      </w:r>
      <w:r w:rsidRPr="00C1422E">
        <w:rPr>
          <w:rStyle w:val="Emphasis"/>
        </w:rPr>
        <w:t>vulnerable to food shortages</w:t>
      </w:r>
      <w:r w:rsidRPr="00C1422E">
        <w:rPr>
          <w:sz w:val="16"/>
        </w:rPr>
        <w:t xml:space="preserve">; </w:t>
      </w:r>
      <w:r w:rsidRPr="00C1422E">
        <w:rPr>
          <w:u w:val="single"/>
        </w:rPr>
        <w:t xml:space="preserve">it can </w:t>
      </w:r>
      <w:r w:rsidRPr="00C1422E">
        <w:rPr>
          <w:rStyle w:val="Emphasis"/>
        </w:rPr>
        <w:t>increase income</w:t>
      </w:r>
      <w:r w:rsidRPr="00C1422E">
        <w:rPr>
          <w:u w:val="single"/>
        </w:rPr>
        <w:t xml:space="preserve"> through </w:t>
      </w:r>
      <w:r w:rsidRPr="00C1422E">
        <w:rPr>
          <w:rStyle w:val="Emphasis"/>
        </w:rPr>
        <w:t>higher financial value</w:t>
      </w:r>
      <w:r w:rsidRPr="00C1422E">
        <w:rPr>
          <w:sz w:val="16"/>
        </w:rPr>
        <w:t xml:space="preserve">, </w:t>
      </w:r>
      <w:r w:rsidRPr="00C1422E">
        <w:rPr>
          <w:u w:val="single"/>
        </w:rPr>
        <w:t xml:space="preserve">and </w:t>
      </w:r>
      <w:r w:rsidRPr="00C1422E">
        <w:rPr>
          <w:rStyle w:val="Emphasis"/>
        </w:rPr>
        <w:t>lower prices</w:t>
      </w:r>
      <w:r w:rsidRPr="00C1422E">
        <w:rPr>
          <w:u w:val="single"/>
        </w:rPr>
        <w:t xml:space="preserve"> paid </w:t>
      </w:r>
      <w:r w:rsidRPr="00C1422E">
        <w:rPr>
          <w:rStyle w:val="Emphasis"/>
        </w:rPr>
        <w:t>for inputs</w:t>
      </w:r>
      <w:r w:rsidRPr="00C1422E">
        <w:rPr>
          <w:u w:val="single"/>
        </w:rPr>
        <w:t>, or the combinations</w:t>
      </w:r>
      <w:r w:rsidRPr="00C1422E">
        <w:rPr>
          <w:sz w:val="16"/>
        </w:rPr>
        <w:t xml:space="preserve"> of these three. </w:t>
      </w:r>
      <w:r w:rsidRPr="00C1422E">
        <w:rPr>
          <w:u w:val="single"/>
        </w:rPr>
        <w:t xml:space="preserve">The </w:t>
      </w:r>
      <w:r w:rsidRPr="00C1422E">
        <w:rPr>
          <w:rStyle w:val="Emphasis"/>
        </w:rPr>
        <w:t>variety of production</w:t>
      </w:r>
      <w:r w:rsidRPr="00C1422E">
        <w:rPr>
          <w:u w:val="single"/>
        </w:rPr>
        <w:t xml:space="preserve"> in organic agriculture </w:t>
      </w:r>
      <w:r w:rsidRPr="00C1422E">
        <w:rPr>
          <w:rStyle w:val="Emphasis"/>
        </w:rPr>
        <w:t>decreases</w:t>
      </w:r>
      <w:r w:rsidRPr="00C1422E">
        <w:rPr>
          <w:u w:val="single"/>
        </w:rPr>
        <w:t xml:space="preserve"> the </w:t>
      </w:r>
      <w:r w:rsidRPr="00C1422E">
        <w:rPr>
          <w:rStyle w:val="Emphasis"/>
        </w:rPr>
        <w:t>risk of crop failure</w:t>
      </w:r>
      <w:r w:rsidRPr="00C1422E">
        <w:rPr>
          <w:u w:val="single"/>
        </w:rPr>
        <w:t xml:space="preserve"> and relevant food security and economic problems</w:t>
      </w:r>
      <w:r w:rsidRPr="00C1422E">
        <w:rPr>
          <w:sz w:val="16"/>
        </w:rPr>
        <w:t xml:space="preserve"> [</w:t>
      </w:r>
      <w:proofErr w:type="spellStart"/>
      <w:r w:rsidRPr="00C1422E">
        <w:rPr>
          <w:sz w:val="16"/>
        </w:rPr>
        <w:t>lOj</w:t>
      </w:r>
      <w:proofErr w:type="spellEnd"/>
      <w:r w:rsidRPr="00C1422E">
        <w:rPr>
          <w:sz w:val="16"/>
        </w:rPr>
        <w:t xml:space="preserve">. </w:t>
      </w:r>
      <w:r w:rsidRPr="00C1422E">
        <w:rPr>
          <w:u w:val="single"/>
        </w:rPr>
        <w:t>Organic agriculture is a sustainable and environmentally friendly production system that offers developing countries a wide range of economic, environmental, and social benefits</w:t>
      </w:r>
      <w:r w:rsidRPr="00C1422E">
        <w:rPr>
          <w:sz w:val="16"/>
        </w:rPr>
        <w:t xml:space="preserve">. Although organic fanning systems produce yields less than conventional agriculture, they are more profitable to farmers because consumers are willing to pay more [11]. Organic agriculture has three dimensions—social, economic, and environmental—and these three dimensions can improve food security. In the social dimension, organic farming requires more compact work and has the potential to contribute to long-term employment in rural areas. Organic farming plays an important role in employment in rural areas because of the hiring of more seasonal workers </w:t>
      </w:r>
      <w:proofErr w:type="gramStart"/>
      <w:r w:rsidRPr="00C1422E">
        <w:rPr>
          <w:sz w:val="16"/>
        </w:rPr>
        <w:t>and,</w:t>
      </w:r>
      <w:proofErr w:type="gramEnd"/>
      <w:r w:rsidRPr="00C1422E">
        <w:rPr>
          <w:sz w:val="16"/>
        </w:rPr>
        <w:t xml:space="preserve"> given the increases in organic food sales, however, opportunities are likely to continue in the occupations related to organic foods. Organic farming promotes entrepreneurship and decreases immigration in rural </w:t>
      </w:r>
      <w:proofErr w:type="gramStart"/>
      <w:r w:rsidRPr="00C1422E">
        <w:rPr>
          <w:sz w:val="16"/>
        </w:rPr>
        <w:t>areas,</w:t>
      </w:r>
      <w:proofErr w:type="gramEnd"/>
      <w:r w:rsidRPr="00C1422E">
        <w:rPr>
          <w:sz w:val="16"/>
        </w:rPr>
        <w:t xml:space="preserve"> thus, it enables new and different groups in </w:t>
      </w:r>
      <w:proofErr w:type="gramStart"/>
      <w:r w:rsidRPr="00C1422E">
        <w:rPr>
          <w:sz w:val="16"/>
        </w:rPr>
        <w:t>the society</w:t>
      </w:r>
      <w:proofErr w:type="gramEnd"/>
      <w:r w:rsidRPr="00C1422E">
        <w:rPr>
          <w:sz w:val="16"/>
        </w:rPr>
        <w:t xml:space="preserve"> to be involved in agricultural activities and will help to improve employment. Additionally, </w:t>
      </w:r>
      <w:r w:rsidRPr="00C1422E">
        <w:rPr>
          <w:u w:val="single"/>
        </w:rPr>
        <w:t xml:space="preserve">organic farming recognizes the value of </w:t>
      </w:r>
      <w:r w:rsidRPr="00C1422E">
        <w:rPr>
          <w:rStyle w:val="Emphasis"/>
        </w:rPr>
        <w:t>indigenous</w:t>
      </w:r>
      <w:r w:rsidRPr="00C1422E">
        <w:rPr>
          <w:sz w:val="16"/>
        </w:rPr>
        <w:t xml:space="preserve"> and traditional </w:t>
      </w:r>
      <w:r w:rsidRPr="00C1422E">
        <w:rPr>
          <w:rStyle w:val="Emphasis"/>
        </w:rPr>
        <w:t>knowledge</w:t>
      </w:r>
      <w:r w:rsidRPr="00C1422E">
        <w:rPr>
          <w:sz w:val="16"/>
        </w:rPr>
        <w:t xml:space="preserve"> and combines indigenous knowledge with production procedures </w:t>
      </w:r>
      <w:r w:rsidRPr="00C1422E">
        <w:rPr>
          <w:u w:val="single"/>
        </w:rPr>
        <w:t>which enhances social capacity</w:t>
      </w:r>
      <w:r w:rsidRPr="00C1422E">
        <w:rPr>
          <w:sz w:val="16"/>
        </w:rPr>
        <w:t xml:space="preserve"> while </w:t>
      </w:r>
      <w:r w:rsidRPr="00C1422E">
        <w:rPr>
          <w:u w:val="single"/>
        </w:rPr>
        <w:t>empowering farmers and local communities, which is consistent with</w:t>
      </w:r>
      <w:r w:rsidRPr="00C1422E">
        <w:rPr>
          <w:sz w:val="16"/>
        </w:rPr>
        <w:t xml:space="preserve"> achieving </w:t>
      </w:r>
      <w:r w:rsidRPr="00C1422E">
        <w:rPr>
          <w:rStyle w:val="Emphasis"/>
        </w:rPr>
        <w:t>food security</w:t>
      </w:r>
      <w:r w:rsidRPr="00C1422E">
        <w:rPr>
          <w:sz w:val="16"/>
        </w:rPr>
        <w:t xml:space="preserve"> [9,10,12-14]. In the economic dimension, </w:t>
      </w:r>
      <w:r w:rsidRPr="00C1422E">
        <w:rPr>
          <w:u w:val="single"/>
        </w:rPr>
        <w:t>organic farming is a sustainable option for small farmers to improve food security and to enhance the overall performance of farm income</w:t>
      </w:r>
      <w:r w:rsidRPr="00C1422E">
        <w:rPr>
          <w:sz w:val="16"/>
        </w:rPr>
        <w:t xml:space="preserve">, and it can be said that an increase in household income can increase food security. </w:t>
      </w:r>
      <w:r w:rsidRPr="00C1422E">
        <w:rPr>
          <w:u w:val="single"/>
        </w:rPr>
        <w:t>Organic farming reduces input costs besides</w:t>
      </w:r>
      <w:r w:rsidRPr="00C1422E">
        <w:rPr>
          <w:sz w:val="16"/>
        </w:rPr>
        <w:t xml:space="preserve"> the increase of the standards of living of small and marginal farmers [12,15-21]. </w:t>
      </w:r>
      <w:r w:rsidRPr="00C1422E">
        <w:rPr>
          <w:u w:val="single"/>
        </w:rPr>
        <w:t xml:space="preserve">Organic farming is </w:t>
      </w:r>
      <w:r w:rsidRPr="00C1422E">
        <w:rPr>
          <w:rStyle w:val="Emphasis"/>
        </w:rPr>
        <w:t>cost-effective</w:t>
      </w:r>
      <w:r w:rsidRPr="00C1422E">
        <w:rPr>
          <w:u w:val="single"/>
        </w:rPr>
        <w:t xml:space="preserve"> for farmers due to the </w:t>
      </w:r>
      <w:r w:rsidRPr="00C1422E">
        <w:rPr>
          <w:rStyle w:val="Emphasis"/>
        </w:rPr>
        <w:t>lack of</w:t>
      </w:r>
      <w:r w:rsidRPr="00C1422E">
        <w:rPr>
          <w:u w:val="single"/>
        </w:rPr>
        <w:t xml:space="preserve"> usage of </w:t>
      </w:r>
      <w:r w:rsidRPr="00C1422E">
        <w:rPr>
          <w:rStyle w:val="Emphasis"/>
        </w:rPr>
        <w:t>chemicals</w:t>
      </w:r>
      <w:r w:rsidRPr="00C1422E">
        <w:rPr>
          <w:sz w:val="16"/>
        </w:rPr>
        <w:t xml:space="preserve"> (due to its expensive price), </w:t>
      </w:r>
      <w:r w:rsidRPr="00C1422E">
        <w:rPr>
          <w:u w:val="single"/>
        </w:rPr>
        <w:t>turning to inexpensive methods, such as biological resources rather than chemical fertilizers and pesticides</w:t>
      </w:r>
      <w:r w:rsidRPr="00C1422E">
        <w:rPr>
          <w:sz w:val="16"/>
        </w:rPr>
        <w:t xml:space="preserve">. Other reasons that persuade farmers towards organic farming </w:t>
      </w:r>
      <w:proofErr w:type="gramStart"/>
      <w:r w:rsidRPr="00C1422E">
        <w:rPr>
          <w:sz w:val="16"/>
        </w:rPr>
        <w:t>is</w:t>
      </w:r>
      <w:proofErr w:type="gramEnd"/>
      <w:r w:rsidRPr="00C1422E">
        <w:rPr>
          <w:sz w:val="16"/>
        </w:rPr>
        <w:t xml:space="preserve"> the raising of product prices and consequently-increased profits from the sale of these products and the lack of intermediaries to sell them [22]. Organic farming uses existing local assets rather than consuming capital resources intensively, so poor farmers can improve their farm productivity and fertility while avoiding dependence on expensive external inputs. Organic farming can increase productivity and income, thus helping to improve food security. There are </w:t>
      </w:r>
      <w:proofErr w:type="gramStart"/>
      <w:r w:rsidRPr="00C1422E">
        <w:rPr>
          <w:sz w:val="16"/>
        </w:rPr>
        <w:t>a large number of</w:t>
      </w:r>
      <w:proofErr w:type="gramEnd"/>
      <w:r w:rsidRPr="00C1422E">
        <w:rPr>
          <w:sz w:val="16"/>
        </w:rPr>
        <w:t xml:space="preserve"> economic opportunities that lead to the increase of added value of organic products through processing and marketing activities and the improvement of food security in the long-term [9,12,16-20,23,24]. In the environmental dimension, </w:t>
      </w:r>
      <w:r w:rsidRPr="00C1422E">
        <w:rPr>
          <w:u w:val="single"/>
        </w:rPr>
        <w:t xml:space="preserve">organic farming improves </w:t>
      </w:r>
      <w:r w:rsidRPr="00C1422E">
        <w:rPr>
          <w:rStyle w:val="Emphasis"/>
        </w:rPr>
        <w:t>soil quality</w:t>
      </w:r>
      <w:r w:rsidRPr="00C1422E">
        <w:rPr>
          <w:sz w:val="16"/>
        </w:rPr>
        <w:t xml:space="preserve">, </w:t>
      </w:r>
      <w:r w:rsidRPr="00C1422E">
        <w:rPr>
          <w:rStyle w:val="Emphasis"/>
        </w:rPr>
        <w:t>secures farm future</w:t>
      </w:r>
      <w:r w:rsidRPr="00C1422E">
        <w:rPr>
          <w:sz w:val="16"/>
        </w:rPr>
        <w:t xml:space="preserve">, </w:t>
      </w:r>
      <w:r w:rsidRPr="00C1422E">
        <w:rPr>
          <w:u w:val="single"/>
        </w:rPr>
        <w:t xml:space="preserve">and offers </w:t>
      </w:r>
      <w:r w:rsidRPr="00C1422E">
        <w:rPr>
          <w:rStyle w:val="Emphasis"/>
        </w:rPr>
        <w:t>environmental protection</w:t>
      </w:r>
      <w:r w:rsidRPr="00C1422E">
        <w:rPr>
          <w:sz w:val="16"/>
        </w:rPr>
        <w:t xml:space="preserve">. The </w:t>
      </w:r>
      <w:r w:rsidRPr="00C1422E">
        <w:rPr>
          <w:rStyle w:val="Emphasis"/>
        </w:rPr>
        <w:t>fertile soil</w:t>
      </w:r>
      <w:r w:rsidRPr="00C1422E">
        <w:rPr>
          <w:u w:val="single"/>
        </w:rPr>
        <w:t xml:space="preserve"> leads to </w:t>
      </w:r>
      <w:r w:rsidRPr="00C1422E">
        <w:rPr>
          <w:rStyle w:val="Emphasis"/>
        </w:rPr>
        <w:t>stability</w:t>
      </w:r>
      <w:r w:rsidRPr="00C1422E">
        <w:rPr>
          <w:u w:val="single"/>
        </w:rPr>
        <w:t xml:space="preserve"> and is effective in the production cycle</w:t>
      </w:r>
      <w:r w:rsidRPr="00C1422E">
        <w:rPr>
          <w:sz w:val="16"/>
        </w:rPr>
        <w:t xml:space="preserve">. </w:t>
      </w:r>
      <w:r w:rsidRPr="00C1422E">
        <w:rPr>
          <w:u w:val="single"/>
        </w:rPr>
        <w:t xml:space="preserve">More nutrients given to the soil result in </w:t>
      </w:r>
      <w:r w:rsidRPr="00C1422E">
        <w:rPr>
          <w:rStyle w:val="Emphasis"/>
        </w:rPr>
        <w:t>less soil erosion</w:t>
      </w:r>
      <w:r w:rsidRPr="00C1422E">
        <w:rPr>
          <w:u w:val="single"/>
        </w:rPr>
        <w:t xml:space="preserve"> and </w:t>
      </w:r>
      <w:r w:rsidRPr="00C1422E">
        <w:rPr>
          <w:rStyle w:val="Emphasis"/>
        </w:rPr>
        <w:t>increase soil biodiversity</w:t>
      </w:r>
      <w:r w:rsidRPr="00C1422E">
        <w:rPr>
          <w:sz w:val="16"/>
        </w:rPr>
        <w:t xml:space="preserve">, </w:t>
      </w:r>
      <w:r w:rsidRPr="00C1422E">
        <w:rPr>
          <w:u w:val="single"/>
        </w:rPr>
        <w:t xml:space="preserve">which improves food security in the </w:t>
      </w:r>
      <w:r w:rsidRPr="00C1422E">
        <w:rPr>
          <w:rStyle w:val="Emphasis"/>
        </w:rPr>
        <w:t>long-term</w:t>
      </w:r>
      <w:r w:rsidRPr="00C1422E">
        <w:rPr>
          <w:sz w:val="16"/>
        </w:rPr>
        <w:t xml:space="preserve"> [20,25,26]. Additionally, </w:t>
      </w:r>
      <w:r w:rsidRPr="00C1422E">
        <w:rPr>
          <w:u w:val="single"/>
        </w:rPr>
        <w:t>in organic farming with minimum tillage, biological fertilizers, proper crop rotation and cover crops, green manure, etc., an increase in soil fertility occurs</w:t>
      </w:r>
      <w:r w:rsidRPr="00C1422E">
        <w:rPr>
          <w:sz w:val="16"/>
        </w:rPr>
        <w:t xml:space="preserve"> [18]. </w:t>
      </w:r>
      <w:r w:rsidRPr="00C1422E">
        <w:rPr>
          <w:u w:val="single"/>
        </w:rPr>
        <w:t xml:space="preserve">Organic farming enhances food security by improving </w:t>
      </w:r>
      <w:r w:rsidRPr="00C1422E">
        <w:rPr>
          <w:rStyle w:val="Emphasis"/>
        </w:rPr>
        <w:t>resistance</w:t>
      </w:r>
      <w:r w:rsidRPr="00C1422E">
        <w:rPr>
          <w:u w:val="single"/>
        </w:rPr>
        <w:t xml:space="preserve"> to </w:t>
      </w:r>
      <w:r w:rsidRPr="00C1422E">
        <w:rPr>
          <w:rStyle w:val="Emphasis"/>
        </w:rPr>
        <w:t>diseases and pests</w:t>
      </w:r>
      <w:r w:rsidRPr="00C1422E">
        <w:rPr>
          <w:sz w:val="16"/>
        </w:rPr>
        <w:t xml:space="preserve">, </w:t>
      </w:r>
      <w:r w:rsidRPr="00C1422E">
        <w:rPr>
          <w:rStyle w:val="Emphasis"/>
        </w:rPr>
        <w:t>combating desertification</w:t>
      </w:r>
      <w:r w:rsidRPr="00C1422E">
        <w:rPr>
          <w:u w:val="single"/>
        </w:rPr>
        <w:t xml:space="preserve"> by reducing soil erosion and </w:t>
      </w:r>
      <w:r w:rsidRPr="00C1422E">
        <w:rPr>
          <w:rStyle w:val="Emphasis"/>
        </w:rPr>
        <w:t>protecting water</w:t>
      </w:r>
      <w:r w:rsidRPr="00C1422E">
        <w:rPr>
          <w:u w:val="single"/>
        </w:rPr>
        <w:t xml:space="preserve"> resources</w:t>
      </w:r>
      <w:r w:rsidRPr="00C1422E">
        <w:rPr>
          <w:sz w:val="16"/>
        </w:rPr>
        <w:t xml:space="preserve">, and </w:t>
      </w:r>
      <w:r w:rsidRPr="00C1422E">
        <w:rPr>
          <w:u w:val="single"/>
        </w:rPr>
        <w:t>maintaining and improving environmental services</w:t>
      </w:r>
      <w:r w:rsidRPr="00C1422E">
        <w:rPr>
          <w:sz w:val="16"/>
        </w:rPr>
        <w:t xml:space="preserve">. </w:t>
      </w:r>
      <w:r w:rsidRPr="00C1422E">
        <w:rPr>
          <w:u w:val="single"/>
        </w:rPr>
        <w:t>Avoiding chemical residues and pesticides and consuming fresh products, acquiring healthy diets, and taking advantage</w:t>
      </w:r>
      <w:r w:rsidRPr="00BF1C6C">
        <w:rPr>
          <w:u w:val="single"/>
        </w:rPr>
        <w:t xml:space="preserve"> of the nutritional value of organic products</w:t>
      </w:r>
      <w:r w:rsidRPr="00BF1C6C">
        <w:rPr>
          <w:sz w:val="16"/>
        </w:rPr>
        <w:t xml:space="preserve"> are among other motivations that </w:t>
      </w:r>
      <w:r w:rsidRPr="00BF1C6C">
        <w:rPr>
          <w:u w:val="single"/>
        </w:rPr>
        <w:t>improve food security</w:t>
      </w:r>
      <w:r w:rsidRPr="00BF1C6C">
        <w:rPr>
          <w:sz w:val="16"/>
        </w:rPr>
        <w:t xml:space="preserve"> [10,13,21,23,25-27].</w:t>
      </w:r>
    </w:p>
    <w:p w14:paraId="2F752AD8" w14:textId="77777777" w:rsidR="00C1422E" w:rsidRPr="003C3E0E" w:rsidRDefault="00C1422E" w:rsidP="00C1422E"/>
    <w:p w14:paraId="7CE1764B" w14:textId="77777777" w:rsidR="00FF492A" w:rsidRDefault="00FF492A" w:rsidP="00FF492A">
      <w:pPr>
        <w:pStyle w:val="Heading3"/>
      </w:pPr>
      <w:r>
        <w:t>AT: Alt Causes---2NC</w:t>
      </w:r>
    </w:p>
    <w:p w14:paraId="7084062B" w14:textId="77777777" w:rsidR="00FF492A" w:rsidRPr="00F03D26" w:rsidRDefault="00FF492A" w:rsidP="00FF492A">
      <w:pPr>
        <w:pStyle w:val="Heading4"/>
      </w:pPr>
      <w:r>
        <w:t xml:space="preserve">Farm bill </w:t>
      </w:r>
      <w:r w:rsidRPr="00F03D26">
        <w:rPr>
          <w:u w:val="single"/>
        </w:rPr>
        <w:t>overcomes</w:t>
      </w:r>
      <w:r>
        <w:t xml:space="preserve"> all alt causes to ag---risk mitigation programs provide a support backdrop for farmers that allows them to </w:t>
      </w:r>
      <w:r w:rsidRPr="00430CB0">
        <w:rPr>
          <w:u w:val="single"/>
        </w:rPr>
        <w:t>keep growing</w:t>
      </w:r>
      <w:r>
        <w:t xml:space="preserve"> amidst the backdrop of the </w:t>
      </w:r>
      <w:proofErr w:type="spellStart"/>
      <w:proofErr w:type="gramStart"/>
      <w:r>
        <w:t>squo</w:t>
      </w:r>
      <w:proofErr w:type="spellEnd"/>
      <w:proofErr w:type="gramEnd"/>
    </w:p>
    <w:p w14:paraId="13ED8141" w14:textId="2F8DAB05" w:rsidR="00FF492A" w:rsidRPr="00C1422E" w:rsidRDefault="00FF492A" w:rsidP="00FF492A">
      <w:r>
        <w:t xml:space="preserve">Richard </w:t>
      </w:r>
      <w:proofErr w:type="spellStart"/>
      <w:r w:rsidRPr="004F0D61">
        <w:rPr>
          <w:rStyle w:val="Style13ptBold"/>
        </w:rPr>
        <w:t>Guebert</w:t>
      </w:r>
      <w:proofErr w:type="spellEnd"/>
      <w:r w:rsidRPr="004F0D61">
        <w:rPr>
          <w:rStyle w:val="Style13ptBold"/>
        </w:rPr>
        <w:t xml:space="preserve"> Jr. </w:t>
      </w:r>
      <w:r w:rsidR="009500FB">
        <w:rPr>
          <w:rStyle w:val="Style13ptBold"/>
        </w:rPr>
        <w:t>23</w:t>
      </w:r>
      <w:r>
        <w:t xml:space="preserve">. President of the Illinois Farm Bureau. “Farm bill critical to keeping America’s food </w:t>
      </w:r>
      <w:r w:rsidRPr="00C1422E">
        <w:t>supply affordable.” https://rochellenews-leader.com/article/farm-bill-critical-to-keeping-americas-food-supply-affordable</w:t>
      </w:r>
    </w:p>
    <w:p w14:paraId="1984682B" w14:textId="77777777" w:rsidR="00FF492A" w:rsidRPr="00C1422E" w:rsidRDefault="00FF492A" w:rsidP="00FF492A">
      <w:pPr>
        <w:rPr>
          <w:sz w:val="16"/>
        </w:rPr>
      </w:pPr>
      <w:r w:rsidRPr="00C1422E">
        <w:rPr>
          <w:rStyle w:val="StyleUnderline"/>
        </w:rPr>
        <w:t>General inflation is a long-term issue squeezing</w:t>
      </w:r>
      <w:r w:rsidRPr="00C1422E">
        <w:rPr>
          <w:sz w:val="16"/>
        </w:rPr>
        <w:t xml:space="preserve"> the </w:t>
      </w:r>
      <w:r w:rsidRPr="00C1422E">
        <w:rPr>
          <w:rStyle w:val="StyleUnderline"/>
        </w:rPr>
        <w:t>pocketbooks</w:t>
      </w:r>
      <w:r w:rsidRPr="00C1422E">
        <w:rPr>
          <w:sz w:val="16"/>
        </w:rPr>
        <w:t xml:space="preserve"> of families across America, but the farm income forecast is a reminder that farmers are not benefiting from higher prices at the grocery store.</w:t>
      </w:r>
    </w:p>
    <w:p w14:paraId="079CED07" w14:textId="77777777" w:rsidR="00FF492A" w:rsidRPr="00C1422E" w:rsidRDefault="00FF492A" w:rsidP="00FF492A">
      <w:pPr>
        <w:rPr>
          <w:sz w:val="16"/>
        </w:rPr>
      </w:pPr>
      <w:r w:rsidRPr="00C1422E">
        <w:rPr>
          <w:rStyle w:val="StyleUnderline"/>
        </w:rPr>
        <w:t>While some commodity prices are rising, farmers are grappling with additional circumstances, such as drought, avian influenza and supply and labor costs.</w:t>
      </w:r>
      <w:r w:rsidRPr="00C1422E">
        <w:rPr>
          <w:sz w:val="16"/>
        </w:rPr>
        <w:t xml:space="preserve"> After accounting for business expenses, farmers’ share of the food dollar is only 7.4 cents. </w:t>
      </w:r>
    </w:p>
    <w:p w14:paraId="2A3DC9E3" w14:textId="77777777" w:rsidR="00FF492A" w:rsidRPr="00C1422E" w:rsidRDefault="00FF492A" w:rsidP="00FF492A">
      <w:pPr>
        <w:rPr>
          <w:rStyle w:val="StyleUnderline"/>
        </w:rPr>
      </w:pPr>
      <w:r w:rsidRPr="00C1422E">
        <w:rPr>
          <w:rStyle w:val="Emphasis"/>
        </w:rPr>
        <w:t>That is why the farm bill is so important</w:t>
      </w:r>
      <w:r w:rsidRPr="00C1422E">
        <w:rPr>
          <w:rStyle w:val="StyleUnderline"/>
        </w:rPr>
        <w:t xml:space="preserve"> for everyone, not just farmers.</w:t>
      </w:r>
      <w:r w:rsidRPr="00C1422E">
        <w:t xml:space="preserve"> </w:t>
      </w:r>
      <w:r w:rsidRPr="00C1422E">
        <w:rPr>
          <w:rStyle w:val="StyleUnderline"/>
        </w:rPr>
        <w:t xml:space="preserve">Farm bill programs </w:t>
      </w:r>
      <w:r w:rsidRPr="00C1422E">
        <w:rPr>
          <w:rStyle w:val="Emphasis"/>
        </w:rPr>
        <w:t>provide farmers with critical support to mitigate</w:t>
      </w:r>
      <w:r w:rsidRPr="00C1422E">
        <w:rPr>
          <w:rStyle w:val="StyleUnderline"/>
        </w:rPr>
        <w:t xml:space="preserve"> natural disasters and other crises. Other programs </w:t>
      </w:r>
      <w:r w:rsidRPr="00C1422E">
        <w:rPr>
          <w:rStyle w:val="Emphasis"/>
        </w:rPr>
        <w:t>secure America’s domestic food supply</w:t>
      </w:r>
      <w:r w:rsidRPr="00C1422E">
        <w:rPr>
          <w:rStyle w:val="StyleUnderline"/>
        </w:rPr>
        <w:t>, which keeps our agricultural economy strong while providing consumers with affordable, high-quality products at the grocery store.</w:t>
      </w:r>
    </w:p>
    <w:p w14:paraId="1F76C09D" w14:textId="77777777" w:rsidR="00FF492A" w:rsidRDefault="00FF492A" w:rsidP="00FF492A">
      <w:pPr>
        <w:rPr>
          <w:rStyle w:val="StyleUnderline"/>
        </w:rPr>
      </w:pPr>
      <w:r w:rsidRPr="00C1422E">
        <w:rPr>
          <w:sz w:val="16"/>
        </w:rPr>
        <w:t xml:space="preserve">The farm bill also addresses hunger through nutrition programs, which serve our most vulnerable populations and ensure that everyone has access to affordable, </w:t>
      </w:r>
      <w:proofErr w:type="gramStart"/>
      <w:r w:rsidRPr="00C1422E">
        <w:rPr>
          <w:sz w:val="16"/>
        </w:rPr>
        <w:t>fresh</w:t>
      </w:r>
      <w:proofErr w:type="gramEnd"/>
      <w:r w:rsidRPr="00C1422E">
        <w:rPr>
          <w:sz w:val="16"/>
        </w:rPr>
        <w:t xml:space="preserve"> and healthy food. </w:t>
      </w:r>
      <w:r w:rsidRPr="00C1422E">
        <w:rPr>
          <w:rStyle w:val="StyleUnderline"/>
        </w:rPr>
        <w:t xml:space="preserve">Conservation is another key focus of the farm bill, which invests in agriculture research and conservation programs to </w:t>
      </w:r>
      <w:r w:rsidRPr="00C1422E">
        <w:rPr>
          <w:rStyle w:val="Emphasis"/>
        </w:rPr>
        <w:t>increase sustainability.</w:t>
      </w:r>
    </w:p>
    <w:p w14:paraId="29C814E3" w14:textId="77777777" w:rsidR="00FF492A" w:rsidRPr="003C3E0E" w:rsidRDefault="00FF492A" w:rsidP="00FF492A"/>
    <w:p w14:paraId="7BD617BC" w14:textId="77777777" w:rsidR="00FF492A" w:rsidRDefault="00FF492A" w:rsidP="00FF492A">
      <w:pPr>
        <w:pStyle w:val="Heading3"/>
      </w:pPr>
      <w:r>
        <w:t>Ag High---2NC</w:t>
      </w:r>
    </w:p>
    <w:p w14:paraId="5F598E3E" w14:textId="77777777" w:rsidR="00FF492A" w:rsidRDefault="00FF492A" w:rsidP="00FF492A">
      <w:pPr>
        <w:pStyle w:val="Heading4"/>
      </w:pPr>
      <w:r>
        <w:t xml:space="preserve">Agriculture is strong now, but it’s </w:t>
      </w:r>
      <w:r>
        <w:rPr>
          <w:u w:val="single"/>
        </w:rPr>
        <w:t>not locked in</w:t>
      </w:r>
      <w:r>
        <w:t>.</w:t>
      </w:r>
    </w:p>
    <w:p w14:paraId="09B2BF9C" w14:textId="77777777" w:rsidR="00FF492A" w:rsidRPr="002F6B89" w:rsidRDefault="00FF492A" w:rsidP="00FF492A">
      <w:r>
        <w:t xml:space="preserve">John </w:t>
      </w:r>
      <w:r w:rsidRPr="002F6B89">
        <w:rPr>
          <w:rStyle w:val="Style13ptBold"/>
        </w:rPr>
        <w:t>Bode 23</w:t>
      </w:r>
      <w:r>
        <w:t xml:space="preserve">. President and CEO of the Corn Refiners Association. He has been an active leader in federal food and agriculture policy for the past four decades, including three presidential appointments at the U.S. Department of Agriculture, where he was responsible for over half of USDA's budget "Opinion: U.S. agriculture is strong but held back by trade barriers ". </w:t>
      </w:r>
      <w:proofErr w:type="spellStart"/>
      <w:r>
        <w:t>Agripulse</w:t>
      </w:r>
      <w:proofErr w:type="spellEnd"/>
      <w:r>
        <w:t>. 3-21-2023. https://www.agri-pulse.com/articles/19095-opinion-us-agriculture-is-strong-but-held-back-by-trade-barriers</w:t>
      </w:r>
    </w:p>
    <w:p w14:paraId="296D8A68" w14:textId="77777777" w:rsidR="00FF492A" w:rsidRPr="000757E0" w:rsidRDefault="00FF492A" w:rsidP="00FF492A">
      <w:pPr>
        <w:rPr>
          <w:sz w:val="16"/>
        </w:rPr>
      </w:pPr>
      <w:r w:rsidRPr="000757E0">
        <w:rPr>
          <w:sz w:val="16"/>
        </w:rPr>
        <w:t xml:space="preserve">It's an understatement to say that the </w:t>
      </w:r>
      <w:r w:rsidRPr="002F6B89">
        <w:rPr>
          <w:rStyle w:val="StyleUnderline"/>
        </w:rPr>
        <w:t>U.S. food and agriculture</w:t>
      </w:r>
      <w:r w:rsidRPr="000757E0">
        <w:rPr>
          <w:sz w:val="16"/>
        </w:rPr>
        <w:t xml:space="preserve"> industry </w:t>
      </w:r>
      <w:r w:rsidRPr="002F6B89">
        <w:rPr>
          <w:rStyle w:val="StyleUnderline"/>
        </w:rPr>
        <w:t>has faced its fair share of trials over the past few years</w:t>
      </w:r>
      <w:r w:rsidRPr="000757E0">
        <w:rPr>
          <w:sz w:val="16"/>
        </w:rPr>
        <w:t xml:space="preserve">. </w:t>
      </w:r>
      <w:r w:rsidRPr="002F6B89">
        <w:rPr>
          <w:rStyle w:val="StyleUnderline"/>
        </w:rPr>
        <w:t>Reckless cost and personnel cuts</w:t>
      </w:r>
      <w:r w:rsidRPr="000757E0">
        <w:rPr>
          <w:sz w:val="16"/>
        </w:rPr>
        <w:t xml:space="preserve"> </w:t>
      </w:r>
      <w:r w:rsidRPr="002F6B89">
        <w:rPr>
          <w:rStyle w:val="StyleUnderline"/>
        </w:rPr>
        <w:t>by railroads</w:t>
      </w:r>
      <w:r w:rsidRPr="000757E0">
        <w:rPr>
          <w:sz w:val="16"/>
        </w:rPr>
        <w:t xml:space="preserve"> eroded supply chain infrastructure, a problem made plain by </w:t>
      </w:r>
      <w:r w:rsidRPr="002F6B89">
        <w:rPr>
          <w:rStyle w:val="StyleUnderline"/>
        </w:rPr>
        <w:t>COVID</w:t>
      </w:r>
      <w:r w:rsidRPr="000757E0">
        <w:rPr>
          <w:sz w:val="16"/>
        </w:rPr>
        <w:t xml:space="preserve">-19 pandemic disruptions and recent rail safety issues. </w:t>
      </w:r>
      <w:r w:rsidRPr="002F6B89">
        <w:rPr>
          <w:rStyle w:val="StyleUnderline"/>
        </w:rPr>
        <w:t>Unreliable foreign suppliers and ocean freight systems were exposed</w:t>
      </w:r>
      <w:r w:rsidRPr="000757E0">
        <w:rPr>
          <w:sz w:val="16"/>
        </w:rPr>
        <w:t xml:space="preserve">. The war in </w:t>
      </w:r>
      <w:r w:rsidRPr="002F6B89">
        <w:rPr>
          <w:rStyle w:val="StyleUnderline"/>
        </w:rPr>
        <w:t>Ukraine</w:t>
      </w:r>
      <w:r w:rsidRPr="000757E0">
        <w:rPr>
          <w:sz w:val="16"/>
        </w:rPr>
        <w:t xml:space="preserve"> led to the largest commodity crisis since the 1970s. Generally, supply chain disruptions turned global enterprise on its head. </w:t>
      </w:r>
    </w:p>
    <w:p w14:paraId="6A637D3D" w14:textId="77777777" w:rsidR="00FF492A" w:rsidRPr="000757E0" w:rsidRDefault="00FF492A" w:rsidP="00FF492A">
      <w:pPr>
        <w:rPr>
          <w:sz w:val="16"/>
        </w:rPr>
      </w:pPr>
      <w:r w:rsidRPr="002F6B89">
        <w:rPr>
          <w:rStyle w:val="Emphasis"/>
        </w:rPr>
        <w:t>And yet</w:t>
      </w:r>
      <w:r w:rsidRPr="000757E0">
        <w:rPr>
          <w:sz w:val="16"/>
        </w:rPr>
        <w:t xml:space="preserve">, </w:t>
      </w:r>
      <w:r w:rsidRPr="002F6B89">
        <w:rPr>
          <w:rStyle w:val="StyleUnderline"/>
        </w:rPr>
        <w:t>according to</w:t>
      </w:r>
      <w:r w:rsidRPr="000757E0">
        <w:rPr>
          <w:sz w:val="16"/>
        </w:rPr>
        <w:t xml:space="preserve"> Feeding the Economy, </w:t>
      </w:r>
      <w:r w:rsidRPr="002F6B89">
        <w:rPr>
          <w:rStyle w:val="StyleUnderline"/>
        </w:rPr>
        <w:t>a new report released today by 25 food and</w:t>
      </w:r>
      <w:r w:rsidRPr="000757E0">
        <w:rPr>
          <w:sz w:val="16"/>
        </w:rPr>
        <w:t xml:space="preserve"> </w:t>
      </w:r>
      <w:r w:rsidRPr="002F6B89">
        <w:rPr>
          <w:rStyle w:val="StyleUnderline"/>
        </w:rPr>
        <w:t>agriculture organizations,</w:t>
      </w:r>
      <w:r w:rsidRPr="000757E0">
        <w:rPr>
          <w:sz w:val="16"/>
        </w:rPr>
        <w:t xml:space="preserve"> </w:t>
      </w:r>
      <w:r w:rsidRPr="002F6B89">
        <w:rPr>
          <w:rStyle w:val="StyleUnderline"/>
        </w:rPr>
        <w:t xml:space="preserve">the </w:t>
      </w:r>
      <w:r w:rsidRPr="002F6B89">
        <w:rPr>
          <w:rStyle w:val="Emphasis"/>
        </w:rPr>
        <w:t>sector is powerful</w:t>
      </w:r>
      <w:r w:rsidRPr="002F6B89">
        <w:rPr>
          <w:rStyle w:val="StyleUnderline"/>
        </w:rPr>
        <w:t xml:space="preserve"> and has </w:t>
      </w:r>
      <w:r w:rsidRPr="002F6B89">
        <w:rPr>
          <w:rStyle w:val="Emphasis"/>
          <w:sz w:val="28"/>
          <w:szCs w:val="28"/>
        </w:rPr>
        <w:t>bounced back impressively</w:t>
      </w:r>
      <w:r w:rsidRPr="002F6B89">
        <w:rPr>
          <w:rStyle w:val="StyleUnderline"/>
        </w:rPr>
        <w:t>,</w:t>
      </w:r>
      <w:r w:rsidRPr="000757E0">
        <w:rPr>
          <w:sz w:val="16"/>
        </w:rPr>
        <w:t xml:space="preserve"> </w:t>
      </w:r>
      <w:r w:rsidRPr="002F6B89">
        <w:rPr>
          <w:rStyle w:val="StyleUnderline"/>
        </w:rPr>
        <w:t>increasing its economic output in all 50 states compared to one year earlier</w:t>
      </w:r>
      <w:r w:rsidRPr="000757E0">
        <w:rPr>
          <w:sz w:val="16"/>
        </w:rPr>
        <w:t xml:space="preserve">. Agriculture-related economic activity accounts for 20% of the U.S. economy, reaching far beyond the farmgate. For example, there are more than twice as many American jobs manufacturing agricultural products as manufacturing automobiles. </w:t>
      </w:r>
    </w:p>
    <w:p w14:paraId="05C8759D" w14:textId="77777777" w:rsidR="00FF492A" w:rsidRDefault="00FF492A" w:rsidP="00FF492A">
      <w:pPr>
        <w:rPr>
          <w:rStyle w:val="StyleUnderline"/>
        </w:rPr>
      </w:pPr>
      <w:r w:rsidRPr="005813F3">
        <w:rPr>
          <w:rStyle w:val="StyleUnderline"/>
        </w:rPr>
        <w:t xml:space="preserve">While </w:t>
      </w:r>
      <w:r w:rsidRPr="005813F3">
        <w:rPr>
          <w:rStyle w:val="Emphasis"/>
        </w:rPr>
        <w:t>U.S. agriculture is resilient</w:t>
      </w:r>
      <w:r w:rsidRPr="005813F3">
        <w:rPr>
          <w:rStyle w:val="StyleUnderline"/>
        </w:rPr>
        <w:t xml:space="preserve">, </w:t>
      </w:r>
      <w:r w:rsidRPr="005813F3">
        <w:rPr>
          <w:rStyle w:val="Emphasis"/>
        </w:rPr>
        <w:t>global challenges loom</w:t>
      </w:r>
      <w:r w:rsidRPr="000757E0">
        <w:rPr>
          <w:sz w:val="16"/>
        </w:rPr>
        <w:t xml:space="preserve">. </w:t>
      </w:r>
      <w:r w:rsidRPr="005813F3">
        <w:rPr>
          <w:rStyle w:val="StyleUnderline"/>
        </w:rPr>
        <w:t xml:space="preserve">Scientists argue that the effects of climate change could permanently impact </w:t>
      </w:r>
      <w:r w:rsidRPr="005813F3">
        <w:rPr>
          <w:rStyle w:val="Emphasis"/>
        </w:rPr>
        <w:t>agricultural productivity</w:t>
      </w:r>
      <w:r w:rsidRPr="000757E0">
        <w:rPr>
          <w:sz w:val="16"/>
        </w:rPr>
        <w:t xml:space="preserve">, </w:t>
      </w:r>
      <w:r w:rsidRPr="005813F3">
        <w:rPr>
          <w:rStyle w:val="Emphasis"/>
        </w:rPr>
        <w:t>international shipping routes</w:t>
      </w:r>
      <w:r w:rsidRPr="000757E0">
        <w:rPr>
          <w:sz w:val="16"/>
        </w:rPr>
        <w:t xml:space="preserve">, </w:t>
      </w:r>
      <w:r w:rsidRPr="005813F3">
        <w:rPr>
          <w:rStyle w:val="StyleUnderline"/>
        </w:rPr>
        <w:t xml:space="preserve">and </w:t>
      </w:r>
      <w:r w:rsidRPr="005813F3">
        <w:rPr>
          <w:rStyle w:val="Emphasis"/>
        </w:rPr>
        <w:t>supply chains</w:t>
      </w:r>
      <w:r w:rsidRPr="000757E0">
        <w:rPr>
          <w:sz w:val="16"/>
        </w:rPr>
        <w:t xml:space="preserve">, </w:t>
      </w:r>
      <w:r w:rsidRPr="005813F3">
        <w:rPr>
          <w:rStyle w:val="StyleUnderline"/>
        </w:rPr>
        <w:t>resulting in food insecurity on a</w:t>
      </w:r>
      <w:r w:rsidRPr="000757E0">
        <w:rPr>
          <w:sz w:val="16"/>
        </w:rPr>
        <w:t xml:space="preserve"> </w:t>
      </w:r>
      <w:r w:rsidRPr="005813F3">
        <w:rPr>
          <w:rStyle w:val="StyleUnderline"/>
        </w:rPr>
        <w:t>global scale</w:t>
      </w:r>
      <w:r w:rsidRPr="000757E0">
        <w:rPr>
          <w:sz w:val="16"/>
        </w:rPr>
        <w:t xml:space="preserve">. </w:t>
      </w:r>
      <w:r w:rsidRPr="005813F3">
        <w:rPr>
          <w:rStyle w:val="Emphasis"/>
        </w:rPr>
        <w:t>Farmland</w:t>
      </w:r>
      <w:r w:rsidRPr="000757E0">
        <w:rPr>
          <w:sz w:val="16"/>
        </w:rPr>
        <w:t xml:space="preserve"> </w:t>
      </w:r>
      <w:r w:rsidRPr="005813F3">
        <w:rPr>
          <w:rStyle w:val="StyleUnderline"/>
        </w:rPr>
        <w:t>availability is</w:t>
      </w:r>
      <w:r w:rsidRPr="000757E0">
        <w:rPr>
          <w:sz w:val="16"/>
        </w:rPr>
        <w:t xml:space="preserve"> rapidly </w:t>
      </w:r>
      <w:r w:rsidRPr="005813F3">
        <w:rPr>
          <w:rStyle w:val="StyleUnderline"/>
        </w:rPr>
        <w:t>declining while global populations surge.</w:t>
      </w:r>
      <w:r w:rsidRPr="000757E0">
        <w:rPr>
          <w:sz w:val="16"/>
        </w:rPr>
        <w:t xml:space="preserve"> As these pressures come to a head in the coming years, </w:t>
      </w:r>
      <w:r w:rsidRPr="005813F3">
        <w:rPr>
          <w:rStyle w:val="StyleUnderline"/>
        </w:rPr>
        <w:t xml:space="preserve">the U.S. will be </w:t>
      </w:r>
      <w:r w:rsidRPr="005813F3">
        <w:rPr>
          <w:rStyle w:val="Emphasis"/>
        </w:rPr>
        <w:t>called upon to lead</w:t>
      </w:r>
      <w:r w:rsidRPr="005813F3">
        <w:rPr>
          <w:rStyle w:val="StyleUnderline"/>
        </w:rPr>
        <w:t xml:space="preserve"> – but today's policy landscape is preventing our </w:t>
      </w:r>
      <w:r w:rsidRPr="005813F3">
        <w:rPr>
          <w:rStyle w:val="Emphasis"/>
        </w:rPr>
        <w:t>industry</w:t>
      </w:r>
      <w:r w:rsidRPr="005813F3">
        <w:rPr>
          <w:rStyle w:val="StyleUnderline"/>
        </w:rPr>
        <w:t xml:space="preserve"> from fully meeting the moment. </w:t>
      </w:r>
    </w:p>
    <w:p w14:paraId="7654C373" w14:textId="77777777" w:rsidR="00FF492A" w:rsidRDefault="00FF492A" w:rsidP="00FF492A">
      <w:pPr>
        <w:rPr>
          <w:sz w:val="16"/>
        </w:rPr>
      </w:pPr>
      <w:r w:rsidRPr="000757E0">
        <w:rPr>
          <w:sz w:val="16"/>
        </w:rPr>
        <w:t xml:space="preserve">While other major economic powerhouses are working to bolster trade, the U.S. has paused pursuit of new tariff-reducing trade agreements. The U.S. has not entered into a new market-opening trade agreement in a decade. Meanwhile, since 2010, Japan has entered into seven new international trade agreements. Canada and the European Union have both entered into eight new agreements. China has entered ten. </w:t>
      </w:r>
    </w:p>
    <w:p w14:paraId="2CDB148E" w14:textId="77777777" w:rsidR="00FF492A" w:rsidRDefault="00FF492A" w:rsidP="00FF492A">
      <w:pPr>
        <w:pStyle w:val="Heading4"/>
      </w:pPr>
      <w:r>
        <w:t xml:space="preserve">Agriculture is </w:t>
      </w:r>
      <w:r>
        <w:rPr>
          <w:u w:val="single"/>
        </w:rPr>
        <w:t>bouncing back</w:t>
      </w:r>
      <w:r>
        <w:t xml:space="preserve"> now.</w:t>
      </w:r>
    </w:p>
    <w:p w14:paraId="6BB05623" w14:textId="77777777" w:rsidR="00FF492A" w:rsidRPr="000609E8" w:rsidRDefault="00FF492A" w:rsidP="00FF492A">
      <w:r w:rsidRPr="000609E8">
        <w:rPr>
          <w:rStyle w:val="Style13ptBold"/>
        </w:rPr>
        <w:t>Produce Blue Book 23</w:t>
      </w:r>
      <w:r>
        <w:t>. "Report shows agriculture’s growing impact on U.S. economy, surpassing pre-pandemic levels – Produce Blue Book". Produce Blue Book. 3-21-2023. https://www.producebluebook.com/2023/03/21/report-shows-agricultures-growing-impact-on-u-s-economy-surpassing-pre-pandemic-levels/</w:t>
      </w:r>
    </w:p>
    <w:p w14:paraId="79DEB11B" w14:textId="77777777" w:rsidR="004F52F8" w:rsidRPr="004F52F8" w:rsidRDefault="00FF492A" w:rsidP="00FF492A">
      <w:pPr>
        <w:rPr>
          <w:sz w:val="16"/>
        </w:rPr>
      </w:pPr>
      <w:r w:rsidRPr="004F52F8">
        <w:rPr>
          <w:sz w:val="16"/>
        </w:rPr>
        <w:t xml:space="preserve">Washington – </w:t>
      </w:r>
      <w:r w:rsidRPr="004F52F8">
        <w:rPr>
          <w:rStyle w:val="StyleUnderline"/>
        </w:rPr>
        <w:t xml:space="preserve">Today 25 food and agriculture groups released the seventh annual Feeding the Economy report, revealing food and </w:t>
      </w:r>
      <w:r w:rsidRPr="004F52F8">
        <w:rPr>
          <w:rStyle w:val="Emphasis"/>
        </w:rPr>
        <w:t>agriculture industries</w:t>
      </w:r>
      <w:r w:rsidRPr="004F52F8">
        <w:rPr>
          <w:rStyle w:val="StyleUnderline"/>
        </w:rPr>
        <w:t xml:space="preserve"> and their </w:t>
      </w:r>
      <w:r w:rsidRPr="004F52F8">
        <w:rPr>
          <w:rStyle w:val="Emphasis"/>
        </w:rPr>
        <w:t>suppliers</w:t>
      </w:r>
      <w:r w:rsidRPr="004F52F8">
        <w:rPr>
          <w:rStyle w:val="StyleUnderline"/>
        </w:rPr>
        <w:t xml:space="preserve"> contribute over </w:t>
      </w:r>
      <w:r w:rsidRPr="004F52F8">
        <w:rPr>
          <w:rStyle w:val="Emphasis"/>
        </w:rPr>
        <w:t>$8.6 trillion to the U.S. economy</w:t>
      </w:r>
      <w:r w:rsidRPr="004F52F8">
        <w:rPr>
          <w:sz w:val="16"/>
        </w:rPr>
        <w:t>, nearly one-fifth of total national output and a 22% increase since the 2019 report.</w:t>
      </w:r>
    </w:p>
    <w:p w14:paraId="1F811A5B" w14:textId="77777777" w:rsidR="004F52F8" w:rsidRPr="004F52F8" w:rsidRDefault="00FF492A" w:rsidP="00FF492A">
      <w:pPr>
        <w:rPr>
          <w:sz w:val="16"/>
        </w:rPr>
      </w:pPr>
      <w:r w:rsidRPr="00073FC5">
        <w:rPr>
          <w:rStyle w:val="StyleUnderline"/>
        </w:rPr>
        <w:t>Providing data on jobs, wages, and economic output, this</w:t>
      </w:r>
      <w:r w:rsidRPr="00073FC5">
        <w:rPr>
          <w:sz w:val="16"/>
          <w:szCs w:val="16"/>
        </w:rPr>
        <w:t xml:space="preserve"> farm-to-fork </w:t>
      </w:r>
      <w:r w:rsidRPr="004F52F8">
        <w:rPr>
          <w:rStyle w:val="StyleUnderline"/>
        </w:rPr>
        <w:t xml:space="preserve">analysis illustrates the </w:t>
      </w:r>
      <w:r w:rsidRPr="004F52F8">
        <w:rPr>
          <w:rStyle w:val="Emphasis"/>
        </w:rPr>
        <w:t>food</w:t>
      </w:r>
      <w:r w:rsidRPr="004F52F8">
        <w:rPr>
          <w:rStyle w:val="StyleUnderline"/>
        </w:rPr>
        <w:t xml:space="preserve"> and </w:t>
      </w:r>
      <w:r w:rsidRPr="004F52F8">
        <w:rPr>
          <w:rStyle w:val="Emphasis"/>
        </w:rPr>
        <w:t>agriculture sector’s</w:t>
      </w:r>
      <w:r w:rsidRPr="004F52F8">
        <w:rPr>
          <w:rStyle w:val="StyleUnderline"/>
        </w:rPr>
        <w:t xml:space="preserve"> </w:t>
      </w:r>
      <w:r w:rsidRPr="004F52F8">
        <w:rPr>
          <w:rStyle w:val="Emphasis"/>
        </w:rPr>
        <w:t>impact</w:t>
      </w:r>
      <w:r w:rsidRPr="004F52F8">
        <w:rPr>
          <w:rStyle w:val="StyleUnderline"/>
        </w:rPr>
        <w:t xml:space="preserve"> on local and nationwide </w:t>
      </w:r>
      <w:r w:rsidRPr="004F52F8">
        <w:rPr>
          <w:rStyle w:val="Emphasis"/>
        </w:rPr>
        <w:t>economic activity.</w:t>
      </w:r>
      <w:r w:rsidRPr="004F52F8">
        <w:rPr>
          <w:sz w:val="16"/>
        </w:rPr>
        <w:t xml:space="preserve"> The data also underscores this sector’s resilience and reliability amid unprecedented global and domestic crises, including the commodity shock following the war in Ukraine and continued supply chain disruptions.</w:t>
      </w:r>
    </w:p>
    <w:p w14:paraId="527B599C" w14:textId="77777777" w:rsidR="004F52F8" w:rsidRPr="004F52F8" w:rsidRDefault="00FF492A" w:rsidP="00FF492A">
      <w:pPr>
        <w:rPr>
          <w:sz w:val="16"/>
        </w:rPr>
      </w:pPr>
      <w:r w:rsidRPr="004F52F8">
        <w:rPr>
          <w:sz w:val="16"/>
        </w:rPr>
        <w:t xml:space="preserve">This year’s report shows </w:t>
      </w:r>
      <w:r w:rsidRPr="004F52F8">
        <w:rPr>
          <w:rStyle w:val="StyleUnderline"/>
        </w:rPr>
        <w:t>the U.S. food and agriculture sector directly supports nearly 23 million</w:t>
      </w:r>
      <w:r w:rsidRPr="004F52F8">
        <w:rPr>
          <w:sz w:val="16"/>
        </w:rPr>
        <w:t xml:space="preserve"> </w:t>
      </w:r>
      <w:r w:rsidRPr="004F52F8">
        <w:rPr>
          <w:rStyle w:val="StyleUnderline"/>
        </w:rPr>
        <w:t>jobs, provides $927 billion in wages</w:t>
      </w:r>
      <w:r w:rsidRPr="004F52F8">
        <w:rPr>
          <w:sz w:val="16"/>
        </w:rPr>
        <w:t xml:space="preserve">, </w:t>
      </w:r>
      <w:r w:rsidRPr="004F52F8">
        <w:rPr>
          <w:rStyle w:val="StyleUnderline"/>
        </w:rPr>
        <w:t xml:space="preserve">and is particularly </w:t>
      </w:r>
      <w:r w:rsidRPr="004F52F8">
        <w:rPr>
          <w:rStyle w:val="Emphasis"/>
        </w:rPr>
        <w:t>vital</w:t>
      </w:r>
      <w:r w:rsidRPr="004F52F8">
        <w:rPr>
          <w:rStyle w:val="StyleUnderline"/>
        </w:rPr>
        <w:t xml:space="preserve"> to </w:t>
      </w:r>
      <w:r w:rsidRPr="004F52F8">
        <w:rPr>
          <w:rStyle w:val="Emphasis"/>
        </w:rPr>
        <w:t>rural communities across</w:t>
      </w:r>
      <w:r w:rsidRPr="004F52F8">
        <w:rPr>
          <w:rStyle w:val="StyleUnderline"/>
        </w:rPr>
        <w:t xml:space="preserve"> America.</w:t>
      </w:r>
      <w:r w:rsidRPr="004F52F8">
        <w:rPr>
          <w:sz w:val="16"/>
        </w:rPr>
        <w:t xml:space="preserve"> Notably, the 2023 report reveals that the manufacturing of agricultural products accounts for nearly one-fifth of total manufacturing jobs in the U.S.</w:t>
      </w:r>
    </w:p>
    <w:p w14:paraId="0A83DBDA" w14:textId="36DCDF9D" w:rsidR="00FF492A" w:rsidRPr="004F52F8" w:rsidRDefault="00FF492A" w:rsidP="00FF492A">
      <w:pPr>
        <w:rPr>
          <w:rStyle w:val="StyleUnderline"/>
        </w:rPr>
      </w:pPr>
      <w:r w:rsidRPr="004F52F8">
        <w:rPr>
          <w:rStyle w:val="StyleUnderline"/>
        </w:rPr>
        <w:t>Overall, more than 46 million jobs are supported across the food and agriculture supply chain, increasing nearly 2% since the 2019 report despite the economic challenges and disruptions associated with the global pandemic.</w:t>
      </w:r>
    </w:p>
    <w:p w14:paraId="7F95E786" w14:textId="77777777" w:rsidR="00FF492A" w:rsidRDefault="00FF492A" w:rsidP="00FF492A">
      <w:pPr>
        <w:pStyle w:val="Heading4"/>
      </w:pPr>
      <w:r>
        <w:t>Ag exports are high.</w:t>
      </w:r>
    </w:p>
    <w:p w14:paraId="34DFFBC3" w14:textId="77777777" w:rsidR="00FF492A" w:rsidRPr="000609E8" w:rsidRDefault="00FF492A" w:rsidP="00FF492A">
      <w:r w:rsidRPr="000609E8">
        <w:rPr>
          <w:rStyle w:val="Style13ptBold"/>
        </w:rPr>
        <w:t>USDA 23</w:t>
      </w:r>
      <w:r>
        <w:t>. US Department of Agriculture. “2022 Was Another Record Year for U.S. Farm Exports.” 2-10-23. https://www.usda.gov/media/press-releases/2023/02/10/2022-was-another-record-year-us-farm-exports</w:t>
      </w:r>
    </w:p>
    <w:p w14:paraId="0FCA39E4" w14:textId="77777777" w:rsidR="00FF492A" w:rsidRDefault="00FF492A" w:rsidP="00FF492A">
      <w:pPr>
        <w:rPr>
          <w:rStyle w:val="StyleUnderline"/>
        </w:rPr>
      </w:pPr>
      <w:r w:rsidRPr="000609E8">
        <w:rPr>
          <w:sz w:val="16"/>
        </w:rPr>
        <w:t xml:space="preserve">WASHINGTON, Feb. 10, 2023 – </w:t>
      </w:r>
      <w:r w:rsidRPr="000609E8">
        <w:rPr>
          <w:rStyle w:val="StyleUnderline"/>
        </w:rPr>
        <w:t>The American agricultural sector posted its best export year</w:t>
      </w:r>
      <w:r w:rsidRPr="000609E8">
        <w:rPr>
          <w:sz w:val="16"/>
        </w:rPr>
        <w:t xml:space="preserve"> </w:t>
      </w:r>
      <w:r w:rsidRPr="000609E8">
        <w:rPr>
          <w:rStyle w:val="StyleUnderline"/>
        </w:rPr>
        <w:t xml:space="preserve">ever in 2022 with international sales of U.S. farm and food products reaching </w:t>
      </w:r>
      <w:r w:rsidRPr="000609E8">
        <w:rPr>
          <w:rStyle w:val="Emphasis"/>
        </w:rPr>
        <w:t>$196 billion</w:t>
      </w:r>
      <w:r w:rsidRPr="000609E8">
        <w:rPr>
          <w:sz w:val="16"/>
        </w:rPr>
        <w:t>, Agriculture Secretary Tom Vilsack announced today. Final 2022 trade data released earlier this week by the Commerce Department shows that U</w:t>
      </w:r>
      <w:r w:rsidRPr="000609E8">
        <w:rPr>
          <w:rStyle w:val="StyleUnderline"/>
        </w:rPr>
        <w:t xml:space="preserve">.S. agricultural exports increased </w:t>
      </w:r>
      <w:r w:rsidRPr="000609E8">
        <w:rPr>
          <w:rStyle w:val="Emphasis"/>
        </w:rPr>
        <w:t>11 percent</w:t>
      </w:r>
      <w:r w:rsidRPr="000609E8">
        <w:rPr>
          <w:rStyle w:val="StyleUnderline"/>
        </w:rPr>
        <w:t>,</w:t>
      </w:r>
      <w:r w:rsidRPr="000609E8">
        <w:rPr>
          <w:sz w:val="16"/>
        </w:rPr>
        <w:t xml:space="preserve"> </w:t>
      </w:r>
      <w:r w:rsidRPr="000609E8">
        <w:rPr>
          <w:rStyle w:val="StyleUnderline"/>
        </w:rPr>
        <w:t xml:space="preserve">or $19.5 billion, from the </w:t>
      </w:r>
      <w:r w:rsidRPr="000609E8">
        <w:rPr>
          <w:rStyle w:val="Emphasis"/>
        </w:rPr>
        <w:t>previous record set</w:t>
      </w:r>
      <w:r w:rsidRPr="000609E8">
        <w:rPr>
          <w:rStyle w:val="StyleUnderline"/>
        </w:rPr>
        <w:t xml:space="preserve"> in 2021.</w:t>
      </w:r>
    </w:p>
    <w:p w14:paraId="5C1B8F55" w14:textId="77777777" w:rsidR="00FF492A" w:rsidRPr="000609E8" w:rsidRDefault="00FF492A" w:rsidP="00FF492A">
      <w:pPr>
        <w:rPr>
          <w:sz w:val="16"/>
        </w:rPr>
      </w:pPr>
      <w:r w:rsidRPr="000609E8">
        <w:rPr>
          <w:sz w:val="16"/>
        </w:rPr>
        <w:t>“</w:t>
      </w:r>
      <w:r w:rsidRPr="000609E8">
        <w:rPr>
          <w:rStyle w:val="StyleUnderline"/>
        </w:rPr>
        <w:t xml:space="preserve">This </w:t>
      </w:r>
      <w:r w:rsidRPr="000609E8">
        <w:rPr>
          <w:rStyle w:val="Emphasis"/>
        </w:rPr>
        <w:t>second consecutive year of record-setting agricultural exports</w:t>
      </w:r>
      <w:r w:rsidRPr="000609E8">
        <w:rPr>
          <w:rStyle w:val="StyleUnderline"/>
        </w:rPr>
        <w:t>, coupled with a record</w:t>
      </w:r>
      <w:r w:rsidRPr="000609E8">
        <w:rPr>
          <w:sz w:val="16"/>
        </w:rPr>
        <w:t xml:space="preserve"> </w:t>
      </w:r>
      <w:r w:rsidRPr="000609E8">
        <w:rPr>
          <w:rStyle w:val="StyleUnderline"/>
        </w:rPr>
        <w:t>$160.5 billion in net farm income in 2022</w:t>
      </w:r>
      <w:r w:rsidRPr="000609E8">
        <w:rPr>
          <w:sz w:val="16"/>
        </w:rPr>
        <w:t xml:space="preserve">, </w:t>
      </w:r>
      <w:r w:rsidRPr="000609E8">
        <w:rPr>
          <w:rStyle w:val="StyleUnderline"/>
        </w:rPr>
        <w:t>demonstrates the success of the Biden-Harris</w:t>
      </w:r>
      <w:r w:rsidRPr="000609E8">
        <w:rPr>
          <w:sz w:val="16"/>
        </w:rPr>
        <w:t xml:space="preserve"> </w:t>
      </w:r>
      <w:r w:rsidRPr="000609E8">
        <w:rPr>
          <w:rStyle w:val="StyleUnderline"/>
        </w:rPr>
        <w:t xml:space="preserve">Administration’s efforts to create </w:t>
      </w:r>
      <w:r w:rsidRPr="000609E8">
        <w:rPr>
          <w:rStyle w:val="Emphasis"/>
        </w:rPr>
        <w:t>new</w:t>
      </w:r>
      <w:r w:rsidRPr="000609E8">
        <w:rPr>
          <w:rStyle w:val="StyleUnderline"/>
        </w:rPr>
        <w:t xml:space="preserve"> and </w:t>
      </w:r>
      <w:r w:rsidRPr="000609E8">
        <w:rPr>
          <w:rStyle w:val="Emphasis"/>
        </w:rPr>
        <w:t>better markets</w:t>
      </w:r>
      <w:r w:rsidRPr="000609E8">
        <w:rPr>
          <w:rStyle w:val="StyleUnderline"/>
        </w:rPr>
        <w:t xml:space="preserve"> for </w:t>
      </w:r>
      <w:r w:rsidRPr="000609E8">
        <w:rPr>
          <w:rStyle w:val="Emphasis"/>
        </w:rPr>
        <w:t>America’s agricultural producers</w:t>
      </w:r>
      <w:r w:rsidRPr="000609E8">
        <w:rPr>
          <w:sz w:val="16"/>
        </w:rPr>
        <w:t xml:space="preserve"> and </w:t>
      </w:r>
      <w:r w:rsidRPr="000609E8">
        <w:rPr>
          <w:rStyle w:val="Emphasis"/>
        </w:rPr>
        <w:t>businesses</w:t>
      </w:r>
      <w:r w:rsidRPr="000609E8">
        <w:rPr>
          <w:sz w:val="16"/>
        </w:rPr>
        <w:t xml:space="preserve">,” Vilsack said. “We’re strengthening relationships with our trading partners and holding those partners accountable for their commitments. We’re making historic investments in infrastructure to strengthen supply chains and prevent market disruptions. </w:t>
      </w:r>
      <w:r w:rsidRPr="000609E8">
        <w:rPr>
          <w:rStyle w:val="StyleUnderline"/>
        </w:rPr>
        <w:t xml:space="preserve">We’re knocking down trade barriers that hamper U.S. producers’ access to key markets. And we’re continuing to invest in </w:t>
      </w:r>
      <w:r w:rsidRPr="000609E8">
        <w:rPr>
          <w:rStyle w:val="Emphasis"/>
        </w:rPr>
        <w:t>export market</w:t>
      </w:r>
      <w:r w:rsidRPr="000609E8">
        <w:rPr>
          <w:rStyle w:val="StyleUnderline"/>
        </w:rPr>
        <w:t xml:space="preserve"> development </w:t>
      </w:r>
      <w:r w:rsidRPr="000609E8">
        <w:rPr>
          <w:rStyle w:val="Emphasis"/>
        </w:rPr>
        <w:t>programs</w:t>
      </w:r>
      <w:r w:rsidRPr="000609E8">
        <w:rPr>
          <w:sz w:val="16"/>
        </w:rPr>
        <w:t>, partnering with industry to bring high-quality, cost-competitive U.S. products to consumers around the world.”</w:t>
      </w:r>
    </w:p>
    <w:p w14:paraId="28568FDD" w14:textId="77777777" w:rsidR="00FF492A" w:rsidRPr="000609E8" w:rsidRDefault="00FF492A" w:rsidP="00FF492A">
      <w:pPr>
        <w:rPr>
          <w:sz w:val="16"/>
        </w:rPr>
      </w:pPr>
      <w:r w:rsidRPr="000609E8">
        <w:rPr>
          <w:sz w:val="16"/>
        </w:rPr>
        <w:t xml:space="preserve">The value of sales increased in </w:t>
      </w:r>
      <w:proofErr w:type="gramStart"/>
      <w:r w:rsidRPr="000609E8">
        <w:rPr>
          <w:sz w:val="16"/>
        </w:rPr>
        <w:t>all of</w:t>
      </w:r>
      <w:proofErr w:type="gramEnd"/>
      <w:r w:rsidRPr="000609E8">
        <w:rPr>
          <w:sz w:val="16"/>
        </w:rPr>
        <w:t xml:space="preserve"> the United States’ top 10 agricultural export markets – China, Mexico, Canada, Japan, the European Union, South Korea, Taiwan, the Philippines, Colombia and Vietnam, with sales in seven of the 10 markets (China, Mexico, Canada, South Korea, Taiwan, the Philippines and Colombia) setting new records.</w:t>
      </w:r>
    </w:p>
    <w:p w14:paraId="1BD9DEEA" w14:textId="77777777" w:rsidR="00FF492A" w:rsidRPr="000609E8" w:rsidRDefault="00FF492A" w:rsidP="00FF492A">
      <w:pPr>
        <w:rPr>
          <w:sz w:val="16"/>
        </w:rPr>
      </w:pPr>
      <w:r w:rsidRPr="000609E8">
        <w:rPr>
          <w:sz w:val="16"/>
        </w:rPr>
        <w:t xml:space="preserve">“While we remain committed to our established customer base around the world, we are also setting our sights on new growth opportunities in places like Africa, Latin America, the Middle </w:t>
      </w:r>
      <w:proofErr w:type="gramStart"/>
      <w:r w:rsidRPr="000609E8">
        <w:rPr>
          <w:sz w:val="16"/>
        </w:rPr>
        <w:t>East</w:t>
      </w:r>
      <w:proofErr w:type="gramEnd"/>
      <w:r w:rsidRPr="000609E8">
        <w:rPr>
          <w:sz w:val="16"/>
        </w:rPr>
        <w:t xml:space="preserve"> and Southeast Asia. Overall, there were 30 markets where U.S. exports exceeded $1 billion in 2022 – an increase from 27 markets in 2021 – demonstrating the broad global appeal of American-grown products,” Vilsack noted.</w:t>
      </w:r>
    </w:p>
    <w:p w14:paraId="10497161" w14:textId="77777777" w:rsidR="00FF492A" w:rsidRDefault="00FF492A" w:rsidP="00FF492A">
      <w:pPr>
        <w:rPr>
          <w:rStyle w:val="Emphasis"/>
        </w:rPr>
      </w:pPr>
      <w:r w:rsidRPr="000609E8">
        <w:rPr>
          <w:sz w:val="16"/>
        </w:rPr>
        <w:t xml:space="preserve">The top commodities exported by the United States in 2022 were soybeans, corn, beef, dairy, </w:t>
      </w:r>
      <w:proofErr w:type="gramStart"/>
      <w:r w:rsidRPr="000609E8">
        <w:rPr>
          <w:sz w:val="16"/>
        </w:rPr>
        <w:t>cotton</w:t>
      </w:r>
      <w:proofErr w:type="gramEnd"/>
      <w:r w:rsidRPr="000609E8">
        <w:rPr>
          <w:sz w:val="16"/>
        </w:rPr>
        <w:t xml:space="preserve"> and tree nuts, which together comprised more than half of U.S. agricultural export value. </w:t>
      </w:r>
      <w:r w:rsidRPr="000609E8">
        <w:rPr>
          <w:rStyle w:val="StyleUnderline"/>
        </w:rPr>
        <w:t>International sales of many U.S. products</w:t>
      </w:r>
      <w:r w:rsidRPr="000609E8">
        <w:rPr>
          <w:sz w:val="16"/>
        </w:rPr>
        <w:t xml:space="preserve"> – including soybeans, cotton, dairy, beef, ethanol, poultry, soybean meal, distilled </w:t>
      </w:r>
      <w:proofErr w:type="gramStart"/>
      <w:r w:rsidRPr="000609E8">
        <w:rPr>
          <w:sz w:val="16"/>
        </w:rPr>
        <w:t>spirits</w:t>
      </w:r>
      <w:proofErr w:type="gramEnd"/>
      <w:r w:rsidRPr="000609E8">
        <w:rPr>
          <w:sz w:val="16"/>
        </w:rPr>
        <w:t xml:space="preserve"> and distillers’ grains – </w:t>
      </w:r>
      <w:r w:rsidRPr="000609E8">
        <w:rPr>
          <w:rStyle w:val="Emphasis"/>
        </w:rPr>
        <w:t>reached record values.</w:t>
      </w:r>
    </w:p>
    <w:p w14:paraId="6C8F5CD1" w14:textId="77777777" w:rsidR="00FF492A" w:rsidRPr="000609E8" w:rsidRDefault="00FF492A" w:rsidP="00FF492A">
      <w:r w:rsidRPr="000609E8">
        <w:rPr>
          <w:sz w:val="16"/>
        </w:rPr>
        <w:t xml:space="preserve">“At the end of the day, agricultural trade is all about opportunities – for America’s farmers and ranchers, for our rural communities, for the U.S. economy and for our global customers. We extend our gratitude to the Americans across the agricultural industry who create and support those opportunities by growing, processing, </w:t>
      </w:r>
      <w:proofErr w:type="gramStart"/>
      <w:r w:rsidRPr="000609E8">
        <w:rPr>
          <w:sz w:val="16"/>
        </w:rPr>
        <w:t>selling</w:t>
      </w:r>
      <w:proofErr w:type="gramEnd"/>
      <w:r w:rsidRPr="000609E8">
        <w:rPr>
          <w:sz w:val="16"/>
        </w:rPr>
        <w:t xml:space="preserve"> and shipping our farm and food products to the world,” Vilsack said.</w:t>
      </w:r>
    </w:p>
    <w:p w14:paraId="6739C665" w14:textId="2DF7859F" w:rsidR="00AE4325" w:rsidRDefault="00AE4325" w:rsidP="00AE4325">
      <w:pPr>
        <w:pStyle w:val="Heading2"/>
      </w:pPr>
      <w:r>
        <w:t>Impact---2NC</w:t>
      </w:r>
      <w:r w:rsidR="00FB0FC4">
        <w:t>/1NR</w:t>
      </w:r>
    </w:p>
    <w:p w14:paraId="52E8C22C" w14:textId="27118C22" w:rsidR="00FF492A" w:rsidRDefault="00FF492A" w:rsidP="00FF492A">
      <w:pPr>
        <w:pStyle w:val="Heading3"/>
      </w:pPr>
      <w:r>
        <w:t>Turns Econ---</w:t>
      </w:r>
      <w:proofErr w:type="gramStart"/>
      <w:r>
        <w:t>2NC</w:t>
      </w:r>
      <w:proofErr w:type="gramEnd"/>
    </w:p>
    <w:p w14:paraId="466E02C0" w14:textId="77777777" w:rsidR="00FF492A" w:rsidRDefault="00FF492A" w:rsidP="00FF492A">
      <w:pPr>
        <w:pStyle w:val="Heading4"/>
      </w:pPr>
      <w:r>
        <w:t>US food supply shocks shred the global economy.</w:t>
      </w:r>
    </w:p>
    <w:p w14:paraId="056C67C1" w14:textId="77777777" w:rsidR="00FF492A" w:rsidRPr="00C1422E" w:rsidRDefault="00FF492A" w:rsidP="00FF492A">
      <w:r>
        <w:t xml:space="preserve">Gert </w:t>
      </w:r>
      <w:proofErr w:type="spellStart"/>
      <w:r w:rsidRPr="00207492">
        <w:rPr>
          <w:rStyle w:val="Style13ptBold"/>
        </w:rPr>
        <w:t>Peersman</w:t>
      </w:r>
      <w:proofErr w:type="spellEnd"/>
      <w:r w:rsidRPr="00207492">
        <w:rPr>
          <w:rStyle w:val="Style13ptBold"/>
        </w:rPr>
        <w:t xml:space="preserve"> &amp;</w:t>
      </w:r>
      <w:r>
        <w:t xml:space="preserve"> </w:t>
      </w:r>
      <w:proofErr w:type="spellStart"/>
      <w:r>
        <w:t>Jasmien</w:t>
      </w:r>
      <w:proofErr w:type="spellEnd"/>
      <w:r>
        <w:t xml:space="preserve"> </w:t>
      </w:r>
      <w:r w:rsidRPr="00207492">
        <w:rPr>
          <w:rStyle w:val="Style13ptBold"/>
        </w:rPr>
        <w:t>De Winne 16</w:t>
      </w:r>
      <w:r>
        <w:t xml:space="preserve">. *Professor in Econ at Ghent University. De Winne is a Management Assistant at </w:t>
      </w:r>
      <w:proofErr w:type="spellStart"/>
      <w:r>
        <w:t>Strabag</w:t>
      </w:r>
      <w:proofErr w:type="spellEnd"/>
      <w:r>
        <w:t xml:space="preserve"> Belgium. "Macroeconomic effects of disruptions in global food commodity markets: Evidence for the United States". Brookings. 2016. https://www</w:t>
      </w:r>
      <w:r w:rsidRPr="00C1422E">
        <w:t>.brookings.edu/bpea-articles/macroeconomic-effects-of-disruptions-in-global-food-commodity-markets/</w:t>
      </w:r>
    </w:p>
    <w:p w14:paraId="2AD50F16" w14:textId="77777777" w:rsidR="00FF492A" w:rsidRPr="00C1422E" w:rsidRDefault="00FF492A" w:rsidP="00FF492A">
      <w:pPr>
        <w:rPr>
          <w:rStyle w:val="Emphasis"/>
        </w:rPr>
      </w:pPr>
      <w:r w:rsidRPr="00C1422E">
        <w:rPr>
          <w:rStyle w:val="StyleUnderline"/>
        </w:rPr>
        <w:t xml:space="preserve">The authors compare their estimates on </w:t>
      </w:r>
      <w:r w:rsidRPr="00C1422E">
        <w:rPr>
          <w:rStyle w:val="Emphasis"/>
          <w:sz w:val="28"/>
          <w:szCs w:val="28"/>
        </w:rPr>
        <w:t>food supply shocks</w:t>
      </w:r>
      <w:r w:rsidRPr="00C1422E">
        <w:rPr>
          <w:rStyle w:val="StyleUnderline"/>
          <w:sz w:val="28"/>
          <w:szCs w:val="28"/>
        </w:rPr>
        <w:t xml:space="preserve"> </w:t>
      </w:r>
      <w:r w:rsidRPr="00C1422E">
        <w:rPr>
          <w:rStyle w:val="StyleUnderline"/>
        </w:rPr>
        <w:t xml:space="preserve">to the impact of similar </w:t>
      </w:r>
      <w:r w:rsidRPr="00C1422E">
        <w:rPr>
          <w:rStyle w:val="Emphasis"/>
        </w:rPr>
        <w:t>economic shocks</w:t>
      </w:r>
      <w:r w:rsidRPr="00C1422E">
        <w:rPr>
          <w:rStyle w:val="StyleUnderline"/>
        </w:rPr>
        <w:t xml:space="preserve">, such as to the global </w:t>
      </w:r>
      <w:r w:rsidRPr="00C1422E">
        <w:rPr>
          <w:rStyle w:val="Emphasis"/>
        </w:rPr>
        <w:t>crude oil supply</w:t>
      </w:r>
      <w:r w:rsidRPr="00C1422E">
        <w:rPr>
          <w:sz w:val="16"/>
        </w:rPr>
        <w:t xml:space="preserve">. They find that </w:t>
      </w:r>
      <w:r w:rsidRPr="00C1422E">
        <w:rPr>
          <w:rStyle w:val="StyleUnderline"/>
        </w:rPr>
        <w:t xml:space="preserve">the impact of a rise in real food commodity prices on </w:t>
      </w:r>
      <w:r w:rsidRPr="00C1422E">
        <w:rPr>
          <w:rStyle w:val="Emphasis"/>
        </w:rPr>
        <w:t>economic activity</w:t>
      </w:r>
      <w:r w:rsidRPr="00C1422E">
        <w:rPr>
          <w:sz w:val="16"/>
        </w:rPr>
        <w:t xml:space="preserve"> </w:t>
      </w:r>
      <w:r w:rsidRPr="00C1422E">
        <w:rPr>
          <w:rStyle w:val="StyleUnderline"/>
        </w:rPr>
        <w:t xml:space="preserve">is </w:t>
      </w:r>
      <w:r w:rsidRPr="00C1422E">
        <w:rPr>
          <w:rStyle w:val="Emphasis"/>
        </w:rPr>
        <w:t>roughly twice</w:t>
      </w:r>
      <w:r w:rsidRPr="00C1422E">
        <w:rPr>
          <w:rStyle w:val="StyleUnderline"/>
        </w:rPr>
        <w:t xml:space="preserve"> as large as the impact of a rise in</w:t>
      </w:r>
      <w:r w:rsidRPr="00C1422E">
        <w:rPr>
          <w:sz w:val="16"/>
        </w:rPr>
        <w:t xml:space="preserve"> </w:t>
      </w:r>
      <w:r w:rsidRPr="00C1422E">
        <w:rPr>
          <w:rStyle w:val="StyleUnderline"/>
        </w:rPr>
        <w:t>crude oil prices</w:t>
      </w:r>
      <w:r w:rsidRPr="00C1422E">
        <w:rPr>
          <w:sz w:val="16"/>
        </w:rPr>
        <w:t xml:space="preserve"> of equal size, and that while the dynamic effects of both shocks on real personal consumption are </w:t>
      </w:r>
      <w:proofErr w:type="gramStart"/>
      <w:r w:rsidRPr="00C1422E">
        <w:rPr>
          <w:sz w:val="16"/>
        </w:rPr>
        <w:t>more or less the</w:t>
      </w:r>
      <w:proofErr w:type="gramEnd"/>
      <w:r w:rsidRPr="00C1422E">
        <w:rPr>
          <w:sz w:val="16"/>
        </w:rPr>
        <w:t xml:space="preserve"> same, </w:t>
      </w:r>
      <w:r w:rsidRPr="00C1422E">
        <w:rPr>
          <w:rStyle w:val="StyleUnderline"/>
        </w:rPr>
        <w:t xml:space="preserve">the average food supply shock has a slightly </w:t>
      </w:r>
      <w:r w:rsidRPr="00C1422E">
        <w:rPr>
          <w:rStyle w:val="Emphasis"/>
        </w:rPr>
        <w:t>stronger</w:t>
      </w:r>
      <w:r w:rsidRPr="00C1422E">
        <w:rPr>
          <w:rStyle w:val="StyleUnderline"/>
        </w:rPr>
        <w:t xml:space="preserve"> and more </w:t>
      </w:r>
      <w:r w:rsidRPr="00C1422E">
        <w:rPr>
          <w:rStyle w:val="Emphasis"/>
        </w:rPr>
        <w:t>persistent</w:t>
      </w:r>
      <w:r w:rsidRPr="00C1422E">
        <w:rPr>
          <w:rStyle w:val="StyleUnderline"/>
        </w:rPr>
        <w:t xml:space="preserve"> </w:t>
      </w:r>
      <w:r w:rsidRPr="00C1422E">
        <w:rPr>
          <w:rStyle w:val="Emphasis"/>
        </w:rPr>
        <w:t>impact</w:t>
      </w:r>
      <w:r w:rsidRPr="00C1422E">
        <w:rPr>
          <w:rStyle w:val="StyleUnderline"/>
        </w:rPr>
        <w:t xml:space="preserve"> on </w:t>
      </w:r>
      <w:r w:rsidRPr="00C1422E">
        <w:rPr>
          <w:rStyle w:val="Emphasis"/>
        </w:rPr>
        <w:t>consumer prices</w:t>
      </w:r>
      <w:r w:rsidRPr="00C1422E">
        <w:rPr>
          <w:rStyle w:val="StyleUnderline"/>
        </w:rPr>
        <w:t xml:space="preserve"> than the </w:t>
      </w:r>
      <w:r w:rsidRPr="00C1422E">
        <w:rPr>
          <w:rStyle w:val="Emphasis"/>
        </w:rPr>
        <w:t>average oil supply shock.</w:t>
      </w:r>
    </w:p>
    <w:p w14:paraId="4AB08CC4" w14:textId="77777777" w:rsidR="00FF492A" w:rsidRPr="00C1422E" w:rsidRDefault="00FF492A" w:rsidP="00FF492A">
      <w:pPr>
        <w:rPr>
          <w:sz w:val="16"/>
        </w:rPr>
      </w:pPr>
      <w:r w:rsidRPr="00C1422E">
        <w:rPr>
          <w:sz w:val="16"/>
        </w:rPr>
        <w:t xml:space="preserve">They </w:t>
      </w:r>
      <w:proofErr w:type="gramStart"/>
      <w:r w:rsidRPr="00C1422E">
        <w:rPr>
          <w:sz w:val="16"/>
        </w:rPr>
        <w:t>highlight,</w:t>
      </w:r>
      <w:proofErr w:type="gramEnd"/>
      <w:r w:rsidRPr="00C1422E">
        <w:rPr>
          <w:sz w:val="16"/>
        </w:rPr>
        <w:t xml:space="preserve"> that </w:t>
      </w:r>
      <w:r w:rsidRPr="00C1422E">
        <w:rPr>
          <w:rStyle w:val="StyleUnderline"/>
        </w:rPr>
        <w:t xml:space="preserve">both types of shocks cause </w:t>
      </w:r>
      <w:r w:rsidRPr="00C1422E">
        <w:rPr>
          <w:rStyle w:val="Emphasis"/>
        </w:rPr>
        <w:t>monetary policymakers</w:t>
      </w:r>
      <w:r w:rsidRPr="00C1422E">
        <w:rPr>
          <w:rStyle w:val="StyleUnderline"/>
        </w:rPr>
        <w:t xml:space="preserve"> to respond in different ways</w:t>
      </w:r>
      <w:r w:rsidRPr="00C1422E">
        <w:rPr>
          <w:sz w:val="16"/>
        </w:rPr>
        <w:t xml:space="preserve">. </w:t>
      </w:r>
      <w:r w:rsidRPr="00C1422E">
        <w:rPr>
          <w:rStyle w:val="StyleUnderline"/>
        </w:rPr>
        <w:t>A food price shock of 5 percent increases</w:t>
      </w:r>
      <w:r w:rsidRPr="00C1422E">
        <w:rPr>
          <w:sz w:val="16"/>
        </w:rPr>
        <w:t xml:space="preserve"> the Federal Funds rate by 24 basis points (a </w:t>
      </w:r>
      <w:r w:rsidRPr="00C1422E">
        <w:rPr>
          <w:rStyle w:val="StyleUnderline"/>
        </w:rPr>
        <w:t>rise in 10 basis points leads to a fall in real GDP between 0.05 percent and 0.1</w:t>
      </w:r>
      <w:r w:rsidRPr="00C1422E">
        <w:rPr>
          <w:sz w:val="16"/>
        </w:rPr>
        <w:t xml:space="preserve"> </w:t>
      </w:r>
      <w:r w:rsidRPr="00C1422E">
        <w:rPr>
          <w:rStyle w:val="StyleUnderline"/>
        </w:rPr>
        <w:t>percent</w:t>
      </w:r>
      <w:r w:rsidRPr="00C1422E">
        <w:rPr>
          <w:sz w:val="16"/>
        </w:rPr>
        <w:t xml:space="preserve">), </w:t>
      </w:r>
      <w:r w:rsidRPr="00C1422E">
        <w:rPr>
          <w:rStyle w:val="StyleUnderline"/>
        </w:rPr>
        <w:t xml:space="preserve">whereas the rate decreases by </w:t>
      </w:r>
      <w:r w:rsidRPr="00C1422E">
        <w:rPr>
          <w:rStyle w:val="Emphasis"/>
        </w:rPr>
        <w:t>20 basis points</w:t>
      </w:r>
      <w:r w:rsidRPr="00C1422E">
        <w:rPr>
          <w:sz w:val="16"/>
        </w:rPr>
        <w:t>, on impact, in response to a 10 percent oil shock. In other words, monetary policy seems to amplify the consequences of food market disruptions on economic activity. The authors estimate that monetary policy response to food market disruptions can potentially explain almost one-third of the effects of the shock.</w:t>
      </w:r>
    </w:p>
    <w:p w14:paraId="721529DF" w14:textId="77777777" w:rsidR="00FF492A" w:rsidRPr="00C1422E" w:rsidRDefault="00FF492A" w:rsidP="00FF492A">
      <w:pPr>
        <w:rPr>
          <w:rStyle w:val="StyleUnderline"/>
        </w:rPr>
      </w:pPr>
      <w:r w:rsidRPr="00C1422E">
        <w:rPr>
          <w:rStyle w:val="StyleUnderline"/>
        </w:rPr>
        <w:t>Given the substantial rise in the use of food commodities to produce energy goods</w:t>
      </w:r>
      <w:r w:rsidRPr="00C1422E">
        <w:rPr>
          <w:sz w:val="16"/>
        </w:rPr>
        <w:t xml:space="preserve">, </w:t>
      </w:r>
      <w:proofErr w:type="gramStart"/>
      <w:r w:rsidRPr="00C1422E">
        <w:rPr>
          <w:sz w:val="16"/>
        </w:rPr>
        <w:t>the research</w:t>
      </w:r>
      <w:proofErr w:type="gramEnd"/>
      <w:r w:rsidRPr="00C1422E">
        <w:rPr>
          <w:sz w:val="16"/>
        </w:rPr>
        <w:t xml:space="preserve"> into </w:t>
      </w:r>
      <w:r w:rsidRPr="00C1422E">
        <w:rPr>
          <w:rStyle w:val="StyleUnderline"/>
        </w:rPr>
        <w:t>the relationship between</w:t>
      </w:r>
      <w:r w:rsidRPr="00C1422E">
        <w:rPr>
          <w:sz w:val="16"/>
        </w:rPr>
        <w:t xml:space="preserve"> </w:t>
      </w:r>
      <w:r w:rsidRPr="00C1422E">
        <w:rPr>
          <w:rStyle w:val="Emphasis"/>
        </w:rPr>
        <w:t>food supply shocks</w:t>
      </w:r>
      <w:r w:rsidRPr="00C1422E">
        <w:rPr>
          <w:sz w:val="16"/>
        </w:rPr>
        <w:t xml:space="preserve"> </w:t>
      </w:r>
      <w:r w:rsidRPr="00C1422E">
        <w:rPr>
          <w:rStyle w:val="StyleUnderline"/>
        </w:rPr>
        <w:t xml:space="preserve">and the </w:t>
      </w:r>
      <w:r w:rsidRPr="00C1422E">
        <w:rPr>
          <w:rStyle w:val="Emphasis"/>
        </w:rPr>
        <w:t>macro economy</w:t>
      </w:r>
      <w:r w:rsidRPr="00C1422E">
        <w:rPr>
          <w:rStyle w:val="StyleUnderline"/>
        </w:rPr>
        <w:t xml:space="preserve"> is increasingly </w:t>
      </w:r>
      <w:r w:rsidRPr="00C1422E">
        <w:rPr>
          <w:rStyle w:val="Emphasis"/>
        </w:rPr>
        <w:t>important</w:t>
      </w:r>
      <w:r w:rsidRPr="00C1422E">
        <w:rPr>
          <w:sz w:val="16"/>
        </w:rPr>
        <w:t xml:space="preserve">. </w:t>
      </w:r>
      <w:r w:rsidRPr="00C1422E">
        <w:rPr>
          <w:rStyle w:val="StyleUnderline"/>
        </w:rPr>
        <w:t xml:space="preserve">Quantitative evidence can not only inform business cycle fluctuations, but also help </w:t>
      </w:r>
      <w:r w:rsidRPr="00C1422E">
        <w:rPr>
          <w:rStyle w:val="Emphasis"/>
        </w:rPr>
        <w:t>policymakers</w:t>
      </w:r>
      <w:r w:rsidRPr="00C1422E">
        <w:rPr>
          <w:rStyle w:val="StyleUnderline"/>
        </w:rPr>
        <w:t xml:space="preserve"> assess the usefulness of </w:t>
      </w:r>
      <w:r w:rsidRPr="00C1422E">
        <w:rPr>
          <w:rStyle w:val="Emphasis"/>
        </w:rPr>
        <w:t>food security</w:t>
      </w:r>
      <w:r w:rsidRPr="00C1422E">
        <w:rPr>
          <w:rStyle w:val="StyleUnderline"/>
        </w:rPr>
        <w:t xml:space="preserve"> </w:t>
      </w:r>
      <w:proofErr w:type="gramStart"/>
      <w:r w:rsidRPr="00C1422E">
        <w:rPr>
          <w:rStyle w:val="Emphasis"/>
        </w:rPr>
        <w:t>program</w:t>
      </w:r>
      <w:proofErr w:type="gramEnd"/>
      <w:r w:rsidRPr="00C1422E">
        <w:rPr>
          <w:rStyle w:val="StyleUnderline"/>
        </w:rPr>
        <w:t xml:space="preserve"> like SNAP or design optimal monetary policy responses to changes in food prices.</w:t>
      </w:r>
    </w:p>
    <w:p w14:paraId="30F434B7" w14:textId="77777777" w:rsidR="00FF492A" w:rsidRPr="00C1422E" w:rsidRDefault="00FF492A" w:rsidP="00FF492A">
      <w:pPr>
        <w:rPr>
          <w:sz w:val="16"/>
        </w:rPr>
      </w:pPr>
      <w:r w:rsidRPr="00C1422E">
        <w:rPr>
          <w:sz w:val="16"/>
        </w:rPr>
        <w:t>The authors highlight that the evidence will become even more important in the years ahead, as the consequences of climate change increase the likelihood of significant weather shocks to agriculture.</w:t>
      </w:r>
    </w:p>
    <w:p w14:paraId="23972F1E" w14:textId="77777777" w:rsidR="00FF492A" w:rsidRDefault="00FF492A" w:rsidP="00FF492A">
      <w:pPr>
        <w:rPr>
          <w:sz w:val="16"/>
        </w:rPr>
      </w:pPr>
      <w:r w:rsidRPr="00C1422E">
        <w:rPr>
          <w:sz w:val="16"/>
        </w:rPr>
        <w:t xml:space="preserve">“In sum, </w:t>
      </w:r>
      <w:r w:rsidRPr="00C1422E">
        <w:rPr>
          <w:rStyle w:val="StyleUnderline"/>
        </w:rPr>
        <w:t xml:space="preserve">the </w:t>
      </w:r>
      <w:r w:rsidRPr="00C1422E">
        <w:rPr>
          <w:rStyle w:val="Emphasis"/>
        </w:rPr>
        <w:t>macro effects</w:t>
      </w:r>
      <w:r w:rsidRPr="00C1422E">
        <w:rPr>
          <w:rStyle w:val="StyleUnderline"/>
        </w:rPr>
        <w:t xml:space="preserve"> of </w:t>
      </w:r>
      <w:r w:rsidRPr="00C1422E">
        <w:rPr>
          <w:rStyle w:val="Emphasis"/>
          <w:sz w:val="28"/>
          <w:szCs w:val="28"/>
        </w:rPr>
        <w:t>food market disturbances</w:t>
      </w:r>
      <w:r w:rsidRPr="00C1422E">
        <w:rPr>
          <w:rStyle w:val="StyleUnderline"/>
          <w:sz w:val="28"/>
          <w:szCs w:val="28"/>
        </w:rPr>
        <w:t xml:space="preserve"> </w:t>
      </w:r>
      <w:r w:rsidRPr="00C1422E">
        <w:rPr>
          <w:rStyle w:val="StyleUnderline"/>
        </w:rPr>
        <w:t xml:space="preserve">are </w:t>
      </w:r>
      <w:r w:rsidRPr="00C1422E">
        <w:rPr>
          <w:rStyle w:val="Emphasis"/>
        </w:rPr>
        <w:t>compelling</w:t>
      </w:r>
      <w:r w:rsidRPr="00C1422E">
        <w:rPr>
          <w:rStyle w:val="StyleUnderline"/>
        </w:rPr>
        <w:t>, and should be taken into account for business cycle analysis, countercyclical policies, public risk management schemes for the stabilization of food markets</w:t>
      </w:r>
      <w:r w:rsidRPr="00C1422E">
        <w:rPr>
          <w:sz w:val="16"/>
        </w:rPr>
        <w:t>, and the assessment</w:t>
      </w:r>
      <w:r w:rsidRPr="00207492">
        <w:rPr>
          <w:sz w:val="16"/>
        </w:rPr>
        <w:t xml:space="preserve"> of climate change and policy measures that may influence food prices,” they conclude.</w:t>
      </w:r>
    </w:p>
    <w:p w14:paraId="7E8BAC62" w14:textId="57181E23" w:rsidR="00077D51" w:rsidRDefault="00077D51" w:rsidP="00077D51">
      <w:pPr>
        <w:pStyle w:val="Heading3"/>
      </w:pPr>
      <w:r>
        <w:t>AT: No Food Wars---2NC</w:t>
      </w:r>
    </w:p>
    <w:p w14:paraId="515092E5" w14:textId="0BE4BCC5" w:rsidR="00077D51" w:rsidRPr="007E28D1" w:rsidRDefault="00077D51" w:rsidP="00077D51">
      <w:pPr>
        <w:pStyle w:val="Heading4"/>
        <w:rPr>
          <w:szCs w:val="26"/>
        </w:rPr>
      </w:pPr>
      <w:r>
        <w:rPr>
          <w:szCs w:val="26"/>
        </w:rPr>
        <w:t>Food</w:t>
      </w:r>
      <w:r w:rsidRPr="00EC459B">
        <w:rPr>
          <w:szCs w:val="26"/>
        </w:rPr>
        <w:t xml:space="preserve"> shortages are the largest proximate cause of conflict---studies overwhelmingly go </w:t>
      </w:r>
      <w:r>
        <w:rPr>
          <w:szCs w:val="26"/>
        </w:rPr>
        <w:t>negative</w:t>
      </w:r>
      <w:r w:rsidRPr="00EC459B">
        <w:rPr>
          <w:szCs w:val="26"/>
        </w:rPr>
        <w:t>.</w:t>
      </w:r>
    </w:p>
    <w:p w14:paraId="1B203D93" w14:textId="77777777" w:rsidR="00077D51" w:rsidRPr="00077D51" w:rsidRDefault="00077D51" w:rsidP="00077D51">
      <w:r w:rsidRPr="007E28D1">
        <w:t xml:space="preserve">Ore </w:t>
      </w:r>
      <w:proofErr w:type="spellStart"/>
      <w:r w:rsidRPr="00EC459B">
        <w:rPr>
          <w:rStyle w:val="Style13ptBold"/>
          <w:szCs w:val="26"/>
        </w:rPr>
        <w:t>Koren</w:t>
      </w:r>
      <w:proofErr w:type="spellEnd"/>
      <w:r w:rsidRPr="00EC459B">
        <w:rPr>
          <w:rStyle w:val="Style13ptBold"/>
          <w:szCs w:val="26"/>
        </w:rPr>
        <w:t xml:space="preserve"> 16</w:t>
      </w:r>
      <w:r>
        <w:rPr>
          <w:sz w:val="16"/>
        </w:rPr>
        <w:t>.</w:t>
      </w:r>
      <w:r w:rsidRPr="003617E7">
        <w:t xml:space="preserve"> PhD Candidate in Political Science at U Minnesota and </w:t>
      </w:r>
      <w:r>
        <w:t xml:space="preserve">Benjamin </w:t>
      </w:r>
      <w:proofErr w:type="spellStart"/>
      <w:r w:rsidRPr="003617E7">
        <w:t>Bagozzi</w:t>
      </w:r>
      <w:proofErr w:type="spellEnd"/>
      <w:r>
        <w:t>,</w:t>
      </w:r>
      <w:r w:rsidRPr="003617E7">
        <w:t xml:space="preserve"> Assistant Professor of Political Science &amp; International Relations at U Delaware 9-15-</w:t>
      </w:r>
      <w:r>
        <w:t>20</w:t>
      </w:r>
      <w:r w:rsidRPr="003617E7">
        <w:t xml:space="preserve">16 “From global to local, food insecurity is associated with contemporary armed conflicts,” </w:t>
      </w:r>
      <w:r w:rsidRPr="007E28D1">
        <w:rPr>
          <w:i/>
          <w:iCs/>
        </w:rPr>
        <w:t xml:space="preserve">Food </w:t>
      </w:r>
      <w:r w:rsidRPr="00077D51">
        <w:rPr>
          <w:i/>
          <w:iCs/>
        </w:rPr>
        <w:t>Security</w:t>
      </w:r>
      <w:r w:rsidRPr="00077D51">
        <w:t>, DOI 10.1007/s12571-016-0610-x, http://www.benjaminbagozzi.com/uploads/1/2/5/7/12579534/koren-bagozzi-fs.pdf.</w:t>
      </w:r>
    </w:p>
    <w:p w14:paraId="3EE6F6D6" w14:textId="77777777" w:rsidR="00077D51" w:rsidRPr="00EC459B" w:rsidRDefault="00077D51" w:rsidP="00077D51">
      <w:pPr>
        <w:rPr>
          <w:sz w:val="16"/>
        </w:rPr>
      </w:pPr>
      <w:r w:rsidRPr="00077D51">
        <w:rPr>
          <w:rStyle w:val="StyleUnderline"/>
        </w:rPr>
        <w:t>A growing number of studies of environmental stressors and social conflict posit that future wars will be fought over diminishing resources</w:t>
      </w:r>
      <w:r w:rsidRPr="00077D51">
        <w:rPr>
          <w:sz w:val="16"/>
        </w:rPr>
        <w:t xml:space="preserve"> (Miguel et al. 2004; Burke et al. </w:t>
      </w:r>
      <w:proofErr w:type="gramStart"/>
      <w:r w:rsidRPr="00077D51">
        <w:rPr>
          <w:sz w:val="16"/>
        </w:rPr>
        <w:t>2009;O</w:t>
      </w:r>
      <w:proofErr w:type="gramEnd"/>
      <w:r w:rsidRPr="00077D51">
        <w:rPr>
          <w:sz w:val="16"/>
        </w:rPr>
        <w:t xml:space="preserve"> ’ Loughlin et al. 2012; </w:t>
      </w:r>
      <w:proofErr w:type="spellStart"/>
      <w:r w:rsidRPr="00077D51">
        <w:rPr>
          <w:sz w:val="16"/>
        </w:rPr>
        <w:t>Scheffran</w:t>
      </w:r>
      <w:proofErr w:type="spellEnd"/>
      <w:r w:rsidRPr="00077D51">
        <w:rPr>
          <w:sz w:val="16"/>
        </w:rPr>
        <w:t xml:space="preserve"> et al. 2012 ). Building on insights from these studies, as well as other suggestive accounts (e.g. Brinkman and Hendrix </w:t>
      </w:r>
      <w:proofErr w:type="gramStart"/>
      <w:r w:rsidRPr="00077D51">
        <w:rPr>
          <w:sz w:val="16"/>
        </w:rPr>
        <w:t>2011 ;Hendrix</w:t>
      </w:r>
      <w:proofErr w:type="gramEnd"/>
      <w:r w:rsidRPr="00077D51">
        <w:rPr>
          <w:sz w:val="16"/>
        </w:rPr>
        <w:t xml:space="preserve"> and Brinkman 2013 ; Messer and Cohen 2006 ;</w:t>
      </w:r>
      <w:proofErr w:type="spellStart"/>
      <w:r w:rsidRPr="00077D51">
        <w:rPr>
          <w:sz w:val="16"/>
        </w:rPr>
        <w:t>Prunier</w:t>
      </w:r>
      <w:proofErr w:type="spellEnd"/>
      <w:r w:rsidRPr="00077D51">
        <w:rPr>
          <w:sz w:val="16"/>
        </w:rPr>
        <w:t xml:space="preserve"> 2008 ), the present study demonstrates </w:t>
      </w:r>
      <w:r w:rsidRPr="00077D51">
        <w:rPr>
          <w:rStyle w:val="Emphasis"/>
        </w:rPr>
        <w:t>empirically</w:t>
      </w:r>
      <w:r w:rsidRPr="00077D51">
        <w:rPr>
          <w:sz w:val="16"/>
        </w:rPr>
        <w:t xml:space="preserve">, </w:t>
      </w:r>
      <w:r w:rsidRPr="00077D51">
        <w:rPr>
          <w:rStyle w:val="Emphasis"/>
          <w:rFonts w:asciiTheme="minorHAnsi" w:hAnsiTheme="minorHAnsi" w:cstheme="minorHAnsi"/>
          <w:sz w:val="28"/>
        </w:rPr>
        <w:t>for the first time</w:t>
      </w:r>
      <w:r w:rsidRPr="00077D51">
        <w:rPr>
          <w:sz w:val="16"/>
        </w:rPr>
        <w:t xml:space="preserve">, </w:t>
      </w:r>
      <w:r w:rsidRPr="00077D51">
        <w:rPr>
          <w:rStyle w:val="Emphasis"/>
        </w:rPr>
        <w:t>the existence of a systemic relationship between conflict</w:t>
      </w:r>
      <w:r w:rsidRPr="00077D51">
        <w:rPr>
          <w:sz w:val="16"/>
        </w:rPr>
        <w:t xml:space="preserve"> on the one hand, </w:t>
      </w:r>
      <w:r w:rsidRPr="00077D51">
        <w:rPr>
          <w:rStyle w:val="Emphasis"/>
        </w:rPr>
        <w:t>and</w:t>
      </w:r>
      <w:r w:rsidRPr="00077D51">
        <w:rPr>
          <w:sz w:val="16"/>
        </w:rPr>
        <w:t xml:space="preserve"> </w:t>
      </w:r>
      <w:r w:rsidRPr="00077D51">
        <w:rPr>
          <w:rStyle w:val="Emphasis"/>
        </w:rPr>
        <w:t>food (in) security</w:t>
      </w:r>
      <w:r w:rsidRPr="00077D51">
        <w:rPr>
          <w:sz w:val="16"/>
        </w:rPr>
        <w:t xml:space="preserve"> on the other, both </w:t>
      </w:r>
      <w:r w:rsidRPr="00077D51">
        <w:rPr>
          <w:rStyle w:val="Emphasis"/>
        </w:rPr>
        <w:t>globally and locally</w:t>
      </w:r>
      <w:r w:rsidRPr="00077D51">
        <w:rPr>
          <w:sz w:val="16"/>
        </w:rPr>
        <w:t xml:space="preserve">. Specifically, highly disaggregated cropland-based measures of </w:t>
      </w:r>
      <w:r w:rsidRPr="00077D51">
        <w:rPr>
          <w:rStyle w:val="StyleUnderline"/>
        </w:rPr>
        <w:t>food insecurity</w:t>
      </w:r>
      <w:r w:rsidRPr="00077D51">
        <w:rPr>
          <w:sz w:val="16"/>
        </w:rPr>
        <w:t xml:space="preserve"> are shown to </w:t>
      </w:r>
      <w:r w:rsidRPr="00077D51">
        <w:rPr>
          <w:rStyle w:val="StyleUnderline"/>
        </w:rPr>
        <w:t xml:space="preserve">produce a </w:t>
      </w:r>
      <w:r w:rsidRPr="00077D51">
        <w:rPr>
          <w:rStyle w:val="Emphasis"/>
        </w:rPr>
        <w:t>significant effect</w:t>
      </w:r>
      <w:r w:rsidRPr="00077D51">
        <w:rPr>
          <w:rStyle w:val="StyleUnderline"/>
        </w:rPr>
        <w:t xml:space="preserve"> on the incidence of inter and intra-state armed conflict </w:t>
      </w:r>
      <w:r w:rsidRPr="00077D51">
        <w:rPr>
          <w:rStyle w:val="Emphasis"/>
        </w:rPr>
        <w:t>worldwide</w:t>
      </w:r>
      <w:r w:rsidRPr="00077D51">
        <w:rPr>
          <w:sz w:val="16"/>
        </w:rPr>
        <w:t xml:space="preserve">. </w:t>
      </w:r>
      <w:r w:rsidRPr="00077D51">
        <w:rPr>
          <w:rStyle w:val="StyleUnderline"/>
        </w:rPr>
        <w:t>Unlike</w:t>
      </w:r>
      <w:r w:rsidRPr="00077D51">
        <w:rPr>
          <w:sz w:val="16"/>
        </w:rPr>
        <w:t xml:space="preserve"> the majority of </w:t>
      </w:r>
      <w:r w:rsidRPr="00077D51">
        <w:rPr>
          <w:rStyle w:val="Emphasis"/>
        </w:rPr>
        <w:t>previous studies</w:t>
      </w:r>
      <w:r w:rsidRPr="00077D51">
        <w:rPr>
          <w:sz w:val="16"/>
        </w:rPr>
        <w:t xml:space="preserve">, which rely primarily on country-level indicators (Miguel et al. </w:t>
      </w:r>
      <w:proofErr w:type="gramStart"/>
      <w:r w:rsidRPr="00077D51">
        <w:rPr>
          <w:sz w:val="16"/>
        </w:rPr>
        <w:t>2004 ;</w:t>
      </w:r>
      <w:proofErr w:type="gramEnd"/>
      <w:r w:rsidRPr="00077D51">
        <w:rPr>
          <w:sz w:val="16"/>
        </w:rPr>
        <w:t xml:space="preserve"> Burke et al. 2009 ; </w:t>
      </w:r>
      <w:proofErr w:type="spellStart"/>
      <w:r w:rsidRPr="00077D51">
        <w:rPr>
          <w:sz w:val="16"/>
        </w:rPr>
        <w:t>Scheffran</w:t>
      </w:r>
      <w:proofErr w:type="spellEnd"/>
      <w:r w:rsidRPr="00077D51">
        <w:rPr>
          <w:sz w:val="16"/>
        </w:rPr>
        <w:t xml:space="preserve"> et al. 2012 ;</w:t>
      </w:r>
      <w:proofErr w:type="spellStart"/>
      <w:r w:rsidRPr="00077D51">
        <w:rPr>
          <w:sz w:val="16"/>
        </w:rPr>
        <w:t>Buhaug</w:t>
      </w:r>
      <w:proofErr w:type="spellEnd"/>
      <w:r w:rsidRPr="00077D51">
        <w:rPr>
          <w:sz w:val="16"/>
        </w:rPr>
        <w:t xml:space="preserve"> 2010 ) or focus specifically on sub-Saharan Africa (Miguel et al. 2004 ; Burke et al. 2009;O ’ Loughlin et al. 2012;Buhaug 2010; </w:t>
      </w:r>
      <w:proofErr w:type="spellStart"/>
      <w:r w:rsidRPr="00077D51">
        <w:rPr>
          <w:sz w:val="16"/>
        </w:rPr>
        <w:t>Fjelde</w:t>
      </w:r>
      <w:proofErr w:type="spellEnd"/>
      <w:r w:rsidRPr="00077D51">
        <w:rPr>
          <w:sz w:val="16"/>
        </w:rPr>
        <w:t xml:space="preserve"> and </w:t>
      </w:r>
      <w:proofErr w:type="spellStart"/>
      <w:r w:rsidRPr="00077D51">
        <w:rPr>
          <w:sz w:val="16"/>
        </w:rPr>
        <w:t>Hultman</w:t>
      </w:r>
      <w:proofErr w:type="spellEnd"/>
      <w:r w:rsidRPr="00077D51">
        <w:rPr>
          <w:sz w:val="16"/>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077D51">
        <w:rPr>
          <w:sz w:val="16"/>
        </w:rPr>
        <w:t>2010 )</w:t>
      </w:r>
      <w:proofErr w:type="gramEnd"/>
      <w:r w:rsidRPr="00077D51">
        <w:rPr>
          <w:sz w:val="16"/>
        </w:rPr>
        <w:t xml:space="preserve">. Using logistic regression (i.e., logit) models, </w:t>
      </w:r>
      <w:r w:rsidRPr="00077D51">
        <w:rPr>
          <w:rStyle w:val="StyleUnderline"/>
        </w:rPr>
        <w:t>these measures are</w:t>
      </w:r>
      <w:r w:rsidRPr="00077D51">
        <w:rPr>
          <w:sz w:val="16"/>
        </w:rPr>
        <w:t xml:space="preserve"> then </w:t>
      </w:r>
      <w:r w:rsidRPr="00077D51">
        <w:rPr>
          <w:rStyle w:val="StyleUnderline"/>
        </w:rPr>
        <w:t xml:space="preserve">paired with </w:t>
      </w:r>
      <w:proofErr w:type="gramStart"/>
      <w:r w:rsidRPr="00077D51">
        <w:rPr>
          <w:rStyle w:val="StyleUnderline"/>
        </w:rPr>
        <w:t>a large number of</w:t>
      </w:r>
      <w:proofErr w:type="gramEnd"/>
      <w:r w:rsidRPr="00077D51">
        <w:rPr>
          <w:rStyle w:val="StyleUnderline"/>
        </w:rPr>
        <w:t xml:space="preserve"> political, economic, and </w:t>
      </w:r>
      <w:r w:rsidRPr="00077D51">
        <w:rPr>
          <w:rStyle w:val="Emphasis"/>
        </w:rPr>
        <w:t>climatic</w:t>
      </w:r>
      <w:r w:rsidRPr="00077D51">
        <w:rPr>
          <w:rStyle w:val="StyleUnderline"/>
        </w:rPr>
        <w:t xml:space="preserve"> indicators</w:t>
      </w:r>
      <w:r w:rsidRPr="00077D51">
        <w:rPr>
          <w:sz w:val="16"/>
        </w:rPr>
        <w:t xml:space="preserve"> in order </w:t>
      </w:r>
      <w:r w:rsidRPr="00077D51">
        <w:rPr>
          <w:rStyle w:val="StyleUnderline"/>
        </w:rPr>
        <w:t>to estimate the</w:t>
      </w:r>
      <w:r w:rsidRPr="00077D51">
        <w:rPr>
          <w:sz w:val="16"/>
        </w:rPr>
        <w:t xml:space="preserve"> </w:t>
      </w:r>
      <w:r w:rsidRPr="00077D51">
        <w:rPr>
          <w:rStyle w:val="Emphasis"/>
        </w:rPr>
        <w:t>direct effects of food security on violent conflict</w:t>
      </w:r>
      <w:r w:rsidRPr="00077D51">
        <w:rPr>
          <w:sz w:val="16"/>
        </w:rPr>
        <w:t xml:space="preserve">. Evidence suggests that </w:t>
      </w:r>
      <w:r w:rsidRPr="00077D51">
        <w:rPr>
          <w:rStyle w:val="StyleUnderline"/>
        </w:rPr>
        <w:t>conflict occurs in areas with higher access to, but lower availability of, food resources</w:t>
      </w:r>
      <w:r w:rsidRPr="00077D51">
        <w:rPr>
          <w:sz w:val="16"/>
        </w:rPr>
        <w:t xml:space="preserve">. Together these findings imply that </w:t>
      </w:r>
      <w:r w:rsidRPr="00077D51">
        <w:rPr>
          <w:rStyle w:val="StyleUnderline"/>
        </w:rPr>
        <w:t>food insecurity produces an</w:t>
      </w:r>
      <w:r w:rsidRPr="00077D51">
        <w:rPr>
          <w:sz w:val="16"/>
        </w:rPr>
        <w:t xml:space="preserve"> </w:t>
      </w:r>
      <w:r w:rsidRPr="00077D51">
        <w:rPr>
          <w:rStyle w:val="Emphasis"/>
        </w:rPr>
        <w:t>independent effect on contemporary social and political conflict</w:t>
      </w:r>
      <w:r w:rsidRPr="00077D51">
        <w:rPr>
          <w:sz w:val="16"/>
        </w:rPr>
        <w:t xml:space="preserve">. While relatively little research directly addresses the relationship between food insecurity and conflict specifically, </w:t>
      </w:r>
      <w:r w:rsidRPr="00077D51">
        <w:rPr>
          <w:rStyle w:val="StyleUnderline"/>
        </w:rPr>
        <w:t>numerous studies</w:t>
      </w:r>
      <w:r w:rsidRPr="00077D51">
        <w:rPr>
          <w:sz w:val="16"/>
        </w:rPr>
        <w:t xml:space="preserve"> have </w:t>
      </w:r>
      <w:r w:rsidRPr="00077D51">
        <w:rPr>
          <w:rStyle w:val="StyleUnderline"/>
        </w:rPr>
        <w:t>implie</w:t>
      </w:r>
      <w:r w:rsidRPr="00077D51">
        <w:rPr>
          <w:sz w:val="16"/>
        </w:rPr>
        <w:t xml:space="preserve">d that such </w:t>
      </w:r>
      <w:r w:rsidRPr="00077D51">
        <w:rPr>
          <w:rStyle w:val="StyleUnderline"/>
        </w:rPr>
        <w:t>a relationship exists</w:t>
      </w:r>
      <w:r w:rsidRPr="00077D51">
        <w:rPr>
          <w:sz w:val="16"/>
        </w:rPr>
        <w:t>. For instance, in their analysis of the relationship between climate variability and conflict in Sub-Saharan Africa, Burke et al. found that B [t]</w:t>
      </w:r>
      <w:proofErr w:type="spellStart"/>
      <w:r w:rsidRPr="00077D51">
        <w:rPr>
          <w:sz w:val="16"/>
        </w:rPr>
        <w:t>emperature</w:t>
      </w:r>
      <w:proofErr w:type="spellEnd"/>
      <w:r w:rsidRPr="00077D51">
        <w:rPr>
          <w:sz w:val="16"/>
        </w:rPr>
        <w:t xml:space="preserve"> variables are strongly related to conflict incidence over our historical panel ^ (</w:t>
      </w:r>
      <w:proofErr w:type="gramStart"/>
      <w:r w:rsidRPr="00077D51">
        <w:rPr>
          <w:sz w:val="16"/>
        </w:rPr>
        <w:t>2009 ,</w:t>
      </w:r>
      <w:proofErr w:type="gramEnd"/>
      <w:r w:rsidRPr="00077D51">
        <w:rPr>
          <w:sz w:val="16"/>
        </w:rPr>
        <w:t xml:space="preserve"> 20,670. See also Miguel et al. </w:t>
      </w:r>
      <w:proofErr w:type="gramStart"/>
      <w:r w:rsidRPr="00077D51">
        <w:rPr>
          <w:sz w:val="16"/>
        </w:rPr>
        <w:t>2004 ;</w:t>
      </w:r>
      <w:proofErr w:type="gramEnd"/>
      <w:r w:rsidRPr="00077D51">
        <w:rPr>
          <w:sz w:val="16"/>
        </w:rPr>
        <w:t xml:space="preserve"> </w:t>
      </w:r>
      <w:proofErr w:type="spellStart"/>
      <w:r w:rsidRPr="00077D51">
        <w:rPr>
          <w:sz w:val="16"/>
        </w:rPr>
        <w:t>Koubi</w:t>
      </w:r>
      <w:proofErr w:type="spellEnd"/>
      <w:r w:rsidRPr="00077D51">
        <w:rPr>
          <w:sz w:val="16"/>
        </w:rPr>
        <w:t xml:space="preserve"> et al. 2012 ). They further hypothesize that, B [t]</w:t>
      </w:r>
      <w:proofErr w:type="spellStart"/>
      <w:r w:rsidRPr="00077D51">
        <w:rPr>
          <w:sz w:val="16"/>
        </w:rPr>
        <w:t>emperature</w:t>
      </w:r>
      <w:proofErr w:type="spellEnd"/>
      <w:r w:rsidRPr="00077D51">
        <w:rPr>
          <w:sz w:val="16"/>
        </w:rPr>
        <w:t xml:space="preserve"> can affect agricultural yields both through increases in crop evapotranspiration (and hence heightened water stress in the absence of irrigation) and through accelerated crop development...reducing African </w:t>
      </w:r>
      <w:proofErr w:type="spellStart"/>
      <w:r w:rsidRPr="00077D51">
        <w:rPr>
          <w:sz w:val="16"/>
        </w:rPr>
        <w:t>sta</w:t>
      </w:r>
      <w:proofErr w:type="spellEnd"/>
      <w:r w:rsidRPr="00077D51">
        <w:rPr>
          <w:sz w:val="16"/>
        </w:rPr>
        <w:t xml:space="preserve">- </w:t>
      </w:r>
      <w:proofErr w:type="spellStart"/>
      <w:r w:rsidRPr="00077D51">
        <w:rPr>
          <w:sz w:val="16"/>
        </w:rPr>
        <w:t>ple</w:t>
      </w:r>
      <w:proofErr w:type="spellEnd"/>
      <w:r w:rsidRPr="00077D51">
        <w:rPr>
          <w:sz w:val="16"/>
        </w:rPr>
        <w:t xml:space="preserve"> crop yields by 10 % – 30 % per °C of warming ^ (ibid. 20,672). Somewhat more cautiously, </w:t>
      </w:r>
      <w:proofErr w:type="gramStart"/>
      <w:r w:rsidRPr="00077D51">
        <w:rPr>
          <w:sz w:val="16"/>
        </w:rPr>
        <w:t>O ’</w:t>
      </w:r>
      <w:proofErr w:type="gramEnd"/>
      <w:r w:rsidRPr="00077D51">
        <w:rPr>
          <w:sz w:val="16"/>
        </w:rPr>
        <w:t xml:space="preserve"> Loughlin et al. conclude that, B [o]</w:t>
      </w:r>
      <w:proofErr w:type="spellStart"/>
      <w:r w:rsidRPr="00077D51">
        <w:rPr>
          <w:sz w:val="16"/>
        </w:rPr>
        <w:t>ur</w:t>
      </w:r>
      <w:proofErr w:type="spellEnd"/>
      <w:r w:rsidRPr="00077D51">
        <w:rPr>
          <w:sz w:val="16"/>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077D51">
        <w:rPr>
          <w:rStyle w:val="StyleUnderline"/>
        </w:rPr>
        <w:t>While these conclusions were supported by subsequent studies</w:t>
      </w:r>
      <w:r w:rsidRPr="00077D51">
        <w:rPr>
          <w:sz w:val="16"/>
        </w:rPr>
        <w:t xml:space="preserve"> (Raleigh and </w:t>
      </w:r>
      <w:proofErr w:type="spellStart"/>
      <w:r w:rsidRPr="00077D51">
        <w:rPr>
          <w:sz w:val="16"/>
        </w:rPr>
        <w:t>Kniveton</w:t>
      </w:r>
      <w:proofErr w:type="spellEnd"/>
      <w:r w:rsidRPr="00077D51">
        <w:rPr>
          <w:sz w:val="16"/>
        </w:rPr>
        <w:t xml:space="preserve"> 2012; Hendrix and </w:t>
      </w:r>
      <w:proofErr w:type="spellStart"/>
      <w:r w:rsidRPr="00077D51">
        <w:rPr>
          <w:sz w:val="16"/>
        </w:rPr>
        <w:t>Salehyan</w:t>
      </w:r>
      <w:proofErr w:type="spellEnd"/>
      <w:r w:rsidRPr="00077D51">
        <w:rPr>
          <w:sz w:val="16"/>
        </w:rPr>
        <w:t xml:space="preserve"> </w:t>
      </w:r>
      <w:proofErr w:type="gramStart"/>
      <w:r w:rsidRPr="00077D51">
        <w:rPr>
          <w:sz w:val="16"/>
        </w:rPr>
        <w:t>2012 ;</w:t>
      </w:r>
      <w:proofErr w:type="spellStart"/>
      <w:r w:rsidRPr="00077D51">
        <w:rPr>
          <w:sz w:val="16"/>
        </w:rPr>
        <w:t>Hsiangand</w:t>
      </w:r>
      <w:proofErr w:type="spellEnd"/>
      <w:proofErr w:type="gramEnd"/>
      <w:r w:rsidRPr="00077D51">
        <w:rPr>
          <w:sz w:val="16"/>
        </w:rPr>
        <w:t xml:space="preserve"> Meng 2014 ), </w:t>
      </w:r>
      <w:r w:rsidRPr="00077D51">
        <w:rPr>
          <w:rStyle w:val="StyleUnderline"/>
        </w:rPr>
        <w:t>other scholars question the validity of these findings</w:t>
      </w:r>
      <w:r w:rsidRPr="00077D51">
        <w:rPr>
          <w:sz w:val="16"/>
        </w:rPr>
        <w:t xml:space="preserve"> and show that the incidence of conflict is primarily related to political and economic conditions (e.g. </w:t>
      </w:r>
      <w:proofErr w:type="spellStart"/>
      <w:r w:rsidRPr="00077D51">
        <w:rPr>
          <w:sz w:val="16"/>
        </w:rPr>
        <w:t>Buhaug</w:t>
      </w:r>
      <w:proofErr w:type="spellEnd"/>
      <w:r w:rsidRPr="00077D51">
        <w:rPr>
          <w:sz w:val="16"/>
        </w:rPr>
        <w:t xml:space="preserve"> 2010 ). </w:t>
      </w:r>
      <w:r w:rsidRPr="00077D51">
        <w:rPr>
          <w:rStyle w:val="Emphasis"/>
        </w:rPr>
        <w:t>In common with all these studies,</w:t>
      </w:r>
      <w:r w:rsidRPr="00077D51">
        <w:rPr>
          <w:sz w:val="16"/>
        </w:rPr>
        <w:t xml:space="preserve"> however, </w:t>
      </w:r>
      <w:r w:rsidRPr="00077D51">
        <w:rPr>
          <w:rStyle w:val="StyleUnderline"/>
        </w:rPr>
        <w:t>is the insight that a</w:t>
      </w:r>
      <w:r w:rsidRPr="00077D51">
        <w:rPr>
          <w:sz w:val="16"/>
        </w:rPr>
        <w:t xml:space="preserve"> </w:t>
      </w:r>
      <w:r w:rsidRPr="00077D51">
        <w:rPr>
          <w:rStyle w:val="Emphasis"/>
        </w:rPr>
        <w:t>major mechanism</w:t>
      </w:r>
      <w:r w:rsidRPr="00077D51">
        <w:rPr>
          <w:sz w:val="16"/>
        </w:rPr>
        <w:t xml:space="preserve"> by </w:t>
      </w:r>
      <w:r w:rsidRPr="00077D51">
        <w:rPr>
          <w:rStyle w:val="StyleUnderline"/>
        </w:rPr>
        <w:t>which climate</w:t>
      </w:r>
      <w:r w:rsidRPr="00EC459B">
        <w:rPr>
          <w:rStyle w:val="StyleUnderline"/>
        </w:rPr>
        <w:t xml:space="preserve"> change increases the likelihood of conflict is through</w:t>
      </w:r>
      <w:r w:rsidRPr="00EC459B">
        <w:rPr>
          <w:sz w:val="16"/>
        </w:rPr>
        <w:t xml:space="preserve"> </w:t>
      </w:r>
      <w:r w:rsidRPr="00EC459B">
        <w:rPr>
          <w:rStyle w:val="StyleUnderline"/>
        </w:rPr>
        <w:t>its effects on</w:t>
      </w:r>
      <w:r w:rsidRPr="00EC459B">
        <w:rPr>
          <w:sz w:val="16"/>
        </w:rPr>
        <w:t xml:space="preserve"> </w:t>
      </w:r>
      <w:r w:rsidRPr="00EC459B">
        <w:rPr>
          <w:rStyle w:val="Emphasis"/>
        </w:rPr>
        <w:t>food supplies</w:t>
      </w:r>
      <w:r w:rsidRPr="00EC459B">
        <w:rPr>
          <w:sz w:val="16"/>
        </w:rPr>
        <w:t>.</w:t>
      </w:r>
    </w:p>
    <w:p w14:paraId="2B28CD3E" w14:textId="1B77BD32" w:rsidR="00077D51" w:rsidRPr="004D0B2A" w:rsidRDefault="004D0B2A" w:rsidP="00077D51">
      <w:pPr>
        <w:pStyle w:val="Heading4"/>
      </w:pPr>
      <w:r>
        <w:t>Food is the</w:t>
      </w:r>
      <w:r w:rsidR="00077D51">
        <w:t xml:space="preserve"> likely cause of </w:t>
      </w:r>
      <w:r w:rsidR="00077D51" w:rsidRPr="002F2ABD">
        <w:rPr>
          <w:u w:val="single"/>
        </w:rPr>
        <w:t>global conflict</w:t>
      </w:r>
      <w:r>
        <w:t>. S</w:t>
      </w:r>
      <w:r w:rsidR="00077D51">
        <w:t xml:space="preserve">olving it is </w:t>
      </w:r>
      <w:r>
        <w:t xml:space="preserve">a </w:t>
      </w:r>
      <w:r>
        <w:rPr>
          <w:u w:val="single"/>
        </w:rPr>
        <w:t>conflict dampener</w:t>
      </w:r>
      <w:r>
        <w:t xml:space="preserve">. </w:t>
      </w:r>
    </w:p>
    <w:p w14:paraId="57567E91" w14:textId="65526B9A" w:rsidR="00077D51" w:rsidRPr="00077D51" w:rsidRDefault="00077D51" w:rsidP="00077D51">
      <w:proofErr w:type="spellStart"/>
      <w:r w:rsidRPr="005F21EA">
        <w:t>Sinéad</w:t>
      </w:r>
      <w:proofErr w:type="spellEnd"/>
      <w:r w:rsidRPr="005F21EA">
        <w:t xml:space="preserve"> </w:t>
      </w:r>
      <w:proofErr w:type="spellStart"/>
      <w:r w:rsidRPr="00077D51">
        <w:rPr>
          <w:rStyle w:val="Style13ptBold"/>
        </w:rPr>
        <w:t>Lehane</w:t>
      </w:r>
      <w:proofErr w:type="spellEnd"/>
      <w:r w:rsidRPr="00077D51">
        <w:rPr>
          <w:rStyle w:val="Style13ptBold"/>
        </w:rPr>
        <w:t xml:space="preserve"> </w:t>
      </w:r>
      <w:r w:rsidRPr="00077D51">
        <w:rPr>
          <w:rStyle w:val="Style13ptBold"/>
        </w:rPr>
        <w:t>17</w:t>
      </w:r>
      <w:r>
        <w:t>. R</w:t>
      </w:r>
      <w:r w:rsidRPr="005F21EA">
        <w:t>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w:t>
      </w:r>
      <w:r>
        <w:t xml:space="preserve"> </w:t>
      </w:r>
      <w:r w:rsidRPr="005F21EA">
        <w:t>www.hidropolitikakademi.org/shaping-</w:t>
      </w:r>
      <w:r w:rsidRPr="00077D51">
        <w:t>conflict-in-the-21st-century-the-future-of-food-and-water-security.html</w:t>
      </w:r>
    </w:p>
    <w:p w14:paraId="2C425F9D" w14:textId="2B01F5B2" w:rsidR="00077D51" w:rsidRDefault="00077D51" w:rsidP="00077D51">
      <w:pPr>
        <w:rPr>
          <w:sz w:val="14"/>
        </w:rPr>
      </w:pPr>
      <w:r w:rsidRPr="00077D51">
        <w:rPr>
          <w:sz w:val="14"/>
        </w:rPr>
        <w:t xml:space="preserve">In his book, The Coming Famine, Julian Cribb writes that the </w:t>
      </w:r>
      <w:r w:rsidRPr="00077D51">
        <w:rPr>
          <w:rStyle w:val="Emphasis"/>
        </w:rPr>
        <w:t>wars</w:t>
      </w:r>
      <w:r w:rsidRPr="00077D51">
        <w:rPr>
          <w:u w:val="single"/>
        </w:rPr>
        <w:t xml:space="preserve"> of the </w:t>
      </w:r>
      <w:r w:rsidRPr="00077D51">
        <w:rPr>
          <w:rStyle w:val="Emphasis"/>
        </w:rPr>
        <w:t>21st century</w:t>
      </w:r>
      <w:r w:rsidRPr="00077D51">
        <w:rPr>
          <w:u w:val="single"/>
        </w:rPr>
        <w:t xml:space="preserve"> will involve </w:t>
      </w:r>
      <w:r w:rsidRPr="00077D51">
        <w:rPr>
          <w:rStyle w:val="Emphasis"/>
        </w:rPr>
        <w:t>failed states</w:t>
      </w:r>
      <w:r w:rsidRPr="00077D51">
        <w:rPr>
          <w:u w:val="single"/>
        </w:rPr>
        <w:t xml:space="preserve">, </w:t>
      </w:r>
      <w:r w:rsidRPr="00077D51">
        <w:rPr>
          <w:rStyle w:val="Emphasis"/>
        </w:rPr>
        <w:t>rebellions</w:t>
      </w:r>
      <w:r w:rsidRPr="00077D51">
        <w:rPr>
          <w:u w:val="single"/>
        </w:rPr>
        <w:t xml:space="preserve">, </w:t>
      </w:r>
      <w:r w:rsidRPr="00077D51">
        <w:rPr>
          <w:rStyle w:val="Emphasis"/>
        </w:rPr>
        <w:t>civil conflict</w:t>
      </w:r>
      <w:r w:rsidRPr="00077D51">
        <w:rPr>
          <w:u w:val="single"/>
        </w:rPr>
        <w:t xml:space="preserve">, </w:t>
      </w:r>
      <w:proofErr w:type="gramStart"/>
      <w:r w:rsidRPr="00077D51">
        <w:rPr>
          <w:rStyle w:val="Emphasis"/>
        </w:rPr>
        <w:t>insurgencies</w:t>
      </w:r>
      <w:proofErr w:type="gramEnd"/>
      <w:r w:rsidRPr="00077D51">
        <w:rPr>
          <w:u w:val="single"/>
        </w:rPr>
        <w:t xml:space="preserve"> and </w:t>
      </w:r>
      <w:r w:rsidRPr="00077D51">
        <w:rPr>
          <w:rStyle w:val="Emphasis"/>
        </w:rPr>
        <w:t>terrorism</w:t>
      </w:r>
      <w:r w:rsidRPr="00077D51">
        <w:rPr>
          <w:u w:val="single"/>
        </w:rPr>
        <w:t xml:space="preserve">. </w:t>
      </w:r>
      <w:proofErr w:type="gramStart"/>
      <w:r w:rsidRPr="00077D51">
        <w:rPr>
          <w:u w:val="single"/>
        </w:rPr>
        <w:t>All of</w:t>
      </w:r>
      <w:proofErr w:type="gramEnd"/>
      <w:r w:rsidRPr="00077D51">
        <w:rPr>
          <w:u w:val="single"/>
        </w:rPr>
        <w:t xml:space="preserve"> these elements will be triggered by competition over </w:t>
      </w:r>
      <w:r w:rsidRPr="00077D51">
        <w:rPr>
          <w:rStyle w:val="Emphasis"/>
        </w:rPr>
        <w:t>dwindling resources</w:t>
      </w:r>
      <w:r w:rsidRPr="00077D51">
        <w:rPr>
          <w:u w:val="single"/>
        </w:rPr>
        <w:t xml:space="preserve">, </w:t>
      </w:r>
      <w:r w:rsidRPr="00077D51">
        <w:rPr>
          <w:rStyle w:val="Emphasis"/>
        </w:rPr>
        <w:t>rather than global conflicts</w:t>
      </w:r>
      <w:r w:rsidRPr="00077D51">
        <w:rPr>
          <w:u w:val="single"/>
        </w:rPr>
        <w:t xml:space="preserve"> with </w:t>
      </w:r>
      <w:r w:rsidRPr="00077D51">
        <w:rPr>
          <w:rStyle w:val="Emphasis"/>
        </w:rPr>
        <w:t>clearly defined sides</w:t>
      </w:r>
      <w:r w:rsidRPr="00077D51">
        <w:rPr>
          <w:sz w:val="14"/>
        </w:rPr>
        <w:t>.</w:t>
      </w:r>
      <w:r w:rsidRPr="00077D51">
        <w:rPr>
          <w:rStyle w:val="Emphasis"/>
        </w:rPr>
        <w:t xml:space="preserve"> </w:t>
      </w:r>
      <w:r w:rsidRPr="00077D51">
        <w:rPr>
          <w:u w:val="single"/>
        </w:rPr>
        <w:t>More than 40 countries experienced civil unrest following the food price crisis in 2008</w:t>
      </w:r>
      <w:r w:rsidRPr="00077D51">
        <w:rPr>
          <w:sz w:val="14"/>
        </w:rPr>
        <w:t xml:space="preserve">. </w:t>
      </w:r>
      <w:r w:rsidRPr="00077D51">
        <w:rPr>
          <w:u w:val="single"/>
        </w:rPr>
        <w:t xml:space="preserve">The rapid increase in grain prices and prevailing food insecurity in many states is linked to the outbreak of protests, food riots and the </w:t>
      </w:r>
      <w:r w:rsidRPr="00077D51">
        <w:rPr>
          <w:rStyle w:val="Emphasis"/>
        </w:rPr>
        <w:t>breakdown of governance</w:t>
      </w:r>
      <w:r w:rsidRPr="00077D51">
        <w:rPr>
          <w:sz w:val="14"/>
        </w:rPr>
        <w:t xml:space="preserve">. </w:t>
      </w:r>
      <w:r w:rsidRPr="00077D51">
        <w:rPr>
          <w:u w:val="single"/>
        </w:rPr>
        <w:t>Widespread food insecurity is a driving factor in creating a disaffected population ripe for rebellion</w:t>
      </w:r>
      <w:r w:rsidRPr="00077D51">
        <w:rPr>
          <w:sz w:val="14"/>
        </w:rPr>
        <w:t xml:space="preserve">. </w:t>
      </w:r>
      <w:r w:rsidRPr="00077D51">
        <w:rPr>
          <w:u w:val="single"/>
        </w:rPr>
        <w:t xml:space="preserve">Given the </w:t>
      </w:r>
      <w:r w:rsidRPr="00077D51">
        <w:rPr>
          <w:rStyle w:val="Emphasis"/>
        </w:rPr>
        <w:t>interconnectivity</w:t>
      </w:r>
      <w:r w:rsidRPr="00077D51">
        <w:rPr>
          <w:u w:val="single"/>
        </w:rPr>
        <w:t xml:space="preserve"> of </w:t>
      </w:r>
      <w:r w:rsidRPr="00077D51">
        <w:rPr>
          <w:rStyle w:val="Emphasis"/>
        </w:rPr>
        <w:t>food security</w:t>
      </w:r>
      <w:r w:rsidRPr="00077D51">
        <w:rPr>
          <w:u w:val="single"/>
        </w:rPr>
        <w:t xml:space="preserve"> and </w:t>
      </w:r>
      <w:r w:rsidRPr="00077D51">
        <w:rPr>
          <w:rStyle w:val="Emphasis"/>
        </w:rPr>
        <w:t>political stability</w:t>
      </w:r>
      <w:r w:rsidRPr="00077D51">
        <w:rPr>
          <w:u w:val="single"/>
        </w:rPr>
        <w:t xml:space="preserve">, it is likely food will continue to act as a political </w:t>
      </w:r>
      <w:r w:rsidRPr="00077D51">
        <w:rPr>
          <w:rStyle w:val="Emphasis"/>
        </w:rPr>
        <w:t>stressor</w:t>
      </w:r>
      <w:r w:rsidRPr="00077D51">
        <w:rPr>
          <w:u w:val="single"/>
        </w:rPr>
        <w:t xml:space="preserve"> on regimes in the </w:t>
      </w:r>
      <w:r w:rsidRPr="00077D51">
        <w:rPr>
          <w:rStyle w:val="Emphasis"/>
        </w:rPr>
        <w:t>Middle East</w:t>
      </w:r>
      <w:r w:rsidRPr="00077D51">
        <w:rPr>
          <w:u w:val="single"/>
        </w:rPr>
        <w:t xml:space="preserve"> and </w:t>
      </w:r>
      <w:r w:rsidRPr="00077D51">
        <w:rPr>
          <w:rStyle w:val="Emphasis"/>
        </w:rPr>
        <w:t>elsewhere</w:t>
      </w:r>
      <w:r w:rsidRPr="00077D51">
        <w:rPr>
          <w:sz w:val="14"/>
        </w:rPr>
        <w:t xml:space="preserve">. Addressing Insecurity </w:t>
      </w:r>
      <w:r w:rsidRPr="00077D51">
        <w:rPr>
          <w:u w:val="single"/>
        </w:rPr>
        <w:t>Improving food</w:t>
      </w:r>
      <w:r w:rsidRPr="00077D51">
        <w:rPr>
          <w:sz w:val="14"/>
        </w:rPr>
        <w:t xml:space="preserve"> and water </w:t>
      </w:r>
      <w:r w:rsidRPr="00077D51">
        <w:rPr>
          <w:u w:val="single"/>
        </w:rPr>
        <w:t>security</w:t>
      </w:r>
      <w:r w:rsidRPr="00077D51">
        <w:rPr>
          <w:sz w:val="14"/>
        </w:rPr>
        <w:t xml:space="preserve"> and encouraging resource sharing </w:t>
      </w:r>
      <w:r w:rsidRPr="00077D51">
        <w:rPr>
          <w:u w:val="single"/>
        </w:rPr>
        <w:t xml:space="preserve">is critical to creating a </w:t>
      </w:r>
      <w:r w:rsidRPr="00077D51">
        <w:rPr>
          <w:rStyle w:val="Emphasis"/>
        </w:rPr>
        <w:t>stable</w:t>
      </w:r>
      <w:r w:rsidRPr="00077D51">
        <w:rPr>
          <w:u w:val="single"/>
        </w:rPr>
        <w:t xml:space="preserve"> and </w:t>
      </w:r>
      <w:r w:rsidRPr="00077D51">
        <w:rPr>
          <w:rStyle w:val="Emphasis"/>
        </w:rPr>
        <w:t>secure global environment</w:t>
      </w:r>
      <w:r w:rsidRPr="00077D51">
        <w:rPr>
          <w:sz w:val="14"/>
        </w:rPr>
        <w:t xml:space="preserve">. </w:t>
      </w:r>
      <w:r w:rsidRPr="00077D51">
        <w:rPr>
          <w:u w:val="single"/>
        </w:rPr>
        <w:t>While food</w:t>
      </w:r>
      <w:r w:rsidRPr="00077D51">
        <w:t xml:space="preserve"> </w:t>
      </w:r>
      <w:r w:rsidRPr="00077D51">
        <w:rPr>
          <w:sz w:val="14"/>
        </w:rPr>
        <w:t xml:space="preserve">and water </w:t>
      </w:r>
      <w:r w:rsidRPr="00077D51">
        <w:rPr>
          <w:rStyle w:val="StyleUnderline"/>
        </w:rPr>
        <w:t>shortages</w:t>
      </w:r>
      <w:r w:rsidRPr="00077D51">
        <w:rPr>
          <w:u w:val="single"/>
        </w:rPr>
        <w:t xml:space="preserve"> </w:t>
      </w:r>
      <w:r w:rsidRPr="00077D51">
        <w:rPr>
          <w:rStyle w:val="Emphasis"/>
        </w:rPr>
        <w:t>contribute</w:t>
      </w:r>
      <w:r w:rsidRPr="00077D51">
        <w:rPr>
          <w:u w:val="single"/>
        </w:rPr>
        <w:t xml:space="preserve"> to a </w:t>
      </w:r>
      <w:r w:rsidRPr="00077D51">
        <w:rPr>
          <w:rStyle w:val="Emphasis"/>
        </w:rPr>
        <w:t>rising cycle of violence</w:t>
      </w:r>
      <w:r w:rsidRPr="00077D51">
        <w:rPr>
          <w:u w:val="single"/>
        </w:rPr>
        <w:t>, improving food</w:t>
      </w:r>
      <w:r w:rsidRPr="00077D51">
        <w:rPr>
          <w:sz w:val="14"/>
        </w:rPr>
        <w:t xml:space="preserve"> and water </w:t>
      </w:r>
      <w:r w:rsidRPr="00077D51">
        <w:rPr>
          <w:u w:val="single"/>
        </w:rPr>
        <w:t xml:space="preserve">security outcomes can trigger the </w:t>
      </w:r>
      <w:r w:rsidRPr="00077D51">
        <w:rPr>
          <w:rStyle w:val="Emphasis"/>
        </w:rPr>
        <w:t>opposite</w:t>
      </w:r>
      <w:r w:rsidRPr="00077D51">
        <w:rPr>
          <w:u w:val="single"/>
        </w:rPr>
        <w:t xml:space="preserve"> and </w:t>
      </w:r>
      <w:r w:rsidRPr="00077D51">
        <w:rPr>
          <w:rStyle w:val="Emphasis"/>
        </w:rPr>
        <w:t>reduce</w:t>
      </w:r>
      <w:r w:rsidRPr="00077D51">
        <w:rPr>
          <w:u w:val="single"/>
        </w:rPr>
        <w:t xml:space="preserve"> the potential for </w:t>
      </w:r>
      <w:r w:rsidRPr="00077D51">
        <w:rPr>
          <w:rStyle w:val="Emphasis"/>
        </w:rPr>
        <w:t>conflict</w:t>
      </w:r>
      <w:r w:rsidRPr="00077D51">
        <w:rPr>
          <w:sz w:val="14"/>
        </w:rPr>
        <w:t>.</w:t>
      </w:r>
      <w:r w:rsidRPr="00077D51">
        <w:rPr>
          <w:rStyle w:val="Emphasis"/>
        </w:rPr>
        <w:t xml:space="preserve"> </w:t>
      </w:r>
      <w:r w:rsidRPr="00077D51">
        <w:rPr>
          <w:sz w:val="14"/>
        </w:rPr>
        <w:t xml:space="preserve">With the global population expected to reach 9 billion by 2040, </w:t>
      </w:r>
      <w:r w:rsidRPr="00077D51">
        <w:rPr>
          <w:u w:val="single"/>
        </w:rPr>
        <w:t xml:space="preserve">the </w:t>
      </w:r>
      <w:r w:rsidRPr="00077D51">
        <w:rPr>
          <w:rStyle w:val="Emphasis"/>
        </w:rPr>
        <w:t>likelihood of conflict</w:t>
      </w:r>
      <w:r w:rsidRPr="00077D51">
        <w:rPr>
          <w:u w:val="single"/>
        </w:rPr>
        <w:t xml:space="preserve"> exacerbated by scarcity over the next century is </w:t>
      </w:r>
      <w:r w:rsidRPr="00077D51">
        <w:rPr>
          <w:rStyle w:val="Emphasis"/>
        </w:rPr>
        <w:t>growing</w:t>
      </w:r>
      <w:r w:rsidRPr="00077D51">
        <w:rPr>
          <w:sz w:val="14"/>
        </w:rPr>
        <w:t xml:space="preserve">. </w:t>
      </w:r>
      <w:r w:rsidRPr="00077D51">
        <w:rPr>
          <w:u w:val="single"/>
        </w:rPr>
        <w:t xml:space="preserve">Conflict is likely to be driven by </w:t>
      </w:r>
      <w:proofErr w:type="gramStart"/>
      <w:r w:rsidRPr="00077D51">
        <w:rPr>
          <w:u w:val="single"/>
        </w:rPr>
        <w:t>a number of</w:t>
      </w:r>
      <w:proofErr w:type="gramEnd"/>
      <w:r w:rsidRPr="00077D51">
        <w:rPr>
          <w:u w:val="single"/>
        </w:rPr>
        <w:t xml:space="preserve"> factors and </w:t>
      </w:r>
      <w:r w:rsidRPr="00077D51">
        <w:rPr>
          <w:rStyle w:val="Emphasis"/>
        </w:rPr>
        <w:t>difficult to address</w:t>
      </w:r>
      <w:r w:rsidRPr="00077D51">
        <w:rPr>
          <w:u w:val="single"/>
        </w:rPr>
        <w:t xml:space="preserve"> through </w:t>
      </w:r>
      <w:r w:rsidRPr="00077D51">
        <w:rPr>
          <w:rStyle w:val="Emphasis"/>
        </w:rPr>
        <w:t>diplomacy or</w:t>
      </w:r>
      <w:r w:rsidRPr="00077D51">
        <w:rPr>
          <w:u w:val="single"/>
        </w:rPr>
        <w:t xml:space="preserve"> military </w:t>
      </w:r>
      <w:r w:rsidRPr="00077D51">
        <w:rPr>
          <w:rStyle w:val="Emphasis"/>
        </w:rPr>
        <w:t>force</w:t>
      </w:r>
      <w:r w:rsidRPr="00077D51">
        <w:rPr>
          <w:sz w:val="14"/>
        </w:rPr>
        <w:t xml:space="preserve">. </w:t>
      </w:r>
      <w:r w:rsidRPr="00077D51">
        <w:rPr>
          <w:u w:val="single"/>
        </w:rPr>
        <w:t xml:space="preserve">Population pressures, changing weather, urbanization, migration, a loss of arable land and freshwater resources are just some of the </w:t>
      </w:r>
      <w:r w:rsidRPr="00077D51">
        <w:rPr>
          <w:rStyle w:val="Emphasis"/>
        </w:rPr>
        <w:t>multi</w:t>
      </w:r>
      <w:r w:rsidRPr="008E4AB5">
        <w:rPr>
          <w:rStyle w:val="Emphasis"/>
        </w:rPr>
        <w:t>-layered stressors</w:t>
      </w:r>
      <w:r w:rsidRPr="008E4AB5">
        <w:rPr>
          <w:u w:val="single"/>
        </w:rPr>
        <w:t xml:space="preserve"> present in many states</w:t>
      </w:r>
      <w:r w:rsidRPr="00077DA4">
        <w:rPr>
          <w:sz w:val="14"/>
        </w:rPr>
        <w:t xml:space="preserve">. </w:t>
      </w:r>
      <w:r w:rsidRPr="008E4AB5">
        <w:rPr>
          <w:u w:val="single"/>
        </w:rPr>
        <w:t>Future inter-state conflict will move further away from the traditional, clear lines of military conflict</w:t>
      </w:r>
      <w:r w:rsidRPr="00077DA4">
        <w:rPr>
          <w:sz w:val="14"/>
        </w:rPr>
        <w:t xml:space="preserve"> and more towards economic control and influence.</w:t>
      </w:r>
    </w:p>
    <w:p w14:paraId="36681092" w14:textId="3F9B6AB1" w:rsidR="00077D51" w:rsidRDefault="00AE4325" w:rsidP="00AE4325">
      <w:pPr>
        <w:pStyle w:val="Heading3"/>
      </w:pPr>
      <w:r>
        <w:t>Sustainability Impact---2NC</w:t>
      </w:r>
    </w:p>
    <w:p w14:paraId="597B61AB" w14:textId="7E67A7AB" w:rsidR="00AE4325" w:rsidRDefault="00AE4325" w:rsidP="00AE4325">
      <w:pPr>
        <w:pStyle w:val="Heading4"/>
      </w:pPr>
      <w:r>
        <w:t>The farm bill is key to sustainable agriculture.</w:t>
      </w:r>
    </w:p>
    <w:p w14:paraId="12048CDB" w14:textId="40A1A6FD" w:rsidR="00AE4325" w:rsidRPr="00AE4325" w:rsidRDefault="00AE4325" w:rsidP="00AE4325">
      <w:r w:rsidRPr="00AE4325">
        <w:rPr>
          <w:rStyle w:val="Style13ptBold"/>
        </w:rPr>
        <w:t>NCEL 23</w:t>
      </w:r>
      <w:r>
        <w:t>. National Caucus of Environmental Legislators. "The 2023 Farm Bill: An Opportunity to Improve Sustainable Agriculture". National Caucus of Environmental Legislators. 1-1-2023. https://www.ncelenviro.org/articles/the-2023-farm-bill-an-opportunity-to-improve-sustainable-agriculture/</w:t>
      </w:r>
    </w:p>
    <w:p w14:paraId="3765F487" w14:textId="77777777" w:rsidR="00AE4325" w:rsidRPr="00AE4325" w:rsidRDefault="00AE4325" w:rsidP="00AE4325">
      <w:pPr>
        <w:rPr>
          <w:sz w:val="16"/>
        </w:rPr>
      </w:pPr>
      <w:r w:rsidRPr="00AE4325">
        <w:rPr>
          <w:sz w:val="16"/>
        </w:rPr>
        <w:t>WHAT IS THE FARM BILL?</w:t>
      </w:r>
    </w:p>
    <w:p w14:paraId="7352266D" w14:textId="77777777" w:rsidR="00AE4325" w:rsidRDefault="00AE4325" w:rsidP="00AE4325">
      <w:pPr>
        <w:rPr>
          <w:rStyle w:val="StyleUnderline"/>
        </w:rPr>
      </w:pPr>
      <w:r w:rsidRPr="00AE4325">
        <w:rPr>
          <w:sz w:val="16"/>
        </w:rPr>
        <w:t xml:space="preserve">The Farm Bill is a federal omnibus bill that governs many of the United </w:t>
      </w:r>
      <w:proofErr w:type="spellStart"/>
      <w:r w:rsidRPr="00AE4325">
        <w:rPr>
          <w:sz w:val="16"/>
        </w:rPr>
        <w:t>State’s</w:t>
      </w:r>
      <w:proofErr w:type="spellEnd"/>
      <w:r w:rsidRPr="00AE4325">
        <w:rPr>
          <w:sz w:val="16"/>
        </w:rPr>
        <w:t xml:space="preserve"> agricultural and food programs. Passed every five years, the Farm Bill influences the food Americans eat and how it is grown by providing crop insurance, support for major commodity crops, and improvements to food access through programs such as the Supplemental Nutrition Assistance Program (SNAP). </w:t>
      </w:r>
      <w:r w:rsidRPr="00AE4325">
        <w:rPr>
          <w:rStyle w:val="StyleUnderline"/>
        </w:rPr>
        <w:t xml:space="preserve">The Farm Bill can also determine if food is grown in a </w:t>
      </w:r>
      <w:r w:rsidRPr="00AE4325">
        <w:rPr>
          <w:rStyle w:val="Emphasis"/>
        </w:rPr>
        <w:t>sustainable</w:t>
      </w:r>
      <w:r w:rsidRPr="00AE4325">
        <w:rPr>
          <w:sz w:val="16"/>
        </w:rPr>
        <w:t xml:space="preserve"> </w:t>
      </w:r>
      <w:r w:rsidRPr="00AE4325">
        <w:rPr>
          <w:rStyle w:val="StyleUnderline"/>
        </w:rPr>
        <w:t xml:space="preserve">and </w:t>
      </w:r>
      <w:r w:rsidRPr="00AE4325">
        <w:rPr>
          <w:rStyle w:val="Emphasis"/>
        </w:rPr>
        <w:t>resilient</w:t>
      </w:r>
      <w:r w:rsidRPr="00AE4325">
        <w:rPr>
          <w:rStyle w:val="StyleUnderline"/>
        </w:rPr>
        <w:t xml:space="preserve"> manner through its various </w:t>
      </w:r>
      <w:r w:rsidRPr="00AE4325">
        <w:rPr>
          <w:rStyle w:val="Emphasis"/>
        </w:rPr>
        <w:t>conservation</w:t>
      </w:r>
      <w:r w:rsidRPr="00AE4325">
        <w:rPr>
          <w:rStyle w:val="StyleUnderline"/>
        </w:rPr>
        <w:t xml:space="preserve"> </w:t>
      </w:r>
      <w:r w:rsidRPr="00AE4325">
        <w:rPr>
          <w:rStyle w:val="Emphasis"/>
        </w:rPr>
        <w:t>programs</w:t>
      </w:r>
      <w:r w:rsidRPr="00AE4325">
        <w:rPr>
          <w:rStyle w:val="StyleUnderline"/>
        </w:rPr>
        <w:t xml:space="preserve">. </w:t>
      </w:r>
    </w:p>
    <w:p w14:paraId="214E62A6" w14:textId="34F698D6" w:rsidR="00AE4325" w:rsidRPr="00AE4325" w:rsidRDefault="00AE4325" w:rsidP="00AE4325">
      <w:pPr>
        <w:rPr>
          <w:sz w:val="16"/>
        </w:rPr>
      </w:pPr>
      <w:r w:rsidRPr="00AE4325">
        <w:rPr>
          <w:sz w:val="16"/>
        </w:rPr>
        <w:t>THE FARM BILL IN 2023</w:t>
      </w:r>
    </w:p>
    <w:p w14:paraId="347F4039" w14:textId="77777777" w:rsidR="00AE4325" w:rsidRDefault="00AE4325" w:rsidP="00AE4325">
      <w:pPr>
        <w:rPr>
          <w:rStyle w:val="StyleUnderline"/>
        </w:rPr>
      </w:pPr>
      <w:r w:rsidRPr="00AE4325">
        <w:rPr>
          <w:rStyle w:val="StyleUnderline"/>
        </w:rPr>
        <w:t>The current Farm Bill</w:t>
      </w:r>
      <w:r w:rsidRPr="00AE4325">
        <w:rPr>
          <w:sz w:val="16"/>
        </w:rPr>
        <w:t xml:space="preserve">, the Agriculture Improvement Act of 2018, expires </w:t>
      </w:r>
      <w:r w:rsidRPr="00AE4325">
        <w:rPr>
          <w:rStyle w:val="StyleUnderline"/>
        </w:rPr>
        <w:t>this year</w:t>
      </w:r>
      <w:r w:rsidRPr="00AE4325">
        <w:rPr>
          <w:sz w:val="16"/>
        </w:rPr>
        <w:t xml:space="preserve"> and the U.S. Congressional agricultural committees are currently considering what will be included in the new Farm Bill. </w:t>
      </w:r>
      <w:r w:rsidRPr="00AE4325">
        <w:rPr>
          <w:rStyle w:val="StyleUnderline"/>
        </w:rPr>
        <w:t>Conservation, climate, and farming organizations have come together to request that the 2023 Farm Bill safeguard the $20 billion investment for sustainable agriculture made available by the Inflation Reduction Act.</w:t>
      </w:r>
    </w:p>
    <w:p w14:paraId="451CA569" w14:textId="79218691" w:rsidR="00AE4325" w:rsidRPr="00AE4325" w:rsidRDefault="00AE4325" w:rsidP="00AE4325">
      <w:pPr>
        <w:rPr>
          <w:rStyle w:val="StyleUnderline"/>
        </w:rPr>
      </w:pPr>
      <w:r w:rsidRPr="00AE4325">
        <w:rPr>
          <w:sz w:val="16"/>
        </w:rPr>
        <w:t xml:space="preserve">Why sustainable agriculture matters: </w:t>
      </w:r>
      <w:r w:rsidRPr="00AE4325">
        <w:rPr>
          <w:rStyle w:val="StyleUnderline"/>
        </w:rPr>
        <w:t>Farmers play a critical role</w:t>
      </w:r>
      <w:r>
        <w:rPr>
          <w:rStyle w:val="StyleUnderline"/>
        </w:rPr>
        <w:t xml:space="preserve"> </w:t>
      </w:r>
      <w:r w:rsidRPr="00AE4325">
        <w:rPr>
          <w:rStyle w:val="StyleUnderline"/>
        </w:rPr>
        <w:t xml:space="preserve">in </w:t>
      </w:r>
      <w:r w:rsidRPr="00AE4325">
        <w:rPr>
          <w:rStyle w:val="Emphasis"/>
        </w:rPr>
        <w:t>conserving healthy</w:t>
      </w:r>
      <w:r w:rsidRPr="00AE4325">
        <w:rPr>
          <w:sz w:val="16"/>
        </w:rPr>
        <w:t xml:space="preserve"> </w:t>
      </w:r>
      <w:r w:rsidRPr="00AE4325">
        <w:rPr>
          <w:rStyle w:val="Emphasis"/>
        </w:rPr>
        <w:t>ecosystems</w:t>
      </w:r>
      <w:r w:rsidRPr="00AE4325">
        <w:rPr>
          <w:sz w:val="16"/>
        </w:rPr>
        <w:t xml:space="preserve">, </w:t>
      </w:r>
      <w:r w:rsidRPr="00AE4325">
        <w:rPr>
          <w:rStyle w:val="StyleUnderline"/>
        </w:rPr>
        <w:t xml:space="preserve">ensuring </w:t>
      </w:r>
      <w:r w:rsidRPr="00AE4325">
        <w:rPr>
          <w:rStyle w:val="Emphasis"/>
        </w:rPr>
        <w:t>clean air</w:t>
      </w:r>
      <w:r w:rsidRPr="00AE4325">
        <w:rPr>
          <w:rStyle w:val="StyleUnderline"/>
        </w:rPr>
        <w:t xml:space="preserve"> and </w:t>
      </w:r>
      <w:r w:rsidRPr="00AE4325">
        <w:rPr>
          <w:rStyle w:val="Emphasis"/>
        </w:rPr>
        <w:t>water</w:t>
      </w:r>
      <w:r w:rsidRPr="00AE4325">
        <w:rPr>
          <w:sz w:val="16"/>
        </w:rPr>
        <w:t xml:space="preserve">, </w:t>
      </w:r>
      <w:r w:rsidRPr="00AE4325">
        <w:rPr>
          <w:rStyle w:val="StyleUnderline"/>
        </w:rPr>
        <w:t xml:space="preserve">and </w:t>
      </w:r>
      <w:r w:rsidRPr="00AE4325">
        <w:rPr>
          <w:rStyle w:val="Emphasis"/>
        </w:rPr>
        <w:t>combating climate change</w:t>
      </w:r>
      <w:r w:rsidRPr="00AE4325">
        <w:rPr>
          <w:sz w:val="16"/>
        </w:rPr>
        <w:t xml:space="preserve">. </w:t>
      </w:r>
      <w:r w:rsidRPr="00AE4325">
        <w:rPr>
          <w:rStyle w:val="StyleUnderline"/>
        </w:rPr>
        <w:t xml:space="preserve">By supporting programs that empower </w:t>
      </w:r>
      <w:r w:rsidRPr="00AE4325">
        <w:rPr>
          <w:rStyle w:val="Emphasis"/>
        </w:rPr>
        <w:t>farmers</w:t>
      </w:r>
      <w:r w:rsidRPr="00AE4325">
        <w:rPr>
          <w:rStyle w:val="StyleUnderline"/>
        </w:rPr>
        <w:t xml:space="preserve"> to limit </w:t>
      </w:r>
      <w:r w:rsidRPr="00AE4325">
        <w:rPr>
          <w:rStyle w:val="Emphasis"/>
        </w:rPr>
        <w:t>nutrient pollution</w:t>
      </w:r>
      <w:r w:rsidRPr="00AE4325">
        <w:rPr>
          <w:rStyle w:val="StyleUnderline"/>
        </w:rPr>
        <w:t xml:space="preserve">, </w:t>
      </w:r>
      <w:r w:rsidRPr="00AE4325">
        <w:rPr>
          <w:rStyle w:val="Emphasis"/>
        </w:rPr>
        <w:t>improve soil health</w:t>
      </w:r>
      <w:r w:rsidRPr="00AE4325">
        <w:rPr>
          <w:rStyle w:val="StyleUnderline"/>
        </w:rPr>
        <w:t xml:space="preserve">, and </w:t>
      </w:r>
      <w:r w:rsidRPr="00AE4325">
        <w:rPr>
          <w:rStyle w:val="Emphasis"/>
        </w:rPr>
        <w:t>conserve natural resources</w:t>
      </w:r>
      <w:r w:rsidRPr="00AE4325">
        <w:rPr>
          <w:rStyle w:val="StyleUnderline"/>
        </w:rPr>
        <w:t xml:space="preserve">, </w:t>
      </w:r>
      <w:r w:rsidRPr="00AE4325">
        <w:rPr>
          <w:rStyle w:val="Emphasis"/>
        </w:rPr>
        <w:t>American farmlands</w:t>
      </w:r>
      <w:r w:rsidRPr="00AE4325">
        <w:rPr>
          <w:rStyle w:val="StyleUnderline"/>
        </w:rPr>
        <w:t xml:space="preserve"> can be made more </w:t>
      </w:r>
      <w:r w:rsidRPr="00AE4325">
        <w:rPr>
          <w:rStyle w:val="Emphasis"/>
        </w:rPr>
        <w:t>sustainable</w:t>
      </w:r>
      <w:r w:rsidRPr="00AE4325">
        <w:rPr>
          <w:rStyle w:val="StyleUnderline"/>
        </w:rPr>
        <w:t xml:space="preserve"> while meeting the growing demand for food.</w:t>
      </w:r>
    </w:p>
    <w:p w14:paraId="3529D86E" w14:textId="77777777" w:rsidR="00AE4325" w:rsidRPr="00AE4325" w:rsidRDefault="00AE4325" w:rsidP="00AE4325">
      <w:pPr>
        <w:rPr>
          <w:sz w:val="16"/>
        </w:rPr>
      </w:pPr>
      <w:r w:rsidRPr="00AE4325">
        <w:rPr>
          <w:sz w:val="16"/>
        </w:rPr>
        <w:t xml:space="preserve">Why is the Farm Bill Important For the Environment? </w:t>
      </w:r>
    </w:p>
    <w:p w14:paraId="08D44171" w14:textId="77777777" w:rsidR="00AE4325" w:rsidRPr="00AE4325" w:rsidRDefault="00AE4325" w:rsidP="00AE4325">
      <w:pPr>
        <w:rPr>
          <w:sz w:val="16"/>
        </w:rPr>
      </w:pPr>
      <w:r w:rsidRPr="00AE4325">
        <w:rPr>
          <w:sz w:val="16"/>
        </w:rPr>
        <w:t xml:space="preserve">In addition to supporting agricultural output, farmer well-being, and nutritional programs, the Farm Bill includes key provisions that support environmental stewardship. The 2018 Farm Bill includes provisions supporting natural resource conservation on farmlands (Title 2), forestry management (Title 8), and development of farm and community renewable energy systems (Title 9) to name a few. </w:t>
      </w:r>
    </w:p>
    <w:p w14:paraId="7B16A0E9" w14:textId="593635B5" w:rsidR="00AE4325" w:rsidRPr="00AE4325" w:rsidRDefault="00AE4325" w:rsidP="00AE4325">
      <w:pPr>
        <w:rPr>
          <w:sz w:val="16"/>
        </w:rPr>
      </w:pPr>
      <w:r w:rsidRPr="00AE4325">
        <w:rPr>
          <w:sz w:val="16"/>
        </w:rPr>
        <w:t xml:space="preserve">Title 2 is responsible for land retirement, regional watershed programs, and the notoriously oversubscribed working lands programs that help farmers implement conservation best practices. The Inflation Reduction Act of 2022 offers an opportunity for the Farm Bill to go even further in helping to ensure healthy and sustainable farmlands. </w:t>
      </w:r>
    </w:p>
    <w:p w14:paraId="2203941B" w14:textId="51DF358F" w:rsidR="00AE4325" w:rsidRPr="00AE4325" w:rsidRDefault="00AE4325" w:rsidP="00AE4325">
      <w:pPr>
        <w:rPr>
          <w:sz w:val="16"/>
        </w:rPr>
      </w:pPr>
      <w:r w:rsidRPr="00AE4325">
        <w:rPr>
          <w:sz w:val="16"/>
        </w:rPr>
        <w:t xml:space="preserve">What’s at Stake: </w:t>
      </w:r>
      <w:r w:rsidRPr="00AE4325">
        <w:rPr>
          <w:rStyle w:val="StyleUnderline"/>
        </w:rPr>
        <w:t>Increased Farm Bill Funding for Conservation and Climate-Smart Agriculture</w:t>
      </w:r>
    </w:p>
    <w:p w14:paraId="52CA4645" w14:textId="03B4465E" w:rsidR="00AE4325" w:rsidRDefault="00AE4325" w:rsidP="00AE4325">
      <w:pPr>
        <w:rPr>
          <w:rStyle w:val="StyleUnderline"/>
        </w:rPr>
      </w:pPr>
      <w:r w:rsidRPr="00AE4325">
        <w:rPr>
          <w:sz w:val="16"/>
        </w:rPr>
        <w:t xml:space="preserve">The Inflation Reduction Act (IRA) provides the largest investment in Farm Bill conservation programs since the Dust Bowl – $20 billion for conservation assistance and climate-smart agriculture. </w:t>
      </w:r>
      <w:r w:rsidRPr="00AE4325">
        <w:rPr>
          <w:rStyle w:val="StyleUnderline"/>
        </w:rPr>
        <w:t>The last two Farm Bills made historic funding cuts to its conservation programs</w:t>
      </w:r>
      <w:r w:rsidRPr="00AE4325">
        <w:rPr>
          <w:sz w:val="16"/>
        </w:rPr>
        <w:t xml:space="preserve"> (Title 2), </w:t>
      </w:r>
      <w:r w:rsidRPr="00AE4325">
        <w:rPr>
          <w:rStyle w:val="StyleUnderline"/>
        </w:rPr>
        <w:t xml:space="preserve">despite the program’s popularity among farmers, ranchers, and foresters. </w:t>
      </w:r>
    </w:p>
    <w:p w14:paraId="143DAD81" w14:textId="2E28156A" w:rsidR="00AE4325" w:rsidRPr="00AE4325" w:rsidRDefault="00AE4325" w:rsidP="00AE4325">
      <w:pPr>
        <w:rPr>
          <w:rStyle w:val="StyleUnderline"/>
        </w:rPr>
      </w:pPr>
      <w:r w:rsidRPr="00AE4325">
        <w:rPr>
          <w:rStyle w:val="StyleUnderline"/>
        </w:rPr>
        <w:t>The IRA provides an opportunity to recover from these funding cuts and meet the increasing demand for agriculture conservation by enabling more farmers to take part in incentive-based conservation programs. These programs can lead not only to a healthier planet, but also more resilient and productive farmland.</w:t>
      </w:r>
    </w:p>
    <w:p w14:paraId="41859C92" w14:textId="1B729F2D" w:rsidR="00AE4325" w:rsidRPr="006725C5" w:rsidRDefault="00BA0D06" w:rsidP="00AE4325">
      <w:pPr>
        <w:pStyle w:val="Heading4"/>
      </w:pPr>
      <w:r>
        <w:t xml:space="preserve">That solves extinction from environmental degradation. </w:t>
      </w:r>
    </w:p>
    <w:p w14:paraId="3DD45E90" w14:textId="3877382C" w:rsidR="00AE4325" w:rsidRPr="00F753F5" w:rsidRDefault="00BE5688" w:rsidP="00F753F5">
      <w:r w:rsidRPr="00BE5688">
        <w:t>Mauricio</w:t>
      </w:r>
      <w:r>
        <w:rPr>
          <w:rStyle w:val="Style13ptBold"/>
        </w:rPr>
        <w:t xml:space="preserve"> </w:t>
      </w:r>
      <w:r w:rsidR="00AE4325" w:rsidRPr="00F753F5">
        <w:rPr>
          <w:rStyle w:val="Style13ptBold"/>
        </w:rPr>
        <w:t>Quintero-Angel 18</w:t>
      </w:r>
      <w:r w:rsidR="00F753F5">
        <w:t xml:space="preserve">. </w:t>
      </w:r>
      <w:r w:rsidR="00AE4325" w:rsidRPr="00F753F5">
        <w:t>Professor of Agricultural Engineering, Ph.D. in Environmental Sciences, Universidad del Valle-Colombia, https://www.researchgate.net/profile/Mauricio_Quintero-Angel/publication/322011429_Tendencies_and_challenges_for_the_assessment_of_agricultural_sustainability/links/5a3d43f4458515f6b039bf3d/Tendencies-and-challenges-for-the-assessment-of-agricultural-sustainability.pdf</w:t>
      </w:r>
    </w:p>
    <w:p w14:paraId="173C85C5" w14:textId="77777777" w:rsidR="00AE4325" w:rsidRPr="00EF357F" w:rsidRDefault="00AE4325" w:rsidP="00AE4325">
      <w:pPr>
        <w:rPr>
          <w:sz w:val="16"/>
        </w:rPr>
      </w:pPr>
      <w:r w:rsidRPr="006725C5">
        <w:rPr>
          <w:sz w:val="16"/>
        </w:rPr>
        <w:t xml:space="preserve">3. Ecological degradation in food production and the need for new sustainable paradigms in agriculture From the neolithic period, different human groups have developed agriculture, devising processes for the obtention of seeds, sowing, plantation </w:t>
      </w:r>
      <w:r w:rsidRPr="00AE4325">
        <w:rPr>
          <w:sz w:val="16"/>
        </w:rPr>
        <w:t xml:space="preserve">maintenance, harvest and exchange and commercialization of food. In many cases these activities have altered the dynamic balance of ecosystems, and </w:t>
      </w:r>
      <w:r w:rsidRPr="00AE4325">
        <w:rPr>
          <w:u w:val="single"/>
        </w:rPr>
        <w:t xml:space="preserve">in the Anthropocene, </w:t>
      </w:r>
      <w:proofErr w:type="gramStart"/>
      <w:r w:rsidRPr="00AE4325">
        <w:rPr>
          <w:u w:val="single"/>
        </w:rPr>
        <w:t>the agriculture</w:t>
      </w:r>
      <w:proofErr w:type="gramEnd"/>
      <w:r w:rsidRPr="00AE4325">
        <w:rPr>
          <w:u w:val="single"/>
        </w:rPr>
        <w:t xml:space="preserve"> is recognized as a </w:t>
      </w:r>
      <w:r w:rsidRPr="00AE4325">
        <w:rPr>
          <w:rStyle w:val="Emphasis"/>
        </w:rPr>
        <w:t>primary driver of global change</w:t>
      </w:r>
      <w:r w:rsidRPr="00AE4325">
        <w:rPr>
          <w:u w:val="single"/>
        </w:rPr>
        <w:t xml:space="preserve"> and</w:t>
      </w:r>
      <w:r w:rsidRPr="00AE4325">
        <w:rPr>
          <w:sz w:val="16"/>
        </w:rPr>
        <w:t xml:space="preserve"> as </w:t>
      </w:r>
      <w:r w:rsidRPr="00AE4325">
        <w:rPr>
          <w:u w:val="single"/>
        </w:rPr>
        <w:t xml:space="preserve">the </w:t>
      </w:r>
      <w:r w:rsidRPr="00AE4325">
        <w:rPr>
          <w:rStyle w:val="Emphasis"/>
        </w:rPr>
        <w:t>main contributor to environmental risks</w:t>
      </w:r>
      <w:r w:rsidRPr="00AE4325">
        <w:rPr>
          <w:sz w:val="16"/>
        </w:rPr>
        <w:t xml:space="preserve"> (Foley et al., 2011). The </w:t>
      </w:r>
      <w:r w:rsidRPr="00AE4325">
        <w:rPr>
          <w:u w:val="single"/>
        </w:rPr>
        <w:t>degradation of ecosystems</w:t>
      </w:r>
      <w:r w:rsidRPr="00AE4325">
        <w:rPr>
          <w:sz w:val="16"/>
        </w:rPr>
        <w:t xml:space="preserve"> (their structure, dynamic and evolution) </w:t>
      </w:r>
      <w:r w:rsidRPr="00AE4325">
        <w:rPr>
          <w:u w:val="single"/>
        </w:rPr>
        <w:t>for food</w:t>
      </w:r>
      <w:r w:rsidRPr="00AE4325">
        <w:rPr>
          <w:sz w:val="16"/>
        </w:rPr>
        <w:t xml:space="preserve"> production </w:t>
      </w:r>
      <w:r w:rsidRPr="00AE4325">
        <w:rPr>
          <w:u w:val="single"/>
        </w:rPr>
        <w:t>can be explained</w:t>
      </w:r>
      <w:r w:rsidRPr="00AE4325">
        <w:rPr>
          <w:sz w:val="16"/>
        </w:rPr>
        <w:t xml:space="preserve"> in two ways: • </w:t>
      </w:r>
      <w:r w:rsidRPr="00AE4325">
        <w:rPr>
          <w:u w:val="single"/>
        </w:rPr>
        <w:t>By</w:t>
      </w:r>
      <w:r w:rsidRPr="00AE4325">
        <w:rPr>
          <w:sz w:val="16"/>
        </w:rPr>
        <w:t xml:space="preserve"> the </w:t>
      </w:r>
      <w:r w:rsidRPr="00AE4325">
        <w:rPr>
          <w:u w:val="single"/>
        </w:rPr>
        <w:t>appropriation processes of natural resources and environmental services, where any intervention generates negative impacts on environment</w:t>
      </w:r>
      <w:r w:rsidRPr="00AE4325">
        <w:rPr>
          <w:sz w:val="16"/>
        </w:rPr>
        <w:t xml:space="preserve">; • By </w:t>
      </w:r>
      <w:r w:rsidRPr="00AE4325">
        <w:rPr>
          <w:u w:val="single"/>
        </w:rPr>
        <w:t>disposing residues to the environment.</w:t>
      </w:r>
      <w:r w:rsidRPr="00AE4325">
        <w:rPr>
          <w:sz w:val="16"/>
        </w:rPr>
        <w:t xml:space="preserve"> According to González de Molina and Toledo (2014) these emanations should be analyzed by both the quality as well as the quantity of the materials of the residues, meaning if they are recyclable or not by nature or if they surpass or not the natural recycling capacity. Nevertheless, </w:t>
      </w:r>
      <w:r w:rsidRPr="00AE4325">
        <w:rPr>
          <w:u w:val="single"/>
        </w:rPr>
        <w:t xml:space="preserve">when the appropriation of nature is done </w:t>
      </w:r>
      <w:r w:rsidRPr="00AE4325">
        <w:rPr>
          <w:rStyle w:val="Emphasis"/>
        </w:rPr>
        <w:t>disregarding the productive vocation of the ecosystems, its capacity to renovate itself</w:t>
      </w:r>
      <w:r w:rsidRPr="00AE4325">
        <w:rPr>
          <w:u w:val="single"/>
        </w:rPr>
        <w:t xml:space="preserve"> and</w:t>
      </w:r>
      <w:r w:rsidRPr="00AE4325">
        <w:rPr>
          <w:sz w:val="16"/>
        </w:rPr>
        <w:t xml:space="preserve"> its </w:t>
      </w:r>
      <w:r w:rsidRPr="00AE4325">
        <w:rPr>
          <w:rStyle w:val="Emphasis"/>
        </w:rPr>
        <w:t xml:space="preserve">existence is threatened. </w:t>
      </w:r>
      <w:r w:rsidRPr="00AE4325">
        <w:rPr>
          <w:sz w:val="16"/>
        </w:rPr>
        <w:t xml:space="preserve">This in turn generates certain changes that end up affecting society (Toledo, 2008). For example, a </w:t>
      </w:r>
      <w:r w:rsidRPr="00AE4325">
        <w:rPr>
          <w:u w:val="single"/>
        </w:rPr>
        <w:t xml:space="preserve">reduction </w:t>
      </w:r>
      <w:proofErr w:type="gramStart"/>
      <w:r w:rsidRPr="00AE4325">
        <w:rPr>
          <w:u w:val="single"/>
        </w:rPr>
        <w:t>on</w:t>
      </w:r>
      <w:proofErr w:type="gramEnd"/>
      <w:r w:rsidRPr="00AE4325">
        <w:rPr>
          <w:u w:val="single"/>
        </w:rPr>
        <w:t xml:space="preserve"> crops productivity or the use of agrochemicals to attenuate the loss of </w:t>
      </w:r>
      <w:r w:rsidRPr="00AE4325">
        <w:rPr>
          <w:rStyle w:val="Emphasis"/>
        </w:rPr>
        <w:t>soil fertility</w:t>
      </w:r>
      <w:r w:rsidRPr="00AE4325">
        <w:rPr>
          <w:sz w:val="16"/>
        </w:rPr>
        <w:t xml:space="preserve">. In these </w:t>
      </w:r>
      <w:proofErr w:type="gramStart"/>
      <w:r w:rsidRPr="00AE4325">
        <w:rPr>
          <w:sz w:val="16"/>
        </w:rPr>
        <w:t>cases</w:t>
      </w:r>
      <w:proofErr w:type="gramEnd"/>
      <w:r w:rsidRPr="00AE4325">
        <w:rPr>
          <w:sz w:val="16"/>
        </w:rPr>
        <w:t xml:space="preserve"> </w:t>
      </w:r>
      <w:r w:rsidRPr="00AE4325">
        <w:rPr>
          <w:u w:val="single"/>
        </w:rPr>
        <w:t xml:space="preserve">the farmer spends a great amount of time recovering the ecosystem, generating </w:t>
      </w:r>
      <w:r w:rsidRPr="00AE4325">
        <w:rPr>
          <w:rStyle w:val="Emphasis"/>
        </w:rPr>
        <w:t>additional negative pay offs</w:t>
      </w:r>
      <w:r w:rsidRPr="00AE4325">
        <w:rPr>
          <w:sz w:val="16"/>
        </w:rPr>
        <w:t xml:space="preserve"> causing the producer to overexploit its labor to balance the relation. It could be considered that nature generates penalizations to wrong decisions made by the producer, </w:t>
      </w:r>
      <w:r w:rsidRPr="00AE4325">
        <w:rPr>
          <w:u w:val="single"/>
        </w:rPr>
        <w:t>accumulating</w:t>
      </w:r>
      <w:r w:rsidRPr="00AE4325">
        <w:rPr>
          <w:sz w:val="16"/>
        </w:rPr>
        <w:t xml:space="preserve"> in time and space, which </w:t>
      </w:r>
      <w:r w:rsidRPr="00AE4325">
        <w:rPr>
          <w:u w:val="single"/>
        </w:rPr>
        <w:t>could lead to</w:t>
      </w:r>
      <w:r w:rsidRPr="00AE4325">
        <w:rPr>
          <w:sz w:val="16"/>
        </w:rPr>
        <w:t xml:space="preserve"> a </w:t>
      </w:r>
      <w:r w:rsidRPr="00AE4325">
        <w:rPr>
          <w:rStyle w:val="Emphasis"/>
        </w:rPr>
        <w:t>collapse of the material base</w:t>
      </w:r>
      <w:r w:rsidRPr="00AE4325">
        <w:rPr>
          <w:u w:val="single"/>
        </w:rPr>
        <w:t xml:space="preserve"> and</w:t>
      </w:r>
      <w:r w:rsidRPr="00AE4325">
        <w:rPr>
          <w:sz w:val="16"/>
        </w:rPr>
        <w:t xml:space="preserve"> even the </w:t>
      </w:r>
      <w:r w:rsidRPr="00AE4325">
        <w:rPr>
          <w:rStyle w:val="Emphasis"/>
        </w:rPr>
        <w:t xml:space="preserve">disappearance of populations, </w:t>
      </w:r>
      <w:proofErr w:type="gramStart"/>
      <w:r w:rsidRPr="00AE4325">
        <w:rPr>
          <w:rStyle w:val="Emphasis"/>
        </w:rPr>
        <w:t>states</w:t>
      </w:r>
      <w:proofErr w:type="gramEnd"/>
      <w:r w:rsidRPr="00AE4325">
        <w:rPr>
          <w:rStyle w:val="Emphasis"/>
        </w:rPr>
        <w:t xml:space="preserve"> or civilizations, requiring sustainable interventions</w:t>
      </w:r>
      <w:r w:rsidRPr="00AE4325">
        <w:rPr>
          <w:sz w:val="16"/>
        </w:rPr>
        <w:t xml:space="preserve"> over the ecosystems (González de Molina and Toledo, 2014). Nonetheless, processes such as </w:t>
      </w:r>
      <w:proofErr w:type="gramStart"/>
      <w:r w:rsidRPr="00AE4325">
        <w:rPr>
          <w:sz w:val="16"/>
        </w:rPr>
        <w:t>the circulation</w:t>
      </w:r>
      <w:proofErr w:type="gramEnd"/>
      <w:r w:rsidRPr="00AE4325">
        <w:rPr>
          <w:sz w:val="16"/>
        </w:rPr>
        <w:t xml:space="preserve">, transformation and specially consumption increase the pressure over nature. According to González de Molina and Toledo (2014) in human history the volumes of materials-products that circulate as well as the distances covered before they are consumed, have increased. Going </w:t>
      </w:r>
      <w:proofErr w:type="gramStart"/>
      <w:r w:rsidRPr="00AE4325">
        <w:rPr>
          <w:sz w:val="16"/>
        </w:rPr>
        <w:t>from the non-merchant and non-monetary trade,</w:t>
      </w:r>
      <w:proofErr w:type="gramEnd"/>
      <w:r w:rsidRPr="00AE4325">
        <w:rPr>
          <w:sz w:val="16"/>
        </w:rPr>
        <w:t xml:space="preserve"> to the trade mediated by money, private property and markets. The latter results in a vast network of trades that is intimately linked to the transformations where the old relation, direct and almost immediate between appropriation and consumption gets blurred (González de Molina and Toledo, 2014). These authors argue that at a global level and at the beginning of the XXI century, consumption constitutes a powerful factor that demands incentive and even subordinates the other metabolic processes. Examples around the world could explain the important role of consumption. For example, a global </w:t>
      </w:r>
      <w:r w:rsidRPr="00AE4325">
        <w:rPr>
          <w:u w:val="single"/>
        </w:rPr>
        <w:t xml:space="preserve">increase in </w:t>
      </w:r>
      <w:r w:rsidRPr="00AE4325">
        <w:rPr>
          <w:sz w:val="16"/>
        </w:rPr>
        <w:t xml:space="preserve">the levels of </w:t>
      </w:r>
      <w:r w:rsidRPr="00AE4325">
        <w:rPr>
          <w:u w:val="single"/>
        </w:rPr>
        <w:t xml:space="preserve">meat </w:t>
      </w:r>
      <w:proofErr w:type="gramStart"/>
      <w:r w:rsidRPr="00AE4325">
        <w:rPr>
          <w:u w:val="single"/>
        </w:rPr>
        <w:t>consumption,</w:t>
      </w:r>
      <w:proofErr w:type="gramEnd"/>
      <w:r w:rsidRPr="00AE4325">
        <w:rPr>
          <w:u w:val="single"/>
        </w:rPr>
        <w:t xml:space="preserve"> is recognized as one of the </w:t>
      </w:r>
      <w:r w:rsidRPr="00AE4325">
        <w:rPr>
          <w:rStyle w:val="Emphasis"/>
        </w:rPr>
        <w:t>greatest threats to tropical ecosystems and biodiversity</w:t>
      </w:r>
      <w:r w:rsidRPr="00AE4325">
        <w:rPr>
          <w:u w:val="single"/>
        </w:rPr>
        <w:t xml:space="preserve"> </w:t>
      </w:r>
      <w:r w:rsidRPr="00AE4325">
        <w:rPr>
          <w:sz w:val="16"/>
        </w:rPr>
        <w:t>(</w:t>
      </w:r>
      <w:proofErr w:type="spellStart"/>
      <w:r w:rsidRPr="00AE4325">
        <w:rPr>
          <w:sz w:val="16"/>
        </w:rPr>
        <w:t>Machovina</w:t>
      </w:r>
      <w:proofErr w:type="spellEnd"/>
      <w:r w:rsidRPr="00AE4325">
        <w:rPr>
          <w:sz w:val="16"/>
        </w:rPr>
        <w:t xml:space="preserve"> and Feeley, 2014). </w:t>
      </w:r>
      <w:r w:rsidRPr="00AE4325">
        <w:rPr>
          <w:u w:val="single"/>
        </w:rPr>
        <w:t xml:space="preserve">Livestock production accounts for up to 75% of all agricultural lands </w:t>
      </w:r>
      <w:r w:rsidRPr="00AE4325">
        <w:rPr>
          <w:sz w:val="16"/>
        </w:rPr>
        <w:t xml:space="preserve">(Foley et al., 2011), so that a rise in the consumption of meat products increases the demand for animal feed and consequently changes the land uses with the associated negative environmental impact on ecosystems and biodiversity. Also, it is known that agri-food systems in which higher calories are consumed by </w:t>
      </w:r>
      <w:proofErr w:type="gramStart"/>
      <w:r w:rsidRPr="00AE4325">
        <w:rPr>
          <w:sz w:val="16"/>
        </w:rPr>
        <w:t>humans</w:t>
      </w:r>
      <w:proofErr w:type="gramEnd"/>
      <w:r w:rsidRPr="00AE4325">
        <w:rPr>
          <w:sz w:val="16"/>
        </w:rPr>
        <w:t xml:space="preserve"> stem from animal products that have a higher total calorie throughput (Mayer et al., 2015). Likewise, another interesting example is related to commerce between northern and southern countries. After the XX century, the consumption in northern countries and the international commerce with southern countries has been a factor that has promoted the expansion of agricultural border and has contributed to intensifying the exploitation of the soil in southern countries. This represented an increase in volumes of foods and produced agricultural raw materials, as well as in increased productivity by having higher yields per hectare (Pérez, 2006</w:t>
      </w:r>
      <w:proofErr w:type="gramStart"/>
      <w:r w:rsidRPr="00AE4325">
        <w:rPr>
          <w:sz w:val="16"/>
        </w:rPr>
        <w:t>);</w:t>
      </w:r>
      <w:proofErr w:type="gramEnd"/>
      <w:r w:rsidRPr="00AE4325">
        <w:rPr>
          <w:sz w:val="16"/>
        </w:rPr>
        <w:t xml:space="preserve"> with associated environmental costs and natural heritage exhaustion. According to Pérez (2006) the </w:t>
      </w:r>
      <w:r w:rsidRPr="00AE4325">
        <w:rPr>
          <w:u w:val="single"/>
        </w:rPr>
        <w:t xml:space="preserve">increases on productivity </w:t>
      </w:r>
      <w:r w:rsidRPr="00AE4325">
        <w:rPr>
          <w:sz w:val="16"/>
        </w:rPr>
        <w:t xml:space="preserve">are very important in economic terms, but these </w:t>
      </w:r>
      <w:r w:rsidRPr="00AE4325">
        <w:rPr>
          <w:u w:val="single"/>
        </w:rPr>
        <w:t xml:space="preserve">have associated environmental implications </w:t>
      </w:r>
      <w:r w:rsidRPr="00AE4325">
        <w:rPr>
          <w:sz w:val="16"/>
        </w:rPr>
        <w:t xml:space="preserve">a: </w:t>
      </w:r>
      <w:proofErr w:type="spellStart"/>
      <w:r w:rsidRPr="00AE4325">
        <w:rPr>
          <w:sz w:val="16"/>
        </w:rPr>
        <w:t>i</w:t>
      </w:r>
      <w:proofErr w:type="spellEnd"/>
      <w:r w:rsidRPr="00AE4325">
        <w:rPr>
          <w:sz w:val="16"/>
        </w:rPr>
        <w:t xml:space="preserve">) The </w:t>
      </w:r>
      <w:r w:rsidRPr="00AE4325">
        <w:rPr>
          <w:u w:val="single"/>
        </w:rPr>
        <w:t xml:space="preserve">ecological footprint </w:t>
      </w:r>
      <w:r w:rsidRPr="00AE4325">
        <w:rPr>
          <w:sz w:val="16"/>
        </w:rPr>
        <w:t xml:space="preserve">caused </w:t>
      </w:r>
      <w:r w:rsidRPr="00AE4325">
        <w:rPr>
          <w:u w:val="single"/>
        </w:rPr>
        <w:t xml:space="preserve">by </w:t>
      </w:r>
      <w:r w:rsidRPr="00AE4325">
        <w:rPr>
          <w:sz w:val="16"/>
        </w:rPr>
        <w:t xml:space="preserve">the </w:t>
      </w:r>
      <w:r w:rsidRPr="00AE4325">
        <w:rPr>
          <w:u w:val="single"/>
        </w:rPr>
        <w:t>intensive introduction of energetic inputs based on non-renewable resources produce energetically deficient agriculture that is of low ecological sustainable value; and</w:t>
      </w:r>
      <w:r w:rsidRPr="00AE4325">
        <w:rPr>
          <w:sz w:val="16"/>
        </w:rPr>
        <w:t xml:space="preserve">, ii) </w:t>
      </w:r>
      <w:r w:rsidRPr="00AE4325">
        <w:rPr>
          <w:u w:val="single"/>
        </w:rPr>
        <w:t xml:space="preserve">absolute increments on the use of other natural resources such as </w:t>
      </w:r>
      <w:r w:rsidRPr="00AE4325">
        <w:rPr>
          <w:rStyle w:val="Emphasis"/>
        </w:rPr>
        <w:t>water</w:t>
      </w:r>
      <w:r w:rsidRPr="00AE4325">
        <w:rPr>
          <w:u w:val="single"/>
        </w:rPr>
        <w:t>, since the dynamic on the use of the soil has a relation of correspondence in the dynamic of the use of hydric resources for agricultural activity</w:t>
      </w:r>
      <w:r w:rsidRPr="00AE4325">
        <w:rPr>
          <w:sz w:val="16"/>
        </w:rPr>
        <w:t xml:space="preserve">. The </w:t>
      </w:r>
      <w:r w:rsidRPr="00AE4325">
        <w:rPr>
          <w:rStyle w:val="Emphasis"/>
        </w:rPr>
        <w:t>strong pressure over nature by conventional agriculture,</w:t>
      </w:r>
      <w:r w:rsidRPr="00AE4325">
        <w:rPr>
          <w:u w:val="single"/>
        </w:rPr>
        <w:t xml:space="preserve"> </w:t>
      </w:r>
      <w:proofErr w:type="gramStart"/>
      <w:r w:rsidRPr="00AE4325">
        <w:rPr>
          <w:u w:val="single"/>
        </w:rPr>
        <w:t>and also</w:t>
      </w:r>
      <w:proofErr w:type="gramEnd"/>
      <w:r w:rsidRPr="00AE4325">
        <w:rPr>
          <w:u w:val="single"/>
        </w:rPr>
        <w:t xml:space="preserve"> the permanent demand of food by </w:t>
      </w:r>
      <w:r w:rsidRPr="00AE4325">
        <w:rPr>
          <w:sz w:val="16"/>
        </w:rPr>
        <w:t xml:space="preserve">the </w:t>
      </w:r>
      <w:r w:rsidRPr="00AE4325">
        <w:rPr>
          <w:u w:val="single"/>
        </w:rPr>
        <w:t xml:space="preserve">increasing </w:t>
      </w:r>
      <w:r w:rsidRPr="00AE4325">
        <w:rPr>
          <w:sz w:val="16"/>
        </w:rPr>
        <w:t xml:space="preserve">human </w:t>
      </w:r>
      <w:r w:rsidRPr="00AE4325">
        <w:rPr>
          <w:u w:val="single"/>
        </w:rPr>
        <w:t xml:space="preserve">population, implies </w:t>
      </w:r>
      <w:r w:rsidRPr="00AE4325">
        <w:rPr>
          <w:sz w:val="16"/>
        </w:rPr>
        <w:t xml:space="preserve">the </w:t>
      </w:r>
      <w:r w:rsidRPr="00AE4325">
        <w:rPr>
          <w:rStyle w:val="Emphasis"/>
        </w:rPr>
        <w:t>necessity of new paradigms</w:t>
      </w:r>
      <w:r w:rsidRPr="00AE4325">
        <w:rPr>
          <w:u w:val="single"/>
        </w:rPr>
        <w:t xml:space="preserve"> </w:t>
      </w:r>
      <w:r w:rsidRPr="00AE4325">
        <w:rPr>
          <w:sz w:val="16"/>
        </w:rPr>
        <w:t xml:space="preserve">for </w:t>
      </w:r>
      <w:proofErr w:type="gramStart"/>
      <w:r w:rsidRPr="00AE4325">
        <w:rPr>
          <w:sz w:val="16"/>
        </w:rPr>
        <w:t>an agricultural</w:t>
      </w:r>
      <w:proofErr w:type="gramEnd"/>
      <w:r w:rsidRPr="00AE4325">
        <w:rPr>
          <w:sz w:val="16"/>
        </w:rPr>
        <w:t xml:space="preserve"> production in the frame of productive tendency of ecosystems. In relation to this </w:t>
      </w:r>
      <w:proofErr w:type="spellStart"/>
      <w:r w:rsidRPr="00AE4325">
        <w:rPr>
          <w:sz w:val="16"/>
        </w:rPr>
        <w:t>Leff</w:t>
      </w:r>
      <w:proofErr w:type="spellEnd"/>
      <w:r w:rsidRPr="00AE4325">
        <w:rPr>
          <w:sz w:val="16"/>
        </w:rPr>
        <w:t xml:space="preserve"> proposes: The environmental crisis takes us to rethink reality, to understand its tracks of complexity and the linking of the complexity of the being and of the thinking process, of reason and passion, of sensitivity and intelligibility, so that from there, open new roads of knowledge and new existential senses for the reconstruction of the world and the reappropriation of nature (</w:t>
      </w:r>
      <w:proofErr w:type="spellStart"/>
      <w:r w:rsidRPr="00AE4325">
        <w:rPr>
          <w:sz w:val="16"/>
        </w:rPr>
        <w:t>Leff</w:t>
      </w:r>
      <w:proofErr w:type="spellEnd"/>
      <w:r w:rsidRPr="00AE4325">
        <w:rPr>
          <w:sz w:val="16"/>
        </w:rPr>
        <w:t xml:space="preserve">, 2006). In this new perspective, the </w:t>
      </w:r>
      <w:r w:rsidRPr="00AE4325">
        <w:rPr>
          <w:u w:val="single"/>
        </w:rPr>
        <w:t>modern world crisis must be considered</w:t>
      </w:r>
      <w:r w:rsidRPr="00AE4325">
        <w:rPr>
          <w:sz w:val="16"/>
        </w:rPr>
        <w:t xml:space="preserve">, especially in the rural sector, </w:t>
      </w:r>
      <w:proofErr w:type="gramStart"/>
      <w:r w:rsidRPr="00AE4325">
        <w:rPr>
          <w:sz w:val="16"/>
        </w:rPr>
        <w:t xml:space="preserve">as </w:t>
      </w:r>
      <w:r w:rsidRPr="00AE4325">
        <w:rPr>
          <w:u w:val="single"/>
        </w:rPr>
        <w:t>a consequence of</w:t>
      </w:r>
      <w:proofErr w:type="gramEnd"/>
      <w:r w:rsidRPr="00AE4325">
        <w:rPr>
          <w:u w:val="single"/>
        </w:rPr>
        <w:t xml:space="preserve"> the transgression of the </w:t>
      </w:r>
      <w:r w:rsidRPr="00AE4325">
        <w:rPr>
          <w:rStyle w:val="Emphasis"/>
        </w:rPr>
        <w:t>biophysical limits of the planet for food production.</w:t>
      </w:r>
      <w:r w:rsidRPr="00AE4325">
        <w:rPr>
          <w:u w:val="single"/>
        </w:rPr>
        <w:t xml:space="preserve"> </w:t>
      </w:r>
      <w:r w:rsidRPr="00AE4325">
        <w:rPr>
          <w:sz w:val="16"/>
        </w:rPr>
        <w:t xml:space="preserve">For Toledo et al. (2009), the way to approach the crisis is through the improvement of the reduced ways in which traditional models as well as the modern ones articulate each other and with nature. Thus, bringing about the concept of sustainable development, which allows perceiving an alternate modernity that is really the adoption of a new method of appropriation of nature. In this sense, </w:t>
      </w:r>
      <w:r w:rsidRPr="00AE4325">
        <w:rPr>
          <w:u w:val="single"/>
        </w:rPr>
        <w:t xml:space="preserve">sustainable agriculture can be understood as </w:t>
      </w:r>
      <w:r w:rsidRPr="00AE4325">
        <w:rPr>
          <w:sz w:val="16"/>
        </w:rPr>
        <w:t xml:space="preserve">the </w:t>
      </w:r>
      <w:r w:rsidRPr="00AE4325">
        <w:rPr>
          <w:u w:val="single"/>
        </w:rPr>
        <w:t>management and use of agroecosystems in a way that the biological diversity, productivity, regeneration capacity, vitality and functioning capacity are maintained.</w:t>
      </w:r>
      <w:r w:rsidRPr="00AE4325">
        <w:rPr>
          <w:sz w:val="16"/>
        </w:rPr>
        <w:t xml:space="preserve"> So that important biological, </w:t>
      </w:r>
      <w:proofErr w:type="gramStart"/>
      <w:r w:rsidRPr="00AE4325">
        <w:rPr>
          <w:sz w:val="16"/>
        </w:rPr>
        <w:t>economic</w:t>
      </w:r>
      <w:proofErr w:type="gramEnd"/>
      <w:r w:rsidRPr="00AE4325">
        <w:rPr>
          <w:sz w:val="16"/>
        </w:rPr>
        <w:t xml:space="preserve"> and social functions at a local, national and international level can be met (today and in the future) without damaging other ecosystems (Lewandowski et al., 1999). Sustainability can be reached through agricultural practices based on the adequate and profound knowledge of ecological processes in production units and their context. Therefore, agreeing with </w:t>
      </w:r>
      <w:proofErr w:type="spellStart"/>
      <w:r w:rsidRPr="00AE4325">
        <w:rPr>
          <w:sz w:val="16"/>
        </w:rPr>
        <w:t>Gliessman</w:t>
      </w:r>
      <w:proofErr w:type="spellEnd"/>
      <w:r w:rsidRPr="00AE4325">
        <w:rPr>
          <w:sz w:val="16"/>
        </w:rPr>
        <w:t xml:space="preserve"> a greater comprehension and evaluation of the current productive processes is required to focus agricultural production toward social and economic changes that promote sustainability (</w:t>
      </w:r>
      <w:proofErr w:type="spellStart"/>
      <w:r w:rsidRPr="00AE4325">
        <w:rPr>
          <w:sz w:val="16"/>
        </w:rPr>
        <w:t>Gliessman</w:t>
      </w:r>
      <w:proofErr w:type="spellEnd"/>
      <w:r w:rsidRPr="00AE4325">
        <w:rPr>
          <w:sz w:val="16"/>
        </w:rPr>
        <w:t>, 1998).</w:t>
      </w:r>
    </w:p>
    <w:p w14:paraId="74797E08" w14:textId="77777777" w:rsidR="0011265B" w:rsidRDefault="0011265B" w:rsidP="0011265B">
      <w:pPr>
        <w:pStyle w:val="Heading3"/>
      </w:pPr>
      <w:r>
        <w:t xml:space="preserve">Forests Impact---2NC </w:t>
      </w:r>
    </w:p>
    <w:p w14:paraId="73E4DF55" w14:textId="77777777" w:rsidR="0011265B" w:rsidRPr="0081552D" w:rsidRDefault="0011265B" w:rsidP="0011265B">
      <w:pPr>
        <w:pStyle w:val="Heading4"/>
      </w:pPr>
      <w:r>
        <w:t xml:space="preserve">Farm bill key to </w:t>
      </w:r>
      <w:r w:rsidRPr="0081552D">
        <w:rPr>
          <w:u w:val="single"/>
        </w:rPr>
        <w:t>North American forests</w:t>
      </w:r>
      <w:r>
        <w:t>.</w:t>
      </w:r>
    </w:p>
    <w:p w14:paraId="2E58A568" w14:textId="77777777" w:rsidR="0011265B" w:rsidRPr="0011265B" w:rsidRDefault="0011265B" w:rsidP="0011265B">
      <w:r>
        <w:t xml:space="preserve">Debbie </w:t>
      </w:r>
      <w:r w:rsidRPr="0081552D">
        <w:rPr>
          <w:rStyle w:val="Style13ptBold"/>
        </w:rPr>
        <w:t>Stabenow 3/1</w:t>
      </w:r>
      <w:r>
        <w:t xml:space="preserve">/23, holds a master’s degree from Michigan State University, the senior </w:t>
      </w:r>
      <w:r w:rsidRPr="0011265B">
        <w:t>United States senator from Michigan, “Chairwoman Stabenow Opening Statement at Hearing on Conservation and Forestry Programs in the Next Farm Bill”, https://www.agriculture.senate.gov/newsroom/dem/press/release/chairwoman-stabenow-opening-statement-at-hearing-on-conservation-and-forestry-programs-in-the-next-farm-bill</w:t>
      </w:r>
    </w:p>
    <w:p w14:paraId="19CE656B" w14:textId="77777777" w:rsidR="0011265B" w:rsidRPr="0011265B" w:rsidRDefault="0011265B" w:rsidP="0011265B">
      <w:pPr>
        <w:rPr>
          <w:sz w:val="16"/>
        </w:rPr>
      </w:pPr>
      <w:r w:rsidRPr="0011265B">
        <w:rPr>
          <w:rStyle w:val="StyleUnderline"/>
        </w:rPr>
        <w:t>This Committee has a very important job</w:t>
      </w:r>
      <w:r w:rsidRPr="0011265B">
        <w:rPr>
          <w:sz w:val="16"/>
        </w:rPr>
        <w:t xml:space="preserve"> ahead of us – </w:t>
      </w:r>
      <w:r w:rsidRPr="0011265B">
        <w:rPr>
          <w:rStyle w:val="Emphasis"/>
        </w:rPr>
        <w:t>passing the next Farm Bill</w:t>
      </w:r>
      <w:r w:rsidRPr="0011265B">
        <w:rPr>
          <w:sz w:val="16"/>
        </w:rPr>
        <w:t xml:space="preserve"> </w:t>
      </w:r>
      <w:r w:rsidRPr="0011265B">
        <w:rPr>
          <w:rStyle w:val="StyleUnderline"/>
        </w:rPr>
        <w:t>with</w:t>
      </w:r>
      <w:r w:rsidRPr="0011265B">
        <w:rPr>
          <w:sz w:val="16"/>
        </w:rPr>
        <w:t xml:space="preserve"> strong, </w:t>
      </w:r>
      <w:r w:rsidRPr="0011265B">
        <w:rPr>
          <w:rStyle w:val="Emphasis"/>
        </w:rPr>
        <w:t>bipartisan support</w:t>
      </w:r>
      <w:r w:rsidRPr="0011265B">
        <w:rPr>
          <w:sz w:val="16"/>
        </w:rPr>
        <w:t xml:space="preserve">, and </w:t>
      </w:r>
      <w:r w:rsidRPr="0011265B">
        <w:rPr>
          <w:rStyle w:val="StyleUnderline"/>
        </w:rPr>
        <w:t xml:space="preserve">it’s our job to make sure it supports our farmers, our families, and </w:t>
      </w:r>
      <w:r w:rsidRPr="0011265B">
        <w:rPr>
          <w:rStyle w:val="Emphasis"/>
        </w:rPr>
        <w:t>our environment</w:t>
      </w:r>
      <w:r w:rsidRPr="0011265B">
        <w:rPr>
          <w:sz w:val="16"/>
        </w:rPr>
        <w:t xml:space="preserve">. </w:t>
      </w:r>
    </w:p>
    <w:p w14:paraId="1E157D29" w14:textId="77777777" w:rsidR="0011265B" w:rsidRPr="0011265B" w:rsidRDefault="0011265B" w:rsidP="0011265B">
      <w:pPr>
        <w:rPr>
          <w:sz w:val="16"/>
        </w:rPr>
      </w:pPr>
      <w:r w:rsidRPr="0011265B">
        <w:rPr>
          <w:sz w:val="16"/>
        </w:rPr>
        <w:t xml:space="preserve">Our </w:t>
      </w:r>
      <w:r w:rsidRPr="0011265B">
        <w:rPr>
          <w:rStyle w:val="StyleUnderline"/>
        </w:rPr>
        <w:t>farmers have a critical job to do</w:t>
      </w:r>
      <w:r w:rsidRPr="0011265B">
        <w:rPr>
          <w:sz w:val="16"/>
        </w:rPr>
        <w:t xml:space="preserve"> as well – </w:t>
      </w:r>
      <w:r w:rsidRPr="0011265B">
        <w:rPr>
          <w:rStyle w:val="StyleUnderline"/>
        </w:rPr>
        <w:t>growing food, fiber and fuel for our country and our world while also protecting our land and water</w:t>
      </w:r>
      <w:r w:rsidRPr="0011265B">
        <w:rPr>
          <w:sz w:val="16"/>
        </w:rPr>
        <w:t xml:space="preserve">.  This is nothing new for those of us in Michigan, where protecting the Great Lakes is part of our DNA.   </w:t>
      </w:r>
    </w:p>
    <w:p w14:paraId="396F45B8" w14:textId="77777777" w:rsidR="0011265B" w:rsidRPr="0011265B" w:rsidRDefault="0011265B" w:rsidP="0011265B">
      <w:pPr>
        <w:rPr>
          <w:rStyle w:val="StyleUnderline"/>
        </w:rPr>
      </w:pPr>
      <w:r w:rsidRPr="0011265B">
        <w:rPr>
          <w:rStyle w:val="StyleUnderline"/>
        </w:rPr>
        <w:t xml:space="preserve">The Farm Bill provides </w:t>
      </w:r>
      <w:r w:rsidRPr="0011265B">
        <w:rPr>
          <w:rStyle w:val="Emphasis"/>
        </w:rPr>
        <w:t>important conservation and forestry tools</w:t>
      </w:r>
      <w:r w:rsidRPr="0011265B">
        <w:rPr>
          <w:sz w:val="16"/>
        </w:rPr>
        <w:t xml:space="preserve"> </w:t>
      </w:r>
      <w:r w:rsidRPr="0011265B">
        <w:rPr>
          <w:rStyle w:val="StyleUnderline"/>
        </w:rPr>
        <w:t xml:space="preserve">that help </w:t>
      </w:r>
      <w:r w:rsidRPr="0011265B">
        <w:rPr>
          <w:rStyle w:val="Emphasis"/>
        </w:rPr>
        <w:t>farmers</w:t>
      </w:r>
      <w:r w:rsidRPr="0011265B">
        <w:rPr>
          <w:rStyle w:val="StyleUnderline"/>
        </w:rPr>
        <w:t xml:space="preserve"> and </w:t>
      </w:r>
      <w:r w:rsidRPr="0011265B">
        <w:rPr>
          <w:rStyle w:val="Emphasis"/>
        </w:rPr>
        <w:t>foresters</w:t>
      </w:r>
      <w:r w:rsidRPr="0011265B">
        <w:rPr>
          <w:rStyle w:val="StyleUnderline"/>
        </w:rPr>
        <w:t xml:space="preserve"> keep our water clean, improve the resiliency of our land, and protect </w:t>
      </w:r>
      <w:r w:rsidRPr="0011265B">
        <w:rPr>
          <w:rStyle w:val="Emphasis"/>
        </w:rPr>
        <w:t>habitat for wildlife</w:t>
      </w:r>
      <w:r w:rsidRPr="0011265B">
        <w:rPr>
          <w:sz w:val="16"/>
        </w:rPr>
        <w:t xml:space="preserve">.   And importantly, they are the kind of tools our farmers use, want, and need.  But right now, </w:t>
      </w:r>
      <w:r w:rsidRPr="0011265B">
        <w:rPr>
          <w:rStyle w:val="StyleUnderline"/>
        </w:rPr>
        <w:t xml:space="preserve">many of our conservation programs are </w:t>
      </w:r>
      <w:r w:rsidRPr="0011265B">
        <w:rPr>
          <w:rStyle w:val="Emphasis"/>
        </w:rPr>
        <w:t>oversubscribed</w:t>
      </w:r>
      <w:r w:rsidRPr="0011265B">
        <w:rPr>
          <w:rStyle w:val="StyleUnderline"/>
        </w:rPr>
        <w:t xml:space="preserve"> – some as much as 3-1! </w:t>
      </w:r>
    </w:p>
    <w:p w14:paraId="7CD263AE" w14:textId="77777777" w:rsidR="0011265B" w:rsidRPr="0011265B" w:rsidRDefault="0011265B" w:rsidP="0011265B">
      <w:pPr>
        <w:rPr>
          <w:rStyle w:val="Emphasis"/>
        </w:rPr>
      </w:pPr>
      <w:r w:rsidRPr="0011265B">
        <w:rPr>
          <w:rStyle w:val="StyleUnderline"/>
        </w:rPr>
        <w:t>With recent</w:t>
      </w:r>
      <w:r w:rsidRPr="0011265B">
        <w:rPr>
          <w:sz w:val="16"/>
        </w:rPr>
        <w:t xml:space="preserve">, new </w:t>
      </w:r>
      <w:r w:rsidRPr="0011265B">
        <w:rPr>
          <w:rStyle w:val="StyleUnderline"/>
        </w:rPr>
        <w:t>investments in programs such as EQIP and the Regional Conservation Partnership Program</w:t>
      </w:r>
      <w:r w:rsidRPr="0011265B">
        <w:rPr>
          <w:sz w:val="16"/>
        </w:rPr>
        <w:t xml:space="preserve">, which I created in the 2014 Farm Bill, </w:t>
      </w:r>
      <w:r w:rsidRPr="0011265B">
        <w:rPr>
          <w:rStyle w:val="StyleUnderline"/>
        </w:rPr>
        <w:t xml:space="preserve">we are finally able to address the </w:t>
      </w:r>
      <w:r w:rsidRPr="0011265B">
        <w:rPr>
          <w:rStyle w:val="Emphasis"/>
        </w:rPr>
        <w:t>backlog</w:t>
      </w:r>
      <w:r w:rsidRPr="0011265B">
        <w:rPr>
          <w:rStyle w:val="StyleUnderline"/>
        </w:rPr>
        <w:t xml:space="preserve"> of farmers who want to be able to </w:t>
      </w:r>
      <w:r w:rsidRPr="0011265B">
        <w:rPr>
          <w:rStyle w:val="Emphasis"/>
        </w:rPr>
        <w:t>use</w:t>
      </w:r>
      <w:r w:rsidRPr="0011265B">
        <w:rPr>
          <w:rStyle w:val="StyleUnderline"/>
        </w:rPr>
        <w:t xml:space="preserve"> these </w:t>
      </w:r>
      <w:r w:rsidRPr="0011265B">
        <w:rPr>
          <w:rStyle w:val="Emphasis"/>
        </w:rPr>
        <w:t xml:space="preserve">important conservation tools. </w:t>
      </w:r>
    </w:p>
    <w:p w14:paraId="2E470120" w14:textId="77777777" w:rsidR="0011265B" w:rsidRPr="0011265B" w:rsidRDefault="0011265B" w:rsidP="0011265B">
      <w:pPr>
        <w:rPr>
          <w:rStyle w:val="StyleUnderline"/>
        </w:rPr>
      </w:pPr>
      <w:r w:rsidRPr="0011265B">
        <w:rPr>
          <w:rStyle w:val="StyleUnderline"/>
        </w:rPr>
        <w:t xml:space="preserve">The Farm Bill is a </w:t>
      </w:r>
      <w:r w:rsidRPr="0011265B">
        <w:rPr>
          <w:rStyle w:val="Emphasis"/>
        </w:rPr>
        <w:t>jobs bill</w:t>
      </w:r>
      <w:r w:rsidRPr="0011265B">
        <w:rPr>
          <w:sz w:val="16"/>
        </w:rPr>
        <w:t xml:space="preserve"> – </w:t>
      </w:r>
      <w:r w:rsidRPr="0011265B">
        <w:rPr>
          <w:rStyle w:val="StyleUnderline"/>
        </w:rPr>
        <w:t>and</w:t>
      </w:r>
      <w:r w:rsidRPr="0011265B">
        <w:rPr>
          <w:sz w:val="16"/>
        </w:rPr>
        <w:t xml:space="preserve"> </w:t>
      </w:r>
      <w:r w:rsidRPr="0011265B">
        <w:rPr>
          <w:rStyle w:val="Emphasis"/>
        </w:rPr>
        <w:t>conservation and forestry investments</w:t>
      </w:r>
      <w:r w:rsidRPr="0011265B">
        <w:rPr>
          <w:sz w:val="16"/>
        </w:rPr>
        <w:t xml:space="preserve"> </w:t>
      </w:r>
      <w:r w:rsidRPr="0011265B">
        <w:rPr>
          <w:rStyle w:val="StyleUnderline"/>
        </w:rPr>
        <w:t>are</w:t>
      </w:r>
      <w:r w:rsidRPr="0011265B">
        <w:rPr>
          <w:sz w:val="16"/>
        </w:rPr>
        <w:t xml:space="preserve"> </w:t>
      </w:r>
      <w:r w:rsidRPr="0011265B">
        <w:rPr>
          <w:rStyle w:val="Emphasis"/>
        </w:rPr>
        <w:t>no exception</w:t>
      </w:r>
      <w:r w:rsidRPr="0011265B">
        <w:rPr>
          <w:sz w:val="16"/>
        </w:rPr>
        <w:t xml:space="preserve">.  </w:t>
      </w:r>
      <w:r w:rsidRPr="0011265B">
        <w:rPr>
          <w:rStyle w:val="StyleUnderline"/>
        </w:rPr>
        <w:t xml:space="preserve">Conservation and forestry provide economic opportunities and jobs across our country in rural and urban communities.    </w:t>
      </w:r>
    </w:p>
    <w:p w14:paraId="7502E64A" w14:textId="77777777" w:rsidR="0011265B" w:rsidRPr="0011265B" w:rsidRDefault="0011265B" w:rsidP="0011265B">
      <w:pPr>
        <w:rPr>
          <w:sz w:val="16"/>
        </w:rPr>
      </w:pPr>
      <w:r w:rsidRPr="0011265B">
        <w:rPr>
          <w:sz w:val="16"/>
        </w:rPr>
        <w:t xml:space="preserve">In 2018, for the first time, we recognized urban agriculture in a significant way.  My Urban Agriculture Act laid the groundwork to establish the Office of Urban Agriculture and Innovative Production, which is housed in the Natural Resources Conservation Service.  I am pleased to see </w:t>
      </w:r>
      <w:proofErr w:type="gramStart"/>
      <w:r w:rsidRPr="0011265B">
        <w:rPr>
          <w:sz w:val="16"/>
        </w:rPr>
        <w:t>all of</w:t>
      </w:r>
      <w:proofErr w:type="gramEnd"/>
      <w:r w:rsidRPr="0011265B">
        <w:rPr>
          <w:sz w:val="16"/>
        </w:rPr>
        <w:t xml:space="preserve"> the work USDA has done to integrate and accelerate urban agriculture. </w:t>
      </w:r>
    </w:p>
    <w:p w14:paraId="0B499188" w14:textId="77777777" w:rsidR="0011265B" w:rsidRPr="0011265B" w:rsidRDefault="0011265B" w:rsidP="0011265B">
      <w:pPr>
        <w:rPr>
          <w:sz w:val="16"/>
        </w:rPr>
      </w:pPr>
      <w:r w:rsidRPr="0011265B">
        <w:rPr>
          <w:sz w:val="16"/>
        </w:rPr>
        <w:t xml:space="preserve">In the 2018 Farm Bill, </w:t>
      </w:r>
      <w:r w:rsidRPr="0011265B">
        <w:rPr>
          <w:rStyle w:val="StyleUnderline"/>
        </w:rPr>
        <w:t xml:space="preserve">this Committee made great strides to give the Forest Service additional </w:t>
      </w:r>
      <w:r w:rsidRPr="0011265B">
        <w:rPr>
          <w:rStyle w:val="Emphasis"/>
        </w:rPr>
        <w:t>tools</w:t>
      </w:r>
      <w:r w:rsidRPr="0011265B">
        <w:rPr>
          <w:rStyle w:val="StyleUnderline"/>
        </w:rPr>
        <w:t xml:space="preserve"> to </w:t>
      </w:r>
      <w:r w:rsidRPr="0011265B">
        <w:rPr>
          <w:rStyle w:val="Emphasis"/>
        </w:rPr>
        <w:t>manage our national forests</w:t>
      </w:r>
      <w:r w:rsidRPr="0011265B">
        <w:rPr>
          <w:sz w:val="16"/>
        </w:rPr>
        <w:t xml:space="preserve">.  </w:t>
      </w:r>
      <w:r w:rsidRPr="0011265B">
        <w:rPr>
          <w:rStyle w:val="StyleUnderline"/>
        </w:rPr>
        <w:t xml:space="preserve">We provided for </w:t>
      </w:r>
      <w:r w:rsidRPr="0011265B">
        <w:rPr>
          <w:rStyle w:val="Emphasis"/>
        </w:rPr>
        <w:t>expedited treatment</w:t>
      </w:r>
      <w:r w:rsidRPr="0011265B">
        <w:rPr>
          <w:rStyle w:val="StyleUnderline"/>
        </w:rPr>
        <w:t xml:space="preserve"> of forests impacted by </w:t>
      </w:r>
      <w:r w:rsidRPr="0011265B">
        <w:rPr>
          <w:rStyle w:val="Emphasis"/>
        </w:rPr>
        <w:t>insects</w:t>
      </w:r>
      <w:r w:rsidRPr="0011265B">
        <w:rPr>
          <w:rStyle w:val="StyleUnderline"/>
        </w:rPr>
        <w:t xml:space="preserve"> and </w:t>
      </w:r>
      <w:r w:rsidRPr="0011265B">
        <w:rPr>
          <w:rStyle w:val="Emphasis"/>
        </w:rPr>
        <w:t>disease</w:t>
      </w:r>
      <w:r w:rsidRPr="0011265B">
        <w:rPr>
          <w:rStyle w:val="StyleUnderline"/>
        </w:rPr>
        <w:t>,</w:t>
      </w:r>
      <w:r w:rsidRPr="0011265B">
        <w:rPr>
          <w:sz w:val="16"/>
        </w:rPr>
        <w:t xml:space="preserve"> </w:t>
      </w:r>
      <w:r w:rsidRPr="0011265B">
        <w:rPr>
          <w:rStyle w:val="StyleUnderline"/>
        </w:rPr>
        <w:t xml:space="preserve">built on the successful Good Neighbor Authority to create efficient partnerships between state and Federal foresters, and established competitive programs to fund source </w:t>
      </w:r>
      <w:r w:rsidRPr="0011265B">
        <w:rPr>
          <w:rStyle w:val="Emphasis"/>
        </w:rPr>
        <w:t>water protection</w:t>
      </w:r>
      <w:r w:rsidRPr="0011265B">
        <w:rPr>
          <w:rStyle w:val="StyleUnderline"/>
        </w:rPr>
        <w:t xml:space="preserve"> and</w:t>
      </w:r>
      <w:r w:rsidRPr="0011265B">
        <w:rPr>
          <w:sz w:val="16"/>
        </w:rPr>
        <w:t xml:space="preserve"> </w:t>
      </w:r>
      <w:r w:rsidRPr="0011265B">
        <w:rPr>
          <w:rStyle w:val="Emphasis"/>
        </w:rPr>
        <w:t>landscape scale restoration projects.</w:t>
      </w:r>
      <w:r w:rsidRPr="0011265B">
        <w:rPr>
          <w:sz w:val="16"/>
        </w:rPr>
        <w:t xml:space="preserve">   </w:t>
      </w:r>
    </w:p>
    <w:p w14:paraId="2060D092" w14:textId="77777777" w:rsidR="0011265B" w:rsidRPr="0011265B" w:rsidRDefault="0011265B" w:rsidP="0011265B">
      <w:pPr>
        <w:rPr>
          <w:rStyle w:val="StyleUnderline"/>
        </w:rPr>
      </w:pPr>
      <w:r w:rsidRPr="0011265B">
        <w:rPr>
          <w:rStyle w:val="StyleUnderline"/>
        </w:rPr>
        <w:t>These investments</w:t>
      </w:r>
      <w:r w:rsidRPr="0011265B">
        <w:rPr>
          <w:sz w:val="16"/>
        </w:rPr>
        <w:t xml:space="preserve"> and many others in the 2018 Farm Bill will aid in overall economic growth and development in rural areas, combat climate change, and </w:t>
      </w:r>
      <w:r w:rsidRPr="0011265B">
        <w:rPr>
          <w:rStyle w:val="StyleUnderline"/>
        </w:rPr>
        <w:t>increase the health and protection of wildlife habitats</w:t>
      </w:r>
      <w:r w:rsidRPr="0011265B">
        <w:rPr>
          <w:sz w:val="16"/>
        </w:rPr>
        <w:t xml:space="preserve">.  </w:t>
      </w:r>
      <w:r w:rsidRPr="0011265B">
        <w:rPr>
          <w:rStyle w:val="Emphasis"/>
        </w:rPr>
        <w:t>Without healthy forests</w:t>
      </w:r>
      <w:r w:rsidRPr="0011265B">
        <w:rPr>
          <w:sz w:val="16"/>
        </w:rPr>
        <w:t xml:space="preserve">, </w:t>
      </w:r>
      <w:r w:rsidRPr="0011265B">
        <w:rPr>
          <w:rStyle w:val="StyleUnderline"/>
        </w:rPr>
        <w:t xml:space="preserve">air, water, and other natural resources </w:t>
      </w:r>
      <w:r w:rsidRPr="0011265B">
        <w:rPr>
          <w:rStyle w:val="Emphasis"/>
        </w:rPr>
        <w:t>suffer</w:t>
      </w:r>
      <w:r w:rsidRPr="0011265B">
        <w:rPr>
          <w:rStyle w:val="StyleUnderline"/>
        </w:rPr>
        <w:t xml:space="preserve">. </w:t>
      </w:r>
    </w:p>
    <w:p w14:paraId="3D2E336D" w14:textId="77777777" w:rsidR="0011265B" w:rsidRPr="0011265B" w:rsidRDefault="0011265B" w:rsidP="0011265B">
      <w:pPr>
        <w:rPr>
          <w:rStyle w:val="Emphasis"/>
        </w:rPr>
      </w:pPr>
      <w:r w:rsidRPr="0011265B">
        <w:rPr>
          <w:sz w:val="16"/>
        </w:rPr>
        <w:t xml:space="preserve">As we support farmers’ efforts to address emerging challenges across the country - from algae blooms in the Great Lakes to drought in the West, voluntary </w:t>
      </w:r>
      <w:r w:rsidRPr="0011265B">
        <w:rPr>
          <w:rStyle w:val="Emphasis"/>
        </w:rPr>
        <w:t>conservation tools</w:t>
      </w:r>
      <w:r w:rsidRPr="0011265B">
        <w:rPr>
          <w:sz w:val="16"/>
        </w:rPr>
        <w:t xml:space="preserve"> </w:t>
      </w:r>
      <w:r w:rsidRPr="0011265B">
        <w:rPr>
          <w:rStyle w:val="StyleUnderline"/>
        </w:rPr>
        <w:t>are</w:t>
      </w:r>
      <w:r w:rsidRPr="0011265B">
        <w:rPr>
          <w:sz w:val="16"/>
        </w:rPr>
        <w:t xml:space="preserve"> </w:t>
      </w:r>
      <w:r w:rsidRPr="0011265B">
        <w:rPr>
          <w:rStyle w:val="Emphasis"/>
        </w:rPr>
        <w:t xml:space="preserve">more important than ever. </w:t>
      </w:r>
    </w:p>
    <w:p w14:paraId="3077B3E4" w14:textId="77777777" w:rsidR="0011265B" w:rsidRPr="0011265B" w:rsidRDefault="0011265B" w:rsidP="0011265B"/>
    <w:p w14:paraId="7B3CFCC1" w14:textId="77777777" w:rsidR="0011265B" w:rsidRPr="0011265B" w:rsidRDefault="0011265B" w:rsidP="0011265B">
      <w:pPr>
        <w:pStyle w:val="Heading4"/>
      </w:pPr>
      <w:r w:rsidRPr="0011265B">
        <w:t>Extinction.</w:t>
      </w:r>
    </w:p>
    <w:p w14:paraId="6DB96A87" w14:textId="77777777" w:rsidR="0011265B" w:rsidRPr="0011265B" w:rsidRDefault="0011265B" w:rsidP="0011265B">
      <w:r w:rsidRPr="0011265B">
        <w:t xml:space="preserve">Jennifer </w:t>
      </w:r>
      <w:r w:rsidRPr="0011265B">
        <w:rPr>
          <w:rStyle w:val="Style13ptBold"/>
        </w:rPr>
        <w:t>Skene 21</w:t>
      </w:r>
      <w:r w:rsidRPr="0011265B">
        <w:t>, Natural Climate Solutions Policy Manager, International Program at the NRDC, Visiting Clinical Lecturer in Law at Yale Law School, JD from Yale Law School, “Our Climate Future Is Rooted in North America’s Forests”, https://www.nrdc.org/bio/jennifer-skene/our-climate-future-rooted-north-americas-forests</w:t>
      </w:r>
    </w:p>
    <w:p w14:paraId="7D38A4F7" w14:textId="77777777" w:rsidR="0011265B" w:rsidRPr="0011265B" w:rsidRDefault="0011265B" w:rsidP="0011265B">
      <w:pPr>
        <w:rPr>
          <w:sz w:val="16"/>
        </w:rPr>
      </w:pPr>
      <w:r w:rsidRPr="0011265B">
        <w:rPr>
          <w:rStyle w:val="Emphasis"/>
        </w:rPr>
        <w:t>Forest protection</w:t>
      </w:r>
      <w:r w:rsidRPr="0011265B">
        <w:rPr>
          <w:sz w:val="16"/>
        </w:rPr>
        <w:t xml:space="preserve">, once the “forgotten” climate solution, </w:t>
      </w:r>
      <w:r w:rsidRPr="0011265B">
        <w:rPr>
          <w:rStyle w:val="StyleUnderline"/>
        </w:rPr>
        <w:t xml:space="preserve">has become an integral pillar of </w:t>
      </w:r>
      <w:r w:rsidRPr="0011265B">
        <w:rPr>
          <w:rStyle w:val="Emphasis"/>
        </w:rPr>
        <w:t>climate</w:t>
      </w:r>
      <w:r w:rsidRPr="0011265B">
        <w:rPr>
          <w:rStyle w:val="StyleUnderline"/>
        </w:rPr>
        <w:t xml:space="preserve"> discussions</w:t>
      </w:r>
      <w:r w:rsidRPr="0011265B">
        <w:rPr>
          <w:sz w:val="16"/>
        </w:rPr>
        <w:t xml:space="preserve">. But while attention has largely focused on forests like those of the Amazon and Indonesia, </w:t>
      </w:r>
      <w:r w:rsidRPr="0011265B">
        <w:rPr>
          <w:rStyle w:val="StyleUnderline"/>
        </w:rPr>
        <w:t xml:space="preserve">the climate doesn’t hinge just on what happens in the </w:t>
      </w:r>
      <w:r w:rsidRPr="0011265B">
        <w:rPr>
          <w:rStyle w:val="Emphasis"/>
        </w:rPr>
        <w:t>tropics</w:t>
      </w:r>
      <w:r w:rsidRPr="0011265B">
        <w:rPr>
          <w:sz w:val="16"/>
        </w:rPr>
        <w:t xml:space="preserve">. </w:t>
      </w:r>
      <w:r w:rsidRPr="0011265B">
        <w:rPr>
          <w:rStyle w:val="StyleUnderline"/>
        </w:rPr>
        <w:t xml:space="preserve">It also depends on the </w:t>
      </w:r>
      <w:r w:rsidRPr="0011265B">
        <w:rPr>
          <w:rStyle w:val="Emphasis"/>
        </w:rPr>
        <w:t>boreal</w:t>
      </w:r>
      <w:r w:rsidRPr="0011265B">
        <w:rPr>
          <w:sz w:val="16"/>
        </w:rPr>
        <w:t xml:space="preserve">; </w:t>
      </w:r>
      <w:r w:rsidRPr="0011265B">
        <w:rPr>
          <w:rStyle w:val="StyleUnderline"/>
        </w:rPr>
        <w:t xml:space="preserve">the temperate rainforests of the </w:t>
      </w:r>
      <w:r w:rsidRPr="0011265B">
        <w:rPr>
          <w:rStyle w:val="Emphasis"/>
        </w:rPr>
        <w:t>Pacific</w:t>
      </w:r>
      <w:r w:rsidRPr="0011265B">
        <w:rPr>
          <w:rStyle w:val="StyleUnderline"/>
        </w:rPr>
        <w:t>;</w:t>
      </w:r>
      <w:r w:rsidRPr="0011265B">
        <w:rPr>
          <w:sz w:val="16"/>
        </w:rPr>
        <w:t xml:space="preserve"> </w:t>
      </w:r>
      <w:r w:rsidRPr="0011265B">
        <w:rPr>
          <w:rStyle w:val="StyleUnderline"/>
        </w:rPr>
        <w:t xml:space="preserve">the conifer forests of the </w:t>
      </w:r>
      <w:r w:rsidRPr="0011265B">
        <w:rPr>
          <w:rStyle w:val="Emphasis"/>
        </w:rPr>
        <w:t>Rockies</w:t>
      </w:r>
      <w:r w:rsidRPr="0011265B">
        <w:rPr>
          <w:sz w:val="16"/>
        </w:rPr>
        <w:t xml:space="preserve">; </w:t>
      </w:r>
      <w:r w:rsidRPr="0011265B">
        <w:rPr>
          <w:rStyle w:val="StyleUnderline"/>
        </w:rPr>
        <w:t xml:space="preserve">the </w:t>
      </w:r>
      <w:r w:rsidRPr="0011265B">
        <w:rPr>
          <w:rStyle w:val="Emphasis"/>
        </w:rPr>
        <w:t>Northeastern coastal</w:t>
      </w:r>
      <w:r w:rsidRPr="0011265B">
        <w:rPr>
          <w:rStyle w:val="StyleUnderline"/>
        </w:rPr>
        <w:t xml:space="preserve"> forests;</w:t>
      </w:r>
      <w:r w:rsidRPr="0011265B">
        <w:rPr>
          <w:sz w:val="16"/>
        </w:rPr>
        <w:t xml:space="preserve"> </w:t>
      </w:r>
      <w:r w:rsidRPr="0011265B">
        <w:rPr>
          <w:rStyle w:val="StyleUnderline"/>
        </w:rPr>
        <w:t xml:space="preserve">the </w:t>
      </w:r>
      <w:r w:rsidRPr="0011265B">
        <w:rPr>
          <w:rStyle w:val="Emphasis"/>
        </w:rPr>
        <w:t>Southern wetland</w:t>
      </w:r>
      <w:r w:rsidRPr="0011265B">
        <w:rPr>
          <w:rStyle w:val="StyleUnderline"/>
        </w:rPr>
        <w:t xml:space="preserve"> forests</w:t>
      </w:r>
      <w:r w:rsidRPr="0011265B">
        <w:rPr>
          <w:sz w:val="16"/>
        </w:rPr>
        <w:t xml:space="preserve">. These </w:t>
      </w:r>
      <w:r w:rsidRPr="0011265B">
        <w:rPr>
          <w:rStyle w:val="StyleUnderline"/>
        </w:rPr>
        <w:t xml:space="preserve">forests in </w:t>
      </w:r>
      <w:r w:rsidRPr="0011265B">
        <w:rPr>
          <w:rStyle w:val="Emphasis"/>
        </w:rPr>
        <w:t>North America</w:t>
      </w:r>
      <w:r w:rsidRPr="0011265B">
        <w:rPr>
          <w:sz w:val="16"/>
        </w:rPr>
        <w:t xml:space="preserve"> are being lost or stripped of carbon rich mature trees right under our noses and </w:t>
      </w:r>
      <w:r w:rsidRPr="0011265B">
        <w:rPr>
          <w:rStyle w:val="StyleUnderline"/>
        </w:rPr>
        <w:t xml:space="preserve">need to remain </w:t>
      </w:r>
      <w:r w:rsidRPr="0011265B">
        <w:rPr>
          <w:rStyle w:val="Emphasis"/>
        </w:rPr>
        <w:t>standing and intact</w:t>
      </w:r>
      <w:r w:rsidRPr="0011265B">
        <w:rPr>
          <w:rStyle w:val="StyleUnderline"/>
        </w:rPr>
        <w:t xml:space="preserve"> if we are going to achieve a climate-</w:t>
      </w:r>
      <w:r w:rsidRPr="0011265B">
        <w:rPr>
          <w:rStyle w:val="Emphasis"/>
        </w:rPr>
        <w:t>safe</w:t>
      </w:r>
      <w:r w:rsidRPr="0011265B">
        <w:rPr>
          <w:rStyle w:val="StyleUnderline"/>
        </w:rPr>
        <w:t xml:space="preserve">, </w:t>
      </w:r>
      <w:r w:rsidRPr="0011265B">
        <w:rPr>
          <w:rStyle w:val="Emphasis"/>
          <w:sz w:val="26"/>
          <w:szCs w:val="26"/>
        </w:rPr>
        <w:t>sustainable future</w:t>
      </w:r>
      <w:r w:rsidRPr="0011265B">
        <w:rPr>
          <w:rStyle w:val="Emphasis"/>
        </w:rPr>
        <w:t>.</w:t>
      </w:r>
      <w:r w:rsidRPr="0011265B">
        <w:rPr>
          <w:sz w:val="16"/>
        </w:rPr>
        <w:t xml:space="preserve"> As the Biden administration looks to act on its </w:t>
      </w:r>
      <w:hyperlink r:id="rId8" w:history="1">
        <w:r w:rsidRPr="0011265B">
          <w:rPr>
            <w:rStyle w:val="Hyperlink"/>
            <w:sz w:val="16"/>
          </w:rPr>
          <w:t>historic commitment </w:t>
        </w:r>
      </w:hyperlink>
      <w:r w:rsidRPr="0011265B">
        <w:rPr>
          <w:sz w:val="16"/>
        </w:rPr>
        <w:t>to reducing U.S. greenhouse gas emissions by at least 50% by 2030, it needs to embrace a bold new vision for forest protection that looks at how we can protect the climate-critical forest resources in our own backyard. </w:t>
      </w:r>
    </w:p>
    <w:p w14:paraId="011D958A" w14:textId="77777777" w:rsidR="0011265B" w:rsidRPr="0011265B" w:rsidRDefault="0011265B" w:rsidP="0011265B">
      <w:r w:rsidRPr="0011265B">
        <w:rPr>
          <w:rStyle w:val="Emphasis"/>
        </w:rPr>
        <w:t>North America’s forests</w:t>
      </w:r>
      <w:r w:rsidRPr="0011265B">
        <w:rPr>
          <w:sz w:val="16"/>
        </w:rPr>
        <w:t xml:space="preserve">, the homelands of Indigenous communities and </w:t>
      </w:r>
      <w:r w:rsidRPr="0011265B">
        <w:rPr>
          <w:rStyle w:val="StyleUnderline"/>
        </w:rPr>
        <w:t>havens of rich biodiversity</w:t>
      </w:r>
      <w:r w:rsidRPr="0011265B">
        <w:rPr>
          <w:sz w:val="16"/>
        </w:rPr>
        <w:t xml:space="preserve">, </w:t>
      </w:r>
      <w:r w:rsidRPr="0011265B">
        <w:rPr>
          <w:rStyle w:val="StyleUnderline"/>
        </w:rPr>
        <w:t xml:space="preserve">are some of the most </w:t>
      </w:r>
      <w:r w:rsidRPr="0011265B">
        <w:rPr>
          <w:rStyle w:val="Emphasis"/>
        </w:rPr>
        <w:t>carbon-dense areas</w:t>
      </w:r>
      <w:r w:rsidRPr="0011265B">
        <w:rPr>
          <w:rStyle w:val="StyleUnderline"/>
        </w:rPr>
        <w:t xml:space="preserve"> on </w:t>
      </w:r>
      <w:r w:rsidRPr="0011265B">
        <w:rPr>
          <w:rStyle w:val="Emphasis"/>
        </w:rPr>
        <w:t>Earth</w:t>
      </w:r>
      <w:r w:rsidRPr="0011265B">
        <w:rPr>
          <w:sz w:val="16"/>
        </w:rPr>
        <w:t xml:space="preserve">. </w:t>
      </w:r>
      <w:r w:rsidRPr="0011265B">
        <w:rPr>
          <w:rStyle w:val="StyleUnderline"/>
        </w:rPr>
        <w:t xml:space="preserve">These forests are part of the </w:t>
      </w:r>
      <w:r w:rsidRPr="0011265B">
        <w:rPr>
          <w:rStyle w:val="Emphasis"/>
        </w:rPr>
        <w:t>global</w:t>
      </w:r>
      <w:r w:rsidRPr="0011265B">
        <w:rPr>
          <w:rStyle w:val="StyleUnderline"/>
        </w:rPr>
        <w:t xml:space="preserve"> forest </w:t>
      </w:r>
      <w:r w:rsidRPr="0011265B">
        <w:rPr>
          <w:rStyle w:val="Emphasis"/>
        </w:rPr>
        <w:t>respiratory system</w:t>
      </w:r>
      <w:r w:rsidRPr="0011265B">
        <w:rPr>
          <w:rStyle w:val="StyleUnderline"/>
        </w:rPr>
        <w:t xml:space="preserve"> that</w:t>
      </w:r>
      <w:r w:rsidRPr="0011265B">
        <w:rPr>
          <w:sz w:val="16"/>
        </w:rPr>
        <w:t xml:space="preserve">, each year, </w:t>
      </w:r>
      <w:r w:rsidRPr="0011265B">
        <w:rPr>
          <w:rStyle w:val="StyleUnderline"/>
        </w:rPr>
        <w:t xml:space="preserve">absorbs one-third of human-caused greenhouse gas emissions. They are also gatekeepers of </w:t>
      </w:r>
      <w:r w:rsidRPr="0011265B">
        <w:rPr>
          <w:rStyle w:val="Emphasis"/>
        </w:rPr>
        <w:t>vast stores of carbon</w:t>
      </w:r>
      <w:r w:rsidRPr="0011265B">
        <w:rPr>
          <w:rStyle w:val="StyleUnderline"/>
        </w:rPr>
        <w:t xml:space="preserve"> locked</w:t>
      </w:r>
      <w:r w:rsidRPr="0011265B">
        <w:rPr>
          <w:sz w:val="16"/>
        </w:rPr>
        <w:t xml:space="preserve"> </w:t>
      </w:r>
      <w:r w:rsidRPr="0011265B">
        <w:rPr>
          <w:rStyle w:val="Emphasis"/>
        </w:rPr>
        <w:t>safely</w:t>
      </w:r>
      <w:r w:rsidRPr="0011265B">
        <w:rPr>
          <w:rStyle w:val="StyleUnderline"/>
        </w:rPr>
        <w:t xml:space="preserve"> out of the atmosphere in their soils and biomass</w:t>
      </w:r>
      <w:r w:rsidRPr="0011265B">
        <w:rPr>
          <w:sz w:val="16"/>
        </w:rPr>
        <w:t xml:space="preserve">. The Canadian boreal forest alone stores twice as much carbon as the world’s oil reserves, while U.S. forests collectively absorb the equivalent of about 12 percent of the nation’s annual carbon pollution. </w:t>
      </w:r>
      <w:r w:rsidRPr="0011265B">
        <w:rPr>
          <w:rStyle w:val="Emphasis"/>
        </w:rPr>
        <w:t>Their sentry</w:t>
      </w:r>
      <w:r w:rsidRPr="0011265B">
        <w:rPr>
          <w:sz w:val="16"/>
        </w:rPr>
        <w:t xml:space="preserve"> </w:t>
      </w:r>
      <w:r w:rsidRPr="0011265B">
        <w:rPr>
          <w:rStyle w:val="StyleUnderline"/>
        </w:rPr>
        <w:t xml:space="preserve">stands between </w:t>
      </w:r>
      <w:r w:rsidRPr="0011265B">
        <w:rPr>
          <w:rStyle w:val="Emphasis"/>
        </w:rPr>
        <w:t>us</w:t>
      </w:r>
      <w:r w:rsidRPr="0011265B">
        <w:rPr>
          <w:rStyle w:val="StyleUnderline"/>
        </w:rPr>
        <w:t xml:space="preserve"> and </w:t>
      </w:r>
      <w:r w:rsidRPr="0011265B">
        <w:rPr>
          <w:rStyle w:val="Emphasis"/>
          <w:sz w:val="26"/>
          <w:szCs w:val="26"/>
        </w:rPr>
        <w:t>climate catastrophe.</w:t>
      </w:r>
      <w:r w:rsidRPr="0011265B">
        <w:t> </w:t>
      </w:r>
    </w:p>
    <w:p w14:paraId="66FE81B5" w14:textId="77777777" w:rsidR="0011265B" w:rsidRPr="00CC5D75" w:rsidRDefault="0011265B" w:rsidP="0011265B">
      <w:pPr>
        <w:pStyle w:val="Heading3"/>
      </w:pPr>
      <w:r w:rsidRPr="0011265B">
        <w:t>Climate Impact---2NC</w:t>
      </w:r>
      <w:r w:rsidRPr="00CC5D75">
        <w:t xml:space="preserve"> </w:t>
      </w:r>
    </w:p>
    <w:p w14:paraId="4CC2EDE5" w14:textId="77777777" w:rsidR="0011265B" w:rsidRDefault="0011265B" w:rsidP="0011265B">
      <w:pPr>
        <w:pStyle w:val="Heading4"/>
      </w:pPr>
      <w:r>
        <w:t xml:space="preserve">Farm bill solves climate </w:t>
      </w:r>
      <w:proofErr w:type="gramStart"/>
      <w:r>
        <w:t>change</w:t>
      </w:r>
      <w:proofErr w:type="gramEnd"/>
      <w:r>
        <w:t xml:space="preserve"> </w:t>
      </w:r>
    </w:p>
    <w:p w14:paraId="6D2D5A22" w14:textId="65387885" w:rsidR="0011265B" w:rsidRPr="0011265B" w:rsidRDefault="0011265B" w:rsidP="0011265B">
      <w:r>
        <w:t xml:space="preserve">Daniel </w:t>
      </w:r>
      <w:r w:rsidRPr="00DA3660">
        <w:rPr>
          <w:rStyle w:val="Style13ptBold"/>
        </w:rPr>
        <w:t>Rath et al</w:t>
      </w:r>
      <w:r w:rsidRPr="0011265B">
        <w:rPr>
          <w:rStyle w:val="Style13ptBold"/>
        </w:rPr>
        <w:t xml:space="preserve">. </w:t>
      </w:r>
      <w:r w:rsidR="0072481A">
        <w:rPr>
          <w:rStyle w:val="Style13ptBold"/>
        </w:rPr>
        <w:t>23</w:t>
      </w:r>
      <w:r w:rsidRPr="0011265B">
        <w:t>. PhD in Soil and Biogeochemistry from the University of California, Davis. “2023 Farm Bill Can Help Address Climate Crisis.” https://www.nrdc.org/bio/daniel-rath/2023-farm-bill-can-help-address-climate-crisis</w:t>
      </w:r>
    </w:p>
    <w:p w14:paraId="7FE7B26C" w14:textId="77777777" w:rsidR="0011265B" w:rsidRPr="0011265B" w:rsidRDefault="0011265B" w:rsidP="0011265B">
      <w:pPr>
        <w:rPr>
          <w:rStyle w:val="StyleUnderline"/>
        </w:rPr>
      </w:pPr>
      <w:r w:rsidRPr="0011265B">
        <w:rPr>
          <w:rStyle w:val="StyleUnderline"/>
        </w:rPr>
        <w:t xml:space="preserve">The recently released Intergovernmental Panel on Climate Change (IPCC) Summary report written by the world’s top climate science experts sends a clear message: </w:t>
      </w:r>
    </w:p>
    <w:p w14:paraId="76B4E4F9" w14:textId="77777777" w:rsidR="0011265B" w:rsidRPr="0011265B" w:rsidRDefault="0011265B" w:rsidP="0011265B">
      <w:pPr>
        <w:rPr>
          <w:sz w:val="16"/>
        </w:rPr>
      </w:pPr>
      <w:r w:rsidRPr="0011265B">
        <w:rPr>
          <w:rStyle w:val="StyleUnderline"/>
        </w:rPr>
        <w:t xml:space="preserve">We are facing an </w:t>
      </w:r>
      <w:r w:rsidRPr="0011265B">
        <w:rPr>
          <w:rStyle w:val="Emphasis"/>
        </w:rPr>
        <w:t>unprecedented climate crisis</w:t>
      </w:r>
      <w:r w:rsidRPr="0011265B">
        <w:rPr>
          <w:sz w:val="16"/>
        </w:rPr>
        <w:t xml:space="preserve"> caused by human activities and hitting 1.5 degrees C of global warming is likely to </w:t>
      </w:r>
      <w:proofErr w:type="spellStart"/>
      <w:proofErr w:type="gramStart"/>
      <w:r w:rsidRPr="0011265B">
        <w:rPr>
          <w:sz w:val="16"/>
        </w:rPr>
        <w:t>happ</w:t>
      </w:r>
      <w:proofErr w:type="spellEnd"/>
      <w:proofErr w:type="gramEnd"/>
    </w:p>
    <w:p w14:paraId="14C11B85" w14:textId="77777777" w:rsidR="0011265B" w:rsidRPr="0011265B" w:rsidRDefault="0011265B" w:rsidP="0011265B">
      <w:pPr>
        <w:rPr>
          <w:sz w:val="16"/>
        </w:rPr>
      </w:pPr>
      <w:r w:rsidRPr="0011265B">
        <w:rPr>
          <w:rStyle w:val="StyleUnderline"/>
        </w:rPr>
        <w:t>Without coordinated, sustained effort in both climate change mitigation and adaptation across all sectors, we will feel the potentially irreversible impacts globally</w:t>
      </w:r>
      <w:r w:rsidRPr="0011265B">
        <w:rPr>
          <w:sz w:val="16"/>
        </w:rPr>
        <w:t xml:space="preserve"> - particularly in vulnerable communities.   </w:t>
      </w:r>
    </w:p>
    <w:p w14:paraId="4F4988EB" w14:textId="77777777" w:rsidR="0011265B" w:rsidRPr="0011265B" w:rsidRDefault="0011265B" w:rsidP="0011265B">
      <w:pPr>
        <w:rPr>
          <w:rStyle w:val="StyleUnderline"/>
        </w:rPr>
      </w:pPr>
      <w:r w:rsidRPr="0011265B">
        <w:rPr>
          <w:rStyle w:val="Emphasis"/>
        </w:rPr>
        <w:t>Economy-wide investments in our food systems can play a large role in both climate change mitigation and adaptation</w:t>
      </w:r>
      <w:r w:rsidRPr="0011265B">
        <w:t xml:space="preserve">, </w:t>
      </w:r>
      <w:r w:rsidRPr="0011265B">
        <w:rPr>
          <w:rStyle w:val="StyleUnderline"/>
        </w:rPr>
        <w:t xml:space="preserve">but only if we </w:t>
      </w:r>
      <w:r w:rsidRPr="0011265B">
        <w:rPr>
          <w:rStyle w:val="Emphasis"/>
        </w:rPr>
        <w:t>move quickly and decisively</w:t>
      </w:r>
      <w:r w:rsidRPr="0011265B">
        <w:rPr>
          <w:rStyle w:val="StyleUnderline"/>
        </w:rPr>
        <w:t xml:space="preserve">, and choose wisely. </w:t>
      </w:r>
    </w:p>
    <w:p w14:paraId="531683C6" w14:textId="77777777" w:rsidR="0011265B" w:rsidRPr="0011265B" w:rsidRDefault="0011265B" w:rsidP="0011265B">
      <w:pPr>
        <w:rPr>
          <w:rStyle w:val="StyleUnderline"/>
        </w:rPr>
      </w:pPr>
      <w:r w:rsidRPr="0011265B">
        <w:rPr>
          <w:rStyle w:val="StyleUnderline"/>
        </w:rPr>
        <w:t>The time is now for the U.S. to follow the IPCC’s recommendations and make these economy-wide investments in our food system.</w:t>
      </w:r>
      <w:r w:rsidRPr="0011265B">
        <w:rPr>
          <w:sz w:val="16"/>
        </w:rPr>
        <w:t xml:space="preserve"> </w:t>
      </w:r>
      <w:r w:rsidRPr="0011265B">
        <w:rPr>
          <w:rStyle w:val="StyleUnderline"/>
        </w:rPr>
        <w:t>This year, Congress will negotiate the most impactful piece of legislation related to agriculture, the 2023 Farm Bill, a nearly $1 trillion spending package that sets authorized funding levels for the next 5 years until the next Farm Bill is negotiated.</w:t>
      </w:r>
      <w:r w:rsidRPr="0011265B">
        <w:rPr>
          <w:sz w:val="16"/>
        </w:rPr>
        <w:t xml:space="preserve"> NRDC’s </w:t>
      </w:r>
      <w:r w:rsidRPr="0011265B">
        <w:rPr>
          <w:rStyle w:val="StyleUnderline"/>
        </w:rPr>
        <w:t>Farm Bill priorities - advancing organic agriculture, increasing cover crop adoption, and reducing food waste</w:t>
      </w:r>
      <w:r w:rsidRPr="0011265B">
        <w:rPr>
          <w:sz w:val="16"/>
        </w:rPr>
        <w:t xml:space="preserve"> – and the comprehensive Agriculture Resilience Act introduced this week by Congresswoman Chellie Pingree, who herself is a longtime organic farmer, </w:t>
      </w:r>
      <w:r w:rsidRPr="0011265B">
        <w:rPr>
          <w:rStyle w:val="Emphasis"/>
        </w:rPr>
        <w:t>closely align with the IPCC report’s recommended climate mitigation and adaptation options.</w:t>
      </w:r>
      <w:r w:rsidRPr="0011265B">
        <w:rPr>
          <w:sz w:val="16"/>
        </w:rPr>
        <w:t xml:space="preserve"> The report outlines that </w:t>
      </w:r>
      <w:r w:rsidRPr="0011265B">
        <w:rPr>
          <w:rStyle w:val="StyleUnderline"/>
        </w:rPr>
        <w:t xml:space="preserve">to simultaneously reduce global GHG emissions by 60% before 2035 and adapt to changes that are already ongoing, we need to increase the ability of our agricultural systems to store carbon, effectively manage biodiversity, improve cropland management, and reduce food waste, all while preserving natural ecosystems.  </w:t>
      </w:r>
    </w:p>
    <w:p w14:paraId="21CA2C0E" w14:textId="77777777" w:rsidR="0011265B" w:rsidRPr="0011265B" w:rsidRDefault="0011265B" w:rsidP="0011265B">
      <w:pPr>
        <w:rPr>
          <w:sz w:val="16"/>
          <w:szCs w:val="16"/>
        </w:rPr>
      </w:pPr>
      <w:r w:rsidRPr="0011265B">
        <w:rPr>
          <w:sz w:val="16"/>
          <w:szCs w:val="16"/>
        </w:rPr>
        <w:t>The IPCC report is unambiguous about the path forward: we must scale up, adapt, and widely apply tried and tested options that are already available. Fortunately, food systems strategies that simultaneously address climate change mitigation and adaptation goals are ready to be deployed NOW:</w:t>
      </w:r>
    </w:p>
    <w:p w14:paraId="6408E8DB" w14:textId="77777777" w:rsidR="0011265B" w:rsidRPr="0011265B" w:rsidRDefault="0011265B" w:rsidP="0011265B">
      <w:pPr>
        <w:rPr>
          <w:sz w:val="16"/>
        </w:rPr>
      </w:pPr>
      <w:r w:rsidRPr="0011265B">
        <w:rPr>
          <w:rStyle w:val="StyleUnderline"/>
        </w:rPr>
        <w:t>Farming systems such as organic &amp; regenerative agriculture are land management approaches that supply farmers with tools to conserve soil moisture, diversify farms and landscapes, reduce reliance on greenhouse gas-intensive inputs, and advance an equitable, community-wide approach to climate mitigation.</w:t>
      </w:r>
      <w:r w:rsidRPr="0011265B">
        <w:rPr>
          <w:sz w:val="16"/>
        </w:rPr>
        <w:t xml:space="preserve"> We need more flexible and comprehensive policies to reduce barriers to these climate-smart systems. </w:t>
      </w:r>
    </w:p>
    <w:p w14:paraId="44D9F63F" w14:textId="77777777" w:rsidR="0011265B" w:rsidRPr="0011265B" w:rsidRDefault="0011265B" w:rsidP="0011265B">
      <w:pPr>
        <w:rPr>
          <w:sz w:val="16"/>
        </w:rPr>
      </w:pPr>
      <w:r w:rsidRPr="0011265B">
        <w:rPr>
          <w:rStyle w:val="StyleUnderline"/>
        </w:rPr>
        <w:t xml:space="preserve">Practices such as cover cropping and agroforestry help </w:t>
      </w:r>
      <w:r w:rsidRPr="0011265B">
        <w:rPr>
          <w:rStyle w:val="Emphasis"/>
        </w:rPr>
        <w:t>increase carbon storage in agricultural</w:t>
      </w:r>
      <w:r w:rsidRPr="0011265B">
        <w:rPr>
          <w:rStyle w:val="StyleUnderline"/>
        </w:rPr>
        <w:t xml:space="preserve"> </w:t>
      </w:r>
      <w:r w:rsidRPr="0011265B">
        <w:rPr>
          <w:rStyle w:val="Emphasis"/>
        </w:rPr>
        <w:t>systems</w:t>
      </w:r>
      <w:r w:rsidRPr="0011265B">
        <w:rPr>
          <w:rStyle w:val="StyleUnderline"/>
        </w:rPr>
        <w:t>, reduce flood risks, improve water management and support diverse belowground ecosystems</w:t>
      </w:r>
      <w:r w:rsidRPr="0011265B">
        <w:rPr>
          <w:sz w:val="16"/>
        </w:rPr>
        <w:t xml:space="preserve">. Increasing the adoption of these practices through policy vehicles such as the COVER Act is one way that the federal government can invest in healthier soils and more resilient farms. </w:t>
      </w:r>
    </w:p>
    <w:p w14:paraId="78C89CCF" w14:textId="77777777" w:rsidR="0011265B" w:rsidRPr="0011265B" w:rsidRDefault="0011265B" w:rsidP="0011265B">
      <w:pPr>
        <w:rPr>
          <w:sz w:val="16"/>
          <w:szCs w:val="16"/>
        </w:rPr>
      </w:pPr>
      <w:r w:rsidRPr="0011265B">
        <w:rPr>
          <w:sz w:val="16"/>
          <w:szCs w:val="16"/>
        </w:rPr>
        <w:t xml:space="preserve">Preventing food loss across our food chain keeps food scraps out of landfills and incinerators and can be done through policy change and investment at the local, state, and federal levels. Locally, cities have and can continue to lead the way by improving municipal waste management and educating residents. States can enact proven waste reduction policies such as organic waste disposal bans. The federal government can provide more investment in coordinated research, education, and support these local and state efforts. Overall, this effort requires us to reexamine and redefine our cultural relationship with consumption, and it will bring environmental and social benefits such as agricultural water savings through increased compost use.  </w:t>
      </w:r>
    </w:p>
    <w:p w14:paraId="4334ADCE" w14:textId="77777777" w:rsidR="0011265B" w:rsidRPr="0011265B" w:rsidRDefault="0011265B" w:rsidP="0011265B">
      <w:pPr>
        <w:rPr>
          <w:rStyle w:val="Emphasis"/>
        </w:rPr>
      </w:pPr>
      <w:r w:rsidRPr="0011265B">
        <w:rPr>
          <w:rStyle w:val="StyleUnderline"/>
        </w:rPr>
        <w:t xml:space="preserve">The IPCC report estimates that agricultural and food system reforms to mitigate climate change are among the lowest cost and highest potential options, comparable to emissions reductions gained from switching to wind or solar energy. Increasing the sustainability and resilience of our food systems can ensure that communities in the United States and throughout the world are able to feed themselves while protecting natural ecosystems. This Farm Bill has the chance to protect the historic $40+ billion Inflation Reduction Act investments empowering farmers to </w:t>
      </w:r>
      <w:r w:rsidRPr="0011265B">
        <w:rPr>
          <w:rStyle w:val="Emphasis"/>
        </w:rPr>
        <w:t>turn agriculture into a climate solution</w:t>
      </w:r>
      <w:r w:rsidRPr="0011265B">
        <w:rPr>
          <w:rStyle w:val="StyleUnderline"/>
        </w:rPr>
        <w:t xml:space="preserve"> and double down on transformative, economy-wide investments needed to scale up climate-smart agriculture &amp; forestry.</w:t>
      </w:r>
      <w:r w:rsidRPr="0011265B">
        <w:t xml:space="preserve"> </w:t>
      </w:r>
      <w:r w:rsidRPr="0011265B">
        <w:rPr>
          <w:rStyle w:val="StyleUnderline"/>
        </w:rPr>
        <w:t xml:space="preserve">We are at a </w:t>
      </w:r>
      <w:r w:rsidRPr="0011265B">
        <w:rPr>
          <w:rStyle w:val="Emphasis"/>
        </w:rPr>
        <w:t>pivotal moment in the climate crisis</w:t>
      </w:r>
      <w:r w:rsidRPr="0011265B">
        <w:rPr>
          <w:rStyle w:val="StyleUnderline"/>
        </w:rPr>
        <w:t xml:space="preserve"> where bold and coordinated action to set the U.S. food and farming sector on a new and much more sustainable course can make a significant impact for America’s farmers, </w:t>
      </w:r>
      <w:proofErr w:type="gramStart"/>
      <w:r w:rsidRPr="0011265B">
        <w:rPr>
          <w:rStyle w:val="StyleUnderline"/>
        </w:rPr>
        <w:t>ranchers</w:t>
      </w:r>
      <w:proofErr w:type="gramEnd"/>
      <w:r w:rsidRPr="0011265B">
        <w:rPr>
          <w:rStyle w:val="StyleUnderline"/>
        </w:rPr>
        <w:t xml:space="preserve"> and eaters, and </w:t>
      </w:r>
      <w:r w:rsidRPr="0011265B">
        <w:rPr>
          <w:rStyle w:val="Emphasis"/>
        </w:rPr>
        <w:t xml:space="preserve">set an example globally.  </w:t>
      </w:r>
    </w:p>
    <w:p w14:paraId="56FC945F" w14:textId="77777777" w:rsidR="0011265B" w:rsidRPr="0011265B" w:rsidRDefault="0011265B" w:rsidP="0011265B">
      <w:pPr>
        <w:rPr>
          <w:rStyle w:val="StyleUnderline"/>
        </w:rPr>
      </w:pPr>
      <w:r w:rsidRPr="0011265B">
        <w:rPr>
          <w:sz w:val="16"/>
        </w:rPr>
        <w:t xml:space="preserve">The message from climate scientists is clear: maintaining the status quo is simply not an option anymore. </w:t>
      </w:r>
      <w:r w:rsidRPr="0011265B">
        <w:rPr>
          <w:rStyle w:val="StyleUnderline"/>
        </w:rPr>
        <w:t xml:space="preserve">Our leaders need to ensure that our investments in agriculture meet the moment and set our food system up to thrive in the future.  </w:t>
      </w:r>
    </w:p>
    <w:p w14:paraId="32D4E6DD" w14:textId="77777777" w:rsidR="0011265B" w:rsidRPr="0011265B" w:rsidRDefault="0011265B" w:rsidP="0011265B">
      <w:pPr>
        <w:pStyle w:val="Heading4"/>
      </w:pPr>
      <w:r w:rsidRPr="0011265B">
        <w:t xml:space="preserve">Extinction </w:t>
      </w:r>
    </w:p>
    <w:p w14:paraId="2CA98AC5" w14:textId="77777777" w:rsidR="0011265B" w:rsidRPr="0011265B" w:rsidRDefault="0011265B" w:rsidP="0011265B">
      <w:r w:rsidRPr="0011265B">
        <w:t xml:space="preserve">Bill </w:t>
      </w:r>
      <w:r w:rsidRPr="0011265B">
        <w:rPr>
          <w:rStyle w:val="Style13ptBold"/>
        </w:rPr>
        <w:t>McKibben 19</w:t>
      </w:r>
      <w:r w:rsidRPr="0011265B">
        <w:t xml:space="preserve">. Schumann Distinguished Scholar at Middlebury College; fellow of the American Academy of Arts and Sciences; holds honorary degrees from 18 colleges and universities; Foreign Policy named him to their inaugural list of the </w:t>
      </w:r>
      <w:proofErr w:type="gramStart"/>
      <w:r w:rsidRPr="0011265B">
        <w:t>world’s</w:t>
      </w:r>
      <w:proofErr w:type="gramEnd"/>
      <w:r w:rsidRPr="0011265B">
        <w:t xml:space="preserve"> 100 most important global thinkers. "</w:t>
      </w:r>
      <w:r w:rsidRPr="0011265B">
        <w:rPr>
          <w:rStyle w:val="StyleUnderline"/>
        </w:rPr>
        <w:t xml:space="preserve">This Is How </w:t>
      </w:r>
      <w:r w:rsidRPr="0011265B">
        <w:rPr>
          <w:rStyle w:val="Emphasis"/>
        </w:rPr>
        <w:t>Human Extinction</w:t>
      </w:r>
      <w:r w:rsidRPr="0011265B">
        <w:rPr>
          <w:rStyle w:val="StyleUnderline"/>
        </w:rPr>
        <w:t xml:space="preserve"> Could Play Out</w:t>
      </w:r>
      <w:r w:rsidRPr="0011265B">
        <w:t>." Rolling Stone. 4-9-2019. https://www.rollingstone.com/politics/politics-features/bill-mckibben-falter-climate-change-817310/</w:t>
      </w:r>
    </w:p>
    <w:p w14:paraId="7F3D8346" w14:textId="77777777" w:rsidR="0011265B" w:rsidRPr="0011265B" w:rsidRDefault="0011265B" w:rsidP="0011265B">
      <w:pPr>
        <w:rPr>
          <w:sz w:val="16"/>
        </w:rPr>
      </w:pPr>
      <w:r w:rsidRPr="0011265B">
        <w:rPr>
          <w:sz w:val="16"/>
        </w:rPr>
        <w:t xml:space="preserve">Oh, </w:t>
      </w:r>
      <w:r w:rsidRPr="0011265B">
        <w:rPr>
          <w:rStyle w:val="StyleUnderline"/>
        </w:rPr>
        <w:t xml:space="preserve">it could get </w:t>
      </w:r>
      <w:r w:rsidRPr="0011265B">
        <w:rPr>
          <w:rStyle w:val="Emphasis"/>
        </w:rPr>
        <w:t>very bad</w:t>
      </w:r>
      <w:r w:rsidRPr="0011265B">
        <w:rPr>
          <w:sz w:val="16"/>
        </w:rPr>
        <w:t>.</w:t>
      </w:r>
    </w:p>
    <w:p w14:paraId="75E22138" w14:textId="77777777" w:rsidR="0011265B" w:rsidRPr="0011265B" w:rsidRDefault="0011265B" w:rsidP="0011265B">
      <w:pPr>
        <w:rPr>
          <w:rStyle w:val="Emphasis"/>
        </w:rPr>
      </w:pPr>
      <w:r w:rsidRPr="0011265B">
        <w:rPr>
          <w:sz w:val="16"/>
        </w:rPr>
        <w:t xml:space="preserve">In 2015, </w:t>
      </w:r>
      <w:r w:rsidRPr="0011265B">
        <w:rPr>
          <w:rStyle w:val="StyleUnderline"/>
        </w:rPr>
        <w:t xml:space="preserve">a study in the Journal of Mathematical Biology pointed out that if the world’s </w:t>
      </w:r>
      <w:r w:rsidRPr="0011265B">
        <w:rPr>
          <w:rStyle w:val="Emphasis"/>
        </w:rPr>
        <w:t>oceans</w:t>
      </w:r>
      <w:r w:rsidRPr="0011265B">
        <w:rPr>
          <w:rStyle w:val="StyleUnderline"/>
        </w:rPr>
        <w:t xml:space="preserve"> kept warming, by 2100 they might become hot enough to “</w:t>
      </w:r>
      <w:r w:rsidRPr="0011265B">
        <w:rPr>
          <w:rStyle w:val="Emphasis"/>
        </w:rPr>
        <w:t>stop oxygen production</w:t>
      </w:r>
      <w:r w:rsidRPr="0011265B">
        <w:rPr>
          <w:rStyle w:val="StyleUnderline"/>
        </w:rPr>
        <w:t xml:space="preserve"> by </w:t>
      </w:r>
      <w:proofErr w:type="spellStart"/>
      <w:r w:rsidRPr="0011265B">
        <w:rPr>
          <w:rStyle w:val="Emphasis"/>
        </w:rPr>
        <w:t>phyto</w:t>
      </w:r>
      <w:proofErr w:type="spellEnd"/>
      <w:r w:rsidRPr="0011265B">
        <w:rPr>
          <w:rStyle w:val="Emphasis"/>
        </w:rPr>
        <w:t>-plankton</w:t>
      </w:r>
      <w:r w:rsidRPr="0011265B">
        <w:rPr>
          <w:rStyle w:val="StyleUnderline"/>
        </w:rPr>
        <w:t xml:space="preserve"> by disrupting the process of photosynthesis.”</w:t>
      </w:r>
      <w:r w:rsidRPr="0011265B">
        <w:rPr>
          <w:sz w:val="16"/>
        </w:rPr>
        <w:t xml:space="preserve"> </w:t>
      </w:r>
      <w:r w:rsidRPr="0011265B">
        <w:rPr>
          <w:rStyle w:val="StyleUnderline"/>
        </w:rPr>
        <w:t xml:space="preserve">Given that </w:t>
      </w:r>
      <w:r w:rsidRPr="0011265B">
        <w:rPr>
          <w:rStyle w:val="Emphasis"/>
        </w:rPr>
        <w:t>two-thirds</w:t>
      </w:r>
      <w:r w:rsidRPr="0011265B">
        <w:rPr>
          <w:rStyle w:val="StyleUnderline"/>
        </w:rPr>
        <w:t xml:space="preserve"> of the </w:t>
      </w:r>
      <w:r w:rsidRPr="0011265B">
        <w:rPr>
          <w:rStyle w:val="Emphasis"/>
        </w:rPr>
        <w:t>Earth’s oxygen</w:t>
      </w:r>
      <w:r w:rsidRPr="0011265B">
        <w:rPr>
          <w:rStyle w:val="StyleUnderline"/>
        </w:rPr>
        <w:t xml:space="preserve"> comes from phytoplankton, that would “likely result in the </w:t>
      </w:r>
      <w:r w:rsidRPr="0011265B">
        <w:rPr>
          <w:rStyle w:val="Emphasis"/>
        </w:rPr>
        <w:t>mass mortality of animals and humans</w:t>
      </w:r>
      <w:r w:rsidRPr="0011265B">
        <w:rPr>
          <w:sz w:val="16"/>
        </w:rPr>
        <w:t>.”</w:t>
      </w:r>
    </w:p>
    <w:p w14:paraId="7F2146DE" w14:textId="77777777" w:rsidR="0011265B" w:rsidRPr="0011265B" w:rsidRDefault="0011265B" w:rsidP="0011265B">
      <w:pPr>
        <w:rPr>
          <w:sz w:val="16"/>
        </w:rPr>
      </w:pPr>
      <w:r w:rsidRPr="0011265B">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11265B">
        <w:rPr>
          <w:rStyle w:val="Emphasis"/>
        </w:rPr>
        <w:t>permafrost</w:t>
      </w:r>
      <w:r w:rsidRPr="0011265B">
        <w:rPr>
          <w:rStyle w:val="StyleUnderline"/>
        </w:rPr>
        <w:t xml:space="preserve"> is a “very good preserver of </w:t>
      </w:r>
      <w:r w:rsidRPr="0011265B">
        <w:rPr>
          <w:rStyle w:val="Emphasis"/>
        </w:rPr>
        <w:t>microbes</w:t>
      </w:r>
      <w:r w:rsidRPr="0011265B">
        <w:rPr>
          <w:rStyle w:val="StyleUnderline"/>
        </w:rPr>
        <w:t xml:space="preserve"> and </w:t>
      </w:r>
      <w:r w:rsidRPr="0011265B">
        <w:rPr>
          <w:rStyle w:val="Emphasis"/>
        </w:rPr>
        <w:t>viruses</w:t>
      </w:r>
      <w:r w:rsidRPr="0011265B">
        <w:rPr>
          <w:sz w:val="16"/>
        </w:rPr>
        <w:t xml:space="preserve">, </w:t>
      </w:r>
      <w:r w:rsidRPr="0011265B">
        <w:rPr>
          <w:rStyle w:val="StyleUnderline"/>
        </w:rPr>
        <w:t>because it is cold, there is no oxygen, and it is dark</w:t>
      </w:r>
      <w:r w:rsidRPr="0011265B">
        <w:rPr>
          <w:sz w:val="16"/>
        </w:rPr>
        <w:t xml:space="preserve">” — scientists have managed to revive an eight-million-year-old bacterium they found beneath the surface of a glacier. Researchers believe </w:t>
      </w:r>
      <w:r w:rsidRPr="0011265B">
        <w:rPr>
          <w:rStyle w:val="StyleUnderline"/>
        </w:rPr>
        <w:t xml:space="preserve">there are fragments of the </w:t>
      </w:r>
      <w:r w:rsidRPr="0011265B">
        <w:rPr>
          <w:rStyle w:val="Emphasis"/>
        </w:rPr>
        <w:t>Spanish flu virus</w:t>
      </w:r>
      <w:r w:rsidRPr="0011265B">
        <w:rPr>
          <w:sz w:val="16"/>
        </w:rPr>
        <w:t xml:space="preserve">, </w:t>
      </w:r>
      <w:r w:rsidRPr="0011265B">
        <w:rPr>
          <w:rStyle w:val="Emphasis"/>
        </w:rPr>
        <w:t>smallpox</w:t>
      </w:r>
      <w:r w:rsidRPr="0011265B">
        <w:rPr>
          <w:sz w:val="16"/>
        </w:rPr>
        <w:t xml:space="preserve">, </w:t>
      </w:r>
      <w:r w:rsidRPr="0011265B">
        <w:rPr>
          <w:rStyle w:val="StyleUnderline"/>
        </w:rPr>
        <w:t xml:space="preserve">and </w:t>
      </w:r>
      <w:r w:rsidRPr="0011265B">
        <w:rPr>
          <w:rStyle w:val="Emphasis"/>
        </w:rPr>
        <w:t>bubonic plague</w:t>
      </w:r>
      <w:r w:rsidRPr="0011265B">
        <w:rPr>
          <w:sz w:val="16"/>
        </w:rPr>
        <w:t xml:space="preserve"> </w:t>
      </w:r>
      <w:r w:rsidRPr="0011265B">
        <w:rPr>
          <w:rStyle w:val="StyleUnderline"/>
        </w:rPr>
        <w:t>buried in Siberia and Alaska</w:t>
      </w:r>
      <w:r w:rsidRPr="0011265B">
        <w:rPr>
          <w:sz w:val="16"/>
        </w:rPr>
        <w:t>.</w:t>
      </w:r>
    </w:p>
    <w:p w14:paraId="3AA8B7A6" w14:textId="77777777" w:rsidR="0011265B" w:rsidRPr="0011265B" w:rsidRDefault="0011265B" w:rsidP="0011265B">
      <w:pPr>
        <w:rPr>
          <w:sz w:val="16"/>
        </w:rPr>
      </w:pPr>
      <w:r w:rsidRPr="0011265B">
        <w:rPr>
          <w:sz w:val="16"/>
        </w:rPr>
        <w:t xml:space="preserve">Or consider this: </w:t>
      </w:r>
      <w:r w:rsidRPr="0011265B">
        <w:rPr>
          <w:rStyle w:val="StyleUnderline"/>
        </w:rPr>
        <w:t xml:space="preserve">as ice sheets melt, they take weight off land, and that can </w:t>
      </w:r>
      <w:r w:rsidRPr="0011265B">
        <w:rPr>
          <w:rStyle w:val="Emphasis"/>
        </w:rPr>
        <w:t>trigger earthquakes</w:t>
      </w:r>
      <w:r w:rsidRPr="0011265B">
        <w:rPr>
          <w:sz w:val="16"/>
        </w:rPr>
        <w:t xml:space="preserve"> — seismic activity is already increasing in Greenland and Alaska. Meanwhile, the added weight of the new seawater starts to bend the Earth’s crust. “</w:t>
      </w:r>
      <w:r w:rsidRPr="0011265B">
        <w:rPr>
          <w:rStyle w:val="StyleUnderline"/>
        </w:rPr>
        <w:t xml:space="preserve">That will give you a </w:t>
      </w:r>
      <w:r w:rsidRPr="0011265B">
        <w:rPr>
          <w:rStyle w:val="Emphasis"/>
        </w:rPr>
        <w:t>massive increase in volcanic activity</w:t>
      </w:r>
      <w:r w:rsidRPr="0011265B">
        <w:rPr>
          <w:sz w:val="16"/>
        </w:rPr>
        <w:t xml:space="preserve">. </w:t>
      </w:r>
      <w:r w:rsidRPr="0011265B">
        <w:rPr>
          <w:rStyle w:val="StyleUnderline"/>
        </w:rPr>
        <w:t>It’ll activate faults to create earthquakes, submarine landslides, tsunamis</w:t>
      </w:r>
      <w:r w:rsidRPr="0011265B">
        <w:rPr>
          <w:sz w:val="16"/>
        </w:rPr>
        <w:t>, the whole lot,” explained the director of University College London’s Hazard Centre. Such a landslide happened in Scandinavia about eight thousand years ago, as the last Ice Age retreated and a Kentucky-size section of Norway’s continental shelf gave way, “</w:t>
      </w:r>
      <w:r w:rsidRPr="0011265B">
        <w:rPr>
          <w:rStyle w:val="StyleUnderline"/>
        </w:rPr>
        <w:t xml:space="preserve">plummeting down to the abyssal plain and creating a series of </w:t>
      </w:r>
      <w:r w:rsidRPr="0011265B">
        <w:rPr>
          <w:rStyle w:val="Emphasis"/>
        </w:rPr>
        <w:t>titanic waves</w:t>
      </w:r>
      <w:r w:rsidRPr="0011265B">
        <w:rPr>
          <w:rStyle w:val="StyleUnderline"/>
        </w:rPr>
        <w:t xml:space="preserve"> that roared forth with a vengeance</w:t>
      </w:r>
      <w:r w:rsidRPr="0011265B">
        <w:rPr>
          <w:sz w:val="16"/>
        </w:rPr>
        <w:t xml:space="preserve">,” </w:t>
      </w:r>
      <w:r w:rsidRPr="0011265B">
        <w:rPr>
          <w:rStyle w:val="Emphasis"/>
        </w:rPr>
        <w:t>wiping all signs of life</w:t>
      </w:r>
      <w:r w:rsidRPr="0011265B">
        <w:rPr>
          <w:sz w:val="16"/>
        </w:rPr>
        <w:t xml:space="preserve"> from coastal Norway to Greenland and “drowning the Wales-sized landmass that once connected Britain to the Netherlands, Denmark, and Germany.” When the waves hit the Shetlands, they were sixty-five feet high.</w:t>
      </w:r>
    </w:p>
    <w:p w14:paraId="759A1EAA" w14:textId="77777777" w:rsidR="0011265B" w:rsidRPr="0011265B" w:rsidRDefault="0011265B" w:rsidP="0011265B">
      <w:pPr>
        <w:rPr>
          <w:sz w:val="16"/>
          <w:szCs w:val="16"/>
        </w:rPr>
      </w:pPr>
      <w:r w:rsidRPr="0011265B">
        <w:rPr>
          <w:sz w:val="16"/>
          <w:szCs w:val="16"/>
        </w:rPr>
        <w:t>There’s even this: if we keep raising carbon dioxide levels, we may not be able to think straight anymore. At a thousand parts per million (which is within the realm of possibility for 2100), human cognitive ability falls 21 percent. “The largest effects were seen for Crisis Response, Information Usage, and Strategy,” a Harvard study reported, which is too bad, as those skills are what we seem to need most.</w:t>
      </w:r>
    </w:p>
    <w:p w14:paraId="349744E9" w14:textId="77777777" w:rsidR="0011265B" w:rsidRPr="0011265B" w:rsidRDefault="0011265B" w:rsidP="0011265B">
      <w:pPr>
        <w:rPr>
          <w:sz w:val="16"/>
          <w:szCs w:val="16"/>
        </w:rPr>
      </w:pPr>
      <w:r w:rsidRPr="0011265B">
        <w:rPr>
          <w:sz w:val="16"/>
          <w:szCs w:val="16"/>
        </w:rPr>
        <w:t>I could, in other words, do my best to scare you silly. I’m not opposed on principle — changing something as fundamental as the composition of the atmosphere, and hence the heat balance of the planet, is certain to trigger all manner of horror,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2A3B80E1" w14:textId="77777777" w:rsidR="0011265B" w:rsidRPr="0011265B" w:rsidRDefault="0011265B" w:rsidP="0011265B">
      <w:pPr>
        <w:rPr>
          <w:sz w:val="16"/>
          <w:szCs w:val="16"/>
        </w:rPr>
      </w:pPr>
      <w:r w:rsidRPr="0011265B">
        <w:rPr>
          <w:sz w:val="16"/>
          <w:szCs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47CBF03C" w14:textId="77777777" w:rsidR="0011265B" w:rsidRPr="0011265B" w:rsidRDefault="0011265B" w:rsidP="0011265B">
      <w:pPr>
        <w:rPr>
          <w:sz w:val="16"/>
          <w:szCs w:val="16"/>
        </w:rPr>
      </w:pPr>
      <w:r w:rsidRPr="0011265B">
        <w:rPr>
          <w:sz w:val="16"/>
          <w:szCs w:val="16"/>
        </w:rPr>
        <w:t>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most of the planet’s calories: corn, wheat, and rice all evolved as crops in the climate of the last ten thousand years, and though plant breeders can change them, there are limits to those changes. You can move a person from Hanoi to Edmonton, and she might decide to open a Vietnamese restaurant. But if you move a rice plant, it will die.</w:t>
      </w:r>
    </w:p>
    <w:p w14:paraId="75CC05FC" w14:textId="77777777" w:rsidR="0011265B" w:rsidRPr="0011265B" w:rsidRDefault="0011265B" w:rsidP="0011265B">
      <w:pPr>
        <w:rPr>
          <w:sz w:val="16"/>
        </w:rPr>
      </w:pPr>
      <w:r w:rsidRPr="0011265B">
        <w:rPr>
          <w:sz w:val="16"/>
        </w:rPr>
        <w:t>A 2017 study in Australia, home to some of the world’s highest-tech farming, found that “</w:t>
      </w:r>
      <w:r w:rsidRPr="0011265B">
        <w:rPr>
          <w:rStyle w:val="Emphasis"/>
        </w:rPr>
        <w:t>wheat productivity</w:t>
      </w:r>
      <w:r w:rsidRPr="0011265B">
        <w:rPr>
          <w:rStyle w:val="StyleUnderline"/>
        </w:rPr>
        <w:t xml:space="preserve"> has </w:t>
      </w:r>
      <w:r w:rsidRPr="0011265B">
        <w:rPr>
          <w:rStyle w:val="Emphasis"/>
        </w:rPr>
        <w:t>flatlined</w:t>
      </w:r>
      <w:r w:rsidRPr="0011265B">
        <w:rPr>
          <w:rStyle w:val="StyleUnderline"/>
        </w:rPr>
        <w:t xml:space="preserve"> as a </w:t>
      </w:r>
      <w:r w:rsidRPr="0011265B">
        <w:rPr>
          <w:rStyle w:val="Emphasis"/>
        </w:rPr>
        <w:t>direct result of climate change</w:t>
      </w:r>
      <w:r w:rsidRPr="0011265B">
        <w:rPr>
          <w:sz w:val="16"/>
        </w:rPr>
        <w:t xml:space="preserve">.” After tripling between 1900 and 1990, wheat yields had stagnated since, as temperatures increased a degree and rainfall declined by nearly a third. “The chance of that just being variable climate without the underlying factor [of climate change] is less than one in a hundred billion,” the researchers said, and it meant that despite all the expensive new technology farmers kept introducing, “they have succeeded only in standing still, not in moving forward.” Assuming the same trends continued, yields would </w:t>
      </w:r>
      <w:proofErr w:type="gramStart"/>
      <w:r w:rsidRPr="0011265B">
        <w:rPr>
          <w:sz w:val="16"/>
        </w:rPr>
        <w:t>actually start</w:t>
      </w:r>
      <w:proofErr w:type="gramEnd"/>
      <w:r w:rsidRPr="0011265B">
        <w:rPr>
          <w:sz w:val="16"/>
        </w:rPr>
        <w:t xml:space="preserve"> to decline inside of two decades,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2F0E8CBC" w14:textId="77777777" w:rsidR="0011265B" w:rsidRPr="0011265B" w:rsidRDefault="0011265B" w:rsidP="0011265B">
      <w:pPr>
        <w:rPr>
          <w:sz w:val="16"/>
        </w:rPr>
      </w:pPr>
      <w:r w:rsidRPr="0011265B">
        <w:rPr>
          <w:rStyle w:val="Emphasis"/>
        </w:rPr>
        <w:t>Corn is vulnerable</w:t>
      </w:r>
      <w:r w:rsidRPr="0011265B">
        <w:rPr>
          <w:sz w:val="16"/>
        </w:rPr>
        <w:t xml:space="preserve"> </w:t>
      </w:r>
      <w:r w:rsidRPr="0011265B">
        <w:rPr>
          <w:rStyle w:val="StyleUnderline"/>
        </w:rPr>
        <w:t xml:space="preserve">because even a week of high temperatures at the key moment can </w:t>
      </w:r>
      <w:r w:rsidRPr="0011265B">
        <w:rPr>
          <w:rStyle w:val="Emphasis"/>
        </w:rPr>
        <w:t>keep it from fertilizing</w:t>
      </w:r>
      <w:r w:rsidRPr="0011265B">
        <w:rPr>
          <w:sz w:val="16"/>
        </w:rPr>
        <w:t xml:space="preserve">. (“You only get one chance to pollinate a </w:t>
      </w:r>
      <w:proofErr w:type="gramStart"/>
      <w:r w:rsidRPr="0011265B">
        <w:rPr>
          <w:sz w:val="16"/>
        </w:rPr>
        <w:t>quadrillion kernels of corn</w:t>
      </w:r>
      <w:proofErr w:type="gramEnd"/>
      <w:r w:rsidRPr="0011265B">
        <w:rPr>
          <w:sz w:val="16"/>
        </w:rPr>
        <w:t xml:space="preserve">,” the head of a commodity consulting firm explained.) But even the hardiest crops are susceptible. Sorghum, for instance, which is a staple for half a billion humans, is particularly hardy in dry conditions because it has big, fibrous roots that reach far down into the earth. Even it has limits, though, and they are being reached. </w:t>
      </w:r>
      <w:r w:rsidRPr="0011265B">
        <w:rPr>
          <w:rStyle w:val="StyleUnderline"/>
        </w:rPr>
        <w:t>Thirty years of data from the American Midwest show that heat waves affect the “vapor pressure deficit,” the difference between the water vapor in the sorghum leaf’s interior and that in the surrounding air</w:t>
      </w:r>
      <w:r w:rsidRPr="0011265B">
        <w:rPr>
          <w:sz w:val="16"/>
        </w:rPr>
        <w:t xml:space="preserve">. </w:t>
      </w:r>
      <w:r w:rsidRPr="0011265B">
        <w:rPr>
          <w:rStyle w:val="StyleUnderline"/>
        </w:rPr>
        <w:t>Hotter weather means the sorghum releases more moisture into the atmosphere</w:t>
      </w:r>
      <w:r w:rsidRPr="0011265B">
        <w:rPr>
          <w:sz w:val="16"/>
        </w:rPr>
        <w:t xml:space="preserve">. </w:t>
      </w:r>
      <w:r w:rsidRPr="0011265B">
        <w:rPr>
          <w:rStyle w:val="StyleUnderline"/>
        </w:rPr>
        <w:t>Warm the planet’s temperature by two degrees Celsius</w:t>
      </w:r>
      <w:r w:rsidRPr="0011265B">
        <w:rPr>
          <w:sz w:val="16"/>
        </w:rPr>
        <w:t xml:space="preserve"> — which is, again, now the world’s goal — </w:t>
      </w:r>
      <w:r w:rsidRPr="0011265B">
        <w:rPr>
          <w:rStyle w:val="StyleUnderline"/>
        </w:rPr>
        <w:t>and sorghum yields drop 17 percent</w:t>
      </w:r>
      <w:r w:rsidRPr="0011265B">
        <w:rPr>
          <w:sz w:val="16"/>
        </w:rPr>
        <w:t xml:space="preserve">. </w:t>
      </w:r>
      <w:r w:rsidRPr="0011265B">
        <w:rPr>
          <w:rStyle w:val="StyleUnderline"/>
        </w:rPr>
        <w:t>Warm it five degrees Celsius</w:t>
      </w:r>
      <w:r w:rsidRPr="0011265B">
        <w:rPr>
          <w:sz w:val="16"/>
        </w:rPr>
        <w:t xml:space="preserve"> (nine degrees Fahrenheit), </w:t>
      </w:r>
      <w:r w:rsidRPr="0011265B">
        <w:rPr>
          <w:rStyle w:val="StyleUnderline"/>
        </w:rPr>
        <w:t>and yields drop almost 60 percent</w:t>
      </w:r>
      <w:r w:rsidRPr="0011265B">
        <w:rPr>
          <w:sz w:val="16"/>
        </w:rPr>
        <w:t>.</w:t>
      </w:r>
    </w:p>
    <w:p w14:paraId="5C39C942" w14:textId="77777777" w:rsidR="0011265B" w:rsidRPr="0011265B" w:rsidRDefault="0011265B" w:rsidP="0011265B">
      <w:pPr>
        <w:rPr>
          <w:sz w:val="16"/>
        </w:rPr>
      </w:pPr>
      <w:r w:rsidRPr="0011265B">
        <w:rPr>
          <w:sz w:val="16"/>
        </w:rPr>
        <w:t xml:space="preserve">It’s hard to imagine a topic duller than sorghum yields. It’s the precise opposite of clickbait. But </w:t>
      </w:r>
      <w:r w:rsidRPr="0011265B">
        <w:rPr>
          <w:rStyle w:val="Emphasis"/>
        </w:rPr>
        <w:t xml:space="preserve">people </w:t>
      </w:r>
      <w:proofErr w:type="gramStart"/>
      <w:r w:rsidRPr="0011265B">
        <w:rPr>
          <w:rStyle w:val="Emphasis"/>
        </w:rPr>
        <w:t>have to</w:t>
      </w:r>
      <w:proofErr w:type="gramEnd"/>
      <w:r w:rsidRPr="0011265B">
        <w:rPr>
          <w:rStyle w:val="Emphasis"/>
        </w:rPr>
        <w:t xml:space="preserve"> eat</w:t>
      </w:r>
      <w:r w:rsidRPr="0011265B">
        <w:rPr>
          <w:sz w:val="16"/>
        </w:rPr>
        <w:t xml:space="preserve">; in the human game, the single most important question is probably “What’s for dinner?” And when the answer is “Not much,” </w:t>
      </w:r>
      <w:r w:rsidRPr="0011265B">
        <w:rPr>
          <w:rStyle w:val="StyleUnderline"/>
        </w:rPr>
        <w:t xml:space="preserve">things </w:t>
      </w:r>
      <w:r w:rsidRPr="0011265B">
        <w:rPr>
          <w:rStyle w:val="Emphasis"/>
        </w:rPr>
        <w:t>deteriorate fast</w:t>
      </w:r>
      <w:r w:rsidRPr="0011265B">
        <w:rPr>
          <w:sz w:val="16"/>
        </w:rPr>
        <w:t xml:space="preserve">. </w:t>
      </w:r>
      <w:r w:rsidRPr="0011265B">
        <w:rPr>
          <w:rStyle w:val="StyleUnderline"/>
        </w:rPr>
        <w:t>In 2010 a severe heat wave hit Russia, and it wrecked the grain harvest, which led the Kremlin to ban exports</w:t>
      </w:r>
      <w:r w:rsidRPr="0011265B">
        <w:rPr>
          <w:sz w:val="16"/>
        </w:rPr>
        <w:t xml:space="preserve">. </w:t>
      </w:r>
      <w:r w:rsidRPr="0011265B">
        <w:rPr>
          <w:rStyle w:val="StyleUnderline"/>
        </w:rPr>
        <w:t xml:space="preserve">The global </w:t>
      </w:r>
      <w:r w:rsidRPr="0011265B">
        <w:rPr>
          <w:rStyle w:val="Emphasis"/>
        </w:rPr>
        <w:t>price of wheat spiked</w:t>
      </w:r>
      <w:r w:rsidRPr="0011265B">
        <w:rPr>
          <w:rStyle w:val="StyleUnderline"/>
        </w:rPr>
        <w:t xml:space="preserve">, and that helped </w:t>
      </w:r>
      <w:r w:rsidRPr="0011265B">
        <w:rPr>
          <w:rStyle w:val="Emphasis"/>
        </w:rPr>
        <w:t>trigger the Arab Spring</w:t>
      </w:r>
      <w:r w:rsidRPr="0011265B">
        <w:rPr>
          <w:sz w:val="16"/>
        </w:rPr>
        <w:t xml:space="preserve"> — </w:t>
      </w:r>
      <w:r w:rsidRPr="0011265B">
        <w:rPr>
          <w:rStyle w:val="StyleUnderline"/>
        </w:rPr>
        <w:t>Egypt at the time was the largest wheat importer on the planet</w:t>
      </w:r>
      <w:r w:rsidRPr="0011265B">
        <w:rPr>
          <w:sz w:val="16"/>
        </w:rPr>
        <w:t xml:space="preserve">. </w:t>
      </w:r>
      <w:r w:rsidRPr="0011265B">
        <w:rPr>
          <w:rStyle w:val="StyleUnderline"/>
        </w:rPr>
        <w:t xml:space="preserve">That experience set academics and insurers to work gaming out what the next </w:t>
      </w:r>
      <w:r w:rsidRPr="0011265B">
        <w:rPr>
          <w:rStyle w:val="Emphasis"/>
        </w:rPr>
        <w:t>food shock</w:t>
      </w:r>
      <w:r w:rsidRPr="0011265B">
        <w:rPr>
          <w:rStyle w:val="StyleUnderline"/>
        </w:rPr>
        <w:t xml:space="preserve"> might look like</w:t>
      </w:r>
      <w:r w:rsidRPr="0011265B">
        <w:rPr>
          <w:sz w:val="16"/>
        </w:rPr>
        <w:t xml:space="preserv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w:t>
      </w:r>
      <w:r w:rsidRPr="0011265B">
        <w:rPr>
          <w:rStyle w:val="Emphasis"/>
        </w:rPr>
        <w:t>Food riots</w:t>
      </w:r>
      <w:r w:rsidRPr="0011265B">
        <w:rPr>
          <w:rStyle w:val="StyleUnderline"/>
        </w:rPr>
        <w:t xml:space="preserve"> break out in urban areas across the Middle East, North Africa, and Latin America</w:t>
      </w:r>
      <w:r w:rsidRPr="0011265B">
        <w:rPr>
          <w:sz w:val="16"/>
        </w:rPr>
        <w:t>. The euro weakens and the main European stock markets lose ten percent.”</w:t>
      </w:r>
    </w:p>
    <w:p w14:paraId="2FEAD553" w14:textId="77777777" w:rsidR="0011265B" w:rsidRPr="0011265B" w:rsidRDefault="0011265B" w:rsidP="0011265B">
      <w:pPr>
        <w:rPr>
          <w:sz w:val="16"/>
        </w:rPr>
      </w:pPr>
      <w:r w:rsidRPr="0011265B">
        <w:rPr>
          <w:sz w:val="16"/>
        </w:rPr>
        <w:t xml:space="preserve">At about the same time, a team of British researchers released a study demonstrating that even if you can grow plenty of food, </w:t>
      </w:r>
      <w:r w:rsidRPr="0011265B">
        <w:rPr>
          <w:rStyle w:val="StyleUnderline"/>
        </w:rPr>
        <w:t>the transportation system that distributes it runs through just fourteen major choke-points, and those are vulnerable to</w:t>
      </w:r>
      <w:r w:rsidRPr="0011265B">
        <w:rPr>
          <w:sz w:val="16"/>
        </w:rPr>
        <w:t xml:space="preserve"> — you guessed it — </w:t>
      </w:r>
      <w:r w:rsidRPr="0011265B">
        <w:rPr>
          <w:rStyle w:val="StyleUnderline"/>
        </w:rPr>
        <w:t>massive disruption from climate change</w:t>
      </w:r>
      <w:r w:rsidRPr="0011265B">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5F069DA7" w14:textId="77777777" w:rsidR="0011265B" w:rsidRPr="0011265B" w:rsidRDefault="0011265B" w:rsidP="0011265B">
      <w:pPr>
        <w:rPr>
          <w:sz w:val="8"/>
          <w:szCs w:val="14"/>
        </w:rPr>
      </w:pPr>
      <w:r w:rsidRPr="0011265B">
        <w:rPr>
          <w:sz w:val="8"/>
          <w:szCs w:val="14"/>
        </w:rPr>
        <w:t xml:space="preserve">Five weeks after that, another report raised an even deeper question. What if you can figure out how to grow plenty of food, and you can figure out how to guarantee its distribution, but the food itself has lost much of its value? The paper, in the journal Environmental Research, said that rising carbon dioxide levels, by speeding plant growth, seem to have reduced the amount of protein in basic staple crops, a finding so startling that, for many years, agronomists had overlooked hints that it was happening. But it seems to be true: when researchers grow grain at the carbon dioxide </w:t>
      </w:r>
      <w:proofErr w:type="gramStart"/>
      <w:r w:rsidRPr="0011265B">
        <w:rPr>
          <w:sz w:val="8"/>
          <w:szCs w:val="14"/>
        </w:rPr>
        <w:t>levels</w:t>
      </w:r>
      <w:proofErr w:type="gramEnd"/>
      <w:r w:rsidRPr="0011265B">
        <w:rPr>
          <w:sz w:val="8"/>
          <w:szCs w:val="14"/>
        </w:rPr>
        <w:t xml:space="preserve"> we expect for later this century, they find that minerals such as calcium and iron drop by 8 percent, and protein by about the same amount. In the developing world, where people rely on plants for their protein, that means huge reductions in nutrition: India alone could lose 5 percent of the protein in its total diet, putting 53 million people at new risk for protein deficiency. The loss of zinc, essential for maternal and infant health, could endanger 138 million people around the world.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w:t>
      </w:r>
      <w:proofErr w:type="gramStart"/>
      <w:r w:rsidRPr="0011265B">
        <w:rPr>
          <w:sz w:val="8"/>
          <w:szCs w:val="14"/>
        </w:rPr>
        <w:t>goldenrod</w:t>
      </w:r>
      <w:proofErr w:type="gramEnd"/>
      <w:r w:rsidRPr="0011265B">
        <w:rPr>
          <w:sz w:val="8"/>
          <w:szCs w:val="14"/>
        </w:rPr>
        <w:t>,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1BDAFAF8" w14:textId="77777777" w:rsidR="0011265B" w:rsidRPr="003D3AEA" w:rsidRDefault="0011265B" w:rsidP="0011265B">
      <w:pPr>
        <w:rPr>
          <w:sz w:val="16"/>
        </w:rPr>
      </w:pPr>
      <w:r w:rsidRPr="0011265B">
        <w:rPr>
          <w:sz w:val="16"/>
        </w:rPr>
        <w:t>Bees help crops, obviously, so that’s scary news. But in August 2018, a massive new study found something just as frightening: crop pests were thriving in the new heat. “It gets better and better for them,” said one University of Colorado researcher. Even if we hit the UN target of limiting temperature rise to two degrees Celsius, pests should cut wheat yields by 46 percent, corn by 31 percent, and rice by 19 percent. “</w:t>
      </w:r>
      <w:r w:rsidRPr="0011265B">
        <w:rPr>
          <w:rStyle w:val="StyleUnderline"/>
        </w:rPr>
        <w:t>Warmer temperatures accelerate the metabolism of insect pests like aphids and corn borers at a predictable rate</w:t>
      </w:r>
      <w:r w:rsidRPr="0011265B">
        <w:rPr>
          <w:sz w:val="16"/>
        </w:rPr>
        <w:t>,” the researchers found. “</w:t>
      </w:r>
      <w:r w:rsidRPr="0011265B">
        <w:rPr>
          <w:rStyle w:val="StyleUnderline"/>
        </w:rPr>
        <w:t xml:space="preserve">That makes them </w:t>
      </w:r>
      <w:proofErr w:type="gramStart"/>
      <w:r w:rsidRPr="0011265B">
        <w:rPr>
          <w:rStyle w:val="StyleUnderline"/>
        </w:rPr>
        <w:t>hungrier</w:t>
      </w:r>
      <w:r w:rsidRPr="0011265B">
        <w:rPr>
          <w:sz w:val="16"/>
        </w:rPr>
        <w:t>[</w:t>
      </w:r>
      <w:proofErr w:type="gramEnd"/>
      <w:r w:rsidRPr="0011265B">
        <w:rPr>
          <w:sz w:val="16"/>
        </w:rPr>
        <w:t xml:space="preserve">,] </w:t>
      </w:r>
      <w:r w:rsidRPr="0011265B">
        <w:rPr>
          <w:rStyle w:val="StyleUnderline"/>
        </w:rPr>
        <w:t>and warmer temperatures also speed up their reproduction</w:t>
      </w:r>
      <w:r w:rsidRPr="0011265B">
        <w:rPr>
          <w:sz w:val="16"/>
        </w:rPr>
        <w:t xml:space="preserve">.” </w:t>
      </w:r>
      <w:r w:rsidRPr="0011265B">
        <w:rPr>
          <w:rStyle w:val="StyleUnderline"/>
        </w:rPr>
        <w:t>Even fossilized plants from fifty million years ago make the point: “</w:t>
      </w:r>
      <w:r w:rsidRPr="0011265B">
        <w:rPr>
          <w:rStyle w:val="Emphasis"/>
        </w:rPr>
        <w:t>Plant damage</w:t>
      </w:r>
      <w:r w:rsidRPr="0011265B">
        <w:rPr>
          <w:rStyle w:val="StyleUnderline"/>
        </w:rPr>
        <w:t xml:space="preserve"> from insects </w:t>
      </w:r>
      <w:r w:rsidRPr="0011265B">
        <w:rPr>
          <w:rStyle w:val="Emphasis"/>
        </w:rPr>
        <w:t>correlated</w:t>
      </w:r>
      <w:r w:rsidRPr="0011265B">
        <w:rPr>
          <w:rStyle w:val="StyleUnderline"/>
        </w:rPr>
        <w:t xml:space="preserve"> with rising and falling </w:t>
      </w:r>
      <w:r w:rsidRPr="0011265B">
        <w:rPr>
          <w:rStyle w:val="Emphasis"/>
        </w:rPr>
        <w:t>temperatures</w:t>
      </w:r>
      <w:r w:rsidRPr="0011265B">
        <w:rPr>
          <w:rStyle w:val="StyleUnderline"/>
        </w:rPr>
        <w:t>, reaching a maximum during the warmest periods</w:t>
      </w:r>
      <w:r w:rsidRPr="0011265B">
        <w:rPr>
          <w:sz w:val="16"/>
        </w:rPr>
        <w:t>.”</w:t>
      </w:r>
    </w:p>
    <w:p w14:paraId="12B4EA1A" w14:textId="77777777" w:rsidR="00AE4325" w:rsidRPr="00AE4325" w:rsidRDefault="00AE4325" w:rsidP="00AE4325"/>
    <w:p w14:paraId="01378014" w14:textId="78A03E92" w:rsidR="00324441" w:rsidRDefault="00A72C74" w:rsidP="00A72C74">
      <w:pPr>
        <w:pStyle w:val="Heading1"/>
      </w:pPr>
      <w:r>
        <w:t>Farm Bill DA Answers --- ENDI 23</w:t>
      </w:r>
    </w:p>
    <w:p w14:paraId="27A7606B" w14:textId="23D0F788" w:rsidR="009C0BB9" w:rsidRPr="009C0BB9" w:rsidRDefault="008E4B80" w:rsidP="009C0BB9">
      <w:pPr>
        <w:pStyle w:val="Heading2"/>
      </w:pPr>
      <w:r>
        <w:t>AT: Uniqueness---2AC</w:t>
      </w:r>
      <w:r w:rsidR="00572B21">
        <w:t>/1AR</w:t>
      </w:r>
    </w:p>
    <w:p w14:paraId="6E26BA6A" w14:textId="25E0A8B4" w:rsidR="00EE4E6E" w:rsidRDefault="00EE4E6E" w:rsidP="001C0A3E">
      <w:pPr>
        <w:pStyle w:val="Heading3"/>
      </w:pPr>
      <w:r>
        <w:t>Won’t Pass---</w:t>
      </w:r>
      <w:proofErr w:type="gramStart"/>
      <w:r>
        <w:t>2AC</w:t>
      </w:r>
      <w:proofErr w:type="gramEnd"/>
    </w:p>
    <w:p w14:paraId="2D70E73A" w14:textId="4A795A51" w:rsidR="0008740F" w:rsidRPr="001D28F8" w:rsidRDefault="0008740F" w:rsidP="0008740F">
      <w:pPr>
        <w:pStyle w:val="Heading4"/>
      </w:pPr>
      <w:r>
        <w:t>Won’t pass---t</w:t>
      </w:r>
      <w:r>
        <w:t xml:space="preserve">he farm bill is </w:t>
      </w:r>
      <w:r>
        <w:rPr>
          <w:u w:val="single"/>
        </w:rPr>
        <w:t>behind schedule</w:t>
      </w:r>
      <w:r>
        <w:t xml:space="preserve"> now and congress is </w:t>
      </w:r>
      <w:r>
        <w:rPr>
          <w:u w:val="single"/>
        </w:rPr>
        <w:t>fighting</w:t>
      </w:r>
      <w:r>
        <w:t xml:space="preserve"> about </w:t>
      </w:r>
      <w:r w:rsidRPr="001D28F8">
        <w:rPr>
          <w:u w:val="single"/>
        </w:rPr>
        <w:t>SNAP</w:t>
      </w:r>
      <w:r>
        <w:t xml:space="preserve"> provisions. </w:t>
      </w:r>
    </w:p>
    <w:p w14:paraId="5F636BB8" w14:textId="77777777" w:rsidR="0008740F" w:rsidRDefault="0008740F" w:rsidP="0008740F">
      <w:r>
        <w:t xml:space="preserve">Jim </w:t>
      </w:r>
      <w:proofErr w:type="spellStart"/>
      <w:r w:rsidRPr="00CD4B68">
        <w:rPr>
          <w:rStyle w:val="Style13ptBold"/>
        </w:rPr>
        <w:t>Wiesemeyer</w:t>
      </w:r>
      <w:proofErr w:type="spellEnd"/>
      <w:r w:rsidRPr="00CD4B68">
        <w:rPr>
          <w:rStyle w:val="Style13ptBold"/>
        </w:rPr>
        <w:t xml:space="preserve"> 6-5</w:t>
      </w:r>
      <w:r>
        <w:t xml:space="preserve">. Washington analyst for Pro Farmer, previously a Washington editor with </w:t>
      </w:r>
      <w:proofErr w:type="spellStart"/>
      <w:r>
        <w:t>Doane’s</w:t>
      </w:r>
      <w:proofErr w:type="spellEnd"/>
      <w:r>
        <w:t xml:space="preserve"> Agricultural Report and Washington editor and managing editor of the Washington </w:t>
      </w:r>
      <w:proofErr w:type="spellStart"/>
      <w:r>
        <w:t>Farmletter</w:t>
      </w:r>
      <w:proofErr w:type="spellEnd"/>
      <w:r>
        <w:t>. "</w:t>
      </w:r>
      <w:r w:rsidRPr="001D28F8">
        <w:rPr>
          <w:rStyle w:val="Emphasis"/>
        </w:rPr>
        <w:t>3 Reasons the Farm Bill is Behind Schedule</w:t>
      </w:r>
      <w:r>
        <w:t>". Drovers. 6-5-2023. https://www.drovers.com/news/ag-policy/3-reasons-farm-bill-behind-schedule</w:t>
      </w:r>
    </w:p>
    <w:p w14:paraId="04284EE9" w14:textId="77777777" w:rsidR="0008740F" w:rsidRPr="001D28F8" w:rsidRDefault="0008740F" w:rsidP="0008740F">
      <w:pPr>
        <w:rPr>
          <w:sz w:val="16"/>
        </w:rPr>
      </w:pPr>
      <w:r w:rsidRPr="001D28F8">
        <w:rPr>
          <w:rStyle w:val="StyleUnderline"/>
        </w:rPr>
        <w:t xml:space="preserve">The Senate and House Ag committees are </w:t>
      </w:r>
      <w:r w:rsidRPr="001D28F8">
        <w:rPr>
          <w:rStyle w:val="Emphasis"/>
        </w:rPr>
        <w:t>facing delays</w:t>
      </w:r>
      <w:r w:rsidRPr="001D28F8">
        <w:rPr>
          <w:rStyle w:val="StyleUnderline"/>
        </w:rPr>
        <w:t xml:space="preserve"> in </w:t>
      </w:r>
      <w:r w:rsidRPr="001D28F8">
        <w:rPr>
          <w:rStyle w:val="Emphasis"/>
        </w:rPr>
        <w:t>drafting</w:t>
      </w:r>
      <w:r w:rsidRPr="001D28F8">
        <w:rPr>
          <w:rStyle w:val="StyleUnderline"/>
        </w:rPr>
        <w:t xml:space="preserve"> the </w:t>
      </w:r>
      <w:r w:rsidRPr="001D28F8">
        <w:rPr>
          <w:rStyle w:val="Emphasis"/>
        </w:rPr>
        <w:t>next farm bill</w:t>
      </w:r>
      <w:r w:rsidRPr="001D28F8">
        <w:rPr>
          <w:sz w:val="16"/>
        </w:rPr>
        <w:t xml:space="preserve">, </w:t>
      </w:r>
      <w:r w:rsidRPr="001D28F8">
        <w:rPr>
          <w:rStyle w:val="StyleUnderline"/>
        </w:rPr>
        <w:t>and it is expected to be the most expensive farm bill to date,</w:t>
      </w:r>
      <w:r w:rsidRPr="001D28F8">
        <w:rPr>
          <w:sz w:val="16"/>
        </w:rPr>
        <w:t xml:space="preserve"> clocking in at around $1.5 trillion.</w:t>
      </w:r>
    </w:p>
    <w:p w14:paraId="1967E4B0" w14:textId="77777777" w:rsidR="0008740F" w:rsidRDefault="0008740F" w:rsidP="0008740F">
      <w:pPr>
        <w:rPr>
          <w:rStyle w:val="Emphasis"/>
        </w:rPr>
      </w:pPr>
      <w:r w:rsidRPr="001D28F8">
        <w:rPr>
          <w:rStyle w:val="StyleUnderline"/>
        </w:rPr>
        <w:t>The process is “</w:t>
      </w:r>
      <w:r w:rsidRPr="001D28F8">
        <w:rPr>
          <w:rStyle w:val="Emphasis"/>
        </w:rPr>
        <w:t>behind schedule</w:t>
      </w:r>
      <w:r w:rsidRPr="001D28F8">
        <w:rPr>
          <w:rStyle w:val="StyleUnderline"/>
        </w:rPr>
        <w:t xml:space="preserve">” judging by </w:t>
      </w:r>
      <w:r w:rsidRPr="001D28F8">
        <w:rPr>
          <w:rStyle w:val="Emphasis"/>
        </w:rPr>
        <w:t>past experiences</w:t>
      </w:r>
      <w:r w:rsidRPr="001D28F8">
        <w:rPr>
          <w:rStyle w:val="StyleUnderline"/>
        </w:rPr>
        <w:t xml:space="preserve"> with previous farm</w:t>
      </w:r>
      <w:r w:rsidRPr="001D28F8">
        <w:rPr>
          <w:sz w:val="16"/>
        </w:rPr>
        <w:t xml:space="preserve"> bills. </w:t>
      </w:r>
      <w:r w:rsidRPr="001D28F8">
        <w:rPr>
          <w:rStyle w:val="StyleUnderline"/>
        </w:rPr>
        <w:t xml:space="preserve">Neither of the committees have established a </w:t>
      </w:r>
      <w:r w:rsidRPr="001D28F8">
        <w:rPr>
          <w:rStyle w:val="Emphasis"/>
        </w:rPr>
        <w:t>timeline for crafting</w:t>
      </w:r>
      <w:r w:rsidRPr="001D28F8">
        <w:rPr>
          <w:rStyle w:val="StyleUnderline"/>
        </w:rPr>
        <w:t xml:space="preserve"> the </w:t>
      </w:r>
      <w:r w:rsidRPr="001D28F8">
        <w:rPr>
          <w:rStyle w:val="Emphasis"/>
        </w:rPr>
        <w:t>legislation</w:t>
      </w:r>
      <w:r w:rsidRPr="001D28F8">
        <w:rPr>
          <w:sz w:val="16"/>
        </w:rPr>
        <w:t xml:space="preserve">, </w:t>
      </w:r>
      <w:r w:rsidRPr="001D28F8">
        <w:rPr>
          <w:rStyle w:val="StyleUnderline"/>
        </w:rPr>
        <w:t xml:space="preserve">although whispers have a draft </w:t>
      </w:r>
      <w:r w:rsidRPr="001D28F8">
        <w:rPr>
          <w:rStyle w:val="Emphasis"/>
        </w:rPr>
        <w:t>coming</w:t>
      </w:r>
      <w:r w:rsidRPr="001D28F8">
        <w:rPr>
          <w:rStyle w:val="StyleUnderline"/>
        </w:rPr>
        <w:t xml:space="preserve"> before the </w:t>
      </w:r>
      <w:r w:rsidRPr="001D28F8">
        <w:rPr>
          <w:rStyle w:val="Emphasis"/>
        </w:rPr>
        <w:t>August recess,</w:t>
      </w:r>
      <w:r w:rsidRPr="001D28F8">
        <w:rPr>
          <w:rStyle w:val="StyleUnderline"/>
        </w:rPr>
        <w:t xml:space="preserve"> or </w:t>
      </w:r>
      <w:r w:rsidRPr="001D28F8">
        <w:rPr>
          <w:rStyle w:val="Emphasis"/>
        </w:rPr>
        <w:t>no later than September.</w:t>
      </w:r>
    </w:p>
    <w:p w14:paraId="41BCF593" w14:textId="77777777" w:rsidR="0008740F" w:rsidRDefault="0008740F" w:rsidP="0008740F">
      <w:pPr>
        <w:rPr>
          <w:rStyle w:val="Emphasis"/>
        </w:rPr>
      </w:pPr>
      <w:r w:rsidRPr="001D28F8">
        <w:rPr>
          <w:rStyle w:val="Emphasis"/>
        </w:rPr>
        <w:t>1. Budget issues</w:t>
      </w:r>
    </w:p>
    <w:p w14:paraId="0925E6BE" w14:textId="77777777" w:rsidR="0008740F" w:rsidRDefault="0008740F" w:rsidP="0008740F">
      <w:pPr>
        <w:rPr>
          <w:rStyle w:val="Emphasis"/>
        </w:rPr>
      </w:pPr>
      <w:r w:rsidRPr="001D28F8">
        <w:rPr>
          <w:rStyle w:val="Emphasis"/>
        </w:rPr>
        <w:t>2. Debt ceiling negotiations</w:t>
      </w:r>
    </w:p>
    <w:p w14:paraId="0E11AE70" w14:textId="77777777" w:rsidR="0008740F" w:rsidRDefault="0008740F" w:rsidP="0008740F">
      <w:pPr>
        <w:rPr>
          <w:rStyle w:val="Emphasis"/>
        </w:rPr>
      </w:pPr>
      <w:r w:rsidRPr="001D28F8">
        <w:rPr>
          <w:rStyle w:val="Emphasis"/>
        </w:rPr>
        <w:t>3. Updated CBO projections</w:t>
      </w:r>
    </w:p>
    <w:p w14:paraId="575DC6FE" w14:textId="77777777" w:rsidR="0008740F" w:rsidRPr="001D28F8" w:rsidRDefault="0008740F" w:rsidP="0008740F">
      <w:pPr>
        <w:rPr>
          <w:sz w:val="16"/>
        </w:rPr>
      </w:pPr>
      <w:r w:rsidRPr="001D28F8">
        <w:rPr>
          <w:sz w:val="16"/>
        </w:rPr>
        <w:t xml:space="preserve">House Speaker Kevin </w:t>
      </w:r>
      <w:r w:rsidRPr="001D28F8">
        <w:rPr>
          <w:rStyle w:val="Emphasis"/>
        </w:rPr>
        <w:t>McCarthy</w:t>
      </w:r>
      <w:r w:rsidRPr="001D28F8">
        <w:rPr>
          <w:sz w:val="16"/>
        </w:rPr>
        <w:t xml:space="preserve"> last week </w:t>
      </w:r>
      <w:r w:rsidRPr="001D28F8">
        <w:rPr>
          <w:rStyle w:val="Emphasis"/>
        </w:rPr>
        <w:t>signaled</w:t>
      </w:r>
      <w:r w:rsidRPr="001D28F8">
        <w:rPr>
          <w:sz w:val="16"/>
        </w:rPr>
        <w:t xml:space="preserve"> </w:t>
      </w:r>
      <w:r w:rsidRPr="001D28F8">
        <w:rPr>
          <w:rStyle w:val="StyleUnderline"/>
        </w:rPr>
        <w:t>that House Republicans would likely seek further changes in work requirements or other reforms relative to some programs.</w:t>
      </w:r>
      <w:r w:rsidRPr="001D28F8">
        <w:rPr>
          <w:sz w:val="16"/>
        </w:rPr>
        <w:t xml:space="preserve"> </w:t>
      </w:r>
      <w:r w:rsidRPr="001D28F8">
        <w:rPr>
          <w:rStyle w:val="StyleUnderline"/>
        </w:rPr>
        <w:t>Previously</w:t>
      </w:r>
      <w:r w:rsidRPr="001D28F8">
        <w:rPr>
          <w:sz w:val="16"/>
        </w:rPr>
        <w:t xml:space="preserve">, </w:t>
      </w:r>
      <w:r w:rsidRPr="001D28F8">
        <w:rPr>
          <w:rStyle w:val="StyleUnderline"/>
        </w:rPr>
        <w:t xml:space="preserve">the 2014 and 2018 Farm Bills experienced </w:t>
      </w:r>
      <w:r w:rsidRPr="001D28F8">
        <w:rPr>
          <w:rStyle w:val="Emphasis"/>
        </w:rPr>
        <w:t>delays</w:t>
      </w:r>
      <w:r w:rsidRPr="001D28F8">
        <w:rPr>
          <w:rStyle w:val="StyleUnderline"/>
        </w:rPr>
        <w:t xml:space="preserve">, both due to </w:t>
      </w:r>
      <w:r w:rsidRPr="001D28F8">
        <w:rPr>
          <w:rStyle w:val="Emphasis"/>
        </w:rPr>
        <w:t>conflicts</w:t>
      </w:r>
      <w:r w:rsidRPr="001D28F8">
        <w:rPr>
          <w:rStyle w:val="StyleUnderline"/>
        </w:rPr>
        <w:t xml:space="preserve"> over the</w:t>
      </w:r>
      <w:r w:rsidRPr="001D28F8">
        <w:rPr>
          <w:sz w:val="16"/>
        </w:rPr>
        <w:t xml:space="preserve"> </w:t>
      </w:r>
      <w:r w:rsidRPr="001D28F8">
        <w:rPr>
          <w:rStyle w:val="Emphasis"/>
        </w:rPr>
        <w:t>SNAP program</w:t>
      </w:r>
      <w:r w:rsidRPr="001D28F8">
        <w:rPr>
          <w:sz w:val="16"/>
        </w:rPr>
        <w:t>, which represents $4 out of every $5 in the legislation.</w:t>
      </w:r>
    </w:p>
    <w:p w14:paraId="43A7E2FA" w14:textId="77777777" w:rsidR="0008740F" w:rsidRPr="001D28F8" w:rsidRDefault="0008740F" w:rsidP="0008740F">
      <w:pPr>
        <w:rPr>
          <w:rStyle w:val="StyleUnderline"/>
        </w:rPr>
      </w:pPr>
      <w:r w:rsidRPr="001D28F8">
        <w:rPr>
          <w:sz w:val="16"/>
        </w:rPr>
        <w:t xml:space="preserve">Senate Ag chairwoman Debbie </w:t>
      </w:r>
      <w:r w:rsidRPr="001D28F8">
        <w:rPr>
          <w:rStyle w:val="Emphasis"/>
        </w:rPr>
        <w:t>Stabenow</w:t>
      </w:r>
      <w:r w:rsidRPr="001D28F8">
        <w:rPr>
          <w:sz w:val="16"/>
        </w:rPr>
        <w:t xml:space="preserve"> (D-Mich.) </w:t>
      </w:r>
      <w:r w:rsidRPr="001D28F8">
        <w:rPr>
          <w:rStyle w:val="StyleUnderline"/>
        </w:rPr>
        <w:t>has stated that the issue of work requirements is settled and will not be altered</w:t>
      </w:r>
      <w:r w:rsidRPr="001D28F8">
        <w:rPr>
          <w:sz w:val="16"/>
        </w:rPr>
        <w:t xml:space="preserve">. </w:t>
      </w:r>
      <w:r w:rsidRPr="001D28F8">
        <w:rPr>
          <w:rStyle w:val="StyleUnderline"/>
        </w:rPr>
        <w:t>However, the House Ag Committee plans to hold a hearing discussing "opportunities for modernization" of SNAP and other programs that are part of the farm bill.</w:t>
      </w:r>
    </w:p>
    <w:p w14:paraId="3F07E275" w14:textId="1BDEA3B6" w:rsidR="0074521F" w:rsidRDefault="0074521F" w:rsidP="0074521F">
      <w:pPr>
        <w:pStyle w:val="Heading3"/>
      </w:pPr>
      <w:r>
        <w:t>Won’t Pass---</w:t>
      </w:r>
      <w:proofErr w:type="gramStart"/>
      <w:r>
        <w:t>1AR</w:t>
      </w:r>
      <w:proofErr w:type="gramEnd"/>
    </w:p>
    <w:p w14:paraId="36FA1D96" w14:textId="77777777" w:rsidR="008C004F" w:rsidRDefault="008C004F" w:rsidP="008C004F">
      <w:pPr>
        <w:pStyle w:val="Heading4"/>
      </w:pPr>
      <w:r>
        <w:t xml:space="preserve">Thumpers---the Farm Bill is just </w:t>
      </w:r>
      <w:r>
        <w:rPr>
          <w:u w:val="single"/>
        </w:rPr>
        <w:t>one</w:t>
      </w:r>
      <w:r>
        <w:t xml:space="preserve"> of </w:t>
      </w:r>
      <w:r>
        <w:rPr>
          <w:u w:val="single"/>
        </w:rPr>
        <w:t>multiple</w:t>
      </w:r>
      <w:r>
        <w:t xml:space="preserve"> pieces of </w:t>
      </w:r>
      <w:r>
        <w:rPr>
          <w:u w:val="single"/>
        </w:rPr>
        <w:t>controversial, must-pass</w:t>
      </w:r>
      <w:r>
        <w:t xml:space="preserve"> legislation coming soon.</w:t>
      </w:r>
    </w:p>
    <w:p w14:paraId="344DC521" w14:textId="77777777" w:rsidR="008C004F" w:rsidRPr="00EE4E6E" w:rsidRDefault="008C004F" w:rsidP="008C004F">
      <w:proofErr w:type="spellStart"/>
      <w:r>
        <w:t>Jordain</w:t>
      </w:r>
      <w:proofErr w:type="spellEnd"/>
      <w:r>
        <w:t xml:space="preserve"> </w:t>
      </w:r>
      <w:r w:rsidRPr="00EE4E6E">
        <w:rPr>
          <w:rStyle w:val="Style13ptBold"/>
        </w:rPr>
        <w:t>Carney &amp;</w:t>
      </w:r>
      <w:r>
        <w:t xml:space="preserve"> Sarah </w:t>
      </w:r>
      <w:r w:rsidRPr="00EE4E6E">
        <w:rPr>
          <w:rStyle w:val="Style13ptBold"/>
        </w:rPr>
        <w:t>Ferris 5-27</w:t>
      </w:r>
      <w:r>
        <w:t>. Staff Writers for Politico. "Debt limit derails the rest of Congress’ must-pass agenda". POLITICO. 5-27-2023. https://www.politico.com/news/2023/05/27/debt-limit-congress-agenda-00099087</w:t>
      </w:r>
    </w:p>
    <w:p w14:paraId="26906153" w14:textId="77777777" w:rsidR="008C004F" w:rsidRDefault="008C004F" w:rsidP="008C004F">
      <w:pPr>
        <w:rPr>
          <w:rStyle w:val="Emphasis"/>
        </w:rPr>
      </w:pPr>
      <w:r w:rsidRPr="008C004F">
        <w:rPr>
          <w:rStyle w:val="Emphasis"/>
        </w:rPr>
        <w:t xml:space="preserve">Spending packages. The farm </w:t>
      </w:r>
      <w:proofErr w:type="gramStart"/>
      <w:r w:rsidRPr="008C004F">
        <w:rPr>
          <w:rStyle w:val="Emphasis"/>
        </w:rPr>
        <w:t>bill</w:t>
      </w:r>
      <w:proofErr w:type="gramEnd"/>
      <w:r w:rsidRPr="008C004F">
        <w:rPr>
          <w:rStyle w:val="Emphasis"/>
        </w:rPr>
        <w:t>. Defense legislation.</w:t>
      </w:r>
    </w:p>
    <w:p w14:paraId="0BF27AEE" w14:textId="77777777" w:rsidR="008C004F" w:rsidRDefault="008C004F" w:rsidP="008C004F">
      <w:pPr>
        <w:rPr>
          <w:rStyle w:val="StyleUnderline"/>
        </w:rPr>
      </w:pPr>
      <w:r w:rsidRPr="008C004F">
        <w:rPr>
          <w:rStyle w:val="StyleUnderline"/>
        </w:rPr>
        <w:t xml:space="preserve">Congress’ knockdown fight over what was once its most mundane activity — raising the debt ceiling — is claiming an unintended victim: the </w:t>
      </w:r>
      <w:r w:rsidRPr="008C004F">
        <w:rPr>
          <w:rStyle w:val="Emphasis"/>
        </w:rPr>
        <w:t>rest of its must-pass agenda</w:t>
      </w:r>
      <w:r w:rsidRPr="008C004F">
        <w:rPr>
          <w:rStyle w:val="StyleUnderline"/>
        </w:rPr>
        <w:t>.</w:t>
      </w:r>
    </w:p>
    <w:p w14:paraId="7062C4C4" w14:textId="77777777" w:rsidR="008C004F" w:rsidRDefault="008C004F" w:rsidP="008C004F">
      <w:pPr>
        <w:rPr>
          <w:rStyle w:val="StyleUnderline"/>
        </w:rPr>
      </w:pPr>
      <w:r w:rsidRPr="008C004F">
        <w:rPr>
          <w:sz w:val="16"/>
        </w:rPr>
        <w:t xml:space="preserve">The </w:t>
      </w:r>
      <w:r w:rsidRPr="008C004F">
        <w:rPr>
          <w:rStyle w:val="Emphasis"/>
        </w:rPr>
        <w:t>negotiations</w:t>
      </w:r>
      <w:r w:rsidRPr="008C004F">
        <w:rPr>
          <w:sz w:val="16"/>
        </w:rPr>
        <w:t xml:space="preserve"> </w:t>
      </w:r>
      <w:r w:rsidRPr="008C004F">
        <w:rPr>
          <w:rStyle w:val="StyleUnderline"/>
        </w:rPr>
        <w:t>between the Biden administration and House Republicans</w:t>
      </w:r>
      <w:r w:rsidRPr="008C004F">
        <w:rPr>
          <w:sz w:val="16"/>
        </w:rPr>
        <w:t xml:space="preserve"> </w:t>
      </w:r>
      <w:r w:rsidRPr="008C004F">
        <w:rPr>
          <w:rStyle w:val="StyleUnderline"/>
        </w:rPr>
        <w:t>boil down to a handful of people</w:t>
      </w:r>
      <w:r w:rsidRPr="008C004F">
        <w:rPr>
          <w:sz w:val="16"/>
        </w:rPr>
        <w:t xml:space="preserve">. </w:t>
      </w:r>
      <w:r w:rsidRPr="008C004F">
        <w:rPr>
          <w:rStyle w:val="StyleUnderline"/>
        </w:rPr>
        <w:t>But Washington’s fixation on the slow-moving talks</w:t>
      </w:r>
      <w:r w:rsidRPr="008C004F">
        <w:rPr>
          <w:sz w:val="16"/>
        </w:rPr>
        <w:t xml:space="preserve">, combined with months of jockeying on both ends of Pennsylvania Avenue, </w:t>
      </w:r>
      <w:r w:rsidRPr="008C004F">
        <w:rPr>
          <w:rStyle w:val="StyleUnderline"/>
        </w:rPr>
        <w:t xml:space="preserve">has led to a </w:t>
      </w:r>
      <w:r w:rsidRPr="008C004F">
        <w:rPr>
          <w:rStyle w:val="Emphasis"/>
          <w:sz w:val="28"/>
          <w:szCs w:val="28"/>
        </w:rPr>
        <w:t>legislative pileup.</w:t>
      </w:r>
    </w:p>
    <w:p w14:paraId="182377E9" w14:textId="77777777" w:rsidR="008C004F" w:rsidRPr="008C004F" w:rsidRDefault="008C004F" w:rsidP="008C004F">
      <w:pPr>
        <w:rPr>
          <w:sz w:val="16"/>
        </w:rPr>
      </w:pPr>
      <w:r w:rsidRPr="008C004F">
        <w:rPr>
          <w:sz w:val="16"/>
        </w:rPr>
        <w:t>“It’s very frustrating,” said Rep. Frank Lucas (R-Okla.), about some of the House’s delayed priorities. “But until you know how much money you have to work with,” he added, referring to potential spending cuts in a debt deal, “you can’t do these things.”</w:t>
      </w:r>
    </w:p>
    <w:p w14:paraId="23BBDDEB" w14:textId="77777777" w:rsidR="008C004F" w:rsidRDefault="008C004F" w:rsidP="008C004F">
      <w:pPr>
        <w:rPr>
          <w:rStyle w:val="StyleUnderline"/>
        </w:rPr>
      </w:pPr>
      <w:r w:rsidRPr="008C004F">
        <w:rPr>
          <w:rStyle w:val="StyleUnderline"/>
        </w:rPr>
        <w:t>That’s not to</w:t>
      </w:r>
      <w:r w:rsidRPr="008C004F">
        <w:rPr>
          <w:sz w:val="16"/>
        </w:rPr>
        <w:t xml:space="preserve"> say </w:t>
      </w:r>
      <w:r w:rsidRPr="008C004F">
        <w:rPr>
          <w:rStyle w:val="Emphasis"/>
        </w:rPr>
        <w:t>Congress has ground to a halt</w:t>
      </w:r>
      <w:r w:rsidRPr="008C004F">
        <w:rPr>
          <w:sz w:val="16"/>
        </w:rPr>
        <w:t xml:space="preserve">. There’s also committee-level work happening behind the scenes. </w:t>
      </w:r>
      <w:r w:rsidRPr="008C004F">
        <w:rPr>
          <w:rStyle w:val="StyleUnderline"/>
        </w:rPr>
        <w:t xml:space="preserve">But the calamitous consequences of debt default are so all-consuming that </w:t>
      </w:r>
      <w:r w:rsidRPr="008C004F">
        <w:rPr>
          <w:rStyle w:val="Emphasis"/>
        </w:rPr>
        <w:t>lawmakers’ other deadlines</w:t>
      </w:r>
      <w:r w:rsidRPr="008C004F">
        <w:rPr>
          <w:rStyle w:val="StyleUnderline"/>
        </w:rPr>
        <w:t xml:space="preserve"> — each with potentially </w:t>
      </w:r>
      <w:r w:rsidRPr="008C004F">
        <w:rPr>
          <w:rStyle w:val="Emphasis"/>
        </w:rPr>
        <w:t>terrible effects</w:t>
      </w:r>
      <w:r w:rsidRPr="008C004F">
        <w:rPr>
          <w:rStyle w:val="StyleUnderline"/>
        </w:rPr>
        <w:t xml:space="preserve"> of their own — seem far away, at </w:t>
      </w:r>
      <w:r w:rsidRPr="008C004F">
        <w:rPr>
          <w:rStyle w:val="Emphasis"/>
        </w:rPr>
        <w:t>least for the moment</w:t>
      </w:r>
      <w:r w:rsidRPr="008C004F">
        <w:rPr>
          <w:rStyle w:val="StyleUnderline"/>
        </w:rPr>
        <w:t>.</w:t>
      </w:r>
    </w:p>
    <w:p w14:paraId="793D43A7" w14:textId="77777777" w:rsidR="008C004F" w:rsidRPr="008C004F" w:rsidRDefault="008C004F" w:rsidP="008C004F">
      <w:pPr>
        <w:rPr>
          <w:sz w:val="16"/>
        </w:rPr>
      </w:pPr>
      <w:r w:rsidRPr="008C004F">
        <w:rPr>
          <w:sz w:val="16"/>
        </w:rPr>
        <w:t>Many Republicans hope the saga will end in the coming days, with party leaders on both sides seeking to pass a deal before the default deadline on June 5. Yet some Republicans have wondered aloud if the U.S. can continue to stretch its borrowing limit even further, possibly past June 15 or even into the summer.</w:t>
      </w:r>
    </w:p>
    <w:p w14:paraId="3E596237" w14:textId="77777777" w:rsidR="008C004F" w:rsidRPr="008C004F" w:rsidRDefault="008C004F" w:rsidP="008C004F">
      <w:pPr>
        <w:rPr>
          <w:sz w:val="16"/>
        </w:rPr>
      </w:pPr>
      <w:r w:rsidRPr="008C004F">
        <w:rPr>
          <w:sz w:val="16"/>
        </w:rPr>
        <w:t xml:space="preserve">That more fluid timeline prompts a different kind of panic for GOP leaders, who are </w:t>
      </w:r>
      <w:proofErr w:type="gramStart"/>
      <w:r w:rsidRPr="008C004F">
        <w:rPr>
          <w:sz w:val="16"/>
        </w:rPr>
        <w:t>staring</w:t>
      </w:r>
      <w:proofErr w:type="gramEnd"/>
      <w:r w:rsidRPr="008C004F">
        <w:rPr>
          <w:sz w:val="16"/>
        </w:rPr>
        <w:t xml:space="preserve"> down enormous deadlines this fall on spending, Pentagon policy and the farm bill.</w:t>
      </w:r>
    </w:p>
    <w:p w14:paraId="0619BE43" w14:textId="77777777" w:rsidR="008C004F" w:rsidRDefault="008C004F" w:rsidP="008C004F">
      <w:pPr>
        <w:rPr>
          <w:rStyle w:val="Emphasis"/>
        </w:rPr>
      </w:pPr>
      <w:r w:rsidRPr="008C004F">
        <w:rPr>
          <w:rStyle w:val="StyleUnderline"/>
        </w:rPr>
        <w:t>The most obvious issue is Republicans’ spending bill push</w:t>
      </w:r>
      <w:r w:rsidRPr="008C004F">
        <w:rPr>
          <w:sz w:val="16"/>
        </w:rPr>
        <w:t xml:space="preserve">. Speaker Kevin </w:t>
      </w:r>
      <w:r w:rsidRPr="008C004F">
        <w:rPr>
          <w:rStyle w:val="Emphasis"/>
        </w:rPr>
        <w:t>McCarthy</w:t>
      </w:r>
      <w:r w:rsidRPr="008C004F">
        <w:rPr>
          <w:sz w:val="16"/>
        </w:rPr>
        <w:t xml:space="preserve"> </w:t>
      </w:r>
      <w:r w:rsidRPr="008C004F">
        <w:rPr>
          <w:rStyle w:val="StyleUnderline"/>
        </w:rPr>
        <w:t>has vowed to pass all 12 bills on the floor</w:t>
      </w:r>
      <w:r w:rsidRPr="008C004F">
        <w:rPr>
          <w:sz w:val="16"/>
        </w:rPr>
        <w:t xml:space="preserve"> — a departure from recent years when congressional leaders would compile a massive spending package mostly behind closed doors — </w:t>
      </w:r>
      <w:r w:rsidRPr="008C004F">
        <w:rPr>
          <w:rStyle w:val="StyleUnderline"/>
        </w:rPr>
        <w:t xml:space="preserve">which will be a </w:t>
      </w:r>
      <w:r w:rsidRPr="008C004F">
        <w:rPr>
          <w:rStyle w:val="Emphasis"/>
        </w:rPr>
        <w:t>particularly difficult feat</w:t>
      </w:r>
      <w:r w:rsidRPr="008C004F">
        <w:rPr>
          <w:rStyle w:val="StyleUnderline"/>
        </w:rPr>
        <w:t xml:space="preserve"> with a </w:t>
      </w:r>
      <w:r w:rsidRPr="008C004F">
        <w:rPr>
          <w:rStyle w:val="Emphasis"/>
        </w:rPr>
        <w:t>four-vote margin</w:t>
      </w:r>
      <w:r w:rsidRPr="008C004F">
        <w:rPr>
          <w:rStyle w:val="StyleUnderline"/>
        </w:rPr>
        <w:t xml:space="preserve">. But the House can barely start any work on that process yet, as </w:t>
      </w:r>
      <w:r w:rsidRPr="008C004F">
        <w:rPr>
          <w:rStyle w:val="Emphasis"/>
        </w:rPr>
        <w:t>lawmakers feel handcuffed by debt talks</w:t>
      </w:r>
      <w:r w:rsidRPr="008C004F">
        <w:rPr>
          <w:rStyle w:val="StyleUnderline"/>
        </w:rPr>
        <w:t xml:space="preserve"> that will </w:t>
      </w:r>
      <w:r w:rsidRPr="008C004F">
        <w:rPr>
          <w:rStyle w:val="Emphasis"/>
        </w:rPr>
        <w:t>potentially dictate funding totals.</w:t>
      </w:r>
    </w:p>
    <w:p w14:paraId="24A4C17F" w14:textId="77777777" w:rsidR="008C004F" w:rsidRPr="008C004F" w:rsidRDefault="008C004F" w:rsidP="008C004F">
      <w:pPr>
        <w:rPr>
          <w:sz w:val="16"/>
        </w:rPr>
      </w:pPr>
      <w:r w:rsidRPr="008C004F">
        <w:rPr>
          <w:sz w:val="16"/>
        </w:rPr>
        <w:t xml:space="preserve">Instead, </w:t>
      </w:r>
      <w:r w:rsidRPr="008C004F">
        <w:rPr>
          <w:rStyle w:val="StyleUnderline"/>
        </w:rPr>
        <w:t>House spending leaders last week postponed markups for four of its bills</w:t>
      </w:r>
      <w:r w:rsidRPr="008C004F">
        <w:rPr>
          <w:sz w:val="16"/>
        </w:rPr>
        <w:t>, citing “recent developments” in the talks between McCarthy and President Joe Biden. (Republicans also worried they didn’t have the votes to pass those packages, given one GOP lawmaker’s absence.)</w:t>
      </w:r>
    </w:p>
    <w:p w14:paraId="5F9FDE9B" w14:textId="77777777" w:rsidR="008C004F" w:rsidRPr="008C004F" w:rsidRDefault="008C004F" w:rsidP="008C004F">
      <w:pPr>
        <w:rPr>
          <w:sz w:val="16"/>
        </w:rPr>
      </w:pPr>
      <w:r w:rsidRPr="008C004F">
        <w:rPr>
          <w:sz w:val="16"/>
        </w:rPr>
        <w:t>“We didn’t want to distract from the debt ceiling negotiation. … We don’t need to be the center of attention and, again, we need final numbers,” said Rep. Tom Cole (R-Okla.), a senior member of the appropriations panel and McCarthy ally.</w:t>
      </w:r>
    </w:p>
    <w:p w14:paraId="132BC65D" w14:textId="77777777" w:rsidR="008C004F" w:rsidRDefault="008C004F" w:rsidP="008C004F">
      <w:pPr>
        <w:rPr>
          <w:rStyle w:val="StyleUnderline"/>
        </w:rPr>
      </w:pPr>
      <w:r w:rsidRPr="008C004F">
        <w:rPr>
          <w:sz w:val="16"/>
        </w:rPr>
        <w:t xml:space="preserve">And it’s not just appropriators who have started to sweat. </w:t>
      </w:r>
      <w:r w:rsidRPr="008C004F">
        <w:rPr>
          <w:rStyle w:val="StyleUnderline"/>
        </w:rPr>
        <w:t>The House Armed Services Committee had to delay considering its mammoth annual policy bill for the Pentagon, though with a deadline in December it has a little more time</w:t>
      </w:r>
      <w:r w:rsidRPr="008C004F">
        <w:rPr>
          <w:sz w:val="16"/>
        </w:rPr>
        <w:t xml:space="preserve">. And while lawmakers have every intention of passing it by then, for the 63rd year in a row, </w:t>
      </w:r>
      <w:r w:rsidRPr="008C004F">
        <w:rPr>
          <w:rStyle w:val="StyleUnderline"/>
        </w:rPr>
        <w:t xml:space="preserve">some members, particularly Democrats, have </w:t>
      </w:r>
      <w:r w:rsidRPr="008C004F">
        <w:rPr>
          <w:rStyle w:val="Emphasis"/>
        </w:rPr>
        <w:t>hammered the months-long delay</w:t>
      </w:r>
      <w:r w:rsidRPr="008C004F">
        <w:rPr>
          <w:rStyle w:val="StyleUnderline"/>
        </w:rPr>
        <w:t>.</w:t>
      </w:r>
    </w:p>
    <w:p w14:paraId="1165A066" w14:textId="77777777" w:rsidR="008C004F" w:rsidRPr="008C004F" w:rsidRDefault="008C004F" w:rsidP="008C004F">
      <w:pPr>
        <w:rPr>
          <w:sz w:val="16"/>
        </w:rPr>
      </w:pPr>
      <w:r w:rsidRPr="008C004F">
        <w:rPr>
          <w:sz w:val="16"/>
        </w:rPr>
        <w:t>“When it gets pushed back for other political reasons, I think it sends really bad messages out there,” Rep. Ruben Gallego (D-Ariz.) said. “The message is that the United States has taken his eye off the ball with national security because we’re trying to deal with internal domestic issues. And it’s something that I think Russia and China can really exploit in terms of trying to pull people away from our alliance.”</w:t>
      </w:r>
    </w:p>
    <w:p w14:paraId="02C72EE4" w14:textId="77777777" w:rsidR="008C004F" w:rsidRDefault="008C004F" w:rsidP="008C004F">
      <w:pPr>
        <w:rPr>
          <w:rStyle w:val="StyleUnderline"/>
        </w:rPr>
      </w:pPr>
      <w:r w:rsidRPr="008C004F">
        <w:rPr>
          <w:rStyle w:val="StyleUnderline"/>
        </w:rPr>
        <w:t xml:space="preserve">The delay on the massive defense package also slowed down </w:t>
      </w:r>
      <w:r w:rsidRPr="008C004F">
        <w:rPr>
          <w:rStyle w:val="Emphasis"/>
        </w:rPr>
        <w:t>talks</w:t>
      </w:r>
      <w:r w:rsidRPr="008C004F">
        <w:rPr>
          <w:rStyle w:val="StyleUnderline"/>
        </w:rPr>
        <w:t xml:space="preserve"> on a </w:t>
      </w:r>
      <w:r w:rsidRPr="008C004F">
        <w:rPr>
          <w:rStyle w:val="Emphasis"/>
        </w:rPr>
        <w:t>high-profile effort</w:t>
      </w:r>
      <w:r w:rsidRPr="008C004F">
        <w:rPr>
          <w:rStyle w:val="StyleUnderline"/>
        </w:rPr>
        <w:t xml:space="preserve"> to repeal </w:t>
      </w:r>
      <w:r w:rsidRPr="008C004F">
        <w:rPr>
          <w:rStyle w:val="Emphasis"/>
        </w:rPr>
        <w:t>authorizations for the Iraq</w:t>
      </w:r>
      <w:r w:rsidRPr="008C004F">
        <w:rPr>
          <w:rStyle w:val="StyleUnderline"/>
        </w:rPr>
        <w:t xml:space="preserve"> War, which has merged with discussions on the annual package.</w:t>
      </w:r>
    </w:p>
    <w:p w14:paraId="2E5E9F65" w14:textId="77777777" w:rsidR="008C004F" w:rsidRPr="008C004F" w:rsidRDefault="008C004F" w:rsidP="008C004F">
      <w:pPr>
        <w:rPr>
          <w:sz w:val="16"/>
        </w:rPr>
      </w:pPr>
      <w:r w:rsidRPr="008C004F">
        <w:rPr>
          <w:sz w:val="16"/>
        </w:rPr>
        <w:t>The Senate passed its bill on the matter earlier this year. But the House still needs to iron out divisions in its ranks, as some support a straight repeal and others, like Foreign Affairs Chair Michael McCaul (R-Texas), have floated replacing it — potentially folding in a trickier rewrite of the 2001 authorization passed after the Sept. 11 attacks.</w:t>
      </w:r>
    </w:p>
    <w:p w14:paraId="7F15B2DE" w14:textId="77777777" w:rsidR="008C004F" w:rsidRPr="008C004F" w:rsidRDefault="008C004F" w:rsidP="008C004F">
      <w:pPr>
        <w:rPr>
          <w:sz w:val="16"/>
        </w:rPr>
      </w:pPr>
      <w:r w:rsidRPr="008C004F">
        <w:rPr>
          <w:sz w:val="16"/>
        </w:rPr>
        <w:t>Rep. Chip Roy (R-Texas), who supports repealing the 2002 authorization and helped introduce the House’s bill, acknowledged that movement on the debate is likely on hold until after the debt ceiling: “We’ve got to deal with the pressing issues of the moment.”</w:t>
      </w:r>
    </w:p>
    <w:p w14:paraId="7E7BE2EF" w14:textId="77777777" w:rsidR="008C004F" w:rsidRPr="008C004F" w:rsidRDefault="008C004F" w:rsidP="008C004F">
      <w:pPr>
        <w:rPr>
          <w:sz w:val="16"/>
        </w:rPr>
      </w:pPr>
      <w:r w:rsidRPr="008C004F">
        <w:rPr>
          <w:sz w:val="16"/>
        </w:rPr>
        <w:t>“I’m just not all that interested in the press conferences … on all those other issues until we deal with these true existential threats that we’re dealing with,” he added.</w:t>
      </w:r>
    </w:p>
    <w:p w14:paraId="71BDE76D" w14:textId="77777777" w:rsidR="008C004F" w:rsidRPr="008C004F" w:rsidRDefault="008C004F" w:rsidP="008C004F">
      <w:pPr>
        <w:rPr>
          <w:sz w:val="16"/>
        </w:rPr>
      </w:pPr>
      <w:r w:rsidRPr="008C004F">
        <w:rPr>
          <w:rStyle w:val="StyleUnderline"/>
        </w:rPr>
        <w:t xml:space="preserve">Then there’s a tricky debate surrounding a </w:t>
      </w:r>
      <w:r w:rsidRPr="008C004F">
        <w:rPr>
          <w:rStyle w:val="Emphasis"/>
        </w:rPr>
        <w:t>controversial FBI surveillance program</w:t>
      </w:r>
      <w:r w:rsidRPr="008C004F">
        <w:rPr>
          <w:rStyle w:val="StyleUnderline"/>
        </w:rPr>
        <w:t xml:space="preserve">, which </w:t>
      </w:r>
      <w:r w:rsidRPr="008C004F">
        <w:rPr>
          <w:rStyle w:val="Emphasis"/>
        </w:rPr>
        <w:t>expires at the end of the year.</w:t>
      </w:r>
      <w:r w:rsidRPr="008C004F">
        <w:rPr>
          <w:sz w:val="16"/>
        </w:rPr>
        <w:t xml:space="preserve"> </w:t>
      </w:r>
      <w:r w:rsidRPr="008C004F">
        <w:rPr>
          <w:rStyle w:val="StyleUnderline"/>
        </w:rPr>
        <w:t>A bipartisan group has continued to talk behind the scenes on how to reauthorize the authority, known as Section 702</w:t>
      </w:r>
      <w:r w:rsidRPr="008C004F">
        <w:rPr>
          <w:sz w:val="16"/>
        </w:rPr>
        <w:t xml:space="preserve">, </w:t>
      </w:r>
      <w:r w:rsidRPr="008C004F">
        <w:rPr>
          <w:rStyle w:val="StyleUnderline"/>
        </w:rPr>
        <w:t xml:space="preserve">but lawmakers know they </w:t>
      </w:r>
      <w:r w:rsidRPr="008C004F">
        <w:rPr>
          <w:rStyle w:val="Emphasis"/>
        </w:rPr>
        <w:t>need time</w:t>
      </w:r>
      <w:r w:rsidRPr="008C004F">
        <w:rPr>
          <w:sz w:val="16"/>
        </w:rPr>
        <w:t xml:space="preserve"> </w:t>
      </w:r>
      <w:r w:rsidRPr="008C004F">
        <w:rPr>
          <w:rStyle w:val="StyleUnderline"/>
        </w:rPr>
        <w:t>to educate their colleagues</w:t>
      </w:r>
      <w:r w:rsidRPr="008C004F">
        <w:rPr>
          <w:sz w:val="16"/>
        </w:rPr>
        <w:t>, many of whom are going through the debate for the first time. Rep. Darin LaHood (R-Ill.), who is leading those talks, acknowledged that “the debt ceiling talks are keeping everybody busy now.”</w:t>
      </w:r>
    </w:p>
    <w:p w14:paraId="1D644380" w14:textId="77777777" w:rsidR="008C004F" w:rsidRPr="008C004F" w:rsidRDefault="008C004F" w:rsidP="008C004F">
      <w:pPr>
        <w:rPr>
          <w:sz w:val="16"/>
        </w:rPr>
      </w:pPr>
      <w:r w:rsidRPr="008C004F">
        <w:rPr>
          <w:sz w:val="16"/>
        </w:rPr>
        <w:t xml:space="preserve">Plus, </w:t>
      </w:r>
      <w:r w:rsidRPr="008C004F">
        <w:rPr>
          <w:rStyle w:val="StyleUnderline"/>
        </w:rPr>
        <w:t>the House and Senate have been forced to delay work on this year’s $1 trillion farm bill packag</w:t>
      </w:r>
      <w:r w:rsidRPr="008C004F">
        <w:rPr>
          <w:sz w:val="16"/>
        </w:rPr>
        <w:t xml:space="preserve">e. </w:t>
      </w:r>
      <w:r w:rsidRPr="008C004F">
        <w:rPr>
          <w:rStyle w:val="Emphasis"/>
        </w:rPr>
        <w:t>Without action</w:t>
      </w:r>
      <w:r w:rsidRPr="008C004F">
        <w:rPr>
          <w:sz w:val="16"/>
        </w:rPr>
        <w:t xml:space="preserve">, key agriculture and nutrition programs will expire in September, </w:t>
      </w:r>
      <w:r w:rsidRPr="008C004F">
        <w:rPr>
          <w:rStyle w:val="StyleUnderline"/>
        </w:rPr>
        <w:t xml:space="preserve">with many </w:t>
      </w:r>
      <w:r w:rsidRPr="008C004F">
        <w:rPr>
          <w:rStyle w:val="Emphasis"/>
        </w:rPr>
        <w:t>lawmakers</w:t>
      </w:r>
      <w:r w:rsidRPr="008C004F">
        <w:rPr>
          <w:rStyle w:val="StyleUnderline"/>
        </w:rPr>
        <w:t xml:space="preserve"> and </w:t>
      </w:r>
      <w:r w:rsidRPr="008C004F">
        <w:rPr>
          <w:rStyle w:val="Emphasis"/>
        </w:rPr>
        <w:t>aides</w:t>
      </w:r>
      <w:r w:rsidRPr="008C004F">
        <w:rPr>
          <w:rStyle w:val="StyleUnderline"/>
        </w:rPr>
        <w:t xml:space="preserve"> expecting they’ll have to </w:t>
      </w:r>
      <w:r w:rsidRPr="008C004F">
        <w:rPr>
          <w:rStyle w:val="Emphasis"/>
        </w:rPr>
        <w:t>punt the deadline</w:t>
      </w:r>
      <w:r w:rsidRPr="008C004F">
        <w:rPr>
          <w:rStyle w:val="StyleUnderline"/>
        </w:rPr>
        <w:t xml:space="preserve">, perhaps </w:t>
      </w:r>
      <w:r w:rsidRPr="008C004F">
        <w:rPr>
          <w:rStyle w:val="Emphasis"/>
          <w:sz w:val="28"/>
          <w:szCs w:val="28"/>
        </w:rPr>
        <w:t>into next year.</w:t>
      </w:r>
    </w:p>
    <w:p w14:paraId="2A7E4591" w14:textId="77777777" w:rsidR="008C004F" w:rsidRDefault="008C004F" w:rsidP="008C004F">
      <w:pPr>
        <w:rPr>
          <w:rStyle w:val="StyleUnderline"/>
        </w:rPr>
      </w:pPr>
      <w:r w:rsidRPr="008C004F">
        <w:rPr>
          <w:sz w:val="16"/>
        </w:rPr>
        <w:t xml:space="preserve">Lucas, a former House agriculture chair, said </w:t>
      </w:r>
      <w:r w:rsidRPr="008C004F">
        <w:rPr>
          <w:rStyle w:val="StyleUnderline"/>
        </w:rPr>
        <w:t>this year’s farm bill will be particularly tricky given the massive economic changes over the last four years, including Covid, inflation, a trade war with China and the war in Ukraine.</w:t>
      </w:r>
    </w:p>
    <w:p w14:paraId="493F8AC4" w14:textId="77777777" w:rsidR="008C004F" w:rsidRPr="008C004F" w:rsidRDefault="008C004F" w:rsidP="008C004F">
      <w:pPr>
        <w:rPr>
          <w:rStyle w:val="Emphasis"/>
        </w:rPr>
      </w:pPr>
      <w:r w:rsidRPr="008C004F">
        <w:rPr>
          <w:rStyle w:val="StyleUnderline"/>
        </w:rPr>
        <w:t xml:space="preserve">“And </w:t>
      </w:r>
      <w:r w:rsidRPr="008C004F">
        <w:rPr>
          <w:rStyle w:val="Emphasis"/>
        </w:rPr>
        <w:t>that’s just the farm bill</w:t>
      </w:r>
      <w:r w:rsidRPr="008C004F">
        <w:rPr>
          <w:rStyle w:val="StyleUnderline"/>
        </w:rPr>
        <w:t>,” he said. “</w:t>
      </w:r>
      <w:r w:rsidRPr="008C004F">
        <w:rPr>
          <w:rStyle w:val="Emphasis"/>
        </w:rPr>
        <w:t>Think about everything else that’s going on here.”</w:t>
      </w:r>
    </w:p>
    <w:p w14:paraId="4E1FB312" w14:textId="77777777" w:rsidR="008C004F" w:rsidRDefault="008C004F" w:rsidP="008C004F">
      <w:pPr>
        <w:pStyle w:val="Heading4"/>
      </w:pPr>
      <w:r>
        <w:t xml:space="preserve">The farm bill is </w:t>
      </w:r>
      <w:r>
        <w:rPr>
          <w:u w:val="single"/>
        </w:rPr>
        <w:t>derailed</w:t>
      </w:r>
      <w:r>
        <w:t xml:space="preserve"> now.</w:t>
      </w:r>
    </w:p>
    <w:p w14:paraId="31259CF8" w14:textId="77777777" w:rsidR="008C004F" w:rsidRPr="004E6B4C" w:rsidRDefault="008C004F" w:rsidP="008C004F">
      <w:r>
        <w:t xml:space="preserve">Meredith </w:t>
      </w:r>
      <w:r w:rsidRPr="004E6B4C">
        <w:t>Lee</w:t>
      </w:r>
      <w:r>
        <w:rPr>
          <w:rStyle w:val="Style13ptBold"/>
        </w:rPr>
        <w:t xml:space="preserve"> Hill</w:t>
      </w:r>
      <w:r w:rsidRPr="004E6B4C">
        <w:rPr>
          <w:rStyle w:val="Style13ptBold"/>
        </w:rPr>
        <w:t xml:space="preserve"> 5-9</w:t>
      </w:r>
      <w:r>
        <w:t xml:space="preserve">. Food and agriculture policy reporter for POLITICO. She previously spent six years at NewsHour covering the 2016 and 2020 campaigns, the Trump and Biden administrations, </w:t>
      </w:r>
      <w:proofErr w:type="gramStart"/>
      <w:r>
        <w:t>Congress</w:t>
      </w:r>
      <w:proofErr w:type="gramEnd"/>
      <w:r>
        <w:t xml:space="preserve"> and economic policy. "Senate GOP leaders watch debt limit collide with their coveted farm bill ". POLITICO. 5-9-2023. https://www.politico.com/news/2023/05/09/debt-limit-farm-bill-00095844</w:t>
      </w:r>
    </w:p>
    <w:p w14:paraId="0B03B15C" w14:textId="77777777" w:rsidR="008C004F" w:rsidRDefault="008C004F" w:rsidP="008C004F">
      <w:pPr>
        <w:rPr>
          <w:rStyle w:val="Emphasis"/>
        </w:rPr>
      </w:pPr>
      <w:r w:rsidRPr="004E6B4C">
        <w:rPr>
          <w:rStyle w:val="StyleUnderline"/>
        </w:rPr>
        <w:t xml:space="preserve">Senate GOP leaders are growing concerned </w:t>
      </w:r>
      <w:r w:rsidRPr="004E6B4C">
        <w:rPr>
          <w:rStyle w:val="Emphasis"/>
        </w:rPr>
        <w:t>their party’s debt limit standoff</w:t>
      </w:r>
      <w:r w:rsidRPr="004E6B4C">
        <w:rPr>
          <w:rStyle w:val="StyleUnderline"/>
        </w:rPr>
        <w:t xml:space="preserve"> with the White House could </w:t>
      </w:r>
      <w:r w:rsidRPr="004E6B4C">
        <w:rPr>
          <w:rStyle w:val="Emphasis"/>
        </w:rPr>
        <w:t>derail</w:t>
      </w:r>
      <w:r w:rsidRPr="004E6B4C">
        <w:rPr>
          <w:rStyle w:val="StyleUnderline"/>
        </w:rPr>
        <w:t xml:space="preserve"> another </w:t>
      </w:r>
      <w:r w:rsidRPr="004E6B4C">
        <w:rPr>
          <w:rStyle w:val="Emphasis"/>
        </w:rPr>
        <w:t>top policy priority</w:t>
      </w:r>
      <w:r w:rsidRPr="004E6B4C">
        <w:rPr>
          <w:rStyle w:val="StyleUnderline"/>
        </w:rPr>
        <w:t xml:space="preserve">: </w:t>
      </w:r>
      <w:r w:rsidRPr="004E6B4C">
        <w:rPr>
          <w:rStyle w:val="Emphasis"/>
        </w:rPr>
        <w:t>the $1 trillion farm bill.</w:t>
      </w:r>
    </w:p>
    <w:p w14:paraId="27B7D30A" w14:textId="77777777" w:rsidR="008C004F" w:rsidRPr="004E6B4C" w:rsidRDefault="008C004F" w:rsidP="008C004F">
      <w:pPr>
        <w:rPr>
          <w:sz w:val="16"/>
        </w:rPr>
      </w:pPr>
      <w:r w:rsidRPr="004E6B4C">
        <w:rPr>
          <w:sz w:val="16"/>
        </w:rPr>
        <w:t xml:space="preserve">The massive piece of legislation serves as a key lifeline for not only the agricultural-heavy home states of nearly every Senate Republican leader, but for the rural economy in states like Montana, </w:t>
      </w:r>
      <w:proofErr w:type="gramStart"/>
      <w:r w:rsidRPr="004E6B4C">
        <w:rPr>
          <w:sz w:val="16"/>
        </w:rPr>
        <w:t>Ohio</w:t>
      </w:r>
      <w:proofErr w:type="gramEnd"/>
      <w:r w:rsidRPr="004E6B4C">
        <w:rPr>
          <w:sz w:val="16"/>
        </w:rPr>
        <w:t xml:space="preserve"> and Pennsylvania that the party hopes to win back in 2024.</w:t>
      </w:r>
    </w:p>
    <w:p w14:paraId="5227FE73" w14:textId="77777777" w:rsidR="008C004F" w:rsidRPr="004E6B4C" w:rsidRDefault="008C004F" w:rsidP="008C004F">
      <w:pPr>
        <w:rPr>
          <w:sz w:val="16"/>
        </w:rPr>
      </w:pPr>
      <w:r w:rsidRPr="004E6B4C">
        <w:rPr>
          <w:rStyle w:val="StyleUnderline"/>
        </w:rPr>
        <w:t xml:space="preserve">The broad funding cuts and new restrictions on anti-hunger programs that House Republicans are clamoring for in a </w:t>
      </w:r>
      <w:r w:rsidRPr="004E6B4C">
        <w:rPr>
          <w:rStyle w:val="Emphasis"/>
        </w:rPr>
        <w:t>debt-limit deal</w:t>
      </w:r>
      <w:r w:rsidRPr="004E6B4C">
        <w:rPr>
          <w:rStyle w:val="StyleUnderline"/>
        </w:rPr>
        <w:t xml:space="preserve"> are likely to </w:t>
      </w:r>
      <w:r w:rsidRPr="004E6B4C">
        <w:rPr>
          <w:rStyle w:val="Emphasis"/>
        </w:rPr>
        <w:t>bleed into the 2023 farm bill</w:t>
      </w:r>
      <w:r w:rsidRPr="004E6B4C">
        <w:rPr>
          <w:sz w:val="16"/>
        </w:rPr>
        <w:t xml:space="preserve">, </w:t>
      </w:r>
      <w:r w:rsidRPr="004E6B4C">
        <w:rPr>
          <w:rStyle w:val="StyleUnderline"/>
        </w:rPr>
        <w:t xml:space="preserve">threatening to </w:t>
      </w:r>
      <w:r w:rsidRPr="004E6B4C">
        <w:rPr>
          <w:rStyle w:val="Emphasis"/>
        </w:rPr>
        <w:t>delay</w:t>
      </w:r>
      <w:r w:rsidRPr="004E6B4C">
        <w:rPr>
          <w:rStyle w:val="StyleUnderline"/>
        </w:rPr>
        <w:t xml:space="preserve"> and </w:t>
      </w:r>
      <w:r w:rsidRPr="004E6B4C">
        <w:rPr>
          <w:rStyle w:val="Emphasis"/>
          <w:sz w:val="28"/>
          <w:szCs w:val="28"/>
        </w:rPr>
        <w:t>possibly derail the legislation</w:t>
      </w:r>
      <w:r w:rsidRPr="004E6B4C">
        <w:rPr>
          <w:sz w:val="16"/>
        </w:rPr>
        <w:t xml:space="preserve">, </w:t>
      </w:r>
      <w:r w:rsidRPr="004E6B4C">
        <w:rPr>
          <w:rStyle w:val="StyleUnderline"/>
        </w:rPr>
        <w:t>which would reauthorize U.S. food and agriculture spending for the next decade</w:t>
      </w:r>
      <w:r w:rsidRPr="004E6B4C">
        <w:rPr>
          <w:sz w:val="16"/>
        </w:rPr>
        <w:t xml:space="preserve">. Without it, key agriculture programs begin to expire at the end of September. </w:t>
      </w:r>
      <w:r w:rsidRPr="004E6B4C">
        <w:rPr>
          <w:rStyle w:val="StyleUnderline"/>
        </w:rPr>
        <w:t>Even passing a slimmed-down version of the bill would be a political blow for GOP leaders</w:t>
      </w:r>
      <w:r w:rsidRPr="004E6B4C">
        <w:rPr>
          <w:sz w:val="16"/>
        </w:rPr>
        <w:t xml:space="preserve"> like Senate Minority Leader Mitch McConnell and his top lieutenant Senate Minority Whip John Thune (R-S.D.) back home, not to mention for their hopes of retaking the Senate next year.</w:t>
      </w:r>
    </w:p>
    <w:p w14:paraId="6359571E" w14:textId="77777777" w:rsidR="008C004F" w:rsidRPr="004E6B4C" w:rsidRDefault="008C004F" w:rsidP="008C004F">
      <w:pPr>
        <w:rPr>
          <w:rStyle w:val="StyleUnderline"/>
        </w:rPr>
      </w:pPr>
      <w:r w:rsidRPr="004E6B4C">
        <w:rPr>
          <w:sz w:val="16"/>
        </w:rPr>
        <w:t>“</w:t>
      </w:r>
      <w:r w:rsidRPr="004E6B4C">
        <w:rPr>
          <w:rStyle w:val="Emphasis"/>
        </w:rPr>
        <w:t>They’re related for</w:t>
      </w:r>
      <w:r w:rsidRPr="004E6B4C">
        <w:rPr>
          <w:sz w:val="16"/>
        </w:rPr>
        <w:t xml:space="preserve"> sure,” Thune said of the debt limit talks and farm bill. “</w:t>
      </w:r>
      <w:r w:rsidRPr="004E6B4C">
        <w:rPr>
          <w:rStyle w:val="StyleUnderline"/>
        </w:rPr>
        <w:t xml:space="preserve">For better or worse, pretty much everything that we’re going to do subsequent to the debt limit discussion </w:t>
      </w:r>
      <w:r w:rsidRPr="004E6B4C">
        <w:rPr>
          <w:rStyle w:val="Emphasis"/>
        </w:rPr>
        <w:t>depends on how all that plays out</w:t>
      </w:r>
      <w:r w:rsidRPr="004E6B4C">
        <w:rPr>
          <w:rStyle w:val="StyleUnderline"/>
        </w:rPr>
        <w:t>.”</w:t>
      </w:r>
    </w:p>
    <w:p w14:paraId="40580936" w14:textId="1B3AEFA2" w:rsidR="0074521F" w:rsidRDefault="0074521F" w:rsidP="0074521F">
      <w:pPr>
        <w:pStyle w:val="Heading4"/>
      </w:pPr>
      <w:r>
        <w:t xml:space="preserve">Passing a farm bill is </w:t>
      </w:r>
      <w:r>
        <w:rPr>
          <w:u w:val="single"/>
        </w:rPr>
        <w:t>structurally unlikely</w:t>
      </w:r>
      <w:r>
        <w:t xml:space="preserve"> in this congress.</w:t>
      </w:r>
    </w:p>
    <w:p w14:paraId="0C662B12" w14:textId="77777777" w:rsidR="0074521F" w:rsidRPr="007D4ED7" w:rsidRDefault="0074521F" w:rsidP="0074521F">
      <w:r>
        <w:t xml:space="preserve">Forrest </w:t>
      </w:r>
      <w:r w:rsidRPr="007D4ED7">
        <w:rPr>
          <w:rStyle w:val="Style13ptBold"/>
        </w:rPr>
        <w:t>Laws 23</w:t>
      </w:r>
      <w:r>
        <w:t>.  "Farm bill looking increasingly less likely in 2023". Farm Progress. 2-23-2023. https://www.farmprogress.com/farm-business/farm-bill-looking-increasingly-less-likely-in-2023</w:t>
      </w:r>
    </w:p>
    <w:p w14:paraId="468F0BD5" w14:textId="77777777" w:rsidR="0074521F" w:rsidRDefault="0074521F" w:rsidP="0074521F">
      <w:pPr>
        <w:rPr>
          <w:rStyle w:val="StyleUnderline"/>
        </w:rPr>
      </w:pPr>
      <w:r w:rsidRPr="007D4ED7">
        <w:rPr>
          <w:rStyle w:val="StyleUnderline"/>
        </w:rPr>
        <w:t xml:space="preserve">Writing a </w:t>
      </w:r>
      <w:r w:rsidRPr="007D4ED7">
        <w:rPr>
          <w:rStyle w:val="Emphasis"/>
        </w:rPr>
        <w:t>new farm bill</w:t>
      </w:r>
      <w:r w:rsidRPr="007D4ED7">
        <w:rPr>
          <w:rStyle w:val="StyleUnderline"/>
        </w:rPr>
        <w:t xml:space="preserve"> can be difficult under the </w:t>
      </w:r>
      <w:r w:rsidRPr="007D4ED7">
        <w:rPr>
          <w:rStyle w:val="Emphasis"/>
        </w:rPr>
        <w:t>best</w:t>
      </w:r>
      <w:r w:rsidRPr="007D4ED7">
        <w:rPr>
          <w:rStyle w:val="StyleUnderline"/>
        </w:rPr>
        <w:t xml:space="preserve"> of </w:t>
      </w:r>
      <w:r w:rsidRPr="007D4ED7">
        <w:rPr>
          <w:rStyle w:val="Emphasis"/>
        </w:rPr>
        <w:t>circumstances</w:t>
      </w:r>
      <w:r w:rsidRPr="007D4ED7">
        <w:rPr>
          <w:rStyle w:val="StyleUnderline"/>
        </w:rPr>
        <w:t xml:space="preserve"> but passing an ag law in the 118th Congress in 2023 or 2024 could prove to be </w:t>
      </w:r>
      <w:r w:rsidRPr="007D4ED7">
        <w:rPr>
          <w:rStyle w:val="Emphasis"/>
        </w:rPr>
        <w:t>especially challenging</w:t>
      </w:r>
      <w:r w:rsidRPr="007D4ED7">
        <w:rPr>
          <w:rStyle w:val="StyleUnderline"/>
        </w:rPr>
        <w:t>.</w:t>
      </w:r>
    </w:p>
    <w:p w14:paraId="78C5D05A" w14:textId="77777777" w:rsidR="0074521F" w:rsidRDefault="0074521F" w:rsidP="0074521F">
      <w:pPr>
        <w:rPr>
          <w:rStyle w:val="StyleUnderline"/>
        </w:rPr>
      </w:pPr>
      <w:r w:rsidRPr="007D4ED7">
        <w:rPr>
          <w:sz w:val="16"/>
        </w:rPr>
        <w:t xml:space="preserve">For openers, House Speaker Kevin </w:t>
      </w:r>
      <w:r w:rsidRPr="007D4ED7">
        <w:rPr>
          <w:rStyle w:val="Emphasis"/>
        </w:rPr>
        <w:t>McCarthy’s</w:t>
      </w:r>
      <w:r w:rsidRPr="007D4ED7">
        <w:rPr>
          <w:sz w:val="16"/>
        </w:rPr>
        <w:t xml:space="preserve"> </w:t>
      </w:r>
      <w:r w:rsidRPr="007D4ED7">
        <w:rPr>
          <w:rStyle w:val="StyleUnderline"/>
        </w:rPr>
        <w:t xml:space="preserve">commitment to allow each of the government’s appropriation bills to be considered </w:t>
      </w:r>
      <w:r w:rsidRPr="007D4ED7">
        <w:rPr>
          <w:rStyle w:val="Emphasis"/>
        </w:rPr>
        <w:t>individually</w:t>
      </w:r>
      <w:r w:rsidRPr="007D4ED7">
        <w:rPr>
          <w:rStyle w:val="StyleUnderline"/>
        </w:rPr>
        <w:t xml:space="preserve"> rather than in an omnibus spending resolution could take up a </w:t>
      </w:r>
      <w:r w:rsidRPr="007D4ED7">
        <w:rPr>
          <w:rStyle w:val="Emphasis"/>
        </w:rPr>
        <w:t>large portion</w:t>
      </w:r>
      <w:r w:rsidRPr="007D4ED7">
        <w:rPr>
          <w:rStyle w:val="StyleUnderline"/>
        </w:rPr>
        <w:t xml:space="preserve"> of </w:t>
      </w:r>
      <w:r w:rsidRPr="007D4ED7">
        <w:rPr>
          <w:rStyle w:val="Emphasis"/>
        </w:rPr>
        <w:t>2023</w:t>
      </w:r>
      <w:r w:rsidRPr="007D4ED7">
        <w:rPr>
          <w:rStyle w:val="StyleUnderline"/>
        </w:rPr>
        <w:t>.</w:t>
      </w:r>
    </w:p>
    <w:p w14:paraId="57D71510" w14:textId="77777777" w:rsidR="0074521F" w:rsidRPr="007D4ED7" w:rsidRDefault="0074521F" w:rsidP="0074521F">
      <w:pPr>
        <w:rPr>
          <w:sz w:val="16"/>
        </w:rPr>
      </w:pPr>
      <w:r w:rsidRPr="007D4ED7">
        <w:rPr>
          <w:sz w:val="16"/>
        </w:rPr>
        <w:t xml:space="preserve">“If you assume you can do two bills a week – </w:t>
      </w:r>
      <w:r w:rsidRPr="007D4ED7">
        <w:rPr>
          <w:rStyle w:val="StyleUnderline"/>
        </w:rPr>
        <w:t xml:space="preserve">and some bills may take a </w:t>
      </w:r>
      <w:r w:rsidRPr="007D4ED7">
        <w:rPr>
          <w:rStyle w:val="Emphasis"/>
        </w:rPr>
        <w:t>week</w:t>
      </w:r>
      <w:r w:rsidRPr="007D4ED7">
        <w:rPr>
          <w:rStyle w:val="StyleUnderline"/>
        </w:rPr>
        <w:t xml:space="preserve"> by </w:t>
      </w:r>
      <w:r w:rsidRPr="007D4ED7">
        <w:rPr>
          <w:rStyle w:val="Emphasis"/>
        </w:rPr>
        <w:t>themselves</w:t>
      </w:r>
      <w:r w:rsidRPr="007D4ED7">
        <w:rPr>
          <w:rStyle w:val="StyleUnderline"/>
        </w:rPr>
        <w:t xml:space="preserve"> –</w:t>
      </w:r>
      <w:r w:rsidRPr="007D4ED7">
        <w:rPr>
          <w:sz w:val="16"/>
        </w:rPr>
        <w:t xml:space="preserve"> </w:t>
      </w:r>
      <w:r w:rsidRPr="007D4ED7">
        <w:rPr>
          <w:rStyle w:val="StyleUnderline"/>
        </w:rPr>
        <w:t xml:space="preserve">you’re going to spend a lot of </w:t>
      </w:r>
      <w:r w:rsidRPr="007D4ED7">
        <w:rPr>
          <w:rStyle w:val="Emphasis"/>
        </w:rPr>
        <w:t>time</w:t>
      </w:r>
      <w:r w:rsidRPr="007D4ED7">
        <w:rPr>
          <w:rStyle w:val="StyleUnderline"/>
        </w:rPr>
        <w:t xml:space="preserve"> with </w:t>
      </w:r>
      <w:r w:rsidRPr="007D4ED7">
        <w:rPr>
          <w:rStyle w:val="Emphasis"/>
        </w:rPr>
        <w:t>appropriations bills</w:t>
      </w:r>
      <w:r w:rsidRPr="007D4ED7">
        <w:rPr>
          <w:rStyle w:val="StyleUnderline"/>
        </w:rPr>
        <w:t xml:space="preserve"> on the </w:t>
      </w:r>
      <w:r w:rsidRPr="007D4ED7">
        <w:rPr>
          <w:rStyle w:val="Emphasis"/>
        </w:rPr>
        <w:t>House floor</w:t>
      </w:r>
      <w:r w:rsidRPr="007D4ED7">
        <w:rPr>
          <w:sz w:val="16"/>
        </w:rPr>
        <w:t xml:space="preserve">,” said Hunt Shipman, </w:t>
      </w:r>
      <w:proofErr w:type="gramStart"/>
      <w:r w:rsidRPr="007D4ED7">
        <w:rPr>
          <w:sz w:val="16"/>
        </w:rPr>
        <w:t>principal</w:t>
      </w:r>
      <w:proofErr w:type="gramEnd"/>
      <w:r w:rsidRPr="007D4ED7">
        <w:rPr>
          <w:sz w:val="16"/>
        </w:rPr>
        <w:t xml:space="preserve"> and director for Cornerstone Government Affairs.</w:t>
      </w:r>
    </w:p>
    <w:p w14:paraId="714FF721" w14:textId="77777777" w:rsidR="0074521F" w:rsidRPr="007D4ED7" w:rsidRDefault="0074521F" w:rsidP="0074521F">
      <w:pPr>
        <w:rPr>
          <w:sz w:val="16"/>
        </w:rPr>
      </w:pPr>
      <w:r w:rsidRPr="007D4ED7">
        <w:rPr>
          <w:rStyle w:val="StyleUnderline"/>
        </w:rPr>
        <w:t xml:space="preserve">“And, of course, that likely means they </w:t>
      </w:r>
      <w:r w:rsidRPr="007D4ED7">
        <w:rPr>
          <w:rStyle w:val="Emphasis"/>
        </w:rPr>
        <w:t>may be delayed</w:t>
      </w:r>
      <w:r w:rsidRPr="007D4ED7">
        <w:rPr>
          <w:rStyle w:val="StyleUnderline"/>
        </w:rPr>
        <w:t xml:space="preserve"> in reaching the </w:t>
      </w:r>
      <w:r w:rsidRPr="007D4ED7">
        <w:rPr>
          <w:rStyle w:val="Emphasis"/>
        </w:rPr>
        <w:t>Senate</w:t>
      </w:r>
      <w:r w:rsidRPr="007D4ED7">
        <w:rPr>
          <w:sz w:val="16"/>
        </w:rPr>
        <w:t xml:space="preserve">,” said Shipman, a former Senate staff member and former deputy undersecretary of agriculture in the second Bush administration. “And we don’t necessarily avoid an omnibus process again this year. </w:t>
      </w:r>
      <w:r w:rsidRPr="007D4ED7">
        <w:rPr>
          <w:rStyle w:val="StyleUnderline"/>
        </w:rPr>
        <w:t>That pushes us late into the calendar year</w:t>
      </w:r>
      <w:r w:rsidRPr="007D4ED7">
        <w:rPr>
          <w:sz w:val="16"/>
        </w:rPr>
        <w:t xml:space="preserve"> to overcome the challenges we face in a farm bill.”</w:t>
      </w:r>
    </w:p>
    <w:p w14:paraId="23C8918B" w14:textId="77777777" w:rsidR="0074521F" w:rsidRPr="007D4ED7" w:rsidRDefault="0074521F" w:rsidP="0074521F">
      <w:pPr>
        <w:rPr>
          <w:rStyle w:val="StyleUnderline"/>
        </w:rPr>
      </w:pPr>
      <w:r w:rsidRPr="007D4ED7">
        <w:rPr>
          <w:rStyle w:val="StyleUnderline"/>
        </w:rPr>
        <w:t>Discretionary spending</w:t>
      </w:r>
    </w:p>
    <w:p w14:paraId="60845258" w14:textId="77777777" w:rsidR="0074521F" w:rsidRPr="007D4ED7" w:rsidRDefault="0074521F" w:rsidP="0074521F">
      <w:pPr>
        <w:rPr>
          <w:sz w:val="16"/>
        </w:rPr>
      </w:pPr>
      <w:r w:rsidRPr="007D4ED7">
        <w:rPr>
          <w:rStyle w:val="StyleUnderline"/>
        </w:rPr>
        <w:t>Another potential obstacle is Speaker McCarthy’s proposal for a freeze on discretionary spending at Fiscal Year 2022 levels</w:t>
      </w:r>
      <w:r w:rsidRPr="007D4ED7">
        <w:rPr>
          <w:sz w:val="16"/>
        </w:rPr>
        <w:t>. (FY 2022 ended last Sept. 30, shortly after the Inflation Reduction Act was signed into law by President Biden.)</w:t>
      </w:r>
    </w:p>
    <w:p w14:paraId="4F57D36F" w14:textId="77777777" w:rsidR="0074521F" w:rsidRPr="007D4ED7" w:rsidRDefault="0074521F" w:rsidP="0074521F">
      <w:pPr>
        <w:rPr>
          <w:sz w:val="16"/>
        </w:rPr>
      </w:pPr>
      <w:r w:rsidRPr="007D4ED7">
        <w:rPr>
          <w:sz w:val="16"/>
        </w:rPr>
        <w:t xml:space="preserve">“When we talk about discretionary spending, that means the dollars that are funded every year by the Appropriations Committees,” said Shipman, who was the speaker for a National Agricultural Law Center webinar. “But that’s only a fraction of what the government spends. </w:t>
      </w:r>
      <w:proofErr w:type="gramStart"/>
      <w:r w:rsidRPr="007D4ED7">
        <w:rPr>
          <w:sz w:val="16"/>
        </w:rPr>
        <w:t>The vast majority of</w:t>
      </w:r>
      <w:proofErr w:type="gramEnd"/>
      <w:r w:rsidRPr="007D4ED7">
        <w:rPr>
          <w:sz w:val="16"/>
        </w:rPr>
        <w:t xml:space="preserve"> dollars come through entitlement programs, which includes farm bill spending.”</w:t>
      </w:r>
    </w:p>
    <w:p w14:paraId="77571E84" w14:textId="77777777" w:rsidR="0074521F" w:rsidRDefault="0074521F" w:rsidP="0074521F">
      <w:pPr>
        <w:rPr>
          <w:rStyle w:val="StyleUnderline"/>
        </w:rPr>
      </w:pPr>
      <w:r w:rsidRPr="007D4ED7">
        <w:rPr>
          <w:rStyle w:val="StyleUnderline"/>
        </w:rPr>
        <w:t>If the House imposes a spending freeze</w:t>
      </w:r>
      <w:r w:rsidRPr="007D4ED7">
        <w:rPr>
          <w:sz w:val="16"/>
        </w:rPr>
        <w:t xml:space="preserve"> that does not include the defense appropriations bill – as some members are demanding – </w:t>
      </w:r>
      <w:r w:rsidRPr="007D4ED7">
        <w:rPr>
          <w:rStyle w:val="StyleUnderline"/>
        </w:rPr>
        <w:t>that means Congress will have to make even bigger cuts to the other 10 appropriations bills.</w:t>
      </w:r>
    </w:p>
    <w:p w14:paraId="643A9BF2" w14:textId="77777777" w:rsidR="0074521F" w:rsidRPr="007D4ED7" w:rsidRDefault="0074521F" w:rsidP="0074521F">
      <w:pPr>
        <w:rPr>
          <w:sz w:val="16"/>
        </w:rPr>
      </w:pPr>
      <w:r w:rsidRPr="007D4ED7">
        <w:rPr>
          <w:sz w:val="16"/>
        </w:rPr>
        <w:t xml:space="preserve">“The addition of some of the ultra-conservative members of the Republican Conference to key positions on the House Rules Committee means the legislation that makes it way to the House will probably be skewed even further to the right that it might already have been,” he said. “Amendments to those bills that </w:t>
      </w:r>
      <w:proofErr w:type="gramStart"/>
      <w:r w:rsidRPr="007D4ED7">
        <w:rPr>
          <w:sz w:val="16"/>
        </w:rPr>
        <w:t>have to</w:t>
      </w:r>
      <w:proofErr w:type="gramEnd"/>
      <w:r w:rsidRPr="007D4ED7">
        <w:rPr>
          <w:sz w:val="16"/>
        </w:rPr>
        <w:t xml:space="preserve"> be considered in the House would also be fewer.</w:t>
      </w:r>
    </w:p>
    <w:p w14:paraId="377D85A1" w14:textId="77777777" w:rsidR="0074521F" w:rsidRPr="007D4ED7" w:rsidRDefault="0074521F" w:rsidP="0074521F">
      <w:pPr>
        <w:rPr>
          <w:sz w:val="16"/>
        </w:rPr>
      </w:pPr>
      <w:r w:rsidRPr="007D4ED7">
        <w:rPr>
          <w:sz w:val="16"/>
        </w:rPr>
        <w:t>“With those conservative members being put on key committees does that really create an opportunity to have some of these bipartisan, ad hoc groups that have come together in previous Congresses to work on complex, sticky issues?”</w:t>
      </w:r>
    </w:p>
    <w:p w14:paraId="657C4ED9" w14:textId="77777777" w:rsidR="0074521F" w:rsidRPr="007D4ED7" w:rsidRDefault="0074521F" w:rsidP="0074521F">
      <w:pPr>
        <w:rPr>
          <w:sz w:val="16"/>
        </w:rPr>
      </w:pPr>
      <w:r w:rsidRPr="007D4ED7">
        <w:rPr>
          <w:sz w:val="16"/>
        </w:rPr>
        <w:t>Ad hock work</w:t>
      </w:r>
    </w:p>
    <w:p w14:paraId="6CE9C11B" w14:textId="77777777" w:rsidR="0074521F" w:rsidRPr="007D4ED7" w:rsidRDefault="0074521F" w:rsidP="0074521F">
      <w:pPr>
        <w:rPr>
          <w:sz w:val="16"/>
        </w:rPr>
      </w:pPr>
      <w:r w:rsidRPr="007D4ED7">
        <w:rPr>
          <w:sz w:val="16"/>
        </w:rPr>
        <w:t>Shipman said immigration is one of the areas where “we may have more gangs, as we sometimes call them – and I don’t mean that in a pejorative way – but I think those are the places where we will see more ad hoc work done with members reaching across the aisle.</w:t>
      </w:r>
    </w:p>
    <w:p w14:paraId="5EA226B0" w14:textId="77777777" w:rsidR="0074521F" w:rsidRPr="007D4ED7" w:rsidRDefault="0074521F" w:rsidP="0074521F">
      <w:pPr>
        <w:rPr>
          <w:sz w:val="16"/>
        </w:rPr>
      </w:pPr>
      <w:r w:rsidRPr="007D4ED7">
        <w:rPr>
          <w:sz w:val="16"/>
        </w:rPr>
        <w:t>“You think about the last Congress and the role that Kirsten Sinema and Joe Manchin played, and I think their influence potentially only grows even more as Republicans look for those handfuls of members that may be able to strike compromise. That could also work on the Republican side with members like Senators Susan Collins of Maine and Lisa Murkowski of Alaska.”</w:t>
      </w:r>
    </w:p>
    <w:p w14:paraId="0DB30DC6" w14:textId="77777777" w:rsidR="0074521F" w:rsidRPr="007D4ED7" w:rsidRDefault="0074521F" w:rsidP="0074521F">
      <w:pPr>
        <w:rPr>
          <w:sz w:val="16"/>
        </w:rPr>
      </w:pPr>
      <w:r w:rsidRPr="007D4ED7">
        <w:rPr>
          <w:sz w:val="16"/>
        </w:rPr>
        <w:t>As it happens, Collins will be the vice chair of the Senate Appropriations Committee in the 118th Congress following the retirements of Sen. Patrick Leahy as chairman and Sen. Richard Shelby as ranking member. Sen. Patty Murray, D-Wash., will be the committee chair while Rep. Kay Granger, R-Texas, and Rep. Rosa DeLauro, D- Conn., will be chair and ranking member of the House Appropriations Committee.</w:t>
      </w:r>
    </w:p>
    <w:p w14:paraId="2924249F" w14:textId="77777777" w:rsidR="0074521F" w:rsidRPr="007D4ED7" w:rsidRDefault="0074521F" w:rsidP="0074521F">
      <w:pPr>
        <w:rPr>
          <w:sz w:val="16"/>
        </w:rPr>
      </w:pPr>
      <w:r w:rsidRPr="007D4ED7">
        <w:rPr>
          <w:sz w:val="16"/>
        </w:rPr>
        <w:t>“This is the first time in history we have had an all-woman-led appropriations process, and there is some optimism they may be able to strike deals and get things done in a more cooperative way,” Shipman said.</w:t>
      </w:r>
    </w:p>
    <w:p w14:paraId="6A9DAA5F" w14:textId="77777777" w:rsidR="0074521F" w:rsidRDefault="0074521F" w:rsidP="0074521F">
      <w:pPr>
        <w:rPr>
          <w:rStyle w:val="StyleUnderline"/>
        </w:rPr>
      </w:pPr>
      <w:r w:rsidRPr="007D4ED7">
        <w:rPr>
          <w:rStyle w:val="StyleUnderline"/>
        </w:rPr>
        <w:t xml:space="preserve">Another potential pitfall that predates the current Congress is the number of programs that are not included in the </w:t>
      </w:r>
      <w:r w:rsidRPr="007D4ED7">
        <w:rPr>
          <w:rStyle w:val="Emphasis"/>
        </w:rPr>
        <w:t>baseline</w:t>
      </w:r>
      <w:r w:rsidRPr="007D4ED7">
        <w:rPr>
          <w:rStyle w:val="StyleUnderline"/>
        </w:rPr>
        <w:t xml:space="preserve"> for the </w:t>
      </w:r>
      <w:r w:rsidRPr="007D4ED7">
        <w:rPr>
          <w:rStyle w:val="Emphasis"/>
        </w:rPr>
        <w:t>current farm bill</w:t>
      </w:r>
      <w:r w:rsidRPr="007D4ED7">
        <w:rPr>
          <w:rStyle w:val="StyleUnderline"/>
        </w:rPr>
        <w:t>.</w:t>
      </w:r>
    </w:p>
    <w:p w14:paraId="3D9DEAB5" w14:textId="77777777" w:rsidR="0074521F" w:rsidRDefault="0074521F" w:rsidP="0074521F">
      <w:pPr>
        <w:rPr>
          <w:rStyle w:val="StyleUnderline"/>
        </w:rPr>
      </w:pPr>
      <w:r w:rsidRPr="007D4ED7">
        <w:rPr>
          <w:sz w:val="16"/>
        </w:rPr>
        <w:t>“</w:t>
      </w:r>
      <w:r w:rsidRPr="007D4ED7">
        <w:rPr>
          <w:rStyle w:val="StyleUnderline"/>
        </w:rPr>
        <w:t>When you think about farm programs almost every commodity group talks about the need for increased resources in the commodity title whether that’s through an update of reference prices (for loan rates) or other means,” he said.</w:t>
      </w:r>
    </w:p>
    <w:p w14:paraId="6E4206AE" w14:textId="77777777" w:rsidR="0074521F" w:rsidRPr="007D4ED7" w:rsidRDefault="0074521F" w:rsidP="0074521F">
      <w:pPr>
        <w:rPr>
          <w:sz w:val="16"/>
        </w:rPr>
      </w:pPr>
      <w:r w:rsidRPr="007D4ED7">
        <w:rPr>
          <w:sz w:val="16"/>
        </w:rPr>
        <w:t>“Yet, when you look at where direct farm program payments have come from 2018 to 2021, 70% of that money came from ad hoc programs. So, the baseline that exists under the Congressional Budget Office is not reflective of what farmers have been able to see for the last year.”</w:t>
      </w:r>
    </w:p>
    <w:p w14:paraId="760734BF" w14:textId="77777777" w:rsidR="0074521F" w:rsidRPr="007D4ED7" w:rsidRDefault="0074521F" w:rsidP="0074521F">
      <w:pPr>
        <w:rPr>
          <w:sz w:val="16"/>
        </w:rPr>
      </w:pPr>
      <w:r w:rsidRPr="007D4ED7">
        <w:rPr>
          <w:sz w:val="16"/>
        </w:rPr>
        <w:t xml:space="preserve">No CBO </w:t>
      </w:r>
      <w:proofErr w:type="gramStart"/>
      <w:r w:rsidRPr="007D4ED7">
        <w:rPr>
          <w:sz w:val="16"/>
        </w:rPr>
        <w:t>baseline</w:t>
      </w:r>
      <w:proofErr w:type="gramEnd"/>
    </w:p>
    <w:p w14:paraId="0D7F8730" w14:textId="77777777" w:rsidR="0074521F" w:rsidRPr="007D4ED7" w:rsidRDefault="0074521F" w:rsidP="0074521F">
      <w:pPr>
        <w:rPr>
          <w:sz w:val="16"/>
        </w:rPr>
      </w:pPr>
      <w:r w:rsidRPr="007D4ED7">
        <w:rPr>
          <w:sz w:val="16"/>
        </w:rPr>
        <w:t>When you combine that with the fact 19 programs that were part of the 2018 farm bill have no CBO baseline going into the new farm bill debate, “that’s over a billion and a half dollars in spending that – assuming we want to continue those – has to come from somewhere.”</w:t>
      </w:r>
    </w:p>
    <w:p w14:paraId="70720364" w14:textId="77777777" w:rsidR="0074521F" w:rsidRPr="007D4ED7" w:rsidRDefault="0074521F" w:rsidP="0074521F">
      <w:pPr>
        <w:rPr>
          <w:sz w:val="16"/>
        </w:rPr>
      </w:pPr>
      <w:r w:rsidRPr="007D4ED7">
        <w:rPr>
          <w:sz w:val="16"/>
        </w:rPr>
        <w:t xml:space="preserve">The CBO is scheduled to release an updated baseline in March, although the delay in the release of the president’s budget may push that back. That may also influence the timing of the 2023-24 farm bill since the Agriculture Committees in the House and Senate won’t know what they </w:t>
      </w:r>
      <w:proofErr w:type="gramStart"/>
      <w:r w:rsidRPr="007D4ED7">
        <w:rPr>
          <w:sz w:val="16"/>
        </w:rPr>
        <w:t>have to</w:t>
      </w:r>
      <w:proofErr w:type="gramEnd"/>
      <w:r w:rsidRPr="007D4ED7">
        <w:rPr>
          <w:sz w:val="16"/>
        </w:rPr>
        <w:t xml:space="preserve"> work with until then.</w:t>
      </w:r>
    </w:p>
    <w:p w14:paraId="60F9140E" w14:textId="77777777" w:rsidR="0074521F" w:rsidRDefault="0074521F" w:rsidP="0074521F">
      <w:pPr>
        <w:rPr>
          <w:rStyle w:val="StyleUnderline"/>
        </w:rPr>
      </w:pPr>
      <w:r w:rsidRPr="007D4ED7">
        <w:rPr>
          <w:rStyle w:val="StyleUnderline"/>
        </w:rPr>
        <w:t xml:space="preserve">Adding in those factors to the indications House members want to investigate administration spending on such items as Climate Smart Agriculture before they conduct hearings on a farm bill, the 2023 farm bill could </w:t>
      </w:r>
      <w:r w:rsidRPr="007D4ED7">
        <w:rPr>
          <w:rStyle w:val="Emphasis"/>
        </w:rPr>
        <w:t>easily be pushed</w:t>
      </w:r>
      <w:r w:rsidRPr="007D4ED7">
        <w:rPr>
          <w:rStyle w:val="StyleUnderline"/>
        </w:rPr>
        <w:t xml:space="preserve"> into </w:t>
      </w:r>
      <w:r w:rsidRPr="007D4ED7">
        <w:rPr>
          <w:rStyle w:val="Emphasis"/>
        </w:rPr>
        <w:t>2024</w:t>
      </w:r>
      <w:r w:rsidRPr="007D4ED7">
        <w:rPr>
          <w:rStyle w:val="StyleUnderline"/>
        </w:rPr>
        <w:t xml:space="preserve"> when </w:t>
      </w:r>
      <w:r w:rsidRPr="007D4ED7">
        <w:rPr>
          <w:rStyle w:val="Emphasis"/>
        </w:rPr>
        <w:t>convention wisdom</w:t>
      </w:r>
      <w:r w:rsidRPr="007D4ED7">
        <w:rPr>
          <w:rStyle w:val="StyleUnderline"/>
        </w:rPr>
        <w:t xml:space="preserve"> says you </w:t>
      </w:r>
      <w:r w:rsidRPr="007D4ED7">
        <w:rPr>
          <w:rStyle w:val="Emphasis"/>
        </w:rPr>
        <w:t>shouldn’t try to pass a farm bill</w:t>
      </w:r>
      <w:r w:rsidRPr="007D4ED7">
        <w:rPr>
          <w:rStyle w:val="StyleUnderline"/>
        </w:rPr>
        <w:t>.</w:t>
      </w:r>
    </w:p>
    <w:p w14:paraId="4E833952" w14:textId="77777777" w:rsidR="0074521F" w:rsidRPr="007D4ED7" w:rsidRDefault="0074521F" w:rsidP="0074521F">
      <w:r w:rsidRPr="007D4ED7">
        <w:rPr>
          <w:sz w:val="16"/>
        </w:rPr>
        <w:t>“</w:t>
      </w:r>
      <w:r w:rsidRPr="007D4ED7">
        <w:rPr>
          <w:rStyle w:val="StyleUnderline"/>
        </w:rPr>
        <w:t xml:space="preserve">I don't think it will get any easier to </w:t>
      </w:r>
      <w:r w:rsidRPr="007D4ED7">
        <w:rPr>
          <w:rStyle w:val="Emphasis"/>
        </w:rPr>
        <w:t>write a farm bill in 2024,”</w:t>
      </w:r>
      <w:r w:rsidRPr="007D4ED7">
        <w:rPr>
          <w:sz w:val="16"/>
        </w:rPr>
        <w:t xml:space="preserve"> he said. “But we’ve done it in the past, and we may do it again this time.”</w:t>
      </w:r>
    </w:p>
    <w:p w14:paraId="22941DCC" w14:textId="031EBA9B" w:rsidR="00EE4E6E" w:rsidRDefault="00A51154" w:rsidP="00EE4E6E">
      <w:pPr>
        <w:pStyle w:val="Heading4"/>
      </w:pPr>
      <w:r>
        <w:t xml:space="preserve">Passing a bill on time will be </w:t>
      </w:r>
      <w:r w:rsidRPr="003E06D6">
        <w:rPr>
          <w:u w:val="single"/>
        </w:rPr>
        <w:t>difficult</w:t>
      </w:r>
      <w:r>
        <w:t xml:space="preserve"> now. </w:t>
      </w:r>
    </w:p>
    <w:p w14:paraId="0CB57529" w14:textId="3108483E" w:rsidR="00EE4E6E" w:rsidRPr="003E06D6" w:rsidRDefault="00EE4E6E" w:rsidP="00EE4E6E">
      <w:proofErr w:type="spellStart"/>
      <w:r>
        <w:t>Xcaret</w:t>
      </w:r>
      <w:proofErr w:type="spellEnd"/>
      <w:r>
        <w:t xml:space="preserve"> </w:t>
      </w:r>
      <w:proofErr w:type="spellStart"/>
      <w:r w:rsidRPr="00CC7DC5">
        <w:rPr>
          <w:rStyle w:val="Style13ptBold"/>
        </w:rPr>
        <w:t>Nuñez</w:t>
      </w:r>
      <w:proofErr w:type="spellEnd"/>
      <w:r w:rsidRPr="00CC7DC5">
        <w:rPr>
          <w:rStyle w:val="Style13ptBold"/>
        </w:rPr>
        <w:t xml:space="preserve"> 5-3</w:t>
      </w:r>
      <w:r>
        <w:t xml:space="preserve">. Agriculture and Rural Reporter at NPR, </w:t>
      </w:r>
      <w:proofErr w:type="gramStart"/>
      <w:r>
        <w:t>Bachelors in Journalism</w:t>
      </w:r>
      <w:proofErr w:type="gramEnd"/>
      <w:r>
        <w:t xml:space="preserve"> from University of Missouri-Columbia. "The farm bill is a big deal if you produce, or eat, food — but it may face a tough time in Congress". KOSU. 5-3-2023. https://www.kosu.org/news/2023-05-03/the-farm-bill-is-a-big-deal-if-you-produce-or-eat-food-but-it-may-face-a-tough-time-in-congress</w:t>
      </w:r>
    </w:p>
    <w:p w14:paraId="285C709A" w14:textId="77777777" w:rsidR="00EE4E6E" w:rsidRPr="003E06D6" w:rsidRDefault="00EE4E6E" w:rsidP="00EE4E6E">
      <w:pPr>
        <w:rPr>
          <w:sz w:val="16"/>
        </w:rPr>
      </w:pPr>
      <w:r w:rsidRPr="003E06D6">
        <w:rPr>
          <w:sz w:val="16"/>
        </w:rPr>
        <w:t xml:space="preserve">What has happen </w:t>
      </w:r>
      <w:proofErr w:type="gramStart"/>
      <w:r w:rsidRPr="003E06D6">
        <w:rPr>
          <w:sz w:val="16"/>
        </w:rPr>
        <w:t>for</w:t>
      </w:r>
      <w:proofErr w:type="gramEnd"/>
      <w:r w:rsidRPr="003E06D6">
        <w:rPr>
          <w:sz w:val="16"/>
        </w:rPr>
        <w:t xml:space="preserve"> the Farm Bill to pass?</w:t>
      </w:r>
    </w:p>
    <w:p w14:paraId="245DC3B1" w14:textId="77777777" w:rsidR="003E06D6" w:rsidRPr="003E06D6" w:rsidRDefault="00EE4E6E" w:rsidP="00EE4E6E">
      <w:pPr>
        <w:rPr>
          <w:sz w:val="16"/>
        </w:rPr>
      </w:pPr>
      <w:r w:rsidRPr="003E06D6">
        <w:rPr>
          <w:sz w:val="16"/>
        </w:rPr>
        <w:t>L</w:t>
      </w:r>
      <w:r w:rsidRPr="0008740F">
        <w:rPr>
          <w:rStyle w:val="StyleUnderline"/>
        </w:rPr>
        <w:t xml:space="preserve">awmakers in both the </w:t>
      </w:r>
      <w:r w:rsidRPr="0008740F">
        <w:rPr>
          <w:rStyle w:val="Emphasis"/>
        </w:rPr>
        <w:t>House</w:t>
      </w:r>
      <w:r w:rsidRPr="0008740F">
        <w:rPr>
          <w:rStyle w:val="StyleUnderline"/>
        </w:rPr>
        <w:t xml:space="preserve"> and </w:t>
      </w:r>
      <w:r w:rsidRPr="0008740F">
        <w:rPr>
          <w:rStyle w:val="Emphasis"/>
        </w:rPr>
        <w:t>Senate</w:t>
      </w:r>
      <w:r w:rsidRPr="0008740F">
        <w:rPr>
          <w:rStyle w:val="StyleUnderline"/>
        </w:rPr>
        <w:t xml:space="preserve"> need to agree on a </w:t>
      </w:r>
      <w:r w:rsidRPr="0008740F">
        <w:rPr>
          <w:rStyle w:val="Emphasis"/>
        </w:rPr>
        <w:t>new version</w:t>
      </w:r>
      <w:r w:rsidRPr="0008740F">
        <w:rPr>
          <w:rStyle w:val="StyleUnderline"/>
        </w:rPr>
        <w:t xml:space="preserve"> of the farm bill and </w:t>
      </w:r>
      <w:r w:rsidRPr="003E06D6">
        <w:rPr>
          <w:rStyle w:val="StyleUnderline"/>
        </w:rPr>
        <w:t>have the president sign off on it by Sept. 30</w:t>
      </w:r>
      <w:r w:rsidRPr="003E06D6">
        <w:rPr>
          <w:sz w:val="16"/>
        </w:rPr>
        <w:t>, the expiration date of the 2018 Farm Bill.</w:t>
      </w:r>
    </w:p>
    <w:p w14:paraId="120D4A95" w14:textId="77777777" w:rsidR="003E06D6" w:rsidRPr="003E06D6" w:rsidRDefault="00EE4E6E" w:rsidP="00EE4E6E">
      <w:pPr>
        <w:rPr>
          <w:sz w:val="16"/>
        </w:rPr>
      </w:pPr>
      <w:r w:rsidRPr="0008740F">
        <w:rPr>
          <w:rStyle w:val="StyleUnderline"/>
        </w:rPr>
        <w:t xml:space="preserve">If Congress doesn’t pass a new version in </w:t>
      </w:r>
      <w:r w:rsidRPr="003E06D6">
        <w:rPr>
          <w:rStyle w:val="Emphasis"/>
        </w:rPr>
        <w:t>time</w:t>
      </w:r>
      <w:r w:rsidRPr="0008740F">
        <w:rPr>
          <w:rStyle w:val="StyleUnderline"/>
        </w:rPr>
        <w:t>, programs under each title are affected differently.</w:t>
      </w:r>
      <w:r w:rsidRPr="003E06D6">
        <w:rPr>
          <w:sz w:val="16"/>
        </w:rPr>
        <w:t xml:space="preserve"> Some programs have a permanent authorization, which means lawmakers can vote to extend them, which they've budgeted for. Other programs revert to rules from the original 1933 Farm Bill, while others just expire.</w:t>
      </w:r>
    </w:p>
    <w:p w14:paraId="5F7F485F" w14:textId="77777777" w:rsidR="003E06D6" w:rsidRDefault="00EE4E6E" w:rsidP="00EE4E6E">
      <w:pPr>
        <w:rPr>
          <w:rStyle w:val="StyleUnderline"/>
        </w:rPr>
      </w:pPr>
      <w:r w:rsidRPr="003E06D6">
        <w:rPr>
          <w:sz w:val="16"/>
        </w:rPr>
        <w:t xml:space="preserve">Historically, the farm bill has largely been a bipartisan effort, </w:t>
      </w:r>
      <w:r w:rsidRPr="0008740F">
        <w:rPr>
          <w:rStyle w:val="StyleUnderline"/>
        </w:rPr>
        <w:t xml:space="preserve">but with </w:t>
      </w:r>
      <w:r w:rsidRPr="003E06D6">
        <w:rPr>
          <w:rStyle w:val="Emphasis"/>
        </w:rPr>
        <w:t>lawmakers</w:t>
      </w:r>
      <w:r w:rsidRPr="0008740F">
        <w:rPr>
          <w:rStyle w:val="StyleUnderline"/>
        </w:rPr>
        <w:t xml:space="preserve"> focused on </w:t>
      </w:r>
      <w:r w:rsidRPr="003E06D6">
        <w:rPr>
          <w:rStyle w:val="Emphasis"/>
        </w:rPr>
        <w:t>figuring</w:t>
      </w:r>
      <w:r w:rsidRPr="0008740F">
        <w:rPr>
          <w:rStyle w:val="StyleUnderline"/>
        </w:rPr>
        <w:t xml:space="preserve"> out a </w:t>
      </w:r>
      <w:r w:rsidRPr="003E06D6">
        <w:rPr>
          <w:rStyle w:val="Emphasis"/>
        </w:rPr>
        <w:t>debt ceiling plan</w:t>
      </w:r>
      <w:r w:rsidRPr="0008740F">
        <w:rPr>
          <w:rStyle w:val="StyleUnderline"/>
        </w:rPr>
        <w:t xml:space="preserve">, it could be </w:t>
      </w:r>
      <w:r w:rsidRPr="0008740F">
        <w:rPr>
          <w:rStyle w:val="Emphasis"/>
        </w:rPr>
        <w:t>difficult</w:t>
      </w:r>
      <w:r w:rsidRPr="0008740F">
        <w:rPr>
          <w:rStyle w:val="StyleUnderline"/>
        </w:rPr>
        <w:t xml:space="preserve"> to </w:t>
      </w:r>
      <w:r w:rsidRPr="0008740F">
        <w:rPr>
          <w:rStyle w:val="Emphasis"/>
          <w:sz w:val="28"/>
          <w:szCs w:val="28"/>
        </w:rPr>
        <w:t>get a bill passed in time this year</w:t>
      </w:r>
      <w:r w:rsidRPr="0008740F">
        <w:rPr>
          <w:rStyle w:val="StyleUnderline"/>
        </w:rPr>
        <w:t>.</w:t>
      </w:r>
    </w:p>
    <w:p w14:paraId="7B3410BA" w14:textId="22F30122" w:rsidR="00EE4E6E" w:rsidRPr="0008740F" w:rsidRDefault="00EE4E6E" w:rsidP="0008740F">
      <w:pPr>
        <w:rPr>
          <w:rStyle w:val="StyleUnderline"/>
        </w:rPr>
      </w:pPr>
      <w:r w:rsidRPr="0008740F">
        <w:rPr>
          <w:rStyle w:val="StyleUnderline"/>
        </w:rPr>
        <w:t>“If they want to make any kind of big changes to that farm bill, you know, the pie is only a certain size,” Hagerman said. “</w:t>
      </w:r>
      <w:proofErr w:type="gramStart"/>
      <w:r w:rsidRPr="0008740F">
        <w:rPr>
          <w:rStyle w:val="StyleUnderline"/>
        </w:rPr>
        <w:t>So</w:t>
      </w:r>
      <w:proofErr w:type="gramEnd"/>
      <w:r w:rsidRPr="0008740F">
        <w:rPr>
          <w:rStyle w:val="StyleUnderline"/>
        </w:rPr>
        <w:t xml:space="preserve"> they're </w:t>
      </w:r>
      <w:proofErr w:type="spellStart"/>
      <w:r w:rsidRPr="0008740F">
        <w:rPr>
          <w:rStyle w:val="StyleUnderline"/>
        </w:rPr>
        <w:t>gonna</w:t>
      </w:r>
      <w:proofErr w:type="spellEnd"/>
      <w:r w:rsidRPr="0008740F">
        <w:rPr>
          <w:rStyle w:val="StyleUnderline"/>
        </w:rPr>
        <w:t xml:space="preserve"> have to make one piece smaller if they're going to make another piece larger, anywhere else.”</w:t>
      </w:r>
    </w:p>
    <w:p w14:paraId="04A1DCA4" w14:textId="77777777" w:rsidR="009C0BB9" w:rsidRDefault="009C0BB9" w:rsidP="009C0BB9">
      <w:pPr>
        <w:pStyle w:val="Heading3"/>
      </w:pPr>
      <w:r>
        <w:t>Delay---2AC</w:t>
      </w:r>
    </w:p>
    <w:p w14:paraId="509A31A1" w14:textId="77777777" w:rsidR="009C0BB9" w:rsidRDefault="009C0BB9" w:rsidP="009C0BB9">
      <w:pPr>
        <w:pStyle w:val="Heading4"/>
      </w:pPr>
      <w:r>
        <w:t>Will be delayed.</w:t>
      </w:r>
    </w:p>
    <w:p w14:paraId="466ED437" w14:textId="77777777" w:rsidR="009C0BB9" w:rsidRPr="0074521F" w:rsidRDefault="009C0BB9" w:rsidP="009C0BB9">
      <w:r>
        <w:t xml:space="preserve">Jorge E. </w:t>
      </w:r>
      <w:r w:rsidRPr="0074521F">
        <w:rPr>
          <w:rStyle w:val="Style13ptBold"/>
        </w:rPr>
        <w:t>Castro et al 5-30</w:t>
      </w:r>
      <w:r>
        <w:t>. With Marc J. Gerson, Patrick J. Holten, Loren C. Ponds. "Tax Take: Fix Me Now – Potential Implications Of The Secure 2.0 Technical Corrections Letter". Miller &amp; Chevalier. 5-30-2023. https://www.millerchevalier.com/publication/tax-take-fix-me-now-potential-implications-secure-20-technical-corrections-letter</w:t>
      </w:r>
    </w:p>
    <w:p w14:paraId="24D01CF2" w14:textId="77777777" w:rsidR="009C0BB9" w:rsidRPr="008C004F" w:rsidRDefault="009C0BB9" w:rsidP="009C0BB9">
      <w:pPr>
        <w:rPr>
          <w:rStyle w:val="Emphasis"/>
          <w:sz w:val="28"/>
          <w:szCs w:val="28"/>
        </w:rPr>
      </w:pPr>
      <w:r w:rsidRPr="008C004F">
        <w:rPr>
          <w:sz w:val="16"/>
        </w:rPr>
        <w:t xml:space="preserve">In addition to providing some clarity for </w:t>
      </w:r>
      <w:proofErr w:type="gramStart"/>
      <w:r w:rsidRPr="008C004F">
        <w:rPr>
          <w:sz w:val="16"/>
        </w:rPr>
        <w:t>a number of</w:t>
      </w:r>
      <w:proofErr w:type="gramEnd"/>
      <w:r w:rsidRPr="008C004F">
        <w:rPr>
          <w:sz w:val="16"/>
        </w:rPr>
        <w:t xml:space="preserve"> time-sensitive and important retirement provisions (including Roth plan catch-up contributions), the letter has potential implications for the broader technical corrections process. The introduction of a bipartisan and bicameral technical corrections bills in the House and Senate suggests a return to "regular order" – an encouraging development after years in which both parties' enactment of tax legislation on a partisan basis through reconciliation led to the politicization and breakdown of the process of getting technical corrections agreed upon and enacted. </w:t>
      </w:r>
      <w:r w:rsidRPr="008C004F">
        <w:rPr>
          <w:rStyle w:val="StyleUnderline"/>
        </w:rPr>
        <w:t xml:space="preserve">Furthermore, despite uncertainty around when the technical corrections bill might be introduced, it could </w:t>
      </w:r>
      <w:r w:rsidRPr="008C004F">
        <w:rPr>
          <w:rStyle w:val="Emphasis"/>
        </w:rPr>
        <w:t>be positioned</w:t>
      </w:r>
      <w:r w:rsidRPr="008C004F">
        <w:rPr>
          <w:rStyle w:val="StyleUnderline"/>
        </w:rPr>
        <w:t xml:space="preserve"> for </w:t>
      </w:r>
      <w:r w:rsidRPr="008C004F">
        <w:rPr>
          <w:rStyle w:val="Emphasis"/>
        </w:rPr>
        <w:t>consideration</w:t>
      </w:r>
      <w:r w:rsidRPr="008C004F">
        <w:rPr>
          <w:rStyle w:val="StyleUnderline"/>
        </w:rPr>
        <w:t xml:space="preserve"> at year-end when Congress must deal with several "</w:t>
      </w:r>
      <w:r w:rsidRPr="008C004F">
        <w:rPr>
          <w:rStyle w:val="Emphasis"/>
        </w:rPr>
        <w:t>must pass</w:t>
      </w:r>
      <w:r w:rsidRPr="008C004F">
        <w:rPr>
          <w:rStyle w:val="StyleUnderline"/>
        </w:rPr>
        <w:t xml:space="preserve">" </w:t>
      </w:r>
      <w:r w:rsidRPr="008C004F">
        <w:rPr>
          <w:rStyle w:val="Emphasis"/>
        </w:rPr>
        <w:t>bills</w:t>
      </w:r>
      <w:r w:rsidRPr="008C004F">
        <w:rPr>
          <w:rStyle w:val="StyleUnderline"/>
        </w:rPr>
        <w:t xml:space="preserve"> including </w:t>
      </w:r>
      <w:r w:rsidRPr="008C004F">
        <w:rPr>
          <w:rStyle w:val="Emphasis"/>
        </w:rPr>
        <w:t>government funding</w:t>
      </w:r>
      <w:r w:rsidRPr="008C004F">
        <w:rPr>
          <w:sz w:val="16"/>
        </w:rPr>
        <w:t xml:space="preserve">, </w:t>
      </w:r>
      <w:r w:rsidRPr="008C004F">
        <w:rPr>
          <w:rStyle w:val="Emphasis"/>
        </w:rPr>
        <w:t>FAA reauthorization</w:t>
      </w:r>
      <w:r w:rsidRPr="008C004F">
        <w:rPr>
          <w:sz w:val="16"/>
        </w:rPr>
        <w:t xml:space="preserve">, </w:t>
      </w:r>
      <w:r w:rsidRPr="008C004F">
        <w:rPr>
          <w:rStyle w:val="StyleUnderline"/>
        </w:rPr>
        <w:t xml:space="preserve">and a </w:t>
      </w:r>
      <w:r w:rsidRPr="008C004F">
        <w:rPr>
          <w:rStyle w:val="Emphasis"/>
        </w:rPr>
        <w:t>farm bill extension</w:t>
      </w:r>
      <w:r w:rsidRPr="008C004F">
        <w:rPr>
          <w:rStyle w:val="StyleUnderline"/>
        </w:rPr>
        <w:t xml:space="preserve"> that technically expire on September 30th but likely will get </w:t>
      </w:r>
      <w:r w:rsidRPr="008C004F">
        <w:rPr>
          <w:rStyle w:val="Emphasis"/>
          <w:sz w:val="28"/>
          <w:szCs w:val="28"/>
        </w:rPr>
        <w:t xml:space="preserve">extended out until the end of the year. </w:t>
      </w:r>
    </w:p>
    <w:p w14:paraId="3C59D12D" w14:textId="04BD6F44" w:rsidR="00E11053" w:rsidRDefault="00E11053" w:rsidP="00E11053">
      <w:pPr>
        <w:pStyle w:val="Heading3"/>
      </w:pPr>
      <w:r>
        <w:t>Delay---1AR</w:t>
      </w:r>
    </w:p>
    <w:p w14:paraId="5EF33705" w14:textId="33C16A3D" w:rsidR="009C0BB9" w:rsidRDefault="005B645B" w:rsidP="009C0BB9">
      <w:pPr>
        <w:pStyle w:val="Heading4"/>
      </w:pPr>
      <w:r>
        <w:t xml:space="preserve">They can kick the can without any impact. </w:t>
      </w:r>
    </w:p>
    <w:p w14:paraId="1B8889BF" w14:textId="23F0B1CD" w:rsidR="009C0BB9" w:rsidRPr="009E2B71" w:rsidRDefault="009C0BB9" w:rsidP="009C0BB9">
      <w:r>
        <w:t xml:space="preserve">Alex </w:t>
      </w:r>
      <w:r w:rsidRPr="002B452A">
        <w:rPr>
          <w:rStyle w:val="Style13ptBold"/>
        </w:rPr>
        <w:t>Heider 5-30</w:t>
      </w:r>
      <w:r>
        <w:t>. "Former Ag Committee chair says the current Farm Bill could possibly be extended". RFD-TV. 5-30-2023. https://www.rfdtv.com/former-ag-committee-chair-says-the-current-farm-bill-could-possibly-be-extended</w:t>
      </w:r>
    </w:p>
    <w:p w14:paraId="00179661" w14:textId="77777777" w:rsidR="009E2B71" w:rsidRDefault="009C0BB9" w:rsidP="009C0BB9">
      <w:pPr>
        <w:rPr>
          <w:rStyle w:val="Emphasis"/>
        </w:rPr>
      </w:pPr>
      <w:r w:rsidRPr="009B75D9">
        <w:rPr>
          <w:rStyle w:val="StyleUnderline"/>
        </w:rPr>
        <w:t>The Farm Bill deadline is just four months away, and there are growing concerns the important piece of legislation will not be done on time</w:t>
      </w:r>
      <w:r w:rsidRPr="009E2B71">
        <w:rPr>
          <w:sz w:val="16"/>
        </w:rPr>
        <w:t xml:space="preserve">. </w:t>
      </w:r>
      <w:r w:rsidRPr="009B75D9">
        <w:rPr>
          <w:rStyle w:val="StyleUnderline"/>
        </w:rPr>
        <w:t>However, Collin Peterson</w:t>
      </w:r>
      <w:r w:rsidRPr="009E2B71">
        <w:rPr>
          <w:sz w:val="16"/>
        </w:rPr>
        <w:t xml:space="preserve">, the </w:t>
      </w:r>
      <w:r w:rsidRPr="009B75D9">
        <w:rPr>
          <w:rStyle w:val="Emphasis"/>
        </w:rPr>
        <w:t>former House Ag</w:t>
      </w:r>
      <w:r w:rsidRPr="009E2B71">
        <w:rPr>
          <w:sz w:val="16"/>
        </w:rPr>
        <w:t xml:space="preserve"> </w:t>
      </w:r>
      <w:r w:rsidRPr="009B75D9">
        <w:rPr>
          <w:rStyle w:val="Emphasis"/>
        </w:rPr>
        <w:t>Committee chair</w:t>
      </w:r>
      <w:r w:rsidRPr="009B75D9">
        <w:rPr>
          <w:rStyle w:val="StyleUnderline"/>
        </w:rPr>
        <w:t xml:space="preserve"> says that </w:t>
      </w:r>
      <w:r w:rsidRPr="009B75D9">
        <w:rPr>
          <w:rStyle w:val="Emphasis"/>
          <w:sz w:val="28"/>
          <w:szCs w:val="28"/>
        </w:rPr>
        <w:t>wouldn’t</w:t>
      </w:r>
      <w:r w:rsidRPr="009B75D9">
        <w:rPr>
          <w:rStyle w:val="StyleUnderline"/>
          <w:sz w:val="28"/>
          <w:szCs w:val="28"/>
        </w:rPr>
        <w:t xml:space="preserve"> </w:t>
      </w:r>
      <w:r w:rsidRPr="009B75D9">
        <w:rPr>
          <w:rStyle w:val="Emphasis"/>
        </w:rPr>
        <w:t>necessarily be a deal breaker</w:t>
      </w:r>
      <w:r w:rsidRPr="009B75D9">
        <w:rPr>
          <w:rStyle w:val="StyleUnderline"/>
        </w:rPr>
        <w:t>.</w:t>
      </w:r>
    </w:p>
    <w:p w14:paraId="5D11A212" w14:textId="37CE4AC7" w:rsidR="009C0BB9" w:rsidRPr="009E2B71" w:rsidRDefault="009C0BB9" w:rsidP="009C0BB9">
      <w:pPr>
        <w:rPr>
          <w:sz w:val="16"/>
        </w:rPr>
      </w:pPr>
      <w:r w:rsidRPr="009E2B71">
        <w:rPr>
          <w:sz w:val="16"/>
        </w:rPr>
        <w:t xml:space="preserve">“They could. I’d be surprised, but </w:t>
      </w:r>
      <w:r w:rsidRPr="009B75D9">
        <w:rPr>
          <w:rStyle w:val="StyleUnderline"/>
        </w:rPr>
        <w:t xml:space="preserve">September 30th is </w:t>
      </w:r>
      <w:r w:rsidRPr="009B75D9">
        <w:rPr>
          <w:rStyle w:val="Emphasis"/>
        </w:rPr>
        <w:t>not a drop-dead date</w:t>
      </w:r>
      <w:r w:rsidRPr="009E2B71">
        <w:rPr>
          <w:sz w:val="16"/>
        </w:rPr>
        <w:t xml:space="preserve">. </w:t>
      </w:r>
      <w:r w:rsidRPr="009B75D9">
        <w:rPr>
          <w:rStyle w:val="StyleUnderline"/>
        </w:rPr>
        <w:t xml:space="preserve">Nothing </w:t>
      </w:r>
      <w:proofErr w:type="gramStart"/>
      <w:r w:rsidRPr="009B75D9">
        <w:rPr>
          <w:rStyle w:val="StyleUnderline"/>
        </w:rPr>
        <w:t>actually happens</w:t>
      </w:r>
      <w:proofErr w:type="gramEnd"/>
      <w:r w:rsidRPr="009B75D9">
        <w:rPr>
          <w:rStyle w:val="StyleUnderline"/>
        </w:rPr>
        <w:t xml:space="preserve"> that day that’s going to cause any significant problems</w:t>
      </w:r>
      <w:r w:rsidRPr="009E2B71">
        <w:rPr>
          <w:sz w:val="16"/>
        </w:rPr>
        <w:t xml:space="preserve">. I </w:t>
      </w:r>
      <w:r w:rsidRPr="009B75D9">
        <w:rPr>
          <w:rStyle w:val="StyleUnderline"/>
        </w:rPr>
        <w:t xml:space="preserve">think they probably have </w:t>
      </w:r>
      <w:r w:rsidRPr="009B75D9">
        <w:rPr>
          <w:rStyle w:val="Emphasis"/>
        </w:rPr>
        <w:t>till</w:t>
      </w:r>
      <w:r w:rsidRPr="009B75D9">
        <w:rPr>
          <w:rStyle w:val="StyleUnderline"/>
        </w:rPr>
        <w:t xml:space="preserve"> the </w:t>
      </w:r>
      <w:r w:rsidRPr="009B75D9">
        <w:rPr>
          <w:rStyle w:val="Emphasis"/>
        </w:rPr>
        <w:t>end of the year</w:t>
      </w:r>
      <w:r w:rsidRPr="009B75D9">
        <w:rPr>
          <w:rStyle w:val="StyleUnderline"/>
        </w:rPr>
        <w:t xml:space="preserve"> to try to get something done</w:t>
      </w:r>
      <w:r w:rsidRPr="009E2B71">
        <w:rPr>
          <w:sz w:val="16"/>
        </w:rPr>
        <w:t xml:space="preserve">. If </w:t>
      </w:r>
      <w:r w:rsidRPr="009B75D9">
        <w:rPr>
          <w:rStyle w:val="StyleUnderline"/>
        </w:rPr>
        <w:t xml:space="preserve">it doesn’t get done by the end of the year, I think it’ll probably get extended. They’ll do a </w:t>
      </w:r>
      <w:r w:rsidRPr="009B75D9">
        <w:rPr>
          <w:rStyle w:val="Emphasis"/>
        </w:rPr>
        <w:t>one-year extension</w:t>
      </w:r>
      <w:r w:rsidRPr="009B75D9">
        <w:rPr>
          <w:rStyle w:val="StyleUnderline"/>
        </w:rPr>
        <w:t xml:space="preserve">, and then it’s an election year. I wouldn’t be surprised if you do a </w:t>
      </w:r>
      <w:r w:rsidRPr="009B75D9">
        <w:rPr>
          <w:rStyle w:val="Emphasis"/>
        </w:rPr>
        <w:t>one-year extension</w:t>
      </w:r>
      <w:r w:rsidRPr="009B75D9">
        <w:rPr>
          <w:rStyle w:val="StyleUnderline"/>
        </w:rPr>
        <w:t xml:space="preserve">, then you’ll end up with a </w:t>
      </w:r>
      <w:r w:rsidRPr="009B75D9">
        <w:rPr>
          <w:rStyle w:val="Emphasis"/>
        </w:rPr>
        <w:t>two-year extension</w:t>
      </w:r>
      <w:r w:rsidRPr="009B75D9">
        <w:rPr>
          <w:rStyle w:val="StyleUnderline"/>
        </w:rPr>
        <w:t>,”</w:t>
      </w:r>
      <w:r w:rsidRPr="009E2B71">
        <w:rPr>
          <w:sz w:val="16"/>
        </w:rPr>
        <w:t xml:space="preserve"> Peterson said.</w:t>
      </w:r>
    </w:p>
    <w:p w14:paraId="3DD486E8" w14:textId="3CE679E9" w:rsidR="00E11053" w:rsidRDefault="00E11053" w:rsidP="00E11053">
      <w:pPr>
        <w:pStyle w:val="Heading2"/>
      </w:pPr>
      <w:r>
        <w:t>AT: Link---2AC</w:t>
      </w:r>
      <w:r w:rsidR="00572B21">
        <w:t>/1AR</w:t>
      </w:r>
    </w:p>
    <w:p w14:paraId="62CCF621" w14:textId="72623D3F" w:rsidR="001C0A3E" w:rsidRDefault="00045900" w:rsidP="001C0A3E">
      <w:pPr>
        <w:pStyle w:val="Heading3"/>
      </w:pPr>
      <w:r>
        <w:t>Link Turn---2AC</w:t>
      </w:r>
    </w:p>
    <w:p w14:paraId="4ABD0471" w14:textId="77777777" w:rsidR="00EB26AA" w:rsidRPr="00FD1563" w:rsidRDefault="00EB26AA" w:rsidP="00EB26AA">
      <w:pPr>
        <w:pStyle w:val="Heading4"/>
      </w:pPr>
      <w:r>
        <w:t xml:space="preserve">UBI is </w:t>
      </w:r>
      <w:r>
        <w:rPr>
          <w:u w:val="single"/>
        </w:rPr>
        <w:t>bipartisan</w:t>
      </w:r>
      <w:r>
        <w:t xml:space="preserve"> and a </w:t>
      </w:r>
      <w:r>
        <w:rPr>
          <w:u w:val="single"/>
        </w:rPr>
        <w:t>political winner</w:t>
      </w:r>
      <w:r>
        <w:t xml:space="preserve"> that </w:t>
      </w:r>
      <w:r>
        <w:rPr>
          <w:u w:val="single"/>
        </w:rPr>
        <w:t>builds support</w:t>
      </w:r>
      <w:r>
        <w:t xml:space="preserve"> across the aisle.  </w:t>
      </w:r>
    </w:p>
    <w:p w14:paraId="50603CE4" w14:textId="77777777" w:rsidR="00EB26AA" w:rsidRPr="002F4267" w:rsidRDefault="00EB26AA" w:rsidP="00EB26AA">
      <w:r>
        <w:t xml:space="preserve">Zach </w:t>
      </w:r>
      <w:r w:rsidRPr="002F4267">
        <w:rPr>
          <w:rStyle w:val="Style13ptBold"/>
        </w:rPr>
        <w:t>Courtney 21</w:t>
      </w:r>
      <w:r>
        <w:t>. "Courtney: Senator Romney and Mayor Carter have it right. Just give people money." Minnesota Daily. 3-6-2021. https://mndaily.com/266074/opinion/courtney-senator-romney-and-mayor-carter-have-it-right-just-give-people-money/</w:t>
      </w:r>
    </w:p>
    <w:p w14:paraId="170CC881" w14:textId="77777777" w:rsidR="00EB26AA" w:rsidRPr="00FD1563" w:rsidRDefault="00EB26AA" w:rsidP="00EB26AA">
      <w:pPr>
        <w:rPr>
          <w:sz w:val="16"/>
        </w:rPr>
      </w:pPr>
      <w:r w:rsidRPr="00FD1563">
        <w:rPr>
          <w:sz w:val="16"/>
        </w:rPr>
        <w:t xml:space="preserve">How do we help Americans reach and stay in the middle class? Democrats argue in favor of increasing the minimum wage to $15 an hour. Republicans have long argued for tax cuts on the wealthy, which would eventually trickle down (the jury is back; this doesn’t work). </w:t>
      </w:r>
      <w:r w:rsidRPr="002F4267">
        <w:rPr>
          <w:rStyle w:val="StyleUnderline"/>
        </w:rPr>
        <w:t>In the last few years, there appears to be a new bipartisan solution</w:t>
      </w:r>
      <w:r w:rsidRPr="00FD1563">
        <w:rPr>
          <w:sz w:val="16"/>
        </w:rPr>
        <w:t xml:space="preserve"> to help Americans reach and stay in </w:t>
      </w:r>
      <w:r w:rsidRPr="002F4267">
        <w:rPr>
          <w:rStyle w:val="StyleUnderline"/>
        </w:rPr>
        <w:t>the middle class</w:t>
      </w:r>
      <w:r w:rsidRPr="00FD1563">
        <w:rPr>
          <w:sz w:val="16"/>
        </w:rPr>
        <w:t>: universal basic income (</w:t>
      </w:r>
      <w:r w:rsidRPr="002F4267">
        <w:rPr>
          <w:rStyle w:val="Emphasis"/>
        </w:rPr>
        <w:t>UBI</w:t>
      </w:r>
      <w:r w:rsidRPr="00FD1563">
        <w:rPr>
          <w:sz w:val="16"/>
        </w:rPr>
        <w:t>).</w:t>
      </w:r>
    </w:p>
    <w:p w14:paraId="6074AFE3" w14:textId="77777777" w:rsidR="00EB26AA" w:rsidRPr="00FD1563" w:rsidRDefault="00EB26AA" w:rsidP="00EB26AA">
      <w:pPr>
        <w:rPr>
          <w:sz w:val="16"/>
        </w:rPr>
      </w:pPr>
      <w:r w:rsidRPr="00FD1563">
        <w:rPr>
          <w:sz w:val="16"/>
        </w:rPr>
        <w:t xml:space="preserve">UBI means different things to different people, but </w:t>
      </w:r>
      <w:proofErr w:type="gramStart"/>
      <w:r w:rsidRPr="00FD1563">
        <w:rPr>
          <w:sz w:val="16"/>
        </w:rPr>
        <w:t>— generally speaking — it</w:t>
      </w:r>
      <w:proofErr w:type="gramEnd"/>
      <w:r w:rsidRPr="00FD1563">
        <w:rPr>
          <w:sz w:val="16"/>
        </w:rPr>
        <w:t xml:space="preserve"> means giving cash payments to people without an income or work requirement (hence, universal). This is done either instead of or while cutting down on “in-kind” benefits like food stamps, housing vouchers or other programs. UBI advocates (like me) argue that it would cut down on increasingly large and complicated bureaucracy while simultaneously ensuring we have a sufficient social safety net. It’s a perfect example of both “keep it simple, stupid” and “more bang for your buck.”</w:t>
      </w:r>
    </w:p>
    <w:p w14:paraId="778C8C0D" w14:textId="77777777" w:rsidR="00EB26AA" w:rsidRDefault="00EB26AA" w:rsidP="00EB26AA">
      <w:pPr>
        <w:rPr>
          <w:rStyle w:val="Emphasis"/>
        </w:rPr>
      </w:pPr>
      <w:r w:rsidRPr="00FD1563">
        <w:rPr>
          <w:sz w:val="16"/>
        </w:rPr>
        <w:t xml:space="preserve">Sen. Mitt </w:t>
      </w:r>
      <w:r w:rsidRPr="002F4267">
        <w:rPr>
          <w:rStyle w:val="Emphasis"/>
        </w:rPr>
        <w:t>Romney</w:t>
      </w:r>
      <w:r w:rsidRPr="00FD1563">
        <w:rPr>
          <w:sz w:val="16"/>
        </w:rPr>
        <w:t xml:space="preserve">, a Republican from Utah and the GOP’s 2012 presidential candidate, is </w:t>
      </w:r>
      <w:r w:rsidRPr="002F4267">
        <w:rPr>
          <w:rStyle w:val="StyleUnderline"/>
        </w:rPr>
        <w:t xml:space="preserve">pushing for a program like this called the </w:t>
      </w:r>
      <w:r w:rsidRPr="002F4267">
        <w:rPr>
          <w:rStyle w:val="Emphasis"/>
        </w:rPr>
        <w:t>Family Security Act</w:t>
      </w:r>
      <w:r w:rsidRPr="00FD1563">
        <w:rPr>
          <w:sz w:val="16"/>
        </w:rPr>
        <w:t xml:space="preserve">. His deficit-neutral proposal calls for $250 monthly payments to parents of children ages 6-17 and $350 payments for parents of children ages 0-5. It </w:t>
      </w:r>
      <w:r w:rsidRPr="002F4267">
        <w:rPr>
          <w:rStyle w:val="StyleUnderline"/>
        </w:rPr>
        <w:t xml:space="preserve">meets all the requirements for a </w:t>
      </w:r>
      <w:r w:rsidRPr="002F4267">
        <w:rPr>
          <w:rStyle w:val="Emphasis"/>
        </w:rPr>
        <w:t>UBI-like system:</w:t>
      </w:r>
    </w:p>
    <w:p w14:paraId="65E5C0D6" w14:textId="77777777" w:rsidR="00EB26AA" w:rsidRPr="00FD1563" w:rsidRDefault="00EB26AA" w:rsidP="00EB26AA">
      <w:pPr>
        <w:rPr>
          <w:sz w:val="16"/>
        </w:rPr>
      </w:pPr>
      <w:r w:rsidRPr="00FD1563">
        <w:rPr>
          <w:sz w:val="16"/>
        </w:rPr>
        <w:t>1) It simplifies the system by consolidating the Earned Income Tax Credit and Child Tax Credit.</w:t>
      </w:r>
    </w:p>
    <w:p w14:paraId="3A23C429" w14:textId="77777777" w:rsidR="00EB26AA" w:rsidRPr="00FD1563" w:rsidRDefault="00EB26AA" w:rsidP="00EB26AA">
      <w:pPr>
        <w:rPr>
          <w:sz w:val="16"/>
        </w:rPr>
      </w:pPr>
      <w:r w:rsidRPr="00FD1563">
        <w:rPr>
          <w:sz w:val="16"/>
        </w:rPr>
        <w:t>2) It is a monthly cash payment.</w:t>
      </w:r>
    </w:p>
    <w:p w14:paraId="09291A63" w14:textId="77777777" w:rsidR="00EB26AA" w:rsidRPr="00FD1563" w:rsidRDefault="00EB26AA" w:rsidP="00EB26AA">
      <w:pPr>
        <w:rPr>
          <w:sz w:val="16"/>
        </w:rPr>
      </w:pPr>
      <w:r w:rsidRPr="00FD1563">
        <w:rPr>
          <w:sz w:val="16"/>
        </w:rPr>
        <w:t>3) It is nearly universal. Romney’s plan doesn’t begin phasing out payments until individuals exceed $200,000 per year or couples exceed $400,000 per year.</w:t>
      </w:r>
    </w:p>
    <w:p w14:paraId="08E5F201" w14:textId="77777777" w:rsidR="00EB26AA" w:rsidRPr="00FD1563" w:rsidRDefault="00EB26AA" w:rsidP="00EB26AA">
      <w:pPr>
        <w:rPr>
          <w:sz w:val="16"/>
        </w:rPr>
      </w:pPr>
      <w:r w:rsidRPr="00FD1563">
        <w:rPr>
          <w:sz w:val="16"/>
        </w:rPr>
        <w:t>Then comes St. Paul Mayor Melvin Carter. St. Paul will give selected families $500 per month with no strings attached, a plan they are calling the “People’s Prosperity Pilot.” It’s a trial-run to see if UBI will work, but studies have already shown that it works in other nations.</w:t>
      </w:r>
    </w:p>
    <w:p w14:paraId="7881C004" w14:textId="77777777" w:rsidR="00EB26AA" w:rsidRPr="00FD1563" w:rsidRDefault="00EB26AA" w:rsidP="00EB26AA">
      <w:pPr>
        <w:rPr>
          <w:sz w:val="16"/>
        </w:rPr>
      </w:pPr>
      <w:r w:rsidRPr="00FD1563">
        <w:rPr>
          <w:sz w:val="16"/>
        </w:rPr>
        <w:t xml:space="preserve">Former Democratic presidential candidate Andrew Yang had a similar proposal that he called a “Freedom Dividend.” It would give every — yes, every — American at least 18 years old $1,000 per month. Yang likely gained much of his momentum in the 2020 Democratic primary due to this unique proposal, and 42% of Yang supporters said they wouldn’t vote for any other Democrat that would become the nominee. </w:t>
      </w:r>
      <w:r w:rsidRPr="00FD1563">
        <w:rPr>
          <w:rStyle w:val="StyleUnderline"/>
        </w:rPr>
        <w:t xml:space="preserve">This confirms that </w:t>
      </w:r>
      <w:r w:rsidRPr="00FD1563">
        <w:rPr>
          <w:rStyle w:val="Emphasis"/>
        </w:rPr>
        <w:t>UBI</w:t>
      </w:r>
      <w:r w:rsidRPr="00FD1563">
        <w:rPr>
          <w:rStyle w:val="StyleUnderline"/>
        </w:rPr>
        <w:t xml:space="preserve"> has </w:t>
      </w:r>
      <w:r w:rsidRPr="00FD1563">
        <w:rPr>
          <w:rStyle w:val="Emphasis"/>
          <w:sz w:val="28"/>
          <w:szCs w:val="28"/>
        </w:rPr>
        <w:t>widespread support</w:t>
      </w:r>
      <w:r w:rsidRPr="00FD1563">
        <w:rPr>
          <w:rStyle w:val="StyleUnderline"/>
          <w:sz w:val="28"/>
          <w:szCs w:val="28"/>
        </w:rPr>
        <w:t xml:space="preserve"> </w:t>
      </w:r>
      <w:r w:rsidRPr="00FD1563">
        <w:rPr>
          <w:rStyle w:val="StyleUnderline"/>
        </w:rPr>
        <w:t xml:space="preserve">from </w:t>
      </w:r>
      <w:r w:rsidRPr="00FD1563">
        <w:rPr>
          <w:rStyle w:val="Emphasis"/>
        </w:rPr>
        <w:t>people</w:t>
      </w:r>
      <w:r w:rsidRPr="00FD1563">
        <w:rPr>
          <w:rStyle w:val="StyleUnderline"/>
        </w:rPr>
        <w:t xml:space="preserve"> of </w:t>
      </w:r>
      <w:r w:rsidRPr="00FD1563">
        <w:rPr>
          <w:rStyle w:val="Emphasis"/>
        </w:rPr>
        <w:t>every political ideology</w:t>
      </w:r>
      <w:r w:rsidRPr="00FD1563">
        <w:rPr>
          <w:sz w:val="16"/>
        </w:rPr>
        <w:t>, as Yang primary voters may have been swayed to vote for Trump or a third party in the general election.</w:t>
      </w:r>
    </w:p>
    <w:p w14:paraId="24B04760" w14:textId="77777777" w:rsidR="00EB26AA" w:rsidRDefault="00EB26AA" w:rsidP="00EB26AA">
      <w:pPr>
        <w:rPr>
          <w:rStyle w:val="StyleUnderline"/>
        </w:rPr>
      </w:pPr>
      <w:r w:rsidRPr="002F4267">
        <w:rPr>
          <w:rStyle w:val="StyleUnderline"/>
        </w:rPr>
        <w:t>Yang’s UBI proposal likely led to stimulus checks being a key part of COVID stimulus bills.</w:t>
      </w:r>
      <w:r w:rsidRPr="00FD1563">
        <w:rPr>
          <w:sz w:val="16"/>
        </w:rPr>
        <w:t xml:space="preserve"> </w:t>
      </w:r>
      <w:r w:rsidRPr="002F4267">
        <w:rPr>
          <w:rStyle w:val="StyleUnderline"/>
        </w:rPr>
        <w:t xml:space="preserve">They are </w:t>
      </w:r>
      <w:r w:rsidRPr="002F4267">
        <w:rPr>
          <w:rStyle w:val="Emphasis"/>
        </w:rPr>
        <w:t>simple</w:t>
      </w:r>
      <w:r w:rsidRPr="002F4267">
        <w:rPr>
          <w:rStyle w:val="StyleUnderline"/>
        </w:rPr>
        <w:t xml:space="preserve">, </w:t>
      </w:r>
      <w:r w:rsidRPr="002F4267">
        <w:rPr>
          <w:rStyle w:val="Emphasis"/>
        </w:rPr>
        <w:t>widely popular</w:t>
      </w:r>
      <w:r w:rsidRPr="002F4267">
        <w:rPr>
          <w:rStyle w:val="StyleUnderline"/>
        </w:rPr>
        <w:t xml:space="preserve">, </w:t>
      </w:r>
      <w:r w:rsidRPr="002F4267">
        <w:rPr>
          <w:rStyle w:val="Emphasis"/>
        </w:rPr>
        <w:t>effective</w:t>
      </w:r>
      <w:r w:rsidRPr="002F4267">
        <w:rPr>
          <w:rStyle w:val="StyleUnderline"/>
        </w:rPr>
        <w:t xml:space="preserve"> and have </w:t>
      </w:r>
      <w:r w:rsidRPr="002F4267">
        <w:rPr>
          <w:rStyle w:val="Emphasis"/>
          <w:sz w:val="28"/>
          <w:szCs w:val="28"/>
        </w:rPr>
        <w:t>bipartisan support</w:t>
      </w:r>
      <w:r w:rsidRPr="00FD1563">
        <w:rPr>
          <w:sz w:val="16"/>
          <w:szCs w:val="28"/>
        </w:rPr>
        <w:t xml:space="preserve"> </w:t>
      </w:r>
      <w:r w:rsidRPr="00FD1563">
        <w:rPr>
          <w:sz w:val="16"/>
        </w:rPr>
        <w:t xml:space="preserve">— </w:t>
      </w:r>
      <w:r w:rsidRPr="002F4267">
        <w:rPr>
          <w:rStyle w:val="StyleUnderline"/>
        </w:rPr>
        <w:t xml:space="preserve">exactly how I see </w:t>
      </w:r>
      <w:r w:rsidRPr="002F4267">
        <w:rPr>
          <w:rStyle w:val="Emphasis"/>
        </w:rPr>
        <w:t>UBI</w:t>
      </w:r>
      <w:r w:rsidRPr="002F4267">
        <w:rPr>
          <w:rStyle w:val="StyleUnderline"/>
        </w:rPr>
        <w:t xml:space="preserve"> </w:t>
      </w:r>
      <w:r w:rsidRPr="002F4267">
        <w:rPr>
          <w:rStyle w:val="Emphasis"/>
        </w:rPr>
        <w:t>ending up</w:t>
      </w:r>
      <w:r w:rsidRPr="002F4267">
        <w:rPr>
          <w:rStyle w:val="StyleUnderline"/>
        </w:rPr>
        <w:t xml:space="preserve"> in the </w:t>
      </w:r>
      <w:r w:rsidRPr="002F4267">
        <w:rPr>
          <w:rStyle w:val="Emphasis"/>
        </w:rPr>
        <w:t>future</w:t>
      </w:r>
      <w:r w:rsidRPr="002F4267">
        <w:rPr>
          <w:rStyle w:val="StyleUnderline"/>
        </w:rPr>
        <w:t>.</w:t>
      </w:r>
    </w:p>
    <w:p w14:paraId="19AEF356" w14:textId="77777777" w:rsidR="00EB26AA" w:rsidRDefault="00EB26AA" w:rsidP="00EB26AA">
      <w:pPr>
        <w:rPr>
          <w:rStyle w:val="StyleUnderline"/>
        </w:rPr>
      </w:pPr>
      <w:r w:rsidRPr="002F4267">
        <w:rPr>
          <w:rStyle w:val="StyleUnderline"/>
        </w:rPr>
        <w:t xml:space="preserve">And as far as </w:t>
      </w:r>
      <w:r w:rsidRPr="002F4267">
        <w:rPr>
          <w:rStyle w:val="Emphasis"/>
        </w:rPr>
        <w:t>bipartisan support</w:t>
      </w:r>
      <w:r w:rsidRPr="002F4267">
        <w:rPr>
          <w:rStyle w:val="StyleUnderline"/>
        </w:rPr>
        <w:t xml:space="preserve">, there are many reasons why </w:t>
      </w:r>
      <w:r w:rsidRPr="002F4267">
        <w:rPr>
          <w:rStyle w:val="Emphasis"/>
        </w:rPr>
        <w:t>every corner of the electorate</w:t>
      </w:r>
      <w:r w:rsidRPr="002F4267">
        <w:rPr>
          <w:rStyle w:val="StyleUnderline"/>
        </w:rPr>
        <w:t xml:space="preserve"> should </w:t>
      </w:r>
      <w:r w:rsidRPr="002F4267">
        <w:rPr>
          <w:rStyle w:val="Emphasis"/>
        </w:rPr>
        <w:t>desire</w:t>
      </w:r>
      <w:r w:rsidRPr="002F4267">
        <w:rPr>
          <w:rStyle w:val="StyleUnderline"/>
        </w:rPr>
        <w:t xml:space="preserve"> a </w:t>
      </w:r>
      <w:r w:rsidRPr="002F4267">
        <w:rPr>
          <w:rStyle w:val="Emphasis"/>
        </w:rPr>
        <w:t>UBI</w:t>
      </w:r>
      <w:r w:rsidRPr="002F4267">
        <w:rPr>
          <w:rStyle w:val="StyleUnderline"/>
        </w:rPr>
        <w:t>.</w:t>
      </w:r>
    </w:p>
    <w:p w14:paraId="67B9EC54" w14:textId="77777777" w:rsidR="00EB26AA" w:rsidRPr="00FD1563" w:rsidRDefault="00EB26AA" w:rsidP="00EB26AA">
      <w:pPr>
        <w:rPr>
          <w:sz w:val="16"/>
        </w:rPr>
      </w:pPr>
      <w:r w:rsidRPr="00FD1563">
        <w:rPr>
          <w:sz w:val="16"/>
        </w:rPr>
        <w:t>To conservatives and libertarians:</w:t>
      </w:r>
    </w:p>
    <w:p w14:paraId="62AC344C" w14:textId="77777777" w:rsidR="00EB26AA" w:rsidRDefault="00EB26AA" w:rsidP="00EB26AA">
      <w:pPr>
        <w:rPr>
          <w:rStyle w:val="StyleUnderline"/>
        </w:rPr>
      </w:pPr>
      <w:r w:rsidRPr="00FD1563">
        <w:rPr>
          <w:sz w:val="16"/>
        </w:rPr>
        <w:t xml:space="preserve">I can already sense the incoming comments. Along with Romney, Carter, </w:t>
      </w:r>
      <w:proofErr w:type="gramStart"/>
      <w:r w:rsidRPr="00FD1563">
        <w:rPr>
          <w:sz w:val="16"/>
        </w:rPr>
        <w:t>Yang</w:t>
      </w:r>
      <w:proofErr w:type="gramEnd"/>
      <w:r w:rsidRPr="00FD1563">
        <w:rPr>
          <w:sz w:val="16"/>
        </w:rPr>
        <w:t xml:space="preserve"> and others, I am a socialist second-coming of Karl Marx. Far from it. This proposal is what would save capitalism. Capitalism doesn’t work if the masses don’t have money to spend. This solves that problem automatically. The poor have money for necessities, and the middle class has extra cash that could immediately go back into the economy, whether it be to complete a much-needed car repair, have an occasional night out, etc. This then leads to these businesses expanding, hiring more workers… </w:t>
      </w:r>
      <w:r w:rsidRPr="002F4267">
        <w:rPr>
          <w:rStyle w:val="StyleUnderline"/>
        </w:rPr>
        <w:t xml:space="preserve">Sounds like a </w:t>
      </w:r>
      <w:r w:rsidRPr="002F4267">
        <w:rPr>
          <w:rStyle w:val="Emphasis"/>
        </w:rPr>
        <w:t>pro-small business</w:t>
      </w:r>
      <w:r w:rsidRPr="002F4267">
        <w:rPr>
          <w:rStyle w:val="StyleUnderline"/>
        </w:rPr>
        <w:t xml:space="preserve">, </w:t>
      </w:r>
      <w:r w:rsidRPr="002F4267">
        <w:rPr>
          <w:rStyle w:val="Emphasis"/>
        </w:rPr>
        <w:t>capitalistic</w:t>
      </w:r>
      <w:r w:rsidRPr="002F4267">
        <w:rPr>
          <w:rStyle w:val="StyleUnderline"/>
        </w:rPr>
        <w:t xml:space="preserve"> proposal to me.</w:t>
      </w:r>
    </w:p>
    <w:p w14:paraId="035F2307" w14:textId="77777777" w:rsidR="00EB26AA" w:rsidRPr="00FD1563" w:rsidRDefault="00EB26AA" w:rsidP="00EB26AA">
      <w:pPr>
        <w:rPr>
          <w:sz w:val="16"/>
        </w:rPr>
      </w:pPr>
      <w:r w:rsidRPr="002F4267">
        <w:rPr>
          <w:rStyle w:val="StyleUnderline"/>
        </w:rPr>
        <w:t>Then comes the argument that workers will work less</w:t>
      </w:r>
      <w:r w:rsidRPr="00FD1563">
        <w:rPr>
          <w:sz w:val="16"/>
        </w:rPr>
        <w:t xml:space="preserve">. </w:t>
      </w:r>
      <w:r w:rsidRPr="002F4267">
        <w:rPr>
          <w:rStyle w:val="StyleUnderline"/>
        </w:rPr>
        <w:t>However</w:t>
      </w:r>
      <w:r w:rsidRPr="00FD1563">
        <w:rPr>
          <w:sz w:val="16"/>
        </w:rPr>
        <w:t xml:space="preserve">, in Finland, a study showed that </w:t>
      </w:r>
      <w:r w:rsidRPr="002F4267">
        <w:rPr>
          <w:rStyle w:val="StyleUnderline"/>
        </w:rPr>
        <w:t>UBI recipients worked the same number of days as non-UBI recipients</w:t>
      </w:r>
      <w:r w:rsidRPr="00FD1563">
        <w:rPr>
          <w:sz w:val="16"/>
        </w:rPr>
        <w:t xml:space="preserve"> (since they can still receive a payment if they work) were healthier and less stressed. </w:t>
      </w:r>
      <w:r w:rsidRPr="002F4267">
        <w:rPr>
          <w:rStyle w:val="StyleUnderline"/>
        </w:rPr>
        <w:t xml:space="preserve">This </w:t>
      </w:r>
      <w:r w:rsidRPr="002F4267">
        <w:rPr>
          <w:rStyle w:val="Emphasis"/>
        </w:rPr>
        <w:t>disproves</w:t>
      </w:r>
      <w:r w:rsidRPr="002F4267">
        <w:rPr>
          <w:rStyle w:val="StyleUnderline"/>
        </w:rPr>
        <w:t xml:space="preserve"> the theory that giving people cash would </w:t>
      </w:r>
      <w:r w:rsidRPr="002F4267">
        <w:rPr>
          <w:rStyle w:val="Emphasis"/>
        </w:rPr>
        <w:t>disincentivize work</w:t>
      </w:r>
      <w:r w:rsidRPr="002F4267">
        <w:rPr>
          <w:rStyle w:val="StyleUnderline"/>
        </w:rPr>
        <w:t>.</w:t>
      </w:r>
      <w:r w:rsidRPr="00FD1563">
        <w:rPr>
          <w:sz w:val="16"/>
        </w:rPr>
        <w:t xml:space="preserve"> If anything, the status quo disincentivizes work. Unemployment insurance is obvious — payments stop when you start working again — but the same is true for other means-tested welfare recipients. Make too much money, and risk losing welfare payments.</w:t>
      </w:r>
    </w:p>
    <w:p w14:paraId="73CF67BB" w14:textId="77777777" w:rsidR="00EB26AA" w:rsidRPr="00FD1563" w:rsidRDefault="00EB26AA" w:rsidP="00EB26AA">
      <w:pPr>
        <w:rPr>
          <w:sz w:val="16"/>
        </w:rPr>
      </w:pPr>
      <w:r w:rsidRPr="00FD1563">
        <w:rPr>
          <w:sz w:val="16"/>
        </w:rPr>
        <w:t>To progressives and liberals:</w:t>
      </w:r>
    </w:p>
    <w:p w14:paraId="76CB66DE" w14:textId="77777777" w:rsidR="00EB26AA" w:rsidRDefault="00EB26AA" w:rsidP="00EB26AA">
      <w:pPr>
        <w:rPr>
          <w:rStyle w:val="StyleUnderline"/>
        </w:rPr>
      </w:pPr>
      <w:r w:rsidRPr="00FD1563">
        <w:rPr>
          <w:sz w:val="16"/>
        </w:rPr>
        <w:t xml:space="preserve">There are many ways in </w:t>
      </w:r>
      <w:r w:rsidRPr="002F4267">
        <w:rPr>
          <w:rStyle w:val="StyleUnderline"/>
        </w:rPr>
        <w:t xml:space="preserve">which UBI would be a </w:t>
      </w:r>
      <w:r w:rsidRPr="002F4267">
        <w:rPr>
          <w:rStyle w:val="Emphasis"/>
        </w:rPr>
        <w:t>win for progressives as well</w:t>
      </w:r>
      <w:r w:rsidRPr="002F4267">
        <w:rPr>
          <w:rStyle w:val="StyleUnderline"/>
        </w:rPr>
        <w:t>.</w:t>
      </w:r>
      <w:r w:rsidRPr="00FD1563">
        <w:rPr>
          <w:sz w:val="16"/>
        </w:rPr>
        <w:t xml:space="preserve"> Given a 2000-hour work year, a $1000 per month UBI would act as a $6 per/hour raise for everyone, not just those working a minimum wage job. </w:t>
      </w:r>
      <w:r w:rsidRPr="002F4267">
        <w:rPr>
          <w:rStyle w:val="StyleUnderline"/>
        </w:rPr>
        <w:t xml:space="preserve">UBI would give low-wage workers something to fall back on, instantly giving </w:t>
      </w:r>
      <w:r w:rsidRPr="002F4267">
        <w:rPr>
          <w:rStyle w:val="Emphasis"/>
        </w:rPr>
        <w:t>labor unions</w:t>
      </w:r>
      <w:r w:rsidRPr="002F4267">
        <w:rPr>
          <w:rStyle w:val="StyleUnderline"/>
        </w:rPr>
        <w:t xml:space="preserve"> more </w:t>
      </w:r>
      <w:r w:rsidRPr="002F4267">
        <w:rPr>
          <w:rStyle w:val="Emphasis"/>
        </w:rPr>
        <w:t>bargaining power</w:t>
      </w:r>
      <w:r w:rsidRPr="002F4267">
        <w:rPr>
          <w:rStyle w:val="StyleUnderline"/>
        </w:rPr>
        <w:t>.</w:t>
      </w:r>
    </w:p>
    <w:p w14:paraId="74364F40" w14:textId="77777777" w:rsidR="00EB26AA" w:rsidRDefault="00EB26AA" w:rsidP="00EB26AA">
      <w:r w:rsidRPr="002F4267">
        <w:rPr>
          <w:rStyle w:val="Emphasis"/>
        </w:rPr>
        <w:t>UBI</w:t>
      </w:r>
      <w:r w:rsidRPr="002F4267">
        <w:rPr>
          <w:rStyle w:val="StyleUnderline"/>
        </w:rPr>
        <w:t xml:space="preserve"> is a </w:t>
      </w:r>
      <w:r w:rsidRPr="002F4267">
        <w:rPr>
          <w:rStyle w:val="Emphasis"/>
          <w:sz w:val="28"/>
          <w:szCs w:val="28"/>
        </w:rPr>
        <w:t>bipartisan solution</w:t>
      </w:r>
      <w:r w:rsidRPr="002F4267">
        <w:rPr>
          <w:rStyle w:val="StyleUnderline"/>
          <w:sz w:val="28"/>
          <w:szCs w:val="28"/>
        </w:rPr>
        <w:t xml:space="preserve"> </w:t>
      </w:r>
      <w:r w:rsidRPr="002F4267">
        <w:rPr>
          <w:rStyle w:val="StyleUnderline"/>
        </w:rPr>
        <w:t xml:space="preserve">to </w:t>
      </w:r>
      <w:r w:rsidRPr="002F4267">
        <w:rPr>
          <w:rStyle w:val="Emphasis"/>
        </w:rPr>
        <w:t>curbing poverty</w:t>
      </w:r>
      <w:r w:rsidRPr="00FD1563">
        <w:rPr>
          <w:sz w:val="16"/>
        </w:rPr>
        <w:t>. I’m not naive enough to think that people from every part of the political spectrum will come to the same dollar amount. I favor a $1000 per month UBI and wish to preserve and implement some other social programs, but certainly, some progressives will want more, and some conservatives will want less. Nonetheless, UBI needs to be brought even further into the mainstream discussion when trying to help Americans reach and stay in the middle class.</w:t>
      </w:r>
    </w:p>
    <w:p w14:paraId="21ECF69D" w14:textId="284A44C1" w:rsidR="001D28F8" w:rsidRDefault="001D28F8" w:rsidP="001D28F8">
      <w:pPr>
        <w:pStyle w:val="Heading3"/>
      </w:pPr>
      <w:r>
        <w:t>Link Turn---1AR</w:t>
      </w:r>
    </w:p>
    <w:p w14:paraId="41D6D332" w14:textId="67CF9751" w:rsidR="00BD4766" w:rsidRPr="00EB26AA" w:rsidRDefault="00EB26AA" w:rsidP="001C0A3E">
      <w:pPr>
        <w:pStyle w:val="Heading4"/>
      </w:pPr>
      <w:r>
        <w:t xml:space="preserve">UBI is a </w:t>
      </w:r>
      <w:r>
        <w:rPr>
          <w:u w:val="single"/>
        </w:rPr>
        <w:t>populist winner</w:t>
      </w:r>
      <w:r>
        <w:t xml:space="preserve"> that </w:t>
      </w:r>
      <w:r>
        <w:rPr>
          <w:u w:val="single"/>
        </w:rPr>
        <w:t>attracts support</w:t>
      </w:r>
      <w:r>
        <w:t xml:space="preserve"> from Republicans. </w:t>
      </w:r>
    </w:p>
    <w:p w14:paraId="1A0F85CA" w14:textId="7F5160C6" w:rsidR="00BD4766" w:rsidRPr="00DC5B58" w:rsidRDefault="00BD4766" w:rsidP="00BD4766">
      <w:r>
        <w:t xml:space="preserve">Bonnie </w:t>
      </w:r>
      <w:r w:rsidRPr="00BD4766">
        <w:rPr>
          <w:rStyle w:val="Style13ptBold"/>
        </w:rPr>
        <w:t>Kristian 21</w:t>
      </w:r>
      <w:r>
        <w:t>. Former deputy editor and acting editor-in-chief of The Week. "Are pandemic relief checks making UBI inevitable?". The Week. 1-4-2021. https://theweek.com/articles/957862/are-pandemic-relief-checks-making-ubi-inevitable</w:t>
      </w:r>
    </w:p>
    <w:p w14:paraId="66747044" w14:textId="77777777" w:rsidR="002F4267" w:rsidRDefault="00BD4766" w:rsidP="00BD4766">
      <w:pPr>
        <w:rPr>
          <w:rStyle w:val="StyleUnderline"/>
        </w:rPr>
      </w:pPr>
      <w:r w:rsidRPr="00BD4766">
        <w:rPr>
          <w:rStyle w:val="StyleUnderline"/>
        </w:rPr>
        <w:t xml:space="preserve">Major crises can effect rapid changes in </w:t>
      </w:r>
      <w:r w:rsidRPr="00BD4766">
        <w:rPr>
          <w:rStyle w:val="Emphasis"/>
        </w:rPr>
        <w:t>public opinion</w:t>
      </w:r>
      <w:r w:rsidRPr="00BD4766">
        <w:rPr>
          <w:rStyle w:val="StyleUnderline"/>
        </w:rPr>
        <w:t xml:space="preserve"> that otherwise would have required years or even </w:t>
      </w:r>
      <w:r w:rsidRPr="00BD4766">
        <w:rPr>
          <w:rStyle w:val="Emphasis"/>
        </w:rPr>
        <w:t>decades</w:t>
      </w:r>
      <w:r w:rsidRPr="00BD4766">
        <w:rPr>
          <w:rStyle w:val="StyleUnderline"/>
        </w:rPr>
        <w:t xml:space="preserve"> to </w:t>
      </w:r>
      <w:r w:rsidRPr="00BD4766">
        <w:rPr>
          <w:rStyle w:val="Emphasis"/>
        </w:rPr>
        <w:t>develop</w:t>
      </w:r>
      <w:r w:rsidRPr="002F4267">
        <w:rPr>
          <w:sz w:val="16"/>
        </w:rPr>
        <w:t xml:space="preserve">. </w:t>
      </w:r>
      <w:r w:rsidRPr="00BD4766">
        <w:rPr>
          <w:rStyle w:val="StyleUnderline"/>
        </w:rPr>
        <w:t>Among the permanent opinion shifts of the</w:t>
      </w:r>
      <w:r w:rsidRPr="002F4267">
        <w:rPr>
          <w:sz w:val="16"/>
        </w:rPr>
        <w:t xml:space="preserve"> COVID-19 </w:t>
      </w:r>
      <w:r w:rsidRPr="00BD4766">
        <w:rPr>
          <w:rStyle w:val="StyleUnderline"/>
        </w:rPr>
        <w:t xml:space="preserve">pandemic, I expect to see a </w:t>
      </w:r>
      <w:r w:rsidRPr="00BD4766">
        <w:rPr>
          <w:rStyle w:val="Emphasis"/>
        </w:rPr>
        <w:t>new</w:t>
      </w:r>
      <w:r w:rsidRPr="002F4267">
        <w:rPr>
          <w:sz w:val="16"/>
        </w:rPr>
        <w:t xml:space="preserve"> — </w:t>
      </w:r>
      <w:r w:rsidRPr="00BD4766">
        <w:rPr>
          <w:rStyle w:val="StyleUnderline"/>
        </w:rPr>
        <w:t xml:space="preserve">and perhaps </w:t>
      </w:r>
      <w:r w:rsidRPr="00BD4766">
        <w:rPr>
          <w:rStyle w:val="Emphasis"/>
        </w:rPr>
        <w:t>even bipartisan</w:t>
      </w:r>
      <w:r w:rsidRPr="002F4267">
        <w:rPr>
          <w:sz w:val="16"/>
        </w:rPr>
        <w:t xml:space="preserve"> — </w:t>
      </w:r>
      <w:r w:rsidRPr="00BD4766">
        <w:rPr>
          <w:rStyle w:val="StyleUnderline"/>
        </w:rPr>
        <w:t xml:space="preserve">move toward </w:t>
      </w:r>
      <w:r w:rsidRPr="00BD4766">
        <w:rPr>
          <w:rStyle w:val="Emphasis"/>
        </w:rPr>
        <w:t xml:space="preserve">universal basic income </w:t>
      </w:r>
      <w:r w:rsidRPr="002F4267">
        <w:rPr>
          <w:sz w:val="16"/>
        </w:rPr>
        <w:t>(</w:t>
      </w:r>
      <w:r w:rsidRPr="00BD4766">
        <w:rPr>
          <w:rStyle w:val="Emphasis"/>
        </w:rPr>
        <w:t>UBI</w:t>
      </w:r>
      <w:r w:rsidRPr="002F4267">
        <w:rPr>
          <w:sz w:val="16"/>
        </w:rPr>
        <w:t xml:space="preserve">) </w:t>
      </w:r>
      <w:r w:rsidRPr="00BD4766">
        <w:rPr>
          <w:rStyle w:val="StyleUnderline"/>
        </w:rPr>
        <w:t>or something like it, an evolution influenced by Americans' experience with pandemic relief checks, both the fact of them and the drawn-out political fights surrounding their passage.</w:t>
      </w:r>
    </w:p>
    <w:p w14:paraId="57BBE549" w14:textId="77777777" w:rsidR="002F4267" w:rsidRPr="002F4267" w:rsidRDefault="00BD4766" w:rsidP="00BD4766">
      <w:pPr>
        <w:rPr>
          <w:sz w:val="16"/>
        </w:rPr>
      </w:pPr>
      <w:r w:rsidRPr="002F4267">
        <w:rPr>
          <w:sz w:val="16"/>
        </w:rPr>
        <w:t>UBI is exactly what it sounds like: a government income program which is not tied to recipients' employment (like unemployment insurance), age (like Social Security), income (like TANF), medical care (like Medicare or Medicaid), or food purchases (like SNAP). It's simply a monthly cash stipend that goes to everyone. The stipend could be big enough to cover all basic expenses (this is called a full UBI) or it could merely supplement other income (former Democratic presidential candidate Andrew Yang's proposal of a $1,000 per month "Freedom Dividend" is an example of this sort of partial UBI).</w:t>
      </w:r>
    </w:p>
    <w:p w14:paraId="721335EB" w14:textId="77777777" w:rsidR="002F4267" w:rsidRPr="002F4267" w:rsidRDefault="00BD4766" w:rsidP="00BD4766">
      <w:pPr>
        <w:rPr>
          <w:sz w:val="16"/>
        </w:rPr>
      </w:pPr>
      <w:r w:rsidRPr="002F4267">
        <w:rPr>
          <w:sz w:val="16"/>
        </w:rPr>
        <w:t xml:space="preserve">A year ago, when Yang was promoting his dividend, he was a clear outlier in mainstream politics — maybe not entirely outside the Overton </w:t>
      </w:r>
      <w:proofErr w:type="gramStart"/>
      <w:r w:rsidRPr="002F4267">
        <w:rPr>
          <w:sz w:val="16"/>
        </w:rPr>
        <w:t>Window, but</w:t>
      </w:r>
      <w:proofErr w:type="gramEnd"/>
      <w:r w:rsidRPr="002F4267">
        <w:rPr>
          <w:sz w:val="16"/>
        </w:rPr>
        <w:t xml:space="preserve"> perched precariously on the sill. Surveys in 2017 and 2019 showed a consistent minority of 43 percent were supportive of the idea.</w:t>
      </w:r>
    </w:p>
    <w:p w14:paraId="6999E41A" w14:textId="77777777" w:rsidR="002F4267" w:rsidRPr="002F4267" w:rsidRDefault="00BD4766" w:rsidP="00BD4766">
      <w:pPr>
        <w:rPr>
          <w:sz w:val="16"/>
        </w:rPr>
      </w:pPr>
      <w:r w:rsidRPr="002F4267">
        <w:rPr>
          <w:sz w:val="16"/>
        </w:rPr>
        <w:t>This year, the polling picture is revealingly messy. An August poll by Pew Research Center showed 45 percent support for UBI, statistically identical to the prior year's 43 percent. But Pew asked about "$1,000 per month for all adult citizens, whether or not they work," a phrasing I'm guessing raised concerns about mass UBI-induced indolence. A Hill-</w:t>
      </w:r>
      <w:proofErr w:type="spellStart"/>
      <w:r w:rsidRPr="002F4267">
        <w:rPr>
          <w:sz w:val="16"/>
        </w:rPr>
        <w:t>HarrisX</w:t>
      </w:r>
      <w:proofErr w:type="spellEnd"/>
      <w:r w:rsidRPr="002F4267">
        <w:rPr>
          <w:sz w:val="16"/>
        </w:rPr>
        <w:t xml:space="preserve"> poll published the same month described UBI </w:t>
      </w:r>
      <w:proofErr w:type="gramStart"/>
      <w:r w:rsidRPr="002F4267">
        <w:rPr>
          <w:sz w:val="16"/>
        </w:rPr>
        <w:t>as a way to</w:t>
      </w:r>
      <w:proofErr w:type="gramEnd"/>
      <w:r w:rsidRPr="002F4267">
        <w:rPr>
          <w:sz w:val="16"/>
        </w:rPr>
        <w:t xml:space="preserve"> "help Americans whose jobs are threatened by automation." With that framing, 55 percent were in favor of UBI. When UBI is linked to COVID-19, support moves even higher. A Data for Progress survey in April found 66 percent of Americans — including 52 percent of Republicans — were supportive of a $1,000 monthly payment for the duration of the pandemic.</w:t>
      </w:r>
    </w:p>
    <w:p w14:paraId="1286687A" w14:textId="77777777" w:rsidR="002F4267" w:rsidRPr="002F4267" w:rsidRDefault="00BD4766" w:rsidP="00BD4766">
      <w:pPr>
        <w:rPr>
          <w:sz w:val="16"/>
        </w:rPr>
      </w:pPr>
      <w:r w:rsidRPr="002F4267">
        <w:rPr>
          <w:sz w:val="16"/>
        </w:rPr>
        <w:t>Senate Republicans' handling of this second round of relief checks is another bellwether here. Majority Leader Mitch McConnell (R-Ky.) is determined to retain control of the Senate, which requires winning at least one of the two runoff elections in Georgia. Both are tight races with GOP incumbents. And both of those incumbents — undoubtedly informed by swing voters' opinions on this issue — endorsed President Trump's proposal of increasing the checks from $600 to $2,000 per person.</w:t>
      </w:r>
    </w:p>
    <w:p w14:paraId="6BE76753" w14:textId="77777777" w:rsidR="002F4267" w:rsidRDefault="00BD4766" w:rsidP="00BD4766">
      <w:pPr>
        <w:rPr>
          <w:rStyle w:val="StyleUnderline"/>
        </w:rPr>
      </w:pPr>
      <w:r w:rsidRPr="002F4267">
        <w:rPr>
          <w:sz w:val="16"/>
        </w:rPr>
        <w:t xml:space="preserve">McConnell blocked a direct vote but indicated he'd pass the raise as part of a package with other elements Senate Democrats oppose. </w:t>
      </w:r>
      <w:proofErr w:type="gramStart"/>
      <w:r w:rsidRPr="002F4267">
        <w:rPr>
          <w:sz w:val="16"/>
        </w:rPr>
        <w:t>However</w:t>
      </w:r>
      <w:proofErr w:type="gramEnd"/>
      <w:r w:rsidRPr="002F4267">
        <w:rPr>
          <w:sz w:val="16"/>
        </w:rPr>
        <w:t xml:space="preserve"> this shakes out, </w:t>
      </w:r>
      <w:r w:rsidRPr="00BD4766">
        <w:rPr>
          <w:rStyle w:val="StyleUnderline"/>
        </w:rPr>
        <w:t xml:space="preserve">one thing remains true: Supporting a nearly </w:t>
      </w:r>
      <w:r w:rsidRPr="00BD4766">
        <w:rPr>
          <w:rStyle w:val="Emphasis"/>
        </w:rPr>
        <w:t>universal stipend</w:t>
      </w:r>
      <w:r w:rsidRPr="00BD4766">
        <w:rPr>
          <w:rStyle w:val="StyleUnderline"/>
        </w:rPr>
        <w:t xml:space="preserve"> with a value </w:t>
      </w:r>
      <w:r w:rsidRPr="00BD4766">
        <w:rPr>
          <w:rStyle w:val="Emphasis"/>
        </w:rPr>
        <w:t>well into full UBI territory</w:t>
      </w:r>
      <w:r w:rsidRPr="00BD4766">
        <w:rPr>
          <w:rStyle w:val="StyleUnderline"/>
        </w:rPr>
        <w:t xml:space="preserve"> has become an </w:t>
      </w:r>
      <w:r w:rsidRPr="00BD4766">
        <w:rPr>
          <w:rStyle w:val="Emphasis"/>
        </w:rPr>
        <w:t>acceptable Republican opinion</w:t>
      </w:r>
      <w:r w:rsidRPr="00BD4766">
        <w:rPr>
          <w:rStyle w:val="StyleUnderline"/>
        </w:rPr>
        <w:t>.</w:t>
      </w:r>
    </w:p>
    <w:p w14:paraId="1F4C0AEB" w14:textId="77777777" w:rsidR="002F4267" w:rsidRDefault="00BD4766" w:rsidP="00BD4766">
      <w:pPr>
        <w:rPr>
          <w:rStyle w:val="StyleUnderline"/>
        </w:rPr>
      </w:pPr>
      <w:r w:rsidRPr="00BD4766">
        <w:rPr>
          <w:rStyle w:val="StyleUnderline"/>
        </w:rPr>
        <w:t xml:space="preserve">It could move from acceptable to </w:t>
      </w:r>
      <w:r w:rsidRPr="00BD4766">
        <w:rPr>
          <w:rStyle w:val="Emphasis"/>
          <w:sz w:val="28"/>
          <w:szCs w:val="28"/>
        </w:rPr>
        <w:t>downright popular</w:t>
      </w:r>
      <w:r w:rsidRPr="00BD4766">
        <w:rPr>
          <w:rStyle w:val="StyleUnderline"/>
          <w:sz w:val="28"/>
          <w:szCs w:val="28"/>
        </w:rPr>
        <w:t xml:space="preserve"> </w:t>
      </w:r>
      <w:r w:rsidRPr="00BD4766">
        <w:rPr>
          <w:rStyle w:val="StyleUnderline"/>
        </w:rPr>
        <w:t xml:space="preserve">in </w:t>
      </w:r>
      <w:r w:rsidRPr="00BD4766">
        <w:rPr>
          <w:rStyle w:val="Emphasis"/>
        </w:rPr>
        <w:t>years to come</w:t>
      </w:r>
      <w:r w:rsidRPr="00BD4766">
        <w:rPr>
          <w:rStyle w:val="StyleUnderline"/>
        </w:rPr>
        <w:t>.</w:t>
      </w:r>
      <w:r w:rsidRPr="002F4267">
        <w:rPr>
          <w:sz w:val="16"/>
        </w:rPr>
        <w:t xml:space="preserve"> For one thing, </w:t>
      </w:r>
      <w:r w:rsidRPr="00BD4766">
        <w:rPr>
          <w:rStyle w:val="StyleUnderline"/>
        </w:rPr>
        <w:t>fiscal conservatism</w:t>
      </w:r>
      <w:r w:rsidRPr="002F4267">
        <w:rPr>
          <w:sz w:val="16"/>
        </w:rPr>
        <w:t xml:space="preserve"> (or, at least, its pretense) </w:t>
      </w:r>
      <w:r w:rsidRPr="00BD4766">
        <w:rPr>
          <w:rStyle w:val="StyleUnderline"/>
        </w:rPr>
        <w:t>is no longer Republican orthodoxy post-Trump</w:t>
      </w:r>
      <w:r w:rsidRPr="002F4267">
        <w:rPr>
          <w:sz w:val="16"/>
        </w:rPr>
        <w:t xml:space="preserve">. </w:t>
      </w:r>
      <w:r w:rsidRPr="00BD4766">
        <w:rPr>
          <w:rStyle w:val="StyleUnderline"/>
        </w:rPr>
        <w:t xml:space="preserve">Trump himself is the </w:t>
      </w:r>
      <w:r w:rsidRPr="00BD4766">
        <w:rPr>
          <w:rStyle w:val="Emphasis"/>
        </w:rPr>
        <w:t>loudest proponent</w:t>
      </w:r>
      <w:r w:rsidRPr="00BD4766">
        <w:rPr>
          <w:rStyle w:val="StyleUnderline"/>
        </w:rPr>
        <w:t xml:space="preserve"> of these </w:t>
      </w:r>
      <w:r w:rsidRPr="00BD4766">
        <w:rPr>
          <w:rStyle w:val="Emphasis"/>
        </w:rPr>
        <w:t>$2,000 checks</w:t>
      </w:r>
      <w:r w:rsidRPr="00BD4766">
        <w:rPr>
          <w:rStyle w:val="StyleUnderline"/>
        </w:rPr>
        <w:t xml:space="preserve">, and he has made </w:t>
      </w:r>
      <w:r w:rsidRPr="002F4267">
        <w:rPr>
          <w:rStyle w:val="Emphasis"/>
        </w:rPr>
        <w:t>new space</w:t>
      </w:r>
      <w:r w:rsidRPr="00BD4766">
        <w:rPr>
          <w:rStyle w:val="StyleUnderline"/>
        </w:rPr>
        <w:t xml:space="preserve"> for </w:t>
      </w:r>
      <w:r w:rsidRPr="00BD4766">
        <w:rPr>
          <w:rStyle w:val="Emphasis"/>
        </w:rPr>
        <w:t>populist economic views</w:t>
      </w:r>
      <w:r w:rsidRPr="00BD4766">
        <w:rPr>
          <w:rStyle w:val="StyleUnderline"/>
        </w:rPr>
        <w:t xml:space="preserve"> —</w:t>
      </w:r>
      <w:r w:rsidRPr="002F4267">
        <w:rPr>
          <w:sz w:val="16"/>
        </w:rPr>
        <w:t xml:space="preserve"> </w:t>
      </w:r>
      <w:r w:rsidRPr="00BD4766">
        <w:rPr>
          <w:rStyle w:val="StyleUnderline"/>
        </w:rPr>
        <w:t>and</w:t>
      </w:r>
      <w:r w:rsidRPr="002F4267">
        <w:rPr>
          <w:sz w:val="16"/>
        </w:rPr>
        <w:t xml:space="preserve"> </w:t>
      </w:r>
      <w:r w:rsidRPr="00BD4766">
        <w:rPr>
          <w:rStyle w:val="Emphasis"/>
        </w:rPr>
        <w:t>UBI is certainly populist</w:t>
      </w:r>
      <w:r w:rsidRPr="002F4267">
        <w:rPr>
          <w:sz w:val="16"/>
        </w:rPr>
        <w:t xml:space="preserve"> — </w:t>
      </w:r>
      <w:r w:rsidRPr="00BD4766">
        <w:rPr>
          <w:rStyle w:val="StyleUnderline"/>
        </w:rPr>
        <w:t xml:space="preserve">in the </w:t>
      </w:r>
      <w:r w:rsidRPr="002F4267">
        <w:rPr>
          <w:rStyle w:val="Emphasis"/>
        </w:rPr>
        <w:t>GOP</w:t>
      </w:r>
      <w:r w:rsidRPr="00BD4766">
        <w:rPr>
          <w:rStyle w:val="StyleUnderline"/>
        </w:rPr>
        <w:t>.</w:t>
      </w:r>
    </w:p>
    <w:p w14:paraId="477DAEF0" w14:textId="77777777" w:rsidR="002F4267" w:rsidRPr="002F4267" w:rsidRDefault="00BD4766" w:rsidP="00BD4766">
      <w:pPr>
        <w:rPr>
          <w:sz w:val="16"/>
        </w:rPr>
      </w:pPr>
      <w:r w:rsidRPr="00BD4766">
        <w:rPr>
          <w:rStyle w:val="StyleUnderline"/>
        </w:rPr>
        <w:t>But even for those fiscal conservatives still present in the Republican Party</w:t>
      </w:r>
      <w:r w:rsidRPr="002F4267">
        <w:rPr>
          <w:sz w:val="16"/>
        </w:rPr>
        <w:t xml:space="preserve"> (as well as conservatives and libertarians more broadly), </w:t>
      </w:r>
      <w:r w:rsidRPr="00BD4766">
        <w:rPr>
          <w:rStyle w:val="StyleUnderline"/>
        </w:rPr>
        <w:t>a future of rising support for UBI is plausible.</w:t>
      </w:r>
      <w:r w:rsidRPr="002F4267">
        <w:rPr>
          <w:sz w:val="16"/>
        </w:rPr>
        <w:t xml:space="preserve"> There are already resources for it in this economic tradition: Economist Milton </w:t>
      </w:r>
      <w:r w:rsidRPr="00BD4766">
        <w:rPr>
          <w:rStyle w:val="Emphasis"/>
        </w:rPr>
        <w:t>Friedman</w:t>
      </w:r>
      <w:r w:rsidRPr="002F4267">
        <w:rPr>
          <w:sz w:val="16"/>
        </w:rPr>
        <w:t xml:space="preserve"> </w:t>
      </w:r>
      <w:r w:rsidRPr="00BD4766">
        <w:rPr>
          <w:rStyle w:val="StyleUnderline"/>
        </w:rPr>
        <w:t>supported a negative income ta</w:t>
      </w:r>
      <w:r w:rsidRPr="002F4267">
        <w:rPr>
          <w:sz w:val="16"/>
        </w:rPr>
        <w:t xml:space="preserve">x (NIT), which is </w:t>
      </w:r>
      <w:proofErr w:type="gramStart"/>
      <w:r w:rsidRPr="002F4267">
        <w:rPr>
          <w:sz w:val="16"/>
        </w:rPr>
        <w:t>similar to</w:t>
      </w:r>
      <w:proofErr w:type="gramEnd"/>
      <w:r w:rsidRPr="002F4267">
        <w:rPr>
          <w:sz w:val="16"/>
        </w:rPr>
        <w:t xml:space="preserve"> UBI but scales payments to earned income. Charles </w:t>
      </w:r>
      <w:r w:rsidRPr="00BD4766">
        <w:rPr>
          <w:rStyle w:val="StyleUnderline"/>
        </w:rPr>
        <w:t>Murray</w:t>
      </w:r>
      <w:r w:rsidRPr="002F4267">
        <w:rPr>
          <w:sz w:val="16"/>
        </w:rPr>
        <w:t xml:space="preserve"> of the American Enterprise Institute has </w:t>
      </w:r>
      <w:r w:rsidRPr="00BD4766">
        <w:rPr>
          <w:rStyle w:val="StyleUnderline"/>
        </w:rPr>
        <w:t>argued for an annual $10,000 stipend to all Americans</w:t>
      </w:r>
      <w:r w:rsidRPr="002F4267">
        <w:rPr>
          <w:sz w:val="16"/>
        </w:rPr>
        <w:t xml:space="preserve"> (plus $3,000 for health insurance). Libertarian economist and Nobel laureate F.A. </w:t>
      </w:r>
      <w:r w:rsidRPr="00BD4766">
        <w:rPr>
          <w:rStyle w:val="StyleUnderline"/>
        </w:rPr>
        <w:t>Hayek</w:t>
      </w:r>
      <w:r w:rsidRPr="002F4267">
        <w:rPr>
          <w:sz w:val="16"/>
        </w:rPr>
        <w:t xml:space="preserve"> </w:t>
      </w:r>
      <w:r w:rsidRPr="00BD4766">
        <w:rPr>
          <w:rStyle w:val="StyleUnderline"/>
        </w:rPr>
        <w:t xml:space="preserve">endorsed </w:t>
      </w:r>
      <w:proofErr w:type="gramStart"/>
      <w:r w:rsidRPr="00BD4766">
        <w:rPr>
          <w:rStyle w:val="StyleUnderline"/>
        </w:rPr>
        <w:t>some sort of UBI</w:t>
      </w:r>
      <w:proofErr w:type="gramEnd"/>
      <w:r w:rsidRPr="00BD4766">
        <w:rPr>
          <w:rStyle w:val="StyleUnderline"/>
        </w:rPr>
        <w:t xml:space="preserve"> too</w:t>
      </w:r>
      <w:r w:rsidRPr="002F4267">
        <w:rPr>
          <w:sz w:val="16"/>
        </w:rPr>
        <w:t>, arguing that the "assurance of a certain minimum income for everyone, or a sort of floor below which nobody need fall even when he is unable to provide for himself" is not only legitimate but "necessary."</w:t>
      </w:r>
    </w:p>
    <w:p w14:paraId="7A85AB99" w14:textId="77777777" w:rsidR="002F4267" w:rsidRPr="002F4267" w:rsidRDefault="00BD4766" w:rsidP="00BD4766">
      <w:pPr>
        <w:rPr>
          <w:sz w:val="16"/>
        </w:rPr>
      </w:pPr>
      <w:r w:rsidRPr="002F4267">
        <w:rPr>
          <w:sz w:val="16"/>
        </w:rPr>
        <w:t xml:space="preserve">For those on the economic right, </w:t>
      </w:r>
      <w:r w:rsidRPr="00BD4766">
        <w:rPr>
          <w:rStyle w:val="Emphasis"/>
        </w:rPr>
        <w:t>UBI</w:t>
      </w:r>
      <w:r w:rsidRPr="00BD4766">
        <w:rPr>
          <w:rStyle w:val="StyleUnderline"/>
        </w:rPr>
        <w:t xml:space="preserve"> is </w:t>
      </w:r>
      <w:r w:rsidRPr="00BD4766">
        <w:rPr>
          <w:rStyle w:val="Emphasis"/>
        </w:rPr>
        <w:t xml:space="preserve">most </w:t>
      </w:r>
      <w:r w:rsidRPr="002F4267">
        <w:rPr>
          <w:rStyle w:val="Emphasis"/>
        </w:rPr>
        <w:t>attractive</w:t>
      </w:r>
      <w:r w:rsidRPr="00BD4766">
        <w:rPr>
          <w:rStyle w:val="StyleUnderline"/>
        </w:rPr>
        <w:t xml:space="preserve"> when it has some upper income limit and, crucially, when it replaces the current welfare state rather than simply supplementing it,</w:t>
      </w:r>
      <w:r w:rsidRPr="002F4267">
        <w:rPr>
          <w:sz w:val="16"/>
        </w:rPr>
        <w:t xml:space="preserve"> as Yang proposed. "UBI would be far simpler and more transparent than the current hodgepodge of more than 100 existing federal and state programs. With overlapping and often contradictory eligibility levels, work requirements, and other restrictions, our existing welfare system is a nightmare of unaccountability," </w:t>
      </w:r>
      <w:r w:rsidRPr="00BD4766">
        <w:rPr>
          <w:rStyle w:val="StyleUnderline"/>
        </w:rPr>
        <w:t>Michael D. Tanner of the libertarian Cato Institute wrote in 2019. UBI would be "far less paternalistic than traditional welfare,</w:t>
      </w:r>
      <w:r w:rsidRPr="002F4267">
        <w:rPr>
          <w:sz w:val="16"/>
        </w:rPr>
        <w:t xml:space="preserve">" he said, allowing recipients to decide for themselves how to spend the support they receive. </w:t>
      </w:r>
      <w:r w:rsidRPr="00BD4766">
        <w:rPr>
          <w:rStyle w:val="StyleUnderline"/>
        </w:rPr>
        <w:t>It also would have better incentives</w:t>
      </w:r>
      <w:r w:rsidRPr="002F4267">
        <w:rPr>
          <w:sz w:val="16"/>
        </w:rPr>
        <w:t>, Tanner added: Our current approach discourages work, he explained, because the "highest marginal tax rates are not on the wealthy, but on a poor person who leaves welfare for work."</w:t>
      </w:r>
    </w:p>
    <w:p w14:paraId="40149552" w14:textId="77777777" w:rsidR="002F4267" w:rsidRPr="002F4267" w:rsidRDefault="00BD4766" w:rsidP="00BD4766">
      <w:pPr>
        <w:rPr>
          <w:sz w:val="16"/>
        </w:rPr>
      </w:pPr>
      <w:r w:rsidRPr="00BD4766">
        <w:rPr>
          <w:rStyle w:val="StyleUnderline"/>
        </w:rPr>
        <w:t>Replacing the current welfare system with UBI could appeal to fiscal conservatives like Tanner who have accepted the reality of the modern welfare state</w:t>
      </w:r>
      <w:r w:rsidRPr="002F4267">
        <w:rPr>
          <w:sz w:val="16"/>
        </w:rPr>
        <w:t xml:space="preserve"> — even if they oppose it in principle — </w:t>
      </w:r>
      <w:r w:rsidRPr="00BD4766">
        <w:rPr>
          <w:rStyle w:val="StyleUnderline"/>
        </w:rPr>
        <w:t>as a sort of least-worst option</w:t>
      </w:r>
      <w:r w:rsidRPr="002F4267">
        <w:rPr>
          <w:sz w:val="16"/>
        </w:rPr>
        <w:t xml:space="preserve">. Total cost and funding sources would be the biggest sticking point, of course, and the stipends would have to be </w:t>
      </w:r>
      <w:proofErr w:type="gramStart"/>
      <w:r w:rsidRPr="002F4267">
        <w:rPr>
          <w:sz w:val="16"/>
        </w:rPr>
        <w:t>fairly generous</w:t>
      </w:r>
      <w:proofErr w:type="gramEnd"/>
      <w:r w:rsidRPr="002F4267">
        <w:rPr>
          <w:sz w:val="16"/>
        </w:rPr>
        <w:t xml:space="preserve"> for the replacement plan to win agreement from the left. A budget-neutral scheme is possible, particularly if we include funds from current state-level welfare spending, but it probably wouldn't hit the needed generosity benchmark.</w:t>
      </w:r>
    </w:p>
    <w:p w14:paraId="5B8027B6" w14:textId="77777777" w:rsidR="002F4267" w:rsidRPr="002F4267" w:rsidRDefault="00BD4766" w:rsidP="00BD4766">
      <w:pPr>
        <w:rPr>
          <w:sz w:val="16"/>
        </w:rPr>
      </w:pPr>
      <w:r w:rsidRPr="002F4267">
        <w:rPr>
          <w:sz w:val="16"/>
        </w:rPr>
        <w:t>Friedman's NIT, which can be cheaper than a truly universal stipend (depending on associated tax policy), may be the most politically viable variant of UBI. It might, for example, only supplement the income of the 37 percent of U.S. households making less than $50,000 a year (with appropriate adjustments for household size). A negative income tax avoids sending government checks to rich people, and it's arguably more straightforward than clawing back stipends sent to higher-income households. Like UBI, it could also be scaled according to widely variant local costs of living — or not scaled if, as Yang suggested, the goal is to incentivize population and economic growth outside of expensive metro areas.</w:t>
      </w:r>
    </w:p>
    <w:p w14:paraId="0D625217" w14:textId="70B143BA" w:rsidR="00BD4766" w:rsidRDefault="00BD4766" w:rsidP="00BD4766">
      <w:pPr>
        <w:rPr>
          <w:sz w:val="16"/>
        </w:rPr>
      </w:pPr>
      <w:r w:rsidRPr="002F4267">
        <w:rPr>
          <w:sz w:val="16"/>
        </w:rPr>
        <w:t xml:space="preserve">I won't venture any timeline prediction here. I continue to think we're within a decade of something like Medicare-for-all, but UBI or NIT might need more time to marinate in the public consciousness. </w:t>
      </w:r>
      <w:r w:rsidRPr="00BD4766">
        <w:rPr>
          <w:rStyle w:val="StyleUnderline"/>
        </w:rPr>
        <w:t xml:space="preserve">Yet I do feel confident saying the economic disruption of COVID-19 has made Americans </w:t>
      </w:r>
      <w:r w:rsidRPr="00BD4766">
        <w:rPr>
          <w:rStyle w:val="Emphasis"/>
        </w:rPr>
        <w:t>newly open</w:t>
      </w:r>
      <w:r w:rsidRPr="00BD4766">
        <w:rPr>
          <w:rStyle w:val="StyleUnderline"/>
        </w:rPr>
        <w:t xml:space="preserve"> to the idea of a </w:t>
      </w:r>
      <w:r w:rsidRPr="00BD4766">
        <w:rPr>
          <w:rStyle w:val="Emphasis"/>
        </w:rPr>
        <w:t>government-guaranteed income floor</w:t>
      </w:r>
      <w:r w:rsidRPr="00BD4766">
        <w:rPr>
          <w:rStyle w:val="StyleUnderline"/>
        </w:rPr>
        <w:t xml:space="preserve"> which undergirds both models</w:t>
      </w:r>
      <w:r w:rsidRPr="002F4267">
        <w:rPr>
          <w:sz w:val="16"/>
        </w:rPr>
        <w:t>. And the glacial pace with which relief checks have been approved in this moment of crisis will make a permanent, reliable floor more attractive still.</w:t>
      </w:r>
    </w:p>
    <w:p w14:paraId="7FF32B25" w14:textId="655B8D03" w:rsidR="00927720" w:rsidRPr="00927720" w:rsidRDefault="00927720" w:rsidP="00927720">
      <w:pPr>
        <w:pStyle w:val="Heading4"/>
      </w:pPr>
      <w:r>
        <w:t xml:space="preserve">Supporting UBI is a </w:t>
      </w:r>
      <w:r>
        <w:rPr>
          <w:u w:val="single"/>
        </w:rPr>
        <w:t>winning political strategy</w:t>
      </w:r>
      <w:r>
        <w:t xml:space="preserve">---that </w:t>
      </w:r>
      <w:r>
        <w:rPr>
          <w:u w:val="single"/>
        </w:rPr>
        <w:t>builds PC</w:t>
      </w:r>
      <w:r>
        <w:t xml:space="preserve">. </w:t>
      </w:r>
    </w:p>
    <w:p w14:paraId="2ECB2553" w14:textId="77777777" w:rsidR="00927720" w:rsidRPr="002F4267" w:rsidRDefault="00927720" w:rsidP="00927720">
      <w:r>
        <w:t xml:space="preserve">Lucia </w:t>
      </w:r>
      <w:r w:rsidRPr="00BD4766">
        <w:rPr>
          <w:rStyle w:val="Style13ptBold"/>
        </w:rPr>
        <w:t>Graves 21</w:t>
      </w:r>
      <w:r>
        <w:t xml:space="preserve">. </w:t>
      </w:r>
      <w:proofErr w:type="gramStart"/>
      <w:r>
        <w:t>Writer</w:t>
      </w:r>
      <w:proofErr w:type="gramEnd"/>
      <w:r>
        <w:t xml:space="preserve"> based in Washington, D.C., and a columnist for the Guardian. "Democrats Are Finally Unafraid to Be the Party of Free Money". New Republic. 1-8-2021. https://newrepublic.com/article/160842/ossoff-warnock-andrew-yang-money</w:t>
      </w:r>
    </w:p>
    <w:p w14:paraId="4263B6CC" w14:textId="77777777" w:rsidR="00927720" w:rsidRDefault="00927720" w:rsidP="00927720">
      <w:pPr>
        <w:rPr>
          <w:rStyle w:val="StyleUnderline"/>
        </w:rPr>
      </w:pPr>
      <w:r w:rsidRPr="00BD4766">
        <w:rPr>
          <w:rStyle w:val="StyleUnderline"/>
        </w:rPr>
        <w:t xml:space="preserve">When Yang first entered the presidential race, </w:t>
      </w:r>
      <w:proofErr w:type="gramStart"/>
      <w:r w:rsidRPr="00BD4766">
        <w:rPr>
          <w:rStyle w:val="StyleUnderline"/>
        </w:rPr>
        <w:t>he</w:t>
      </w:r>
      <w:proofErr w:type="gramEnd"/>
      <w:r w:rsidRPr="00BD4766">
        <w:rPr>
          <w:rStyle w:val="StyleUnderline"/>
        </w:rPr>
        <w:t xml:space="preserve"> and his idea of a “freedom dividend” were dismissed by </w:t>
      </w:r>
      <w:r w:rsidRPr="00BD4766">
        <w:rPr>
          <w:rStyle w:val="Emphasis"/>
        </w:rPr>
        <w:t>mainstream Democrats</w:t>
      </w:r>
      <w:r w:rsidRPr="00BD4766">
        <w:rPr>
          <w:sz w:val="16"/>
        </w:rPr>
        <w:t xml:space="preserve">, and political pundits used it to paint him as a joke. </w:t>
      </w:r>
      <w:r w:rsidRPr="00BD4766">
        <w:rPr>
          <w:rStyle w:val="StyleUnderline"/>
        </w:rPr>
        <w:t>But his rise was a testament to how potent his idea was well before the recession started.</w:t>
      </w:r>
    </w:p>
    <w:p w14:paraId="06687B31" w14:textId="77777777" w:rsidR="00927720" w:rsidRPr="00BD4766" w:rsidRDefault="00927720" w:rsidP="00927720">
      <w:pPr>
        <w:rPr>
          <w:sz w:val="16"/>
        </w:rPr>
      </w:pPr>
      <w:r w:rsidRPr="00BD4766">
        <w:rPr>
          <w:sz w:val="16"/>
        </w:rPr>
        <w:t xml:space="preserve">His hand has been considerably strengthened in these pandemic times. </w:t>
      </w:r>
      <w:r w:rsidRPr="00BD4766">
        <w:rPr>
          <w:rStyle w:val="StyleUnderline"/>
        </w:rPr>
        <w:t xml:space="preserve">The </w:t>
      </w:r>
      <w:r w:rsidRPr="00BD4766">
        <w:rPr>
          <w:rStyle w:val="Emphasis"/>
        </w:rPr>
        <w:t>$600 weekly unemployment</w:t>
      </w:r>
      <w:r w:rsidRPr="00BD4766">
        <w:rPr>
          <w:rStyle w:val="StyleUnderline"/>
        </w:rPr>
        <w:t xml:space="preserve"> sweetener that Congress seemingly walked backward into passing during its initial panicked response to the coronavirus crisis turned out to be an </w:t>
      </w:r>
      <w:r w:rsidRPr="00BD4766">
        <w:rPr>
          <w:rStyle w:val="Emphasis"/>
        </w:rPr>
        <w:t>incredibly effective</w:t>
      </w:r>
      <w:r w:rsidRPr="00BD4766">
        <w:rPr>
          <w:rStyle w:val="StyleUnderline"/>
        </w:rPr>
        <w:t xml:space="preserve"> </w:t>
      </w:r>
      <w:r w:rsidRPr="00BD4766">
        <w:rPr>
          <w:rStyle w:val="Emphasis"/>
        </w:rPr>
        <w:t>anti-poverty policy</w:t>
      </w:r>
      <w:r w:rsidRPr="00BD4766">
        <w:rPr>
          <w:sz w:val="16"/>
        </w:rPr>
        <w:t xml:space="preserve">. </w:t>
      </w:r>
      <w:r w:rsidRPr="00BD4766">
        <w:rPr>
          <w:rStyle w:val="StyleUnderline"/>
        </w:rPr>
        <w:t xml:space="preserve">It’s perhaps no wonder that simple promises of generosity were a </w:t>
      </w:r>
      <w:r w:rsidRPr="00BD4766">
        <w:rPr>
          <w:rStyle w:val="Emphasis"/>
        </w:rPr>
        <w:t>potent political strategy</w:t>
      </w:r>
      <w:r w:rsidRPr="00BD4766">
        <w:rPr>
          <w:rStyle w:val="StyleUnderline"/>
        </w:rPr>
        <w:t xml:space="preserve"> in </w:t>
      </w:r>
      <w:r w:rsidRPr="00BD4766">
        <w:rPr>
          <w:rStyle w:val="Emphasis"/>
        </w:rPr>
        <w:t>Georgia</w:t>
      </w:r>
      <w:r w:rsidRPr="00BD4766">
        <w:rPr>
          <w:rStyle w:val="StyleUnderline"/>
        </w:rPr>
        <w:t>,</w:t>
      </w:r>
      <w:r w:rsidRPr="00BD4766">
        <w:rPr>
          <w:sz w:val="16"/>
        </w:rPr>
        <w:t xml:space="preserve"> where </w:t>
      </w:r>
      <w:proofErr w:type="spellStart"/>
      <w:r w:rsidRPr="00BD4766">
        <w:rPr>
          <w:sz w:val="16"/>
        </w:rPr>
        <w:t>Ossoff</w:t>
      </w:r>
      <w:proofErr w:type="spellEnd"/>
      <w:r w:rsidRPr="00BD4766">
        <w:rPr>
          <w:sz w:val="16"/>
        </w:rPr>
        <w:t xml:space="preserve"> and Warnock both improved upon Biden’s November showing. (</w:t>
      </w:r>
      <w:proofErr w:type="spellStart"/>
      <w:r w:rsidRPr="00BD4766">
        <w:rPr>
          <w:sz w:val="16"/>
        </w:rPr>
        <w:t>Ossoff</w:t>
      </w:r>
      <w:proofErr w:type="spellEnd"/>
      <w:r w:rsidRPr="00BD4766">
        <w:rPr>
          <w:sz w:val="16"/>
        </w:rPr>
        <w:t xml:space="preserve"> also outperformed his own Election Day numbers; Georgia’s jungle primary obscures such comparisons for Warnock.)</w:t>
      </w:r>
    </w:p>
    <w:p w14:paraId="714ABA6C" w14:textId="77777777" w:rsidR="00927720" w:rsidRPr="00BD4766" w:rsidRDefault="00927720" w:rsidP="00927720">
      <w:pPr>
        <w:rPr>
          <w:sz w:val="16"/>
        </w:rPr>
      </w:pPr>
      <w:r w:rsidRPr="00BD4766">
        <w:rPr>
          <w:sz w:val="16"/>
        </w:rPr>
        <w:t>Naturally, many things have changed since November, chief among them Trump’s outspoken undermining of the election, which may have depressed GOP turnout. But turnout from Democratic, and especially Black, strongholds was especially high in this week’s runoffs. The most obvious reason why that was starts with a dollar sign.</w:t>
      </w:r>
    </w:p>
    <w:p w14:paraId="5ADEC734" w14:textId="77777777" w:rsidR="00927720" w:rsidRPr="00BD4766" w:rsidRDefault="00927720" w:rsidP="00927720">
      <w:r w:rsidRPr="00BD4766">
        <w:rPr>
          <w:rStyle w:val="StyleUnderline"/>
        </w:rPr>
        <w:t>Democrats may have learned the larger lesson</w:t>
      </w:r>
      <w:r w:rsidRPr="00BD4766">
        <w:rPr>
          <w:sz w:val="16"/>
        </w:rPr>
        <w:t xml:space="preserve">: </w:t>
      </w:r>
      <w:r w:rsidRPr="00BD4766">
        <w:rPr>
          <w:rStyle w:val="StyleUnderline"/>
        </w:rPr>
        <w:t xml:space="preserve">Rather than campaigning on </w:t>
      </w:r>
      <w:r w:rsidRPr="00BD4766">
        <w:rPr>
          <w:rStyle w:val="Emphasis"/>
        </w:rPr>
        <w:t>triangulation</w:t>
      </w:r>
      <w:r w:rsidRPr="00BD4766">
        <w:rPr>
          <w:rStyle w:val="StyleUnderline"/>
        </w:rPr>
        <w:t xml:space="preserve"> in a</w:t>
      </w:r>
      <w:r w:rsidRPr="00BD4766">
        <w:rPr>
          <w:sz w:val="16"/>
        </w:rPr>
        <w:t xml:space="preserve"> battleground state, </w:t>
      </w:r>
      <w:r w:rsidRPr="00BD4766">
        <w:rPr>
          <w:rStyle w:val="StyleUnderline"/>
        </w:rPr>
        <w:t xml:space="preserve">they can </w:t>
      </w:r>
      <w:r w:rsidRPr="00BD4766">
        <w:rPr>
          <w:rStyle w:val="Emphasis"/>
        </w:rPr>
        <w:t>campaign</w:t>
      </w:r>
      <w:r w:rsidRPr="00BD4766">
        <w:rPr>
          <w:rStyle w:val="StyleUnderline"/>
        </w:rPr>
        <w:t xml:space="preserve"> on </w:t>
      </w:r>
      <w:r w:rsidRPr="00BD4766">
        <w:rPr>
          <w:rStyle w:val="Emphasis"/>
        </w:rPr>
        <w:t>helping people</w:t>
      </w:r>
      <w:r w:rsidRPr="00BD4766">
        <w:rPr>
          <w:rStyle w:val="StyleUnderline"/>
        </w:rPr>
        <w:t>, with the simple promise that if they get elected, there will be tangible rewards to come in the form of money that folds.</w:t>
      </w:r>
      <w:r w:rsidRPr="00BD4766">
        <w:rPr>
          <w:sz w:val="16"/>
        </w:rPr>
        <w:t xml:space="preserve"> Perhaps it’s such a basic notion that it wasn’t sexy enough for the wonks who have overthought themselves several hundred miles past the obvious: that </w:t>
      </w:r>
      <w:r w:rsidRPr="00BD4766">
        <w:rPr>
          <w:rStyle w:val="StyleUnderline"/>
        </w:rPr>
        <w:t>money solves problems and giving people money is just the right thing to do</w:t>
      </w:r>
      <w:r w:rsidRPr="00BD4766">
        <w:rPr>
          <w:sz w:val="16"/>
        </w:rPr>
        <w:t xml:space="preserve">. </w:t>
      </w:r>
      <w:r w:rsidRPr="00BD4766">
        <w:rPr>
          <w:rStyle w:val="StyleUnderline"/>
        </w:rPr>
        <w:t xml:space="preserve">But </w:t>
      </w:r>
      <w:r w:rsidRPr="00BD4766">
        <w:rPr>
          <w:rStyle w:val="Emphasis"/>
        </w:rPr>
        <w:t>Democrats’ recent successes</w:t>
      </w:r>
      <w:r w:rsidRPr="00BD4766">
        <w:rPr>
          <w:rStyle w:val="StyleUnderline"/>
        </w:rPr>
        <w:t xml:space="preserve"> suggest that it’s also a </w:t>
      </w:r>
      <w:r w:rsidRPr="00BD4766">
        <w:rPr>
          <w:rStyle w:val="Emphasis"/>
          <w:sz w:val="28"/>
          <w:szCs w:val="28"/>
        </w:rPr>
        <w:t>winning political strategy</w:t>
      </w:r>
      <w:r w:rsidRPr="00BD4766">
        <w:rPr>
          <w:rStyle w:val="StyleUnderline"/>
        </w:rPr>
        <w:t>, as well</w:t>
      </w:r>
      <w:r w:rsidRPr="00BD4766">
        <w:rPr>
          <w:sz w:val="16"/>
        </w:rPr>
        <w:t>. So even the cynics can take heart.</w:t>
      </w:r>
    </w:p>
    <w:p w14:paraId="2F8D0D67" w14:textId="77777777" w:rsidR="00927720" w:rsidRDefault="00927720" w:rsidP="00927720">
      <w:pPr>
        <w:spacing w:after="160" w:line="259" w:lineRule="auto"/>
        <w:rPr>
          <w:rFonts w:asciiTheme="minorHAnsi" w:hAnsiTheme="minorHAnsi"/>
        </w:rPr>
      </w:pPr>
    </w:p>
    <w:p w14:paraId="40FDF2AC" w14:textId="7322E8DB" w:rsidR="00EC6A1B" w:rsidRDefault="00EC6A1B" w:rsidP="00EC6A1B">
      <w:pPr>
        <w:pStyle w:val="Heading4"/>
      </w:pPr>
      <w:r>
        <w:t>There’s broad support for UBI across parties.</w:t>
      </w:r>
    </w:p>
    <w:p w14:paraId="02A38A9B" w14:textId="2AB7ADC8" w:rsidR="00EC6A1B" w:rsidRPr="00EC6A1B" w:rsidRDefault="00EC6A1B" w:rsidP="00EC6A1B">
      <w:r>
        <w:t xml:space="preserve">Evangel </w:t>
      </w:r>
      <w:proofErr w:type="spellStart"/>
      <w:r w:rsidRPr="002F4267">
        <w:rPr>
          <w:rStyle w:val="Style13ptBold"/>
        </w:rPr>
        <w:t>Penumaka</w:t>
      </w:r>
      <w:proofErr w:type="spellEnd"/>
      <w:r w:rsidRPr="002F4267">
        <w:rPr>
          <w:rStyle w:val="Style13ptBold"/>
        </w:rPr>
        <w:t xml:space="preserve"> et</w:t>
      </w:r>
      <w:r w:rsidR="002F4267">
        <w:rPr>
          <w:rStyle w:val="Style13ptBold"/>
        </w:rPr>
        <w:t>.</w:t>
      </w:r>
      <w:r w:rsidRPr="002F4267">
        <w:rPr>
          <w:rStyle w:val="Style13ptBold"/>
        </w:rPr>
        <w:t xml:space="preserve"> al 21</w:t>
      </w:r>
      <w:r>
        <w:t xml:space="preserve">. With Isa </w:t>
      </w:r>
      <w:proofErr w:type="spellStart"/>
      <w:r>
        <w:t>Alomran</w:t>
      </w:r>
      <w:proofErr w:type="spellEnd"/>
      <w:r>
        <w:t xml:space="preserve"> &amp; Abby Steckel, Researchers for Data For Progress. July 2021. Data For Progress. https://www.filesforprogress.org/memos/voters-support-a-guaranteed-income.pdf</w:t>
      </w:r>
    </w:p>
    <w:p w14:paraId="0B1224C3" w14:textId="3E044073" w:rsidR="00EC6A1B" w:rsidRPr="00FE0828" w:rsidRDefault="00EC6A1B" w:rsidP="00EC6A1B">
      <w:pPr>
        <w:rPr>
          <w:rStyle w:val="StyleUnderline"/>
        </w:rPr>
      </w:pPr>
      <w:r w:rsidRPr="00FE0828">
        <w:rPr>
          <w:rStyle w:val="StyleUnderline"/>
        </w:rPr>
        <w:t xml:space="preserve">These survey </w:t>
      </w:r>
      <w:r w:rsidRPr="00FE0828">
        <w:rPr>
          <w:rStyle w:val="Emphasis"/>
        </w:rPr>
        <w:t>results</w:t>
      </w:r>
      <w:r w:rsidRPr="00FE0828">
        <w:rPr>
          <w:rStyle w:val="StyleUnderline"/>
        </w:rPr>
        <w:t xml:space="preserve"> show that a </w:t>
      </w:r>
      <w:r w:rsidRPr="00FE0828">
        <w:rPr>
          <w:rStyle w:val="Emphasis"/>
        </w:rPr>
        <w:t>majority of likely voters</w:t>
      </w:r>
      <w:r w:rsidRPr="00FE0828">
        <w:rPr>
          <w:rStyle w:val="StyleUnderline"/>
        </w:rPr>
        <w:t xml:space="preserve"> </w:t>
      </w:r>
      <w:r w:rsidRPr="00FE0828">
        <w:rPr>
          <w:rStyle w:val="Emphasis"/>
        </w:rPr>
        <w:t>broadly support a guaranteed income</w:t>
      </w:r>
      <w:r w:rsidRPr="00FE0828">
        <w:rPr>
          <w:rStyle w:val="StyleUnderline"/>
        </w:rPr>
        <w:t xml:space="preserve"> and associate it with </w:t>
      </w:r>
      <w:r w:rsidRPr="00FE0828">
        <w:rPr>
          <w:rStyle w:val="Emphasis"/>
        </w:rPr>
        <w:t>positive impacts on their lives</w:t>
      </w:r>
      <w:r w:rsidRPr="00FE0828">
        <w:rPr>
          <w:sz w:val="16"/>
        </w:rPr>
        <w:t xml:space="preserve">. The pandemic has exposed the financial and economic instability faced by working Americans on a day-to-day basis. </w:t>
      </w:r>
      <w:r w:rsidRPr="00FE0828">
        <w:rPr>
          <w:rStyle w:val="StyleUnderline"/>
        </w:rPr>
        <w:t xml:space="preserve">Implementing a guaranteed income would be a vitally needed expansion to our existing social safety nets — and one that is </w:t>
      </w:r>
      <w:r w:rsidRPr="00FE0828">
        <w:rPr>
          <w:rStyle w:val="Emphasis"/>
        </w:rPr>
        <w:t>popular across likely voters</w:t>
      </w:r>
      <w:r w:rsidRPr="00FE0828">
        <w:rPr>
          <w:sz w:val="16"/>
        </w:rPr>
        <w:t xml:space="preserve">. A guaranteed income would ensure that we are taking the right steps for families to achieve secure financial futures and reduce the income inequality we see today. </w:t>
      </w:r>
      <w:r w:rsidRPr="00FE0828">
        <w:rPr>
          <w:rStyle w:val="StyleUnderline"/>
        </w:rPr>
        <w:t xml:space="preserve">As city leaders begin to implement pilot programs for a guaranteed income throughout the U.S., they can do so knowing </w:t>
      </w:r>
      <w:r w:rsidRPr="00FE0828">
        <w:rPr>
          <w:rStyle w:val="Emphasis"/>
        </w:rPr>
        <w:t>they have the</w:t>
      </w:r>
      <w:r w:rsidRPr="00FE0828">
        <w:rPr>
          <w:rStyle w:val="StyleUnderline"/>
        </w:rPr>
        <w:t xml:space="preserve"> </w:t>
      </w:r>
      <w:r w:rsidRPr="00FE0828">
        <w:rPr>
          <w:rStyle w:val="Emphasis"/>
        </w:rPr>
        <w:t>support of voters behind them</w:t>
      </w:r>
      <w:r w:rsidRPr="00FE0828">
        <w:rPr>
          <w:rStyle w:val="StyleUnderline"/>
        </w:rPr>
        <w:t xml:space="preserve">. </w:t>
      </w:r>
    </w:p>
    <w:p w14:paraId="50102B3A" w14:textId="5A99D8B3" w:rsidR="00516A9F" w:rsidRDefault="00516A9F" w:rsidP="00A72C74">
      <w:pPr>
        <w:pStyle w:val="Heading2"/>
      </w:pPr>
      <w:r>
        <w:t>AT: Internal Link---</w:t>
      </w:r>
      <w:r w:rsidR="008E4B80">
        <w:t>2AC</w:t>
      </w:r>
      <w:r w:rsidR="00572B21">
        <w:t>/1AR</w:t>
      </w:r>
    </w:p>
    <w:p w14:paraId="3E3493A4" w14:textId="77777777" w:rsidR="00516A9F" w:rsidRPr="00516A9F" w:rsidRDefault="00516A9F" w:rsidP="00516A9F"/>
    <w:p w14:paraId="30572F95" w14:textId="77777777" w:rsidR="00516A9F" w:rsidRDefault="00516A9F" w:rsidP="00516A9F">
      <w:pPr>
        <w:pStyle w:val="Heading3"/>
      </w:pPr>
      <w:r>
        <w:t>Alt Causes---2AC</w:t>
      </w:r>
    </w:p>
    <w:p w14:paraId="674E0D84" w14:textId="60F36624" w:rsidR="00516A9F" w:rsidRDefault="004C310D" w:rsidP="00516A9F">
      <w:pPr>
        <w:pStyle w:val="Heading4"/>
      </w:pPr>
      <w:r>
        <w:t>Farm bill can’t solve---t</w:t>
      </w:r>
      <w:r w:rsidR="00516A9F">
        <w:t>ons of other issues facing American agriculture.</w:t>
      </w:r>
    </w:p>
    <w:p w14:paraId="386960F0" w14:textId="77777777" w:rsidR="00516A9F" w:rsidRPr="00516A9F" w:rsidRDefault="00516A9F" w:rsidP="00516A9F">
      <w:r>
        <w:t xml:space="preserve">Joby </w:t>
      </w:r>
      <w:r w:rsidRPr="00516A9F">
        <w:rPr>
          <w:rStyle w:val="Style13ptBold"/>
        </w:rPr>
        <w:t xml:space="preserve">Young </w:t>
      </w:r>
      <w:r>
        <w:rPr>
          <w:rStyle w:val="Style13ptBold"/>
        </w:rPr>
        <w:t>23</w:t>
      </w:r>
      <w:r w:rsidRPr="00516A9F">
        <w:t>.</w:t>
      </w:r>
      <w:r>
        <w:t xml:space="preserve">  Executive vice president at the American Farm Bureau Federation. "2022’s Top Ag Issues and A Look Ahead". American Farm Bureau Federation. 1-4-2023. https://www.fb.org/focus-on-agriculture/2022s-top-ag-issues-and-a-look-ahead</w:t>
      </w:r>
    </w:p>
    <w:p w14:paraId="3DB8BBD1" w14:textId="77777777" w:rsidR="00516A9F" w:rsidRPr="00516A9F" w:rsidRDefault="00516A9F" w:rsidP="00516A9F">
      <w:pPr>
        <w:rPr>
          <w:sz w:val="16"/>
        </w:rPr>
      </w:pPr>
      <w:r w:rsidRPr="00516A9F">
        <w:rPr>
          <w:sz w:val="16"/>
        </w:rPr>
        <w:t xml:space="preserve">For many, 2022 was a year of change and transition. As we all thankfully watched the worst of the pandemic pass, </w:t>
      </w:r>
      <w:r w:rsidRPr="00516A9F">
        <w:rPr>
          <w:rStyle w:val="Emphasis"/>
        </w:rPr>
        <w:t>new challenges arose</w:t>
      </w:r>
      <w:r w:rsidRPr="00516A9F">
        <w:rPr>
          <w:sz w:val="16"/>
        </w:rPr>
        <w:t xml:space="preserve">, </w:t>
      </w:r>
      <w:r w:rsidRPr="00516A9F">
        <w:rPr>
          <w:rStyle w:val="StyleUnderline"/>
        </w:rPr>
        <w:t xml:space="preserve">especially in </w:t>
      </w:r>
      <w:r w:rsidRPr="00516A9F">
        <w:rPr>
          <w:rStyle w:val="Emphasis"/>
        </w:rPr>
        <w:t>farm country</w:t>
      </w:r>
      <w:r w:rsidRPr="00516A9F">
        <w:rPr>
          <w:sz w:val="16"/>
        </w:rPr>
        <w:t>, as post-pandemic changes in consumer behavior, global supply chains, and monetary policy caused major shifts in the economy.</w:t>
      </w:r>
    </w:p>
    <w:p w14:paraId="730A1897" w14:textId="77777777" w:rsidR="00516A9F" w:rsidRPr="00516A9F" w:rsidRDefault="00516A9F" w:rsidP="00516A9F">
      <w:pPr>
        <w:rPr>
          <w:sz w:val="16"/>
        </w:rPr>
      </w:pPr>
      <w:r w:rsidRPr="00516A9F">
        <w:rPr>
          <w:sz w:val="16"/>
        </w:rPr>
        <w:t>It was a year of transition for me personally, as I joined the American Farm Bureau as Executive Vice President. A priority for me once onboard was to get out and meet our members, so I traveled the country doing just that. I’m grateful to have been warmly welcomed into the Farm Bureau family and look forward to advocating for solutions in 2023.</w:t>
      </w:r>
    </w:p>
    <w:p w14:paraId="655E46A0" w14:textId="77777777" w:rsidR="00516A9F" w:rsidRPr="00516A9F" w:rsidRDefault="00516A9F" w:rsidP="00516A9F">
      <w:pPr>
        <w:rPr>
          <w:sz w:val="16"/>
        </w:rPr>
      </w:pPr>
      <w:r w:rsidRPr="00516A9F">
        <w:rPr>
          <w:sz w:val="16"/>
        </w:rPr>
        <w:t>While the last year will be remembered for issues such as sharply rising input costs, ag labor concerns, and overzealous regulatory proposals, many of these will carry into 2023 as well. On some, we’ll look to build on great progress in 2022, while in others we’ll be seeking solutions that were elusive last year.</w:t>
      </w:r>
    </w:p>
    <w:p w14:paraId="6CC84602" w14:textId="77777777" w:rsidR="00516A9F" w:rsidRPr="00516A9F" w:rsidRDefault="00516A9F" w:rsidP="00516A9F">
      <w:pPr>
        <w:rPr>
          <w:sz w:val="16"/>
        </w:rPr>
      </w:pPr>
      <w:r w:rsidRPr="00516A9F">
        <w:rPr>
          <w:sz w:val="16"/>
        </w:rPr>
        <w:t>Rising input costs</w:t>
      </w:r>
    </w:p>
    <w:p w14:paraId="5A32AB6B" w14:textId="77777777" w:rsidR="00516A9F" w:rsidRPr="00516A9F" w:rsidRDefault="00516A9F" w:rsidP="00516A9F">
      <w:pPr>
        <w:rPr>
          <w:sz w:val="16"/>
        </w:rPr>
      </w:pPr>
      <w:r w:rsidRPr="00516A9F">
        <w:rPr>
          <w:rStyle w:val="StyleUnderline"/>
        </w:rPr>
        <w:t xml:space="preserve">An issue at the </w:t>
      </w:r>
      <w:r w:rsidRPr="00516A9F">
        <w:rPr>
          <w:rStyle w:val="Emphasis"/>
        </w:rPr>
        <w:t>forefront last year</w:t>
      </w:r>
      <w:r w:rsidRPr="00516A9F">
        <w:rPr>
          <w:rStyle w:val="StyleUnderline"/>
        </w:rPr>
        <w:t xml:space="preserve"> was the </w:t>
      </w:r>
      <w:r w:rsidRPr="00516A9F">
        <w:rPr>
          <w:rStyle w:val="Emphasis"/>
        </w:rPr>
        <w:t>rising cost of everything</w:t>
      </w:r>
      <w:r w:rsidRPr="00516A9F">
        <w:rPr>
          <w:sz w:val="16"/>
        </w:rPr>
        <w:t xml:space="preserve">. </w:t>
      </w:r>
      <w:r w:rsidRPr="00516A9F">
        <w:rPr>
          <w:rStyle w:val="StyleUnderline"/>
        </w:rPr>
        <w:t xml:space="preserve">The </w:t>
      </w:r>
      <w:r w:rsidRPr="00516A9F">
        <w:rPr>
          <w:rStyle w:val="Emphasis"/>
        </w:rPr>
        <w:t>high cost of fuel</w:t>
      </w:r>
      <w:r w:rsidRPr="00516A9F">
        <w:rPr>
          <w:sz w:val="16"/>
        </w:rPr>
        <w:t xml:space="preserve"> </w:t>
      </w:r>
      <w:r w:rsidRPr="00516A9F">
        <w:rPr>
          <w:rStyle w:val="StyleUnderline"/>
        </w:rPr>
        <w:t xml:space="preserve">severely impacted </w:t>
      </w:r>
      <w:r w:rsidRPr="00516A9F">
        <w:rPr>
          <w:rStyle w:val="Emphasis"/>
        </w:rPr>
        <w:t>farmers</w:t>
      </w:r>
      <w:r w:rsidRPr="00516A9F">
        <w:rPr>
          <w:rStyle w:val="StyleUnderline"/>
        </w:rPr>
        <w:t xml:space="preserve"> and </w:t>
      </w:r>
      <w:r w:rsidRPr="00516A9F">
        <w:rPr>
          <w:rStyle w:val="Emphasis"/>
        </w:rPr>
        <w:t>ranchers</w:t>
      </w:r>
      <w:r w:rsidRPr="00516A9F">
        <w:rPr>
          <w:sz w:val="16"/>
        </w:rPr>
        <w:t xml:space="preserve">, especially as they navigated the fall harvest season. </w:t>
      </w:r>
      <w:r w:rsidRPr="00516A9F">
        <w:rPr>
          <w:rStyle w:val="StyleUnderline"/>
        </w:rPr>
        <w:t xml:space="preserve">The cost of fertilizer increased by more than </w:t>
      </w:r>
      <w:r w:rsidRPr="00516A9F">
        <w:rPr>
          <w:rStyle w:val="Emphasis"/>
        </w:rPr>
        <w:t>60% from 2021 to 2022</w:t>
      </w:r>
      <w:r w:rsidRPr="00516A9F">
        <w:rPr>
          <w:sz w:val="16"/>
        </w:rPr>
        <w:t>. Thankfully, at our urging, the U.S. International Trade Commission rejected proposed tariffs on imports of a key fertilizer ingredient. Whether in fuel, fertilizer, or other supply costs—continued increases in 2023 are not sustainable. We will pursue every policy option possible to stabilize and lower supply costs.</w:t>
      </w:r>
    </w:p>
    <w:p w14:paraId="64E708E7" w14:textId="77777777" w:rsidR="00516A9F" w:rsidRPr="00516A9F" w:rsidRDefault="00516A9F" w:rsidP="00516A9F">
      <w:pPr>
        <w:rPr>
          <w:sz w:val="16"/>
        </w:rPr>
      </w:pPr>
      <w:r w:rsidRPr="00516A9F">
        <w:rPr>
          <w:sz w:val="16"/>
        </w:rPr>
        <w:t>Ag labor</w:t>
      </w:r>
    </w:p>
    <w:p w14:paraId="0E4D6861" w14:textId="77777777" w:rsidR="00516A9F" w:rsidRPr="00516A9F" w:rsidRDefault="00516A9F" w:rsidP="00516A9F">
      <w:pPr>
        <w:rPr>
          <w:sz w:val="16"/>
        </w:rPr>
      </w:pPr>
      <w:r w:rsidRPr="00516A9F">
        <w:rPr>
          <w:rStyle w:val="StyleUnderline"/>
        </w:rPr>
        <w:t xml:space="preserve">The lack of farmworkers continues to be </w:t>
      </w:r>
      <w:r w:rsidRPr="00516A9F">
        <w:rPr>
          <w:rStyle w:val="Emphasis"/>
        </w:rPr>
        <w:t>U.S. agriculture’s</w:t>
      </w:r>
      <w:r w:rsidRPr="00516A9F">
        <w:rPr>
          <w:rStyle w:val="StyleUnderline"/>
        </w:rPr>
        <w:t xml:space="preserve"> most </w:t>
      </w:r>
      <w:r w:rsidRPr="00516A9F">
        <w:rPr>
          <w:rStyle w:val="Emphasis"/>
        </w:rPr>
        <w:t>frustrating challenge</w:t>
      </w:r>
      <w:r w:rsidRPr="00516A9F">
        <w:rPr>
          <w:sz w:val="16"/>
        </w:rPr>
        <w:t xml:space="preserve">. </w:t>
      </w:r>
      <w:r w:rsidRPr="00516A9F">
        <w:rPr>
          <w:rStyle w:val="StyleUnderline"/>
        </w:rPr>
        <w:t xml:space="preserve">With rising wage rates and record usage of the </w:t>
      </w:r>
      <w:r w:rsidRPr="00516A9F">
        <w:rPr>
          <w:rStyle w:val="Emphasis"/>
        </w:rPr>
        <w:t>H-2A visa program</w:t>
      </w:r>
      <w:r w:rsidRPr="00516A9F">
        <w:rPr>
          <w:rStyle w:val="StyleUnderline"/>
        </w:rPr>
        <w:t xml:space="preserve">, </w:t>
      </w:r>
      <w:r w:rsidRPr="00516A9F">
        <w:rPr>
          <w:rStyle w:val="Emphasis"/>
        </w:rPr>
        <w:t>labor shortages</w:t>
      </w:r>
      <w:r w:rsidRPr="00516A9F">
        <w:rPr>
          <w:rStyle w:val="StyleUnderline"/>
        </w:rPr>
        <w:t xml:space="preserve"> must be </w:t>
      </w:r>
      <w:r w:rsidRPr="00516A9F">
        <w:rPr>
          <w:rStyle w:val="Emphasis"/>
        </w:rPr>
        <w:t>addressed</w:t>
      </w:r>
      <w:r w:rsidRPr="00516A9F">
        <w:rPr>
          <w:sz w:val="16"/>
        </w:rPr>
        <w:t xml:space="preserve">. </w:t>
      </w:r>
      <w:r w:rsidRPr="00516A9F">
        <w:rPr>
          <w:rStyle w:val="StyleUnderline"/>
        </w:rPr>
        <w:t xml:space="preserve">We spent a great deal of time trying to negotiate a bipartisan solution. Unfortunately, negotiators were </w:t>
      </w:r>
      <w:r w:rsidRPr="00516A9F">
        <w:rPr>
          <w:rStyle w:val="Emphasis"/>
        </w:rPr>
        <w:t>unable to reach agreement.</w:t>
      </w:r>
      <w:r w:rsidRPr="00516A9F">
        <w:rPr>
          <w:sz w:val="16"/>
        </w:rPr>
        <w:t xml:space="preserve"> We are right back at the table with a new Congress as we work to make the H-2A program accessible and affordable.</w:t>
      </w:r>
    </w:p>
    <w:p w14:paraId="4AA9F847" w14:textId="77777777" w:rsidR="00516A9F" w:rsidRPr="00516A9F" w:rsidRDefault="00516A9F" w:rsidP="00516A9F">
      <w:pPr>
        <w:rPr>
          <w:sz w:val="16"/>
        </w:rPr>
      </w:pPr>
      <w:r w:rsidRPr="00516A9F">
        <w:rPr>
          <w:sz w:val="16"/>
        </w:rPr>
        <w:t>Trade</w:t>
      </w:r>
    </w:p>
    <w:p w14:paraId="75A6879E" w14:textId="77777777" w:rsidR="00516A9F" w:rsidRPr="00516A9F" w:rsidRDefault="00516A9F" w:rsidP="00516A9F">
      <w:pPr>
        <w:rPr>
          <w:sz w:val="16"/>
        </w:rPr>
      </w:pPr>
      <w:r w:rsidRPr="00516A9F">
        <w:rPr>
          <w:rStyle w:val="StyleUnderline"/>
        </w:rPr>
        <w:t xml:space="preserve">We are very concerned about Mexico’s push to phase out the </w:t>
      </w:r>
      <w:r w:rsidRPr="00516A9F">
        <w:rPr>
          <w:rStyle w:val="Emphasis"/>
        </w:rPr>
        <w:t>importation</w:t>
      </w:r>
      <w:r w:rsidRPr="00516A9F">
        <w:rPr>
          <w:rStyle w:val="StyleUnderline"/>
        </w:rPr>
        <w:t xml:space="preserve"> of </w:t>
      </w:r>
      <w:r w:rsidRPr="00516A9F">
        <w:rPr>
          <w:rStyle w:val="Emphasis"/>
        </w:rPr>
        <w:t>biotech corn and</w:t>
      </w:r>
      <w:r w:rsidRPr="00516A9F">
        <w:rPr>
          <w:sz w:val="16"/>
        </w:rPr>
        <w:t xml:space="preserve"> </w:t>
      </w:r>
      <w:r w:rsidRPr="00516A9F">
        <w:rPr>
          <w:rStyle w:val="Emphasis"/>
        </w:rPr>
        <w:t>agriculture products</w:t>
      </w:r>
      <w:r w:rsidRPr="00516A9F">
        <w:rPr>
          <w:sz w:val="16"/>
        </w:rPr>
        <w:t xml:space="preserve">. </w:t>
      </w:r>
      <w:r w:rsidRPr="00516A9F">
        <w:rPr>
          <w:rStyle w:val="StyleUnderline"/>
        </w:rPr>
        <w:t>This import ban would hurt the people of Mexico as well as America’s farmers,</w:t>
      </w:r>
      <w:r w:rsidRPr="00516A9F">
        <w:rPr>
          <w:sz w:val="16"/>
        </w:rPr>
        <w:t xml:space="preserve"> who are dedicated to growing safe and affordable food for families on both sides of the border. We appreciate Secretary Vilsack for standing firm in support of American agriculture – fair trade with Mexico is a must. With the U.S. falling behind other ag exporting countries, agricultural trade leaders have their work cut out for them to catch up with meaningful trade agreements.</w:t>
      </w:r>
    </w:p>
    <w:p w14:paraId="10ADB1B6" w14:textId="77777777" w:rsidR="00516A9F" w:rsidRPr="00516A9F" w:rsidRDefault="00516A9F" w:rsidP="00516A9F">
      <w:pPr>
        <w:rPr>
          <w:sz w:val="16"/>
        </w:rPr>
      </w:pPr>
      <w:r w:rsidRPr="00516A9F">
        <w:rPr>
          <w:sz w:val="16"/>
        </w:rPr>
        <w:t>Water regulation and rights</w:t>
      </w:r>
    </w:p>
    <w:p w14:paraId="72874996" w14:textId="77777777" w:rsidR="00516A9F" w:rsidRPr="00516A9F" w:rsidRDefault="00516A9F" w:rsidP="00516A9F">
      <w:r w:rsidRPr="00516A9F">
        <w:rPr>
          <w:sz w:val="16"/>
        </w:rPr>
        <w:t xml:space="preserve">In 2023, </w:t>
      </w:r>
      <w:r w:rsidRPr="00516A9F">
        <w:rPr>
          <w:rStyle w:val="StyleUnderline"/>
        </w:rPr>
        <w:t>water is going to continue to be a big issue</w:t>
      </w:r>
      <w:r w:rsidRPr="00516A9F">
        <w:rPr>
          <w:sz w:val="16"/>
        </w:rPr>
        <w:t xml:space="preserve">. </w:t>
      </w:r>
      <w:r w:rsidRPr="00516A9F">
        <w:rPr>
          <w:rStyle w:val="StyleUnderline"/>
        </w:rPr>
        <w:t xml:space="preserve">The new Waters of the U.S. rule gives government sweeping control over </w:t>
      </w:r>
      <w:r w:rsidRPr="00516A9F">
        <w:rPr>
          <w:rStyle w:val="Emphasis"/>
        </w:rPr>
        <w:t>private property</w:t>
      </w:r>
      <w:r w:rsidRPr="00516A9F">
        <w:rPr>
          <w:rStyle w:val="StyleUnderline"/>
        </w:rPr>
        <w:t xml:space="preserve"> </w:t>
      </w:r>
      <w:r w:rsidRPr="00516A9F">
        <w:rPr>
          <w:rStyle w:val="Emphasis"/>
        </w:rPr>
        <w:t>and doubles down</w:t>
      </w:r>
      <w:r w:rsidRPr="00516A9F">
        <w:rPr>
          <w:rStyle w:val="StyleUnderline"/>
        </w:rPr>
        <w:t xml:space="preserve"> on the old, confusing </w:t>
      </w:r>
      <w:r w:rsidRPr="00516A9F">
        <w:rPr>
          <w:rStyle w:val="Emphasis"/>
        </w:rPr>
        <w:t>significant nexus test</w:t>
      </w:r>
      <w:r w:rsidRPr="00516A9F">
        <w:rPr>
          <w:sz w:val="16"/>
        </w:rPr>
        <w:t xml:space="preserve">. </w:t>
      </w:r>
      <w:r w:rsidRPr="00516A9F">
        <w:rPr>
          <w:rStyle w:val="StyleUnderline"/>
        </w:rPr>
        <w:t>Then there is the issue of limited water supplies, particularly in the west</w:t>
      </w:r>
      <w:r w:rsidRPr="00516A9F">
        <w:rPr>
          <w:sz w:val="16"/>
        </w:rPr>
        <w:t>. Farmers and ranchers want to conserve this resource, ensure its quality, and remain true partners in addressing water issues. We’ll keep advocating for policy solutions that recognize this in 2023.</w:t>
      </w:r>
    </w:p>
    <w:p w14:paraId="7F91BDFE" w14:textId="6BEFDAF2" w:rsidR="00516A9F" w:rsidRDefault="00516A9F" w:rsidP="00516A9F">
      <w:pPr>
        <w:pStyle w:val="Heading3"/>
      </w:pPr>
      <w:r>
        <w:t>Alt Causes---1AR</w:t>
      </w:r>
    </w:p>
    <w:p w14:paraId="094A2CB0" w14:textId="1CDD7211" w:rsidR="002E5078" w:rsidRPr="002E5078" w:rsidRDefault="002E5078" w:rsidP="002E5078">
      <w:pPr>
        <w:pStyle w:val="Heading4"/>
      </w:pPr>
      <w:r>
        <w:t>Alt causes that the farm bill can’t address:</w:t>
      </w:r>
    </w:p>
    <w:p w14:paraId="6AE9D43E" w14:textId="4C1D4258" w:rsidR="002E5078" w:rsidRDefault="007E2935" w:rsidP="002E5078">
      <w:pPr>
        <w:pStyle w:val="Heading4"/>
        <w:numPr>
          <w:ilvl w:val="0"/>
          <w:numId w:val="12"/>
        </w:numPr>
      </w:pPr>
      <w:r>
        <w:t xml:space="preserve">Labor shortages and </w:t>
      </w:r>
      <w:r w:rsidR="00634308">
        <w:t>input costs</w:t>
      </w:r>
      <w:r>
        <w:t xml:space="preserve"> </w:t>
      </w:r>
    </w:p>
    <w:p w14:paraId="6B11BACF" w14:textId="70D0F1C6" w:rsidR="002E5078" w:rsidRPr="002E5078" w:rsidRDefault="002E5078" w:rsidP="002E5078">
      <w:proofErr w:type="spellStart"/>
      <w:r w:rsidRPr="002E5078">
        <w:rPr>
          <w:rStyle w:val="Style13ptBold"/>
        </w:rPr>
        <w:t>Cobank</w:t>
      </w:r>
      <w:proofErr w:type="spellEnd"/>
      <w:r w:rsidRPr="002E5078">
        <w:rPr>
          <w:rStyle w:val="Style13ptBold"/>
        </w:rPr>
        <w:t xml:space="preserve"> 23</w:t>
      </w:r>
      <w:r>
        <w:t>. "Rural Economy Likely to Face Challenges in 2023: Here's Why". Lancaster Farming. 1-26-2023. https://www.lancasterfarming.com/farming-news/ag-business/rural-economy-likely-to-face-challenges-in-2023-heres-why/article_f6e04374-1f5b-5bcb-9f06-b5e37cd214e4.html</w:t>
      </w:r>
    </w:p>
    <w:p w14:paraId="682D76EF" w14:textId="77777777" w:rsidR="002E5078" w:rsidRPr="002E5078" w:rsidRDefault="002E5078" w:rsidP="002E5078">
      <w:pPr>
        <w:rPr>
          <w:sz w:val="16"/>
        </w:rPr>
      </w:pPr>
      <w:r w:rsidRPr="002E5078">
        <w:rPr>
          <w:sz w:val="16"/>
        </w:rPr>
        <w:t>Specialty Crops: Drought, Labor Shortages, Strong Dollar Among Headwinds</w:t>
      </w:r>
    </w:p>
    <w:p w14:paraId="2236D4FB" w14:textId="77777777" w:rsidR="002E5078" w:rsidRDefault="002E5078" w:rsidP="002E5078">
      <w:pPr>
        <w:rPr>
          <w:rStyle w:val="StyleUnderline"/>
        </w:rPr>
      </w:pPr>
      <w:r w:rsidRPr="002E5078">
        <w:rPr>
          <w:rStyle w:val="StyleUnderline"/>
        </w:rPr>
        <w:t>Specialty crop growers and processors face a multitude of headwinds in 2023</w:t>
      </w:r>
      <w:r w:rsidRPr="002E5078">
        <w:rPr>
          <w:sz w:val="16"/>
        </w:rPr>
        <w:t xml:space="preserve">. </w:t>
      </w:r>
      <w:r w:rsidRPr="00634308">
        <w:rPr>
          <w:rStyle w:val="Emphasis"/>
        </w:rPr>
        <w:t>Costs</w:t>
      </w:r>
      <w:r w:rsidRPr="002E5078">
        <w:rPr>
          <w:rStyle w:val="StyleUnderline"/>
        </w:rPr>
        <w:t xml:space="preserve"> of water, </w:t>
      </w:r>
      <w:r w:rsidRPr="00634308">
        <w:rPr>
          <w:rStyle w:val="Emphasis"/>
        </w:rPr>
        <w:t>labor</w:t>
      </w:r>
      <w:r w:rsidRPr="002E5078">
        <w:rPr>
          <w:rStyle w:val="StyleUnderline"/>
        </w:rPr>
        <w:t xml:space="preserve">, </w:t>
      </w:r>
      <w:proofErr w:type="gramStart"/>
      <w:r w:rsidRPr="00634308">
        <w:rPr>
          <w:rStyle w:val="Emphasis"/>
        </w:rPr>
        <w:t>fertilizer</w:t>
      </w:r>
      <w:proofErr w:type="gramEnd"/>
      <w:r w:rsidRPr="002E5078">
        <w:rPr>
          <w:rStyle w:val="StyleUnderline"/>
        </w:rPr>
        <w:t xml:space="preserve"> and other </w:t>
      </w:r>
      <w:r w:rsidRPr="00634308">
        <w:rPr>
          <w:rStyle w:val="Emphasis"/>
        </w:rPr>
        <w:t>inputs</w:t>
      </w:r>
      <w:r w:rsidRPr="002E5078">
        <w:rPr>
          <w:rStyle w:val="StyleUnderline"/>
        </w:rPr>
        <w:t xml:space="preserve"> are </w:t>
      </w:r>
      <w:r w:rsidRPr="00634308">
        <w:rPr>
          <w:rStyle w:val="Emphasis"/>
        </w:rPr>
        <w:t>rising</w:t>
      </w:r>
      <w:r w:rsidRPr="002E5078">
        <w:rPr>
          <w:rStyle w:val="StyleUnderline"/>
        </w:rPr>
        <w:t xml:space="preserve"> while a strong U.S. dollar</w:t>
      </w:r>
      <w:r w:rsidRPr="002E5078">
        <w:rPr>
          <w:sz w:val="16"/>
        </w:rPr>
        <w:t xml:space="preserve"> </w:t>
      </w:r>
      <w:r w:rsidRPr="002E5078">
        <w:rPr>
          <w:rStyle w:val="StyleUnderline"/>
        </w:rPr>
        <w:t xml:space="preserve">and </w:t>
      </w:r>
      <w:r w:rsidRPr="002E5078">
        <w:rPr>
          <w:rStyle w:val="Emphasis"/>
        </w:rPr>
        <w:t>weakening global</w:t>
      </w:r>
      <w:r w:rsidRPr="002E5078">
        <w:rPr>
          <w:rStyle w:val="StyleUnderline"/>
        </w:rPr>
        <w:t xml:space="preserve"> </w:t>
      </w:r>
      <w:r w:rsidRPr="002E5078">
        <w:rPr>
          <w:rStyle w:val="Emphasis"/>
        </w:rPr>
        <w:t>economy drag</w:t>
      </w:r>
      <w:r w:rsidRPr="002E5078">
        <w:rPr>
          <w:rStyle w:val="StyleUnderline"/>
        </w:rPr>
        <w:t xml:space="preserve"> on the </w:t>
      </w:r>
      <w:r w:rsidRPr="002E5078">
        <w:rPr>
          <w:rStyle w:val="Emphasis"/>
        </w:rPr>
        <w:t>U.S.’s ability</w:t>
      </w:r>
      <w:r w:rsidRPr="002E5078">
        <w:rPr>
          <w:rStyle w:val="StyleUnderline"/>
        </w:rPr>
        <w:t xml:space="preserve"> to sell products abroad.</w:t>
      </w:r>
    </w:p>
    <w:p w14:paraId="77E648AD" w14:textId="77777777" w:rsidR="002E5078" w:rsidRDefault="002E5078" w:rsidP="002E5078">
      <w:pPr>
        <w:rPr>
          <w:rStyle w:val="StyleUnderline"/>
        </w:rPr>
      </w:pPr>
      <w:r w:rsidRPr="002E5078">
        <w:rPr>
          <w:rStyle w:val="StyleUnderline"/>
        </w:rPr>
        <w:t>California in</w:t>
      </w:r>
      <w:r w:rsidRPr="002E5078">
        <w:rPr>
          <w:sz w:val="16"/>
        </w:rPr>
        <w:t xml:space="preserve"> particular </w:t>
      </w:r>
      <w:r w:rsidRPr="002E5078">
        <w:rPr>
          <w:rStyle w:val="Emphasis"/>
        </w:rPr>
        <w:t>faces worsening conditions</w:t>
      </w:r>
      <w:r w:rsidRPr="002E5078">
        <w:rPr>
          <w:sz w:val="16"/>
        </w:rPr>
        <w:t xml:space="preserve"> with the highest diesel prices </w:t>
      </w:r>
      <w:r w:rsidRPr="002E5078">
        <w:rPr>
          <w:rStyle w:val="StyleUnderline"/>
        </w:rPr>
        <w:t xml:space="preserve">and farm wages in the </w:t>
      </w:r>
      <w:r w:rsidRPr="00634308">
        <w:t>U.S</w:t>
      </w:r>
      <w:r w:rsidRPr="002E5078">
        <w:rPr>
          <w:rStyle w:val="Emphasis"/>
        </w:rPr>
        <w:t>. amid a worsening drought</w:t>
      </w:r>
      <w:r w:rsidRPr="002E5078">
        <w:rPr>
          <w:rStyle w:val="StyleUnderline"/>
        </w:rPr>
        <w:t>.</w:t>
      </w:r>
    </w:p>
    <w:p w14:paraId="743CDD49" w14:textId="77777777" w:rsidR="002E5078" w:rsidRDefault="002E5078" w:rsidP="002E5078">
      <w:pPr>
        <w:rPr>
          <w:rStyle w:val="StyleUnderline"/>
        </w:rPr>
      </w:pPr>
      <w:r w:rsidRPr="002E5078">
        <w:rPr>
          <w:rStyle w:val="StyleUnderline"/>
        </w:rPr>
        <w:t xml:space="preserve">The drought has lifted the </w:t>
      </w:r>
      <w:r w:rsidRPr="002E5078">
        <w:rPr>
          <w:rStyle w:val="Emphasis"/>
        </w:rPr>
        <w:t>price of water</w:t>
      </w:r>
      <w:r w:rsidRPr="002E5078">
        <w:rPr>
          <w:rStyle w:val="StyleUnderline"/>
        </w:rPr>
        <w:t xml:space="preserve"> to </w:t>
      </w:r>
      <w:r w:rsidRPr="002E5078">
        <w:rPr>
          <w:rStyle w:val="Emphasis"/>
        </w:rPr>
        <w:t>record highs</w:t>
      </w:r>
      <w:r w:rsidRPr="002E5078">
        <w:rPr>
          <w:rStyle w:val="StyleUnderline"/>
        </w:rPr>
        <w:t xml:space="preserve"> as La Niña conditions persist into a third straight year. </w:t>
      </w:r>
      <w:r w:rsidRPr="002E5078">
        <w:rPr>
          <w:rStyle w:val="Emphasis"/>
        </w:rPr>
        <w:t>Tight labor availability</w:t>
      </w:r>
      <w:r w:rsidRPr="002E5078">
        <w:rPr>
          <w:rStyle w:val="StyleUnderline"/>
        </w:rPr>
        <w:t xml:space="preserve"> will require growers to </w:t>
      </w:r>
      <w:r w:rsidRPr="002E5078">
        <w:rPr>
          <w:rStyle w:val="Emphasis"/>
        </w:rPr>
        <w:t>lean harder on H-2A</w:t>
      </w:r>
      <w:r w:rsidRPr="002E5078">
        <w:rPr>
          <w:rStyle w:val="StyleUnderline"/>
        </w:rPr>
        <w:t xml:space="preserve"> </w:t>
      </w:r>
      <w:r w:rsidRPr="002E5078">
        <w:rPr>
          <w:rStyle w:val="Emphasis"/>
        </w:rPr>
        <w:t>workers</w:t>
      </w:r>
      <w:r w:rsidRPr="002E5078">
        <w:rPr>
          <w:rStyle w:val="StyleUnderline"/>
        </w:rPr>
        <w:t xml:space="preserve"> or adopt more </w:t>
      </w:r>
      <w:r w:rsidRPr="002E5078">
        <w:rPr>
          <w:rStyle w:val="Emphasis"/>
        </w:rPr>
        <w:t>automation in the field</w:t>
      </w:r>
      <w:r w:rsidRPr="002E5078">
        <w:rPr>
          <w:rStyle w:val="StyleUnderline"/>
        </w:rPr>
        <w:t>.</w:t>
      </w:r>
    </w:p>
    <w:p w14:paraId="14D18594" w14:textId="1AD83A2F" w:rsidR="002E5078" w:rsidRPr="002E5078" w:rsidRDefault="002E5078" w:rsidP="002E5078">
      <w:r w:rsidRPr="002E5078">
        <w:rPr>
          <w:sz w:val="16"/>
        </w:rPr>
        <w:t>Despite the headwinds, growers and processors will benefit from falling costs of shipping containers and fewer delays at ocean ports.</w:t>
      </w:r>
    </w:p>
    <w:p w14:paraId="659908E8" w14:textId="51F65A75" w:rsidR="007E2935" w:rsidRDefault="000D65DF" w:rsidP="007E2935">
      <w:pPr>
        <w:pStyle w:val="Heading4"/>
        <w:numPr>
          <w:ilvl w:val="0"/>
          <w:numId w:val="12"/>
        </w:numPr>
      </w:pPr>
      <w:r>
        <w:t>W</w:t>
      </w:r>
      <w:r w:rsidR="007E2935">
        <w:t>ater shortages.</w:t>
      </w:r>
    </w:p>
    <w:p w14:paraId="3AF7A00C" w14:textId="77777777" w:rsidR="007E2935" w:rsidRPr="002E5078" w:rsidRDefault="007E2935" w:rsidP="007E2935">
      <w:r>
        <w:t xml:space="preserve">Chloe </w:t>
      </w:r>
      <w:r w:rsidRPr="002E5078">
        <w:rPr>
          <w:rStyle w:val="Style13ptBold"/>
        </w:rPr>
        <w:t>Sorvino 22</w:t>
      </w:r>
      <w:r>
        <w:t xml:space="preserve">. Leads coverage of food and agriculture at </w:t>
      </w:r>
      <w:proofErr w:type="gramStart"/>
      <w:r>
        <w:t>Forbes, and</w:t>
      </w:r>
      <w:proofErr w:type="gramEnd"/>
      <w:r>
        <w:t xml:space="preserve"> writes the newsletter Fresh Take. "U.S. Farmers Struggle Through Drought To Bring Food To The Table But Face More Challenges Ahead". Forbes. 9-2-2022. https://www.forbes.com/sites/chloesorvino/2022/09/02/us-farmers-struggle-through-drought-to-bring-food-to-the-table-but-face-more-challenges-ahead/?sh=1f7dd9fafc08</w:t>
      </w:r>
    </w:p>
    <w:p w14:paraId="48C3B830" w14:textId="77777777" w:rsidR="007E2935" w:rsidRDefault="007E2935" w:rsidP="007E2935">
      <w:pPr>
        <w:rPr>
          <w:rStyle w:val="Emphasis"/>
        </w:rPr>
      </w:pPr>
      <w:r w:rsidRPr="002E5078">
        <w:rPr>
          <w:rStyle w:val="StyleUnderline"/>
        </w:rPr>
        <w:t xml:space="preserve">Lack of </w:t>
      </w:r>
      <w:r w:rsidRPr="002E5078">
        <w:rPr>
          <w:rStyle w:val="Emphasis"/>
        </w:rPr>
        <w:t>summer rain</w:t>
      </w:r>
      <w:r w:rsidRPr="002E5078">
        <w:rPr>
          <w:rStyle w:val="StyleUnderline"/>
        </w:rPr>
        <w:t xml:space="preserve"> forced Nebraska farmer Kevin Fulton to go underground to find water for his crops</w:t>
      </w:r>
      <w:r w:rsidRPr="002E5078">
        <w:rPr>
          <w:sz w:val="16"/>
        </w:rPr>
        <w:t xml:space="preserve">. Not a perfect solution: </w:t>
      </w:r>
      <w:r w:rsidRPr="002E5078">
        <w:rPr>
          <w:rStyle w:val="Emphasis"/>
        </w:rPr>
        <w:t>the Ogallala Aquifer</w:t>
      </w:r>
      <w:r w:rsidRPr="002E5078">
        <w:rPr>
          <w:sz w:val="16"/>
        </w:rPr>
        <w:t xml:space="preserve">, where Fulton tapped in, has pumping restrictions in some areas, just not where Fulton is located. </w:t>
      </w:r>
      <w:r w:rsidRPr="002E5078">
        <w:rPr>
          <w:rStyle w:val="StyleUnderline"/>
        </w:rPr>
        <w:t xml:space="preserve">That’s because the aquifer </w:t>
      </w:r>
      <w:r w:rsidRPr="002E5078">
        <w:rPr>
          <w:rStyle w:val="Emphasis"/>
        </w:rPr>
        <w:t>is running dry.</w:t>
      </w:r>
    </w:p>
    <w:p w14:paraId="177DDC63" w14:textId="77777777" w:rsidR="007E2935" w:rsidRPr="002E5078" w:rsidRDefault="007E2935" w:rsidP="007E2935">
      <w:pPr>
        <w:rPr>
          <w:sz w:val="16"/>
        </w:rPr>
      </w:pPr>
      <w:r w:rsidRPr="002E5078">
        <w:rPr>
          <w:rStyle w:val="StyleUnderline"/>
        </w:rPr>
        <w:t xml:space="preserve">As drought extends its deadly fingers from California to the eastern side of the Mississippi River — a vast stretch of the continent that produces most of America’s food, including three-quarters of its beef cattle and 70% of its vegetables, </w:t>
      </w:r>
      <w:proofErr w:type="gramStart"/>
      <w:r w:rsidRPr="002E5078">
        <w:rPr>
          <w:rStyle w:val="StyleUnderline"/>
        </w:rPr>
        <w:t>fruits</w:t>
      </w:r>
      <w:proofErr w:type="gramEnd"/>
      <w:r w:rsidRPr="002E5078">
        <w:rPr>
          <w:rStyle w:val="StyleUnderline"/>
        </w:rPr>
        <w:t xml:space="preserve"> and nuts — farmers and ranchers are facing a double whammy.</w:t>
      </w:r>
      <w:r w:rsidRPr="002E5078">
        <w:rPr>
          <w:sz w:val="16"/>
        </w:rPr>
        <w:t xml:space="preserve"> </w:t>
      </w:r>
      <w:r w:rsidRPr="002E5078">
        <w:rPr>
          <w:rStyle w:val="StyleUnderline"/>
        </w:rPr>
        <w:t xml:space="preserve">They </w:t>
      </w:r>
      <w:proofErr w:type="gramStart"/>
      <w:r w:rsidRPr="002E5078">
        <w:rPr>
          <w:rStyle w:val="StyleUnderline"/>
        </w:rPr>
        <w:t xml:space="preserve">have </w:t>
      </w:r>
      <w:r w:rsidRPr="002E5078">
        <w:rPr>
          <w:rStyle w:val="Emphasis"/>
        </w:rPr>
        <w:t>to</w:t>
      </w:r>
      <w:proofErr w:type="gramEnd"/>
      <w:r w:rsidRPr="002E5078">
        <w:rPr>
          <w:rStyle w:val="Emphasis"/>
        </w:rPr>
        <w:t xml:space="preserve"> go farther to find water</w:t>
      </w:r>
      <w:r w:rsidRPr="002E5078">
        <w:rPr>
          <w:rStyle w:val="StyleUnderline"/>
        </w:rPr>
        <w:t xml:space="preserve"> and </w:t>
      </w:r>
      <w:r w:rsidRPr="002E5078">
        <w:rPr>
          <w:rStyle w:val="Emphasis"/>
        </w:rPr>
        <w:t>higher fuel costs</w:t>
      </w:r>
      <w:r w:rsidRPr="002E5078">
        <w:rPr>
          <w:rStyle w:val="StyleUnderline"/>
        </w:rPr>
        <w:t xml:space="preserve"> are forcing them to pay more to pump whatever isn’t coming from the sky.</w:t>
      </w:r>
      <w:r w:rsidRPr="002E5078">
        <w:rPr>
          <w:sz w:val="16"/>
        </w:rPr>
        <w:t xml:space="preserve"> That predicament is still better than what’s happened to the land that’s not irrigated, Fulton says.</w:t>
      </w:r>
    </w:p>
    <w:p w14:paraId="527C785D" w14:textId="77777777" w:rsidR="007E2935" w:rsidRPr="002E5078" w:rsidRDefault="007E2935" w:rsidP="007E2935">
      <w:pPr>
        <w:rPr>
          <w:sz w:val="16"/>
        </w:rPr>
      </w:pPr>
      <w:r w:rsidRPr="002E5078">
        <w:rPr>
          <w:sz w:val="16"/>
        </w:rPr>
        <w:t>“These kinds of things sometimes push farmers over the edge.”</w:t>
      </w:r>
    </w:p>
    <w:p w14:paraId="0C225CAF" w14:textId="77777777" w:rsidR="007E2935" w:rsidRPr="002E5078" w:rsidRDefault="007E2935" w:rsidP="007E2935">
      <w:pPr>
        <w:rPr>
          <w:sz w:val="16"/>
        </w:rPr>
      </w:pPr>
      <w:r w:rsidRPr="002E5078">
        <w:rPr>
          <w:sz w:val="16"/>
        </w:rPr>
        <w:t>Kevin Fulton</w:t>
      </w:r>
    </w:p>
    <w:p w14:paraId="1D4A5156" w14:textId="77777777" w:rsidR="007E2935" w:rsidRPr="002E5078" w:rsidRDefault="007E2935" w:rsidP="007E2935">
      <w:pPr>
        <w:rPr>
          <w:sz w:val="16"/>
        </w:rPr>
      </w:pPr>
      <w:r w:rsidRPr="002E5078">
        <w:rPr>
          <w:sz w:val="16"/>
        </w:rPr>
        <w:t>“</w:t>
      </w:r>
      <w:r w:rsidRPr="002E5078">
        <w:rPr>
          <w:rStyle w:val="Emphasis"/>
        </w:rPr>
        <w:t>The pastures are burning</w:t>
      </w:r>
      <w:r w:rsidRPr="002E5078">
        <w:rPr>
          <w:sz w:val="16"/>
        </w:rPr>
        <w:t xml:space="preserve"> up,” Fulton, a 28-year veteran of farming the land he inherited, told Forbes. </w:t>
      </w:r>
      <w:r w:rsidRPr="002E5078">
        <w:rPr>
          <w:rStyle w:val="StyleUnderline"/>
        </w:rPr>
        <w:t xml:space="preserve">“Some aren’t going to </w:t>
      </w:r>
      <w:r w:rsidRPr="002E5078">
        <w:rPr>
          <w:rStyle w:val="Emphasis"/>
        </w:rPr>
        <w:t xml:space="preserve">produce </w:t>
      </w:r>
      <w:proofErr w:type="gramStart"/>
      <w:r w:rsidRPr="002E5078">
        <w:rPr>
          <w:rStyle w:val="Emphasis"/>
        </w:rPr>
        <w:t>anything</w:t>
      </w:r>
      <w:proofErr w:type="gramEnd"/>
      <w:r w:rsidRPr="002E5078">
        <w:rPr>
          <w:rStyle w:val="StyleUnderline"/>
        </w:rPr>
        <w:t xml:space="preserve"> and the yields have been </w:t>
      </w:r>
      <w:r w:rsidRPr="002E5078">
        <w:rPr>
          <w:rStyle w:val="Emphasis"/>
        </w:rPr>
        <w:t>drastically reduced.</w:t>
      </w:r>
      <w:r w:rsidRPr="002E5078">
        <w:rPr>
          <w:sz w:val="16"/>
        </w:rPr>
        <w:t xml:space="preserve"> This wears on you mentally. You’re working hard to keep up with the irrigation. It’s depressing. These kinds of things sometimes push farmers over the edge.”</w:t>
      </w:r>
    </w:p>
    <w:p w14:paraId="471F06B7" w14:textId="77777777" w:rsidR="007E2935" w:rsidRDefault="007E2935" w:rsidP="007E2935">
      <w:pPr>
        <w:rPr>
          <w:rStyle w:val="Emphasis"/>
        </w:rPr>
      </w:pPr>
      <w:r w:rsidRPr="002E5078">
        <w:rPr>
          <w:sz w:val="16"/>
        </w:rPr>
        <w:t xml:space="preserve">Only heroic efforts by farmers and ranchers have kept supermarket shelves supplied in the parched U.S. </w:t>
      </w:r>
      <w:r w:rsidRPr="002E5078">
        <w:rPr>
          <w:rStyle w:val="StyleUnderline"/>
        </w:rPr>
        <w:t>Even so,</w:t>
      </w:r>
      <w:r w:rsidRPr="002E5078">
        <w:rPr>
          <w:sz w:val="16"/>
        </w:rPr>
        <w:t xml:space="preserve"> </w:t>
      </w:r>
      <w:r w:rsidRPr="002E5078">
        <w:rPr>
          <w:rStyle w:val="StyleUnderline"/>
        </w:rPr>
        <w:t xml:space="preserve">drought is expensive for </w:t>
      </w:r>
      <w:r w:rsidRPr="002E5078">
        <w:rPr>
          <w:rStyle w:val="Emphasis"/>
        </w:rPr>
        <w:t>consumers</w:t>
      </w:r>
      <w:r w:rsidRPr="002E5078">
        <w:rPr>
          <w:rStyle w:val="StyleUnderline"/>
        </w:rPr>
        <w:t xml:space="preserve"> and limits their choices</w:t>
      </w:r>
      <w:r w:rsidRPr="002E5078">
        <w:rPr>
          <w:sz w:val="16"/>
        </w:rPr>
        <w:t xml:space="preserve">. Inflation caused by higher production costs will persist as long as hot, dry weather dominates vast swathes of the country. </w:t>
      </w:r>
      <w:r w:rsidRPr="002E5078">
        <w:rPr>
          <w:rStyle w:val="StyleUnderline"/>
        </w:rPr>
        <w:t xml:space="preserve">Many of the folks who make their living from agriculture realize that conditions in summer, the most dangerous season, </w:t>
      </w:r>
      <w:r w:rsidRPr="002E5078">
        <w:rPr>
          <w:rStyle w:val="Emphasis"/>
        </w:rPr>
        <w:t>will likely persist into the future.</w:t>
      </w:r>
    </w:p>
    <w:p w14:paraId="0C517659" w14:textId="77777777" w:rsidR="007E2935" w:rsidRPr="002E5078" w:rsidRDefault="007E2935" w:rsidP="007E2935">
      <w:pPr>
        <w:rPr>
          <w:sz w:val="16"/>
        </w:rPr>
      </w:pPr>
      <w:r w:rsidRPr="002E5078">
        <w:rPr>
          <w:sz w:val="16"/>
        </w:rPr>
        <w:t>“The hazards in recent years have been relentless,” Kristy Dahl, the Union of Concerned Scientists’ principal climate expert, told Forbes. “We need to be better prepared for ‘danger season,’ otherwise we’ll increasingly be caught off-guard every year. Climate change is getting worse.”</w:t>
      </w:r>
    </w:p>
    <w:p w14:paraId="2C35DBF8" w14:textId="77777777" w:rsidR="007E2935" w:rsidRPr="002E5078" w:rsidRDefault="007E2935" w:rsidP="007E2935">
      <w:pPr>
        <w:rPr>
          <w:sz w:val="16"/>
        </w:rPr>
      </w:pPr>
      <w:r w:rsidRPr="002E5078">
        <w:rPr>
          <w:sz w:val="16"/>
        </w:rPr>
        <w:t xml:space="preserve">Despite the drought — </w:t>
      </w:r>
      <w:r w:rsidRPr="002E5078">
        <w:rPr>
          <w:rStyle w:val="StyleUnderline"/>
        </w:rPr>
        <w:t xml:space="preserve">in some places, the </w:t>
      </w:r>
      <w:r w:rsidRPr="002E5078">
        <w:rPr>
          <w:rStyle w:val="Emphasis"/>
        </w:rPr>
        <w:t>driest conditions</w:t>
      </w:r>
      <w:r w:rsidRPr="002E5078">
        <w:rPr>
          <w:rStyle w:val="StyleUnderline"/>
        </w:rPr>
        <w:t xml:space="preserve"> going back </w:t>
      </w:r>
      <w:r w:rsidRPr="002E5078">
        <w:rPr>
          <w:rStyle w:val="Emphasis"/>
        </w:rPr>
        <w:t>more than 1,000</w:t>
      </w:r>
      <w:r w:rsidRPr="002E5078">
        <w:rPr>
          <w:rStyle w:val="StyleUnderline"/>
        </w:rPr>
        <w:t xml:space="preserve"> </w:t>
      </w:r>
      <w:r w:rsidRPr="002E5078">
        <w:rPr>
          <w:rStyle w:val="Emphasis"/>
        </w:rPr>
        <w:t>years</w:t>
      </w:r>
      <w:r w:rsidRPr="002E5078">
        <w:rPr>
          <w:sz w:val="16"/>
        </w:rPr>
        <w:t xml:space="preserve"> — American producers have managed to bring in a projected harvest that’s nowhere near as bad as it could be. Soybean production will </w:t>
      </w:r>
      <w:proofErr w:type="gramStart"/>
      <w:r w:rsidRPr="002E5078">
        <w:rPr>
          <w:sz w:val="16"/>
        </w:rPr>
        <w:t>actually increase</w:t>
      </w:r>
      <w:proofErr w:type="gramEnd"/>
      <w:r w:rsidRPr="002E5078">
        <w:rPr>
          <w:sz w:val="16"/>
        </w:rPr>
        <w:t xml:space="preserve"> 2% from 2021, according to the U.S. Department of Agriculture, and wheat is up 8% over last year as global demand soared in the wake of Russia’s unprovoked war on Ukraine, a major wheat-producing country.</w:t>
      </w:r>
    </w:p>
    <w:p w14:paraId="2944964E" w14:textId="77777777" w:rsidR="007E2935" w:rsidRPr="002E5078" w:rsidRDefault="007E2935" w:rsidP="007E2935">
      <w:pPr>
        <w:rPr>
          <w:sz w:val="16"/>
        </w:rPr>
      </w:pPr>
      <w:r w:rsidRPr="002E5078">
        <w:rPr>
          <w:rStyle w:val="StyleUnderline"/>
        </w:rPr>
        <w:t xml:space="preserve">The concern is the corn harvest, which the USDA predicts </w:t>
      </w:r>
      <w:r w:rsidRPr="002E5078">
        <w:rPr>
          <w:rStyle w:val="Emphasis"/>
        </w:rPr>
        <w:t>will be down 5% from 2021</w:t>
      </w:r>
      <w:r w:rsidRPr="002E5078">
        <w:rPr>
          <w:sz w:val="16"/>
        </w:rPr>
        <w:t xml:space="preserve">, with less of the supply classified as good or excellent compared with last year. Still, the USDA forecasts record-high corn yields in California, Iowa, </w:t>
      </w:r>
      <w:proofErr w:type="gramStart"/>
      <w:r w:rsidRPr="002E5078">
        <w:rPr>
          <w:sz w:val="16"/>
        </w:rPr>
        <w:t>Washington</w:t>
      </w:r>
      <w:proofErr w:type="gramEnd"/>
      <w:r w:rsidRPr="002E5078">
        <w:rPr>
          <w:sz w:val="16"/>
        </w:rPr>
        <w:t xml:space="preserve"> and Wisconsin.</w:t>
      </w:r>
    </w:p>
    <w:p w14:paraId="474706AD" w14:textId="77777777" w:rsidR="007E2935" w:rsidRPr="002E5078" w:rsidRDefault="007E2935" w:rsidP="007E2935">
      <w:pPr>
        <w:rPr>
          <w:sz w:val="16"/>
        </w:rPr>
      </w:pPr>
      <w:r w:rsidRPr="002E5078">
        <w:rPr>
          <w:sz w:val="16"/>
        </w:rPr>
        <w:t>American food producers polled by the American Farm Bureau Federation last year complained of dangerously dry conditions. The farmers and ranchers surveyed in August 2022 say circumstances are pretty much the same or worse.</w:t>
      </w:r>
    </w:p>
    <w:p w14:paraId="0AD7FA9C" w14:textId="77777777" w:rsidR="007E2935" w:rsidRPr="002E5078" w:rsidRDefault="007E2935" w:rsidP="007E2935">
      <w:pPr>
        <w:rPr>
          <w:sz w:val="16"/>
        </w:rPr>
      </w:pPr>
      <w:r w:rsidRPr="002E5078">
        <w:rPr>
          <w:rStyle w:val="StyleUnderline"/>
        </w:rPr>
        <w:t xml:space="preserve">Nearly </w:t>
      </w:r>
      <w:r w:rsidRPr="002E5078">
        <w:rPr>
          <w:rStyle w:val="Emphasis"/>
        </w:rPr>
        <w:t>three-quarters of farmers</w:t>
      </w:r>
      <w:r w:rsidRPr="002E5078">
        <w:rPr>
          <w:rStyle w:val="StyleUnderline"/>
        </w:rPr>
        <w:t xml:space="preserve"> saw a reduction in harvest yields due to drought</w:t>
      </w:r>
      <w:r w:rsidRPr="002E5078">
        <w:rPr>
          <w:sz w:val="16"/>
        </w:rPr>
        <w:t>, while 37% said they were tilling over fields that won’t produce anything because of a lack of water, up from 24% last year. One-third of orchard farmers nationwide, and 50% in California, said they were ripping up trees, an increase from 17% in 2021. In one case, the Farm Bureau said, a California producer dropped all the fruit on five acres of young Cabernet grapes to help the vines survive without water. That ensured that the farmer would have no revenue from those vines.</w:t>
      </w:r>
    </w:p>
    <w:p w14:paraId="1AB5EB65" w14:textId="77777777" w:rsidR="007E2935" w:rsidRPr="002E5078" w:rsidRDefault="007E2935" w:rsidP="007E2935">
      <w:pPr>
        <w:rPr>
          <w:sz w:val="16"/>
        </w:rPr>
      </w:pPr>
      <w:r w:rsidRPr="002E5078">
        <w:rPr>
          <w:sz w:val="16"/>
        </w:rPr>
        <w:t>Similar measures plague the livestock industry, according to the Farm Bureau. Two-thirds of ranchers reported selling off animals or birds, with average herd sizes expected to be down 36%. The biggest herd declines are in Texas (down 50%), New Mexico (43%) and Oregon (41%), a good example of the wide geographic distribution of the distress.</w:t>
      </w:r>
    </w:p>
    <w:p w14:paraId="5014486C" w14:textId="77777777" w:rsidR="007E2935" w:rsidRPr="002E5078" w:rsidRDefault="007E2935" w:rsidP="007E2935">
      <w:pPr>
        <w:rPr>
          <w:sz w:val="16"/>
        </w:rPr>
      </w:pPr>
      <w:r w:rsidRPr="002E5078">
        <w:rPr>
          <w:sz w:val="16"/>
        </w:rPr>
        <w:t>“You can’t feed yourself out of a drought.”</w:t>
      </w:r>
    </w:p>
    <w:p w14:paraId="352B430F" w14:textId="77777777" w:rsidR="007E2935" w:rsidRPr="002E5078" w:rsidRDefault="007E2935" w:rsidP="007E2935">
      <w:pPr>
        <w:rPr>
          <w:sz w:val="16"/>
        </w:rPr>
      </w:pPr>
      <w:r w:rsidRPr="002E5078">
        <w:rPr>
          <w:sz w:val="16"/>
        </w:rPr>
        <w:t>Kevin Fulton</w:t>
      </w:r>
    </w:p>
    <w:p w14:paraId="57B85889" w14:textId="77777777" w:rsidR="007E2935" w:rsidRPr="002E5078" w:rsidRDefault="007E2935" w:rsidP="007E2935">
      <w:pPr>
        <w:rPr>
          <w:sz w:val="16"/>
        </w:rPr>
      </w:pPr>
      <w:r w:rsidRPr="002E5078">
        <w:rPr>
          <w:sz w:val="16"/>
        </w:rPr>
        <w:t xml:space="preserve">Fulton says 2022 was the worst year of drought in the past decade, and the second-worst in his three decades of farming, after 2012. Some of Fulton’s neighbors are now reducing the sizes of their herds and taking the livestock to the auction barn. Fulton says he’s considering doing the same. Drought kills off the grass that cattle need to graze on, so farmers </w:t>
      </w:r>
      <w:proofErr w:type="gramStart"/>
      <w:r w:rsidRPr="002E5078">
        <w:rPr>
          <w:sz w:val="16"/>
        </w:rPr>
        <w:t>have to</w:t>
      </w:r>
      <w:proofErr w:type="gramEnd"/>
      <w:r w:rsidRPr="002E5078">
        <w:rPr>
          <w:sz w:val="16"/>
        </w:rPr>
        <w:t xml:space="preserve"> buy expensive hay to feed them instead.</w:t>
      </w:r>
    </w:p>
    <w:p w14:paraId="5629618D" w14:textId="77777777" w:rsidR="007E2935" w:rsidRPr="002E5078" w:rsidRDefault="007E2935" w:rsidP="007E2935">
      <w:pPr>
        <w:rPr>
          <w:sz w:val="16"/>
        </w:rPr>
      </w:pPr>
      <w:r w:rsidRPr="002E5078">
        <w:rPr>
          <w:sz w:val="16"/>
        </w:rPr>
        <w:t>“You can’t feed yourself out of a drought. It doesn’t work from a profit standpoint,” Fulton says. “We’re going to run out of grass.”</w:t>
      </w:r>
    </w:p>
    <w:p w14:paraId="0C9039A3" w14:textId="77777777" w:rsidR="007E2935" w:rsidRPr="002E5078" w:rsidRDefault="007E2935" w:rsidP="007E2935">
      <w:pPr>
        <w:rPr>
          <w:sz w:val="16"/>
        </w:rPr>
      </w:pPr>
      <w:r w:rsidRPr="002E5078">
        <w:rPr>
          <w:sz w:val="16"/>
        </w:rPr>
        <w:t xml:space="preserve">In mid-August, rains finally hit farms in dried-out Southwestern states, including Texas, </w:t>
      </w:r>
      <w:proofErr w:type="gramStart"/>
      <w:r w:rsidRPr="002E5078">
        <w:rPr>
          <w:sz w:val="16"/>
        </w:rPr>
        <w:t>Arizona</w:t>
      </w:r>
      <w:proofErr w:type="gramEnd"/>
      <w:r w:rsidRPr="002E5078">
        <w:rPr>
          <w:sz w:val="16"/>
        </w:rPr>
        <w:t xml:space="preserve"> and New Mexico. Then the </w:t>
      </w:r>
      <w:proofErr w:type="gramStart"/>
      <w:r w:rsidRPr="002E5078">
        <w:rPr>
          <w:sz w:val="16"/>
        </w:rPr>
        <w:t>rains</w:t>
      </w:r>
      <w:proofErr w:type="gramEnd"/>
      <w:r w:rsidRPr="002E5078">
        <w:rPr>
          <w:sz w:val="16"/>
        </w:rPr>
        <w:t xml:space="preserve"> arrived on the Great Plains.</w:t>
      </w:r>
    </w:p>
    <w:p w14:paraId="13FFECC6" w14:textId="77777777" w:rsidR="007E2935" w:rsidRPr="002E5078" w:rsidRDefault="007E2935" w:rsidP="007E2935">
      <w:pPr>
        <w:rPr>
          <w:sz w:val="16"/>
        </w:rPr>
      </w:pPr>
      <w:r w:rsidRPr="002E5078">
        <w:rPr>
          <w:sz w:val="16"/>
        </w:rPr>
        <w:t>Farmers like Fulton welcomed the brief break. But it was too little, too late.</w:t>
      </w:r>
    </w:p>
    <w:p w14:paraId="5C2B1124" w14:textId="77777777" w:rsidR="007E2935" w:rsidRDefault="007E2935" w:rsidP="007E2935">
      <w:pPr>
        <w:rPr>
          <w:rStyle w:val="StyleUnderline"/>
        </w:rPr>
      </w:pPr>
      <w:r w:rsidRPr="002E5078">
        <w:rPr>
          <w:sz w:val="16"/>
        </w:rPr>
        <w:t xml:space="preserve">On Fulton’s farm, </w:t>
      </w:r>
      <w:r w:rsidRPr="002E5078">
        <w:rPr>
          <w:rStyle w:val="StyleUnderline"/>
        </w:rPr>
        <w:t xml:space="preserve">the effects of a changing </w:t>
      </w:r>
      <w:r w:rsidRPr="002E5078">
        <w:rPr>
          <w:rStyle w:val="Emphasis"/>
        </w:rPr>
        <w:t>climate are pervasive</w:t>
      </w:r>
      <w:r w:rsidRPr="002E5078">
        <w:rPr>
          <w:sz w:val="16"/>
        </w:rPr>
        <w:t xml:space="preserve">. </w:t>
      </w:r>
      <w:r w:rsidRPr="002E5078">
        <w:rPr>
          <w:rStyle w:val="StyleUnderline"/>
        </w:rPr>
        <w:t xml:space="preserve">There are more grasshoppers, which love dry weather and </w:t>
      </w:r>
      <w:proofErr w:type="gramStart"/>
      <w:r w:rsidRPr="002E5078">
        <w:rPr>
          <w:rStyle w:val="StyleUnderline"/>
        </w:rPr>
        <w:t>eat</w:t>
      </w:r>
      <w:proofErr w:type="gramEnd"/>
      <w:r w:rsidRPr="002E5078">
        <w:rPr>
          <w:rStyle w:val="StyleUnderline"/>
        </w:rPr>
        <w:t xml:space="preserve"> the crops</w:t>
      </w:r>
      <w:r w:rsidRPr="002E5078">
        <w:rPr>
          <w:sz w:val="16"/>
        </w:rPr>
        <w:t xml:space="preserve">. Fulton’s bees have also been less active. Honey production is half of what it normally is, he said. There’s also the looming threat of heat-driven poison: </w:t>
      </w:r>
      <w:r w:rsidRPr="002E5078">
        <w:rPr>
          <w:rStyle w:val="StyleUnderline"/>
        </w:rPr>
        <w:t xml:space="preserve">If some plants don’t get enough water, they can produce high levels of nitrates, which makes </w:t>
      </w:r>
      <w:r w:rsidRPr="007E2935">
        <w:rPr>
          <w:rStyle w:val="Emphasis"/>
        </w:rPr>
        <w:t>them</w:t>
      </w:r>
      <w:r w:rsidRPr="002E5078">
        <w:rPr>
          <w:rStyle w:val="Emphasis"/>
        </w:rPr>
        <w:t xml:space="preserve"> toxic</w:t>
      </w:r>
      <w:r w:rsidRPr="002E5078">
        <w:rPr>
          <w:rStyle w:val="StyleUnderline"/>
        </w:rPr>
        <w:t xml:space="preserve"> for the livestock that eat them.</w:t>
      </w:r>
    </w:p>
    <w:p w14:paraId="7B3D682B" w14:textId="77777777" w:rsidR="007E2935" w:rsidRPr="002E5078" w:rsidRDefault="007E2935" w:rsidP="007E2935">
      <w:pPr>
        <w:rPr>
          <w:sz w:val="16"/>
        </w:rPr>
      </w:pPr>
      <w:r w:rsidRPr="002E5078">
        <w:rPr>
          <w:sz w:val="16"/>
        </w:rPr>
        <w:t>According to the USDA’s August production report, the rains in mid-August helped to replenish topsoil moisture and “revived drought-ravaged rangeland and pastures. However, hot, dry weather persisted.” From the Pacific Coast to the northern Plains, temperatures averaged at least 5°F above normal. Readings even averaged 10°F above normal in some locations across the interior Northwest and Northern California.</w:t>
      </w:r>
    </w:p>
    <w:p w14:paraId="7DD22E81" w14:textId="77777777" w:rsidR="007E2935" w:rsidRPr="002E5078" w:rsidRDefault="007E2935" w:rsidP="007E2935">
      <w:pPr>
        <w:rPr>
          <w:sz w:val="16"/>
        </w:rPr>
      </w:pPr>
      <w:r w:rsidRPr="002E5078">
        <w:rPr>
          <w:sz w:val="16"/>
        </w:rPr>
        <w:t xml:space="preserve">Drought-resistant seeds and drip-irrigation to conserve water are promising </w:t>
      </w:r>
      <w:proofErr w:type="gramStart"/>
      <w:r w:rsidRPr="002E5078">
        <w:rPr>
          <w:sz w:val="16"/>
        </w:rPr>
        <w:t>solutions, if</w:t>
      </w:r>
      <w:proofErr w:type="gramEnd"/>
      <w:r w:rsidRPr="002E5078">
        <w:rPr>
          <w:sz w:val="16"/>
        </w:rPr>
        <w:t xml:space="preserve"> they can be put to use at scale. A lot of money has gone towards funding startups and research, but there haven’t been many mainstream successes.</w:t>
      </w:r>
    </w:p>
    <w:p w14:paraId="034F18DB" w14:textId="77777777" w:rsidR="007E2935" w:rsidRPr="002E5078" w:rsidRDefault="007E2935" w:rsidP="007E2935">
      <w:pPr>
        <w:rPr>
          <w:sz w:val="16"/>
        </w:rPr>
      </w:pPr>
      <w:r w:rsidRPr="002E5078">
        <w:rPr>
          <w:sz w:val="16"/>
        </w:rPr>
        <w:t>This year’s industrially grown commodity crops so far still seem strong overall. But the cracks driven by climate change are starting to show.</w:t>
      </w:r>
    </w:p>
    <w:p w14:paraId="0C794521" w14:textId="77777777" w:rsidR="007E2935" w:rsidRPr="002E5078" w:rsidRDefault="007E2935" w:rsidP="007E2935">
      <w:pPr>
        <w:rPr>
          <w:sz w:val="16"/>
        </w:rPr>
      </w:pPr>
      <w:r w:rsidRPr="002E5078">
        <w:rPr>
          <w:sz w:val="16"/>
        </w:rPr>
        <w:t>“In my 50 years of farming it never went from being so wet to so dry – it’s the fastest I’ve seen.”</w:t>
      </w:r>
    </w:p>
    <w:p w14:paraId="235DC5FB" w14:textId="77777777" w:rsidR="007E2935" w:rsidRPr="002E5078" w:rsidRDefault="007E2935" w:rsidP="007E2935">
      <w:pPr>
        <w:rPr>
          <w:sz w:val="16"/>
        </w:rPr>
      </w:pPr>
      <w:r w:rsidRPr="002E5078">
        <w:rPr>
          <w:sz w:val="16"/>
        </w:rPr>
        <w:t xml:space="preserve">Darvin </w:t>
      </w:r>
      <w:proofErr w:type="spellStart"/>
      <w:r w:rsidRPr="002E5078">
        <w:rPr>
          <w:sz w:val="16"/>
        </w:rPr>
        <w:t>Bentlage</w:t>
      </w:r>
      <w:proofErr w:type="spellEnd"/>
    </w:p>
    <w:p w14:paraId="5F80E120" w14:textId="77777777" w:rsidR="007E2935" w:rsidRPr="002E5078" w:rsidRDefault="007E2935" w:rsidP="007E2935">
      <w:pPr>
        <w:rPr>
          <w:sz w:val="16"/>
        </w:rPr>
      </w:pPr>
      <w:r w:rsidRPr="002E5078">
        <w:rPr>
          <w:sz w:val="16"/>
        </w:rPr>
        <w:t xml:space="preserve">Darvin </w:t>
      </w:r>
      <w:proofErr w:type="spellStart"/>
      <w:r w:rsidRPr="002E5078">
        <w:rPr>
          <w:sz w:val="16"/>
        </w:rPr>
        <w:t>Bentlage</w:t>
      </w:r>
      <w:proofErr w:type="spellEnd"/>
      <w:r w:rsidRPr="002E5078">
        <w:rPr>
          <w:sz w:val="16"/>
        </w:rPr>
        <w:t xml:space="preserve">, a 66-year-old, fourth-generation </w:t>
      </w:r>
      <w:proofErr w:type="gramStart"/>
      <w:r w:rsidRPr="002E5078">
        <w:rPr>
          <w:sz w:val="16"/>
        </w:rPr>
        <w:t>cattle</w:t>
      </w:r>
      <w:proofErr w:type="gramEnd"/>
      <w:r w:rsidRPr="002E5078">
        <w:rPr>
          <w:sz w:val="16"/>
        </w:rPr>
        <w:t xml:space="preserve"> and grain farmer located north of Joplin, Missouri, says the extreme weather that he and his neighbors face has taken them on a roller-coaster ride. Earlier this year, it rained so much that he had to delay planting. Then the drought came.</w:t>
      </w:r>
    </w:p>
    <w:p w14:paraId="6E4966FF" w14:textId="77777777" w:rsidR="007E2935" w:rsidRPr="002E5078" w:rsidRDefault="007E2935" w:rsidP="007E2935">
      <w:pPr>
        <w:rPr>
          <w:sz w:val="16"/>
        </w:rPr>
      </w:pPr>
      <w:r w:rsidRPr="002E5078">
        <w:rPr>
          <w:sz w:val="16"/>
        </w:rPr>
        <w:t xml:space="preserve">“That was a rough start,” </w:t>
      </w:r>
      <w:proofErr w:type="spellStart"/>
      <w:r w:rsidRPr="002E5078">
        <w:rPr>
          <w:sz w:val="16"/>
        </w:rPr>
        <w:t>Bentlage</w:t>
      </w:r>
      <w:proofErr w:type="spellEnd"/>
      <w:r w:rsidRPr="002E5078">
        <w:rPr>
          <w:sz w:val="16"/>
        </w:rPr>
        <w:t xml:space="preserve"> told Forbes. “In my 50 years of farming it never went from being so wet to so dry – it’s the fastest I’ve seen.” He added: “Pray for rain.”</w:t>
      </w:r>
    </w:p>
    <w:p w14:paraId="1101290B" w14:textId="77777777" w:rsidR="007E2935" w:rsidRPr="002E5078" w:rsidRDefault="007E2935" w:rsidP="007E2935">
      <w:pPr>
        <w:rPr>
          <w:sz w:val="16"/>
        </w:rPr>
      </w:pPr>
      <w:r w:rsidRPr="002E5078">
        <w:rPr>
          <w:sz w:val="16"/>
        </w:rPr>
        <w:t>Despite decreasing access to water and extreme weather projections on the horizon, Fulton says he’s optimistic for the future.</w:t>
      </w:r>
    </w:p>
    <w:p w14:paraId="74904DC1" w14:textId="77777777" w:rsidR="007E2935" w:rsidRPr="002E5078" w:rsidRDefault="007E2935" w:rsidP="007E2935">
      <w:pPr>
        <w:rPr>
          <w:rStyle w:val="StyleUnderline"/>
        </w:rPr>
      </w:pPr>
      <w:r w:rsidRPr="002E5078">
        <w:rPr>
          <w:sz w:val="16"/>
        </w:rPr>
        <w:t>“</w:t>
      </w:r>
      <w:r w:rsidRPr="002E5078">
        <w:rPr>
          <w:rStyle w:val="StyleUnderline"/>
        </w:rPr>
        <w:t>Like most farmers, when we have a bad year, we say it will be better next year. We live to farm another year,” he says. “</w:t>
      </w:r>
      <w:r w:rsidRPr="002E5078">
        <w:rPr>
          <w:rStyle w:val="Emphasis"/>
        </w:rPr>
        <w:t>Sometimes it seems like it can’t get any worse</w:t>
      </w:r>
      <w:r w:rsidRPr="002E5078">
        <w:rPr>
          <w:rStyle w:val="StyleUnderline"/>
        </w:rPr>
        <w:t>.”</w:t>
      </w:r>
    </w:p>
    <w:p w14:paraId="2B58731F" w14:textId="4B015B43" w:rsidR="002E5078" w:rsidRDefault="002E5078" w:rsidP="002E5078">
      <w:pPr>
        <w:pStyle w:val="Heading4"/>
        <w:numPr>
          <w:ilvl w:val="0"/>
          <w:numId w:val="12"/>
        </w:numPr>
      </w:pPr>
      <w:r>
        <w:t>Cyberattacks</w:t>
      </w:r>
    </w:p>
    <w:p w14:paraId="7B453790" w14:textId="77777777" w:rsidR="002E5078" w:rsidRPr="000757E0" w:rsidRDefault="002E5078" w:rsidP="002E5078">
      <w:r>
        <w:t xml:space="preserve">Eric </w:t>
      </w:r>
      <w:r w:rsidRPr="000757E0">
        <w:rPr>
          <w:rStyle w:val="Style13ptBold"/>
        </w:rPr>
        <w:t>Geller 4-6</w:t>
      </w:r>
      <w:r>
        <w:t>. Journalist covering cybersecurity and technology. His stories have explored efforts to protect elections from hackers, take down cybercrime gangs, improve the security of commercial and open-source software, and regulate vital U.S. infrastructure. He spent more than six years as a cyber reporter at Politico; prior to that, he covered tech policy and served as an editor at The Daily Dot. "The Dangerous Weak Link in the US Food Chain". WIRED. 4-6-2023. https://www.wired.com/story/us-food-agriculture-isac-cybersecurity/</w:t>
      </w:r>
    </w:p>
    <w:p w14:paraId="29717E35" w14:textId="77777777" w:rsidR="002E5078" w:rsidRDefault="002E5078" w:rsidP="002E5078">
      <w:pPr>
        <w:rPr>
          <w:rStyle w:val="StyleUnderline"/>
        </w:rPr>
      </w:pPr>
      <w:r w:rsidRPr="000757E0">
        <w:rPr>
          <w:rStyle w:val="StyleUnderline"/>
        </w:rPr>
        <w:t xml:space="preserve">IF HACKERS WANTED to debilitate American society, they would have trouble taking down the entire power grid or financial system, but they could do serious damage to the companies that make and </w:t>
      </w:r>
      <w:r w:rsidRPr="000757E0">
        <w:rPr>
          <w:rStyle w:val="Emphasis"/>
        </w:rPr>
        <w:t>deliver Americans’ food</w:t>
      </w:r>
      <w:r w:rsidRPr="000757E0">
        <w:rPr>
          <w:rStyle w:val="StyleUnderline"/>
        </w:rPr>
        <w:t>.</w:t>
      </w:r>
    </w:p>
    <w:p w14:paraId="02038A81" w14:textId="77777777" w:rsidR="002E5078" w:rsidRDefault="002E5078" w:rsidP="002E5078">
      <w:pPr>
        <w:rPr>
          <w:rStyle w:val="StyleUnderline"/>
        </w:rPr>
      </w:pPr>
      <w:r w:rsidRPr="000757E0">
        <w:rPr>
          <w:rStyle w:val="StyleUnderline"/>
        </w:rPr>
        <w:t>The US food and agriculture sector lacks the resources</w:t>
      </w:r>
      <w:r w:rsidRPr="000757E0">
        <w:rPr>
          <w:sz w:val="16"/>
        </w:rPr>
        <w:t xml:space="preserve">, </w:t>
      </w:r>
      <w:r w:rsidRPr="000757E0">
        <w:rPr>
          <w:rStyle w:val="Emphasis"/>
        </w:rPr>
        <w:t>expertise</w:t>
      </w:r>
      <w:r w:rsidRPr="000757E0">
        <w:rPr>
          <w:sz w:val="16"/>
        </w:rPr>
        <w:t xml:space="preserve">, </w:t>
      </w:r>
      <w:r w:rsidRPr="000757E0">
        <w:rPr>
          <w:rStyle w:val="StyleUnderline"/>
        </w:rPr>
        <w:t xml:space="preserve">and </w:t>
      </w:r>
      <w:r w:rsidRPr="000757E0">
        <w:rPr>
          <w:rStyle w:val="Emphasis"/>
        </w:rPr>
        <w:t>government support</w:t>
      </w:r>
      <w:r w:rsidRPr="000757E0">
        <w:rPr>
          <w:rStyle w:val="StyleUnderline"/>
        </w:rPr>
        <w:t xml:space="preserve"> to</w:t>
      </w:r>
      <w:r w:rsidRPr="000757E0">
        <w:rPr>
          <w:sz w:val="16"/>
        </w:rPr>
        <w:t xml:space="preserve"> </w:t>
      </w:r>
      <w:r w:rsidRPr="000757E0">
        <w:rPr>
          <w:rStyle w:val="StyleUnderline"/>
        </w:rPr>
        <w:t xml:space="preserve">protect itself and its products from a </w:t>
      </w:r>
      <w:r w:rsidRPr="000757E0">
        <w:rPr>
          <w:rStyle w:val="Emphasis"/>
        </w:rPr>
        <w:t>rapidly</w:t>
      </w:r>
      <w:r w:rsidRPr="000757E0">
        <w:rPr>
          <w:rStyle w:val="StyleUnderline"/>
        </w:rPr>
        <w:t xml:space="preserve"> expanding </w:t>
      </w:r>
      <w:r w:rsidRPr="000757E0">
        <w:rPr>
          <w:rStyle w:val="Emphasis"/>
        </w:rPr>
        <w:t>range</w:t>
      </w:r>
      <w:r w:rsidRPr="000757E0">
        <w:rPr>
          <w:rStyle w:val="StyleUnderline"/>
        </w:rPr>
        <w:t xml:space="preserve"> of </w:t>
      </w:r>
      <w:r w:rsidRPr="000757E0">
        <w:rPr>
          <w:rStyle w:val="Emphasis"/>
        </w:rPr>
        <w:t>cybersecurity threats</w:t>
      </w:r>
      <w:r w:rsidRPr="000757E0">
        <w:rPr>
          <w:rStyle w:val="StyleUnderline"/>
        </w:rPr>
        <w:t>,</w:t>
      </w:r>
      <w:r w:rsidRPr="000757E0">
        <w:rPr>
          <w:sz w:val="16"/>
        </w:rPr>
        <w:t xml:space="preserve"> according to lawmakers, policy experts, and former government officials. </w:t>
      </w:r>
      <w:r w:rsidRPr="000757E0">
        <w:rPr>
          <w:rStyle w:val="StyleUnderline"/>
        </w:rPr>
        <w:t xml:space="preserve">These shortfalls leave gaps that foreign government operatives or cybercriminals could exploit to remotely disable </w:t>
      </w:r>
      <w:r w:rsidRPr="000757E0">
        <w:rPr>
          <w:rStyle w:val="Emphasis"/>
        </w:rPr>
        <w:t>farming equipment</w:t>
      </w:r>
      <w:r w:rsidRPr="000757E0">
        <w:rPr>
          <w:rStyle w:val="StyleUnderline"/>
        </w:rPr>
        <w:t xml:space="preserve">, </w:t>
      </w:r>
      <w:r w:rsidRPr="000757E0">
        <w:rPr>
          <w:rStyle w:val="Emphasis"/>
        </w:rPr>
        <w:t>contaminate fertilizer</w:t>
      </w:r>
      <w:r w:rsidRPr="000757E0">
        <w:rPr>
          <w:rStyle w:val="StyleUnderline"/>
        </w:rPr>
        <w:t xml:space="preserve">, </w:t>
      </w:r>
      <w:r w:rsidRPr="000757E0">
        <w:rPr>
          <w:rStyle w:val="Emphasis"/>
        </w:rPr>
        <w:t>cripple milk</w:t>
      </w:r>
      <w:r w:rsidRPr="000757E0">
        <w:rPr>
          <w:rStyle w:val="StyleUnderline"/>
        </w:rPr>
        <w:t xml:space="preserve"> </w:t>
      </w:r>
      <w:r w:rsidRPr="000757E0">
        <w:rPr>
          <w:rStyle w:val="Emphasis"/>
        </w:rPr>
        <w:t>supplies</w:t>
      </w:r>
      <w:r w:rsidRPr="000757E0">
        <w:rPr>
          <w:rStyle w:val="StyleUnderline"/>
        </w:rPr>
        <w:t xml:space="preserve">, and </w:t>
      </w:r>
      <w:r w:rsidRPr="000757E0">
        <w:rPr>
          <w:rStyle w:val="Emphasis"/>
        </w:rPr>
        <w:t>kill chickens</w:t>
      </w:r>
      <w:r w:rsidRPr="000757E0">
        <w:rPr>
          <w:rStyle w:val="StyleUnderline"/>
        </w:rPr>
        <w:t>.</w:t>
      </w:r>
    </w:p>
    <w:p w14:paraId="5CE522C5" w14:textId="77777777" w:rsidR="002E5078" w:rsidRPr="000757E0" w:rsidRDefault="002E5078" w:rsidP="002E5078">
      <w:pPr>
        <w:rPr>
          <w:sz w:val="16"/>
        </w:rPr>
      </w:pPr>
      <w:r w:rsidRPr="000757E0">
        <w:rPr>
          <w:sz w:val="16"/>
        </w:rPr>
        <w:t xml:space="preserve">In the past few years, </w:t>
      </w:r>
      <w:r w:rsidRPr="000757E0">
        <w:rPr>
          <w:rStyle w:val="Emphasis"/>
        </w:rPr>
        <w:t>cyberattacks</w:t>
      </w:r>
      <w:r w:rsidRPr="000757E0">
        <w:rPr>
          <w:sz w:val="16"/>
        </w:rPr>
        <w:t xml:space="preserve"> </w:t>
      </w:r>
      <w:r w:rsidRPr="000757E0">
        <w:rPr>
          <w:rStyle w:val="StyleUnderline"/>
        </w:rPr>
        <w:t>on the meat processing giant</w:t>
      </w:r>
      <w:r w:rsidRPr="000757E0">
        <w:rPr>
          <w:sz w:val="16"/>
        </w:rPr>
        <w:t xml:space="preserve"> JBS Foods and the Iowa farm services firm NEW Cooperative </w:t>
      </w:r>
      <w:r w:rsidRPr="000757E0">
        <w:rPr>
          <w:rStyle w:val="StyleUnderline"/>
        </w:rPr>
        <w:t>have laid bare the industry’s widespread vulnerabilities.</w:t>
      </w:r>
      <w:r w:rsidRPr="000757E0">
        <w:rPr>
          <w:sz w:val="16"/>
        </w:rPr>
        <w:t xml:space="preserve"> </w:t>
      </w:r>
      <w:r w:rsidRPr="000757E0">
        <w:rPr>
          <w:rStyle w:val="StyleUnderline"/>
        </w:rPr>
        <w:t>And new technologies</w:t>
      </w:r>
      <w:r w:rsidRPr="000757E0">
        <w:rPr>
          <w:sz w:val="16"/>
        </w:rPr>
        <w:t xml:space="preserve">, </w:t>
      </w:r>
      <w:r w:rsidRPr="000757E0">
        <w:rPr>
          <w:rStyle w:val="StyleUnderline"/>
        </w:rPr>
        <w:t>including advances in artificial intelligence</w:t>
      </w:r>
      <w:r w:rsidRPr="000757E0">
        <w:rPr>
          <w:sz w:val="16"/>
        </w:rPr>
        <w:t xml:space="preserve">, </w:t>
      </w:r>
      <w:r w:rsidRPr="000757E0">
        <w:rPr>
          <w:rStyle w:val="StyleUnderline"/>
        </w:rPr>
        <w:t>are creating previously unimaginable risks</w:t>
      </w:r>
      <w:r w:rsidRPr="000757E0">
        <w:rPr>
          <w:sz w:val="16"/>
        </w:rPr>
        <w:t>, overwhelming a workforce not accustomed to dealing with digital security. Making matters worse, food and agriculture is one of only a few critical infrastructure sectors that doesn’t have an information sharing and analysis center, or ISAC, helping companies fight back.</w:t>
      </w:r>
    </w:p>
    <w:p w14:paraId="5D73CA57" w14:textId="77777777" w:rsidR="002E5078" w:rsidRPr="000757E0" w:rsidRDefault="002E5078" w:rsidP="002E5078">
      <w:pPr>
        <w:rPr>
          <w:sz w:val="16"/>
        </w:rPr>
      </w:pPr>
      <w:proofErr w:type="gramStart"/>
      <w:r w:rsidRPr="000757E0">
        <w:rPr>
          <w:rStyle w:val="StyleUnderline"/>
        </w:rPr>
        <w:t>All of</w:t>
      </w:r>
      <w:proofErr w:type="gramEnd"/>
      <w:r w:rsidRPr="000757E0">
        <w:rPr>
          <w:rStyle w:val="StyleUnderline"/>
        </w:rPr>
        <w:t xml:space="preserve"> these shortcomings make food and agriculture companies</w:t>
      </w:r>
      <w:r w:rsidRPr="000757E0">
        <w:rPr>
          <w:sz w:val="16"/>
        </w:rPr>
        <w:t xml:space="preserve"> </w:t>
      </w:r>
      <w:r w:rsidRPr="000757E0">
        <w:rPr>
          <w:rStyle w:val="StyleUnderline"/>
        </w:rPr>
        <w:t xml:space="preserve">a </w:t>
      </w:r>
      <w:r w:rsidRPr="000757E0">
        <w:rPr>
          <w:rStyle w:val="Emphasis"/>
        </w:rPr>
        <w:t>prime target</w:t>
      </w:r>
      <w:r w:rsidRPr="000757E0">
        <w:rPr>
          <w:rStyle w:val="StyleUnderline"/>
        </w:rPr>
        <w:t xml:space="preserve"> for </w:t>
      </w:r>
      <w:r w:rsidRPr="000757E0">
        <w:rPr>
          <w:rStyle w:val="Emphasis"/>
        </w:rPr>
        <w:t>Russian</w:t>
      </w:r>
      <w:r w:rsidRPr="000757E0">
        <w:rPr>
          <w:sz w:val="16"/>
        </w:rPr>
        <w:t xml:space="preserve"> </w:t>
      </w:r>
      <w:r w:rsidRPr="000757E0">
        <w:rPr>
          <w:rStyle w:val="Emphasis"/>
        </w:rPr>
        <w:t>operatives</w:t>
      </w:r>
      <w:r w:rsidRPr="000757E0">
        <w:rPr>
          <w:sz w:val="16"/>
        </w:rPr>
        <w:t xml:space="preserve"> bent on vengeance for Western sanctions, </w:t>
      </w:r>
      <w:r w:rsidRPr="000757E0">
        <w:rPr>
          <w:rStyle w:val="Emphasis"/>
        </w:rPr>
        <w:t>Chinese spies</w:t>
      </w:r>
      <w:r w:rsidRPr="000757E0">
        <w:rPr>
          <w:sz w:val="16"/>
        </w:rPr>
        <w:t xml:space="preserve"> seeking a competitive advantage for their domestic firms, </w:t>
      </w:r>
      <w:r w:rsidRPr="000757E0">
        <w:rPr>
          <w:rStyle w:val="StyleUnderline"/>
        </w:rPr>
        <w:t xml:space="preserve">and </w:t>
      </w:r>
      <w:r w:rsidRPr="000757E0">
        <w:rPr>
          <w:rStyle w:val="Emphasis"/>
        </w:rPr>
        <w:t>ransomware gangs</w:t>
      </w:r>
      <w:r w:rsidRPr="000757E0">
        <w:rPr>
          <w:sz w:val="16"/>
        </w:rPr>
        <w:t xml:space="preserve"> looking for victims that can’t afford downtime.</w:t>
      </w:r>
    </w:p>
    <w:p w14:paraId="3E26563B" w14:textId="77777777" w:rsidR="002E5078" w:rsidRPr="000757E0" w:rsidRDefault="002E5078" w:rsidP="002E5078">
      <w:pPr>
        <w:rPr>
          <w:sz w:val="16"/>
        </w:rPr>
      </w:pPr>
      <w:r w:rsidRPr="000757E0">
        <w:rPr>
          <w:sz w:val="16"/>
        </w:rPr>
        <w:t>The federal government has recently begun addressing these dangers. Lawmakers are introducing bills and spotlighting the issue at hearings, and a presidential directive has spawned a series of reports and reviews. To the people most informed and worried about the chaos that hackers could cause, these developments are long overdue.</w:t>
      </w:r>
    </w:p>
    <w:p w14:paraId="5FC6DB1E" w14:textId="77777777" w:rsidR="002E5078" w:rsidRPr="000757E0" w:rsidRDefault="002E5078" w:rsidP="002E5078">
      <w:pPr>
        <w:rPr>
          <w:rStyle w:val="StyleUnderline"/>
        </w:rPr>
      </w:pPr>
      <w:r w:rsidRPr="000757E0">
        <w:rPr>
          <w:sz w:val="16"/>
        </w:rPr>
        <w:t>“</w:t>
      </w:r>
      <w:r w:rsidRPr="000757E0">
        <w:rPr>
          <w:rStyle w:val="StyleUnderline"/>
        </w:rPr>
        <w:t xml:space="preserve">Agricultural and food security is the </w:t>
      </w:r>
      <w:r w:rsidRPr="000757E0">
        <w:rPr>
          <w:rStyle w:val="Emphasis"/>
        </w:rPr>
        <w:t>foundation</w:t>
      </w:r>
      <w:r w:rsidRPr="000757E0">
        <w:rPr>
          <w:rStyle w:val="StyleUnderline"/>
        </w:rPr>
        <w:t xml:space="preserve"> of </w:t>
      </w:r>
      <w:r w:rsidRPr="000757E0">
        <w:rPr>
          <w:rStyle w:val="Emphasis"/>
        </w:rPr>
        <w:t xml:space="preserve">American </w:t>
      </w:r>
      <w:r w:rsidRPr="00516A9F">
        <w:rPr>
          <w:rStyle w:val="Emphasis"/>
        </w:rPr>
        <w:t>security</w:t>
      </w:r>
      <w:r w:rsidRPr="00516A9F">
        <w:rPr>
          <w:rStyle w:val="StyleUnderline"/>
        </w:rPr>
        <w:t>,”</w:t>
      </w:r>
      <w:r w:rsidRPr="00516A9F">
        <w:rPr>
          <w:sz w:val="16"/>
        </w:rPr>
        <w:t xml:space="preserve"> says US congressman August </w:t>
      </w:r>
      <w:proofErr w:type="spellStart"/>
      <w:r w:rsidRPr="00516A9F">
        <w:rPr>
          <w:sz w:val="16"/>
        </w:rPr>
        <w:t>Pfluger</w:t>
      </w:r>
      <w:proofErr w:type="spellEnd"/>
      <w:r w:rsidRPr="00516A9F">
        <w:rPr>
          <w:sz w:val="16"/>
        </w:rPr>
        <w:t>, a Texas Republican who has sponsored a bill on the subject.</w:t>
      </w:r>
      <w:r w:rsidRPr="00516A9F">
        <w:rPr>
          <w:rStyle w:val="StyleUnderline"/>
        </w:rPr>
        <w:t xml:space="preserve"> “Without a </w:t>
      </w:r>
      <w:r w:rsidRPr="00516A9F">
        <w:rPr>
          <w:rStyle w:val="Emphasis"/>
        </w:rPr>
        <w:t>stable food supply</w:t>
      </w:r>
      <w:r w:rsidRPr="00516A9F">
        <w:rPr>
          <w:rStyle w:val="StyleUnderline"/>
        </w:rPr>
        <w:t xml:space="preserve">, </w:t>
      </w:r>
      <w:r w:rsidRPr="00516A9F">
        <w:rPr>
          <w:rStyle w:val="Emphasis"/>
        </w:rPr>
        <w:t>society stops functioning</w:t>
      </w:r>
      <w:r w:rsidRPr="00516A9F">
        <w:rPr>
          <w:rStyle w:val="StyleUnderline"/>
        </w:rPr>
        <w:t>.”</w:t>
      </w:r>
    </w:p>
    <w:p w14:paraId="289B3ED6" w14:textId="0F0AB350" w:rsidR="00A72C74" w:rsidRDefault="00A72C74" w:rsidP="00A72C74">
      <w:pPr>
        <w:pStyle w:val="Heading2"/>
      </w:pPr>
      <w:r>
        <w:t>AT: Impact</w:t>
      </w:r>
      <w:r w:rsidR="008E4B80">
        <w:t>---2AC</w:t>
      </w:r>
      <w:r w:rsidR="00572B21">
        <w:t>/1AR</w:t>
      </w:r>
    </w:p>
    <w:p w14:paraId="1F6E207C" w14:textId="0A1D7EEF" w:rsidR="002B452A" w:rsidRDefault="002B452A" w:rsidP="002B452A">
      <w:pPr>
        <w:pStyle w:val="Heading3"/>
      </w:pPr>
      <w:r>
        <w:t>AT: Food Wars---2AC</w:t>
      </w:r>
    </w:p>
    <w:p w14:paraId="72869E21" w14:textId="77777777" w:rsidR="00BA1F12" w:rsidRPr="00EA5B21" w:rsidRDefault="00BA1F12" w:rsidP="00BA1F12">
      <w:pPr>
        <w:pStyle w:val="Heading4"/>
      </w:pPr>
      <w:r w:rsidRPr="00EA5B21">
        <w:t>Food shortages won’t cause war</w:t>
      </w:r>
      <w:r>
        <w:t>.</w:t>
      </w:r>
    </w:p>
    <w:p w14:paraId="316D5BCA" w14:textId="277836CF" w:rsidR="00BA1F12" w:rsidRPr="00BA1F12" w:rsidRDefault="00BA1F12" w:rsidP="00BA1F12">
      <w:r w:rsidRPr="00BA1F12">
        <w:t>Jeremy</w:t>
      </w:r>
      <w:r w:rsidRPr="00BA1F12">
        <w:t xml:space="preserve"> </w:t>
      </w:r>
      <w:proofErr w:type="spellStart"/>
      <w:r w:rsidRPr="00BA1F12">
        <w:rPr>
          <w:rStyle w:val="Style13ptBold"/>
        </w:rPr>
        <w:t>Allouche</w:t>
      </w:r>
      <w:proofErr w:type="spellEnd"/>
      <w:r w:rsidRPr="00BA1F12">
        <w:rPr>
          <w:rStyle w:val="Style13ptBold"/>
        </w:rPr>
        <w:t xml:space="preserve"> 11</w:t>
      </w:r>
      <w:r>
        <w:t>.</w:t>
      </w:r>
      <w:r w:rsidRPr="00BA1F12">
        <w:t xml:space="preserve"> </w:t>
      </w:r>
      <w:r>
        <w:t>R</w:t>
      </w:r>
      <w:r w:rsidRPr="00BA1F12">
        <w:t xml:space="preserve">esearch Fellow </w:t>
      </w:r>
      <w:r>
        <w:t>in</w:t>
      </w:r>
      <w:r w:rsidRPr="00BA1F12">
        <w:t xml:space="preserve"> water supply and sanitation @ Institute for Development Studies, </w:t>
      </w:r>
      <w:r>
        <w:t>former</w:t>
      </w:r>
      <w:r w:rsidRPr="00BA1F12">
        <w:t xml:space="preserve"> professor</w:t>
      </w:r>
      <w:r>
        <w:t xml:space="preserve"> at MIT. </w:t>
      </w:r>
      <w:r w:rsidRPr="00BA1F12">
        <w:t>“The sustainability and resilience of global water and food systems: Political analysis of the interplay between security, resource scarcity, political systems and global trade,” Food Policy, Vol. 36 Supplement 1, p. S3-S8, January</w:t>
      </w:r>
    </w:p>
    <w:p w14:paraId="4B671B57" w14:textId="77777777" w:rsidR="00BA1F12" w:rsidRDefault="00BA1F12" w:rsidP="00BA1F12">
      <w:pPr>
        <w:rPr>
          <w:sz w:val="16"/>
        </w:rPr>
      </w:pPr>
      <w:r w:rsidRPr="0003686C">
        <w:rPr>
          <w:sz w:val="16"/>
        </w:rPr>
        <w:t xml:space="preserve">The question of resource scarcity has led to many </w:t>
      </w:r>
      <w:r w:rsidRPr="008E4EEC">
        <w:rPr>
          <w:rStyle w:val="StyleUnderline"/>
        </w:rPr>
        <w:t>debates on whether scarcity</w:t>
      </w:r>
      <w:r w:rsidRPr="0003686C">
        <w:rPr>
          <w:sz w:val="16"/>
        </w:rPr>
        <w:t xml:space="preserve"> (whether </w:t>
      </w:r>
      <w:r w:rsidRPr="008E4EEC">
        <w:rPr>
          <w:rStyle w:val="StyleUnderline"/>
        </w:rPr>
        <w:t>of food or water</w:t>
      </w:r>
      <w:r w:rsidRPr="0003686C">
        <w:rPr>
          <w:sz w:val="16"/>
        </w:rPr>
        <w:t xml:space="preserve">) </w:t>
      </w:r>
      <w:r w:rsidRPr="008E4EEC">
        <w:rPr>
          <w:rStyle w:val="StyleUnderline"/>
        </w:rPr>
        <w:t>will lead to conflict</w:t>
      </w:r>
      <w:r w:rsidRPr="0003686C">
        <w:rPr>
          <w:sz w:val="16"/>
        </w:rPr>
        <w:t xml:space="preserve"> and war. The underlining reasoning behind most of these discourses over food and water wars </w:t>
      </w:r>
      <w:r w:rsidRPr="008E4EEC">
        <w:rPr>
          <w:rStyle w:val="StyleUnderline"/>
        </w:rPr>
        <w:t>comes from the Malthusian belief that there is an imbalance between</w:t>
      </w:r>
      <w:r w:rsidRPr="0003686C">
        <w:rPr>
          <w:sz w:val="16"/>
        </w:rPr>
        <w:t xml:space="preserve"> the economic availability of natural </w:t>
      </w:r>
      <w:r w:rsidRPr="00BA1F12">
        <w:rPr>
          <w:rStyle w:val="StyleUnderline"/>
        </w:rPr>
        <w:t>resources and population growth</w:t>
      </w:r>
      <w:r w:rsidRPr="00BA1F12">
        <w:rPr>
          <w:sz w:val="16"/>
        </w:rPr>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w:t>
      </w:r>
      <w:proofErr w:type="gramStart"/>
      <w:r w:rsidRPr="00BA1F12">
        <w:rPr>
          <w:sz w:val="16"/>
        </w:rPr>
        <w:t>conflict</w:t>
      </w:r>
      <w:proofErr w:type="gramEnd"/>
      <w:r w:rsidRPr="00BA1F12">
        <w:rPr>
          <w:sz w:val="16"/>
        </w:rPr>
        <w:t xml:space="preserve"> and wars result. Nonetheless, it seems that </w:t>
      </w:r>
      <w:r w:rsidRPr="00BA1F12">
        <w:rPr>
          <w:rStyle w:val="Emphasis"/>
        </w:rPr>
        <w:t>most empirical studies do not support</w:t>
      </w:r>
      <w:r w:rsidRPr="00BA1F12">
        <w:rPr>
          <w:sz w:val="16"/>
        </w:rPr>
        <w:t xml:space="preserve"> any of </w:t>
      </w:r>
      <w:r w:rsidRPr="00BA1F12">
        <w:rPr>
          <w:rStyle w:val="Emphasis"/>
        </w:rPr>
        <w:t>these</w:t>
      </w:r>
      <w:r w:rsidRPr="00BA1F12">
        <w:rPr>
          <w:sz w:val="16"/>
        </w:rPr>
        <w:t xml:space="preserve"> neo-Malthusian </w:t>
      </w:r>
      <w:r w:rsidRPr="00BA1F12">
        <w:rPr>
          <w:rStyle w:val="Emphasis"/>
        </w:rPr>
        <w:t>arguments.</w:t>
      </w:r>
      <w:r w:rsidRPr="00BA1F12">
        <w:rPr>
          <w:sz w:val="16"/>
        </w:rPr>
        <w:t xml:space="preserve"> </w:t>
      </w:r>
      <w:r w:rsidRPr="00BA1F12">
        <w:rPr>
          <w:rStyle w:val="StyleUnderline"/>
        </w:rPr>
        <w:t>Tech</w:t>
      </w:r>
      <w:r w:rsidRPr="00BA1F12">
        <w:rPr>
          <w:sz w:val="16"/>
        </w:rPr>
        <w:t xml:space="preserve">nological change </w:t>
      </w:r>
      <w:r w:rsidRPr="00BA1F12">
        <w:rPr>
          <w:rStyle w:val="StyleUnderline"/>
        </w:rPr>
        <w:t>and</w:t>
      </w:r>
      <w:r w:rsidRPr="00BA1F12">
        <w:rPr>
          <w:sz w:val="16"/>
        </w:rPr>
        <w:t xml:space="preserve"> greater inputs of </w:t>
      </w:r>
      <w:r w:rsidRPr="00BA1F12">
        <w:rPr>
          <w:rStyle w:val="StyleUnderline"/>
        </w:rPr>
        <w:t>capital have dramatically increased</w:t>
      </w:r>
      <w:r w:rsidRPr="00BA1F12">
        <w:rPr>
          <w:sz w:val="16"/>
        </w:rPr>
        <w:t xml:space="preserve"> labour </w:t>
      </w:r>
      <w:r w:rsidRPr="00BA1F12">
        <w:rPr>
          <w:rStyle w:val="StyleUnderline"/>
        </w:rPr>
        <w:t>productivity</w:t>
      </w:r>
      <w:r w:rsidRPr="00BA1F12">
        <w:rPr>
          <w:sz w:val="16"/>
        </w:rPr>
        <w:t xml:space="preserve"> in agriculture. More generally, </w:t>
      </w:r>
      <w:r w:rsidRPr="00BA1F12">
        <w:rPr>
          <w:rStyle w:val="StyleUnderline"/>
        </w:rPr>
        <w:t>the neo-Malthusian view has suffered because</w:t>
      </w:r>
      <w:r w:rsidRPr="00BA1F12">
        <w:rPr>
          <w:sz w:val="16"/>
        </w:rPr>
        <w:t xml:space="preserve"> during the last two centuries </w:t>
      </w:r>
      <w:r w:rsidRPr="00BA1F12">
        <w:rPr>
          <w:rStyle w:val="StyleUnderline"/>
        </w:rPr>
        <w:t>humankind has breached</w:t>
      </w:r>
      <w:r w:rsidRPr="00BA1F12">
        <w:rPr>
          <w:sz w:val="16"/>
        </w:rPr>
        <w:t xml:space="preserve"> many </w:t>
      </w:r>
      <w:r w:rsidRPr="00BA1F12">
        <w:rPr>
          <w:rStyle w:val="StyleUnderline"/>
        </w:rPr>
        <w:t>resource barriers that seemed unchallengeable.</w:t>
      </w:r>
      <w:r w:rsidRPr="00BA1F12">
        <w:rPr>
          <w:u w:val="single"/>
        </w:rPr>
        <w:t xml:space="preserve"> </w:t>
      </w:r>
      <w:r w:rsidRPr="00BA1F12">
        <w:rPr>
          <w:sz w:val="16"/>
        </w:rPr>
        <w:t xml:space="preserve">Lessons from history: alarmist scenarios, resource wars and international relations In a so-called age of uncertainty, </w:t>
      </w:r>
      <w:proofErr w:type="gramStart"/>
      <w:r w:rsidRPr="00BA1F12">
        <w:rPr>
          <w:sz w:val="16"/>
        </w:rPr>
        <w:t>a number of</w:t>
      </w:r>
      <w:proofErr w:type="gramEnd"/>
      <w:r w:rsidRPr="00BA1F12">
        <w:rPr>
          <w:sz w:val="16"/>
        </w:rPr>
        <w:t xml:space="preserve"> </w:t>
      </w:r>
      <w:r w:rsidRPr="00BA1F12">
        <w:rPr>
          <w:rStyle w:val="Emphasis"/>
        </w:rPr>
        <w:t>alarmist scenarios</w:t>
      </w:r>
      <w:r w:rsidRPr="00BA1F12">
        <w:rPr>
          <w:sz w:val="16"/>
        </w:rPr>
        <w:t xml:space="preserve"> have </w:t>
      </w:r>
      <w:r w:rsidRPr="00BA1F12">
        <w:rPr>
          <w:rStyle w:val="StyleUnderline"/>
        </w:rPr>
        <w:t>linked</w:t>
      </w:r>
      <w:r w:rsidRPr="00BA1F12">
        <w:rPr>
          <w:sz w:val="16"/>
        </w:rPr>
        <w:t xml:space="preserve"> the increasing </w:t>
      </w:r>
      <w:r w:rsidRPr="00BA1F12">
        <w:rPr>
          <w:rStyle w:val="StyleUnderline"/>
        </w:rPr>
        <w:t>use of water resources and food insecurity with wars.</w:t>
      </w:r>
      <w:r w:rsidRPr="00BA1F12">
        <w:rPr>
          <w:sz w:val="16"/>
        </w:rPr>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BA1F12">
        <w:rPr>
          <w:rStyle w:val="Emphasis"/>
        </w:rPr>
        <w:t>In the Middle East</w:t>
      </w:r>
      <w:r w:rsidRPr="00BA1F12">
        <w:rPr>
          <w:sz w:val="16"/>
        </w:rPr>
        <w:t xml:space="preserve">, presidents, prime </w:t>
      </w:r>
      <w:proofErr w:type="gramStart"/>
      <w:r w:rsidRPr="00BA1F12">
        <w:rPr>
          <w:sz w:val="16"/>
        </w:rPr>
        <w:t>ministers</w:t>
      </w:r>
      <w:proofErr w:type="gramEnd"/>
      <w:r w:rsidRPr="00BA1F12">
        <w:rPr>
          <w:sz w:val="16"/>
        </w:rPr>
        <w:t xml:space="preserve"> and </w:t>
      </w:r>
      <w:r w:rsidRPr="00BA1F12">
        <w:rPr>
          <w:rStyle w:val="StyleUnderline"/>
        </w:rPr>
        <w:t>foreign ministers have</w:t>
      </w:r>
      <w:r w:rsidRPr="00BA1F12">
        <w:rPr>
          <w:sz w:val="16"/>
        </w:rPr>
        <w:t xml:space="preserve"> also </w:t>
      </w:r>
      <w:r w:rsidRPr="00BA1F12">
        <w:rPr>
          <w:rStyle w:val="StyleUnderline"/>
        </w:rPr>
        <w:t>used this bellicose rhetoric.</w:t>
      </w:r>
      <w:r w:rsidRPr="0003686C">
        <w:rPr>
          <w:sz w:val="16"/>
        </w:rPr>
        <w:t xml:space="preserve"> </w:t>
      </w:r>
    </w:p>
    <w:p w14:paraId="3DA15D57" w14:textId="77777777" w:rsidR="00BA1F12" w:rsidRPr="00BA1F12" w:rsidRDefault="00BA1F12" w:rsidP="00BA1F12"/>
    <w:p w14:paraId="757A6425" w14:textId="26834540" w:rsidR="002B452A" w:rsidRPr="00516A9F" w:rsidRDefault="002B452A" w:rsidP="002B452A">
      <w:pPr>
        <w:pStyle w:val="Heading3"/>
      </w:pPr>
      <w:r w:rsidRPr="00516A9F">
        <w:t>AT: Food Wars---1AR</w:t>
      </w:r>
    </w:p>
    <w:p w14:paraId="4863E27B" w14:textId="77777777" w:rsidR="002B452A" w:rsidRPr="00516A9F" w:rsidRDefault="002B452A" w:rsidP="002B452A">
      <w:pPr>
        <w:pStyle w:val="Heading4"/>
        <w:rPr>
          <w:sz w:val="20"/>
        </w:rPr>
      </w:pPr>
      <w:r w:rsidRPr="00516A9F">
        <w:t xml:space="preserve">The countries that </w:t>
      </w:r>
      <w:r w:rsidRPr="00516A9F">
        <w:rPr>
          <w:u w:val="single"/>
        </w:rPr>
        <w:t>matter</w:t>
      </w:r>
      <w:r w:rsidRPr="00516A9F">
        <w:t xml:space="preserve"> for their impact are </w:t>
      </w:r>
      <w:r w:rsidRPr="00516A9F">
        <w:rPr>
          <w:u w:val="single"/>
        </w:rPr>
        <w:t>resilient</w:t>
      </w:r>
      <w:r w:rsidRPr="00516A9F">
        <w:t xml:space="preserve"> and </w:t>
      </w:r>
      <w:r w:rsidRPr="00516A9F">
        <w:rPr>
          <w:u w:val="single"/>
        </w:rPr>
        <w:t>institutional responses</w:t>
      </w:r>
      <w:r w:rsidRPr="00516A9F">
        <w:t xml:space="preserve"> prevent escalation.</w:t>
      </w:r>
    </w:p>
    <w:p w14:paraId="3AF466DE" w14:textId="02DA6B82" w:rsidR="002B452A" w:rsidRPr="00516A9F" w:rsidRDefault="002B452A" w:rsidP="00BA1F12">
      <w:r w:rsidRPr="00516A9F">
        <w:t xml:space="preserve">Sarah </w:t>
      </w:r>
      <w:r w:rsidRPr="00516A9F">
        <w:rPr>
          <w:rStyle w:val="Style13ptBold"/>
        </w:rPr>
        <w:t>Cliffe 16</w:t>
      </w:r>
      <w:r w:rsidR="00BA1F12" w:rsidRPr="00516A9F">
        <w:t>.</w:t>
      </w:r>
      <w:r w:rsidRPr="00516A9F">
        <w:t xml:space="preserve"> Director of the Center on International Cooperation at New York University, 3/29/16, “Food Security, Nutrition, and Peace,” http://cic.nyu.edu/news_commentary/food-security-nutrition-and-peace</w:t>
      </w:r>
    </w:p>
    <w:p w14:paraId="4D1B38DA" w14:textId="77777777" w:rsidR="002B452A" w:rsidRPr="00516A9F" w:rsidRDefault="002B452A" w:rsidP="002B452A">
      <w:pPr>
        <w:rPr>
          <w:sz w:val="16"/>
        </w:rPr>
      </w:pPr>
      <w:r w:rsidRPr="00516A9F">
        <w:rPr>
          <w:sz w:val="16"/>
        </w:rPr>
        <w:t xml:space="preserve">However, </w:t>
      </w:r>
      <w:r w:rsidRPr="00516A9F">
        <w:rPr>
          <w:u w:val="single"/>
        </w:rPr>
        <w:t xml:space="preserve">current research </w:t>
      </w:r>
      <w:r w:rsidRPr="00516A9F">
        <w:rPr>
          <w:b/>
          <w:iCs/>
          <w:u w:val="single"/>
          <w:bdr w:val="single" w:sz="8" w:space="0" w:color="auto"/>
        </w:rPr>
        <w:t>does not</w:t>
      </w:r>
      <w:r w:rsidRPr="00516A9F">
        <w:rPr>
          <w:sz w:val="16"/>
        </w:rPr>
        <w:t xml:space="preserve"> yet </w:t>
      </w:r>
      <w:r w:rsidRPr="00516A9F">
        <w:rPr>
          <w:u w:val="single"/>
        </w:rPr>
        <w:t>indicate a clear link between</w:t>
      </w:r>
      <w:r w:rsidRPr="00516A9F">
        <w:rPr>
          <w:sz w:val="16"/>
        </w:rPr>
        <w:t xml:space="preserve"> climate change, </w:t>
      </w:r>
      <w:r w:rsidRPr="00516A9F">
        <w:rPr>
          <w:u w:val="single"/>
        </w:rPr>
        <w:t>food insecurity and conflict</w:t>
      </w:r>
      <w:r w:rsidRPr="00516A9F">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516A9F">
        <w:rPr>
          <w:u w:val="single"/>
        </w:rPr>
        <w:t>Food security – and food prices – are a highly political issue</w:t>
      </w:r>
      <w:r w:rsidRPr="00516A9F">
        <w:rPr>
          <w:sz w:val="16"/>
        </w:rPr>
        <w:t xml:space="preserve">, being a very immediate and visible source of popular welfare or popular uncertainty. </w:t>
      </w:r>
      <w:r w:rsidRPr="00516A9F">
        <w:rPr>
          <w:u w:val="single"/>
        </w:rPr>
        <w:t xml:space="preserve">But their </w:t>
      </w:r>
      <w:r w:rsidRPr="00516A9F">
        <w:rPr>
          <w:b/>
          <w:iCs/>
          <w:u w:val="single"/>
          <w:bdr w:val="single" w:sz="8" w:space="0" w:color="auto"/>
        </w:rPr>
        <w:t>link to conflict</w:t>
      </w:r>
      <w:r w:rsidRPr="00516A9F">
        <w:rPr>
          <w:sz w:val="16"/>
        </w:rPr>
        <w:t xml:space="preserve"> (and the wider links between climate change and conflict) </w:t>
      </w:r>
      <w:r w:rsidRPr="00516A9F">
        <w:rPr>
          <w:u w:val="single"/>
        </w:rPr>
        <w:t>is indirect</w:t>
      </w:r>
      <w:r w:rsidRPr="00516A9F">
        <w:rPr>
          <w:sz w:val="16"/>
        </w:rPr>
        <w:t xml:space="preserve"> rather than direct. What makes some countries more resilient than others? </w:t>
      </w:r>
      <w:r w:rsidRPr="00516A9F">
        <w:rPr>
          <w:b/>
          <w:iCs/>
          <w:u w:val="single"/>
          <w:bdr w:val="single" w:sz="8" w:space="0" w:color="auto"/>
        </w:rPr>
        <w:t>Many</w:t>
      </w:r>
      <w:r w:rsidRPr="00516A9F">
        <w:rPr>
          <w:u w:val="single"/>
        </w:rPr>
        <w:t xml:space="preserve"> countries face food </w:t>
      </w:r>
      <w:proofErr w:type="gramStart"/>
      <w:r w:rsidRPr="00516A9F">
        <w:rPr>
          <w:u w:val="single"/>
        </w:rPr>
        <w:t>price</w:t>
      </w:r>
      <w:proofErr w:type="gramEnd"/>
      <w:r w:rsidRPr="00516A9F">
        <w:rPr>
          <w:u w:val="single"/>
        </w:rPr>
        <w:t xml:space="preserve"> or natural resource shocks </w:t>
      </w:r>
      <w:r w:rsidRPr="00516A9F">
        <w:rPr>
          <w:b/>
          <w:iCs/>
          <w:u w:val="single"/>
          <w:bdr w:val="single" w:sz="8" w:space="0" w:color="auto"/>
        </w:rPr>
        <w:t>without falling into conflict</w:t>
      </w:r>
      <w:r w:rsidRPr="00516A9F">
        <w:rPr>
          <w:sz w:val="16"/>
        </w:rPr>
        <w:t xml:space="preserve">. Essentially, the two important </w:t>
      </w:r>
      <w:r w:rsidRPr="00516A9F">
        <w:rPr>
          <w:u w:val="single"/>
        </w:rPr>
        <w:t>factors</w:t>
      </w:r>
      <w:r w:rsidRPr="00516A9F">
        <w:rPr>
          <w:sz w:val="16"/>
        </w:rPr>
        <w:t xml:space="preserve"> in </w:t>
      </w:r>
      <w:r w:rsidRPr="00516A9F">
        <w:rPr>
          <w:u w:val="single"/>
        </w:rPr>
        <w:t>determining their resilience are</w:t>
      </w:r>
      <w:r w:rsidRPr="00516A9F">
        <w:rPr>
          <w:sz w:val="16"/>
        </w:rPr>
        <w:t xml:space="preserve">: First, </w:t>
      </w:r>
      <w:r w:rsidRPr="00516A9F">
        <w:rPr>
          <w:u w:val="single"/>
        </w:rPr>
        <w:t xml:space="preserve">whether food insecurity is combined with </w:t>
      </w:r>
      <w:r w:rsidRPr="00516A9F">
        <w:rPr>
          <w:b/>
          <w:iCs/>
          <w:u w:val="single"/>
          <w:bdr w:val="single" w:sz="8" w:space="0" w:color="auto"/>
        </w:rPr>
        <w:t>other stresses</w:t>
      </w:r>
      <w:r w:rsidRPr="00516A9F">
        <w:rPr>
          <w:sz w:val="16"/>
        </w:rPr>
        <w:t xml:space="preserve"> – issues such as unemployment, but most </w:t>
      </w:r>
      <w:proofErr w:type="gramStart"/>
      <w:r w:rsidRPr="00516A9F">
        <w:rPr>
          <w:sz w:val="16"/>
        </w:rPr>
        <w:t>fundamentally</w:t>
      </w:r>
      <w:proofErr w:type="gramEnd"/>
      <w:r w:rsidRPr="00516A9F">
        <w:rPr>
          <w:sz w:val="16"/>
        </w:rPr>
        <w:t xml:space="preserve"> issues such as political exclusion or human rights abuses. </w:t>
      </w:r>
      <w:r w:rsidRPr="00516A9F">
        <w:rPr>
          <w:u w:val="single"/>
        </w:rPr>
        <w:t>We sometimes read</w:t>
      </w:r>
      <w:r w:rsidRPr="00516A9F">
        <w:rPr>
          <w:sz w:val="16"/>
        </w:rPr>
        <w:t xml:space="preserve"> nowadays that the 2006-2009 </w:t>
      </w:r>
      <w:r w:rsidRPr="00516A9F">
        <w:rPr>
          <w:u w:val="single"/>
        </w:rPr>
        <w:t>drought was a factor in the Syrian conflict,</w:t>
      </w:r>
      <w:r w:rsidRPr="00516A9F">
        <w:rPr>
          <w:sz w:val="16"/>
        </w:rPr>
        <w:t xml:space="preserve"> by driving rural-urban migration that caused societal stresses. It may of course have been one factor amongst </w:t>
      </w:r>
      <w:proofErr w:type="gramStart"/>
      <w:r w:rsidRPr="00516A9F">
        <w:rPr>
          <w:sz w:val="16"/>
        </w:rPr>
        <w:t>many</w:t>
      </w:r>
      <w:proofErr w:type="gramEnd"/>
      <w:r w:rsidRPr="00516A9F">
        <w:rPr>
          <w:sz w:val="16"/>
        </w:rPr>
        <w:t xml:space="preserve"> but </w:t>
      </w:r>
      <w:r w:rsidRPr="00516A9F">
        <w:rPr>
          <w:u w:val="single"/>
        </w:rPr>
        <w:t xml:space="preserve">it would be </w:t>
      </w:r>
      <w:r w:rsidRPr="00516A9F">
        <w:rPr>
          <w:b/>
          <w:iCs/>
          <w:u w:val="single"/>
          <w:bdr w:val="single" w:sz="8" w:space="0" w:color="auto"/>
        </w:rPr>
        <w:t>too simplistic</w:t>
      </w:r>
      <w:r w:rsidRPr="00516A9F">
        <w:rPr>
          <w:u w:val="single"/>
        </w:rPr>
        <w:t xml:space="preserve"> to suggest</w:t>
      </w:r>
      <w:r w:rsidRPr="00516A9F">
        <w:rPr>
          <w:sz w:val="16"/>
        </w:rPr>
        <w:t xml:space="preserve"> that </w:t>
      </w:r>
      <w:r w:rsidRPr="00516A9F">
        <w:rPr>
          <w:u w:val="single"/>
        </w:rPr>
        <w:t>it was the primary driver</w:t>
      </w:r>
      <w:r w:rsidRPr="00516A9F">
        <w:rPr>
          <w:sz w:val="16"/>
        </w:rPr>
        <w:t xml:space="preserve"> of the Syrian conflict. Second, </w:t>
      </w:r>
      <w:r w:rsidRPr="00516A9F">
        <w:rPr>
          <w:u w:val="single"/>
        </w:rPr>
        <w:t>whether countries have strong enough institutions</w:t>
      </w:r>
      <w:r w:rsidRPr="00516A9F">
        <w:rPr>
          <w:sz w:val="16"/>
        </w:rPr>
        <w:t xml:space="preserve"> to fulfill a social compact with their citizens, </w:t>
      </w:r>
      <w:r w:rsidRPr="00516A9F">
        <w:rPr>
          <w:u w:val="single"/>
        </w:rPr>
        <w:t>providing help quickly to citizens affected by food insecurity</w:t>
      </w:r>
      <w:r w:rsidRPr="00516A9F">
        <w:rPr>
          <w:sz w:val="16"/>
        </w:rPr>
        <w:t xml:space="preserve">, with or without international assistance. </w:t>
      </w:r>
      <w:r w:rsidRPr="00516A9F">
        <w:rPr>
          <w:u w:val="single"/>
        </w:rPr>
        <w:t>During the</w:t>
      </w:r>
      <w:r w:rsidRPr="00516A9F">
        <w:rPr>
          <w:sz w:val="16"/>
        </w:rPr>
        <w:t xml:space="preserve"> 2007-20</w:t>
      </w:r>
      <w:r w:rsidRPr="00516A9F">
        <w:rPr>
          <w:u w:val="single"/>
        </w:rPr>
        <w:t>08 food crisis, developing countries with low institutional strength experienced more food price protests</w:t>
      </w:r>
      <w:r w:rsidRPr="00516A9F">
        <w:rPr>
          <w:sz w:val="16"/>
        </w:rPr>
        <w:t xml:space="preserve"> than those with higher institutional strengths, and more than half these protests turned violent. </w:t>
      </w:r>
      <w:r w:rsidRPr="00516A9F">
        <w:rPr>
          <w:u w:val="single"/>
        </w:rPr>
        <w:t>This</w:t>
      </w:r>
      <w:r w:rsidRPr="00516A9F">
        <w:rPr>
          <w:sz w:val="16"/>
        </w:rPr>
        <w:t xml:space="preserve"> for example, </w:t>
      </w:r>
      <w:r w:rsidRPr="00516A9F">
        <w:rPr>
          <w:u w:val="single"/>
        </w:rPr>
        <w:t>is the difference in the events in Haiti versus</w:t>
      </w:r>
      <w:r w:rsidRPr="00516A9F">
        <w:rPr>
          <w:sz w:val="16"/>
        </w:rPr>
        <w:t xml:space="preserve"> those </w:t>
      </w:r>
      <w:r w:rsidRPr="00516A9F">
        <w:rPr>
          <w:rStyle w:val="StyleUnderline"/>
        </w:rPr>
        <w:t xml:space="preserve">in </w:t>
      </w:r>
      <w:r w:rsidRPr="00516A9F">
        <w:rPr>
          <w:rStyle w:val="Emphasis"/>
        </w:rPr>
        <w:t>Mexico</w:t>
      </w:r>
      <w:r w:rsidRPr="00516A9F">
        <w:rPr>
          <w:b/>
          <w:iCs/>
          <w:u w:val="single"/>
          <w:bdr w:val="single" w:sz="8" w:space="0" w:color="auto"/>
        </w:rPr>
        <w:t xml:space="preserve"> or the Philippines</w:t>
      </w:r>
      <w:r w:rsidRPr="00516A9F">
        <w:rPr>
          <w:u w:val="single"/>
        </w:rPr>
        <w:t xml:space="preserve"> where far greater institutional strength existed to deal with the food price shocks and </w:t>
      </w:r>
      <w:r w:rsidRPr="00516A9F">
        <w:rPr>
          <w:b/>
          <w:iCs/>
          <w:u w:val="single"/>
          <w:bdr w:val="single" w:sz="8" w:space="0" w:color="auto"/>
        </w:rPr>
        <w:t>protests did not spur deteriorat</w:t>
      </w:r>
      <w:r w:rsidRPr="00516A9F">
        <w:rPr>
          <w:rStyle w:val="StyleUnderline"/>
        </w:rPr>
        <w:t xml:space="preserve">ing </w:t>
      </w:r>
      <w:r w:rsidRPr="00516A9F">
        <w:rPr>
          <w:b/>
          <w:iCs/>
          <w:u w:val="single"/>
          <w:bdr w:val="single" w:sz="8" w:space="0" w:color="auto"/>
        </w:rPr>
        <w:t>national security</w:t>
      </w:r>
      <w:r w:rsidRPr="00516A9F">
        <w:rPr>
          <w:u w:val="single"/>
        </w:rPr>
        <w:t xml:space="preserve"> or widespread violence</w:t>
      </w:r>
      <w:r w:rsidRPr="00516A9F">
        <w:rPr>
          <w:sz w:val="16"/>
        </w:rPr>
        <w:t>.</w:t>
      </w:r>
    </w:p>
    <w:p w14:paraId="2860D3BF" w14:textId="77777777" w:rsidR="002B452A" w:rsidRPr="00516A9F" w:rsidRDefault="002B452A" w:rsidP="002B452A">
      <w:pPr>
        <w:pStyle w:val="Heading4"/>
      </w:pPr>
      <w:r w:rsidRPr="00516A9F">
        <w:rPr>
          <w:i/>
          <w:u w:val="single"/>
        </w:rPr>
        <w:t>Best stats prove</w:t>
      </w:r>
      <w:r w:rsidRPr="00516A9F">
        <w:t xml:space="preserve"> – no correlation between food shortages and conflict – other factors.</w:t>
      </w:r>
    </w:p>
    <w:p w14:paraId="25A803FB" w14:textId="008CA872" w:rsidR="002B452A" w:rsidRPr="00BA1F12" w:rsidRDefault="002B452A" w:rsidP="00BA1F12">
      <w:proofErr w:type="spellStart"/>
      <w:r w:rsidRPr="00516A9F">
        <w:t>Halvard</w:t>
      </w:r>
      <w:proofErr w:type="spellEnd"/>
      <w:r w:rsidRPr="00516A9F">
        <w:t xml:space="preserve"> </w:t>
      </w:r>
      <w:proofErr w:type="spellStart"/>
      <w:r w:rsidRPr="00516A9F">
        <w:rPr>
          <w:rStyle w:val="Style13ptBold"/>
        </w:rPr>
        <w:t>Buhaug</w:t>
      </w:r>
      <w:proofErr w:type="spellEnd"/>
      <w:r w:rsidR="00BA1F12" w:rsidRPr="00516A9F">
        <w:rPr>
          <w:rStyle w:val="Style13ptBold"/>
        </w:rPr>
        <w:t xml:space="preserve"> et al 15</w:t>
      </w:r>
      <w:r w:rsidR="00BA1F12" w:rsidRPr="00516A9F">
        <w:t>.</w:t>
      </w:r>
      <w:r w:rsidRPr="00516A9F">
        <w:t xml:space="preserve"> Peace Research Institute in Oslo </w:t>
      </w:r>
      <w:proofErr w:type="gramStart"/>
      <w:r w:rsidRPr="00516A9F">
        <w:t>an</w:t>
      </w:r>
      <w:proofErr w:type="gramEnd"/>
      <w:r w:rsidRPr="00516A9F">
        <w:t xml:space="preserve"> Norwegian</w:t>
      </w:r>
      <w:r w:rsidRPr="00BA1F12">
        <w:t xml:space="preserve"> University of Science and Technology. Tor </w:t>
      </w:r>
      <w:proofErr w:type="spellStart"/>
      <w:r w:rsidRPr="00BA1F12">
        <w:t>Benjaminsen</w:t>
      </w:r>
      <w:proofErr w:type="spellEnd"/>
      <w:r w:rsidRPr="00BA1F12">
        <w:t xml:space="preserve">, </w:t>
      </w:r>
      <w:proofErr w:type="spellStart"/>
      <w:r w:rsidRPr="00BA1F12">
        <w:t>Espen</w:t>
      </w:r>
      <w:proofErr w:type="spellEnd"/>
      <w:r w:rsidRPr="00BA1F12">
        <w:t xml:space="preserve"> </w:t>
      </w:r>
      <w:proofErr w:type="spellStart"/>
      <w:r w:rsidRPr="00BA1F12">
        <w:t>Sjaastad</w:t>
      </w:r>
      <w:proofErr w:type="spellEnd"/>
      <w:r w:rsidRPr="00BA1F12">
        <w:t>, Ole Magnus Theisen.] “Climate variability, food production shocks, and violent conflict in Sub-Saharan Africa” Environmental Research Letters, Volume 10, Number 12 (http://iopscience.iop.org/article/10.1088/1748-9326/10/12/125015</w:t>
      </w:r>
    </w:p>
    <w:p w14:paraId="39AD7380" w14:textId="77777777" w:rsidR="002B452A" w:rsidRPr="00BA1F12" w:rsidRDefault="002B452A" w:rsidP="00BA1F12">
      <w:pPr>
        <w:rPr>
          <w:sz w:val="16"/>
          <w:szCs w:val="16"/>
        </w:rPr>
      </w:pPr>
      <w:r w:rsidRPr="00BA1F12">
        <w:rPr>
          <w:rStyle w:val="StyleUnderline"/>
        </w:rPr>
        <w:t xml:space="preserve">Across all models, we find relatively </w:t>
      </w:r>
      <w:r w:rsidRPr="00BA1F12">
        <w:rPr>
          <w:rStyle w:val="Emphasis"/>
        </w:rPr>
        <w:t>weak</w:t>
      </w:r>
      <w:r w:rsidRPr="00BA1F12">
        <w:rPr>
          <w:rStyle w:val="StyleUnderline"/>
        </w:rPr>
        <w:t xml:space="preserve"> and </w:t>
      </w:r>
      <w:r w:rsidRPr="00BA1F12">
        <w:rPr>
          <w:rStyle w:val="Emphasis"/>
        </w:rPr>
        <w:t>insignificant</w:t>
      </w:r>
      <w:r w:rsidRPr="00BA1F12">
        <w:rPr>
          <w:rStyle w:val="StyleUnderline"/>
        </w:rPr>
        <w:t xml:space="preserve"> effects for domestic food </w:t>
      </w:r>
      <w:proofErr w:type="gramStart"/>
      <w:r w:rsidRPr="00BA1F12">
        <w:rPr>
          <w:rStyle w:val="StyleUnderline"/>
        </w:rPr>
        <w:t>production</w:t>
      </w:r>
      <w:proofErr w:type="gramEnd"/>
      <w:r w:rsidRPr="00BA1F12">
        <w:rPr>
          <w:sz w:val="16"/>
          <w:szCs w:val="16"/>
        </w:rPr>
        <w:t xml:space="preserve"> and we also note that the sign of the coefficients shifts between outcome types. In this sense, table 1 implicitly contrasts both claims that political violence is more prevalent when basic needs are met (</w:t>
      </w:r>
      <w:proofErr w:type="spellStart"/>
      <w:r w:rsidRPr="00BA1F12">
        <w:rPr>
          <w:sz w:val="16"/>
          <w:szCs w:val="16"/>
        </w:rPr>
        <w:t>Salehyan</w:t>
      </w:r>
      <w:proofErr w:type="spellEnd"/>
      <w:r w:rsidRPr="00BA1F12">
        <w:rPr>
          <w:sz w:val="16"/>
          <w:szCs w:val="16"/>
        </w:rPr>
        <w:t xml:space="preserve"> and Hendrix 2014) and claims that agricultural income shocks increase civil conflict risk (von </w:t>
      </w:r>
      <w:proofErr w:type="spellStart"/>
      <w:r w:rsidRPr="00BA1F12">
        <w:rPr>
          <w:sz w:val="16"/>
          <w:szCs w:val="16"/>
        </w:rPr>
        <w:t>Uexkull</w:t>
      </w:r>
      <w:proofErr w:type="spellEnd"/>
      <w:r w:rsidRPr="00BA1F12">
        <w:rPr>
          <w:sz w:val="16"/>
          <w:szCs w:val="16"/>
        </w:rPr>
        <w:t xml:space="preserve"> 2014). </w:t>
      </w:r>
      <w:r w:rsidRPr="00BA1F12">
        <w:rPr>
          <w:rStyle w:val="StyleUnderline"/>
        </w:rPr>
        <w:t xml:space="preserve">The results are consistent with </w:t>
      </w:r>
      <w:proofErr w:type="spellStart"/>
      <w:r w:rsidRPr="00BA1F12">
        <w:rPr>
          <w:rStyle w:val="StyleUnderline"/>
        </w:rPr>
        <w:t>Koub</w:t>
      </w:r>
      <w:r w:rsidRPr="00BA1F12">
        <w:rPr>
          <w:sz w:val="16"/>
          <w:szCs w:val="16"/>
        </w:rPr>
        <w:t>i</w:t>
      </w:r>
      <w:proofErr w:type="spellEnd"/>
      <w:r w:rsidRPr="00BA1F12">
        <w:rPr>
          <w:sz w:val="16"/>
          <w:szCs w:val="16"/>
        </w:rPr>
        <w:t xml:space="preserve"> et al (2012) </w:t>
      </w:r>
      <w:r w:rsidRPr="00BA1F12">
        <w:rPr>
          <w:rStyle w:val="StyleUnderline"/>
        </w:rPr>
        <w:t xml:space="preserve">and van </w:t>
      </w:r>
      <w:proofErr w:type="spellStart"/>
      <w:r w:rsidRPr="00BA1F12">
        <w:rPr>
          <w:rStyle w:val="StyleUnderline"/>
        </w:rPr>
        <w:t>Weezel</w:t>
      </w:r>
      <w:proofErr w:type="spellEnd"/>
      <w:r w:rsidRPr="00BA1F12">
        <w:rPr>
          <w:sz w:val="16"/>
          <w:szCs w:val="16"/>
        </w:rPr>
        <w:t xml:space="preserve"> (2015), however, </w:t>
      </w:r>
      <w:r w:rsidRPr="00BA1F12">
        <w:rPr>
          <w:rStyle w:val="StyleUnderline"/>
        </w:rPr>
        <w:t>who conclude that rainfall</w:t>
      </w:r>
      <w:r w:rsidRPr="00BA1F12">
        <w:rPr>
          <w:sz w:val="16"/>
          <w:szCs w:val="16"/>
        </w:rPr>
        <w:t>—a significant determinant of yields in SSA—</w:t>
      </w:r>
      <w:r w:rsidRPr="00BA1F12">
        <w:rPr>
          <w:rStyle w:val="StyleUnderline"/>
        </w:rPr>
        <w:t xml:space="preserve">has little impact on conflict </w:t>
      </w:r>
      <w:r w:rsidRPr="00BA1F12">
        <w:rPr>
          <w:sz w:val="16"/>
          <w:szCs w:val="16"/>
        </w:rPr>
        <w:t xml:space="preserve">either directly or through economic performance. 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w:t>
      </w:r>
      <w:proofErr w:type="gramStart"/>
      <w:r w:rsidRPr="00BA1F12">
        <w:rPr>
          <w:sz w:val="16"/>
          <w:szCs w:val="16"/>
        </w:rPr>
        <w:t>Coups</w:t>
      </w:r>
      <w:proofErr w:type="gramEnd"/>
      <w:r w:rsidRPr="00BA1F12">
        <w:rPr>
          <w:sz w:val="16"/>
          <w:szCs w:val="16"/>
        </w:rPr>
        <w:t xml:space="preserve"> d'état (Models 7–8) exhibit a comparatively weak temporal correlation pattern in our data and are generally regarded as a highly unpredictable phenomenon (</w:t>
      </w:r>
      <w:proofErr w:type="spellStart"/>
      <w:r w:rsidRPr="00BA1F12">
        <w:rPr>
          <w:sz w:val="16"/>
          <w:szCs w:val="16"/>
        </w:rPr>
        <w:t>Luttwak</w:t>
      </w:r>
      <w:proofErr w:type="spellEnd"/>
      <w:r w:rsidRPr="00BA1F12">
        <w:rPr>
          <w:sz w:val="16"/>
          <w:szCs w:val="16"/>
        </w:rPr>
        <w:t xml:space="preserve"> 1979). Next, </w:t>
      </w:r>
      <w:r w:rsidRPr="00BA1F12">
        <w:rPr>
          <w:rStyle w:val="StyleUnderline"/>
        </w:rPr>
        <w:t xml:space="preserve">we estimate the same set of models on </w:t>
      </w:r>
      <w:r w:rsidRPr="00BA1F12">
        <w:rPr>
          <w:sz w:val="16"/>
          <w:szCs w:val="16"/>
        </w:rPr>
        <w:t xml:space="preserve">a subsample of 14 </w:t>
      </w:r>
      <w:r w:rsidRPr="00BA1F12">
        <w:rPr>
          <w:rStyle w:val="StyleUnderline"/>
        </w:rPr>
        <w:t>countries in SSA where rainfall has a large and significant positive effect on food production</w:t>
      </w:r>
      <w:r w:rsidRPr="00BA1F12">
        <w:rPr>
          <w:sz w:val="16"/>
          <w:szCs w:val="16"/>
        </w:rPr>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BA1F12">
        <w:rPr>
          <w:rStyle w:val="StyleUnderline"/>
        </w:rPr>
        <w:t>we fail to uncover a robust signal for agricultural performance</w:t>
      </w:r>
      <w:r w:rsidRPr="00BA1F12">
        <w:rPr>
          <w:sz w:val="16"/>
          <w:szCs w:val="16"/>
        </w:rPr>
        <w:t>, although the sign of the coefficient for food production now remains negative in seven of the eight specifications. Food production shocks may have different consequences depending on the socioeconomic context, so next we consider a series of interactive relationships. Specifically, we investigate the joint effect of food production and (</w:t>
      </w:r>
      <w:proofErr w:type="spellStart"/>
      <w:r w:rsidRPr="00BA1F12">
        <w:rPr>
          <w:sz w:val="16"/>
          <w:szCs w:val="16"/>
        </w:rPr>
        <w:t>i</w:t>
      </w:r>
      <w:proofErr w:type="spellEnd"/>
      <w:r w:rsidRPr="00BA1F12">
        <w:rPr>
          <w:sz w:val="16"/>
          <w:szCs w:val="16"/>
        </w:rPr>
        <w:t>)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w:t>
      </w:r>
      <w:proofErr w:type="spellStart"/>
      <w:r w:rsidRPr="00BA1F12">
        <w:rPr>
          <w:sz w:val="16"/>
          <w:szCs w:val="16"/>
        </w:rPr>
        <w:t>i</w:t>
      </w:r>
      <w:proofErr w:type="spellEnd"/>
      <w:r w:rsidRPr="00BA1F12">
        <w:rPr>
          <w:sz w:val="16"/>
          <w:szCs w:val="16"/>
        </w:rPr>
        <w:t>) is represented by infant mortality rate (IMR; World Bank 2014), (ii) is captured using the Ethnic Power Relations v.1.1 data (</w:t>
      </w:r>
      <w:proofErr w:type="spellStart"/>
      <w:r w:rsidRPr="00BA1F12">
        <w:rPr>
          <w:sz w:val="16"/>
          <w:szCs w:val="16"/>
        </w:rPr>
        <w:t>Cederman</w:t>
      </w:r>
      <w:proofErr w:type="spellEnd"/>
      <w:r w:rsidRPr="00BA1F12">
        <w:rPr>
          <w:sz w:val="16"/>
          <w:szCs w:val="16"/>
        </w:rPr>
        <w:t xml:space="preserve">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BA1F12">
        <w:rPr>
          <w:rStyle w:val="StyleUnderline"/>
        </w:rPr>
        <w:t xml:space="preserve">All models </w:t>
      </w:r>
      <w:proofErr w:type="gramStart"/>
      <w:r w:rsidRPr="00BA1F12">
        <w:rPr>
          <w:rStyle w:val="StyleUnderline"/>
        </w:rPr>
        <w:t>control for</w:t>
      </w:r>
      <w:proofErr w:type="gramEnd"/>
      <w:r w:rsidRPr="00BA1F12">
        <w:rPr>
          <w:sz w:val="16"/>
          <w:szCs w:val="16"/>
        </w:rPr>
        <w:t xml:space="preserve"> (ln) </w:t>
      </w:r>
      <w:r w:rsidRPr="00BA1F12">
        <w:rPr>
          <w:rStyle w:val="StyleUnderline"/>
        </w:rPr>
        <w:t>population</w:t>
      </w:r>
      <w:r w:rsidRPr="00BA1F12">
        <w:rPr>
          <w:sz w:val="16"/>
          <w:szCs w:val="16"/>
        </w:rPr>
        <w:t xml:space="preserve"> size, </w:t>
      </w:r>
      <w:r w:rsidRPr="00BA1F12">
        <w:rPr>
          <w:rStyle w:val="StyleUnderline"/>
        </w:rPr>
        <w:t>conflict history</w:t>
      </w:r>
      <w:r w:rsidRPr="00BA1F12">
        <w:rPr>
          <w:sz w:val="16"/>
          <w:szCs w:val="16"/>
        </w:rPr>
        <w:t xml:space="preserve">, and a </w:t>
      </w:r>
      <w:r w:rsidRPr="00BA1F12">
        <w:rPr>
          <w:rStyle w:val="StyleUnderline"/>
        </w:rPr>
        <w:t>common time trend</w:t>
      </w:r>
      <w:r w:rsidRPr="00BA1F12">
        <w:rPr>
          <w:sz w:val="16"/>
          <w:szCs w:val="16"/>
        </w:rPr>
        <w:t xml:space="preserve">, </w:t>
      </w:r>
      <w:r w:rsidRPr="00BA1F12">
        <w:rPr>
          <w:rStyle w:val="StyleUnderline"/>
        </w:rPr>
        <w:t>and models without IMR and agricultural dependence additionally control for</w:t>
      </w:r>
      <w:r w:rsidRPr="00BA1F12">
        <w:rPr>
          <w:sz w:val="16"/>
          <w:szCs w:val="16"/>
        </w:rPr>
        <w:t xml:space="preserve"> (ln) </w:t>
      </w:r>
      <w:r w:rsidRPr="00BA1F12">
        <w:rPr>
          <w:rStyle w:val="StyleUnderline"/>
        </w:rPr>
        <w:t>GDP per capita</w:t>
      </w:r>
      <w:r w:rsidRPr="00BA1F12">
        <w:rPr>
          <w:sz w:val="16"/>
          <w:szCs w:val="16"/>
        </w:rPr>
        <w:t xml:space="preserve">. The results are presented in table 3. Again, </w:t>
      </w:r>
      <w:r w:rsidRPr="00BA1F12">
        <w:rPr>
          <w:rStyle w:val="Emphasis"/>
        </w:rPr>
        <w:t>we are unsuccessful in establishing a consistent covariation pattern between agricultural performance and political violence</w:t>
      </w:r>
      <w:r w:rsidRPr="00BA1F12">
        <w:rPr>
          <w:sz w:val="16"/>
          <w:szCs w:val="16"/>
        </w:rPr>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BA1F12">
        <w:rPr>
          <w:rStyle w:val="Emphasis"/>
        </w:rPr>
        <w:t>This result would seem to contradict the standard scarcity thesis</w:t>
      </w:r>
      <w:r w:rsidRPr="00BA1F12">
        <w:rPr>
          <w:sz w:val="16"/>
          <w:szCs w:val="16"/>
        </w:rPr>
        <w:t xml:space="preserve"> (Homer-Dixon 1999) although it is consistent with observations that conflict is more prevalent during surplus years (</w:t>
      </w:r>
      <w:proofErr w:type="spellStart"/>
      <w:r w:rsidRPr="00BA1F12">
        <w:rPr>
          <w:sz w:val="16"/>
          <w:szCs w:val="16"/>
        </w:rPr>
        <w:t>Witsenburg</w:t>
      </w:r>
      <w:proofErr w:type="spellEnd"/>
      <w:r w:rsidRPr="00BA1F12">
        <w:rPr>
          <w:sz w:val="16"/>
          <w:szCs w:val="16"/>
        </w:rPr>
        <w:t xml:space="preserve"> and </w:t>
      </w:r>
      <w:proofErr w:type="spellStart"/>
      <w:r w:rsidRPr="00BA1F12">
        <w:rPr>
          <w:sz w:val="16"/>
          <w:szCs w:val="16"/>
        </w:rPr>
        <w:t>Adano</w:t>
      </w:r>
      <w:proofErr w:type="spellEnd"/>
      <w:r w:rsidRPr="00BA1F12">
        <w:rPr>
          <w:sz w:val="16"/>
          <w:szCs w:val="16"/>
        </w:rPr>
        <w:t xml:space="preserve"> 2009, </w:t>
      </w:r>
      <w:proofErr w:type="spellStart"/>
      <w:r w:rsidRPr="00BA1F12">
        <w:rPr>
          <w:sz w:val="16"/>
          <w:szCs w:val="16"/>
        </w:rPr>
        <w:t>Salehyan</w:t>
      </w:r>
      <w:proofErr w:type="spellEnd"/>
      <w:r w:rsidRPr="00BA1F12">
        <w:rPr>
          <w:sz w:val="16"/>
          <w:szCs w:val="16"/>
        </w:rPr>
        <w:t xml:space="preserve"> and Hendrix 2014). 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 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w:t>
      </w:r>
      <w:proofErr w:type="gramStart"/>
      <w:r w:rsidRPr="00BA1F12">
        <w:rPr>
          <w:sz w:val="16"/>
          <w:szCs w:val="16"/>
        </w:rPr>
        <w:t>time period</w:t>
      </w:r>
      <w:proofErr w:type="gramEnd"/>
      <w:r w:rsidRPr="00BA1F12">
        <w:rPr>
          <w:sz w:val="16"/>
          <w:szCs w:val="16"/>
        </w:rPr>
        <w:t xml:space="preserve"> and the fact that one model in each pair drops the food production deviation variable. </w:t>
      </w:r>
      <w:r w:rsidRPr="00BA1F12">
        <w:rPr>
          <w:rStyle w:val="StyleUnderline"/>
        </w:rPr>
        <w:t xml:space="preserve">For civil conflict and social unrest, the models generate very similar predictions, signaling that agricultural performance adds </w:t>
      </w:r>
      <w:r w:rsidRPr="00BA1F12">
        <w:rPr>
          <w:rStyle w:val="Emphasis"/>
        </w:rPr>
        <w:t>little to the models' predictive power</w:t>
      </w:r>
      <w:r w:rsidRPr="00BA1F12">
        <w:rPr>
          <w:sz w:val="16"/>
          <w:szCs w:val="16"/>
        </w:rPr>
        <w:t xml:space="preserve">. There is more spread in the predictions for the remaining two outcome categories. </w:t>
      </w:r>
      <w:r w:rsidRPr="00BA1F12">
        <w:rPr>
          <w:rStyle w:val="StyleUnderline"/>
        </w:rPr>
        <w:t>Puzzlingly</w:t>
      </w:r>
      <w:r w:rsidRPr="00BA1F12">
        <w:rPr>
          <w:sz w:val="16"/>
          <w:szCs w:val="16"/>
        </w:rPr>
        <w:t xml:space="preserve">, </w:t>
      </w:r>
      <w:r w:rsidRPr="00BA1F12">
        <w:rPr>
          <w:rStyle w:val="StyleUnderline"/>
        </w:rPr>
        <w:t xml:space="preserve">the model without food production performs </w:t>
      </w:r>
      <w:r w:rsidRPr="00BA1F12">
        <w:rPr>
          <w:rStyle w:val="Emphasis"/>
        </w:rPr>
        <w:t>better</w:t>
      </w:r>
      <w:r w:rsidRPr="00BA1F12">
        <w:rPr>
          <w:rStyle w:val="StyleUnderline"/>
        </w:rPr>
        <w:t xml:space="preserve"> in both cases</w:t>
      </w:r>
      <w:r w:rsidRPr="00BA1F12">
        <w:rPr>
          <w:sz w:val="16"/>
          <w:szCs w:val="16"/>
        </w:rPr>
        <w:t xml:space="preserve">—i.e.,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 5. Concluding remarks Emerging </w:t>
      </w:r>
      <w:r w:rsidRPr="00BA1F12">
        <w:rPr>
          <w:rStyle w:val="StyleUnderline"/>
        </w:rPr>
        <w:t>evidence suggests that food price shocks are associated with an increase in social unrest</w:t>
      </w:r>
      <w:r w:rsidRPr="00BA1F12">
        <w:rPr>
          <w:sz w:val="16"/>
          <w:szCs w:val="16"/>
        </w:rPr>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BA1F12">
        <w:rPr>
          <w:rStyle w:val="StyleUnderline"/>
        </w:rPr>
        <w:t>claims that</w:t>
      </w:r>
      <w:r w:rsidRPr="00BA1F12">
        <w:rPr>
          <w:sz w:val="16"/>
          <w:szCs w:val="16"/>
        </w:rPr>
        <w:t xml:space="preserve"> adverse weather and </w:t>
      </w:r>
      <w:r w:rsidRPr="00BA1F12">
        <w:rPr>
          <w:rStyle w:val="StyleUnderline"/>
        </w:rPr>
        <w:t>harvest failure drive</w:t>
      </w:r>
      <w:r w:rsidRPr="00BA1F12">
        <w:rPr>
          <w:sz w:val="16"/>
          <w:szCs w:val="16"/>
        </w:rPr>
        <w:t xml:space="preserve"> contemporary </w:t>
      </w:r>
      <w:r w:rsidRPr="00BA1F12">
        <w:rPr>
          <w:rStyle w:val="StyleUnderline"/>
        </w:rPr>
        <w:t>violence</w:t>
      </w:r>
      <w:r w:rsidRPr="00BA1F12">
        <w:rPr>
          <w:sz w:val="16"/>
          <w:szCs w:val="16"/>
        </w:rPr>
        <w:t xml:space="preserve"> in Africa (e.g., Hsiang et al 2013, IFPRI 2015) </w:t>
      </w:r>
      <w:r w:rsidRPr="00BA1F12">
        <w:rPr>
          <w:rStyle w:val="Emphasis"/>
        </w:rPr>
        <w:t>are not supported by our analysis</w:t>
      </w:r>
      <w:r w:rsidRPr="00BA1F12">
        <w:rPr>
          <w:sz w:val="16"/>
          <w:szCs w:val="16"/>
        </w:rPr>
        <w:t xml:space="preserve">. </w:t>
      </w:r>
      <w:r w:rsidRPr="00BA1F12">
        <w:rPr>
          <w:rStyle w:val="Emphasis"/>
        </w:rPr>
        <w:t>Instead</w:t>
      </w:r>
      <w:r w:rsidRPr="00BA1F12">
        <w:rPr>
          <w:sz w:val="16"/>
          <w:szCs w:val="16"/>
        </w:rPr>
        <w:t xml:space="preserve">, </w:t>
      </w:r>
      <w:r w:rsidRPr="00BA1F12">
        <w:rPr>
          <w:rStyle w:val="StyleUnderline"/>
        </w:rPr>
        <w:t xml:space="preserve">social protest and rebellion during times of </w:t>
      </w:r>
      <w:r w:rsidRPr="00BA1F12">
        <w:rPr>
          <w:rStyle w:val="Emphasis"/>
        </w:rPr>
        <w:t>food price spikes</w:t>
      </w:r>
      <w:r w:rsidRPr="00BA1F12">
        <w:rPr>
          <w:sz w:val="16"/>
          <w:szCs w:val="16"/>
        </w:rPr>
        <w:t xml:space="preserve"> </w:t>
      </w:r>
      <w:r w:rsidRPr="00BA1F12">
        <w:rPr>
          <w:rStyle w:val="Emphasis"/>
        </w:rPr>
        <w:t>may be better understood as reactions to poor and unjust government policies</w:t>
      </w:r>
      <w:r w:rsidRPr="00BA1F12">
        <w:rPr>
          <w:sz w:val="16"/>
          <w:szCs w:val="16"/>
        </w:rPr>
        <w:t xml:space="preserve">, corruption, repression, and market failure (e.g., Bush 2010, </w:t>
      </w:r>
      <w:proofErr w:type="spellStart"/>
      <w:r w:rsidRPr="00BA1F12">
        <w:rPr>
          <w:sz w:val="16"/>
          <w:szCs w:val="16"/>
        </w:rPr>
        <w:t>Buhaug</w:t>
      </w:r>
      <w:proofErr w:type="spellEnd"/>
      <w:r w:rsidRPr="00BA1F12">
        <w:rPr>
          <w:sz w:val="16"/>
          <w:szCs w:val="16"/>
        </w:rPr>
        <w:t xml:space="preserve"> and </w:t>
      </w:r>
      <w:proofErr w:type="spellStart"/>
      <w:r w:rsidRPr="00BA1F12">
        <w:rPr>
          <w:sz w:val="16"/>
          <w:szCs w:val="16"/>
        </w:rPr>
        <w:t>Urdal</w:t>
      </w:r>
      <w:proofErr w:type="spellEnd"/>
      <w:r w:rsidRPr="00BA1F12">
        <w:rPr>
          <w:sz w:val="16"/>
          <w:szCs w:val="16"/>
        </w:rPr>
        <w:t xml:space="preserve"> 2013, </w:t>
      </w:r>
      <w:proofErr w:type="spellStart"/>
      <w:r w:rsidRPr="00BA1F12">
        <w:rPr>
          <w:sz w:val="16"/>
          <w:szCs w:val="16"/>
        </w:rPr>
        <w:t>Sneyd</w:t>
      </w:r>
      <w:proofErr w:type="spellEnd"/>
      <w:r w:rsidRPr="00BA1F12">
        <w:rPr>
          <w:sz w:val="16"/>
          <w:szCs w:val="16"/>
        </w:rPr>
        <w:t xml:space="preserve"> et al 2013, Chenoweth and </w:t>
      </w:r>
      <w:proofErr w:type="spellStart"/>
      <w:r w:rsidRPr="00BA1F12">
        <w:rPr>
          <w:sz w:val="16"/>
          <w:szCs w:val="16"/>
        </w:rPr>
        <w:t>Ulfelder</w:t>
      </w:r>
      <w:proofErr w:type="spellEnd"/>
      <w:r w:rsidRPr="00BA1F12">
        <w:rPr>
          <w:sz w:val="16"/>
          <w:szCs w:val="16"/>
        </w:rPr>
        <w:t xml:space="preserve"> 2015).</w:t>
      </w:r>
    </w:p>
    <w:p w14:paraId="4E34BBA2" w14:textId="77777777" w:rsidR="002B452A" w:rsidRPr="00BA1F12" w:rsidRDefault="002B452A" w:rsidP="00BA1F12">
      <w:pPr>
        <w:rPr>
          <w:sz w:val="16"/>
          <w:szCs w:val="16"/>
        </w:rPr>
      </w:pPr>
    </w:p>
    <w:p w14:paraId="3B4104DA" w14:textId="77777777" w:rsidR="002B452A" w:rsidRPr="002B452A" w:rsidRDefault="002B452A" w:rsidP="002B452A"/>
    <w:p w14:paraId="74BFC457" w14:textId="5E14E125" w:rsidR="0072481A" w:rsidRDefault="0072481A" w:rsidP="005C1CF9">
      <w:pPr>
        <w:pStyle w:val="Heading3"/>
      </w:pPr>
      <w:r>
        <w:t>AT: Climate Impact---2AC/1AR</w:t>
      </w:r>
    </w:p>
    <w:p w14:paraId="026F250F" w14:textId="4191BC4F" w:rsidR="0072481A" w:rsidRPr="0072481A" w:rsidRDefault="0072481A" w:rsidP="0072481A">
      <w:pPr>
        <w:pStyle w:val="Heading4"/>
      </w:pPr>
      <w:r>
        <w:t xml:space="preserve">Farm </w:t>
      </w:r>
      <w:proofErr w:type="gramStart"/>
      <w:r>
        <w:t>bill</w:t>
      </w:r>
      <w:proofErr w:type="gramEnd"/>
      <w:r>
        <w:t xml:space="preserve"> </w:t>
      </w:r>
      <w:r>
        <w:rPr>
          <w:u w:val="single"/>
        </w:rPr>
        <w:t>won’t solve</w:t>
      </w:r>
      <w:r>
        <w:t xml:space="preserve"> climate change. </w:t>
      </w:r>
    </w:p>
    <w:p w14:paraId="71177CAD" w14:textId="1F967038" w:rsidR="0072481A" w:rsidRPr="0072481A" w:rsidRDefault="0072481A" w:rsidP="0072481A">
      <w:r w:rsidRPr="0072481A">
        <w:t xml:space="preserve">Lisa </w:t>
      </w:r>
      <w:r w:rsidRPr="0072481A">
        <w:rPr>
          <w:rStyle w:val="Style13ptBold"/>
        </w:rPr>
        <w:t>Held 23</w:t>
      </w:r>
      <w:r w:rsidRPr="0072481A">
        <w:t>. "Is a Climate-Smart 2023 Farm Bill Even Possible?". Civil Eats. 4-26-2023. https://civileats.com/2023/04/26/climate-smart-farm-bill-heat-flooding-resilience-policy-conservation/</w:t>
      </w:r>
    </w:p>
    <w:p w14:paraId="4453BC6F" w14:textId="77777777" w:rsidR="0072481A" w:rsidRDefault="0072481A" w:rsidP="0072481A">
      <w:pPr>
        <w:rPr>
          <w:rStyle w:val="StyleUnderline"/>
        </w:rPr>
      </w:pPr>
      <w:r w:rsidRPr="0072481A">
        <w:rPr>
          <w:rStyle w:val="StyleUnderline"/>
        </w:rPr>
        <w:t xml:space="preserve">Although it seems like everyone in </w:t>
      </w:r>
      <w:r w:rsidRPr="0072481A">
        <w:rPr>
          <w:rStyle w:val="Emphasis"/>
        </w:rPr>
        <w:t>D.C.</w:t>
      </w:r>
      <w:r w:rsidRPr="0072481A">
        <w:rPr>
          <w:rStyle w:val="StyleUnderline"/>
        </w:rPr>
        <w:t xml:space="preserve"> is </w:t>
      </w:r>
      <w:r w:rsidRPr="0072481A">
        <w:rPr>
          <w:rStyle w:val="Emphasis"/>
        </w:rPr>
        <w:t>buzzing</w:t>
      </w:r>
      <w:r w:rsidRPr="0072481A">
        <w:rPr>
          <w:rStyle w:val="StyleUnderline"/>
        </w:rPr>
        <w:t xml:space="preserve"> about a “</w:t>
      </w:r>
      <w:r w:rsidRPr="0072481A">
        <w:rPr>
          <w:rStyle w:val="Emphasis"/>
        </w:rPr>
        <w:t>climate farm bill</w:t>
      </w:r>
      <w:r w:rsidRPr="0072481A">
        <w:rPr>
          <w:rStyle w:val="StyleUnderline"/>
        </w:rPr>
        <w:t xml:space="preserve">,” some of the most impactful changes, including crop diversification and </w:t>
      </w:r>
      <w:r w:rsidRPr="0072481A">
        <w:rPr>
          <w:rStyle w:val="Emphasis"/>
        </w:rPr>
        <w:t>shifting diets</w:t>
      </w:r>
      <w:r w:rsidRPr="0072481A">
        <w:rPr>
          <w:rStyle w:val="StyleUnderline"/>
        </w:rPr>
        <w:t xml:space="preserve"> from </w:t>
      </w:r>
      <w:r w:rsidRPr="0072481A">
        <w:rPr>
          <w:rStyle w:val="Emphasis"/>
        </w:rPr>
        <w:t>meat toward plants,</w:t>
      </w:r>
      <w:r w:rsidRPr="0072481A">
        <w:rPr>
          <w:rStyle w:val="StyleUnderline"/>
        </w:rPr>
        <w:t xml:space="preserve"> are </w:t>
      </w:r>
      <w:r w:rsidRPr="0072481A">
        <w:rPr>
          <w:rStyle w:val="Emphasis"/>
        </w:rPr>
        <w:t>barely on the negotiating table</w:t>
      </w:r>
      <w:r w:rsidRPr="0072481A">
        <w:rPr>
          <w:rStyle w:val="StyleUnderline"/>
        </w:rPr>
        <w:t>.</w:t>
      </w:r>
    </w:p>
    <w:p w14:paraId="1034AB03" w14:textId="77777777" w:rsidR="0072481A" w:rsidRPr="0072481A" w:rsidRDefault="0072481A" w:rsidP="0072481A">
      <w:pPr>
        <w:rPr>
          <w:sz w:val="16"/>
        </w:rPr>
      </w:pPr>
      <w:r w:rsidRPr="0072481A">
        <w:rPr>
          <w:sz w:val="16"/>
        </w:rPr>
        <w:t xml:space="preserve">For the past decade, Emma </w:t>
      </w:r>
      <w:proofErr w:type="spellStart"/>
      <w:r w:rsidRPr="0072481A">
        <w:rPr>
          <w:sz w:val="16"/>
        </w:rPr>
        <w:t>Jagoz</w:t>
      </w:r>
      <w:proofErr w:type="spellEnd"/>
      <w:r w:rsidRPr="0072481A">
        <w:rPr>
          <w:sz w:val="16"/>
        </w:rPr>
        <w:t xml:space="preserve"> has been stewarding and expanding a thriving organic farm that now spans 25 acres near Frederick, Maryland. At Moon Valley Farm, she grows a wide variety of vegetables that end up in CSA boxes and restaurant kitchens in Maryland, Washington, D.C., and Virginia year-round.</w:t>
      </w:r>
    </w:p>
    <w:p w14:paraId="135D3AE5" w14:textId="77777777" w:rsidR="0072481A" w:rsidRPr="0072481A" w:rsidRDefault="0072481A" w:rsidP="0072481A">
      <w:pPr>
        <w:rPr>
          <w:sz w:val="16"/>
        </w:rPr>
      </w:pPr>
      <w:r w:rsidRPr="0072481A">
        <w:rPr>
          <w:sz w:val="16"/>
        </w:rPr>
        <w:t xml:space="preserve">Increasingly, she has had to contend with extreme weather: early frosts threaten her fall crops. False springs have caused her winter crops to </w:t>
      </w:r>
      <w:proofErr w:type="gramStart"/>
      <w:r w:rsidRPr="0072481A">
        <w:rPr>
          <w:sz w:val="16"/>
        </w:rPr>
        <w:t>bolt</w:t>
      </w:r>
      <w:proofErr w:type="gramEnd"/>
      <w:r w:rsidRPr="0072481A">
        <w:rPr>
          <w:sz w:val="16"/>
        </w:rPr>
        <w:t xml:space="preserve"> too soon. Rain comes all at once and then not at all.</w:t>
      </w:r>
    </w:p>
    <w:p w14:paraId="4389D349" w14:textId="77777777" w:rsidR="0072481A" w:rsidRPr="0072481A" w:rsidRDefault="0072481A" w:rsidP="0072481A">
      <w:pPr>
        <w:rPr>
          <w:sz w:val="16"/>
        </w:rPr>
      </w:pPr>
      <w:r w:rsidRPr="0072481A">
        <w:rPr>
          <w:sz w:val="16"/>
        </w:rPr>
        <w:t>“Over the past 12 years, it does feel like the seasons are getting less predictable,” she said in early March at the Farmers for Climate Action: Rally for Resilience in D.C., where she held a hand-drawn sign decorated with beets and tomatoes.</w:t>
      </w:r>
    </w:p>
    <w:p w14:paraId="2F17AF56" w14:textId="77777777" w:rsidR="0072481A" w:rsidRPr="0072481A" w:rsidRDefault="0072481A" w:rsidP="0072481A">
      <w:pPr>
        <w:rPr>
          <w:sz w:val="16"/>
        </w:rPr>
      </w:pPr>
      <w:r w:rsidRPr="0072481A">
        <w:rPr>
          <w:sz w:val="16"/>
        </w:rPr>
        <w:t xml:space="preserve">As an organic grower focused on building healthy, carbon-holding soil, </w:t>
      </w:r>
      <w:proofErr w:type="spellStart"/>
      <w:r w:rsidRPr="0072481A">
        <w:rPr>
          <w:sz w:val="16"/>
        </w:rPr>
        <w:t>Jagoz’s</w:t>
      </w:r>
      <w:proofErr w:type="spellEnd"/>
      <w:r w:rsidRPr="0072481A">
        <w:rPr>
          <w:sz w:val="16"/>
        </w:rPr>
        <w:t xml:space="preserve"> climate activism may seem predictable. But the already-devastating impacts of more frequent extreme weather on farms, combined with calls for agriculture to reduce its greenhouse gas emissions, have now pushed farmers and farm groups across the political spectrum into the climate change conversation.</w:t>
      </w:r>
    </w:p>
    <w:p w14:paraId="4C48C70B" w14:textId="77777777" w:rsidR="0072481A" w:rsidRPr="0072481A" w:rsidRDefault="0072481A" w:rsidP="0072481A">
      <w:pPr>
        <w:rPr>
          <w:sz w:val="16"/>
        </w:rPr>
      </w:pPr>
      <w:r w:rsidRPr="0072481A">
        <w:rPr>
          <w:sz w:val="16"/>
        </w:rPr>
        <w:t>On a few key issues, such as paying more farmers to use climate-friendly conservation practices, farm groups that don’t always agree—including the National Sustainable Agriculture Coalition (NSAC), the National Farmers’ Union, and the American Farm Bureau Federation, a leading member of the Food and Agriculture Climate Alliance—are now in accordance.</w:t>
      </w:r>
    </w:p>
    <w:p w14:paraId="2E0CD46B" w14:textId="77777777" w:rsidR="0072481A" w:rsidRPr="0072481A" w:rsidRDefault="0072481A" w:rsidP="0072481A">
      <w:pPr>
        <w:rPr>
          <w:sz w:val="16"/>
        </w:rPr>
      </w:pPr>
      <w:r w:rsidRPr="0072481A">
        <w:rPr>
          <w:sz w:val="16"/>
        </w:rPr>
        <w:t>Can an unwieldy government bill, shaped by a bureaucratic system heavily influenced by the powerful agriculture lobby, really shift the food system toward a lower-emission, climate-resilient future?</w:t>
      </w:r>
    </w:p>
    <w:p w14:paraId="079E0A43" w14:textId="77777777" w:rsidR="0072481A" w:rsidRPr="0072481A" w:rsidRDefault="0072481A" w:rsidP="0072481A">
      <w:pPr>
        <w:rPr>
          <w:sz w:val="16"/>
        </w:rPr>
      </w:pPr>
      <w:r w:rsidRPr="0072481A">
        <w:rPr>
          <w:sz w:val="16"/>
        </w:rPr>
        <w:t>It’s no wonder: In the last round of reports published by the United Nations’ Intergovernmental Panel on Climate Change (IPCC), the world’s top climate experts warned of “a rapidly closing window of opportunity to secure a livable and sustainable future for all.” The reports confirmed what many farmers are experiencing firsthand: Droughts, floods, and wildfires are destroying crops and threatening livelihoods and food supplies in more frequent and severe ways than ever before. Increasing temperatures are also causing heat and water stress that directly impacts the productivity of both crops and livestock.</w:t>
      </w:r>
    </w:p>
    <w:p w14:paraId="729293F9" w14:textId="77777777" w:rsidR="0072481A" w:rsidRPr="0072481A" w:rsidRDefault="0072481A" w:rsidP="0072481A">
      <w:pPr>
        <w:rPr>
          <w:sz w:val="16"/>
        </w:rPr>
      </w:pPr>
      <w:r w:rsidRPr="0072481A">
        <w:rPr>
          <w:sz w:val="16"/>
        </w:rPr>
        <w:t xml:space="preserve">“If we don’t reduce our greenhouse gas emissions, the severity of those impacts will be greater with each subsequent year,” explained Rachel </w:t>
      </w:r>
      <w:proofErr w:type="spellStart"/>
      <w:r w:rsidRPr="0072481A">
        <w:rPr>
          <w:sz w:val="16"/>
        </w:rPr>
        <w:t>Bezner</w:t>
      </w:r>
      <w:proofErr w:type="spellEnd"/>
      <w:r w:rsidRPr="0072481A">
        <w:rPr>
          <w:sz w:val="16"/>
        </w:rPr>
        <w:t xml:space="preserve"> Kerr, the lead author of the food and agriculture chapter in the IPCC’s impacts and adaptation report. At the same time, agriculture’s emissions have been rising, especially when it comes to the extra-potent but shorter-lived greenhouse gas methane.</w:t>
      </w:r>
    </w:p>
    <w:p w14:paraId="4A267FF5" w14:textId="77777777" w:rsidR="0072481A" w:rsidRDefault="0072481A" w:rsidP="0072481A">
      <w:pPr>
        <w:rPr>
          <w:rStyle w:val="StyleUnderline"/>
        </w:rPr>
      </w:pPr>
      <w:r w:rsidRPr="0072481A">
        <w:rPr>
          <w:sz w:val="16"/>
        </w:rPr>
        <w:t xml:space="preserve">So, as negotiations around </w:t>
      </w:r>
      <w:r w:rsidRPr="0072481A">
        <w:rPr>
          <w:rStyle w:val="StyleUnderline"/>
        </w:rPr>
        <w:t>the 2023 Farm Bill</w:t>
      </w:r>
      <w:r w:rsidRPr="0072481A">
        <w:rPr>
          <w:sz w:val="16"/>
        </w:rPr>
        <w:t xml:space="preserve">, the country’s most important piece of food and farm legislation, heat up, the question is: </w:t>
      </w:r>
      <w:r w:rsidRPr="0072481A">
        <w:rPr>
          <w:rStyle w:val="StyleUnderline"/>
        </w:rPr>
        <w:t xml:space="preserve">will it play a </w:t>
      </w:r>
      <w:r w:rsidRPr="0072481A">
        <w:rPr>
          <w:rStyle w:val="Emphasis"/>
        </w:rPr>
        <w:t>meaningful role</w:t>
      </w:r>
      <w:r w:rsidRPr="0072481A">
        <w:rPr>
          <w:rStyle w:val="StyleUnderline"/>
        </w:rPr>
        <w:t xml:space="preserve"> in addressing and </w:t>
      </w:r>
      <w:r w:rsidRPr="0072481A">
        <w:rPr>
          <w:rStyle w:val="Emphasis"/>
        </w:rPr>
        <w:t>responding</w:t>
      </w:r>
      <w:r w:rsidRPr="0072481A">
        <w:rPr>
          <w:rStyle w:val="StyleUnderline"/>
        </w:rPr>
        <w:t xml:space="preserve"> to the </w:t>
      </w:r>
      <w:r w:rsidRPr="0072481A">
        <w:rPr>
          <w:rStyle w:val="Emphasis"/>
        </w:rPr>
        <w:t>climate crisis</w:t>
      </w:r>
      <w:r w:rsidRPr="0072481A">
        <w:rPr>
          <w:rStyle w:val="StyleUnderline"/>
        </w:rPr>
        <w:t>?</w:t>
      </w:r>
    </w:p>
    <w:p w14:paraId="3A3B11C8" w14:textId="77777777" w:rsidR="0072481A" w:rsidRPr="0072481A" w:rsidRDefault="0072481A" w:rsidP="0072481A">
      <w:pPr>
        <w:rPr>
          <w:sz w:val="16"/>
        </w:rPr>
      </w:pPr>
      <w:r w:rsidRPr="0072481A">
        <w:rPr>
          <w:sz w:val="16"/>
        </w:rPr>
        <w:t>Furthermore, can an unwieldy government bill, shaped by a bureaucratic system heavily influenced by the powerful agriculture lobby, really shift the food system toward a lower-emission, climate-resilient future?</w:t>
      </w:r>
    </w:p>
    <w:p w14:paraId="5873F50C" w14:textId="77777777" w:rsidR="0072481A" w:rsidRDefault="0072481A" w:rsidP="0072481A">
      <w:pPr>
        <w:rPr>
          <w:rStyle w:val="StyleUnderline"/>
        </w:rPr>
      </w:pPr>
      <w:r w:rsidRPr="0072481A">
        <w:rPr>
          <w:rStyle w:val="StyleUnderline"/>
        </w:rPr>
        <w:t>“I would try as quickly as possible to shift subsidies and programs that encourage large-scale monocropping and high-input intensive farming to those that support a system that is more diversified and uses agroecological strategies for production</w:t>
      </w:r>
      <w:r w:rsidRPr="0072481A">
        <w:rPr>
          <w:sz w:val="16"/>
        </w:rPr>
        <w:t xml:space="preserve">,” </w:t>
      </w:r>
      <w:r w:rsidRPr="0072481A">
        <w:rPr>
          <w:rStyle w:val="StyleUnderline"/>
        </w:rPr>
        <w:t xml:space="preserve">said Kerr, when asked about how a climate scientist might rewrite the bill. “That would require a </w:t>
      </w:r>
      <w:r w:rsidRPr="0072481A">
        <w:rPr>
          <w:rStyle w:val="Emphasis"/>
        </w:rPr>
        <w:t>big shift</w:t>
      </w:r>
      <w:r w:rsidRPr="0072481A">
        <w:rPr>
          <w:rStyle w:val="StyleUnderline"/>
        </w:rPr>
        <w:t xml:space="preserve"> in where the </w:t>
      </w:r>
      <w:r w:rsidRPr="0072481A">
        <w:rPr>
          <w:rStyle w:val="Emphasis"/>
        </w:rPr>
        <w:t>money</w:t>
      </w:r>
      <w:r w:rsidRPr="0072481A">
        <w:rPr>
          <w:rStyle w:val="StyleUnderline"/>
        </w:rPr>
        <w:t xml:space="preserve"> </w:t>
      </w:r>
      <w:r w:rsidRPr="0072481A">
        <w:rPr>
          <w:rStyle w:val="Emphasis"/>
        </w:rPr>
        <w:t>goes</w:t>
      </w:r>
      <w:r w:rsidRPr="0072481A">
        <w:rPr>
          <w:rStyle w:val="StyleUnderline"/>
        </w:rPr>
        <w:t>.”</w:t>
      </w:r>
    </w:p>
    <w:p w14:paraId="32989782" w14:textId="072603FF" w:rsidR="0072481A" w:rsidRPr="0072481A" w:rsidRDefault="0072481A" w:rsidP="0072481A">
      <w:pPr>
        <w:rPr>
          <w:rStyle w:val="StyleUnderline"/>
        </w:rPr>
      </w:pPr>
      <w:r w:rsidRPr="0072481A">
        <w:rPr>
          <w:rStyle w:val="StyleUnderline"/>
        </w:rPr>
        <w:t xml:space="preserve">So far, however, the odds that the bill will bring about that kind of </w:t>
      </w:r>
      <w:r w:rsidRPr="0072481A">
        <w:rPr>
          <w:rStyle w:val="Emphasis"/>
        </w:rPr>
        <w:t>sea change seem slim</w:t>
      </w:r>
      <w:r w:rsidRPr="0072481A">
        <w:rPr>
          <w:sz w:val="16"/>
        </w:rPr>
        <w:t xml:space="preserve">. </w:t>
      </w:r>
      <w:r w:rsidRPr="0072481A">
        <w:rPr>
          <w:rStyle w:val="StyleUnderline"/>
        </w:rPr>
        <w:t xml:space="preserve">Based on the early negotiations and conversations, it looks like it </w:t>
      </w:r>
      <w:r w:rsidRPr="0072481A">
        <w:rPr>
          <w:rStyle w:val="Emphasis"/>
          <w:sz w:val="28"/>
          <w:szCs w:val="28"/>
        </w:rPr>
        <w:t>won’t move the needle on</w:t>
      </w:r>
      <w:r w:rsidRPr="0072481A">
        <w:rPr>
          <w:rStyle w:val="StyleUnderline"/>
          <w:sz w:val="28"/>
          <w:szCs w:val="28"/>
        </w:rPr>
        <w:t xml:space="preserve"> </w:t>
      </w:r>
      <w:r w:rsidRPr="0072481A">
        <w:rPr>
          <w:rStyle w:val="StyleUnderline"/>
        </w:rPr>
        <w:t xml:space="preserve">many of the things that would have the greatest impact: </w:t>
      </w:r>
      <w:r w:rsidRPr="0072481A">
        <w:rPr>
          <w:rStyle w:val="Emphasis"/>
        </w:rPr>
        <w:t>reducing meat</w:t>
      </w:r>
      <w:r w:rsidRPr="0072481A">
        <w:rPr>
          <w:rStyle w:val="StyleUnderline"/>
        </w:rPr>
        <w:t xml:space="preserve"> (especially beef) in American diets, </w:t>
      </w:r>
      <w:r w:rsidRPr="0072481A">
        <w:rPr>
          <w:rStyle w:val="Emphasis"/>
        </w:rPr>
        <w:t>diversifying</w:t>
      </w:r>
      <w:r w:rsidRPr="0072481A">
        <w:rPr>
          <w:rStyle w:val="StyleUnderline"/>
        </w:rPr>
        <w:t xml:space="preserve"> </w:t>
      </w:r>
      <w:r w:rsidRPr="0072481A">
        <w:rPr>
          <w:rStyle w:val="Emphasis"/>
        </w:rPr>
        <w:t>farms</w:t>
      </w:r>
      <w:r w:rsidRPr="0072481A">
        <w:rPr>
          <w:rStyle w:val="StyleUnderline"/>
        </w:rPr>
        <w:t xml:space="preserve"> from coast to coast, and </w:t>
      </w:r>
      <w:r w:rsidRPr="0072481A">
        <w:rPr>
          <w:rStyle w:val="Emphasis"/>
        </w:rPr>
        <w:t>cutting food waste</w:t>
      </w:r>
      <w:r w:rsidRPr="0072481A">
        <w:rPr>
          <w:rStyle w:val="StyleUnderline"/>
        </w:rPr>
        <w:t>.</w:t>
      </w:r>
    </w:p>
    <w:p w14:paraId="3734CC08" w14:textId="5A0AB59B" w:rsidR="005C1CF9" w:rsidRDefault="005C1CF9" w:rsidP="005C1CF9">
      <w:pPr>
        <w:pStyle w:val="Heading3"/>
      </w:pPr>
      <w:r>
        <w:t>AT: Sustainability---</w:t>
      </w:r>
      <w:r w:rsidR="0072481A">
        <w:t>2AC/1AR</w:t>
      </w:r>
    </w:p>
    <w:p w14:paraId="1249D86F" w14:textId="5E8ED6D4" w:rsidR="005C1CF9" w:rsidRPr="002D06DF" w:rsidRDefault="005C1CF9" w:rsidP="005C1CF9">
      <w:pPr>
        <w:pStyle w:val="Heading4"/>
      </w:pPr>
      <w:r>
        <w:t xml:space="preserve">Agriculture is sustainable now. </w:t>
      </w:r>
    </w:p>
    <w:p w14:paraId="3600D837" w14:textId="237AF528" w:rsidR="005C1CF9" w:rsidRPr="005C1CF9" w:rsidRDefault="005C1CF9" w:rsidP="005C1CF9">
      <w:r w:rsidRPr="005C1CF9">
        <w:t xml:space="preserve">Jayson </w:t>
      </w:r>
      <w:r w:rsidRPr="005C1CF9">
        <w:rPr>
          <w:rStyle w:val="Style13ptBold"/>
        </w:rPr>
        <w:t>Lusk</w:t>
      </w:r>
      <w:r w:rsidRPr="005C1CF9">
        <w:rPr>
          <w:rStyle w:val="Style13ptBold"/>
        </w:rPr>
        <w:t xml:space="preserve"> 16</w:t>
      </w:r>
      <w:r>
        <w:t>.</w:t>
      </w:r>
      <w:r w:rsidRPr="005C1CF9">
        <w:t xml:space="preserve"> professor of agricultural economics at Oklahoma State University, The New York Times, “Why Industrial Farms Are Good for the Environment,” September 23, 2016, http://www.nytimes.com/2016/09/25/opinion/sunday/why-industrial-farms-are-good-for-the-environment.html?_r=0</w:t>
      </w:r>
    </w:p>
    <w:p w14:paraId="5973912B" w14:textId="77777777" w:rsidR="005C1CF9" w:rsidRPr="002D06DF" w:rsidRDefault="005C1CF9" w:rsidP="005C1CF9">
      <w:pPr>
        <w:rPr>
          <w:sz w:val="16"/>
        </w:rPr>
      </w:pPr>
      <w:r w:rsidRPr="005C1CF9">
        <w:rPr>
          <w:rStyle w:val="StyleUnderline"/>
        </w:rPr>
        <w:t>Large farmers — who are responsible for 80 percent of the food sales in the United States, though they make up fewer than 8 percent of all farms</w:t>
      </w:r>
      <w:r w:rsidRPr="005C1CF9">
        <w:rPr>
          <w:sz w:val="16"/>
        </w:rPr>
        <w:t xml:space="preserve">, according to 2012 data from the Department of Agriculture </w:t>
      </w:r>
      <w:r w:rsidRPr="005C1CF9">
        <w:rPr>
          <w:rStyle w:val="StyleUnderline"/>
        </w:rPr>
        <w:t xml:space="preserve">— are among the most progressive, technologically savvy growers on the planet. Their technology has helped make them far gentler </w:t>
      </w:r>
      <w:proofErr w:type="gramStart"/>
      <w:r w:rsidRPr="005C1CF9">
        <w:rPr>
          <w:rStyle w:val="StyleUnderline"/>
        </w:rPr>
        <w:t>on</w:t>
      </w:r>
      <w:proofErr w:type="gramEnd"/>
      <w:r w:rsidRPr="005C1CF9">
        <w:rPr>
          <w:rStyle w:val="StyleUnderline"/>
        </w:rPr>
        <w:t xml:space="preserve"> the environment than at any time in history</w:t>
      </w:r>
      <w:r w:rsidRPr="005C1CF9">
        <w:rPr>
          <w:sz w:val="16"/>
        </w:rPr>
        <w:t xml:space="preserve">. </w:t>
      </w:r>
      <w:r w:rsidRPr="005C1CF9">
        <w:rPr>
          <w:rStyle w:val="Emphasis"/>
        </w:rPr>
        <w:t>And a new wave of innovation makes them more sustainable still</w:t>
      </w:r>
      <w:r w:rsidRPr="005C1CF9">
        <w:rPr>
          <w:sz w:val="16"/>
        </w:rPr>
        <w:t xml:space="preserve">. </w:t>
      </w:r>
      <w:proofErr w:type="gramStart"/>
      <w:r w:rsidRPr="005C1CF9">
        <w:rPr>
          <w:rStyle w:val="StyleUnderline"/>
        </w:rPr>
        <w:t>A vast</w:t>
      </w:r>
      <w:proofErr w:type="gramEnd"/>
      <w:r w:rsidRPr="005C1CF9">
        <w:rPr>
          <w:rStyle w:val="StyleUnderline"/>
        </w:rPr>
        <w:t xml:space="preserve"> majority of the farms are family-owned</w:t>
      </w:r>
      <w:r w:rsidRPr="005C1CF9">
        <w:rPr>
          <w:sz w:val="16"/>
        </w:rPr>
        <w:t xml:space="preserve">. Very few, about 3 percent, are run by nonfamily corporations. Large farm owners (about 159,000) number fewer than the residents of a medium-size city like Springfield, Mo. Their wares, from milk, </w:t>
      </w:r>
      <w:proofErr w:type="gramStart"/>
      <w:r w:rsidRPr="005C1CF9">
        <w:rPr>
          <w:sz w:val="16"/>
        </w:rPr>
        <w:t>lettuce</w:t>
      </w:r>
      <w:proofErr w:type="gramEnd"/>
      <w:r w:rsidRPr="005C1CF9">
        <w:rPr>
          <w:sz w:val="16"/>
        </w:rPr>
        <w:t xml:space="preserve"> and beef to soy, are unlikely to be highlighted on the menus of farm-to-table restaurants, but they fill the shelves at your local grocery store. There are legitimate fears about soil erosion, manure lagoons, animal welfare and nitrogen runoff at large farms — but it’s not just environmental groups that worry. Farmers are also concerned about fertilizer use and soil runoff. That’s one reason </w:t>
      </w:r>
      <w:r w:rsidRPr="005C1CF9">
        <w:rPr>
          <w:rStyle w:val="Emphasis"/>
        </w:rPr>
        <w:t>they’re turning to high-tech solutions like precision agriculture</w:t>
      </w:r>
      <w:r w:rsidRPr="005C1CF9">
        <w:rPr>
          <w:sz w:val="16"/>
        </w:rPr>
        <w:t xml:space="preserve">. </w:t>
      </w:r>
      <w:r w:rsidRPr="005C1CF9">
        <w:rPr>
          <w:rStyle w:val="StyleUnderline"/>
        </w:rPr>
        <w:t>Using location-specific information about soil nutrients, moisture and productivity of the previous year, new tools, known as “variable rate applicators,” can put fertilizer only on those areas of the field that need it (</w:t>
      </w:r>
      <w:r w:rsidRPr="005C1CF9">
        <w:rPr>
          <w:rStyle w:val="Emphasis"/>
        </w:rPr>
        <w:t>which may reduce nitrogen runoff into waterways</w:t>
      </w:r>
      <w:r w:rsidRPr="005C1CF9">
        <w:rPr>
          <w:sz w:val="16"/>
        </w:rPr>
        <w:t xml:space="preserve">). GPS signals drive many of today’s tractors, and new planters are allowing farmers to distribute seed varieties to diverse spots of a field to produce more food from each unit of land. They also modulate the amount and type of seed on each part of a field — in some places, leaving </w:t>
      </w:r>
      <w:proofErr w:type="gramStart"/>
      <w:r w:rsidRPr="005C1CF9">
        <w:rPr>
          <w:sz w:val="16"/>
        </w:rPr>
        <w:t>none at all</w:t>
      </w:r>
      <w:proofErr w:type="gramEnd"/>
      <w:r w:rsidRPr="005C1CF9">
        <w:rPr>
          <w:sz w:val="16"/>
        </w:rPr>
        <w:t xml:space="preserve">. 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w:t>
      </w:r>
      <w:proofErr w:type="gramStart"/>
      <w:r w:rsidRPr="005C1CF9">
        <w:rPr>
          <w:sz w:val="16"/>
        </w:rPr>
        <w:t>efficient</w:t>
      </w:r>
      <w:proofErr w:type="gramEnd"/>
      <w:r w:rsidRPr="005C1CF9">
        <w:rPr>
          <w:sz w:val="16"/>
        </w:rPr>
        <w:t xml:space="preserve"> and better for the land: soil sensors to measure water content, drones, satellite images, alternative management techniques like low- and no-till farming, efficient irrigation and mechanical harvesters. Today, </w:t>
      </w:r>
      <w:r w:rsidRPr="005C1CF9">
        <w:rPr>
          <w:rStyle w:val="StyleUnderline"/>
        </w:rPr>
        <w:t>that technology is a regular part of operations at large farms</w:t>
      </w:r>
      <w:r w:rsidRPr="005C1CF9">
        <w:rPr>
          <w:sz w:val="16"/>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 Plows Into Sensors Estimates of savings in animals and farmland by using modern techniques rather than the technologies and methods of the 1950s. </w:t>
      </w:r>
      <w:r w:rsidRPr="005C1CF9">
        <w:rPr>
          <w:rStyle w:val="StyleUnderline"/>
        </w:rPr>
        <w:t>Before “factory farming” became a pejorative, agricultural scholars</w:t>
      </w:r>
      <w:r w:rsidRPr="005C1CF9">
        <w:rPr>
          <w:sz w:val="16"/>
        </w:rPr>
        <w:t xml:space="preserve"> of the mid-20th century </w:t>
      </w:r>
      <w:r w:rsidRPr="005C1CF9">
        <w:rPr>
          <w:rStyle w:val="StyleUnderline"/>
        </w:rPr>
        <w:t xml:space="preserve">were calling for farmers to do just that — become </w:t>
      </w:r>
      <w:r w:rsidRPr="005C1CF9">
        <w:rPr>
          <w:rStyle w:val="Emphasis"/>
        </w:rPr>
        <w:t>more factorylike</w:t>
      </w:r>
      <w:r w:rsidRPr="005C1CF9">
        <w:rPr>
          <w:sz w:val="16"/>
        </w:rPr>
        <w:t xml:space="preserve"> and businesslike. From that time, </w:t>
      </w:r>
      <w:r w:rsidRPr="005C1CF9">
        <w:rPr>
          <w:rStyle w:val="Emphasis"/>
        </w:rPr>
        <w:t>farm sizes have risen significantly</w:t>
      </w:r>
      <w:r w:rsidRPr="005C1CF9">
        <w:rPr>
          <w:sz w:val="16"/>
        </w:rPr>
        <w:t xml:space="preserve">. It is precisely this large size that is often criticized today in the belief that large farms put profit ahead of soil and animal health. But </w:t>
      </w:r>
      <w:r w:rsidRPr="005C1CF9">
        <w:rPr>
          <w:rStyle w:val="Emphasis"/>
        </w:rPr>
        <w:t>increased size has advantages</w:t>
      </w:r>
      <w:r w:rsidRPr="005C1CF9">
        <w:rPr>
          <w:sz w:val="16"/>
        </w:rPr>
        <w:t xml:space="preserve">, </w:t>
      </w:r>
      <w:r w:rsidRPr="005C1CF9">
        <w:rPr>
          <w:rStyle w:val="StyleUnderline"/>
        </w:rPr>
        <w:t>especially better opportunities to invest in new technologies and to benefit from economies of scale</w:t>
      </w:r>
      <w:r w:rsidRPr="005C1CF9">
        <w:rPr>
          <w:sz w:val="16"/>
        </w:rPr>
        <w:t xml:space="preserve">. Buying a $400,000 combine that gives farmers detailed information on the variations in crop yield in different parts of the field would never pay on just five acres of land; at 5,000 acres, it is a different story. These </w:t>
      </w:r>
      <w:r w:rsidRPr="005C1CF9">
        <w:rPr>
          <w:rStyle w:val="StyleUnderline"/>
        </w:rPr>
        <w:t xml:space="preserve">technologies reduce the use of water and fertilizer and </w:t>
      </w:r>
      <w:proofErr w:type="gramStart"/>
      <w:r w:rsidRPr="005C1CF9">
        <w:rPr>
          <w:rStyle w:val="StyleUnderline"/>
        </w:rPr>
        <w:t>harm to</w:t>
      </w:r>
      <w:proofErr w:type="gramEnd"/>
      <w:r w:rsidRPr="005C1CF9">
        <w:rPr>
          <w:rStyle w:val="StyleUnderline"/>
        </w:rPr>
        <w:t xml:space="preserve"> the environment</w:t>
      </w:r>
      <w:r w:rsidRPr="005C1CF9">
        <w:rPr>
          <w:sz w:val="16"/>
        </w:rPr>
        <w:t xml:space="preserve">. </w:t>
      </w:r>
      <w:r w:rsidRPr="005C1CF9">
        <w:rPr>
          <w:rStyle w:val="StyleUnderline"/>
        </w:rPr>
        <w:t>Modern seed varieties</w:t>
      </w:r>
      <w:r w:rsidRPr="005C1CF9">
        <w:rPr>
          <w:sz w:val="16"/>
        </w:rPr>
        <w:t xml:space="preserve">, some of which were brought about by biotechnology, </w:t>
      </w:r>
      <w:r w:rsidRPr="005C1CF9">
        <w:rPr>
          <w:rStyle w:val="StyleUnderline"/>
        </w:rPr>
        <w:t>have allowed farmers to convert to low- and no-till cropping systems</w:t>
      </w:r>
      <w:r w:rsidRPr="005C1CF9">
        <w:rPr>
          <w:sz w:val="16"/>
        </w:rPr>
        <w:t xml:space="preserve">, and can encourage the adoption of nitrogen-fixing cover crops such as clover or alfalfa to promote soil health. </w:t>
      </w:r>
      <w:r w:rsidRPr="005C1CF9">
        <w:rPr>
          <w:rStyle w:val="StyleUnderline"/>
        </w:rPr>
        <w:t>Herbicide-resistant crops let farmers control weeds without plowing</w:t>
      </w:r>
      <w:r w:rsidRPr="005C1CF9">
        <w:rPr>
          <w:sz w:val="16"/>
        </w:rPr>
        <w:t xml:space="preserve">,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 But in most cases, </w:t>
      </w:r>
      <w:r w:rsidRPr="005C1CF9">
        <w:rPr>
          <w:rStyle w:val="StyleUnderline"/>
        </w:rPr>
        <w:t>it’s a trade-off worth making, because they enable no-till farming methods, which help prevent soil erosion</w:t>
      </w:r>
      <w:r w:rsidRPr="005C1CF9">
        <w:rPr>
          <w:sz w:val="16"/>
        </w:rPr>
        <w:t xml:space="preserve">. These practices are one reason </w:t>
      </w:r>
      <w:r w:rsidRPr="005C1CF9">
        <w:rPr>
          <w:rStyle w:val="Emphasis"/>
        </w:rPr>
        <w:t>soil erosion has declined more than 40 percent</w:t>
      </w:r>
      <w:r w:rsidRPr="005C1CF9">
        <w:rPr>
          <w:sz w:val="16"/>
        </w:rPr>
        <w:t xml:space="preserve"> since the 1980s. </w:t>
      </w:r>
      <w:r w:rsidRPr="005C1CF9">
        <w:rPr>
          <w:rStyle w:val="StyleUnderline"/>
        </w:rPr>
        <w:t>Improvements in agricultural technologies</w:t>
      </w:r>
      <w:r w:rsidRPr="005C1CF9">
        <w:rPr>
          <w:sz w:val="16"/>
        </w:rPr>
        <w:t xml:space="preserve"> and production practices </w:t>
      </w:r>
      <w:r w:rsidRPr="005C1CF9">
        <w:rPr>
          <w:rStyle w:val="StyleUnderline"/>
        </w:rPr>
        <w:t>have significantly lowered the use of energy and water</w:t>
      </w:r>
      <w:r w:rsidRPr="005C1CF9">
        <w:rPr>
          <w:sz w:val="16"/>
        </w:rPr>
        <w:t xml:space="preserve">, and greenhouse-gas emissions of food production per unit of output over time. United States crop production now is twice what it was in 1970. That would not be a good change if more land, water, </w:t>
      </w:r>
      <w:proofErr w:type="gramStart"/>
      <w:r w:rsidRPr="005C1CF9">
        <w:rPr>
          <w:sz w:val="16"/>
        </w:rPr>
        <w:t>pesticides</w:t>
      </w:r>
      <w:proofErr w:type="gramEnd"/>
      <w:r w:rsidRPr="005C1CF9">
        <w:rPr>
          <w:sz w:val="16"/>
        </w:rPr>
        <w:t xml:space="preserve"> and labor were being used. But that is not what happened: </w:t>
      </w:r>
      <w:proofErr w:type="gramStart"/>
      <w:r w:rsidRPr="005C1CF9">
        <w:rPr>
          <w:rStyle w:val="StyleUnderline"/>
        </w:rPr>
        <w:t>Agriculture is using</w:t>
      </w:r>
      <w:proofErr w:type="gramEnd"/>
      <w:r w:rsidRPr="005C1CF9">
        <w:rPr>
          <w:rStyle w:val="StyleUnderline"/>
        </w:rPr>
        <w:t xml:space="preserve"> nearly half the labor and 16 percent less land than it did</w:t>
      </w:r>
      <w:r w:rsidRPr="005C1CF9">
        <w:rPr>
          <w:sz w:val="16"/>
        </w:rPr>
        <w:t xml:space="preserve"> in 1970. Instead, </w:t>
      </w:r>
      <w:r w:rsidRPr="005C1CF9">
        <w:rPr>
          <w:rStyle w:val="StyleUnderline"/>
        </w:rPr>
        <w:t>farmers increased production through innovation</w:t>
      </w:r>
      <w:r w:rsidRPr="005C1CF9">
        <w:rPr>
          <w:sz w:val="16"/>
        </w:rPr>
        <w:t xml:space="preserve">.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w:t>
      </w:r>
      <w:r w:rsidRPr="005C1CF9">
        <w:rPr>
          <w:rStyle w:val="StyleUnderline"/>
        </w:rPr>
        <w:t>Research is moving beyond simple measures of nitrogen and phosphorus content to look at the microbes in the soil</w:t>
      </w:r>
      <w:r w:rsidRPr="005C1CF9">
        <w:rPr>
          <w:sz w:val="16"/>
        </w:rPr>
        <w:t>.</w:t>
      </w:r>
      <w:r w:rsidRPr="005C1CF9">
        <w:rPr>
          <w:rStyle w:val="StyleUnderline"/>
        </w:rPr>
        <w:t xml:space="preserve"> </w:t>
      </w:r>
      <w:r w:rsidRPr="005C1CF9">
        <w:rPr>
          <w:sz w:val="16"/>
        </w:rPr>
        <w:t xml:space="preserve">New industrywide initiatives are focused on quantifying and measuring soil health. The goal is to provide measurements of factors affecting the long-term value of the soil and to identify which practices — organic, </w:t>
      </w:r>
      <w:proofErr w:type="gramStart"/>
      <w:r w:rsidRPr="005C1CF9">
        <w:rPr>
          <w:sz w:val="16"/>
        </w:rPr>
        <w:t>conventional</w:t>
      </w:r>
      <w:proofErr w:type="gramEnd"/>
      <w:r w:rsidRPr="005C1CF9">
        <w:rPr>
          <w:sz w:val="16"/>
        </w:rPr>
        <w:t xml:space="preserve"> or otherwise — will ensure that farmers can responsibly</w:t>
      </w:r>
      <w:r w:rsidRPr="002D06DF">
        <w:rPr>
          <w:sz w:val="16"/>
        </w:rPr>
        <w:t xml:space="preserve"> produce plenty of food for our grandchildren.</w:t>
      </w:r>
    </w:p>
    <w:p w14:paraId="0D806907" w14:textId="7FCBCF31" w:rsidR="005C1CF9" w:rsidRDefault="004330BD" w:rsidP="004330BD">
      <w:pPr>
        <w:pStyle w:val="Heading3"/>
      </w:pPr>
      <w:r>
        <w:t>AT: Forests---2</w:t>
      </w:r>
      <w:r w:rsidR="005A6E6E">
        <w:t>AC/1AR</w:t>
      </w:r>
    </w:p>
    <w:p w14:paraId="76461C01" w14:textId="77777777" w:rsidR="004330BD" w:rsidRPr="00BE0E18" w:rsidRDefault="004330BD" w:rsidP="004330BD">
      <w:pPr>
        <w:pStyle w:val="Heading4"/>
        <w:rPr>
          <w:rFonts w:cs="Arial"/>
        </w:rPr>
      </w:pPr>
      <w:r w:rsidRPr="00BE0E18">
        <w:rPr>
          <w:rFonts w:cs="Arial"/>
        </w:rPr>
        <w:t xml:space="preserve">Even </w:t>
      </w:r>
      <w:r w:rsidRPr="00BE0E18">
        <w:rPr>
          <w:rFonts w:cs="Arial"/>
          <w:u w:val="single"/>
        </w:rPr>
        <w:t>completely unchecked</w:t>
      </w:r>
      <w:r w:rsidRPr="00BE0E18">
        <w:rPr>
          <w:rFonts w:cs="Arial"/>
        </w:rPr>
        <w:t xml:space="preserve"> deforestation takes 200 years and won’t cause extinction.</w:t>
      </w:r>
    </w:p>
    <w:p w14:paraId="7AAD4E84" w14:textId="77777777" w:rsidR="004330BD" w:rsidRPr="004330BD" w:rsidRDefault="004330BD" w:rsidP="004330BD">
      <w:pPr>
        <w:rPr>
          <w:rStyle w:val="Hyperlink"/>
        </w:rPr>
      </w:pPr>
      <w:r w:rsidRPr="00BE0E18">
        <w:t xml:space="preserve">Hannah </w:t>
      </w:r>
      <w:proofErr w:type="spellStart"/>
      <w:r w:rsidRPr="00BE0E18">
        <w:rPr>
          <w:rStyle w:val="Style13ptBold"/>
        </w:rPr>
        <w:t>Voak</w:t>
      </w:r>
      <w:proofErr w:type="spellEnd"/>
      <w:r w:rsidRPr="00BE0E18">
        <w:rPr>
          <w:rStyle w:val="Style13ptBold"/>
        </w:rPr>
        <w:t xml:space="preserve"> 16</w:t>
      </w:r>
      <w:r w:rsidRPr="00BE0E18">
        <w:t xml:space="preserve">, Assistant Ecologist, Nurture Ecology Ltd., 4/22/16, “A world without </w:t>
      </w:r>
      <w:r w:rsidRPr="004330BD">
        <w:t xml:space="preserve">trees,” </w:t>
      </w:r>
      <w:hyperlink r:id="rId9" w:history="1">
        <w:r w:rsidRPr="004330BD">
          <w:rPr>
            <w:rStyle w:val="Hyperlink"/>
          </w:rPr>
          <w:t>http://www.scienceinschool.org/content/world-without-trees</w:t>
        </w:r>
      </w:hyperlink>
    </w:p>
    <w:p w14:paraId="65AA1D67" w14:textId="77777777" w:rsidR="004330BD" w:rsidRPr="00E373CF" w:rsidRDefault="004330BD" w:rsidP="004330BD">
      <w:pPr>
        <w:rPr>
          <w:sz w:val="16"/>
        </w:rPr>
      </w:pPr>
      <w:r w:rsidRPr="004330BD">
        <w:rPr>
          <w:rStyle w:val="StyleUnderline"/>
        </w:rPr>
        <w:t>There are</w:t>
      </w:r>
      <w:r w:rsidRPr="004330BD">
        <w:rPr>
          <w:sz w:val="16"/>
        </w:rPr>
        <w:t xml:space="preserve"> approximately </w:t>
      </w:r>
      <w:r w:rsidRPr="004330BD">
        <w:rPr>
          <w:rStyle w:val="Emphasis"/>
        </w:rPr>
        <w:t>3</w:t>
      </w:r>
      <w:r w:rsidRPr="004330BD">
        <w:rPr>
          <w:sz w:val="16"/>
        </w:rPr>
        <w:t xml:space="preserve">.04 </w:t>
      </w:r>
      <w:r w:rsidRPr="004330BD">
        <w:rPr>
          <w:rStyle w:val="Emphasis"/>
        </w:rPr>
        <w:t>trillion trees</w:t>
      </w:r>
      <w:r w:rsidRPr="004330BD">
        <w:rPr>
          <w:sz w:val="16"/>
        </w:rPr>
        <w:t xml:space="preserve"> on planet Earth (Crowther et al 15), </w:t>
      </w:r>
      <w:r w:rsidRPr="004330BD">
        <w:rPr>
          <w:rStyle w:val="StyleUnderline"/>
        </w:rPr>
        <w:t>covering 31% of the world’s land surface</w:t>
      </w:r>
      <w:r w:rsidRPr="004330BD">
        <w:rPr>
          <w:sz w:val="16"/>
        </w:rPr>
        <w:t xml:space="preserve">w1. Today, for Earth day, we’re </w:t>
      </w:r>
      <w:proofErr w:type="gramStart"/>
      <w:r w:rsidRPr="004330BD">
        <w:rPr>
          <w:sz w:val="16"/>
        </w:rPr>
        <w:t>taking a look</w:t>
      </w:r>
      <w:proofErr w:type="gramEnd"/>
      <w:r w:rsidRPr="004330BD">
        <w:rPr>
          <w:sz w:val="16"/>
        </w:rPr>
        <w:t xml:space="preserve"> at trees. Around </w:t>
      </w:r>
      <w:r w:rsidRPr="004330BD">
        <w:rPr>
          <w:rStyle w:val="StyleUnderline"/>
        </w:rPr>
        <w:t>15 billion trees are cut down each year</w:t>
      </w:r>
      <w:r w:rsidRPr="004330BD">
        <w:rPr>
          <w:sz w:val="16"/>
        </w:rPr>
        <w:t xml:space="preserve">. So, hypothetically speaking, </w:t>
      </w:r>
      <w:r w:rsidRPr="004330BD">
        <w:rPr>
          <w:rStyle w:val="StyleUnderline"/>
        </w:rPr>
        <w:t>it would take</w:t>
      </w:r>
      <w:r w:rsidRPr="004330BD">
        <w:rPr>
          <w:sz w:val="16"/>
        </w:rPr>
        <w:t xml:space="preserve"> just </w:t>
      </w:r>
      <w:r w:rsidRPr="004330BD">
        <w:rPr>
          <w:rStyle w:val="Emphasis"/>
        </w:rPr>
        <w:t>over 200 years</w:t>
      </w:r>
      <w:r w:rsidRPr="004330BD">
        <w:rPr>
          <w:rStyle w:val="StyleUnderline"/>
        </w:rPr>
        <w:t xml:space="preserve"> for the world’s forests to completely disappear</w:t>
      </w:r>
      <w:r w:rsidRPr="004330BD">
        <w:rPr>
          <w:sz w:val="16"/>
        </w:rPr>
        <w:t xml:space="preserve">. While </w:t>
      </w:r>
      <w:r w:rsidRPr="004330BD">
        <w:rPr>
          <w:rStyle w:val="Emphasis"/>
        </w:rPr>
        <w:t>this scenario is unlikely</w:t>
      </w:r>
      <w:r w:rsidRPr="004330BD">
        <w:rPr>
          <w:rStyle w:val="StyleUnderline"/>
        </w:rPr>
        <w:t>, what would be the consequences of a tree-free planet?</w:t>
      </w:r>
      <w:r w:rsidRPr="004330BD">
        <w:rPr>
          <w:sz w:val="16"/>
        </w:rPr>
        <w:t xml:space="preserve"> Let’s start with perhaps the most obvious difference – oxygen concentration. A lack of oxygen? 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sidRPr="004330BD">
        <w:rPr>
          <w:rStyle w:val="StyleUnderline"/>
        </w:rPr>
        <w:t>The environment would not be devoid of oxygen if all trees were lost but the oxygen level would be lower</w:t>
      </w:r>
      <w:r w:rsidRPr="004330BD">
        <w:rPr>
          <w:sz w:val="16"/>
        </w:rPr>
        <w:t xml:space="preserve">. Would it be sufficient for humans to survive? In one year, a mature leafy tree produces as much oxygen as ten people breathe. </w:t>
      </w:r>
      <w:r w:rsidRPr="004330BD">
        <w:rPr>
          <w:rStyle w:val="StyleUnderline"/>
        </w:rPr>
        <w:t xml:space="preserve">If phytoplankton provides us with half our required oxygen, at current population levels we could survive on Earth for at least </w:t>
      </w:r>
      <w:r w:rsidRPr="004330BD">
        <w:rPr>
          <w:rStyle w:val="Emphasis"/>
        </w:rPr>
        <w:t>4000 years</w:t>
      </w:r>
      <w:r w:rsidRPr="004330BD">
        <w:rPr>
          <w:rStyle w:val="StyleUnderline"/>
        </w:rPr>
        <w:t xml:space="preserve"> before the oxygen store ran empty</w:t>
      </w:r>
      <w:r w:rsidRPr="004330BD">
        <w:rPr>
          <w:sz w:val="16"/>
        </w:rPr>
        <w:t xml:space="preserve">. However, </w:t>
      </w:r>
      <w:r w:rsidRPr="004330BD">
        <w:rPr>
          <w:rStyle w:val="StyleUnderline"/>
        </w:rPr>
        <w:t>that’s not considering</w:t>
      </w:r>
      <w:r w:rsidRPr="004330BD">
        <w:rPr>
          <w:sz w:val="16"/>
        </w:rPr>
        <w:t xml:space="preserve"> </w:t>
      </w:r>
      <w:proofErr w:type="gramStart"/>
      <w:r w:rsidRPr="004330BD">
        <w:rPr>
          <w:sz w:val="16"/>
        </w:rPr>
        <w:t>a number of</w:t>
      </w:r>
      <w:proofErr w:type="gramEnd"/>
      <w:r w:rsidRPr="004330BD">
        <w:rPr>
          <w:sz w:val="16"/>
        </w:rPr>
        <w:t xml:space="preserve"> other factors: increasing population size, for example, would reduce the amount of oxygen available, whilst </w:t>
      </w:r>
      <w:r w:rsidRPr="004330BD">
        <w:rPr>
          <w:rStyle w:val="StyleUnderline"/>
        </w:rPr>
        <w:t xml:space="preserve">phytoplankton blooms due to an abundance of carbon dioxide could </w:t>
      </w:r>
      <w:r w:rsidRPr="004330BD">
        <w:rPr>
          <w:rStyle w:val="Emphasis"/>
        </w:rPr>
        <w:t>increase oxygen levels</w:t>
      </w:r>
      <w:r w:rsidRPr="004330BD">
        <w:rPr>
          <w:sz w:val="16"/>
        </w:rPr>
        <w:t xml:space="preserve">. Suffocating smog 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w:t>
      </w:r>
      <w:proofErr w:type="gramStart"/>
      <w:r w:rsidRPr="004330BD">
        <w:rPr>
          <w:sz w:val="16"/>
        </w:rPr>
        <w:t>leaves</w:t>
      </w:r>
      <w:proofErr w:type="gramEnd"/>
      <w:r w:rsidRPr="004330BD">
        <w:rPr>
          <w:sz w:val="16"/>
        </w:rPr>
        <w:t xml:space="preserve"> stomata. In 2012, outdoor air pollution was estimated to cause 3.7 million premature deaths worldwidew2. Imagine the impact removing these environmental sieves would have on humankind. </w:t>
      </w:r>
      <w:r w:rsidRPr="004330BD">
        <w:rPr>
          <w:rStyle w:val="StyleUnderline"/>
        </w:rPr>
        <w:t>Air-pollution masks would become a necessity</w:t>
      </w:r>
      <w:r w:rsidRPr="004330BD">
        <w:rPr>
          <w:sz w:val="16"/>
        </w:rPr>
        <w:t xml:space="preserve"> and bottled ‘clean air’ could come at a premium. Full of hot air? Armed with pollution masks, </w:t>
      </w:r>
      <w:r w:rsidRPr="004330BD">
        <w:rPr>
          <w:rStyle w:val="StyleUnderline"/>
        </w:rPr>
        <w:t>would the climate and temperature still be suitable for us?</w:t>
      </w:r>
      <w:r w:rsidRPr="004330BD">
        <w:rPr>
          <w:sz w:val="16"/>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 Deforestation is already responsible for up to 15% of global greenhouse gas emissions and you might think that an overwhelming increase in carbon dioxide would result in a much warmer planet. However, </w:t>
      </w:r>
      <w:r w:rsidRPr="004330BD">
        <w:rPr>
          <w:rStyle w:val="StyleUnderline"/>
        </w:rPr>
        <w:t>the relationship between trees and global temperature is much more complicated</w:t>
      </w:r>
      <w:r w:rsidRPr="004330BD">
        <w:rPr>
          <w:sz w:val="16"/>
        </w:rPr>
        <w:t xml:space="preserve">. </w:t>
      </w:r>
      <w:r w:rsidRPr="004330BD">
        <w:rPr>
          <w:rStyle w:val="StyleUnderline"/>
        </w:rPr>
        <w:t>Energy and water fluxes between trees and the atmosphere</w:t>
      </w:r>
      <w:r w:rsidRPr="004330BD">
        <w:rPr>
          <w:sz w:val="16"/>
        </w:rPr>
        <w:t xml:space="preserve"> also </w:t>
      </w:r>
      <w:r w:rsidRPr="004330BD">
        <w:rPr>
          <w:rStyle w:val="StyleUnderline"/>
        </w:rPr>
        <w:t>play a role</w:t>
      </w:r>
      <w:r w:rsidRPr="004330BD">
        <w:rPr>
          <w:sz w:val="16"/>
        </w:rPr>
        <w:t xml:space="preserve"> and a tree’s </w:t>
      </w:r>
      <w:proofErr w:type="spellStart"/>
      <w:r w:rsidRPr="004330BD">
        <w:rPr>
          <w:sz w:val="16"/>
        </w:rPr>
        <w:t>colour</w:t>
      </w:r>
      <w:proofErr w:type="spellEnd"/>
      <w:r w:rsidRPr="004330BD">
        <w:rPr>
          <w:sz w:val="16"/>
        </w:rPr>
        <w:t xml:space="preserve">, for example, can affect the amount of the Sun’s energy that is absorbed or reflected. Studies have shown that </w:t>
      </w:r>
      <w:r w:rsidRPr="004330BD">
        <w:rPr>
          <w:rStyle w:val="StyleUnderline"/>
        </w:rPr>
        <w:t xml:space="preserve">Europe’s trees have </w:t>
      </w:r>
      <w:proofErr w:type="gramStart"/>
      <w:r w:rsidRPr="004330BD">
        <w:rPr>
          <w:rStyle w:val="StyleUnderline"/>
        </w:rPr>
        <w:t>actually caused</w:t>
      </w:r>
      <w:proofErr w:type="gramEnd"/>
      <w:r w:rsidRPr="004330BD">
        <w:rPr>
          <w:rStyle w:val="StyleUnderline"/>
        </w:rPr>
        <w:t xml:space="preserve"> a </w:t>
      </w:r>
      <w:r w:rsidRPr="004330BD">
        <w:rPr>
          <w:rStyle w:val="Emphasis"/>
        </w:rPr>
        <w:t>slight increase in regional temperatures</w:t>
      </w:r>
      <w:r w:rsidRPr="004330BD">
        <w:rPr>
          <w:sz w:val="16"/>
        </w:rPr>
        <w:t xml:space="preserve"> since 1750w3, while transpiration from plants in tropical forests cools the surface temperature. Therefore, whether the temperature becomes too hot to handle could depend on many factors, although a recent study concluded that</w:t>
      </w:r>
      <w:r w:rsidRPr="00E373CF">
        <w:rPr>
          <w:sz w:val="16"/>
        </w:rPr>
        <w:t xml:space="preserve"> reducing forest size increases average air surface temperatures in all climate zones (</w:t>
      </w:r>
      <w:proofErr w:type="spellStart"/>
      <w:r w:rsidRPr="00E373CF">
        <w:rPr>
          <w:sz w:val="16"/>
        </w:rPr>
        <w:t>Alkama</w:t>
      </w:r>
      <w:proofErr w:type="spellEnd"/>
      <w:r w:rsidRPr="00E373CF">
        <w:rPr>
          <w:sz w:val="16"/>
        </w:rPr>
        <w:t xml:space="preserve"> &amp; </w:t>
      </w:r>
      <w:proofErr w:type="spellStart"/>
      <w:r w:rsidRPr="00E373CF">
        <w:rPr>
          <w:sz w:val="16"/>
        </w:rPr>
        <w:t>Cescatti</w:t>
      </w:r>
      <w:proofErr w:type="spellEnd"/>
      <w:r w:rsidRPr="00E373CF">
        <w:rPr>
          <w:sz w:val="16"/>
        </w:rPr>
        <w:t xml:space="preserve"> 16).</w:t>
      </w:r>
    </w:p>
    <w:p w14:paraId="4A36F792" w14:textId="77777777" w:rsidR="004330BD" w:rsidRDefault="004330BD" w:rsidP="004330BD"/>
    <w:p w14:paraId="62B9357E" w14:textId="77777777" w:rsidR="004330BD" w:rsidRPr="004330BD" w:rsidRDefault="004330BD" w:rsidP="004330BD"/>
    <w:sectPr w:rsidR="004330BD" w:rsidRPr="00433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CF013AF"/>
    <w:multiLevelType w:val="hybridMultilevel"/>
    <w:tmpl w:val="488C9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FD6349"/>
    <w:multiLevelType w:val="hybridMultilevel"/>
    <w:tmpl w:val="369E94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18999">
    <w:abstractNumId w:val="9"/>
  </w:num>
  <w:num w:numId="2" w16cid:durableId="1974284192">
    <w:abstractNumId w:val="7"/>
  </w:num>
  <w:num w:numId="3" w16cid:durableId="744112655">
    <w:abstractNumId w:val="6"/>
  </w:num>
  <w:num w:numId="4" w16cid:durableId="1452750914">
    <w:abstractNumId w:val="5"/>
  </w:num>
  <w:num w:numId="5" w16cid:durableId="1352873645">
    <w:abstractNumId w:val="4"/>
  </w:num>
  <w:num w:numId="6" w16cid:durableId="457921228">
    <w:abstractNumId w:val="8"/>
  </w:num>
  <w:num w:numId="7" w16cid:durableId="786507265">
    <w:abstractNumId w:val="3"/>
  </w:num>
  <w:num w:numId="8" w16cid:durableId="1855996644">
    <w:abstractNumId w:val="2"/>
  </w:num>
  <w:num w:numId="9" w16cid:durableId="1912426106">
    <w:abstractNumId w:val="1"/>
  </w:num>
  <w:num w:numId="10" w16cid:durableId="1186481693">
    <w:abstractNumId w:val="0"/>
  </w:num>
  <w:num w:numId="11" w16cid:durableId="388308510">
    <w:abstractNumId w:val="10"/>
  </w:num>
  <w:num w:numId="12" w16cid:durableId="14066866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34125324608"/>
    <w:docVar w:name="VerbatimVersion" w:val="5.1"/>
  </w:docVars>
  <w:rsids>
    <w:rsidRoot w:val="003C1C8D"/>
    <w:rsid w:val="000139A3"/>
    <w:rsid w:val="00027BC9"/>
    <w:rsid w:val="000376C0"/>
    <w:rsid w:val="00043B67"/>
    <w:rsid w:val="00045900"/>
    <w:rsid w:val="000609E8"/>
    <w:rsid w:val="00073FC5"/>
    <w:rsid w:val="000757E0"/>
    <w:rsid w:val="00077207"/>
    <w:rsid w:val="00077D51"/>
    <w:rsid w:val="0008740F"/>
    <w:rsid w:val="000C16B1"/>
    <w:rsid w:val="000D65DF"/>
    <w:rsid w:val="000E234B"/>
    <w:rsid w:val="00100833"/>
    <w:rsid w:val="0010382F"/>
    <w:rsid w:val="00104529"/>
    <w:rsid w:val="00105942"/>
    <w:rsid w:val="0011265B"/>
    <w:rsid w:val="00116A65"/>
    <w:rsid w:val="00144A4C"/>
    <w:rsid w:val="00165139"/>
    <w:rsid w:val="0017582A"/>
    <w:rsid w:val="00176AB0"/>
    <w:rsid w:val="00177B7D"/>
    <w:rsid w:val="0018322D"/>
    <w:rsid w:val="001932BF"/>
    <w:rsid w:val="001B5776"/>
    <w:rsid w:val="001C0A3E"/>
    <w:rsid w:val="001D107F"/>
    <w:rsid w:val="001D28F8"/>
    <w:rsid w:val="001E527A"/>
    <w:rsid w:val="001F78CE"/>
    <w:rsid w:val="002365DE"/>
    <w:rsid w:val="00237408"/>
    <w:rsid w:val="0024121D"/>
    <w:rsid w:val="00251FC7"/>
    <w:rsid w:val="00262260"/>
    <w:rsid w:val="002855A7"/>
    <w:rsid w:val="00295B04"/>
    <w:rsid w:val="002B146A"/>
    <w:rsid w:val="002B452A"/>
    <w:rsid w:val="002B5E17"/>
    <w:rsid w:val="002D70DD"/>
    <w:rsid w:val="002E5078"/>
    <w:rsid w:val="002F2074"/>
    <w:rsid w:val="002F4267"/>
    <w:rsid w:val="002F6BDF"/>
    <w:rsid w:val="00301BE9"/>
    <w:rsid w:val="00305BAC"/>
    <w:rsid w:val="00315690"/>
    <w:rsid w:val="00316B75"/>
    <w:rsid w:val="003231E2"/>
    <w:rsid w:val="00324441"/>
    <w:rsid w:val="00325646"/>
    <w:rsid w:val="003460F2"/>
    <w:rsid w:val="0038158C"/>
    <w:rsid w:val="003902BA"/>
    <w:rsid w:val="003A09E2"/>
    <w:rsid w:val="003A4110"/>
    <w:rsid w:val="003A699F"/>
    <w:rsid w:val="003C1C8D"/>
    <w:rsid w:val="003C3E0E"/>
    <w:rsid w:val="003D0EF9"/>
    <w:rsid w:val="003E06D6"/>
    <w:rsid w:val="003E2C20"/>
    <w:rsid w:val="003F7B99"/>
    <w:rsid w:val="00406D12"/>
    <w:rsid w:val="00407037"/>
    <w:rsid w:val="004200E0"/>
    <w:rsid w:val="00420262"/>
    <w:rsid w:val="00431272"/>
    <w:rsid w:val="004330BD"/>
    <w:rsid w:val="00443F5F"/>
    <w:rsid w:val="004605D6"/>
    <w:rsid w:val="004703C2"/>
    <w:rsid w:val="004C310D"/>
    <w:rsid w:val="004C46A2"/>
    <w:rsid w:val="004C60E8"/>
    <w:rsid w:val="004C748A"/>
    <w:rsid w:val="004D0B2A"/>
    <w:rsid w:val="004E3579"/>
    <w:rsid w:val="004E6B4C"/>
    <w:rsid w:val="004E728B"/>
    <w:rsid w:val="004F39E0"/>
    <w:rsid w:val="004F52F8"/>
    <w:rsid w:val="00516A9F"/>
    <w:rsid w:val="00537BD5"/>
    <w:rsid w:val="00563A5C"/>
    <w:rsid w:val="00572B21"/>
    <w:rsid w:val="005750CA"/>
    <w:rsid w:val="00597166"/>
    <w:rsid w:val="005A6E6E"/>
    <w:rsid w:val="005B645B"/>
    <w:rsid w:val="005C1CF9"/>
    <w:rsid w:val="005D2912"/>
    <w:rsid w:val="005E0E00"/>
    <w:rsid w:val="006065BD"/>
    <w:rsid w:val="0062530B"/>
    <w:rsid w:val="00634308"/>
    <w:rsid w:val="00645FA9"/>
    <w:rsid w:val="00647866"/>
    <w:rsid w:val="006605F0"/>
    <w:rsid w:val="00665003"/>
    <w:rsid w:val="00682C84"/>
    <w:rsid w:val="006A2AD0"/>
    <w:rsid w:val="006C176C"/>
    <w:rsid w:val="006C2375"/>
    <w:rsid w:val="006D4ECC"/>
    <w:rsid w:val="006F3592"/>
    <w:rsid w:val="00722258"/>
    <w:rsid w:val="007243E5"/>
    <w:rsid w:val="0072481A"/>
    <w:rsid w:val="00730011"/>
    <w:rsid w:val="00732F51"/>
    <w:rsid w:val="0074521F"/>
    <w:rsid w:val="00766EA0"/>
    <w:rsid w:val="007A2226"/>
    <w:rsid w:val="007D3094"/>
    <w:rsid w:val="007D4ED7"/>
    <w:rsid w:val="007E2935"/>
    <w:rsid w:val="007F5B66"/>
    <w:rsid w:val="00815ECA"/>
    <w:rsid w:val="00823A1C"/>
    <w:rsid w:val="00845B9D"/>
    <w:rsid w:val="00860984"/>
    <w:rsid w:val="008A6BEE"/>
    <w:rsid w:val="008B3ECB"/>
    <w:rsid w:val="008B4E85"/>
    <w:rsid w:val="008C004F"/>
    <w:rsid w:val="008C1B2E"/>
    <w:rsid w:val="008E4B80"/>
    <w:rsid w:val="008F0D6B"/>
    <w:rsid w:val="0091627E"/>
    <w:rsid w:val="00927720"/>
    <w:rsid w:val="00945C9C"/>
    <w:rsid w:val="009500FB"/>
    <w:rsid w:val="0097032B"/>
    <w:rsid w:val="009B75D9"/>
    <w:rsid w:val="009C0BB9"/>
    <w:rsid w:val="009C526A"/>
    <w:rsid w:val="009D2EAD"/>
    <w:rsid w:val="009D54B2"/>
    <w:rsid w:val="009E1922"/>
    <w:rsid w:val="009E2B71"/>
    <w:rsid w:val="009E2C09"/>
    <w:rsid w:val="009E55DE"/>
    <w:rsid w:val="009E5F1C"/>
    <w:rsid w:val="009F7ED2"/>
    <w:rsid w:val="00A03762"/>
    <w:rsid w:val="00A04187"/>
    <w:rsid w:val="00A15064"/>
    <w:rsid w:val="00A51154"/>
    <w:rsid w:val="00A51F95"/>
    <w:rsid w:val="00A6294E"/>
    <w:rsid w:val="00A72C74"/>
    <w:rsid w:val="00A93661"/>
    <w:rsid w:val="00A95652"/>
    <w:rsid w:val="00AC0AB8"/>
    <w:rsid w:val="00AD49AE"/>
    <w:rsid w:val="00AD7235"/>
    <w:rsid w:val="00AE4325"/>
    <w:rsid w:val="00AE476D"/>
    <w:rsid w:val="00AF346E"/>
    <w:rsid w:val="00B15DEB"/>
    <w:rsid w:val="00B33C6D"/>
    <w:rsid w:val="00B4508F"/>
    <w:rsid w:val="00B473EF"/>
    <w:rsid w:val="00B53954"/>
    <w:rsid w:val="00B55AD5"/>
    <w:rsid w:val="00B60B58"/>
    <w:rsid w:val="00B633BD"/>
    <w:rsid w:val="00B8057C"/>
    <w:rsid w:val="00BA0D06"/>
    <w:rsid w:val="00BA1F12"/>
    <w:rsid w:val="00BA62F6"/>
    <w:rsid w:val="00BC49AD"/>
    <w:rsid w:val="00BD4766"/>
    <w:rsid w:val="00BD6238"/>
    <w:rsid w:val="00BE5688"/>
    <w:rsid w:val="00BF593B"/>
    <w:rsid w:val="00BF773A"/>
    <w:rsid w:val="00BF7E81"/>
    <w:rsid w:val="00C076E9"/>
    <w:rsid w:val="00C13773"/>
    <w:rsid w:val="00C1422E"/>
    <w:rsid w:val="00C17CC8"/>
    <w:rsid w:val="00C27193"/>
    <w:rsid w:val="00C55703"/>
    <w:rsid w:val="00C707FA"/>
    <w:rsid w:val="00C83417"/>
    <w:rsid w:val="00C86FA4"/>
    <w:rsid w:val="00C92D60"/>
    <w:rsid w:val="00C9604F"/>
    <w:rsid w:val="00CA19AA"/>
    <w:rsid w:val="00CA3C37"/>
    <w:rsid w:val="00CC0139"/>
    <w:rsid w:val="00CC5298"/>
    <w:rsid w:val="00CD4B68"/>
    <w:rsid w:val="00CD736E"/>
    <w:rsid w:val="00CD798D"/>
    <w:rsid w:val="00CE161E"/>
    <w:rsid w:val="00CF379B"/>
    <w:rsid w:val="00CF3BCC"/>
    <w:rsid w:val="00CF59A8"/>
    <w:rsid w:val="00D0207A"/>
    <w:rsid w:val="00D26785"/>
    <w:rsid w:val="00D325A9"/>
    <w:rsid w:val="00D36A8A"/>
    <w:rsid w:val="00D36FBB"/>
    <w:rsid w:val="00D512F3"/>
    <w:rsid w:val="00D61409"/>
    <w:rsid w:val="00D6691E"/>
    <w:rsid w:val="00D71170"/>
    <w:rsid w:val="00D81D09"/>
    <w:rsid w:val="00D82C8F"/>
    <w:rsid w:val="00D90358"/>
    <w:rsid w:val="00DA25D4"/>
    <w:rsid w:val="00DA4FA9"/>
    <w:rsid w:val="00DA6538"/>
    <w:rsid w:val="00DB206D"/>
    <w:rsid w:val="00DC14C6"/>
    <w:rsid w:val="00DC5B58"/>
    <w:rsid w:val="00DF6261"/>
    <w:rsid w:val="00E11053"/>
    <w:rsid w:val="00E15E75"/>
    <w:rsid w:val="00E21239"/>
    <w:rsid w:val="00E2540C"/>
    <w:rsid w:val="00E33A3E"/>
    <w:rsid w:val="00E5262C"/>
    <w:rsid w:val="00E556BC"/>
    <w:rsid w:val="00E9299E"/>
    <w:rsid w:val="00EB26AA"/>
    <w:rsid w:val="00EB5DEA"/>
    <w:rsid w:val="00EC6A1B"/>
    <w:rsid w:val="00EC7DC4"/>
    <w:rsid w:val="00ED30CF"/>
    <w:rsid w:val="00EE23D5"/>
    <w:rsid w:val="00EE2E9C"/>
    <w:rsid w:val="00EE4E6E"/>
    <w:rsid w:val="00EF559C"/>
    <w:rsid w:val="00F12EFF"/>
    <w:rsid w:val="00F176EF"/>
    <w:rsid w:val="00F34B84"/>
    <w:rsid w:val="00F402D0"/>
    <w:rsid w:val="00F45E10"/>
    <w:rsid w:val="00F53B4D"/>
    <w:rsid w:val="00F56F64"/>
    <w:rsid w:val="00F6364A"/>
    <w:rsid w:val="00F753F5"/>
    <w:rsid w:val="00F9113A"/>
    <w:rsid w:val="00FA6765"/>
    <w:rsid w:val="00FB0FC4"/>
    <w:rsid w:val="00FC68A4"/>
    <w:rsid w:val="00FD1563"/>
    <w:rsid w:val="00FE0828"/>
    <w:rsid w:val="00FE2546"/>
    <w:rsid w:val="00FF492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C89B4"/>
  <w15:chartTrackingRefBased/>
  <w15:docId w15:val="{D8D5E643-F373-45AC-8352-3EAA2D192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E5F1C"/>
    <w:pPr>
      <w:spacing w:after="0" w:line="240" w:lineRule="auto"/>
    </w:pPr>
    <w:rPr>
      <w:rFonts w:ascii="Georgia" w:hAnsi="Georgia"/>
    </w:rPr>
  </w:style>
  <w:style w:type="paragraph" w:styleId="Heading1">
    <w:name w:val="heading 1"/>
    <w:aliases w:val="Pocket"/>
    <w:basedOn w:val="Normal"/>
    <w:next w:val="Normal"/>
    <w:link w:val="Heading1Char"/>
    <w:qFormat/>
    <w:rsid w:val="00C92D6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2D6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 Char,Heading 3 Char Char,3: Cite, Char, Char Char Char Char Char Char Char Char, Char Char Char Char Char Char Char,Char Char Char Char Char Char Char Char,Char1,Heading 3 Char3,Heading 3 Char4 Char Char,Tag Char Char"/>
    <w:basedOn w:val="Normal"/>
    <w:next w:val="Normal"/>
    <w:link w:val="Heading3Char"/>
    <w:uiPriority w:val="2"/>
    <w:unhideWhenUsed/>
    <w:qFormat/>
    <w:rsid w:val="00C92D6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C92D60"/>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C92D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2D60"/>
  </w:style>
  <w:style w:type="character" w:customStyle="1" w:styleId="Heading1Char">
    <w:name w:val="Heading 1 Char"/>
    <w:aliases w:val="Pocket Char"/>
    <w:basedOn w:val="DefaultParagraphFont"/>
    <w:link w:val="Heading1"/>
    <w:rsid w:val="00C92D6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92D60"/>
    <w:rPr>
      <w:rFonts w:ascii="Georgia" w:eastAsiaTheme="majorEastAsia" w:hAnsi="Georgia" w:cstheme="majorBidi"/>
      <w:b/>
      <w:sz w:val="44"/>
      <w:szCs w:val="26"/>
      <w:u w:val="double"/>
    </w:rPr>
  </w:style>
  <w:style w:type="character" w:customStyle="1" w:styleId="Heading3Char">
    <w:name w:val="Heading 3 Char"/>
    <w:aliases w:val="Block Char,Heading 3 Char Char Char Char,Heading 3 Char Char Char1,3: Cite Char, Char Char, Char Char Char Char Char Char Char Char Char, Char Char Char Char Char Char Char Char1,Char Char Char Char Char Char Char Char Char,Char1 Char"/>
    <w:basedOn w:val="DefaultParagraphFont"/>
    <w:link w:val="Heading3"/>
    <w:uiPriority w:val="2"/>
    <w:rsid w:val="00C92D6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C92D60"/>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7"/>
    <w:qFormat/>
    <w:rsid w:val="00C92D60"/>
    <w:rPr>
      <w:rFonts w:ascii="Georgia" w:hAnsi="Georgia"/>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C92D6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6"/>
    <w:qFormat/>
    <w:rsid w:val="00C92D6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C"/>
    <w:basedOn w:val="DefaultParagraphFont"/>
    <w:uiPriority w:val="99"/>
    <w:unhideWhenUsed/>
    <w:rsid w:val="00C92D60"/>
    <w:rPr>
      <w:color w:val="auto"/>
      <w:u w:val="none"/>
    </w:rPr>
  </w:style>
  <w:style w:type="character" w:styleId="FollowedHyperlink">
    <w:name w:val="FollowedHyperlink"/>
    <w:basedOn w:val="DefaultParagraphFont"/>
    <w:uiPriority w:val="99"/>
    <w:semiHidden/>
    <w:unhideWhenUsed/>
    <w:rsid w:val="00C92D60"/>
    <w:rPr>
      <w:color w:val="auto"/>
      <w:u w:val="none"/>
    </w:rPr>
  </w:style>
  <w:style w:type="character" w:styleId="UnresolvedMention">
    <w:name w:val="Unresolved Mention"/>
    <w:basedOn w:val="DefaultParagraphFont"/>
    <w:uiPriority w:val="99"/>
    <w:semiHidden/>
    <w:unhideWhenUsed/>
    <w:rsid w:val="003C1C8D"/>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1C0A3E"/>
    <w:pPr>
      <w:spacing w:after="0" w:line="240" w:lineRule="auto"/>
    </w:pPr>
    <w:rPr>
      <w:u w:val="single"/>
    </w:rPr>
  </w:style>
  <w:style w:type="paragraph" w:customStyle="1" w:styleId="textbold">
    <w:name w:val="text bold"/>
    <w:basedOn w:val="Normal"/>
    <w:link w:val="Emphasis"/>
    <w:uiPriority w:val="7"/>
    <w:qFormat/>
    <w:rsid w:val="001C0A3E"/>
    <w:pPr>
      <w:ind w:left="720"/>
      <w:jc w:val="both"/>
    </w:pPr>
    <w:rPr>
      <w:b/>
      <w:iCs/>
      <w:u w:val="single"/>
      <w:bdr w:val="single" w:sz="12" w:space="0" w:color="auto"/>
    </w:rPr>
  </w:style>
  <w:style w:type="paragraph" w:customStyle="1" w:styleId="Emphasis1">
    <w:name w:val="Emphasis1"/>
    <w:basedOn w:val="Normal"/>
    <w:autoRedefine/>
    <w:uiPriority w:val="7"/>
    <w:qFormat/>
    <w:rsid w:val="003C3E0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Emphasize">
    <w:name w:val="Emphasize"/>
    <w:basedOn w:val="Normal"/>
    <w:uiPriority w:val="7"/>
    <w:qFormat/>
    <w:rsid w:val="00077D5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2" w:space="0" w:color="auto"/>
    </w:rPr>
  </w:style>
  <w:style w:type="paragraph" w:customStyle="1" w:styleId="UnderlinePara">
    <w:name w:val="Underline Para"/>
    <w:basedOn w:val="Normal"/>
    <w:uiPriority w:val="6"/>
    <w:qFormat/>
    <w:rsid w:val="005C1CF9"/>
    <w:pPr>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616172">
      <w:bodyDiv w:val="1"/>
      <w:marLeft w:val="0"/>
      <w:marRight w:val="0"/>
      <w:marTop w:val="0"/>
      <w:marBottom w:val="0"/>
      <w:divBdr>
        <w:top w:val="none" w:sz="0" w:space="0" w:color="auto"/>
        <w:left w:val="none" w:sz="0" w:space="0" w:color="auto"/>
        <w:bottom w:val="none" w:sz="0" w:space="0" w:color="auto"/>
        <w:right w:val="none" w:sz="0" w:space="0" w:color="auto"/>
      </w:divBdr>
      <w:divsChild>
        <w:div w:id="1389108816">
          <w:marLeft w:val="75"/>
          <w:marRight w:val="75"/>
          <w:marTop w:val="75"/>
          <w:marBottom w:val="75"/>
          <w:divBdr>
            <w:top w:val="none" w:sz="0" w:space="0" w:color="auto"/>
            <w:left w:val="none" w:sz="0" w:space="0" w:color="auto"/>
            <w:bottom w:val="none" w:sz="0" w:space="0" w:color="auto"/>
            <w:right w:val="none" w:sz="0" w:space="0" w:color="auto"/>
          </w:divBdr>
          <w:divsChild>
            <w:div w:id="12495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7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4.unfccc.int/sites/ndcstaging/PublishedDocuments/United%20States%20of%20America%20First/United%20States%20NDC%20April%2021%202021%20Final.pdf" TargetMode="External"/><Relationship Id="rId3" Type="http://schemas.openxmlformats.org/officeDocument/2006/relationships/styles" Target="styles.xml"/><Relationship Id="rId7" Type="http://schemas.openxmlformats.org/officeDocument/2006/relationships/hyperlink" Target="https://www.ers.usda.gov/topics/farm-economy/farm-commodity-policy/projected-spending-under-the-2014-farm-bil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ambridge.org/us/academic/subjects/earth-and-environmental-science/environmental-policy-economics-and-law/food-or-war?format=PB"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cienceinschool.org/content/world-without-tre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20Morbe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2938</TotalTime>
  <Pages>77</Pages>
  <Words>33727</Words>
  <Characters>192249</Characters>
  <Application>Microsoft Office Word</Application>
  <DocSecurity>0</DocSecurity>
  <Lines>1602</Lines>
  <Paragraphs>451</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    1NC</vt:lpstr>
      <vt:lpstr>        Farm Bill Politics DA---1NC</vt:lpstr>
      <vt:lpstr>    Uniqueness</vt:lpstr>
      <vt:lpstr>        Will Pass---2NC</vt:lpstr>
      <vt:lpstr>        AT: Thumpers---2NC</vt:lpstr>
      <vt:lpstr>        AT: Thumper---Budget---2NC</vt:lpstr>
      <vt:lpstr>        AT: SNAP fights---2NC</vt:lpstr>
      <vt:lpstr>        AT: UQ Overwhelms---2NC</vt:lpstr>
      <vt:lpstr>        AT: Delay---2NC</vt:lpstr>
      <vt:lpstr>        </vt:lpstr>
      <vt:lpstr>        PC Key---2NC</vt:lpstr>
      <vt:lpstr>    Internal Link---2NC</vt:lpstr>
      <vt:lpstr>        Internal Link---Global Food Security---2NC</vt:lpstr>
      <vt:lpstr>        Key to Agriculture---2NC</vt:lpstr>
      <vt:lpstr>        AT: Alt Causes---2NC</vt:lpstr>
      <vt:lpstr>        Ag High---2NC</vt:lpstr>
      <vt:lpstr>    Impact---2NC</vt:lpstr>
      <vt:lpstr>        Turns Econ---2NC</vt:lpstr>
      <vt:lpstr>        AT: No Food Wars---2NC</vt:lpstr>
      <vt:lpstr>        Sustainability Impact---2NC</vt:lpstr>
    </vt:vector>
  </TitlesOfParts>
  <Company/>
  <LinksUpToDate>false</LinksUpToDate>
  <CharactersWithSpaces>225525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Morbeck</dc:creator>
  <cp:keywords>5.1.1</cp:keywords>
  <dc:description/>
  <cp:lastModifiedBy>Morbeck, Gabriel</cp:lastModifiedBy>
  <cp:revision>96</cp:revision>
  <dcterms:created xsi:type="dcterms:W3CDTF">2023-05-27T15:05:00Z</dcterms:created>
  <dcterms:modified xsi:type="dcterms:W3CDTF">2023-06-06T19:44:00Z</dcterms:modified>
</cp:coreProperties>
</file>