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2A601" w14:textId="77777777" w:rsidR="00A445BD" w:rsidRPr="00A445BD" w:rsidRDefault="00A445BD" w:rsidP="00A445BD">
      <w:pPr>
        <w:keepNext/>
        <w:keepLines/>
        <w:pageBreakBefore/>
        <w:spacing w:before="480"/>
        <w:jc w:val="center"/>
        <w:outlineLvl w:val="1"/>
        <w:rPr>
          <w:rFonts w:eastAsiaTheme="majorEastAsia" w:cstheme="majorBidi"/>
          <w:b/>
          <w:sz w:val="44"/>
          <w:szCs w:val="26"/>
          <w:u w:val="double"/>
        </w:rPr>
      </w:pPr>
      <w:r w:rsidRPr="00A445BD">
        <w:rPr>
          <w:rFonts w:eastAsiaTheme="majorEastAsia" w:cstheme="majorBidi"/>
          <w:b/>
          <w:sz w:val="44"/>
          <w:szCs w:val="26"/>
          <w:u w:val="double"/>
        </w:rPr>
        <w:t>Renewables</w:t>
      </w:r>
    </w:p>
    <w:p w14:paraId="45A71F5F"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Turn---1NC</w:t>
      </w:r>
    </w:p>
    <w:p w14:paraId="376B6364"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Green Energy innovation</w:t>
      </w:r>
      <w:r w:rsidRPr="00A445BD">
        <w:rPr>
          <w:rFonts w:eastAsiaTheme="majorEastAsia" w:cstheme="majorBidi"/>
          <w:b/>
          <w:iCs/>
          <w:sz w:val="22"/>
        </w:rPr>
        <w:t xml:space="preserve"> cause </w:t>
      </w:r>
      <w:r w:rsidRPr="00A445BD">
        <w:rPr>
          <w:rFonts w:eastAsiaTheme="majorEastAsia" w:cstheme="majorBidi"/>
          <w:b/>
          <w:iCs/>
          <w:sz w:val="22"/>
          <w:u w:val="single"/>
        </w:rPr>
        <w:t>international conflict</w:t>
      </w:r>
      <w:r w:rsidRPr="00A445BD">
        <w:rPr>
          <w:rFonts w:eastAsiaTheme="majorEastAsia" w:cstheme="majorBidi"/>
          <w:b/>
          <w:iCs/>
          <w:sz w:val="22"/>
        </w:rPr>
        <w:t xml:space="preserve">---US and Chinese </w:t>
      </w:r>
      <w:r w:rsidRPr="00A445BD">
        <w:rPr>
          <w:rFonts w:eastAsiaTheme="majorEastAsia" w:cstheme="majorBidi"/>
          <w:b/>
          <w:iCs/>
          <w:sz w:val="22"/>
          <w:u w:val="single"/>
        </w:rPr>
        <w:t>tensions</w:t>
      </w:r>
      <w:r w:rsidRPr="00A445BD">
        <w:rPr>
          <w:rFonts w:eastAsiaTheme="majorEastAsia" w:cstheme="majorBidi"/>
          <w:b/>
          <w:iCs/>
          <w:sz w:val="22"/>
        </w:rPr>
        <w:t xml:space="preserve"> cause </w:t>
      </w:r>
      <w:r w:rsidRPr="00A445BD">
        <w:rPr>
          <w:rFonts w:eastAsiaTheme="majorEastAsia" w:cstheme="majorBidi"/>
          <w:b/>
          <w:iCs/>
          <w:sz w:val="22"/>
          <w:u w:val="single"/>
        </w:rPr>
        <w:t>World War III</w:t>
      </w:r>
      <w:r w:rsidRPr="00A445BD">
        <w:rPr>
          <w:rFonts w:eastAsiaTheme="majorEastAsia" w:cstheme="majorBidi"/>
          <w:b/>
          <w:iCs/>
          <w:sz w:val="22"/>
        </w:rPr>
        <w:t xml:space="preserve">. </w:t>
      </w:r>
    </w:p>
    <w:p w14:paraId="2DD0D20A" w14:textId="77777777" w:rsidR="00A445BD" w:rsidRPr="00A445BD" w:rsidRDefault="00A445BD" w:rsidP="00A445BD">
      <w:r w:rsidRPr="00A445BD">
        <w:t xml:space="preserve">Hal </w:t>
      </w:r>
      <w:r w:rsidRPr="00A445BD">
        <w:rPr>
          <w:b/>
          <w:bCs/>
          <w:sz w:val="22"/>
        </w:rPr>
        <w:t>Brands 22</w:t>
      </w:r>
      <w:r w:rsidRPr="00A445BD">
        <w:t>, Writer for Bloomberg, 11/01/2022, “The Green-Energy Revolution Will Make the World More Dangerous,” https://www.aei.org/op-eds/the-green-energy-revolution-will-make-the-world-more-dangerous/, eb</w:t>
      </w:r>
    </w:p>
    <w:p w14:paraId="3F1693E3" w14:textId="77777777" w:rsidR="00A445BD" w:rsidRPr="00A445BD" w:rsidRDefault="00A445BD" w:rsidP="00A445BD">
      <w:pPr>
        <w:rPr>
          <w:sz w:val="16"/>
        </w:rPr>
      </w:pPr>
      <w:r w:rsidRPr="00A445BD">
        <w:rPr>
          <w:sz w:val="16"/>
        </w:rPr>
        <w:t xml:space="preserve">Think a green transition will free America from high-stakes competition over energy supplies? Think again. </w:t>
      </w:r>
      <w:r w:rsidRPr="00A445BD">
        <w:rPr>
          <w:sz w:val="22"/>
          <w:highlight w:val="cyan"/>
          <w:u w:val="single"/>
        </w:rPr>
        <w:t xml:space="preserve">Since the </w:t>
      </w:r>
      <w:r w:rsidRPr="00A445BD">
        <w:rPr>
          <w:b/>
          <w:iCs/>
          <w:sz w:val="22"/>
          <w:highlight w:val="cyan"/>
          <w:u w:val="single"/>
        </w:rPr>
        <w:t>Industrial Revolution</w:t>
      </w:r>
      <w:r w:rsidRPr="00A445BD">
        <w:rPr>
          <w:sz w:val="22"/>
          <w:u w:val="single"/>
        </w:rPr>
        <w:t xml:space="preserve">, changing patterns of energy </w:t>
      </w:r>
      <w:r w:rsidRPr="00A445BD">
        <w:rPr>
          <w:b/>
          <w:iCs/>
          <w:sz w:val="22"/>
          <w:highlight w:val="cyan"/>
          <w:u w:val="single"/>
        </w:rPr>
        <w:t>consumption</w:t>
      </w:r>
      <w:r w:rsidRPr="00A445BD">
        <w:rPr>
          <w:sz w:val="22"/>
          <w:highlight w:val="cyan"/>
          <w:u w:val="single"/>
        </w:rPr>
        <w:t xml:space="preserve"> </w:t>
      </w:r>
      <w:r w:rsidRPr="00A445BD">
        <w:rPr>
          <w:sz w:val="22"/>
          <w:u w:val="single"/>
        </w:rPr>
        <w:t xml:space="preserve">have </w:t>
      </w:r>
      <w:r w:rsidRPr="00A445BD">
        <w:rPr>
          <w:sz w:val="22"/>
          <w:highlight w:val="cyan"/>
          <w:u w:val="single"/>
        </w:rPr>
        <w:t xml:space="preserve">propelled </w:t>
      </w:r>
      <w:r w:rsidRPr="00A445BD">
        <w:rPr>
          <w:b/>
          <w:iCs/>
          <w:sz w:val="22"/>
          <w:highlight w:val="cyan"/>
          <w:u w:val="single"/>
        </w:rPr>
        <w:t>international conflict</w:t>
      </w:r>
      <w:r w:rsidRPr="00A445BD">
        <w:rPr>
          <w:sz w:val="22"/>
          <w:u w:val="single"/>
        </w:rPr>
        <w:t xml:space="preserve">. </w:t>
      </w:r>
      <w:r w:rsidRPr="00A445BD">
        <w:rPr>
          <w:sz w:val="16"/>
        </w:rPr>
        <w:t xml:space="preserve">Today, </w:t>
      </w:r>
      <w:r w:rsidRPr="00A445BD">
        <w:rPr>
          <w:sz w:val="22"/>
          <w:u w:val="single"/>
        </w:rPr>
        <w:t xml:space="preserve">the </w:t>
      </w:r>
      <w:r w:rsidRPr="00A445BD">
        <w:rPr>
          <w:sz w:val="22"/>
          <w:highlight w:val="cyan"/>
          <w:u w:val="single"/>
        </w:rPr>
        <w:t>world is</w:t>
      </w:r>
      <w:r w:rsidRPr="00A445BD">
        <w:rPr>
          <w:sz w:val="22"/>
          <w:u w:val="single"/>
        </w:rPr>
        <w:t xml:space="preserve"> </w:t>
      </w:r>
      <w:r w:rsidRPr="00A445BD">
        <w:rPr>
          <w:sz w:val="22"/>
          <w:highlight w:val="cyan"/>
          <w:u w:val="single"/>
        </w:rPr>
        <w:t xml:space="preserve">entering a </w:t>
      </w:r>
      <w:r w:rsidRPr="00A445BD">
        <w:rPr>
          <w:b/>
          <w:iCs/>
          <w:sz w:val="22"/>
          <w:highlight w:val="cyan"/>
          <w:u w:val="single"/>
        </w:rPr>
        <w:t>very messy period</w:t>
      </w:r>
      <w:r w:rsidRPr="00A445BD">
        <w:rPr>
          <w:sz w:val="16"/>
        </w:rPr>
        <w:t>, in which rivalry over sources of renewable energy will steadily intensify, even as older clashes over oil and other hydrocarbons continue to play out.</w:t>
      </w:r>
    </w:p>
    <w:p w14:paraId="60344587" w14:textId="77777777" w:rsidR="00A445BD" w:rsidRPr="00A445BD" w:rsidRDefault="00A445BD" w:rsidP="00A445BD">
      <w:pPr>
        <w:rPr>
          <w:sz w:val="16"/>
        </w:rPr>
      </w:pPr>
      <w:r w:rsidRPr="00A445BD">
        <w:rPr>
          <w:sz w:val="22"/>
          <w:highlight w:val="cyan"/>
          <w:u w:val="single"/>
        </w:rPr>
        <w:t xml:space="preserve">Energy is the lifeblood of </w:t>
      </w:r>
      <w:r w:rsidRPr="00A445BD">
        <w:rPr>
          <w:b/>
          <w:iCs/>
          <w:sz w:val="22"/>
          <w:highlight w:val="cyan"/>
          <w:u w:val="single"/>
        </w:rPr>
        <w:t>civilization</w:t>
      </w:r>
      <w:r w:rsidRPr="00A445BD">
        <w:rPr>
          <w:sz w:val="22"/>
          <w:u w:val="single"/>
        </w:rPr>
        <w:t>:</w:t>
      </w:r>
      <w:r w:rsidRPr="00A445BD">
        <w:rPr>
          <w:sz w:val="16"/>
        </w:rPr>
        <w:t xml:space="preserve"> Since the early 1800s, </w:t>
      </w:r>
      <w:r w:rsidRPr="00A445BD">
        <w:rPr>
          <w:sz w:val="22"/>
          <w:highlight w:val="cyan"/>
          <w:u w:val="single"/>
        </w:rPr>
        <w:t>access to coal, oil</w:t>
      </w:r>
      <w:r w:rsidRPr="00A445BD">
        <w:rPr>
          <w:sz w:val="22"/>
          <w:u w:val="single"/>
        </w:rPr>
        <w:t xml:space="preserve"> </w:t>
      </w:r>
      <w:r w:rsidRPr="00A445BD">
        <w:rPr>
          <w:sz w:val="22"/>
          <w:highlight w:val="cyan"/>
          <w:u w:val="single"/>
        </w:rPr>
        <w:t>and other resources</w:t>
      </w:r>
      <w:r w:rsidRPr="00A445BD">
        <w:rPr>
          <w:sz w:val="22"/>
          <w:u w:val="single"/>
        </w:rPr>
        <w:t xml:space="preserve"> has </w:t>
      </w:r>
      <w:r w:rsidRPr="00A445BD">
        <w:rPr>
          <w:sz w:val="22"/>
          <w:highlight w:val="cyan"/>
          <w:u w:val="single"/>
        </w:rPr>
        <w:t>driven</w:t>
      </w:r>
      <w:r w:rsidRPr="00A445BD">
        <w:rPr>
          <w:sz w:val="22"/>
          <w:u w:val="single"/>
        </w:rPr>
        <w:t xml:space="preserve"> </w:t>
      </w:r>
      <w:r w:rsidRPr="00A445BD">
        <w:rPr>
          <w:b/>
          <w:iCs/>
          <w:sz w:val="22"/>
          <w:u w:val="single"/>
        </w:rPr>
        <w:t xml:space="preserve">economic </w:t>
      </w:r>
      <w:r w:rsidRPr="00A445BD">
        <w:rPr>
          <w:b/>
          <w:iCs/>
          <w:sz w:val="22"/>
          <w:highlight w:val="cyan"/>
          <w:u w:val="single"/>
        </w:rPr>
        <w:t>prosperity</w:t>
      </w:r>
      <w:r w:rsidRPr="00A445BD">
        <w:rPr>
          <w:sz w:val="22"/>
          <w:highlight w:val="cyan"/>
          <w:u w:val="single"/>
        </w:rPr>
        <w:t xml:space="preserve"> and </w:t>
      </w:r>
      <w:r w:rsidRPr="00A445BD">
        <w:rPr>
          <w:b/>
          <w:iCs/>
          <w:sz w:val="22"/>
          <w:highlight w:val="cyan"/>
          <w:u w:val="single"/>
        </w:rPr>
        <w:t>military power</w:t>
      </w:r>
      <w:r w:rsidRPr="00A445BD">
        <w:rPr>
          <w:sz w:val="16"/>
        </w:rPr>
        <w:t>. The struggle over energy is, in many ways, the story of modern geopolitics.</w:t>
      </w:r>
    </w:p>
    <w:p w14:paraId="505C329E" w14:textId="77777777" w:rsidR="00A445BD" w:rsidRPr="00A445BD" w:rsidRDefault="00A445BD" w:rsidP="00A445BD">
      <w:pPr>
        <w:rPr>
          <w:sz w:val="16"/>
        </w:rPr>
      </w:pPr>
      <w:r w:rsidRPr="00A445BD">
        <w:rPr>
          <w:sz w:val="16"/>
        </w:rPr>
        <w:t xml:space="preserve">In the 19th century, </w:t>
      </w:r>
      <w:r w:rsidRPr="00A445BD">
        <w:rPr>
          <w:b/>
          <w:iCs/>
          <w:sz w:val="22"/>
          <w:highlight w:val="cyan"/>
          <w:u w:val="single"/>
        </w:rPr>
        <w:t>coal was king</w:t>
      </w:r>
      <w:r w:rsidRPr="00A445BD">
        <w:rPr>
          <w:sz w:val="16"/>
        </w:rPr>
        <w:t xml:space="preserve">, so the great </w:t>
      </w:r>
      <w:r w:rsidRPr="00A445BD">
        <w:rPr>
          <w:sz w:val="22"/>
          <w:highlight w:val="cyan"/>
          <w:u w:val="single"/>
        </w:rPr>
        <w:t>empires sought colonies</w:t>
      </w:r>
      <w:r w:rsidRPr="00A445BD">
        <w:rPr>
          <w:sz w:val="22"/>
          <w:u w:val="single"/>
        </w:rPr>
        <w:t xml:space="preserve"> and other territories </w:t>
      </w:r>
      <w:r w:rsidRPr="00A445BD">
        <w:rPr>
          <w:sz w:val="22"/>
          <w:highlight w:val="cyan"/>
          <w:u w:val="single"/>
        </w:rPr>
        <w:t xml:space="preserve">with </w:t>
      </w:r>
      <w:r w:rsidRPr="00A445BD">
        <w:rPr>
          <w:b/>
          <w:iCs/>
          <w:sz w:val="22"/>
          <w:highlight w:val="cyan"/>
          <w:u w:val="single"/>
        </w:rPr>
        <w:t>rich reserves</w:t>
      </w:r>
      <w:r w:rsidRPr="00A445BD">
        <w:rPr>
          <w:sz w:val="16"/>
        </w:rPr>
        <w:t xml:space="preserve">; they clashed for control over oceanic coaling stations that were the infrastructure of overseas trade and global power projection. In the 20th century, oil displaced coal, and oil-producing regions, </w:t>
      </w:r>
      <w:r w:rsidRPr="00A445BD">
        <w:rPr>
          <w:sz w:val="22"/>
          <w:u w:val="single"/>
        </w:rPr>
        <w:t xml:space="preserve">from the </w:t>
      </w:r>
      <w:r w:rsidRPr="00A445BD">
        <w:rPr>
          <w:b/>
          <w:iCs/>
          <w:sz w:val="22"/>
          <w:highlight w:val="cyan"/>
          <w:u w:val="single"/>
        </w:rPr>
        <w:t>M</w:t>
      </w:r>
      <w:r w:rsidRPr="00A445BD">
        <w:rPr>
          <w:b/>
          <w:iCs/>
          <w:sz w:val="22"/>
          <w:u w:val="single"/>
        </w:rPr>
        <w:t xml:space="preserve">iddle </w:t>
      </w:r>
      <w:r w:rsidRPr="00A445BD">
        <w:rPr>
          <w:b/>
          <w:iCs/>
          <w:sz w:val="22"/>
          <w:highlight w:val="cyan"/>
          <w:u w:val="single"/>
        </w:rPr>
        <w:t>E</w:t>
      </w:r>
      <w:r w:rsidRPr="00A445BD">
        <w:rPr>
          <w:b/>
          <w:iCs/>
          <w:sz w:val="22"/>
          <w:u w:val="single"/>
        </w:rPr>
        <w:t>ast</w:t>
      </w:r>
      <w:r w:rsidRPr="00A445BD">
        <w:rPr>
          <w:sz w:val="22"/>
          <w:u w:val="single"/>
        </w:rPr>
        <w:t xml:space="preserve"> to the </w:t>
      </w:r>
      <w:r w:rsidRPr="00A445BD">
        <w:rPr>
          <w:b/>
          <w:iCs/>
          <w:sz w:val="22"/>
          <w:highlight w:val="cyan"/>
          <w:u w:val="single"/>
        </w:rPr>
        <w:t>Caucasus</w:t>
      </w:r>
      <w:r w:rsidRPr="00A445BD">
        <w:rPr>
          <w:sz w:val="22"/>
          <w:u w:val="single"/>
        </w:rPr>
        <w:t xml:space="preserve"> to the </w:t>
      </w:r>
      <w:r w:rsidRPr="00A445BD">
        <w:rPr>
          <w:b/>
          <w:iCs/>
          <w:sz w:val="22"/>
          <w:u w:val="single"/>
        </w:rPr>
        <w:t xml:space="preserve">Dutch </w:t>
      </w:r>
      <w:r w:rsidRPr="00A445BD">
        <w:rPr>
          <w:b/>
          <w:iCs/>
          <w:sz w:val="22"/>
          <w:highlight w:val="cyan"/>
          <w:u w:val="single"/>
        </w:rPr>
        <w:t>East Indies</w:t>
      </w:r>
      <w:r w:rsidRPr="00A445BD">
        <w:rPr>
          <w:sz w:val="22"/>
          <w:highlight w:val="cyan"/>
          <w:u w:val="single"/>
        </w:rPr>
        <w:t>, became key</w:t>
      </w:r>
      <w:r w:rsidRPr="00A445BD">
        <w:rPr>
          <w:sz w:val="22"/>
          <w:u w:val="single"/>
        </w:rPr>
        <w:t xml:space="preserve"> </w:t>
      </w:r>
      <w:r w:rsidRPr="00A445BD">
        <w:rPr>
          <w:b/>
          <w:iCs/>
          <w:sz w:val="22"/>
          <w:u w:val="single"/>
        </w:rPr>
        <w:t>strategic</w:t>
      </w:r>
      <w:r w:rsidRPr="00A445BD">
        <w:rPr>
          <w:b/>
          <w:iCs/>
          <w:sz w:val="22"/>
          <w:highlight w:val="cyan"/>
          <w:u w:val="single"/>
        </w:rPr>
        <w:t xml:space="preserve"> prizes</w:t>
      </w:r>
      <w:r w:rsidRPr="00A445BD">
        <w:rPr>
          <w:sz w:val="22"/>
          <w:highlight w:val="cyan"/>
          <w:u w:val="single"/>
        </w:rPr>
        <w:t xml:space="preserve"> in </w:t>
      </w:r>
      <w:r w:rsidRPr="00A445BD">
        <w:rPr>
          <w:b/>
          <w:iCs/>
          <w:sz w:val="22"/>
          <w:highlight w:val="cyan"/>
          <w:u w:val="single"/>
        </w:rPr>
        <w:t>two world wars</w:t>
      </w:r>
      <w:r w:rsidRPr="00A445BD">
        <w:rPr>
          <w:sz w:val="22"/>
          <w:highlight w:val="cyan"/>
          <w:u w:val="single"/>
        </w:rPr>
        <w:t xml:space="preserve"> and</w:t>
      </w:r>
      <w:r w:rsidRPr="00A445BD">
        <w:rPr>
          <w:sz w:val="22"/>
          <w:u w:val="single"/>
        </w:rPr>
        <w:t xml:space="preserve"> </w:t>
      </w:r>
      <w:r w:rsidRPr="00A445BD">
        <w:rPr>
          <w:sz w:val="22"/>
          <w:highlight w:val="cyan"/>
          <w:u w:val="single"/>
        </w:rPr>
        <w:t xml:space="preserve">the </w:t>
      </w:r>
      <w:r w:rsidRPr="00A445BD">
        <w:rPr>
          <w:b/>
          <w:iCs/>
          <w:sz w:val="22"/>
          <w:highlight w:val="cyan"/>
          <w:u w:val="single"/>
        </w:rPr>
        <w:t>Cold War</w:t>
      </w:r>
      <w:r w:rsidRPr="00A445BD">
        <w:rPr>
          <w:b/>
          <w:iCs/>
          <w:sz w:val="22"/>
          <w:u w:val="single"/>
        </w:rPr>
        <w:t xml:space="preserve"> </w:t>
      </w:r>
      <w:r w:rsidRPr="00A445BD">
        <w:rPr>
          <w:sz w:val="22"/>
          <w:u w:val="single"/>
        </w:rPr>
        <w:t>that followed</w:t>
      </w:r>
      <w:r w:rsidRPr="00A445BD">
        <w:rPr>
          <w:sz w:val="16"/>
        </w:rPr>
        <w:t>.</w:t>
      </w:r>
    </w:p>
    <w:p w14:paraId="7C0ECAC9" w14:textId="77777777" w:rsidR="00A445BD" w:rsidRPr="00A445BD" w:rsidRDefault="00A445BD" w:rsidP="00A445BD">
      <w:pPr>
        <w:rPr>
          <w:sz w:val="16"/>
        </w:rPr>
      </w:pPr>
      <w:r w:rsidRPr="00A445BD">
        <w:rPr>
          <w:sz w:val="16"/>
        </w:rPr>
        <w:t>US President Joe Biden’s administration is now calling for a green revolution, in part because of accumulated fatigue from America’s role as guardian of the Persian Gulf. But don’t except the deeper pattern to change anytime soon.</w:t>
      </w:r>
    </w:p>
    <w:p w14:paraId="5E8676BB" w14:textId="77777777" w:rsidR="00A445BD" w:rsidRPr="00A445BD" w:rsidRDefault="00A445BD" w:rsidP="00A445BD">
      <w:pPr>
        <w:rPr>
          <w:sz w:val="16"/>
        </w:rPr>
      </w:pPr>
      <w:r w:rsidRPr="00A445BD">
        <w:rPr>
          <w:sz w:val="16"/>
        </w:rPr>
        <w:t xml:space="preserve">For one thing, </w:t>
      </w:r>
      <w:r w:rsidRPr="00A445BD">
        <w:rPr>
          <w:b/>
          <w:iCs/>
          <w:sz w:val="22"/>
          <w:highlight w:val="cyan"/>
          <w:u w:val="single"/>
        </w:rPr>
        <w:t>energy transitions</w:t>
      </w:r>
      <w:r w:rsidRPr="00A445BD">
        <w:rPr>
          <w:sz w:val="22"/>
          <w:highlight w:val="cyan"/>
          <w:u w:val="single"/>
        </w:rPr>
        <w:t xml:space="preserve"> don’t happen </w:t>
      </w:r>
      <w:r w:rsidRPr="00A445BD">
        <w:rPr>
          <w:b/>
          <w:iCs/>
          <w:sz w:val="22"/>
          <w:u w:val="single"/>
        </w:rPr>
        <w:t>quickly</w:t>
      </w:r>
      <w:r w:rsidRPr="00A445BD">
        <w:rPr>
          <w:sz w:val="22"/>
          <w:u w:val="single"/>
        </w:rPr>
        <w:t xml:space="preserve"> or </w:t>
      </w:r>
      <w:r w:rsidRPr="00A445BD">
        <w:rPr>
          <w:b/>
          <w:iCs/>
          <w:sz w:val="22"/>
          <w:highlight w:val="cyan"/>
          <w:u w:val="single"/>
        </w:rPr>
        <w:t>cleanly</w:t>
      </w:r>
      <w:r w:rsidRPr="00A445BD">
        <w:rPr>
          <w:sz w:val="16"/>
        </w:rPr>
        <w:t xml:space="preserve">: Older models of </w:t>
      </w:r>
      <w:r w:rsidRPr="00A445BD">
        <w:rPr>
          <w:sz w:val="22"/>
          <w:u w:val="single"/>
        </w:rPr>
        <w:t>power generation typically persist even as newer models emerge</w:t>
      </w:r>
      <w:r w:rsidRPr="00A445BD">
        <w:rPr>
          <w:sz w:val="16"/>
        </w:rPr>
        <w:t>. The shocks caused by the Ukraine war remind us that global oil dependence isn’t going away anytime soon, and neither will the quest for influence in the regions that produce that vital resource.</w:t>
      </w:r>
    </w:p>
    <w:p w14:paraId="6785CB8F" w14:textId="77777777" w:rsidR="00A445BD" w:rsidRPr="00A445BD" w:rsidRDefault="00A445BD" w:rsidP="00A445BD">
      <w:pPr>
        <w:rPr>
          <w:sz w:val="16"/>
        </w:rPr>
      </w:pPr>
      <w:r w:rsidRPr="00A445BD">
        <w:rPr>
          <w:sz w:val="16"/>
        </w:rPr>
        <w:t xml:space="preserve">If anything, the </w:t>
      </w:r>
      <w:r w:rsidRPr="00A445BD">
        <w:rPr>
          <w:b/>
          <w:iCs/>
          <w:sz w:val="22"/>
          <w:highlight w:val="cyan"/>
          <w:u w:val="single"/>
        </w:rPr>
        <w:t>M</w:t>
      </w:r>
      <w:r w:rsidRPr="00A445BD">
        <w:rPr>
          <w:b/>
          <w:iCs/>
          <w:sz w:val="22"/>
          <w:u w:val="single"/>
        </w:rPr>
        <w:t xml:space="preserve">iddle </w:t>
      </w:r>
      <w:r w:rsidRPr="00A445BD">
        <w:rPr>
          <w:b/>
          <w:iCs/>
          <w:sz w:val="22"/>
          <w:highlight w:val="cyan"/>
          <w:u w:val="single"/>
        </w:rPr>
        <w:t>E</w:t>
      </w:r>
      <w:r w:rsidRPr="00A445BD">
        <w:rPr>
          <w:b/>
          <w:iCs/>
          <w:sz w:val="22"/>
          <w:u w:val="single"/>
        </w:rPr>
        <w:t>ast</w:t>
      </w:r>
      <w:r w:rsidRPr="00A445BD">
        <w:rPr>
          <w:sz w:val="22"/>
          <w:u w:val="single"/>
        </w:rPr>
        <w:t xml:space="preserve"> is becoming </w:t>
      </w:r>
      <w:r w:rsidRPr="00A445BD">
        <w:rPr>
          <w:sz w:val="22"/>
          <w:highlight w:val="cyan"/>
          <w:u w:val="single"/>
        </w:rPr>
        <w:t xml:space="preserve">more </w:t>
      </w:r>
      <w:r w:rsidRPr="00A445BD">
        <w:rPr>
          <w:b/>
          <w:iCs/>
          <w:sz w:val="22"/>
          <w:highlight w:val="cyan"/>
          <w:u w:val="single"/>
        </w:rPr>
        <w:t>contested</w:t>
      </w:r>
      <w:r w:rsidRPr="00A445BD">
        <w:rPr>
          <w:sz w:val="16"/>
        </w:rPr>
        <w:t xml:space="preserve">, as </w:t>
      </w:r>
      <w:r w:rsidRPr="00A445BD">
        <w:rPr>
          <w:b/>
          <w:iCs/>
          <w:sz w:val="22"/>
          <w:highlight w:val="cyan"/>
          <w:u w:val="single"/>
        </w:rPr>
        <w:t>China</w:t>
      </w:r>
      <w:r w:rsidRPr="00A445BD">
        <w:rPr>
          <w:sz w:val="16"/>
        </w:rPr>
        <w:t xml:space="preserve"> invests heavily in Saudi Arabia and other oil monarchies, </w:t>
      </w:r>
      <w:r w:rsidRPr="00A445BD">
        <w:rPr>
          <w:sz w:val="22"/>
          <w:u w:val="single"/>
        </w:rPr>
        <w:t xml:space="preserve">seeks to </w:t>
      </w:r>
      <w:r w:rsidRPr="00A445BD">
        <w:rPr>
          <w:sz w:val="22"/>
          <w:highlight w:val="cyan"/>
          <w:u w:val="single"/>
        </w:rPr>
        <w:t>build military bases</w:t>
      </w:r>
      <w:r w:rsidRPr="00A445BD">
        <w:rPr>
          <w:sz w:val="22"/>
          <w:u w:val="single"/>
        </w:rPr>
        <w:t xml:space="preserve">, and </w:t>
      </w:r>
      <w:r w:rsidRPr="00A445BD">
        <w:rPr>
          <w:sz w:val="22"/>
          <w:highlight w:val="cyan"/>
          <w:u w:val="single"/>
        </w:rPr>
        <w:t>develop</w:t>
      </w:r>
      <w:r w:rsidRPr="00A445BD">
        <w:rPr>
          <w:sz w:val="22"/>
          <w:u w:val="single"/>
        </w:rPr>
        <w:t xml:space="preserve">s a </w:t>
      </w:r>
      <w:r w:rsidRPr="00A445BD">
        <w:rPr>
          <w:b/>
          <w:iCs/>
          <w:sz w:val="22"/>
          <w:u w:val="single"/>
        </w:rPr>
        <w:t xml:space="preserve">blue-water </w:t>
      </w:r>
      <w:r w:rsidRPr="00A445BD">
        <w:rPr>
          <w:b/>
          <w:iCs/>
          <w:sz w:val="22"/>
          <w:highlight w:val="cyan"/>
          <w:u w:val="single"/>
        </w:rPr>
        <w:t>fleet</w:t>
      </w:r>
      <w:r w:rsidRPr="00A445BD">
        <w:rPr>
          <w:sz w:val="22"/>
          <w:u w:val="single"/>
        </w:rPr>
        <w:t xml:space="preserve"> necessary </w:t>
      </w:r>
      <w:r w:rsidRPr="00A445BD">
        <w:rPr>
          <w:sz w:val="22"/>
          <w:highlight w:val="cyan"/>
          <w:u w:val="single"/>
        </w:rPr>
        <w:t xml:space="preserve">to ensure that </w:t>
      </w:r>
      <w:r w:rsidRPr="00A445BD">
        <w:rPr>
          <w:b/>
          <w:iCs/>
          <w:sz w:val="22"/>
          <w:highlight w:val="cyan"/>
          <w:u w:val="single"/>
        </w:rPr>
        <w:t>Washington</w:t>
      </w:r>
      <w:r w:rsidRPr="00A445BD">
        <w:rPr>
          <w:sz w:val="22"/>
          <w:highlight w:val="cyan"/>
          <w:u w:val="single"/>
        </w:rPr>
        <w:t xml:space="preserve"> can’t</w:t>
      </w:r>
      <w:r w:rsidRPr="00A445BD">
        <w:rPr>
          <w:sz w:val="22"/>
          <w:u w:val="single"/>
        </w:rPr>
        <w:t xml:space="preserve"> simply </w:t>
      </w:r>
      <w:r w:rsidRPr="00A445BD">
        <w:rPr>
          <w:sz w:val="22"/>
          <w:highlight w:val="cyan"/>
          <w:u w:val="single"/>
        </w:rPr>
        <w:t>starve</w:t>
      </w:r>
      <w:r w:rsidRPr="00A445BD">
        <w:rPr>
          <w:sz w:val="22"/>
          <w:u w:val="single"/>
        </w:rPr>
        <w:t xml:space="preserve"> </w:t>
      </w:r>
      <w:r w:rsidRPr="00A445BD">
        <w:rPr>
          <w:sz w:val="22"/>
          <w:highlight w:val="cyan"/>
          <w:u w:val="single"/>
        </w:rPr>
        <w:t>Beijing</w:t>
      </w:r>
      <w:r w:rsidRPr="00A445BD">
        <w:rPr>
          <w:sz w:val="22"/>
          <w:u w:val="single"/>
        </w:rPr>
        <w:t xml:space="preserve"> of energy</w:t>
      </w:r>
      <w:r w:rsidRPr="00A445BD">
        <w:rPr>
          <w:sz w:val="16"/>
        </w:rPr>
        <w:t xml:space="preserve"> imports in a crisis. As much as the US wants out of the Middle East, its primary great-power challenger wants in.</w:t>
      </w:r>
    </w:p>
    <w:p w14:paraId="12DF0ECF" w14:textId="77777777" w:rsidR="00A445BD" w:rsidRPr="00A445BD" w:rsidRDefault="00A445BD" w:rsidP="00A445BD">
      <w:pPr>
        <w:rPr>
          <w:sz w:val="22"/>
          <w:u w:val="single"/>
        </w:rPr>
      </w:pPr>
      <w:r w:rsidRPr="00A445BD">
        <w:rPr>
          <w:sz w:val="22"/>
          <w:u w:val="single"/>
        </w:rPr>
        <w:t xml:space="preserve">Meanwhile, the </w:t>
      </w:r>
      <w:r w:rsidRPr="00A445BD">
        <w:rPr>
          <w:sz w:val="22"/>
          <w:highlight w:val="cyan"/>
          <w:u w:val="single"/>
        </w:rPr>
        <w:t xml:space="preserve">clash over </w:t>
      </w:r>
      <w:r w:rsidRPr="00A445BD">
        <w:rPr>
          <w:b/>
          <w:iCs/>
          <w:sz w:val="22"/>
          <w:highlight w:val="cyan"/>
          <w:u w:val="single"/>
        </w:rPr>
        <w:t>renewable energy</w:t>
      </w:r>
      <w:r w:rsidRPr="00A445BD">
        <w:rPr>
          <w:sz w:val="22"/>
          <w:u w:val="single"/>
        </w:rPr>
        <w:t xml:space="preserve"> resources is just </w:t>
      </w:r>
      <w:r w:rsidRPr="00A445BD">
        <w:rPr>
          <w:sz w:val="22"/>
          <w:highlight w:val="cyan"/>
          <w:u w:val="single"/>
        </w:rPr>
        <w:t>getting</w:t>
      </w:r>
      <w:r w:rsidRPr="00A445BD">
        <w:rPr>
          <w:sz w:val="22"/>
          <w:u w:val="single"/>
        </w:rPr>
        <w:t xml:space="preserve"> </w:t>
      </w:r>
      <w:r w:rsidRPr="00A445BD">
        <w:rPr>
          <w:sz w:val="22"/>
          <w:highlight w:val="cyan"/>
          <w:u w:val="single"/>
        </w:rPr>
        <w:t>started</w:t>
      </w:r>
      <w:r w:rsidRPr="00A445BD">
        <w:rPr>
          <w:sz w:val="16"/>
        </w:rPr>
        <w:t xml:space="preserve">. Solar panels and wind turbines are built with aluminum, copper, silver, silicon and other materials. Cobalt, lithium and manganese are vital components of electric vehicle batteries. In a fragmenting international system, </w:t>
      </w:r>
      <w:r w:rsidRPr="00A445BD">
        <w:rPr>
          <w:b/>
          <w:iCs/>
          <w:sz w:val="22"/>
          <w:highlight w:val="cyan"/>
          <w:u w:val="single"/>
        </w:rPr>
        <w:t>competition</w:t>
      </w:r>
      <w:r w:rsidRPr="00A445BD">
        <w:rPr>
          <w:sz w:val="22"/>
          <w:u w:val="single"/>
        </w:rPr>
        <w:t xml:space="preserve"> over the </w:t>
      </w:r>
      <w:r w:rsidRPr="00A445BD">
        <w:rPr>
          <w:b/>
          <w:iCs/>
          <w:sz w:val="22"/>
          <w:u w:val="single"/>
        </w:rPr>
        <w:t>resources</w:t>
      </w:r>
      <w:r w:rsidRPr="00A445BD">
        <w:rPr>
          <w:sz w:val="22"/>
          <w:u w:val="single"/>
        </w:rPr>
        <w:t xml:space="preserve"> that will </w:t>
      </w:r>
      <w:r w:rsidRPr="00A445BD">
        <w:rPr>
          <w:sz w:val="22"/>
          <w:highlight w:val="cyan"/>
          <w:u w:val="single"/>
        </w:rPr>
        <w:t>ultimately power the 21st-century economy</w:t>
      </w:r>
      <w:r w:rsidRPr="00A445BD">
        <w:rPr>
          <w:sz w:val="22"/>
          <w:u w:val="single"/>
        </w:rPr>
        <w:t xml:space="preserve"> could be just as </w:t>
      </w:r>
      <w:r w:rsidRPr="00A445BD">
        <w:rPr>
          <w:b/>
          <w:iCs/>
          <w:sz w:val="22"/>
          <w:highlight w:val="cyan"/>
          <w:u w:val="single"/>
        </w:rPr>
        <w:t>vicious</w:t>
      </w:r>
      <w:r w:rsidRPr="00A445BD">
        <w:rPr>
          <w:sz w:val="22"/>
          <w:highlight w:val="cyan"/>
          <w:u w:val="single"/>
        </w:rPr>
        <w:t xml:space="preserve"> as</w:t>
      </w:r>
      <w:r w:rsidRPr="00A445BD">
        <w:rPr>
          <w:sz w:val="22"/>
          <w:u w:val="single"/>
        </w:rPr>
        <w:t xml:space="preserve"> the </w:t>
      </w:r>
      <w:r w:rsidRPr="00A445BD">
        <w:rPr>
          <w:b/>
          <w:iCs/>
          <w:sz w:val="22"/>
          <w:highlight w:val="cyan"/>
          <w:u w:val="single"/>
        </w:rPr>
        <w:t>fights</w:t>
      </w:r>
      <w:r w:rsidRPr="00A445BD">
        <w:rPr>
          <w:sz w:val="22"/>
          <w:highlight w:val="cyan"/>
          <w:u w:val="single"/>
        </w:rPr>
        <w:t xml:space="preserve"> over oil</w:t>
      </w:r>
      <w:r w:rsidRPr="00A445BD">
        <w:rPr>
          <w:sz w:val="22"/>
          <w:u w:val="single"/>
        </w:rPr>
        <w:t xml:space="preserve"> in the 20th.</w:t>
      </w:r>
    </w:p>
    <w:p w14:paraId="1247D738" w14:textId="77777777" w:rsidR="00A445BD" w:rsidRPr="00A445BD" w:rsidRDefault="00A445BD" w:rsidP="00A445BD">
      <w:pPr>
        <w:rPr>
          <w:sz w:val="16"/>
        </w:rPr>
      </w:pPr>
      <w:r w:rsidRPr="00A445BD">
        <w:rPr>
          <w:sz w:val="22"/>
          <w:u w:val="single"/>
        </w:rPr>
        <w:t xml:space="preserve">The </w:t>
      </w:r>
      <w:r w:rsidRPr="00A445BD">
        <w:rPr>
          <w:sz w:val="22"/>
          <w:highlight w:val="cyan"/>
          <w:u w:val="single"/>
        </w:rPr>
        <w:t>world’s great powers</w:t>
      </w:r>
      <w:r w:rsidRPr="00A445BD">
        <w:rPr>
          <w:sz w:val="22"/>
          <w:u w:val="single"/>
        </w:rPr>
        <w:t xml:space="preserve"> will have a </w:t>
      </w:r>
      <w:r w:rsidRPr="00A445BD">
        <w:rPr>
          <w:b/>
          <w:iCs/>
          <w:sz w:val="22"/>
          <w:highlight w:val="cyan"/>
          <w:u w:val="single"/>
        </w:rPr>
        <w:t>strong rooting</w:t>
      </w:r>
      <w:r w:rsidRPr="00A445BD">
        <w:rPr>
          <w:sz w:val="22"/>
          <w:highlight w:val="cyan"/>
          <w:u w:val="single"/>
        </w:rPr>
        <w:t xml:space="preserve"> interest</w:t>
      </w:r>
      <w:r w:rsidRPr="00A445BD">
        <w:rPr>
          <w:sz w:val="22"/>
          <w:u w:val="single"/>
        </w:rPr>
        <w:t xml:space="preserve"> in </w:t>
      </w:r>
      <w:r w:rsidRPr="00A445BD">
        <w:rPr>
          <w:b/>
          <w:iCs/>
          <w:sz w:val="22"/>
          <w:u w:val="single"/>
        </w:rPr>
        <w:t>civil wars</w:t>
      </w:r>
      <w:r w:rsidRPr="00A445BD">
        <w:rPr>
          <w:sz w:val="22"/>
          <w:u w:val="single"/>
        </w:rPr>
        <w:t xml:space="preserve"> and </w:t>
      </w:r>
      <w:r w:rsidRPr="00A445BD">
        <w:rPr>
          <w:b/>
          <w:iCs/>
          <w:sz w:val="22"/>
          <w:u w:val="single"/>
        </w:rPr>
        <w:t xml:space="preserve">political contests </w:t>
      </w:r>
      <w:r w:rsidRPr="00A445BD">
        <w:rPr>
          <w:sz w:val="22"/>
          <w:highlight w:val="cyan"/>
          <w:u w:val="single"/>
        </w:rPr>
        <w:t xml:space="preserve">in </w:t>
      </w:r>
      <w:r w:rsidRPr="00A445BD">
        <w:rPr>
          <w:b/>
          <w:iCs/>
          <w:sz w:val="22"/>
          <w:highlight w:val="cyan"/>
          <w:u w:val="single"/>
        </w:rPr>
        <w:t>resource-rich countries</w:t>
      </w:r>
      <w:r w:rsidRPr="00A445BD">
        <w:rPr>
          <w:sz w:val="22"/>
          <w:u w:val="single"/>
        </w:rPr>
        <w:t>,</w:t>
      </w:r>
      <w:r w:rsidRPr="00A445BD">
        <w:rPr>
          <w:sz w:val="16"/>
        </w:rPr>
        <w:t xml:space="preserve"> just as the US has long deemed the political stability of Saudi Arabia to be vital to its security. Large states will seek to ensure, whether commercially or militarily, the security of their supply chains while perhaps developing the ability to fracture those of their rivals. It’s happening already.</w:t>
      </w:r>
    </w:p>
    <w:p w14:paraId="691845C6" w14:textId="77777777" w:rsidR="00A445BD" w:rsidRPr="00A445BD" w:rsidRDefault="00A445BD" w:rsidP="00A445BD">
      <w:pPr>
        <w:rPr>
          <w:sz w:val="16"/>
        </w:rPr>
      </w:pPr>
      <w:r w:rsidRPr="00A445BD">
        <w:rPr>
          <w:sz w:val="22"/>
          <w:highlight w:val="cyan"/>
          <w:u w:val="single"/>
        </w:rPr>
        <w:t>China</w:t>
      </w:r>
      <w:r w:rsidRPr="00A445BD">
        <w:rPr>
          <w:sz w:val="16"/>
          <w:highlight w:val="cyan"/>
        </w:rPr>
        <w:t>,</w:t>
      </w:r>
      <w:r w:rsidRPr="00A445BD">
        <w:rPr>
          <w:sz w:val="16"/>
        </w:rPr>
        <w:t xml:space="preserve"> which has long </w:t>
      </w:r>
      <w:r w:rsidRPr="00A445BD">
        <w:rPr>
          <w:sz w:val="22"/>
          <w:highlight w:val="cyan"/>
          <w:u w:val="single"/>
        </w:rPr>
        <w:t>pursued</w:t>
      </w:r>
      <w:r w:rsidRPr="00A445BD">
        <w:rPr>
          <w:sz w:val="22"/>
          <w:u w:val="single"/>
        </w:rPr>
        <w:t xml:space="preserve"> loans-for-resources deals</w:t>
      </w:r>
      <w:r w:rsidRPr="00A445BD">
        <w:rPr>
          <w:sz w:val="16"/>
        </w:rPr>
        <w:t xml:space="preserve"> in developing countries, is investing heavily in production of methanol and other non-traditional fuels at home, while paying close attention to sources of renewable energy abroad. </w:t>
      </w:r>
      <w:r w:rsidRPr="00A445BD">
        <w:rPr>
          <w:sz w:val="22"/>
          <w:u w:val="single"/>
        </w:rPr>
        <w:t xml:space="preserve">Beijing is seeking </w:t>
      </w:r>
      <w:r w:rsidRPr="00A445BD">
        <w:rPr>
          <w:sz w:val="22"/>
          <w:highlight w:val="cyan"/>
          <w:u w:val="single"/>
        </w:rPr>
        <w:t>greater control</w:t>
      </w:r>
      <w:r w:rsidRPr="00A445BD">
        <w:rPr>
          <w:sz w:val="22"/>
          <w:u w:val="single"/>
        </w:rPr>
        <w:t xml:space="preserve"> over </w:t>
      </w:r>
      <w:r w:rsidRPr="00A445BD">
        <w:rPr>
          <w:b/>
          <w:iCs/>
          <w:sz w:val="22"/>
          <w:u w:val="single"/>
        </w:rPr>
        <w:t>global lithium supplies</w:t>
      </w:r>
      <w:r w:rsidRPr="00A445BD">
        <w:rPr>
          <w:sz w:val="16"/>
        </w:rPr>
        <w:t xml:space="preserve">, in part </w:t>
      </w:r>
      <w:r w:rsidRPr="00A445BD">
        <w:rPr>
          <w:sz w:val="22"/>
          <w:u w:val="single"/>
        </w:rPr>
        <w:t>through investments</w:t>
      </w:r>
      <w:r w:rsidRPr="00A445BD">
        <w:rPr>
          <w:sz w:val="16"/>
        </w:rPr>
        <w:t xml:space="preserve"> in mining and production in Chile and other South American countries. </w:t>
      </w:r>
      <w:r w:rsidRPr="00A445BD">
        <w:rPr>
          <w:sz w:val="22"/>
          <w:u w:val="single"/>
        </w:rPr>
        <w:t xml:space="preserve">China has also made a priority of accessing the Democratic Republic of Congo’s </w:t>
      </w:r>
      <w:r w:rsidRPr="00A445BD">
        <w:rPr>
          <w:b/>
          <w:iCs/>
          <w:sz w:val="22"/>
          <w:u w:val="single"/>
        </w:rPr>
        <w:t>world-leading cobalt reserves.</w:t>
      </w:r>
      <w:r w:rsidRPr="00A445BD">
        <w:rPr>
          <w:sz w:val="16"/>
        </w:rPr>
        <w:t xml:space="preserve"> By one estimate, Chinese companies own or help fund 15 out of 19 cobalt mines in that country.</w:t>
      </w:r>
    </w:p>
    <w:p w14:paraId="6339B33D" w14:textId="77777777" w:rsidR="00A445BD" w:rsidRPr="00A445BD" w:rsidRDefault="00A445BD" w:rsidP="00A445BD">
      <w:pPr>
        <w:rPr>
          <w:sz w:val="16"/>
        </w:rPr>
      </w:pPr>
      <w:r w:rsidRPr="00A445BD">
        <w:rPr>
          <w:sz w:val="22"/>
          <w:highlight w:val="cyan"/>
          <w:u w:val="single"/>
        </w:rPr>
        <w:t>These acquisitions</w:t>
      </w:r>
      <w:r w:rsidRPr="00A445BD">
        <w:rPr>
          <w:sz w:val="22"/>
          <w:u w:val="single"/>
        </w:rPr>
        <w:t xml:space="preserve"> are </w:t>
      </w:r>
      <w:r w:rsidRPr="00A445BD">
        <w:rPr>
          <w:sz w:val="22"/>
          <w:highlight w:val="cyan"/>
          <w:u w:val="single"/>
        </w:rPr>
        <w:t xml:space="preserve">part of </w:t>
      </w:r>
      <w:r w:rsidRPr="00A445BD">
        <w:rPr>
          <w:sz w:val="22"/>
          <w:u w:val="single"/>
        </w:rPr>
        <w:t xml:space="preserve">what </w:t>
      </w:r>
      <w:r w:rsidRPr="00A445BD">
        <w:rPr>
          <w:b/>
          <w:iCs/>
          <w:sz w:val="22"/>
          <w:u w:val="single"/>
        </w:rPr>
        <w:t>US officials</w:t>
      </w:r>
      <w:r w:rsidRPr="00A445BD">
        <w:rPr>
          <w:sz w:val="22"/>
          <w:u w:val="single"/>
        </w:rPr>
        <w:t xml:space="preserve"> have described as a larger, </w:t>
      </w:r>
      <w:r w:rsidRPr="00A445BD">
        <w:rPr>
          <w:b/>
          <w:iCs/>
          <w:sz w:val="22"/>
          <w:highlight w:val="cyan"/>
          <w:u w:val="single"/>
        </w:rPr>
        <w:t>integrated strategy</w:t>
      </w:r>
      <w:r w:rsidRPr="00A445BD">
        <w:rPr>
          <w:sz w:val="22"/>
          <w:u w:val="single"/>
        </w:rPr>
        <w:t xml:space="preserve"> from Beijing </w:t>
      </w:r>
      <w:r w:rsidRPr="00A445BD">
        <w:rPr>
          <w:sz w:val="22"/>
          <w:highlight w:val="cyan"/>
          <w:u w:val="single"/>
        </w:rPr>
        <w:t xml:space="preserve">that </w:t>
      </w:r>
      <w:r w:rsidRPr="00A445BD">
        <w:rPr>
          <w:b/>
          <w:iCs/>
          <w:sz w:val="22"/>
          <w:highlight w:val="cyan"/>
          <w:u w:val="single"/>
        </w:rPr>
        <w:t>emphasizes</w:t>
      </w:r>
      <w:r w:rsidRPr="00A445BD">
        <w:rPr>
          <w:sz w:val="22"/>
          <w:highlight w:val="cyan"/>
          <w:u w:val="single"/>
        </w:rPr>
        <w:t xml:space="preserve"> securing</w:t>
      </w:r>
      <w:r w:rsidRPr="00A445BD">
        <w:rPr>
          <w:sz w:val="22"/>
          <w:u w:val="single"/>
        </w:rPr>
        <w:t xml:space="preserve"> the </w:t>
      </w:r>
      <w:r w:rsidRPr="00A445BD">
        <w:rPr>
          <w:b/>
          <w:iCs/>
          <w:sz w:val="22"/>
          <w:highlight w:val="cyan"/>
          <w:u w:val="single"/>
        </w:rPr>
        <w:t>infrastructure</w:t>
      </w:r>
      <w:r w:rsidRPr="00A445BD">
        <w:rPr>
          <w:sz w:val="16"/>
        </w:rPr>
        <w:t xml:space="preserve"> — especially ports and railroads — that are needed to move resources to the sea and then to China. It also involves the military deployments and logistical facilities — some shrouded in mystery — needed to ensure that China can protect its investments and extend its global reach. </w:t>
      </w:r>
    </w:p>
    <w:p w14:paraId="379E2418" w14:textId="77777777" w:rsidR="00A445BD" w:rsidRPr="00A445BD" w:rsidRDefault="00A445BD" w:rsidP="00A445BD">
      <w:pPr>
        <w:rPr>
          <w:sz w:val="16"/>
        </w:rPr>
      </w:pPr>
      <w:r w:rsidRPr="00A445BD">
        <w:rPr>
          <w:sz w:val="16"/>
        </w:rPr>
        <w:t xml:space="preserve">The US isn’t particularly well positioned for this challenge. Part of the problem, as President Donald Trump’s administration catalogued, is that </w:t>
      </w:r>
      <w:r w:rsidRPr="00A445BD">
        <w:rPr>
          <w:b/>
          <w:iCs/>
          <w:sz w:val="22"/>
          <w:highlight w:val="cyan"/>
          <w:u w:val="single"/>
        </w:rPr>
        <w:t>America</w:t>
      </w:r>
      <w:r w:rsidRPr="00A445BD">
        <w:rPr>
          <w:sz w:val="22"/>
          <w:highlight w:val="cyan"/>
          <w:u w:val="single"/>
        </w:rPr>
        <w:t xml:space="preserve"> relies on </w:t>
      </w:r>
      <w:r w:rsidRPr="00A445BD">
        <w:rPr>
          <w:b/>
          <w:iCs/>
          <w:sz w:val="22"/>
          <w:highlight w:val="cyan"/>
          <w:u w:val="single"/>
        </w:rPr>
        <w:t>China</w:t>
      </w:r>
      <w:r w:rsidRPr="00A445BD">
        <w:rPr>
          <w:sz w:val="22"/>
          <w:u w:val="single"/>
        </w:rPr>
        <w:t xml:space="preserve"> for many minerals deemed </w:t>
      </w:r>
      <w:r w:rsidRPr="00A445BD">
        <w:rPr>
          <w:b/>
          <w:iCs/>
          <w:sz w:val="22"/>
          <w:u w:val="single"/>
        </w:rPr>
        <w:t>critical</w:t>
      </w:r>
      <w:r w:rsidRPr="00A445BD">
        <w:rPr>
          <w:sz w:val="22"/>
          <w:u w:val="single"/>
        </w:rPr>
        <w:t xml:space="preserve"> to </w:t>
      </w:r>
      <w:r w:rsidRPr="00A445BD">
        <w:rPr>
          <w:b/>
          <w:iCs/>
          <w:sz w:val="22"/>
          <w:u w:val="single"/>
        </w:rPr>
        <w:t>US interests</w:t>
      </w:r>
      <w:r w:rsidRPr="00A445BD">
        <w:rPr>
          <w:sz w:val="16"/>
        </w:rPr>
        <w:t>. Then there is the fact that Washington just hasn’t prioritized many of the key countries and regions.</w:t>
      </w:r>
    </w:p>
    <w:p w14:paraId="48DB8D00" w14:textId="77777777" w:rsidR="00A445BD" w:rsidRPr="00A445BD" w:rsidRDefault="00A445BD" w:rsidP="00A445BD">
      <w:pPr>
        <w:rPr>
          <w:sz w:val="16"/>
        </w:rPr>
      </w:pPr>
      <w:r w:rsidRPr="00A445BD">
        <w:rPr>
          <w:sz w:val="22"/>
          <w:u w:val="single"/>
        </w:rPr>
        <w:t>South America and Africa loom large</w:t>
      </w:r>
      <w:r w:rsidRPr="00A445BD">
        <w:rPr>
          <w:sz w:val="16"/>
        </w:rPr>
        <w:t>; Southeast Asian countries have lots of nickel. Beijing has consistently expanded its influence in these regions. American engagement has been far more episodic and reactive — in military, diplomatic and economic terms — because Washington has simply been focused on other things.</w:t>
      </w:r>
    </w:p>
    <w:p w14:paraId="29BD2280" w14:textId="77777777" w:rsidR="00A445BD" w:rsidRPr="00A445BD" w:rsidRDefault="00A445BD" w:rsidP="00A445BD">
      <w:pPr>
        <w:rPr>
          <w:sz w:val="16"/>
        </w:rPr>
      </w:pPr>
      <w:r w:rsidRPr="00A445BD">
        <w:rPr>
          <w:b/>
          <w:iCs/>
          <w:sz w:val="22"/>
          <w:u w:val="single"/>
        </w:rPr>
        <w:t xml:space="preserve">The </w:t>
      </w:r>
      <w:r w:rsidRPr="00A445BD">
        <w:rPr>
          <w:b/>
          <w:iCs/>
          <w:sz w:val="22"/>
          <w:highlight w:val="cyan"/>
          <w:u w:val="single"/>
        </w:rPr>
        <w:t>US is trying to catch up</w:t>
      </w:r>
      <w:r w:rsidRPr="00A445BD">
        <w:rPr>
          <w:sz w:val="16"/>
        </w:rPr>
        <w:t xml:space="preserve">, by seeking greater access to key resources in allied countries (such as Australian cobalt); stimulating domestic extraction and production; exploring cobalt-free batteries and other alternatives; </w:t>
      </w:r>
      <w:r w:rsidRPr="00A445BD">
        <w:rPr>
          <w:sz w:val="22"/>
          <w:highlight w:val="cyan"/>
          <w:u w:val="single"/>
        </w:rPr>
        <w:t xml:space="preserve">and </w:t>
      </w:r>
      <w:r w:rsidRPr="00A445BD">
        <w:rPr>
          <w:b/>
          <w:iCs/>
          <w:sz w:val="22"/>
          <w:highlight w:val="cyan"/>
          <w:u w:val="single"/>
        </w:rPr>
        <w:t>working</w:t>
      </w:r>
      <w:r w:rsidRPr="00A445BD">
        <w:rPr>
          <w:sz w:val="22"/>
          <w:highlight w:val="cyan"/>
          <w:u w:val="single"/>
        </w:rPr>
        <w:t xml:space="preserve"> with </w:t>
      </w:r>
      <w:r w:rsidRPr="00A445BD">
        <w:rPr>
          <w:b/>
          <w:iCs/>
          <w:sz w:val="22"/>
          <w:highlight w:val="cyan"/>
          <w:u w:val="single"/>
        </w:rPr>
        <w:t>allies</w:t>
      </w:r>
      <w:r w:rsidRPr="00A445BD">
        <w:rPr>
          <w:sz w:val="22"/>
          <w:u w:val="single"/>
        </w:rPr>
        <w:t xml:space="preserve"> and </w:t>
      </w:r>
      <w:r w:rsidRPr="00A445BD">
        <w:rPr>
          <w:b/>
          <w:iCs/>
          <w:sz w:val="22"/>
          <w:u w:val="single"/>
        </w:rPr>
        <w:t>private companies</w:t>
      </w:r>
      <w:r w:rsidRPr="00A445BD">
        <w:rPr>
          <w:sz w:val="22"/>
          <w:highlight w:val="cyan"/>
          <w:u w:val="single"/>
        </w:rPr>
        <w:t xml:space="preserve"> to</w:t>
      </w:r>
      <w:r w:rsidRPr="00A445BD">
        <w:rPr>
          <w:sz w:val="22"/>
          <w:u w:val="single"/>
        </w:rPr>
        <w:t xml:space="preserve"> </w:t>
      </w:r>
      <w:r w:rsidRPr="00A445BD">
        <w:rPr>
          <w:sz w:val="22"/>
          <w:highlight w:val="cyan"/>
          <w:u w:val="single"/>
        </w:rPr>
        <w:t>provide</w:t>
      </w:r>
      <w:r w:rsidRPr="00A445BD">
        <w:rPr>
          <w:sz w:val="22"/>
          <w:u w:val="single"/>
        </w:rPr>
        <w:t xml:space="preserve"> developing </w:t>
      </w:r>
      <w:r w:rsidRPr="00A445BD">
        <w:rPr>
          <w:sz w:val="22"/>
          <w:highlight w:val="cyan"/>
          <w:u w:val="single"/>
        </w:rPr>
        <w:t>countries with options other than</w:t>
      </w:r>
      <w:r w:rsidRPr="00A445BD">
        <w:rPr>
          <w:sz w:val="22"/>
          <w:u w:val="single"/>
        </w:rPr>
        <w:t xml:space="preserve"> relying on </w:t>
      </w:r>
      <w:r w:rsidRPr="00A445BD">
        <w:rPr>
          <w:b/>
          <w:iCs/>
          <w:sz w:val="22"/>
          <w:highlight w:val="cyan"/>
          <w:u w:val="single"/>
        </w:rPr>
        <w:t>Chinese</w:t>
      </w:r>
      <w:r w:rsidRPr="00A445BD">
        <w:rPr>
          <w:sz w:val="22"/>
          <w:u w:val="single"/>
        </w:rPr>
        <w:t xml:space="preserve"> </w:t>
      </w:r>
      <w:r w:rsidRPr="00A445BD">
        <w:rPr>
          <w:b/>
          <w:iCs/>
          <w:sz w:val="22"/>
          <w:u w:val="single"/>
        </w:rPr>
        <w:t>financing</w:t>
      </w:r>
      <w:r w:rsidRPr="00A445BD">
        <w:rPr>
          <w:sz w:val="16"/>
        </w:rPr>
        <w:t>, investment and infrastructure deals. But many of these efforts are nascent at best, and the momentum appears to be on Beijing’s side.</w:t>
      </w:r>
    </w:p>
    <w:p w14:paraId="57E158BF" w14:textId="77777777" w:rsidR="00A445BD" w:rsidRPr="00A445BD" w:rsidRDefault="00A445BD" w:rsidP="00A445BD">
      <w:pPr>
        <w:rPr>
          <w:sz w:val="22"/>
          <w:u w:val="single"/>
        </w:rPr>
      </w:pPr>
      <w:r w:rsidRPr="00A445BD">
        <w:rPr>
          <w:sz w:val="22"/>
          <w:highlight w:val="cyan"/>
          <w:u w:val="single"/>
        </w:rPr>
        <w:t xml:space="preserve">The world’s new energy </w:t>
      </w:r>
      <w:r w:rsidRPr="00A445BD">
        <w:rPr>
          <w:b/>
          <w:iCs/>
          <w:sz w:val="22"/>
          <w:highlight w:val="cyan"/>
          <w:u w:val="single"/>
        </w:rPr>
        <w:t>competition</w:t>
      </w:r>
      <w:r w:rsidRPr="00A445BD">
        <w:rPr>
          <w:sz w:val="22"/>
          <w:u w:val="single"/>
        </w:rPr>
        <w:t xml:space="preserve"> is </w:t>
      </w:r>
      <w:r w:rsidRPr="00A445BD">
        <w:rPr>
          <w:sz w:val="22"/>
          <w:highlight w:val="cyan"/>
          <w:u w:val="single"/>
        </w:rPr>
        <w:t>heating up</w:t>
      </w:r>
      <w:r w:rsidRPr="00A445BD">
        <w:rPr>
          <w:sz w:val="16"/>
        </w:rPr>
        <w:t xml:space="preserve">, not least in regions that the US has become accustomed to treating as strategic afterthoughts. If history is any guide, </w:t>
      </w:r>
      <w:r w:rsidRPr="00A445BD">
        <w:rPr>
          <w:sz w:val="22"/>
          <w:u w:val="single"/>
        </w:rPr>
        <w:t xml:space="preserve">it </w:t>
      </w:r>
      <w:r w:rsidRPr="00A445BD">
        <w:rPr>
          <w:sz w:val="22"/>
          <w:highlight w:val="cyan"/>
          <w:u w:val="single"/>
        </w:rPr>
        <w:t>won’t</w:t>
      </w:r>
      <w:r w:rsidRPr="00A445BD">
        <w:rPr>
          <w:sz w:val="22"/>
          <w:u w:val="single"/>
        </w:rPr>
        <w:t xml:space="preserve"> </w:t>
      </w:r>
      <w:r w:rsidRPr="00A445BD">
        <w:rPr>
          <w:sz w:val="22"/>
          <w:highlight w:val="cyan"/>
          <w:u w:val="single"/>
        </w:rPr>
        <w:t>have</w:t>
      </w:r>
      <w:r w:rsidRPr="00A445BD">
        <w:rPr>
          <w:sz w:val="22"/>
          <w:u w:val="single"/>
        </w:rPr>
        <w:t xml:space="preserve"> that </w:t>
      </w:r>
      <w:r w:rsidRPr="00A445BD">
        <w:rPr>
          <w:b/>
          <w:iCs/>
          <w:sz w:val="22"/>
          <w:highlight w:val="cyan"/>
          <w:u w:val="single"/>
        </w:rPr>
        <w:t>luxury</w:t>
      </w:r>
      <w:r w:rsidRPr="00A445BD">
        <w:rPr>
          <w:sz w:val="22"/>
          <w:highlight w:val="cyan"/>
          <w:u w:val="single"/>
        </w:rPr>
        <w:t xml:space="preserve"> for long</w:t>
      </w:r>
      <w:r w:rsidRPr="00A445BD">
        <w:rPr>
          <w:sz w:val="22"/>
          <w:u w:val="single"/>
        </w:rPr>
        <w:t>.</w:t>
      </w:r>
    </w:p>
    <w:p w14:paraId="7B1685D4" w14:textId="77777777" w:rsidR="00A445BD" w:rsidRPr="00A445BD" w:rsidRDefault="00A445BD" w:rsidP="00A445BD">
      <w:pPr>
        <w:rPr>
          <w:sz w:val="22"/>
          <w:u w:val="single"/>
        </w:rPr>
      </w:pPr>
    </w:p>
    <w:p w14:paraId="2A190C2E" w14:textId="77777777" w:rsidR="00A445BD" w:rsidRPr="00A445BD" w:rsidRDefault="00A445BD" w:rsidP="00A445BD">
      <w:pPr>
        <w:rPr>
          <w:sz w:val="22"/>
          <w:u w:val="single"/>
        </w:rPr>
      </w:pPr>
    </w:p>
    <w:p w14:paraId="1DF5056C" w14:textId="77777777" w:rsidR="00A445BD" w:rsidRPr="00A445BD" w:rsidRDefault="00A445BD" w:rsidP="00A445BD">
      <w:pPr>
        <w:rPr>
          <w:sz w:val="22"/>
          <w:u w:val="single"/>
        </w:rPr>
      </w:pPr>
    </w:p>
    <w:p w14:paraId="5BDDC95D" w14:textId="77777777" w:rsidR="00A445BD" w:rsidRPr="00A445BD" w:rsidRDefault="00A445BD" w:rsidP="00A445BD">
      <w:pPr>
        <w:keepNext/>
        <w:keepLines/>
        <w:pageBreakBefore/>
        <w:spacing w:before="200"/>
        <w:jc w:val="center"/>
        <w:outlineLvl w:val="2"/>
        <w:rPr>
          <w:rFonts w:eastAsiaTheme="majorEastAsia" w:cstheme="majorBidi"/>
          <w:b/>
          <w:bCs/>
          <w:sz w:val="22"/>
          <w:szCs w:val="24"/>
        </w:rPr>
      </w:pPr>
      <w:r w:rsidRPr="00A445BD">
        <w:rPr>
          <w:rFonts w:eastAsiaTheme="majorEastAsia" w:cstheme="majorBidi"/>
          <w:b/>
          <w:sz w:val="32"/>
          <w:szCs w:val="24"/>
          <w:u w:val="single"/>
        </w:rPr>
        <w:t>Inequality---Turns Case---2NC</w:t>
      </w:r>
    </w:p>
    <w:p w14:paraId="6682D969"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 xml:space="preserve">Renewables </w:t>
      </w:r>
      <w:r w:rsidRPr="00A445BD">
        <w:rPr>
          <w:rFonts w:eastAsiaTheme="majorEastAsia" w:cstheme="majorBidi"/>
          <w:b/>
          <w:iCs/>
          <w:sz w:val="22"/>
        </w:rPr>
        <w:t>perpetuate</w:t>
      </w:r>
      <w:r w:rsidRPr="00A445BD">
        <w:rPr>
          <w:rFonts w:eastAsiaTheme="majorEastAsia" w:cstheme="majorBidi"/>
          <w:b/>
          <w:iCs/>
          <w:sz w:val="22"/>
          <w:u w:val="single"/>
        </w:rPr>
        <w:t xml:space="preserve"> inequality</w:t>
      </w:r>
      <w:r w:rsidRPr="00A445BD">
        <w:rPr>
          <w:rFonts w:eastAsiaTheme="majorEastAsia" w:cstheme="majorBidi"/>
          <w:b/>
          <w:iCs/>
          <w:sz w:val="22"/>
        </w:rPr>
        <w:t xml:space="preserve">---forcing them to make the </w:t>
      </w:r>
      <w:r w:rsidRPr="00A445BD">
        <w:rPr>
          <w:rFonts w:eastAsiaTheme="majorEastAsia" w:cstheme="majorBidi"/>
          <w:b/>
          <w:iCs/>
          <w:sz w:val="22"/>
          <w:u w:val="single"/>
        </w:rPr>
        <w:t>decision</w:t>
      </w:r>
      <w:r w:rsidRPr="00A445BD">
        <w:rPr>
          <w:rFonts w:eastAsiaTheme="majorEastAsia" w:cstheme="majorBidi"/>
          <w:b/>
          <w:iCs/>
          <w:sz w:val="22"/>
        </w:rPr>
        <w:t xml:space="preserve"> between </w:t>
      </w:r>
      <w:r w:rsidRPr="00A445BD">
        <w:rPr>
          <w:rFonts w:eastAsiaTheme="majorEastAsia" w:cstheme="majorBidi"/>
          <w:b/>
          <w:iCs/>
          <w:sz w:val="22"/>
          <w:u w:val="single"/>
        </w:rPr>
        <w:t>Food</w:t>
      </w:r>
      <w:r w:rsidRPr="00A445BD">
        <w:rPr>
          <w:rFonts w:eastAsiaTheme="majorEastAsia" w:cstheme="majorBidi"/>
          <w:b/>
          <w:iCs/>
          <w:sz w:val="22"/>
        </w:rPr>
        <w:t xml:space="preserve"> and </w:t>
      </w:r>
      <w:r w:rsidRPr="00A445BD">
        <w:rPr>
          <w:rFonts w:eastAsiaTheme="majorEastAsia" w:cstheme="majorBidi"/>
          <w:b/>
          <w:iCs/>
          <w:sz w:val="22"/>
          <w:u w:val="single"/>
        </w:rPr>
        <w:t>Energy</w:t>
      </w:r>
      <w:r w:rsidRPr="00A445BD">
        <w:rPr>
          <w:rFonts w:eastAsiaTheme="majorEastAsia" w:cstheme="majorBidi"/>
          <w:b/>
          <w:iCs/>
          <w:sz w:val="22"/>
        </w:rPr>
        <w:t xml:space="preserve">. </w:t>
      </w:r>
    </w:p>
    <w:p w14:paraId="44DB8F2D" w14:textId="77777777" w:rsidR="00A445BD" w:rsidRPr="00A445BD" w:rsidRDefault="00A445BD" w:rsidP="00A445BD">
      <w:pPr>
        <w:rPr>
          <w:b/>
          <w:bCs/>
          <w:sz w:val="22"/>
        </w:rPr>
      </w:pPr>
      <w:r w:rsidRPr="00A445BD">
        <w:rPr>
          <w:b/>
          <w:bCs/>
          <w:sz w:val="22"/>
        </w:rPr>
        <w:t>PSU 19</w:t>
      </w:r>
      <w:r w:rsidRPr="00A445BD">
        <w:t xml:space="preserve">, Portland State University, 07/12/2019, “ Shifts to renewable energy can drive up energy poverty, study finds”, </w:t>
      </w:r>
      <w:hyperlink r:id="rId6" w:anchor=":~:text=Shifts%20to%20renewable%20energy%20can%20drive%20up%20energy%20poverty%2C%20study%20finds,-Date%3A%20July%2012&amp;text=Summary%3A,according%20to%20a%20new%20study" w:history="1">
        <w:r w:rsidRPr="00A445BD">
          <w:t>https://www.sciencedaily.com/releases/2019/07/190712151926.htm#:~:text=Shifts%20to%20renewable%20energy%20can%20drive%20up%20energy%20poverty%2C%20study%20finds,-Date%3A%20July%2012&amp;text=Summary%3A,according%20to%20a%20new%20study</w:t>
        </w:r>
      </w:hyperlink>
      <w:r w:rsidRPr="00A445BD">
        <w:t>, eb</w:t>
      </w:r>
    </w:p>
    <w:p w14:paraId="361078C1" w14:textId="77777777" w:rsidR="00A445BD" w:rsidRPr="00A445BD" w:rsidRDefault="00A445BD" w:rsidP="00A445BD">
      <w:pPr>
        <w:rPr>
          <w:sz w:val="16"/>
        </w:rPr>
      </w:pPr>
      <w:r w:rsidRPr="00A445BD">
        <w:rPr>
          <w:sz w:val="22"/>
          <w:u w:val="single"/>
        </w:rPr>
        <w:t xml:space="preserve">Efforts to </w:t>
      </w:r>
      <w:r w:rsidRPr="00A445BD">
        <w:rPr>
          <w:sz w:val="22"/>
          <w:highlight w:val="cyan"/>
          <w:u w:val="single"/>
        </w:rPr>
        <w:t>shift away from fossil fuels</w:t>
      </w:r>
      <w:r w:rsidRPr="00A445BD">
        <w:rPr>
          <w:sz w:val="22"/>
          <w:u w:val="single"/>
        </w:rPr>
        <w:t xml:space="preserve"> and </w:t>
      </w:r>
      <w:r w:rsidRPr="00A445BD">
        <w:rPr>
          <w:sz w:val="22"/>
          <w:highlight w:val="cyan"/>
          <w:u w:val="single"/>
        </w:rPr>
        <w:t xml:space="preserve">replace </w:t>
      </w:r>
      <w:r w:rsidRPr="00A445BD">
        <w:rPr>
          <w:b/>
          <w:iCs/>
          <w:sz w:val="22"/>
          <w:highlight w:val="cyan"/>
          <w:u w:val="single"/>
        </w:rPr>
        <w:t>oil</w:t>
      </w:r>
      <w:r w:rsidRPr="00A445BD">
        <w:rPr>
          <w:sz w:val="22"/>
          <w:highlight w:val="cyan"/>
          <w:u w:val="single"/>
        </w:rPr>
        <w:t xml:space="preserve"> and </w:t>
      </w:r>
      <w:r w:rsidRPr="00A445BD">
        <w:rPr>
          <w:b/>
          <w:iCs/>
          <w:sz w:val="22"/>
          <w:highlight w:val="cyan"/>
          <w:u w:val="single"/>
        </w:rPr>
        <w:t>coal</w:t>
      </w:r>
      <w:r w:rsidRPr="00A445BD">
        <w:rPr>
          <w:sz w:val="22"/>
          <w:u w:val="single"/>
        </w:rPr>
        <w:t xml:space="preserve"> with </w:t>
      </w:r>
      <w:r w:rsidRPr="00A445BD">
        <w:rPr>
          <w:b/>
          <w:iCs/>
          <w:sz w:val="22"/>
          <w:u w:val="single"/>
        </w:rPr>
        <w:t>renewable</w:t>
      </w:r>
      <w:r w:rsidRPr="00A445BD">
        <w:rPr>
          <w:sz w:val="22"/>
          <w:u w:val="single"/>
        </w:rPr>
        <w:t xml:space="preserve"> </w:t>
      </w:r>
      <w:r w:rsidRPr="00A445BD">
        <w:rPr>
          <w:b/>
          <w:iCs/>
          <w:sz w:val="22"/>
          <w:u w:val="single"/>
        </w:rPr>
        <w:t>energy</w:t>
      </w:r>
      <w:r w:rsidRPr="00A445BD">
        <w:rPr>
          <w:sz w:val="16"/>
        </w:rPr>
        <w:t xml:space="preserve"> sources can help reduce carbon emissions but do so at the </w:t>
      </w:r>
      <w:r w:rsidRPr="00A445BD">
        <w:rPr>
          <w:b/>
          <w:iCs/>
          <w:sz w:val="22"/>
          <w:highlight w:val="cyan"/>
          <w:u w:val="single"/>
        </w:rPr>
        <w:t>expense of</w:t>
      </w:r>
      <w:r w:rsidRPr="00A445BD">
        <w:rPr>
          <w:b/>
          <w:iCs/>
          <w:sz w:val="22"/>
          <w:u w:val="single"/>
        </w:rPr>
        <w:t xml:space="preserve"> </w:t>
      </w:r>
      <w:r w:rsidRPr="00A445BD">
        <w:rPr>
          <w:b/>
          <w:iCs/>
          <w:sz w:val="22"/>
          <w:highlight w:val="cyan"/>
          <w:u w:val="single"/>
        </w:rPr>
        <w:t>increased inequality</w:t>
      </w:r>
      <w:r w:rsidRPr="00A445BD">
        <w:rPr>
          <w:sz w:val="16"/>
        </w:rPr>
        <w:t>, according to a new Portland State University study.</w:t>
      </w:r>
    </w:p>
    <w:p w14:paraId="30F561ED" w14:textId="77777777" w:rsidR="00A445BD" w:rsidRPr="00A445BD" w:rsidRDefault="00A445BD" w:rsidP="00A445BD">
      <w:pPr>
        <w:rPr>
          <w:sz w:val="16"/>
        </w:rPr>
      </w:pPr>
      <w:r w:rsidRPr="00A445BD">
        <w:rPr>
          <w:sz w:val="16"/>
        </w:rPr>
        <w:t xml:space="preserve">Julius McGee, assistant professor of sociology in PSU's College of Liberal Arts and Sciences, and his co-author, Patrick Greiner, an assistant professor of sociology at Vanderbilt University, found </w:t>
      </w:r>
      <w:r w:rsidRPr="00A445BD">
        <w:rPr>
          <w:sz w:val="22"/>
          <w:u w:val="single"/>
        </w:rPr>
        <w:t xml:space="preserve">in </w:t>
      </w:r>
      <w:r w:rsidRPr="00A445BD">
        <w:rPr>
          <w:sz w:val="22"/>
          <w:highlight w:val="cyan"/>
          <w:u w:val="single"/>
        </w:rPr>
        <w:t>a study</w:t>
      </w:r>
      <w:r w:rsidRPr="00A445BD">
        <w:rPr>
          <w:sz w:val="22"/>
          <w:u w:val="single"/>
        </w:rPr>
        <w:t xml:space="preserve"> </w:t>
      </w:r>
      <w:r w:rsidRPr="00A445BD">
        <w:rPr>
          <w:sz w:val="22"/>
          <w:highlight w:val="cyan"/>
          <w:u w:val="single"/>
        </w:rPr>
        <w:t xml:space="preserve">of </w:t>
      </w:r>
      <w:r w:rsidRPr="00A445BD">
        <w:rPr>
          <w:b/>
          <w:iCs/>
          <w:sz w:val="22"/>
          <w:highlight w:val="cyan"/>
          <w:u w:val="single"/>
        </w:rPr>
        <w:t>175 nations</w:t>
      </w:r>
      <w:r w:rsidRPr="00A445BD">
        <w:rPr>
          <w:sz w:val="22"/>
          <w:u w:val="single"/>
        </w:rPr>
        <w:t xml:space="preserve"> from 1990 to 2014 that </w:t>
      </w:r>
      <w:r w:rsidRPr="00A445BD">
        <w:rPr>
          <w:sz w:val="22"/>
          <w:highlight w:val="cyan"/>
          <w:u w:val="single"/>
        </w:rPr>
        <w:t xml:space="preserve">renewable </w:t>
      </w:r>
      <w:r w:rsidRPr="00A445BD">
        <w:rPr>
          <w:b/>
          <w:iCs/>
          <w:sz w:val="22"/>
          <w:highlight w:val="cyan"/>
          <w:u w:val="single"/>
        </w:rPr>
        <w:t>energy consumption</w:t>
      </w:r>
      <w:r w:rsidRPr="00A445BD">
        <w:rPr>
          <w:sz w:val="22"/>
          <w:u w:val="single"/>
        </w:rPr>
        <w:t xml:space="preserve"> reduces carbon </w:t>
      </w:r>
      <w:r w:rsidRPr="00A445BD">
        <w:rPr>
          <w:b/>
          <w:iCs/>
          <w:sz w:val="22"/>
          <w:u w:val="single"/>
        </w:rPr>
        <w:t>emissions</w:t>
      </w:r>
      <w:r w:rsidRPr="00A445BD">
        <w:rPr>
          <w:sz w:val="22"/>
          <w:u w:val="single"/>
        </w:rPr>
        <w:t xml:space="preserve"> more </w:t>
      </w:r>
      <w:r w:rsidRPr="00A445BD">
        <w:rPr>
          <w:b/>
          <w:iCs/>
          <w:sz w:val="22"/>
          <w:u w:val="single"/>
        </w:rPr>
        <w:t>effectively</w:t>
      </w:r>
      <w:r w:rsidRPr="00A445BD">
        <w:rPr>
          <w:sz w:val="22"/>
          <w:u w:val="single"/>
        </w:rPr>
        <w:t xml:space="preserve"> when it </w:t>
      </w:r>
      <w:r w:rsidRPr="00A445BD">
        <w:rPr>
          <w:sz w:val="22"/>
          <w:highlight w:val="cyan"/>
          <w:u w:val="single"/>
        </w:rPr>
        <w:t>occurs in</w:t>
      </w:r>
      <w:r w:rsidRPr="00A445BD">
        <w:rPr>
          <w:sz w:val="22"/>
          <w:u w:val="single"/>
        </w:rPr>
        <w:t xml:space="preserve"> a context of </w:t>
      </w:r>
      <w:r w:rsidRPr="00A445BD">
        <w:rPr>
          <w:b/>
          <w:iCs/>
          <w:sz w:val="22"/>
          <w:highlight w:val="cyan"/>
          <w:u w:val="single"/>
        </w:rPr>
        <w:t>increasing inequality</w:t>
      </w:r>
      <w:r w:rsidRPr="00A445BD">
        <w:rPr>
          <w:sz w:val="16"/>
        </w:rPr>
        <w:t>. Conversely, it reduces emissions to a lesser degree when occurring in a context of decreasing inequality.</w:t>
      </w:r>
    </w:p>
    <w:p w14:paraId="50BA8475" w14:textId="77777777" w:rsidR="00A445BD" w:rsidRPr="00A445BD" w:rsidRDefault="00A445BD" w:rsidP="00A445BD">
      <w:pPr>
        <w:rPr>
          <w:sz w:val="16"/>
        </w:rPr>
      </w:pPr>
      <w:r w:rsidRPr="00A445BD">
        <w:rPr>
          <w:sz w:val="16"/>
        </w:rPr>
        <w:t>Their findings, published recently in the journal Energy Research &amp; Social Science</w:t>
      </w:r>
      <w:r w:rsidRPr="00A445BD">
        <w:rPr>
          <w:sz w:val="16"/>
          <w:highlight w:val="cyan"/>
        </w:rPr>
        <w:t xml:space="preserve">, </w:t>
      </w:r>
      <w:r w:rsidRPr="00A445BD">
        <w:rPr>
          <w:sz w:val="22"/>
          <w:highlight w:val="cyan"/>
          <w:u w:val="single"/>
        </w:rPr>
        <w:t xml:space="preserve">support </w:t>
      </w:r>
      <w:r w:rsidRPr="00A445BD">
        <w:rPr>
          <w:b/>
          <w:iCs/>
          <w:sz w:val="22"/>
          <w:highlight w:val="cyan"/>
          <w:u w:val="single"/>
        </w:rPr>
        <w:t>previous</w:t>
      </w:r>
      <w:r w:rsidRPr="00A445BD">
        <w:rPr>
          <w:sz w:val="22"/>
          <w:highlight w:val="cyan"/>
          <w:u w:val="single"/>
        </w:rPr>
        <w:t xml:space="preserve"> claims by </w:t>
      </w:r>
      <w:r w:rsidRPr="00A445BD">
        <w:rPr>
          <w:b/>
          <w:iCs/>
          <w:sz w:val="22"/>
          <w:highlight w:val="cyan"/>
          <w:u w:val="single"/>
        </w:rPr>
        <w:t>researchers</w:t>
      </w:r>
      <w:r w:rsidRPr="00A445BD">
        <w:rPr>
          <w:sz w:val="22"/>
          <w:highlight w:val="cyan"/>
          <w:u w:val="single"/>
        </w:rPr>
        <w:t xml:space="preserve"> who argue that </w:t>
      </w:r>
      <w:r w:rsidRPr="00A445BD">
        <w:rPr>
          <w:b/>
          <w:iCs/>
          <w:sz w:val="22"/>
          <w:highlight w:val="cyan"/>
          <w:u w:val="single"/>
        </w:rPr>
        <w:t>renewable</w:t>
      </w:r>
      <w:r w:rsidRPr="00A445BD">
        <w:rPr>
          <w:sz w:val="22"/>
          <w:highlight w:val="cyan"/>
          <w:u w:val="single"/>
        </w:rPr>
        <w:t xml:space="preserve"> </w:t>
      </w:r>
      <w:r w:rsidRPr="00A445BD">
        <w:rPr>
          <w:b/>
          <w:iCs/>
          <w:sz w:val="22"/>
          <w:highlight w:val="cyan"/>
          <w:u w:val="single"/>
        </w:rPr>
        <w:t>energy consumption</w:t>
      </w:r>
      <w:r w:rsidRPr="00A445BD">
        <w:rPr>
          <w:sz w:val="22"/>
          <w:u w:val="single"/>
        </w:rPr>
        <w:t xml:space="preserve"> may be in</w:t>
      </w:r>
      <w:r w:rsidRPr="00A445BD">
        <w:rPr>
          <w:sz w:val="22"/>
          <w:highlight w:val="cyan"/>
          <w:u w:val="single"/>
        </w:rPr>
        <w:t xml:space="preserve">directly driving </w:t>
      </w:r>
      <w:r w:rsidRPr="00A445BD">
        <w:rPr>
          <w:b/>
          <w:iCs/>
          <w:sz w:val="22"/>
          <w:highlight w:val="cyan"/>
          <w:u w:val="single"/>
        </w:rPr>
        <w:t>energy poverty</w:t>
      </w:r>
      <w:r w:rsidRPr="00A445BD">
        <w:rPr>
          <w:sz w:val="16"/>
        </w:rPr>
        <w:t>. Energy poverty is when a household has no or inadequate access to energy services such as heating, cooling, lighting, and use of appliances due to a combination of factors: low income, increasing utility rates, and inefficient buildings and appliances.</w:t>
      </w:r>
    </w:p>
    <w:p w14:paraId="1E7861A9" w14:textId="77777777" w:rsidR="00A445BD" w:rsidRPr="00A445BD" w:rsidRDefault="00A445BD" w:rsidP="00A445BD">
      <w:pPr>
        <w:rPr>
          <w:sz w:val="16"/>
        </w:rPr>
      </w:pPr>
      <w:r w:rsidRPr="00A445BD">
        <w:rPr>
          <w:sz w:val="16"/>
        </w:rPr>
        <w:t xml:space="preserve">McGee said that in nations like the United States where fossil fuel energy is substituted for renewable energy as a way to </w:t>
      </w:r>
      <w:r w:rsidRPr="00A445BD">
        <w:rPr>
          <w:sz w:val="22"/>
          <w:highlight w:val="cyan"/>
          <w:u w:val="single"/>
        </w:rPr>
        <w:t xml:space="preserve">reduce </w:t>
      </w:r>
      <w:r w:rsidRPr="00A445BD">
        <w:rPr>
          <w:b/>
          <w:iCs/>
          <w:sz w:val="22"/>
          <w:highlight w:val="cyan"/>
          <w:u w:val="single"/>
        </w:rPr>
        <w:t>carbon emissions</w:t>
      </w:r>
      <w:r w:rsidRPr="00A445BD">
        <w:rPr>
          <w:sz w:val="22"/>
          <w:u w:val="single"/>
        </w:rPr>
        <w:t xml:space="preserve">, it comes </w:t>
      </w:r>
      <w:r w:rsidRPr="00A445BD">
        <w:rPr>
          <w:sz w:val="22"/>
          <w:highlight w:val="cyan"/>
          <w:u w:val="single"/>
        </w:rPr>
        <w:t xml:space="preserve">at the cost of </w:t>
      </w:r>
      <w:r w:rsidRPr="00A445BD">
        <w:rPr>
          <w:b/>
          <w:iCs/>
          <w:sz w:val="22"/>
          <w:highlight w:val="cyan"/>
          <w:u w:val="single"/>
        </w:rPr>
        <w:t>increased inequality</w:t>
      </w:r>
      <w:r w:rsidRPr="00A445BD">
        <w:rPr>
          <w:sz w:val="22"/>
          <w:u w:val="single"/>
        </w:rPr>
        <w:t>.</w:t>
      </w:r>
      <w:r w:rsidRPr="00A445BD">
        <w:rPr>
          <w:sz w:val="16"/>
        </w:rPr>
        <w:t xml:space="preserve"> That's because the shift to renewable energy is done through incentives such as tax subsidies. This reduces energy costs for homeowners who can afford to install solar panels or energy-efficient appliances, but it also serves to drive up the prices of fossil fuel energy as utility companies seek to recapture losses. That means </w:t>
      </w:r>
      <w:r w:rsidRPr="00A445BD">
        <w:rPr>
          <w:sz w:val="22"/>
          <w:u w:val="single"/>
        </w:rPr>
        <w:t>increased utility bills for the rest of the customers</w:t>
      </w:r>
      <w:r w:rsidRPr="00A445BD">
        <w:rPr>
          <w:sz w:val="16"/>
        </w:rPr>
        <w:t>, and for many low-income families, increased financial pressure, which creates energy poverty.</w:t>
      </w:r>
    </w:p>
    <w:p w14:paraId="0B474C1E" w14:textId="77777777" w:rsidR="00A445BD" w:rsidRPr="00A445BD" w:rsidRDefault="00A445BD" w:rsidP="00A445BD">
      <w:pPr>
        <w:rPr>
          <w:sz w:val="16"/>
        </w:rPr>
      </w:pPr>
      <w:r w:rsidRPr="00A445BD">
        <w:rPr>
          <w:sz w:val="22"/>
          <w:u w:val="single"/>
        </w:rPr>
        <w:t>"</w:t>
      </w:r>
      <w:r w:rsidRPr="00A445BD">
        <w:rPr>
          <w:b/>
          <w:iCs/>
          <w:sz w:val="22"/>
          <w:highlight w:val="cyan"/>
          <w:u w:val="single"/>
        </w:rPr>
        <w:t>People</w:t>
      </w:r>
      <w:r w:rsidRPr="00A445BD">
        <w:rPr>
          <w:sz w:val="22"/>
          <w:highlight w:val="cyan"/>
          <w:u w:val="single"/>
        </w:rPr>
        <w:t xml:space="preserve"> who are just </w:t>
      </w:r>
      <w:r w:rsidRPr="00A445BD">
        <w:rPr>
          <w:b/>
          <w:iCs/>
          <w:sz w:val="22"/>
          <w:highlight w:val="cyan"/>
          <w:u w:val="single"/>
        </w:rPr>
        <w:t>making</w:t>
      </w:r>
      <w:r w:rsidRPr="00A445BD">
        <w:rPr>
          <w:sz w:val="22"/>
          <w:highlight w:val="cyan"/>
          <w:u w:val="single"/>
        </w:rPr>
        <w:t xml:space="preserve"> ends</w:t>
      </w:r>
      <w:r w:rsidRPr="00A445BD">
        <w:rPr>
          <w:sz w:val="22"/>
          <w:u w:val="single"/>
        </w:rPr>
        <w:t xml:space="preserve"> meet and can </w:t>
      </w:r>
      <w:r w:rsidRPr="00A445BD">
        <w:rPr>
          <w:b/>
          <w:iCs/>
          <w:sz w:val="22"/>
          <w:highlight w:val="cyan"/>
          <w:u w:val="single"/>
        </w:rPr>
        <w:t>barely afford</w:t>
      </w:r>
      <w:r w:rsidRPr="00A445BD">
        <w:rPr>
          <w:sz w:val="22"/>
          <w:highlight w:val="cyan"/>
          <w:u w:val="single"/>
        </w:rPr>
        <w:t xml:space="preserve"> their </w:t>
      </w:r>
      <w:r w:rsidRPr="00A445BD">
        <w:rPr>
          <w:b/>
          <w:iCs/>
          <w:sz w:val="22"/>
          <w:highlight w:val="cyan"/>
          <w:u w:val="single"/>
        </w:rPr>
        <w:t>energy bills</w:t>
      </w:r>
      <w:r w:rsidRPr="00A445BD">
        <w:rPr>
          <w:sz w:val="22"/>
          <w:u w:val="single"/>
        </w:rPr>
        <w:t xml:space="preserve"> </w:t>
      </w:r>
      <w:r w:rsidRPr="00A445BD">
        <w:rPr>
          <w:sz w:val="16"/>
        </w:rPr>
        <w:t xml:space="preserve">will make </w:t>
      </w:r>
      <w:r w:rsidRPr="00A445BD">
        <w:rPr>
          <w:sz w:val="22"/>
          <w:highlight w:val="cyan"/>
          <w:u w:val="single"/>
        </w:rPr>
        <w:t xml:space="preserve">a choice between </w:t>
      </w:r>
      <w:r w:rsidRPr="00A445BD">
        <w:rPr>
          <w:b/>
          <w:iCs/>
          <w:sz w:val="22"/>
          <w:highlight w:val="cyan"/>
          <w:u w:val="single"/>
        </w:rPr>
        <w:t>food</w:t>
      </w:r>
      <w:r w:rsidRPr="00A445BD">
        <w:rPr>
          <w:sz w:val="22"/>
          <w:highlight w:val="cyan"/>
          <w:u w:val="single"/>
        </w:rPr>
        <w:t xml:space="preserve"> and their </w:t>
      </w:r>
      <w:r w:rsidRPr="00A445BD">
        <w:rPr>
          <w:b/>
          <w:iCs/>
          <w:sz w:val="22"/>
          <w:highlight w:val="cyan"/>
          <w:u w:val="single"/>
        </w:rPr>
        <w:t>energy</w:t>
      </w:r>
      <w:r w:rsidRPr="00A445BD">
        <w:rPr>
          <w:sz w:val="16"/>
        </w:rPr>
        <w:t xml:space="preserve">," McGee said. "We don't think </w:t>
      </w:r>
      <w:r w:rsidRPr="00A445BD">
        <w:rPr>
          <w:sz w:val="22"/>
          <w:u w:val="single"/>
        </w:rPr>
        <w:t xml:space="preserve">of </w:t>
      </w:r>
      <w:r w:rsidRPr="00A445BD">
        <w:rPr>
          <w:b/>
          <w:iCs/>
          <w:sz w:val="22"/>
          <w:highlight w:val="cyan"/>
          <w:u w:val="single"/>
        </w:rPr>
        <w:t>energy</w:t>
      </w:r>
      <w:r w:rsidRPr="00A445BD">
        <w:rPr>
          <w:sz w:val="22"/>
          <w:u w:val="single"/>
        </w:rPr>
        <w:t xml:space="preserve"> as a </w:t>
      </w:r>
      <w:r w:rsidRPr="00A445BD">
        <w:rPr>
          <w:b/>
          <w:iCs/>
          <w:sz w:val="22"/>
          <w:highlight w:val="cyan"/>
          <w:u w:val="single"/>
        </w:rPr>
        <w:t>human</w:t>
      </w:r>
      <w:r w:rsidRPr="00A445BD">
        <w:rPr>
          <w:sz w:val="22"/>
          <w:highlight w:val="cyan"/>
          <w:u w:val="single"/>
        </w:rPr>
        <w:t xml:space="preserve"> </w:t>
      </w:r>
      <w:r w:rsidRPr="00A445BD">
        <w:rPr>
          <w:b/>
          <w:iCs/>
          <w:sz w:val="22"/>
          <w:highlight w:val="cyan"/>
          <w:u w:val="single"/>
        </w:rPr>
        <w:t>right</w:t>
      </w:r>
      <w:r w:rsidRPr="00A445BD">
        <w:rPr>
          <w:sz w:val="22"/>
          <w:u w:val="single"/>
        </w:rPr>
        <w:t xml:space="preserve"> when it actually</w:t>
      </w:r>
      <w:r w:rsidRPr="00A445BD">
        <w:rPr>
          <w:sz w:val="16"/>
        </w:rPr>
        <w:t xml:space="preserve"> is. The things that consume the most energy in your household -- heating, cooling, refrigeration -- are the things </w:t>
      </w:r>
      <w:r w:rsidRPr="00A445BD">
        <w:rPr>
          <w:b/>
          <w:iCs/>
          <w:sz w:val="22"/>
          <w:u w:val="single"/>
        </w:rPr>
        <w:t xml:space="preserve">you </w:t>
      </w:r>
      <w:r w:rsidRPr="00A445BD">
        <w:rPr>
          <w:b/>
          <w:iCs/>
          <w:sz w:val="22"/>
          <w:highlight w:val="cyan"/>
          <w:u w:val="single"/>
        </w:rPr>
        <w:t>absolutely</w:t>
      </w:r>
      <w:r w:rsidRPr="00A445BD">
        <w:rPr>
          <w:b/>
          <w:iCs/>
          <w:sz w:val="22"/>
          <w:u w:val="single"/>
        </w:rPr>
        <w:t xml:space="preserve"> </w:t>
      </w:r>
      <w:r w:rsidRPr="00A445BD">
        <w:rPr>
          <w:b/>
          <w:iCs/>
          <w:sz w:val="22"/>
          <w:highlight w:val="cyan"/>
          <w:u w:val="single"/>
        </w:rPr>
        <w:t>need</w:t>
      </w:r>
      <w:r w:rsidRPr="00A445BD">
        <w:rPr>
          <w:sz w:val="16"/>
        </w:rPr>
        <w:t>."</w:t>
      </w:r>
    </w:p>
    <w:p w14:paraId="493FC575" w14:textId="77777777" w:rsidR="00A445BD" w:rsidRPr="00A445BD" w:rsidRDefault="00A445BD" w:rsidP="00A445BD"/>
    <w:p w14:paraId="2E86F9F0" w14:textId="77777777" w:rsidR="00A445BD" w:rsidRPr="00A445BD" w:rsidRDefault="00A445BD" w:rsidP="00A445BD"/>
    <w:p w14:paraId="0B2F3D43" w14:textId="77777777" w:rsidR="00A445BD" w:rsidRPr="00A445BD" w:rsidRDefault="00A445BD" w:rsidP="00A445BD"/>
    <w:p w14:paraId="2E4DFB59"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War---Impact---2NC</w:t>
      </w:r>
    </w:p>
    <w:p w14:paraId="00B04E2B"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 xml:space="preserve">Renewables </w:t>
      </w:r>
      <w:r w:rsidRPr="00A445BD">
        <w:rPr>
          <w:rFonts w:eastAsiaTheme="majorEastAsia" w:cstheme="majorBidi"/>
          <w:b/>
          <w:iCs/>
          <w:sz w:val="22"/>
          <w:u w:val="single"/>
        </w:rPr>
        <w:t>drive</w:t>
      </w:r>
      <w:r w:rsidRPr="00A445BD">
        <w:rPr>
          <w:rFonts w:eastAsiaTheme="majorEastAsia" w:cstheme="majorBidi"/>
          <w:b/>
          <w:iCs/>
          <w:sz w:val="22"/>
        </w:rPr>
        <w:t xml:space="preserve"> global conflict.</w:t>
      </w:r>
    </w:p>
    <w:p w14:paraId="06B36A04" w14:textId="77777777" w:rsidR="00A445BD" w:rsidRPr="00A445BD" w:rsidRDefault="00A445BD" w:rsidP="00A445BD">
      <w:pPr>
        <w:rPr>
          <w:sz w:val="22"/>
        </w:rPr>
      </w:pPr>
      <w:r w:rsidRPr="00A445BD">
        <w:rPr>
          <w:b/>
          <w:bCs/>
          <w:sz w:val="22"/>
        </w:rPr>
        <w:t>Ahern 23</w:t>
      </w:r>
      <w:r w:rsidRPr="00A445BD">
        <w:t>, MA in Philosophy from Memorial University of Newfoundland and environmental and outreach coordinator for numerous climate justice programs. (Andrew, 2-21-2023, “How Degrowth Can Help Reduce Global Conflict,” Science for the People, https://magazine.scienceforthepeople.org/online/how-degrowth-can-help-reduce-global-conflict/)</w:t>
      </w:r>
    </w:p>
    <w:p w14:paraId="2BF6DD3E" w14:textId="77777777" w:rsidR="00A445BD" w:rsidRPr="00A445BD" w:rsidRDefault="00A445BD" w:rsidP="00A445BD">
      <w:pPr>
        <w:rPr>
          <w:sz w:val="14"/>
        </w:rPr>
      </w:pPr>
      <w:r w:rsidRPr="00A445BD">
        <w:rPr>
          <w:sz w:val="14"/>
        </w:rPr>
        <w:t xml:space="preserve">Let’s use the example of electric vehicles. The </w:t>
      </w:r>
      <w:r w:rsidRPr="00A445BD">
        <w:rPr>
          <w:sz w:val="22"/>
          <w:highlight w:val="cyan"/>
          <w:u w:val="single"/>
        </w:rPr>
        <w:t>batteries</w:t>
      </w:r>
      <w:r w:rsidRPr="00A445BD">
        <w:rPr>
          <w:sz w:val="14"/>
        </w:rPr>
        <w:t xml:space="preserve"> in these vehicles </w:t>
      </w:r>
      <w:r w:rsidRPr="00A445BD">
        <w:rPr>
          <w:sz w:val="22"/>
          <w:highlight w:val="cyan"/>
          <w:u w:val="single"/>
        </w:rPr>
        <w:t>rely on minerals</w:t>
      </w:r>
      <w:r w:rsidRPr="00A445BD">
        <w:rPr>
          <w:sz w:val="22"/>
          <w:u w:val="single"/>
        </w:rPr>
        <w:t xml:space="preserve"> like nickel, cobalt, and lithium</w:t>
      </w:r>
      <w:r w:rsidRPr="00A445BD">
        <w:rPr>
          <w:sz w:val="14"/>
        </w:rPr>
        <w:t xml:space="preserve">, which, according to the World Bank, could </w:t>
      </w:r>
      <w:r w:rsidRPr="00A445BD">
        <w:rPr>
          <w:b/>
          <w:iCs/>
          <w:sz w:val="22"/>
          <w:highlight w:val="cyan"/>
          <w:u w:val="single"/>
        </w:rPr>
        <w:t>drive demand</w:t>
      </w:r>
      <w:r w:rsidRPr="00A445BD">
        <w:rPr>
          <w:b/>
          <w:iCs/>
          <w:sz w:val="22"/>
          <w:u w:val="single"/>
        </w:rPr>
        <w:t xml:space="preserve"> up</w:t>
      </w:r>
      <w:r w:rsidRPr="00A445BD">
        <w:rPr>
          <w:sz w:val="22"/>
          <w:u w:val="single"/>
        </w:rPr>
        <w:t xml:space="preserve"> to </w:t>
      </w:r>
      <w:r w:rsidRPr="00A445BD">
        <w:rPr>
          <w:b/>
          <w:iCs/>
          <w:sz w:val="22"/>
          <w:highlight w:val="cyan"/>
          <w:u w:val="single"/>
        </w:rPr>
        <w:t>500 percent</w:t>
      </w:r>
      <w:r w:rsidRPr="00A445BD">
        <w:rPr>
          <w:sz w:val="22"/>
          <w:u w:val="single"/>
        </w:rPr>
        <w:t xml:space="preserve"> depending on the mineral</w:t>
      </w:r>
      <w:r w:rsidRPr="00A445BD">
        <w:rPr>
          <w:sz w:val="14"/>
        </w:rPr>
        <w:t>, all else being equal.</w:t>
      </w:r>
      <w:hyperlink r:id="rId7" w:anchor="easy-footnote-bottom-4-15839" w:history="1">
        <w:r w:rsidRPr="00A445BD">
          <w:rPr>
            <w:sz w:val="14"/>
          </w:rPr>
          <w:t>4</w:t>
        </w:r>
      </w:hyperlink>
      <w:r w:rsidRPr="00A445BD">
        <w:rPr>
          <w:sz w:val="14"/>
        </w:rPr>
        <w:t> Indonesia, for instance, holds the world’s largest nickel reserves and environmental degradation is already underway in the pursuit of such a mineral. According to the Environmental Justice Atlas, “Fisheries are declining and health is deteriorating in Kawasi since the local nickel mining and smelting project started dumping waste in the sea.”</w:t>
      </w:r>
      <w:hyperlink r:id="rId8" w:anchor="easy-footnote-bottom-5-15839" w:history="1">
        <w:r w:rsidRPr="00A445BD">
          <w:rPr>
            <w:sz w:val="14"/>
          </w:rPr>
          <w:t>5</w:t>
        </w:r>
      </w:hyperlink>
      <w:r w:rsidRPr="00A445BD">
        <w:rPr>
          <w:sz w:val="14"/>
        </w:rPr>
        <w:t xml:space="preserve"> Such local deterioration is explored in visual detail in the Yale Environment 360 film contest winner “From Dreams to Dust,” which shows how the </w:t>
      </w:r>
      <w:r w:rsidRPr="00A445BD">
        <w:rPr>
          <w:sz w:val="22"/>
          <w:u w:val="single"/>
        </w:rPr>
        <w:t xml:space="preserve">pursuit of materials for green technologies result in </w:t>
      </w:r>
      <w:r w:rsidRPr="00A445BD">
        <w:rPr>
          <w:b/>
          <w:iCs/>
          <w:sz w:val="22"/>
          <w:u w:val="single"/>
        </w:rPr>
        <w:t>polluted</w:t>
      </w:r>
      <w:r w:rsidRPr="00A445BD">
        <w:rPr>
          <w:sz w:val="14"/>
        </w:rPr>
        <w:t xml:space="preserve"> drinking water, barren </w:t>
      </w:r>
      <w:r w:rsidRPr="00A445BD">
        <w:rPr>
          <w:b/>
          <w:iCs/>
          <w:sz w:val="22"/>
          <w:u w:val="single"/>
        </w:rPr>
        <w:t>landscapes</w:t>
      </w:r>
      <w:r w:rsidRPr="00A445BD">
        <w:rPr>
          <w:sz w:val="14"/>
        </w:rPr>
        <w:t>, and threatened workers and communities.</w:t>
      </w:r>
      <w:hyperlink r:id="rId9" w:anchor="easy-footnote-bottom-6-15839" w:history="1">
        <w:r w:rsidRPr="00A445BD">
          <w:rPr>
            <w:sz w:val="14"/>
          </w:rPr>
          <w:t>6</w:t>
        </w:r>
      </w:hyperlink>
      <w:r w:rsidRPr="00A445BD">
        <w:rPr>
          <w:sz w:val="14"/>
        </w:rPr>
        <w:t> Since 2012, at least fourteen Indonesian environmental defenders have been killed.</w:t>
      </w:r>
      <w:hyperlink r:id="rId10" w:anchor="easy-footnote-bottom-7-15839" w:history="1">
        <w:r w:rsidRPr="00A445BD">
          <w:rPr>
            <w:sz w:val="14"/>
          </w:rPr>
          <w:t>7</w:t>
        </w:r>
      </w:hyperlink>
      <w:r w:rsidRPr="00A445BD">
        <w:rPr>
          <w:sz w:val="14"/>
        </w:rPr>
        <w:t> </w:t>
      </w:r>
      <w:r w:rsidRPr="00A445BD">
        <w:rPr>
          <w:sz w:val="22"/>
          <w:u w:val="single"/>
        </w:rPr>
        <w:t xml:space="preserve">This </w:t>
      </w:r>
      <w:r w:rsidRPr="00A445BD">
        <w:rPr>
          <w:b/>
          <w:iCs/>
          <w:sz w:val="22"/>
          <w:u w:val="single"/>
        </w:rPr>
        <w:t>extractive logic</w:t>
      </w:r>
      <w:r w:rsidRPr="00A445BD">
        <w:rPr>
          <w:sz w:val="22"/>
          <w:u w:val="single"/>
        </w:rPr>
        <w:t xml:space="preserve"> applies to other </w:t>
      </w:r>
      <w:r w:rsidRPr="00A445BD">
        <w:rPr>
          <w:b/>
          <w:iCs/>
          <w:sz w:val="22"/>
          <w:highlight w:val="cyan"/>
          <w:u w:val="single"/>
        </w:rPr>
        <w:t>green technologies</w:t>
      </w:r>
      <w:r w:rsidRPr="00A445BD">
        <w:rPr>
          <w:sz w:val="22"/>
          <w:u w:val="single"/>
        </w:rPr>
        <w:t xml:space="preserve"> like </w:t>
      </w:r>
      <w:r w:rsidRPr="00A445BD">
        <w:rPr>
          <w:b/>
          <w:iCs/>
          <w:sz w:val="22"/>
          <w:u w:val="single"/>
        </w:rPr>
        <w:t>solar panels</w:t>
      </w:r>
      <w:r w:rsidRPr="00A445BD">
        <w:rPr>
          <w:sz w:val="22"/>
          <w:u w:val="single"/>
        </w:rPr>
        <w:t xml:space="preserve"> and </w:t>
      </w:r>
      <w:r w:rsidRPr="00A445BD">
        <w:rPr>
          <w:b/>
          <w:iCs/>
          <w:sz w:val="22"/>
          <w:u w:val="single"/>
        </w:rPr>
        <w:t>wind turbines</w:t>
      </w:r>
      <w:r w:rsidRPr="00A445BD">
        <w:rPr>
          <w:sz w:val="14"/>
        </w:rPr>
        <w:t xml:space="preserve"> as well, </w:t>
      </w:r>
      <w:r w:rsidRPr="00A445BD">
        <w:rPr>
          <w:sz w:val="22"/>
          <w:u w:val="single"/>
        </w:rPr>
        <w:t xml:space="preserve">since renewables </w:t>
      </w:r>
      <w:r w:rsidRPr="00A445BD">
        <w:rPr>
          <w:sz w:val="22"/>
          <w:highlight w:val="cyan"/>
          <w:u w:val="single"/>
        </w:rPr>
        <w:t>are</w:t>
      </w:r>
      <w:r w:rsidRPr="00A445BD">
        <w:rPr>
          <w:sz w:val="22"/>
          <w:u w:val="single"/>
        </w:rPr>
        <w:t xml:space="preserve"> still </w:t>
      </w:r>
      <w:r w:rsidRPr="00A445BD">
        <w:rPr>
          <w:b/>
          <w:iCs/>
          <w:sz w:val="22"/>
          <w:highlight w:val="cyan"/>
          <w:u w:val="single"/>
        </w:rPr>
        <w:t>materially intensive</w:t>
      </w:r>
      <w:r w:rsidRPr="00A445BD">
        <w:rPr>
          <w:sz w:val="14"/>
        </w:rPr>
        <w:t xml:space="preserve"> (although less so than fossil fuels).</w:t>
      </w:r>
      <w:hyperlink r:id="rId11" w:anchor="easy-footnote-bottom-8-15839" w:history="1">
        <w:r w:rsidRPr="00A445BD">
          <w:rPr>
            <w:sz w:val="14"/>
          </w:rPr>
          <w:t>8</w:t>
        </w:r>
      </w:hyperlink>
      <w:r w:rsidRPr="00A445BD">
        <w:rPr>
          <w:sz w:val="14"/>
        </w:rPr>
        <w:t> While it is no doubt true that we need to get off fossil fuels, there are choices to be made about how much energy we use, where it comes from, and who is faced with the risks and benefits.</w:t>
      </w:r>
    </w:p>
    <w:p w14:paraId="389264EF" w14:textId="77777777" w:rsidR="00A445BD" w:rsidRPr="00A445BD" w:rsidRDefault="00A445BD" w:rsidP="00A445BD">
      <w:pPr>
        <w:rPr>
          <w:sz w:val="14"/>
        </w:rPr>
      </w:pPr>
      <w:r w:rsidRPr="00A445BD">
        <w:rPr>
          <w:sz w:val="22"/>
          <w:highlight w:val="cyan"/>
          <w:u w:val="single"/>
        </w:rPr>
        <w:t>We are</w:t>
      </w:r>
      <w:r w:rsidRPr="00A445BD">
        <w:rPr>
          <w:sz w:val="14"/>
        </w:rPr>
        <w:t xml:space="preserve"> already </w:t>
      </w:r>
      <w:r w:rsidRPr="00A445BD">
        <w:rPr>
          <w:sz w:val="22"/>
          <w:highlight w:val="cyan"/>
          <w:u w:val="single"/>
        </w:rPr>
        <w:t>seeing</w:t>
      </w:r>
      <w:r w:rsidRPr="00A445BD">
        <w:rPr>
          <w:sz w:val="14"/>
        </w:rPr>
        <w:t xml:space="preserve"> these </w:t>
      </w:r>
      <w:r w:rsidRPr="00A445BD">
        <w:rPr>
          <w:b/>
          <w:iCs/>
          <w:sz w:val="22"/>
          <w:highlight w:val="cyan"/>
          <w:u w:val="single"/>
        </w:rPr>
        <w:t>conflicts</w:t>
      </w:r>
      <w:r w:rsidRPr="00A445BD">
        <w:rPr>
          <w:sz w:val="22"/>
          <w:highlight w:val="cyan"/>
          <w:u w:val="single"/>
        </w:rPr>
        <w:t xml:space="preserve"> play out</w:t>
      </w:r>
      <w:r w:rsidRPr="00A445BD">
        <w:rPr>
          <w:sz w:val="22"/>
          <w:u w:val="single"/>
        </w:rPr>
        <w:t xml:space="preserve"> </w:t>
      </w:r>
      <w:r w:rsidRPr="00A445BD">
        <w:rPr>
          <w:b/>
          <w:iCs/>
          <w:sz w:val="22"/>
          <w:u w:val="single"/>
        </w:rPr>
        <w:t>in real time</w:t>
      </w:r>
      <w:r w:rsidRPr="00A445BD">
        <w:rPr>
          <w:sz w:val="22"/>
          <w:u w:val="single"/>
        </w:rPr>
        <w:t xml:space="preserve"> </w:t>
      </w:r>
      <w:r w:rsidRPr="00A445BD">
        <w:rPr>
          <w:b/>
          <w:iCs/>
          <w:sz w:val="22"/>
          <w:highlight w:val="cyan"/>
          <w:u w:val="single"/>
        </w:rPr>
        <w:t>all over</w:t>
      </w:r>
      <w:r w:rsidRPr="00A445BD">
        <w:rPr>
          <w:b/>
          <w:iCs/>
          <w:sz w:val="22"/>
          <w:u w:val="single"/>
        </w:rPr>
        <w:t xml:space="preserve"> the world</w:t>
      </w:r>
      <w:r w:rsidRPr="00A445BD">
        <w:rPr>
          <w:sz w:val="22"/>
          <w:u w:val="single"/>
        </w:rPr>
        <w:t xml:space="preserve">, and while still </w:t>
      </w:r>
      <w:r w:rsidRPr="00A445BD">
        <w:rPr>
          <w:sz w:val="22"/>
          <w:highlight w:val="cyan"/>
          <w:u w:val="single"/>
        </w:rPr>
        <w:t xml:space="preserve">at the </w:t>
      </w:r>
      <w:r w:rsidRPr="00A445BD">
        <w:rPr>
          <w:b/>
          <w:iCs/>
          <w:sz w:val="22"/>
          <w:highlight w:val="cyan"/>
          <w:u w:val="single"/>
        </w:rPr>
        <w:t>earliest stage</w:t>
      </w:r>
      <w:r w:rsidRPr="00A445BD">
        <w:rPr>
          <w:sz w:val="22"/>
          <w:highlight w:val="cyan"/>
          <w:u w:val="single"/>
        </w:rPr>
        <w:t xml:space="preserve"> of the</w:t>
      </w:r>
      <w:r w:rsidRPr="00A445BD">
        <w:rPr>
          <w:sz w:val="22"/>
          <w:u w:val="single"/>
        </w:rPr>
        <w:t xml:space="preserve"> energy </w:t>
      </w:r>
      <w:r w:rsidRPr="00A445BD">
        <w:rPr>
          <w:sz w:val="22"/>
          <w:highlight w:val="cyan"/>
          <w:u w:val="single"/>
        </w:rPr>
        <w:t>transition</w:t>
      </w:r>
      <w:r w:rsidRPr="00A445BD">
        <w:rPr>
          <w:sz w:val="14"/>
        </w:rPr>
        <w:t xml:space="preserve">—if we can even call it that. According to Global Witness, an international nongovernmental organization that tracks the deaths of environmental defenders, the rise in murders among people defending their local land or natural resources has risen almost every year for the last two decades, with </w:t>
      </w:r>
      <w:r w:rsidRPr="00A445BD">
        <w:rPr>
          <w:sz w:val="22"/>
          <w:highlight w:val="cyan"/>
          <w:u w:val="single"/>
        </w:rPr>
        <w:t xml:space="preserve">the </w:t>
      </w:r>
      <w:r w:rsidRPr="00A445BD">
        <w:rPr>
          <w:b/>
          <w:iCs/>
          <w:sz w:val="22"/>
          <w:highlight w:val="cyan"/>
          <w:u w:val="single"/>
        </w:rPr>
        <w:t>largest source of conflict</w:t>
      </w:r>
      <w:r w:rsidRPr="00A445BD">
        <w:rPr>
          <w:sz w:val="22"/>
          <w:u w:val="single"/>
        </w:rPr>
        <w:t xml:space="preserve"> typically </w:t>
      </w:r>
      <w:r w:rsidRPr="00A445BD">
        <w:rPr>
          <w:sz w:val="22"/>
          <w:highlight w:val="cyan"/>
          <w:u w:val="single"/>
        </w:rPr>
        <w:t>in</w:t>
      </w:r>
      <w:r w:rsidRPr="00A445BD">
        <w:rPr>
          <w:sz w:val="22"/>
          <w:u w:val="single"/>
        </w:rPr>
        <w:t xml:space="preserve"> the </w:t>
      </w:r>
      <w:r w:rsidRPr="00A445BD">
        <w:rPr>
          <w:b/>
          <w:iCs/>
          <w:sz w:val="22"/>
          <w:highlight w:val="cyan"/>
          <w:u w:val="single"/>
        </w:rPr>
        <w:t>mineral</w:t>
      </w:r>
      <w:r w:rsidRPr="00A445BD">
        <w:rPr>
          <w:b/>
          <w:iCs/>
          <w:sz w:val="22"/>
          <w:u w:val="single"/>
        </w:rPr>
        <w:t xml:space="preserve"> sector</w:t>
      </w:r>
      <w:r w:rsidRPr="00A445BD">
        <w:rPr>
          <w:sz w:val="14"/>
        </w:rPr>
        <w:t>.</w:t>
      </w:r>
      <w:hyperlink r:id="rId12" w:anchor="easy-footnote-bottom-9-15839" w:history="1">
        <w:r w:rsidRPr="00A445BD">
          <w:rPr>
            <w:sz w:val="14"/>
          </w:rPr>
          <w:t>9</w:t>
        </w:r>
      </w:hyperlink>
      <w:r w:rsidRPr="00A445BD">
        <w:rPr>
          <w:sz w:val="14"/>
        </w:rPr>
        <w:t> </w:t>
      </w:r>
      <w:r w:rsidRPr="00A445BD">
        <w:rPr>
          <w:sz w:val="22"/>
          <w:u w:val="single"/>
        </w:rPr>
        <w:t xml:space="preserve">It is </w:t>
      </w:r>
      <w:r w:rsidRPr="00A445BD">
        <w:rPr>
          <w:b/>
          <w:iCs/>
          <w:sz w:val="22"/>
          <w:u w:val="single"/>
        </w:rPr>
        <w:t>no coincidence</w:t>
      </w:r>
      <w:r w:rsidRPr="00A445BD">
        <w:rPr>
          <w:sz w:val="22"/>
          <w:u w:val="single"/>
        </w:rPr>
        <w:t xml:space="preserve"> that at the same time environmental protection is most needed, </w:t>
      </w:r>
      <w:r w:rsidRPr="00A445BD">
        <w:rPr>
          <w:b/>
          <w:iCs/>
          <w:sz w:val="22"/>
          <w:u w:val="single"/>
        </w:rPr>
        <w:t xml:space="preserve">environmental </w:t>
      </w:r>
      <w:r w:rsidRPr="00A445BD">
        <w:rPr>
          <w:b/>
          <w:iCs/>
          <w:sz w:val="22"/>
          <w:highlight w:val="cyan"/>
          <w:u w:val="single"/>
        </w:rPr>
        <w:t>conflict</w:t>
      </w:r>
      <w:r w:rsidRPr="00A445BD">
        <w:rPr>
          <w:sz w:val="22"/>
          <w:highlight w:val="cyan"/>
          <w:u w:val="single"/>
        </w:rPr>
        <w:t xml:space="preserve"> has reached its </w:t>
      </w:r>
      <w:r w:rsidRPr="00A445BD">
        <w:rPr>
          <w:b/>
          <w:iCs/>
          <w:sz w:val="22"/>
          <w:highlight w:val="cyan"/>
          <w:u w:val="single"/>
        </w:rPr>
        <w:t>highest point</w:t>
      </w:r>
      <w:r w:rsidRPr="00A445BD">
        <w:rPr>
          <w:sz w:val="22"/>
          <w:u w:val="single"/>
        </w:rPr>
        <w:t xml:space="preserve"> yet</w:t>
      </w:r>
      <w:r w:rsidRPr="00A445BD">
        <w:rPr>
          <w:sz w:val="14"/>
        </w:rPr>
        <w:t>. To add insult to injury, the US military is well aware of the importance of these minerals. In the words of the US Department of Defense, “Strategic and critical materials are vital to our national defense and economic prosperity, enabling the United States to develop and sustain emerging technologies. They also improve our warfighting capability, support family-sustaining jobs, and strengthen our alliances and partnerships.”</w:t>
      </w:r>
      <w:hyperlink r:id="rId13" w:anchor="easy-footnote-bottom-10-15839" w:history="1">
        <w:r w:rsidRPr="00A445BD">
          <w:rPr>
            <w:sz w:val="14"/>
          </w:rPr>
          <w:t>10</w:t>
        </w:r>
      </w:hyperlink>
      <w:r w:rsidRPr="00A445BD">
        <w:rPr>
          <w:sz w:val="14"/>
        </w:rPr>
        <w:t> In no uncertain terms the US military sees access to these “strategic and critical minerals” as vital to sustain economic growth and the United States’ dominance on the world stage. Unfortunately, without drastic changes in energy demand, this trend will only continue.</w:t>
      </w:r>
    </w:p>
    <w:p w14:paraId="6336F901" w14:textId="77777777" w:rsidR="00A445BD" w:rsidRPr="00A445BD" w:rsidRDefault="00A445BD" w:rsidP="00A445BD"/>
    <w:p w14:paraId="4EFB8B28"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AND two more causes of war:</w:t>
      </w:r>
    </w:p>
    <w:p w14:paraId="231657AC" w14:textId="77777777" w:rsidR="00A445BD" w:rsidRPr="00A445BD" w:rsidRDefault="00A445BD" w:rsidP="00A445BD">
      <w:pPr>
        <w:keepNext/>
        <w:keepLines/>
        <w:spacing w:before="200"/>
        <w:outlineLvl w:val="3"/>
        <w:rPr>
          <w:rFonts w:eastAsiaTheme="majorEastAsia" w:cstheme="majorBidi"/>
          <w:b/>
          <w:bCs/>
          <w:iCs/>
          <w:sz w:val="22"/>
        </w:rPr>
      </w:pPr>
      <w:r w:rsidRPr="00A445BD">
        <w:rPr>
          <w:rFonts w:eastAsiaTheme="majorEastAsia" w:cstheme="majorBidi"/>
          <w:bCs/>
          <w:iCs/>
          <w:sz w:val="22"/>
        </w:rPr>
        <w:t>1. Scarcities</w:t>
      </w:r>
    </w:p>
    <w:p w14:paraId="2B2E28AB"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Renewable energy</w:t>
      </w:r>
      <w:r w:rsidRPr="00A445BD">
        <w:rPr>
          <w:rFonts w:eastAsiaTheme="majorEastAsia" w:cstheme="majorBidi"/>
          <w:b/>
          <w:iCs/>
          <w:sz w:val="22"/>
        </w:rPr>
        <w:t xml:space="preserve"> will cause a security crisis over </w:t>
      </w:r>
      <w:r w:rsidRPr="00A445BD">
        <w:rPr>
          <w:rFonts w:eastAsiaTheme="majorEastAsia" w:cstheme="majorBidi"/>
          <w:b/>
          <w:iCs/>
          <w:sz w:val="22"/>
          <w:u w:val="single"/>
        </w:rPr>
        <w:t>land</w:t>
      </w:r>
      <w:r w:rsidRPr="00A445BD">
        <w:rPr>
          <w:rFonts w:eastAsiaTheme="majorEastAsia" w:cstheme="majorBidi"/>
          <w:b/>
          <w:iCs/>
          <w:sz w:val="22"/>
        </w:rPr>
        <w:t xml:space="preserve"> and </w:t>
      </w:r>
      <w:r w:rsidRPr="00A445BD">
        <w:rPr>
          <w:rFonts w:eastAsiaTheme="majorEastAsia" w:cstheme="majorBidi"/>
          <w:b/>
          <w:iCs/>
          <w:sz w:val="22"/>
          <w:u w:val="single"/>
        </w:rPr>
        <w:t>resources</w:t>
      </w:r>
      <w:r w:rsidRPr="00A445BD">
        <w:rPr>
          <w:rFonts w:eastAsiaTheme="majorEastAsia" w:cstheme="majorBidi"/>
          <w:b/>
          <w:iCs/>
          <w:sz w:val="22"/>
        </w:rPr>
        <w:t xml:space="preserve">. </w:t>
      </w:r>
    </w:p>
    <w:p w14:paraId="24DAF107" w14:textId="77777777" w:rsidR="00A445BD" w:rsidRPr="00A445BD" w:rsidRDefault="00A445BD" w:rsidP="00A445BD">
      <w:r w:rsidRPr="00A445BD">
        <w:rPr>
          <w:color w:val="333333"/>
          <w:shd w:val="clear" w:color="auto" w:fill="FFFFFF"/>
        </w:rPr>
        <w:t>Tom</w:t>
      </w:r>
      <w:r w:rsidRPr="00A445BD">
        <w:t xml:space="preserve"> </w:t>
      </w:r>
      <w:r w:rsidRPr="00A445BD">
        <w:rPr>
          <w:b/>
          <w:bCs/>
          <w:sz w:val="22"/>
        </w:rPr>
        <w:t>Johansmeyer 22</w:t>
      </w:r>
      <w:r w:rsidRPr="00A445BD">
        <w:t>, Tom Johansmeyer is head of PCS, a Verisk business, which estimates the industry-wide insured losses from disaster events around the world, 11/01/2022, “HOW RENEWABLE ENERGY COULD SET THE STAGE FOR FUTURE RESOURCE CONFLICT,” https://smallwarsjournal.com/jrnl/art/how-renewable-energy-could-set-stage-future-resource-conflict, eb</w:t>
      </w:r>
    </w:p>
    <w:p w14:paraId="7E5D6943" w14:textId="77777777" w:rsidR="00A445BD" w:rsidRPr="00A445BD" w:rsidRDefault="00A445BD" w:rsidP="00A445BD">
      <w:pPr>
        <w:rPr>
          <w:sz w:val="16"/>
        </w:rPr>
      </w:pPr>
      <w:r w:rsidRPr="00A445BD">
        <w:rPr>
          <w:sz w:val="22"/>
          <w:u w:val="single"/>
        </w:rPr>
        <w:t xml:space="preserve">The </w:t>
      </w:r>
      <w:r w:rsidRPr="00A445BD">
        <w:rPr>
          <w:sz w:val="22"/>
          <w:highlight w:val="cyan"/>
          <w:u w:val="single"/>
        </w:rPr>
        <w:t xml:space="preserve">push for </w:t>
      </w:r>
      <w:r w:rsidRPr="00A445BD">
        <w:rPr>
          <w:b/>
          <w:iCs/>
          <w:sz w:val="22"/>
          <w:highlight w:val="cyan"/>
          <w:u w:val="single"/>
        </w:rPr>
        <w:t>renewable energy</w:t>
      </w:r>
      <w:r w:rsidRPr="00A445BD">
        <w:rPr>
          <w:sz w:val="22"/>
          <w:u w:val="single"/>
        </w:rPr>
        <w:t xml:space="preserve"> sources through </w:t>
      </w:r>
      <w:r w:rsidRPr="00A445BD">
        <w:rPr>
          <w:b/>
          <w:iCs/>
          <w:sz w:val="22"/>
          <w:u w:val="single"/>
        </w:rPr>
        <w:t>2035</w:t>
      </w:r>
      <w:r w:rsidRPr="00A445BD">
        <w:rPr>
          <w:sz w:val="22"/>
          <w:u w:val="single"/>
        </w:rPr>
        <w:t xml:space="preserve"> and </w:t>
      </w:r>
      <w:r w:rsidRPr="00A445BD">
        <w:rPr>
          <w:b/>
          <w:iCs/>
          <w:sz w:val="22"/>
          <w:u w:val="single"/>
        </w:rPr>
        <w:t>2050</w:t>
      </w:r>
      <w:r w:rsidRPr="00A445BD">
        <w:rPr>
          <w:sz w:val="22"/>
          <w:u w:val="single"/>
        </w:rPr>
        <w:t xml:space="preserve"> makes the need for </w:t>
      </w:r>
      <w:r w:rsidRPr="00A445BD">
        <w:rPr>
          <w:b/>
          <w:iCs/>
          <w:sz w:val="22"/>
          <w:u w:val="single"/>
        </w:rPr>
        <w:t>wind</w:t>
      </w:r>
      <w:r w:rsidRPr="00A445BD">
        <w:rPr>
          <w:sz w:val="22"/>
          <w:u w:val="single"/>
        </w:rPr>
        <w:t xml:space="preserve"> and other forms of </w:t>
      </w:r>
      <w:r w:rsidRPr="00A445BD">
        <w:rPr>
          <w:b/>
          <w:iCs/>
          <w:sz w:val="22"/>
          <w:u w:val="single"/>
        </w:rPr>
        <w:t>renewable power</w:t>
      </w:r>
      <w:r w:rsidRPr="00A445BD">
        <w:rPr>
          <w:sz w:val="22"/>
          <w:u w:val="single"/>
        </w:rPr>
        <w:t xml:space="preserve"> obvious</w:t>
      </w:r>
      <w:r w:rsidRPr="00A445BD">
        <w:rPr>
          <w:sz w:val="16"/>
        </w:rPr>
        <w:t xml:space="preserve">. Unfortunately, you can’t just pop up a wind turbine or lay out some solar panels. Geography matters. </w:t>
      </w:r>
      <w:r w:rsidRPr="00A445BD">
        <w:rPr>
          <w:sz w:val="22"/>
          <w:u w:val="single"/>
        </w:rPr>
        <w:t xml:space="preserve">Renewable energy </w:t>
      </w:r>
      <w:r w:rsidRPr="00A445BD">
        <w:rPr>
          <w:sz w:val="22"/>
          <w:highlight w:val="cyan"/>
          <w:u w:val="single"/>
        </w:rPr>
        <w:t xml:space="preserve">requires </w:t>
      </w:r>
      <w:r w:rsidRPr="00A445BD">
        <w:rPr>
          <w:b/>
          <w:iCs/>
          <w:sz w:val="22"/>
          <w:highlight w:val="cyan"/>
          <w:u w:val="single"/>
        </w:rPr>
        <w:t>favorable conditions</w:t>
      </w:r>
      <w:r w:rsidRPr="00A445BD">
        <w:rPr>
          <w:sz w:val="16"/>
        </w:rPr>
        <w:t>, creating a linkage between energy security and physical locations that could result in future military threats. Taking action to prevent wars over renewable resources starts with experience, which is in short supply. However, the conflict in Ukraine offers some early insights, even if there is a slight a mismatch of circumstances.</w:t>
      </w:r>
    </w:p>
    <w:p w14:paraId="609C39BB" w14:textId="77777777" w:rsidR="00A445BD" w:rsidRPr="00A445BD" w:rsidRDefault="00A445BD" w:rsidP="00A445BD">
      <w:pPr>
        <w:rPr>
          <w:sz w:val="16"/>
        </w:rPr>
      </w:pPr>
      <w:r w:rsidRPr="00A445BD">
        <w:rPr>
          <w:sz w:val="16"/>
        </w:rPr>
        <w:t>Location, Location, Location</w:t>
      </w:r>
    </w:p>
    <w:p w14:paraId="645FA7A7" w14:textId="77777777" w:rsidR="00A445BD" w:rsidRPr="00A445BD" w:rsidRDefault="00A445BD" w:rsidP="00A445BD">
      <w:pPr>
        <w:rPr>
          <w:sz w:val="16"/>
        </w:rPr>
      </w:pPr>
      <w:r w:rsidRPr="00A445BD">
        <w:rPr>
          <w:sz w:val="16"/>
        </w:rPr>
        <w:t xml:space="preserve">There’s no doubt that </w:t>
      </w:r>
      <w:r w:rsidRPr="00A445BD">
        <w:rPr>
          <w:sz w:val="22"/>
          <w:u w:val="single"/>
        </w:rPr>
        <w:t xml:space="preserve">renewable energy will shape the global energy mix over the coming </w:t>
      </w:r>
      <w:r w:rsidRPr="00A445BD">
        <w:rPr>
          <w:b/>
          <w:iCs/>
          <w:sz w:val="22"/>
          <w:u w:val="single"/>
        </w:rPr>
        <w:t>decades</w:t>
      </w:r>
      <w:r w:rsidRPr="00A445BD">
        <w:rPr>
          <w:sz w:val="16"/>
        </w:rPr>
        <w:t xml:space="preserve">. We won’t be able to achieve IPCC emissions reduction targets without a mix of renewable sources. A wide range of factors could impede progress, </w:t>
      </w:r>
      <w:r w:rsidRPr="00A445BD">
        <w:rPr>
          <w:sz w:val="22"/>
          <w:u w:val="single"/>
        </w:rPr>
        <w:t xml:space="preserve">from the economic </w:t>
      </w:r>
      <w:r w:rsidRPr="00A445BD">
        <w:rPr>
          <w:b/>
          <w:iCs/>
          <w:sz w:val="22"/>
          <w:u w:val="single"/>
        </w:rPr>
        <w:t>security</w:t>
      </w:r>
      <w:r w:rsidRPr="00A445BD">
        <w:rPr>
          <w:sz w:val="22"/>
          <w:u w:val="single"/>
        </w:rPr>
        <w:t xml:space="preserve"> of extractive resources exporters</w:t>
      </w:r>
      <w:r w:rsidRPr="00A445BD">
        <w:rPr>
          <w:sz w:val="16"/>
        </w:rPr>
        <w:t xml:space="preserve"> to a shortage of high-quality green investment alternatives to entrenched large fossil fuel companies. However, those are likely more manageable than what could be the most significant barrier: Geography. Wind and solar require specific characteristics, as do geothermal and hydro. The connection between certain regions and favorable renewable energy characteristic entails a natural scarcity of renewable energy production, simply because some locations better than others.</w:t>
      </w:r>
    </w:p>
    <w:p w14:paraId="44AFA103" w14:textId="77777777" w:rsidR="00A445BD" w:rsidRPr="00A445BD" w:rsidRDefault="00A445BD" w:rsidP="00A445BD">
      <w:pPr>
        <w:rPr>
          <w:sz w:val="16"/>
        </w:rPr>
      </w:pPr>
      <w:r w:rsidRPr="00A445BD">
        <w:rPr>
          <w:sz w:val="22"/>
          <w:u w:val="single"/>
        </w:rPr>
        <w:t xml:space="preserve">The relative </w:t>
      </w:r>
      <w:r w:rsidRPr="00A445BD">
        <w:rPr>
          <w:sz w:val="22"/>
          <w:highlight w:val="cyan"/>
          <w:u w:val="single"/>
        </w:rPr>
        <w:t xml:space="preserve">scarcity of regions </w:t>
      </w:r>
      <w:r w:rsidRPr="00A445BD">
        <w:rPr>
          <w:b/>
          <w:iCs/>
          <w:sz w:val="22"/>
          <w:highlight w:val="cyan"/>
          <w:u w:val="single"/>
        </w:rPr>
        <w:t>favorable</w:t>
      </w:r>
      <w:r w:rsidRPr="00A445BD">
        <w:rPr>
          <w:sz w:val="22"/>
          <w:highlight w:val="cyan"/>
          <w:u w:val="single"/>
        </w:rPr>
        <w:t xml:space="preserve"> to </w:t>
      </w:r>
      <w:r w:rsidRPr="00A445BD">
        <w:rPr>
          <w:b/>
          <w:iCs/>
          <w:sz w:val="22"/>
          <w:highlight w:val="cyan"/>
          <w:u w:val="single"/>
        </w:rPr>
        <w:t>renewable</w:t>
      </w:r>
      <w:r w:rsidRPr="00A445BD">
        <w:rPr>
          <w:sz w:val="22"/>
          <w:u w:val="single"/>
        </w:rPr>
        <w:t xml:space="preserve"> </w:t>
      </w:r>
      <w:r w:rsidRPr="00A445BD">
        <w:rPr>
          <w:b/>
          <w:iCs/>
          <w:sz w:val="22"/>
          <w:u w:val="single"/>
        </w:rPr>
        <w:t>energy</w:t>
      </w:r>
      <w:r w:rsidRPr="00A445BD">
        <w:rPr>
          <w:sz w:val="22"/>
          <w:u w:val="single"/>
        </w:rPr>
        <w:t xml:space="preserve"> </w:t>
      </w:r>
      <w:r w:rsidRPr="00A445BD">
        <w:rPr>
          <w:b/>
          <w:iCs/>
          <w:sz w:val="22"/>
          <w:highlight w:val="cyan"/>
          <w:u w:val="single"/>
        </w:rPr>
        <w:t>production</w:t>
      </w:r>
      <w:r w:rsidRPr="00A445BD">
        <w:rPr>
          <w:sz w:val="16"/>
        </w:rPr>
        <w:t xml:space="preserve"> could cause some to become contested, in much the same way that fossil fuel producing regions have been. Wind power illustrates the issues associated with geography that shrink </w:t>
      </w:r>
      <w:r w:rsidRPr="00A445BD">
        <w:rPr>
          <w:sz w:val="22"/>
          <w:u w:val="single"/>
        </w:rPr>
        <w:t xml:space="preserve">the amount of viable </w:t>
      </w:r>
      <w:r w:rsidRPr="00A445BD">
        <w:rPr>
          <w:b/>
          <w:iCs/>
          <w:sz w:val="22"/>
          <w:u w:val="single"/>
        </w:rPr>
        <w:t>wind power</w:t>
      </w:r>
      <w:r w:rsidRPr="00A445BD">
        <w:rPr>
          <w:sz w:val="22"/>
          <w:u w:val="single"/>
        </w:rPr>
        <w:t xml:space="preserve"> </w:t>
      </w:r>
      <w:r w:rsidRPr="00A445BD">
        <w:rPr>
          <w:b/>
          <w:iCs/>
          <w:sz w:val="22"/>
          <w:u w:val="single"/>
        </w:rPr>
        <w:t>production</w:t>
      </w:r>
      <w:r w:rsidRPr="00A445BD">
        <w:rPr>
          <w:sz w:val="22"/>
          <w:u w:val="single"/>
        </w:rPr>
        <w:t xml:space="preserve"> location and creates scarcity,</w:t>
      </w:r>
      <w:r w:rsidRPr="00A445BD">
        <w:rPr>
          <w:sz w:val="16"/>
        </w:rPr>
        <w:t xml:space="preserve"> </w:t>
      </w:r>
      <w:r w:rsidRPr="00A445BD">
        <w:rPr>
          <w:sz w:val="22"/>
          <w:u w:val="single"/>
        </w:rPr>
        <w:t xml:space="preserve">which could </w:t>
      </w:r>
      <w:r w:rsidRPr="00A445BD">
        <w:rPr>
          <w:b/>
          <w:iCs/>
          <w:sz w:val="22"/>
          <w:u w:val="single"/>
        </w:rPr>
        <w:t>ultimately</w:t>
      </w:r>
      <w:r w:rsidRPr="00A445BD">
        <w:rPr>
          <w:sz w:val="22"/>
          <w:u w:val="single"/>
        </w:rPr>
        <w:t xml:space="preserve"> </w:t>
      </w:r>
      <w:r w:rsidRPr="00A445BD">
        <w:rPr>
          <w:sz w:val="22"/>
          <w:highlight w:val="cyan"/>
          <w:u w:val="single"/>
        </w:rPr>
        <w:t xml:space="preserve">lead to shortages and </w:t>
      </w:r>
      <w:r w:rsidRPr="00A445BD">
        <w:rPr>
          <w:b/>
          <w:iCs/>
          <w:sz w:val="22"/>
          <w:highlight w:val="cyan"/>
          <w:u w:val="single"/>
        </w:rPr>
        <w:t>thus conflict</w:t>
      </w:r>
      <w:r w:rsidRPr="00A445BD">
        <w:rPr>
          <w:sz w:val="16"/>
        </w:rPr>
        <w:t xml:space="preserve">. Wind requires space – a lot of it, with a 200-megawatt facility potentially occupying 13 square miles. </w:t>
      </w:r>
      <w:r w:rsidRPr="00A445BD">
        <w:rPr>
          <w:b/>
          <w:iCs/>
          <w:sz w:val="22"/>
          <w:highlight w:val="cyan"/>
          <w:u w:val="single"/>
        </w:rPr>
        <w:t>Sheer space isn’t enough</w:t>
      </w:r>
      <w:r w:rsidRPr="00A445BD">
        <w:rPr>
          <w:sz w:val="16"/>
        </w:rPr>
        <w:t xml:space="preserve">, though. Wind farms need a lot of space in the right place. </w:t>
      </w:r>
      <w:r w:rsidRPr="00A445BD">
        <w:rPr>
          <w:sz w:val="22"/>
          <w:highlight w:val="cyan"/>
          <w:u w:val="single"/>
        </w:rPr>
        <w:t>They need to be close to sources</w:t>
      </w:r>
      <w:r w:rsidRPr="00A445BD">
        <w:rPr>
          <w:sz w:val="22"/>
          <w:u w:val="single"/>
        </w:rPr>
        <w:t xml:space="preserve"> of demand</w:t>
      </w:r>
      <w:r w:rsidRPr="00A445BD">
        <w:rPr>
          <w:sz w:val="16"/>
        </w:rPr>
        <w:t>, reasonably unobtrusive for trade and aesthetic purposes, and in jurisdictions familiar enough with the technology. Further, wind farms require conditions that make sense, to include target average wind speeds enabled by “nonforested, ice-free, nonurban areas.”</w:t>
      </w:r>
    </w:p>
    <w:p w14:paraId="20C0C6C9" w14:textId="77777777" w:rsidR="00A445BD" w:rsidRPr="00A445BD" w:rsidRDefault="00A445BD" w:rsidP="00A445BD">
      <w:pPr>
        <w:rPr>
          <w:sz w:val="16"/>
        </w:rPr>
      </w:pPr>
      <w:r w:rsidRPr="00A445BD">
        <w:rPr>
          <w:sz w:val="22"/>
          <w:u w:val="single"/>
        </w:rPr>
        <w:t xml:space="preserve">Plenty of </w:t>
      </w:r>
      <w:r w:rsidRPr="00A445BD">
        <w:rPr>
          <w:b/>
          <w:iCs/>
          <w:sz w:val="22"/>
          <w:highlight w:val="cyan"/>
          <w:u w:val="single"/>
        </w:rPr>
        <w:t>locations</w:t>
      </w:r>
      <w:r w:rsidRPr="00A445BD">
        <w:rPr>
          <w:sz w:val="22"/>
          <w:u w:val="single"/>
        </w:rPr>
        <w:t xml:space="preserve"> around the world meet the </w:t>
      </w:r>
      <w:r w:rsidRPr="00A445BD">
        <w:rPr>
          <w:b/>
          <w:iCs/>
          <w:sz w:val="22"/>
          <w:u w:val="single"/>
        </w:rPr>
        <w:t>criteria</w:t>
      </w:r>
      <w:r w:rsidRPr="00A445BD">
        <w:rPr>
          <w:sz w:val="22"/>
          <w:u w:val="single"/>
        </w:rPr>
        <w:t xml:space="preserve"> necessary for </w:t>
      </w:r>
      <w:r w:rsidRPr="00A445BD">
        <w:rPr>
          <w:b/>
          <w:iCs/>
          <w:sz w:val="22"/>
          <w:u w:val="single"/>
        </w:rPr>
        <w:t>wind power</w:t>
      </w:r>
      <w:r w:rsidRPr="00A445BD">
        <w:rPr>
          <w:sz w:val="22"/>
          <w:u w:val="single"/>
        </w:rPr>
        <w:t xml:space="preserve"> generation suitability</w:t>
      </w:r>
      <w:r w:rsidRPr="00A445BD">
        <w:rPr>
          <w:sz w:val="16"/>
        </w:rPr>
        <w:t xml:space="preserve">, </w:t>
      </w:r>
      <w:r w:rsidRPr="00A445BD">
        <w:rPr>
          <w:sz w:val="22"/>
          <w:u w:val="single"/>
        </w:rPr>
        <w:t xml:space="preserve">but they </w:t>
      </w:r>
      <w:r w:rsidRPr="00A445BD">
        <w:rPr>
          <w:sz w:val="22"/>
          <w:highlight w:val="cyan"/>
          <w:u w:val="single"/>
        </w:rPr>
        <w:t xml:space="preserve">remain </w:t>
      </w:r>
      <w:r w:rsidRPr="00A445BD">
        <w:rPr>
          <w:sz w:val="22"/>
          <w:u w:val="single"/>
        </w:rPr>
        <w:t xml:space="preserve">reasonably </w:t>
      </w:r>
      <w:r w:rsidRPr="00A445BD">
        <w:rPr>
          <w:sz w:val="22"/>
          <w:highlight w:val="cyan"/>
          <w:u w:val="single"/>
        </w:rPr>
        <w:t>scarce</w:t>
      </w:r>
      <w:r w:rsidRPr="00A445BD">
        <w:rPr>
          <w:sz w:val="16"/>
        </w:rPr>
        <w:t xml:space="preserve"> – with similar situations for other renewable energy sources. It’s not inconceivable, therefore, that access to optimal </w:t>
      </w:r>
      <w:r w:rsidRPr="00A445BD">
        <w:rPr>
          <w:b/>
          <w:iCs/>
          <w:sz w:val="22"/>
          <w:highlight w:val="cyan"/>
          <w:u w:val="single"/>
        </w:rPr>
        <w:t>renewable energy</w:t>
      </w:r>
      <w:r w:rsidRPr="00A445BD">
        <w:rPr>
          <w:sz w:val="22"/>
          <w:u w:val="single"/>
        </w:rPr>
        <w:t xml:space="preserve"> areas could </w:t>
      </w:r>
      <w:r w:rsidRPr="00A445BD">
        <w:rPr>
          <w:sz w:val="22"/>
          <w:highlight w:val="cyan"/>
          <w:u w:val="single"/>
        </w:rPr>
        <w:t>become an</w:t>
      </w:r>
      <w:r w:rsidRPr="00A445BD">
        <w:rPr>
          <w:sz w:val="22"/>
          <w:u w:val="single"/>
        </w:rPr>
        <w:t xml:space="preserve"> </w:t>
      </w:r>
      <w:r w:rsidRPr="00A445BD">
        <w:rPr>
          <w:b/>
          <w:iCs/>
          <w:sz w:val="22"/>
          <w:highlight w:val="cyan"/>
          <w:u w:val="single"/>
        </w:rPr>
        <w:t>international security</w:t>
      </w:r>
      <w:r w:rsidRPr="00A445BD">
        <w:rPr>
          <w:sz w:val="22"/>
          <w:highlight w:val="cyan"/>
          <w:u w:val="single"/>
        </w:rPr>
        <w:t xml:space="preserve"> issue</w:t>
      </w:r>
      <w:r w:rsidRPr="00A445BD">
        <w:rPr>
          <w:sz w:val="22"/>
          <w:u w:val="single"/>
        </w:rPr>
        <w:t>,</w:t>
      </w:r>
      <w:r w:rsidRPr="00A445BD">
        <w:rPr>
          <w:sz w:val="16"/>
        </w:rPr>
        <w:t xml:space="preserve"> particularly for countries that see renewable energy as a contributor to energy independence, rather than just as a way to manage climate risk, as Ukraine and Taiwan do. The need to protect land favorable to renewable energy production takes </w:t>
      </w:r>
      <w:r w:rsidRPr="00A445BD">
        <w:rPr>
          <w:sz w:val="22"/>
          <w:highlight w:val="cyan"/>
          <w:u w:val="single"/>
        </w:rPr>
        <w:t xml:space="preserve">the notion of </w:t>
      </w:r>
      <w:r w:rsidRPr="00A445BD">
        <w:rPr>
          <w:b/>
          <w:iCs/>
          <w:sz w:val="22"/>
          <w:highlight w:val="cyan"/>
          <w:u w:val="single"/>
        </w:rPr>
        <w:t>energy security</w:t>
      </w:r>
      <w:r w:rsidRPr="00A445BD">
        <w:rPr>
          <w:sz w:val="22"/>
          <w:highlight w:val="cyan"/>
          <w:u w:val="single"/>
        </w:rPr>
        <w:t xml:space="preserve"> into</w:t>
      </w:r>
      <w:r w:rsidRPr="00A445BD">
        <w:rPr>
          <w:sz w:val="22"/>
          <w:u w:val="single"/>
        </w:rPr>
        <w:t xml:space="preserve"> the realm of </w:t>
      </w:r>
      <w:r w:rsidRPr="00A445BD">
        <w:rPr>
          <w:b/>
          <w:iCs/>
          <w:sz w:val="22"/>
          <w:highlight w:val="cyan"/>
          <w:u w:val="single"/>
        </w:rPr>
        <w:t>military security</w:t>
      </w:r>
      <w:r w:rsidRPr="00A445BD">
        <w:rPr>
          <w:sz w:val="16"/>
        </w:rPr>
        <w:t>, as well. Such areas could be exposed to threats from adversaries seeking either to destabilize through disruption of energy production or simply take control of renewable energy capabilities.</w:t>
      </w:r>
    </w:p>
    <w:p w14:paraId="1E96C691" w14:textId="77777777" w:rsidR="00A445BD" w:rsidRPr="00A445BD" w:rsidRDefault="00A445BD" w:rsidP="00A445BD">
      <w:pPr>
        <w:rPr>
          <w:sz w:val="16"/>
        </w:rPr>
      </w:pPr>
      <w:r w:rsidRPr="00A445BD">
        <w:rPr>
          <w:sz w:val="22"/>
          <w:u w:val="single"/>
        </w:rPr>
        <w:t xml:space="preserve">The </w:t>
      </w:r>
      <w:r w:rsidRPr="00A445BD">
        <w:rPr>
          <w:b/>
          <w:iCs/>
          <w:sz w:val="22"/>
          <w:highlight w:val="cyan"/>
          <w:u w:val="single"/>
        </w:rPr>
        <w:t>tru</w:t>
      </w:r>
      <w:r w:rsidRPr="00A445BD">
        <w:rPr>
          <w:b/>
          <w:iCs/>
          <w:sz w:val="22"/>
          <w:u w:val="single"/>
        </w:rPr>
        <w:t>ism</w:t>
      </w:r>
      <w:r w:rsidRPr="00A445BD">
        <w:rPr>
          <w:sz w:val="22"/>
          <w:u w:val="single"/>
        </w:rPr>
        <w:t xml:space="preserve"> that </w:t>
      </w:r>
      <w:r w:rsidRPr="00A445BD">
        <w:rPr>
          <w:b/>
          <w:iCs/>
          <w:sz w:val="22"/>
          <w:u w:val="single"/>
        </w:rPr>
        <w:t>wars</w:t>
      </w:r>
      <w:r w:rsidRPr="00A445BD">
        <w:rPr>
          <w:sz w:val="22"/>
          <w:u w:val="single"/>
        </w:rPr>
        <w:t xml:space="preserve"> are </w:t>
      </w:r>
      <w:r w:rsidRPr="00A445BD">
        <w:rPr>
          <w:b/>
          <w:iCs/>
          <w:sz w:val="22"/>
          <w:u w:val="single"/>
        </w:rPr>
        <w:t>fought</w:t>
      </w:r>
      <w:r w:rsidRPr="00A445BD">
        <w:rPr>
          <w:sz w:val="22"/>
          <w:u w:val="single"/>
        </w:rPr>
        <w:t xml:space="preserve"> over oil may </w:t>
      </w:r>
      <w:r w:rsidRPr="00A445BD">
        <w:rPr>
          <w:b/>
          <w:iCs/>
          <w:sz w:val="22"/>
          <w:u w:val="single"/>
        </w:rPr>
        <w:t>not be broad enough</w:t>
      </w:r>
      <w:r w:rsidRPr="00A445BD">
        <w:rPr>
          <w:sz w:val="22"/>
          <w:u w:val="single"/>
        </w:rPr>
        <w:t xml:space="preserve">. </w:t>
      </w:r>
      <w:r w:rsidRPr="00A445BD">
        <w:rPr>
          <w:sz w:val="22"/>
          <w:highlight w:val="cyan"/>
          <w:u w:val="single"/>
        </w:rPr>
        <w:t xml:space="preserve">A successful </w:t>
      </w:r>
      <w:r w:rsidRPr="00A445BD">
        <w:rPr>
          <w:b/>
          <w:iCs/>
          <w:sz w:val="22"/>
          <w:highlight w:val="cyan"/>
          <w:u w:val="single"/>
        </w:rPr>
        <w:t>energy transition</w:t>
      </w:r>
      <w:r w:rsidRPr="00A445BD">
        <w:rPr>
          <w:sz w:val="22"/>
          <w:u w:val="single"/>
        </w:rPr>
        <w:t xml:space="preserve"> could </w:t>
      </w:r>
      <w:r w:rsidRPr="00A445BD">
        <w:rPr>
          <w:sz w:val="22"/>
          <w:highlight w:val="cyan"/>
          <w:u w:val="single"/>
        </w:rPr>
        <w:t>mean</w:t>
      </w:r>
      <w:r w:rsidRPr="00A445BD">
        <w:rPr>
          <w:sz w:val="22"/>
          <w:u w:val="single"/>
        </w:rPr>
        <w:t xml:space="preserve"> that </w:t>
      </w:r>
      <w:r w:rsidRPr="00A445BD">
        <w:rPr>
          <w:sz w:val="22"/>
          <w:highlight w:val="cyan"/>
          <w:u w:val="single"/>
        </w:rPr>
        <w:t xml:space="preserve">wars will be </w:t>
      </w:r>
      <w:r w:rsidRPr="00A445BD">
        <w:rPr>
          <w:b/>
          <w:iCs/>
          <w:sz w:val="22"/>
          <w:highlight w:val="cyan"/>
          <w:u w:val="single"/>
        </w:rPr>
        <w:t>fought</w:t>
      </w:r>
      <w:r w:rsidRPr="00A445BD">
        <w:rPr>
          <w:sz w:val="22"/>
          <w:u w:val="single"/>
        </w:rPr>
        <w:t xml:space="preserve"> </w:t>
      </w:r>
      <w:r w:rsidRPr="00A445BD">
        <w:rPr>
          <w:sz w:val="22"/>
          <w:highlight w:val="cyan"/>
          <w:u w:val="single"/>
        </w:rPr>
        <w:t>over</w:t>
      </w:r>
      <w:r w:rsidRPr="00A445BD">
        <w:rPr>
          <w:sz w:val="22"/>
          <w:u w:val="single"/>
        </w:rPr>
        <w:t xml:space="preserve"> wind and other </w:t>
      </w:r>
      <w:r w:rsidRPr="00A445BD">
        <w:rPr>
          <w:b/>
          <w:iCs/>
          <w:sz w:val="22"/>
          <w:highlight w:val="cyan"/>
          <w:u w:val="single"/>
        </w:rPr>
        <w:t>renewable natural resources</w:t>
      </w:r>
      <w:r w:rsidRPr="00A445BD">
        <w:rPr>
          <w:sz w:val="16"/>
        </w:rPr>
        <w:t xml:space="preserve">, as long as there is a strong geographical connection. And while we aren’t seeing wars fought for wind yet, </w:t>
      </w:r>
      <w:r w:rsidRPr="00A445BD">
        <w:rPr>
          <w:sz w:val="22"/>
          <w:highlight w:val="cyan"/>
          <w:u w:val="single"/>
        </w:rPr>
        <w:t>the</w:t>
      </w:r>
      <w:r w:rsidRPr="00A445BD">
        <w:rPr>
          <w:sz w:val="22"/>
          <w:u w:val="single"/>
        </w:rPr>
        <w:t xml:space="preserve"> </w:t>
      </w:r>
      <w:r w:rsidRPr="00A445BD">
        <w:rPr>
          <w:sz w:val="22"/>
          <w:highlight w:val="cyan"/>
          <w:u w:val="single"/>
        </w:rPr>
        <w:t>impact</w:t>
      </w:r>
      <w:r w:rsidRPr="00A445BD">
        <w:rPr>
          <w:sz w:val="22"/>
          <w:u w:val="single"/>
        </w:rPr>
        <w:t xml:space="preserve"> of conflict </w:t>
      </w:r>
      <w:r w:rsidRPr="00A445BD">
        <w:rPr>
          <w:sz w:val="22"/>
          <w:highlight w:val="cyan"/>
          <w:u w:val="single"/>
        </w:rPr>
        <w:t xml:space="preserve">on renewable energy has </w:t>
      </w:r>
      <w:r w:rsidRPr="00A445BD">
        <w:rPr>
          <w:b/>
          <w:iCs/>
          <w:sz w:val="22"/>
          <w:highlight w:val="cyan"/>
          <w:u w:val="single"/>
        </w:rPr>
        <w:t>found early precedent</w:t>
      </w:r>
      <w:r w:rsidRPr="00A445BD">
        <w:rPr>
          <w:sz w:val="22"/>
          <w:u w:val="single"/>
        </w:rPr>
        <w:t>.</w:t>
      </w:r>
      <w:r w:rsidRPr="00A445BD">
        <w:rPr>
          <w:sz w:val="16"/>
        </w:rPr>
        <w:t xml:space="preserve"> The conflict in Ukraine was not driven by strategic considerations related to geography suitable for wind and other forms of renewable energy, but it has found the part of the country with most of its wind and renewable energy capabilities.</w:t>
      </w:r>
    </w:p>
    <w:p w14:paraId="194C6F56" w14:textId="77777777" w:rsidR="00A445BD" w:rsidRPr="00A445BD" w:rsidRDefault="00A445BD" w:rsidP="00A445BD">
      <w:pPr>
        <w:rPr>
          <w:b/>
          <w:iCs/>
          <w:sz w:val="22"/>
          <w:u w:val="single"/>
        </w:rPr>
      </w:pPr>
      <w:r w:rsidRPr="00A445BD">
        <w:rPr>
          <w:b/>
          <w:iCs/>
          <w:sz w:val="22"/>
          <w:u w:val="single"/>
        </w:rPr>
        <w:t>Security Includes Recovery</w:t>
      </w:r>
    </w:p>
    <w:p w14:paraId="2457F4BC" w14:textId="77777777" w:rsidR="00A445BD" w:rsidRPr="00A445BD" w:rsidRDefault="00A445BD" w:rsidP="00A445BD">
      <w:pPr>
        <w:rPr>
          <w:b/>
          <w:iCs/>
          <w:sz w:val="22"/>
          <w:u w:val="single"/>
        </w:rPr>
      </w:pPr>
      <w:r w:rsidRPr="00A445BD">
        <w:rPr>
          <w:sz w:val="22"/>
          <w:u w:val="single"/>
        </w:rPr>
        <w:t xml:space="preserve">Most of </w:t>
      </w:r>
      <w:r w:rsidRPr="00A445BD">
        <w:rPr>
          <w:b/>
          <w:iCs/>
          <w:sz w:val="22"/>
          <w:highlight w:val="cyan"/>
          <w:u w:val="single"/>
        </w:rPr>
        <w:t>Ukraine’s wind power</w:t>
      </w:r>
      <w:r w:rsidRPr="00A445BD">
        <w:rPr>
          <w:sz w:val="22"/>
          <w:highlight w:val="cyan"/>
          <w:u w:val="single"/>
        </w:rPr>
        <w:t xml:space="preserve"> assets</w:t>
      </w:r>
      <w:r w:rsidRPr="00A445BD">
        <w:rPr>
          <w:sz w:val="22"/>
          <w:u w:val="single"/>
        </w:rPr>
        <w:t xml:space="preserve"> are </w:t>
      </w:r>
      <w:r w:rsidRPr="00A445BD">
        <w:rPr>
          <w:sz w:val="22"/>
          <w:highlight w:val="cyan"/>
          <w:u w:val="single"/>
        </w:rPr>
        <w:t>located from Odesa to Luhansk</w:t>
      </w:r>
      <w:r w:rsidRPr="00A445BD">
        <w:rPr>
          <w:sz w:val="16"/>
        </w:rPr>
        <w:t xml:space="preserve"> and are directly exposed to the conflict. In fact, </w:t>
      </w:r>
      <w:r w:rsidRPr="00A445BD">
        <w:rPr>
          <w:sz w:val="22"/>
          <w:u w:val="single"/>
        </w:rPr>
        <w:t>90% of Ukraine’s wind farms sit along that stretch</w:t>
      </w:r>
      <w:r w:rsidRPr="00A445BD">
        <w:rPr>
          <w:sz w:val="16"/>
        </w:rPr>
        <w:t xml:space="preserve">. Damage has already begun, with at least two turbines from different owners destroyed and more affected. </w:t>
      </w:r>
      <w:r w:rsidRPr="00A445BD">
        <w:rPr>
          <w:sz w:val="22"/>
          <w:highlight w:val="cyan"/>
          <w:u w:val="single"/>
        </w:rPr>
        <w:t>The</w:t>
      </w:r>
      <w:r w:rsidRPr="00A445BD">
        <w:rPr>
          <w:sz w:val="22"/>
          <w:u w:val="single"/>
        </w:rPr>
        <w:t xml:space="preserve"> insurance </w:t>
      </w:r>
      <w:r w:rsidRPr="00A445BD">
        <w:rPr>
          <w:sz w:val="22"/>
          <w:highlight w:val="cyan"/>
          <w:u w:val="single"/>
        </w:rPr>
        <w:t>tab alone for</w:t>
      </w:r>
      <w:r w:rsidRPr="00A445BD">
        <w:rPr>
          <w:sz w:val="22"/>
          <w:u w:val="single"/>
        </w:rPr>
        <w:t xml:space="preserve"> wind farms in Ukraine could exceed </w:t>
      </w:r>
      <w:r w:rsidRPr="00A445BD">
        <w:rPr>
          <w:b/>
          <w:iCs/>
          <w:sz w:val="22"/>
          <w:highlight w:val="cyan"/>
          <w:u w:val="single"/>
        </w:rPr>
        <w:t>$800 million</w:t>
      </w:r>
      <w:r w:rsidRPr="00A445BD">
        <w:rPr>
          <w:sz w:val="16"/>
        </w:rPr>
        <w:t xml:space="preserve">, a number that still could go higher. Solar power plant economic and insured losses have yet to be revealed but are expected to be significant. Although the circumstances of damage do not align perfectly with the notion of renewable resource conflict sketched out above, </w:t>
      </w:r>
      <w:r w:rsidRPr="00A445BD">
        <w:rPr>
          <w:sz w:val="22"/>
          <w:highlight w:val="cyan"/>
          <w:u w:val="single"/>
        </w:rPr>
        <w:t>the current conflict</w:t>
      </w:r>
      <w:r w:rsidRPr="00A445BD">
        <w:rPr>
          <w:sz w:val="22"/>
          <w:u w:val="single"/>
        </w:rPr>
        <w:t xml:space="preserve"> in Ukraine can </w:t>
      </w:r>
      <w:r w:rsidRPr="00A445BD">
        <w:rPr>
          <w:sz w:val="22"/>
          <w:highlight w:val="cyan"/>
          <w:u w:val="single"/>
        </w:rPr>
        <w:t>offer</w:t>
      </w:r>
      <w:r w:rsidRPr="00A445BD">
        <w:rPr>
          <w:sz w:val="22"/>
          <w:u w:val="single"/>
        </w:rPr>
        <w:t xml:space="preserve"> important </w:t>
      </w:r>
      <w:r w:rsidRPr="00A445BD">
        <w:rPr>
          <w:sz w:val="22"/>
          <w:highlight w:val="cyan"/>
          <w:u w:val="single"/>
        </w:rPr>
        <w:t xml:space="preserve">lessons </w:t>
      </w:r>
      <w:r w:rsidRPr="00A445BD">
        <w:rPr>
          <w:b/>
          <w:iCs/>
          <w:sz w:val="22"/>
          <w:highlight w:val="cyan"/>
          <w:u w:val="single"/>
        </w:rPr>
        <w:t>for future renewable energy security.</w:t>
      </w:r>
    </w:p>
    <w:p w14:paraId="5D549681" w14:textId="77777777" w:rsidR="00A445BD" w:rsidRPr="00A445BD" w:rsidRDefault="00A445BD" w:rsidP="00A445BD">
      <w:pPr>
        <w:rPr>
          <w:sz w:val="16"/>
        </w:rPr>
      </w:pPr>
      <w:r w:rsidRPr="00A445BD">
        <w:rPr>
          <w:sz w:val="16"/>
        </w:rPr>
        <w:t>Foremost is the importance of post-conflict recovery and reconstruction of renewable energy assets, which may be as important as traditional defense considerations. While you wouldn’t want to leave such infrastructure exposed, no defense is perfect, and plans for rapid and cost-effective recovery are crucial, especially for facilities that may be owned by private companies based in other jurisdictions. Several factors have arisen from the impact of the conflict on renewable energy so far.</w:t>
      </w:r>
    </w:p>
    <w:p w14:paraId="111EB446" w14:textId="77777777" w:rsidR="00A445BD" w:rsidRPr="00A445BD" w:rsidRDefault="00A445BD" w:rsidP="00A445BD">
      <w:pPr>
        <w:rPr>
          <w:sz w:val="16"/>
        </w:rPr>
      </w:pPr>
      <w:r w:rsidRPr="00A445BD">
        <w:rPr>
          <w:sz w:val="16"/>
        </w:rPr>
        <w:t>Renewable energy may be natural, but the components used to harness it are not. Energy independence is only as resilient as the sourcing of components and raw materials necessary for the likes of solar panels and wind turbine, such as cobalt, nickel, and other minerals. While the affected nation may not need to source them directly, the necessary raw materials need to be available to the manufacturer of renewable energy equipment, which could be complicated in cases where an aggressor nation is also rich in relevant resources.</w:t>
      </w:r>
    </w:p>
    <w:p w14:paraId="61F69A00" w14:textId="77777777" w:rsidR="00A445BD" w:rsidRPr="00A445BD" w:rsidRDefault="00A445BD" w:rsidP="00A445BD">
      <w:pPr>
        <w:rPr>
          <w:sz w:val="16"/>
        </w:rPr>
      </w:pPr>
      <w:r w:rsidRPr="00A445BD">
        <w:rPr>
          <w:sz w:val="16"/>
        </w:rPr>
        <w:t>In addition to raw materials, demand for renewable energy equipment could frustrate the recovery and reconstruction process. Recent supply chain challenges for renewable energy equipment resulting from the pandemic are worth noting, but they have also occurred during a period of increased demand. Wind power installations are growing rapidly, as are renewables in general. Repair demand has to compete with new installation demand, which could elongate the time needed for recovery, increasing attendant post-conflict security risks – including political, economic, and societal concerns. Developing a renewable energy mix that includes faster and less expensive restoration of service can reduce that risk, as evidenced by the possibility of having solar facilities installed in western Ukraine by the end of the year.</w:t>
      </w:r>
    </w:p>
    <w:p w14:paraId="4C7ED129" w14:textId="77777777" w:rsidR="00A445BD" w:rsidRPr="00A445BD" w:rsidRDefault="00A445BD" w:rsidP="00A445BD">
      <w:pPr>
        <w:rPr>
          <w:sz w:val="16"/>
        </w:rPr>
      </w:pPr>
      <w:r w:rsidRPr="00A445BD">
        <w:rPr>
          <w:sz w:val="16"/>
        </w:rPr>
        <w:t xml:space="preserve">Finally, the importance of predictable capital flows can’t be overstated. Recovery is fueled by cash, and conflict aftermath can involve plenty of competing interests. A quick scan of the Kyiv School of Economics assessment of the implications of the conflict so far provides an indication of the potential cost. The process of post-conflict remediation is further frustrated by the fact foreign aid tends to be negotiated during and after a conflict – i.e., during a period of peak need. </w:t>
      </w:r>
      <w:r w:rsidRPr="00A445BD">
        <w:rPr>
          <w:sz w:val="22"/>
          <w:highlight w:val="cyan"/>
          <w:u w:val="single"/>
        </w:rPr>
        <w:t>Securing resources can be a volatile</w:t>
      </w:r>
      <w:r w:rsidRPr="00A445BD">
        <w:rPr>
          <w:sz w:val="22"/>
          <w:u w:val="single"/>
        </w:rPr>
        <w:t xml:space="preserve"> process</w:t>
      </w:r>
      <w:r w:rsidRPr="00A445BD">
        <w:rPr>
          <w:sz w:val="16"/>
        </w:rPr>
        <w:t xml:space="preserve">, with distribution compounding that volatility. The fact that the </w:t>
      </w:r>
      <w:r w:rsidRPr="00A445BD">
        <w:rPr>
          <w:b/>
          <w:iCs/>
          <w:sz w:val="22"/>
          <w:highlight w:val="cyan"/>
          <w:u w:val="single"/>
        </w:rPr>
        <w:t>wind farms</w:t>
      </w:r>
      <w:r w:rsidRPr="00A445BD">
        <w:rPr>
          <w:sz w:val="16"/>
        </w:rPr>
        <w:t xml:space="preserve"> in Ukraine are insured offers </w:t>
      </w:r>
      <w:r w:rsidRPr="00A445BD">
        <w:rPr>
          <w:sz w:val="22"/>
          <w:highlight w:val="cyan"/>
          <w:u w:val="single"/>
        </w:rPr>
        <w:t>an additional lesson for</w:t>
      </w:r>
      <w:r w:rsidRPr="00A445BD">
        <w:rPr>
          <w:sz w:val="22"/>
          <w:u w:val="single"/>
        </w:rPr>
        <w:t xml:space="preserve"> renewable </w:t>
      </w:r>
      <w:r w:rsidRPr="00A445BD">
        <w:rPr>
          <w:b/>
          <w:iCs/>
          <w:sz w:val="22"/>
          <w:highlight w:val="cyan"/>
          <w:u w:val="single"/>
        </w:rPr>
        <w:t>energy security</w:t>
      </w:r>
      <w:r w:rsidRPr="00A445BD">
        <w:rPr>
          <w:sz w:val="16"/>
        </w:rPr>
        <w:t>. Pre-negotiated terms should result in higher-velocity capital with increased certainty of use. The wind farms have greater predictability of capital flow because of their insurance, which should factor into future considerations of the economic aspects of renewable energy security.</w:t>
      </w:r>
    </w:p>
    <w:p w14:paraId="382ADF99"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 xml:space="preserve">2. </w:t>
      </w:r>
      <w:r w:rsidRPr="00A445BD">
        <w:rPr>
          <w:rFonts w:eastAsiaTheme="majorEastAsia" w:cstheme="majorBidi"/>
          <w:b/>
          <w:iCs/>
          <w:sz w:val="22"/>
          <w:u w:val="single"/>
        </w:rPr>
        <w:t>International Law</w:t>
      </w:r>
    </w:p>
    <w:p w14:paraId="5FD0B1EB"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Renewables</w:t>
      </w:r>
      <w:r w:rsidRPr="00A445BD">
        <w:rPr>
          <w:rFonts w:eastAsiaTheme="majorEastAsia" w:cstheme="majorBidi"/>
          <w:b/>
          <w:iCs/>
          <w:sz w:val="22"/>
        </w:rPr>
        <w:t xml:space="preserve"> causes </w:t>
      </w:r>
      <w:r w:rsidRPr="00A445BD">
        <w:rPr>
          <w:rFonts w:eastAsiaTheme="majorEastAsia" w:cstheme="majorBidi"/>
          <w:b/>
          <w:iCs/>
          <w:sz w:val="22"/>
          <w:u w:val="single"/>
        </w:rPr>
        <w:t>international</w:t>
      </w:r>
      <w:r w:rsidRPr="00A445BD">
        <w:rPr>
          <w:rFonts w:eastAsiaTheme="majorEastAsia" w:cstheme="majorBidi"/>
          <w:b/>
          <w:iCs/>
          <w:sz w:val="22"/>
        </w:rPr>
        <w:t xml:space="preserve"> conflicts and </w:t>
      </w:r>
      <w:r w:rsidRPr="00A445BD">
        <w:rPr>
          <w:rFonts w:eastAsiaTheme="majorEastAsia" w:cstheme="majorBidi"/>
          <w:b/>
          <w:iCs/>
          <w:sz w:val="22"/>
          <w:u w:val="single"/>
        </w:rPr>
        <w:t>crushes</w:t>
      </w:r>
      <w:r w:rsidRPr="00A445BD">
        <w:rPr>
          <w:rFonts w:eastAsiaTheme="majorEastAsia" w:cstheme="majorBidi"/>
          <w:b/>
          <w:iCs/>
          <w:sz w:val="22"/>
        </w:rPr>
        <w:t xml:space="preserve"> I law. </w:t>
      </w:r>
    </w:p>
    <w:p w14:paraId="64466D32" w14:textId="77777777" w:rsidR="00A445BD" w:rsidRPr="00A445BD" w:rsidRDefault="00A445BD" w:rsidP="00A445BD">
      <w:r w:rsidRPr="00A445BD">
        <w:t xml:space="preserve">Madison </w:t>
      </w:r>
      <w:r w:rsidRPr="00A445BD">
        <w:rPr>
          <w:b/>
          <w:bCs/>
          <w:sz w:val="22"/>
        </w:rPr>
        <w:t>Freemam 18</w:t>
      </w:r>
      <w:r w:rsidRPr="00A445BD">
        <w:t xml:space="preserve">, Madison Freeman is a research associate for energy and U.S. foreign policy at the Council on Foreign Relations and an energy and environment fellow with Young Professionals in Foreign Policy, Morgan Bazilian, Morgan Bazilian is the executive director of the Payne Institute and a professor of public policy at Colorado School of Mines. He is also a non-resident fellow at the Columbia University Center on Global Energy Policy and a non-resident senior associate with the Energy and National Security Program at the Center for Strategic and International Studies, 10/8/2018, "How Renewable Energy Could Fuel Future Conflicts," </w:t>
      </w:r>
      <w:hyperlink r:id="rId14" w:history="1">
        <w:r w:rsidRPr="00A445BD">
          <w:t>https://gjia.georgetown.edu/2018/10/08/renewable-energy-fuel-future-conflicts/</w:t>
        </w:r>
      </w:hyperlink>
      <w:r w:rsidRPr="00A445BD">
        <w:t>, eb</w:t>
      </w:r>
    </w:p>
    <w:p w14:paraId="7CD7F56C" w14:textId="77777777" w:rsidR="00A445BD" w:rsidRPr="00A445BD" w:rsidRDefault="00A445BD" w:rsidP="00A445BD">
      <w:pPr>
        <w:rPr>
          <w:sz w:val="16"/>
        </w:rPr>
      </w:pPr>
      <w:r w:rsidRPr="00A445BD">
        <w:rPr>
          <w:b/>
          <w:iCs/>
          <w:sz w:val="22"/>
          <w:highlight w:val="cyan"/>
          <w:u w:val="single"/>
        </w:rPr>
        <w:t>Renewable energy</w:t>
      </w:r>
      <w:r w:rsidRPr="00A445BD">
        <w:rPr>
          <w:b/>
          <w:iCs/>
          <w:sz w:val="22"/>
          <w:u w:val="single"/>
        </w:rPr>
        <w:t xml:space="preserve"> technologies</w:t>
      </w:r>
      <w:r w:rsidRPr="00A445BD">
        <w:rPr>
          <w:sz w:val="22"/>
          <w:u w:val="single"/>
        </w:rPr>
        <w:t xml:space="preserve"> </w:t>
      </w:r>
      <w:r w:rsidRPr="00A445BD">
        <w:rPr>
          <w:sz w:val="22"/>
          <w:highlight w:val="cyan"/>
          <w:u w:val="single"/>
        </w:rPr>
        <w:t>promise to help</w:t>
      </w:r>
      <w:r w:rsidRPr="00A445BD">
        <w:rPr>
          <w:sz w:val="22"/>
          <w:u w:val="single"/>
        </w:rPr>
        <w:t xml:space="preserve"> our world avert some of the worst impacts of </w:t>
      </w:r>
      <w:r w:rsidRPr="00A445BD">
        <w:rPr>
          <w:b/>
          <w:iCs/>
          <w:sz w:val="22"/>
          <w:highlight w:val="cyan"/>
          <w:u w:val="single"/>
        </w:rPr>
        <w:t>climate change</w:t>
      </w:r>
      <w:r w:rsidRPr="00A445BD">
        <w:rPr>
          <w:sz w:val="22"/>
          <w:u w:val="single"/>
        </w:rPr>
        <w:t>.</w:t>
      </w:r>
      <w:r w:rsidRPr="00A445BD">
        <w:rPr>
          <w:sz w:val="16"/>
        </w:rPr>
        <w:t xml:space="preserve"> However, some of the minerals and metals they require could contribute to conflict.</w:t>
      </w:r>
    </w:p>
    <w:p w14:paraId="03EF1D69" w14:textId="77777777" w:rsidR="00A445BD" w:rsidRPr="00A445BD" w:rsidRDefault="00A445BD" w:rsidP="00A445BD">
      <w:pPr>
        <w:rPr>
          <w:sz w:val="16"/>
        </w:rPr>
      </w:pPr>
      <w:r w:rsidRPr="00A445BD">
        <w:rPr>
          <w:sz w:val="16"/>
        </w:rPr>
        <w:t xml:space="preserve">In the past, </w:t>
      </w:r>
      <w:r w:rsidRPr="00A445BD">
        <w:rPr>
          <w:b/>
          <w:iCs/>
          <w:sz w:val="22"/>
          <w:u w:val="single"/>
        </w:rPr>
        <w:t>fossil fuels</w:t>
      </w:r>
      <w:r w:rsidRPr="00A445BD">
        <w:rPr>
          <w:sz w:val="22"/>
          <w:u w:val="single"/>
        </w:rPr>
        <w:t xml:space="preserve"> were the primary link between </w:t>
      </w:r>
      <w:r w:rsidRPr="00A445BD">
        <w:rPr>
          <w:b/>
          <w:iCs/>
          <w:sz w:val="22"/>
          <w:u w:val="single"/>
        </w:rPr>
        <w:t>energy</w:t>
      </w:r>
      <w:r w:rsidRPr="00A445BD">
        <w:rPr>
          <w:sz w:val="22"/>
          <w:u w:val="single"/>
        </w:rPr>
        <w:t xml:space="preserve"> and </w:t>
      </w:r>
      <w:r w:rsidRPr="00A445BD">
        <w:rPr>
          <w:b/>
          <w:iCs/>
          <w:sz w:val="22"/>
          <w:u w:val="single"/>
        </w:rPr>
        <w:t>conflict</w:t>
      </w:r>
      <w:r w:rsidRPr="00A445BD">
        <w:rPr>
          <w:sz w:val="16"/>
        </w:rPr>
        <w:t>, as control and transport of oil and gas drove political unrest, wars over territory, and interventions by powerful countries concerned with securing their supply chains.</w:t>
      </w:r>
    </w:p>
    <w:p w14:paraId="0747EB49" w14:textId="77777777" w:rsidR="00A445BD" w:rsidRPr="00A445BD" w:rsidRDefault="00A445BD" w:rsidP="00A445BD">
      <w:pPr>
        <w:rPr>
          <w:sz w:val="16"/>
        </w:rPr>
      </w:pPr>
      <w:r w:rsidRPr="00A445BD">
        <w:rPr>
          <w:sz w:val="22"/>
          <w:u w:val="single"/>
        </w:rPr>
        <w:t>However, the energy landscape is changing rapidly</w:t>
      </w:r>
      <w:r w:rsidRPr="00A445BD">
        <w:rPr>
          <w:sz w:val="16"/>
        </w:rPr>
        <w:t>, with cleaner sources of electricity swiftly replacing fossil fuels. The energy transition now seems inevitable, with renewable energy technologies forecasted to constitute almost half of global electricity generation by 2050. While the global transition to clean energy promises a more sustainable energy future, the switch also creates new challenges through the control of critical minerals used for clean energy technology.</w:t>
      </w:r>
    </w:p>
    <w:p w14:paraId="6D1A1473" w14:textId="77777777" w:rsidR="00A445BD" w:rsidRPr="00A445BD" w:rsidRDefault="00A445BD" w:rsidP="00A445BD">
      <w:pPr>
        <w:rPr>
          <w:sz w:val="16"/>
        </w:rPr>
      </w:pPr>
      <w:r w:rsidRPr="00A445BD">
        <w:rPr>
          <w:sz w:val="16"/>
        </w:rPr>
        <w:t>Investment in clean energy technologies totaled over $330 billion in 2017 and is expected to accelerate over the coming decades, which will cause the demand for minerals critical to these technologies to change accordingly.For example, the global lithium-ion battery market could more than quadruple to $93 billion by 2025. Driven by the booming electric vehicle market and expanding energy storage sector, demand will increase for lithium, cobalt, and magnesium.</w:t>
      </w:r>
    </w:p>
    <w:p w14:paraId="1C8F842E" w14:textId="77777777" w:rsidR="00A445BD" w:rsidRPr="00A445BD" w:rsidRDefault="00A445BD" w:rsidP="00A445BD">
      <w:pPr>
        <w:rPr>
          <w:sz w:val="16"/>
        </w:rPr>
      </w:pPr>
      <w:r w:rsidRPr="00A445BD">
        <w:rPr>
          <w:sz w:val="22"/>
          <w:u w:val="single"/>
        </w:rPr>
        <w:t xml:space="preserve">Clean </w:t>
      </w:r>
      <w:r w:rsidRPr="00A445BD">
        <w:rPr>
          <w:b/>
          <w:iCs/>
          <w:sz w:val="22"/>
          <w:highlight w:val="cyan"/>
          <w:u w:val="single"/>
        </w:rPr>
        <w:t>energy minerals</w:t>
      </w:r>
      <w:r w:rsidRPr="00A445BD">
        <w:rPr>
          <w:sz w:val="22"/>
          <w:highlight w:val="cyan"/>
          <w:u w:val="single"/>
        </w:rPr>
        <w:t xml:space="preserve"> and </w:t>
      </w:r>
      <w:r w:rsidRPr="00A445BD">
        <w:rPr>
          <w:b/>
          <w:iCs/>
          <w:sz w:val="22"/>
          <w:highlight w:val="cyan"/>
          <w:u w:val="single"/>
        </w:rPr>
        <w:t>metals</w:t>
      </w:r>
      <w:r w:rsidRPr="00A445BD">
        <w:rPr>
          <w:sz w:val="22"/>
          <w:u w:val="single"/>
        </w:rPr>
        <w:t xml:space="preserve">, similar to fossil fuels, are </w:t>
      </w:r>
      <w:r w:rsidRPr="00A445BD">
        <w:rPr>
          <w:sz w:val="22"/>
          <w:highlight w:val="cyan"/>
          <w:u w:val="single"/>
        </w:rPr>
        <w:t xml:space="preserve">concentrated in </w:t>
      </w:r>
      <w:r w:rsidRPr="00A445BD">
        <w:rPr>
          <w:b/>
          <w:iCs/>
          <w:sz w:val="22"/>
          <w:highlight w:val="cyan"/>
          <w:u w:val="single"/>
        </w:rPr>
        <w:t>certain</w:t>
      </w:r>
      <w:r w:rsidRPr="00A445BD">
        <w:rPr>
          <w:b/>
          <w:iCs/>
          <w:sz w:val="22"/>
          <w:u w:val="single"/>
        </w:rPr>
        <w:t xml:space="preserve"> geographic </w:t>
      </w:r>
      <w:r w:rsidRPr="00A445BD">
        <w:rPr>
          <w:b/>
          <w:iCs/>
          <w:sz w:val="22"/>
          <w:highlight w:val="cyan"/>
          <w:u w:val="single"/>
        </w:rPr>
        <w:t>areas</w:t>
      </w:r>
      <w:r w:rsidRPr="00A445BD">
        <w:rPr>
          <w:sz w:val="16"/>
        </w:rPr>
        <w:t>, and may be subject to similar contests over their control. As the world continues to transition from oil, gas, and coal to solar and wind, policymakers must take careful steps to ameliorate the risk of negative externalities from the changing landscape of mineral extraction.</w:t>
      </w:r>
    </w:p>
    <w:p w14:paraId="48CE8AB0" w14:textId="77777777" w:rsidR="00A445BD" w:rsidRPr="00A445BD" w:rsidRDefault="00A445BD" w:rsidP="00A445BD">
      <w:pPr>
        <w:rPr>
          <w:b/>
          <w:iCs/>
          <w:sz w:val="22"/>
          <w:u w:val="single"/>
        </w:rPr>
      </w:pPr>
      <w:r w:rsidRPr="00A445BD">
        <w:rPr>
          <w:b/>
          <w:iCs/>
          <w:sz w:val="22"/>
          <w:highlight w:val="cyan"/>
          <w:u w:val="single"/>
        </w:rPr>
        <w:t>Clean Energy Risks</w:t>
      </w:r>
      <w:r w:rsidRPr="00A445BD">
        <w:rPr>
          <w:b/>
          <w:iCs/>
          <w:sz w:val="22"/>
          <w:u w:val="single"/>
        </w:rPr>
        <w:t xml:space="preserve"> Multiple Forms of </w:t>
      </w:r>
      <w:r w:rsidRPr="00A445BD">
        <w:rPr>
          <w:b/>
          <w:iCs/>
          <w:sz w:val="22"/>
          <w:highlight w:val="cyan"/>
          <w:u w:val="single"/>
        </w:rPr>
        <w:t>Conflict</w:t>
      </w:r>
    </w:p>
    <w:p w14:paraId="36AB61B2" w14:textId="77777777" w:rsidR="00A445BD" w:rsidRPr="00A445BD" w:rsidRDefault="00A445BD" w:rsidP="00A445BD">
      <w:pPr>
        <w:rPr>
          <w:sz w:val="22"/>
          <w:u w:val="single"/>
        </w:rPr>
      </w:pPr>
      <w:r w:rsidRPr="00A445BD">
        <w:rPr>
          <w:sz w:val="22"/>
          <w:u w:val="single"/>
        </w:rPr>
        <w:t>Growth of clean energy technologies</w:t>
      </w:r>
      <w:r w:rsidRPr="00A445BD">
        <w:rPr>
          <w:sz w:val="16"/>
        </w:rPr>
        <w:t xml:space="preserve"> may </w:t>
      </w:r>
      <w:r w:rsidRPr="00A445BD">
        <w:rPr>
          <w:sz w:val="22"/>
          <w:highlight w:val="cyan"/>
          <w:u w:val="single"/>
        </w:rPr>
        <w:t>increase the risk</w:t>
      </w:r>
      <w:r w:rsidRPr="00A445BD">
        <w:rPr>
          <w:sz w:val="22"/>
          <w:u w:val="single"/>
        </w:rPr>
        <w:t xml:space="preserve"> of at least three types of conflict: outbreaks </w:t>
      </w:r>
      <w:r w:rsidRPr="00A445BD">
        <w:rPr>
          <w:sz w:val="22"/>
          <w:highlight w:val="cyan"/>
          <w:u w:val="single"/>
        </w:rPr>
        <w:t xml:space="preserve">of </w:t>
      </w:r>
      <w:r w:rsidRPr="00A445BD">
        <w:rPr>
          <w:b/>
          <w:iCs/>
          <w:sz w:val="22"/>
          <w:highlight w:val="cyan"/>
          <w:u w:val="single"/>
        </w:rPr>
        <w:t>violence</w:t>
      </w:r>
      <w:r w:rsidRPr="00A445BD">
        <w:rPr>
          <w:sz w:val="22"/>
          <w:u w:val="single"/>
        </w:rPr>
        <w:t xml:space="preserve"> in states with weak </w:t>
      </w:r>
      <w:r w:rsidRPr="00A445BD">
        <w:rPr>
          <w:b/>
          <w:iCs/>
          <w:sz w:val="22"/>
          <w:u w:val="single"/>
        </w:rPr>
        <w:t>institutions</w:t>
      </w:r>
      <w:r w:rsidRPr="00A445BD">
        <w:rPr>
          <w:sz w:val="22"/>
          <w:highlight w:val="cyan"/>
          <w:u w:val="single"/>
        </w:rPr>
        <w:t xml:space="preserve">, </w:t>
      </w:r>
      <w:r w:rsidRPr="00A445BD">
        <w:rPr>
          <w:b/>
          <w:iCs/>
          <w:sz w:val="22"/>
          <w:highlight w:val="cyan"/>
          <w:u w:val="single"/>
        </w:rPr>
        <w:t>competition</w:t>
      </w:r>
      <w:r w:rsidRPr="00A445BD">
        <w:rPr>
          <w:sz w:val="22"/>
          <w:highlight w:val="cyan"/>
          <w:u w:val="single"/>
        </w:rPr>
        <w:t xml:space="preserve"> over </w:t>
      </w:r>
      <w:r w:rsidRPr="00A445BD">
        <w:rPr>
          <w:b/>
          <w:iCs/>
          <w:sz w:val="22"/>
          <w:highlight w:val="cyan"/>
          <w:u w:val="single"/>
        </w:rPr>
        <w:t>global resource commons</w:t>
      </w:r>
      <w:r w:rsidRPr="00A445BD">
        <w:rPr>
          <w:sz w:val="22"/>
          <w:highlight w:val="cyan"/>
          <w:u w:val="single"/>
        </w:rPr>
        <w:t xml:space="preserve">, and </w:t>
      </w:r>
      <w:r w:rsidRPr="00A445BD">
        <w:rPr>
          <w:b/>
          <w:iCs/>
          <w:sz w:val="22"/>
          <w:highlight w:val="cyan"/>
          <w:u w:val="single"/>
        </w:rPr>
        <w:t>weaponization</w:t>
      </w:r>
      <w:r w:rsidRPr="00A445BD">
        <w:rPr>
          <w:sz w:val="22"/>
          <w:u w:val="single"/>
        </w:rPr>
        <w:t xml:space="preserve"> of minerals essential </w:t>
      </w:r>
      <w:r w:rsidRPr="00A445BD">
        <w:rPr>
          <w:sz w:val="22"/>
          <w:highlight w:val="cyan"/>
          <w:u w:val="single"/>
        </w:rPr>
        <w:t>to these</w:t>
      </w:r>
      <w:r w:rsidRPr="00A445BD">
        <w:rPr>
          <w:sz w:val="22"/>
          <w:u w:val="single"/>
        </w:rPr>
        <w:t xml:space="preserve"> technologies in </w:t>
      </w:r>
      <w:r w:rsidRPr="00A445BD">
        <w:rPr>
          <w:sz w:val="22"/>
          <w:highlight w:val="cyan"/>
          <w:u w:val="single"/>
        </w:rPr>
        <w:t>trade disputes</w:t>
      </w:r>
      <w:r w:rsidRPr="00A445BD">
        <w:rPr>
          <w:sz w:val="22"/>
          <w:u w:val="single"/>
        </w:rPr>
        <w:t>.</w:t>
      </w:r>
    </w:p>
    <w:p w14:paraId="67CFC8BF" w14:textId="77777777" w:rsidR="00A445BD" w:rsidRPr="00A445BD" w:rsidRDefault="00A445BD" w:rsidP="00A445BD">
      <w:pPr>
        <w:rPr>
          <w:sz w:val="16"/>
        </w:rPr>
      </w:pPr>
      <w:r w:rsidRPr="00A445BD">
        <w:rPr>
          <w:sz w:val="16"/>
        </w:rPr>
        <w:t xml:space="preserve">First, </w:t>
      </w:r>
      <w:r w:rsidRPr="00A445BD">
        <w:rPr>
          <w:sz w:val="22"/>
          <w:highlight w:val="cyan"/>
          <w:u w:val="single"/>
        </w:rPr>
        <w:t>reserves of metals and minerals</w:t>
      </w:r>
      <w:r w:rsidRPr="00A445BD">
        <w:rPr>
          <w:sz w:val="22"/>
          <w:u w:val="single"/>
        </w:rPr>
        <w:t xml:space="preserve"> for clean energy technologies </w:t>
      </w:r>
      <w:r w:rsidRPr="00A445BD">
        <w:rPr>
          <w:sz w:val="22"/>
          <w:highlight w:val="cyan"/>
          <w:u w:val="single"/>
        </w:rPr>
        <w:t xml:space="preserve">can motivate </w:t>
      </w:r>
      <w:r w:rsidRPr="00A445BD">
        <w:rPr>
          <w:b/>
          <w:iCs/>
          <w:sz w:val="22"/>
          <w:highlight w:val="cyan"/>
          <w:u w:val="single"/>
        </w:rPr>
        <w:t>violent conflict</w:t>
      </w:r>
      <w:r w:rsidRPr="00A445BD">
        <w:rPr>
          <w:sz w:val="22"/>
          <w:u w:val="single"/>
        </w:rPr>
        <w:t xml:space="preserve"> </w:t>
      </w:r>
      <w:r w:rsidRPr="00A445BD">
        <w:t>in</w:t>
      </w:r>
      <w:r w:rsidRPr="00A445BD">
        <w:rPr>
          <w:sz w:val="16"/>
        </w:rPr>
        <w:t xml:space="preserve"> states with weak institutions and rule of law. Similar to the “resource curse” of many oil-rich states, </w:t>
      </w:r>
      <w:r w:rsidRPr="00A445BD">
        <w:rPr>
          <w:sz w:val="22"/>
          <w:u w:val="single"/>
        </w:rPr>
        <w:t xml:space="preserve">developing nations with large natural resource endowments often experience </w:t>
      </w:r>
      <w:r w:rsidRPr="00A445BD">
        <w:rPr>
          <w:b/>
          <w:iCs/>
          <w:sz w:val="22"/>
          <w:u w:val="single"/>
        </w:rPr>
        <w:t>corruption</w:t>
      </w:r>
      <w:r w:rsidRPr="00A445BD">
        <w:rPr>
          <w:sz w:val="22"/>
          <w:u w:val="single"/>
        </w:rPr>
        <w:t xml:space="preserve"> and </w:t>
      </w:r>
      <w:r w:rsidRPr="00A445BD">
        <w:rPr>
          <w:b/>
          <w:iCs/>
          <w:sz w:val="22"/>
          <w:u w:val="single"/>
        </w:rPr>
        <w:t>violence</w:t>
      </w:r>
      <w:r w:rsidRPr="00A445BD">
        <w:rPr>
          <w:sz w:val="16"/>
        </w:rPr>
        <w:t xml:space="preserve"> as different groups vie to control wealth-generating extractive operations. For instance</w:t>
      </w:r>
      <w:r w:rsidRPr="00A445BD">
        <w:rPr>
          <w:sz w:val="22"/>
          <w:u w:val="single"/>
        </w:rPr>
        <w:t>, the</w:t>
      </w:r>
      <w:r w:rsidRPr="00A445BD">
        <w:rPr>
          <w:sz w:val="16"/>
        </w:rPr>
        <w:t xml:space="preserve"> Democratic Republic of the Congo (</w:t>
      </w:r>
      <w:r w:rsidRPr="00A445BD">
        <w:rPr>
          <w:b/>
          <w:iCs/>
          <w:sz w:val="22"/>
          <w:highlight w:val="cyan"/>
          <w:u w:val="single"/>
        </w:rPr>
        <w:t>DRC)</w:t>
      </w:r>
      <w:r w:rsidRPr="00A445BD">
        <w:rPr>
          <w:sz w:val="16"/>
          <w:highlight w:val="cyan"/>
        </w:rPr>
        <w:t xml:space="preserve"> </w:t>
      </w:r>
      <w:r w:rsidRPr="00A445BD">
        <w:rPr>
          <w:sz w:val="22"/>
          <w:highlight w:val="cyan"/>
          <w:u w:val="single"/>
        </w:rPr>
        <w:t>produces</w:t>
      </w:r>
      <w:r w:rsidRPr="00A445BD">
        <w:rPr>
          <w:sz w:val="22"/>
          <w:u w:val="single"/>
        </w:rPr>
        <w:t xml:space="preserve"> more than </w:t>
      </w:r>
      <w:r w:rsidRPr="00A445BD">
        <w:rPr>
          <w:b/>
          <w:iCs/>
          <w:sz w:val="22"/>
          <w:highlight w:val="cyan"/>
          <w:u w:val="single"/>
        </w:rPr>
        <w:t>60 percent</w:t>
      </w:r>
      <w:r w:rsidRPr="00A445BD">
        <w:rPr>
          <w:sz w:val="22"/>
          <w:highlight w:val="cyan"/>
          <w:u w:val="single"/>
        </w:rPr>
        <w:t xml:space="preserve"> of the world’s cobalt</w:t>
      </w:r>
      <w:r w:rsidRPr="00A445BD">
        <w:rPr>
          <w:sz w:val="22"/>
          <w:u w:val="single"/>
        </w:rPr>
        <w:t>,</w:t>
      </w:r>
      <w:r w:rsidRPr="00A445BD">
        <w:rPr>
          <w:sz w:val="16"/>
        </w:rPr>
        <w:t xml:space="preserve"> </w:t>
      </w:r>
      <w:r w:rsidRPr="00A445BD">
        <w:rPr>
          <w:sz w:val="22"/>
          <w:u w:val="single"/>
        </w:rPr>
        <w:t xml:space="preserve">a key component of </w:t>
      </w:r>
      <w:r w:rsidRPr="00A445BD">
        <w:rPr>
          <w:b/>
          <w:iCs/>
          <w:sz w:val="22"/>
          <w:u w:val="single"/>
        </w:rPr>
        <w:t>lithium-ion batteries</w:t>
      </w:r>
      <w:r w:rsidRPr="00A445BD">
        <w:rPr>
          <w:sz w:val="16"/>
        </w:rPr>
        <w:t xml:space="preserve"> for electric vehicles and electricity storage. </w:t>
      </w:r>
      <w:r w:rsidRPr="00A445BD">
        <w:rPr>
          <w:sz w:val="22"/>
          <w:u w:val="single"/>
        </w:rPr>
        <w:t xml:space="preserve">The country already </w:t>
      </w:r>
      <w:r w:rsidRPr="00A445BD">
        <w:rPr>
          <w:sz w:val="22"/>
          <w:highlight w:val="cyan"/>
          <w:u w:val="single"/>
        </w:rPr>
        <w:t xml:space="preserve">suffers from widespread </w:t>
      </w:r>
      <w:r w:rsidRPr="00A445BD">
        <w:rPr>
          <w:b/>
          <w:iCs/>
          <w:sz w:val="22"/>
          <w:highlight w:val="cyan"/>
          <w:u w:val="single"/>
        </w:rPr>
        <w:t>violent conflict</w:t>
      </w:r>
      <w:r w:rsidRPr="00A445BD">
        <w:rPr>
          <w:sz w:val="22"/>
          <w:u w:val="single"/>
        </w:rPr>
        <w:t xml:space="preserve">, </w:t>
      </w:r>
      <w:r w:rsidRPr="00A445BD">
        <w:rPr>
          <w:sz w:val="16"/>
        </w:rPr>
        <w:t>perpetuated by mining wealth, that has driven the creation of at least seventy armed groups, resulted in massive humans rights violations, and displaced millions. An increase in demand for cobalt for electric vehicles and grid-scale battery storage could further intensify conflict in the country.</w:t>
      </w:r>
    </w:p>
    <w:p w14:paraId="2955347C" w14:textId="77777777" w:rsidR="00A445BD" w:rsidRPr="00A445BD" w:rsidRDefault="00A445BD" w:rsidP="00A445BD">
      <w:pPr>
        <w:rPr>
          <w:sz w:val="22"/>
          <w:u w:val="single"/>
        </w:rPr>
      </w:pPr>
      <w:r w:rsidRPr="00A445BD">
        <w:rPr>
          <w:sz w:val="16"/>
        </w:rPr>
        <w:t xml:space="preserve">Second, </w:t>
      </w:r>
      <w:r w:rsidRPr="00A445BD">
        <w:rPr>
          <w:sz w:val="22"/>
          <w:u w:val="single"/>
        </w:rPr>
        <w:t xml:space="preserve">these minerals could also </w:t>
      </w:r>
      <w:r w:rsidRPr="00A445BD">
        <w:rPr>
          <w:sz w:val="22"/>
          <w:highlight w:val="cyan"/>
          <w:u w:val="single"/>
        </w:rPr>
        <w:t>increase competition</w:t>
      </w:r>
      <w:r w:rsidRPr="00A445BD">
        <w:rPr>
          <w:sz w:val="22"/>
          <w:u w:val="single"/>
        </w:rPr>
        <w:t xml:space="preserve"> among states </w:t>
      </w:r>
      <w:r w:rsidRPr="00A445BD">
        <w:rPr>
          <w:sz w:val="22"/>
          <w:highlight w:val="cyan"/>
          <w:u w:val="single"/>
        </w:rPr>
        <w:t xml:space="preserve">over the </w:t>
      </w:r>
      <w:r w:rsidRPr="00A445BD">
        <w:rPr>
          <w:b/>
          <w:iCs/>
          <w:sz w:val="22"/>
          <w:highlight w:val="cyan"/>
          <w:u w:val="single"/>
        </w:rPr>
        <w:t>global commons</w:t>
      </w:r>
      <w:r w:rsidRPr="00A445BD">
        <w:rPr>
          <w:sz w:val="22"/>
          <w:u w:val="single"/>
        </w:rPr>
        <w:t>.</w:t>
      </w:r>
      <w:r w:rsidRPr="00A445BD">
        <w:rPr>
          <w:sz w:val="16"/>
        </w:rPr>
        <w:t xml:space="preserve"> The Arctic Ocean and the South China Sea, </w:t>
      </w:r>
      <w:r w:rsidRPr="00A445BD">
        <w:rPr>
          <w:sz w:val="22"/>
          <w:u w:val="single"/>
        </w:rPr>
        <w:t>two contested maritime areas,</w:t>
      </w:r>
      <w:r w:rsidRPr="00A445BD">
        <w:rPr>
          <w:sz w:val="16"/>
        </w:rPr>
        <w:t xml:space="preserve"> both contain considerable mineral and metal deposits along undersea fault lines. As ice retreat opens up more of the Arctic Ocean, exploration for deep-sea deposits of minerals useful for clean energy technology could drive countries that claim territory in the region to assert their claims more forcefully. In the South China Sea, </w:t>
      </w:r>
      <w:r w:rsidRPr="00A445BD">
        <w:rPr>
          <w:sz w:val="22"/>
          <w:highlight w:val="cyan"/>
          <w:u w:val="single"/>
        </w:rPr>
        <w:t>Beijing</w:t>
      </w:r>
      <w:r w:rsidRPr="00A445BD">
        <w:rPr>
          <w:sz w:val="22"/>
          <w:u w:val="single"/>
        </w:rPr>
        <w:t xml:space="preserve"> has begun to develop deep sea mining capacities</w:t>
      </w:r>
      <w:r w:rsidRPr="00A445BD">
        <w:rPr>
          <w:sz w:val="16"/>
        </w:rPr>
        <w:t xml:space="preserve">, which will contribute to its effort to establish control of the mineral-rich seabed. </w:t>
      </w:r>
      <w:r w:rsidRPr="00A445BD">
        <w:rPr>
          <w:sz w:val="22"/>
          <w:u w:val="single"/>
        </w:rPr>
        <w:t xml:space="preserve">China has demonstrated its </w:t>
      </w:r>
      <w:r w:rsidRPr="00A445BD">
        <w:rPr>
          <w:sz w:val="22"/>
          <w:highlight w:val="cyan"/>
          <w:u w:val="single"/>
        </w:rPr>
        <w:t xml:space="preserve">willingness to flaunt </w:t>
      </w:r>
      <w:r w:rsidRPr="00A445BD">
        <w:rPr>
          <w:b/>
          <w:iCs/>
          <w:sz w:val="22"/>
          <w:highlight w:val="cyan"/>
          <w:u w:val="single"/>
        </w:rPr>
        <w:t>international law</w:t>
      </w:r>
      <w:r w:rsidRPr="00A445BD">
        <w:rPr>
          <w:sz w:val="16"/>
        </w:rPr>
        <w:t xml:space="preserve"> and </w:t>
      </w:r>
      <w:r w:rsidRPr="00A445BD">
        <w:rPr>
          <w:b/>
          <w:iCs/>
          <w:sz w:val="22"/>
          <w:highlight w:val="cyan"/>
          <w:u w:val="single"/>
        </w:rPr>
        <w:t>violate</w:t>
      </w:r>
      <w:r w:rsidRPr="00A445BD">
        <w:rPr>
          <w:sz w:val="16"/>
        </w:rPr>
        <w:t xml:space="preserve"> other countries’ sovereign claims to the seabed. </w:t>
      </w:r>
      <w:r w:rsidRPr="00A445BD">
        <w:rPr>
          <w:b/>
          <w:iCs/>
          <w:sz w:val="22"/>
          <w:highlight w:val="cyan"/>
          <w:u w:val="single"/>
        </w:rPr>
        <w:t>Conflict</w:t>
      </w:r>
      <w:r w:rsidRPr="00A445BD">
        <w:rPr>
          <w:sz w:val="22"/>
          <w:u w:val="single"/>
        </w:rPr>
        <w:t xml:space="preserve"> over deep-sea minerals would </w:t>
      </w:r>
      <w:r w:rsidRPr="00A445BD">
        <w:rPr>
          <w:sz w:val="22"/>
          <w:highlight w:val="cyan"/>
          <w:u w:val="single"/>
        </w:rPr>
        <w:t>aggravate these</w:t>
      </w:r>
      <w:r w:rsidRPr="00A445BD">
        <w:rPr>
          <w:sz w:val="22"/>
          <w:u w:val="single"/>
        </w:rPr>
        <w:t xml:space="preserve"> </w:t>
      </w:r>
      <w:r w:rsidRPr="00A445BD">
        <w:rPr>
          <w:sz w:val="22"/>
          <w:highlight w:val="cyan"/>
          <w:u w:val="single"/>
        </w:rPr>
        <w:t>disputes.</w:t>
      </w:r>
    </w:p>
    <w:p w14:paraId="44CB3E81" w14:textId="77777777" w:rsidR="00A445BD" w:rsidRPr="00A445BD" w:rsidRDefault="00A445BD" w:rsidP="00A445BD">
      <w:pPr>
        <w:rPr>
          <w:sz w:val="22"/>
          <w:u w:val="single"/>
        </w:rPr>
      </w:pPr>
      <w:r w:rsidRPr="00A445BD">
        <w:rPr>
          <w:sz w:val="16"/>
        </w:rPr>
        <w:t xml:space="preserve">Finally, China’s hegemony over the global mining operations of many of these critical minerals creates a risk that it will use these elements as trade weapons. </w:t>
      </w:r>
      <w:r w:rsidRPr="00A445BD">
        <w:rPr>
          <w:b/>
          <w:iCs/>
          <w:sz w:val="22"/>
          <w:highlight w:val="cyan"/>
          <w:u w:val="single"/>
        </w:rPr>
        <w:t>China produces 95 percent of rare earth elements</w:t>
      </w:r>
      <w:r w:rsidRPr="00A445BD">
        <w:rPr>
          <w:sz w:val="16"/>
        </w:rPr>
        <w:t xml:space="preserve"> and leads production in many other minerals and metals critical to clean energy technologies. This control is </w:t>
      </w:r>
      <w:r w:rsidRPr="00A445BD">
        <w:rPr>
          <w:sz w:val="22"/>
          <w:u w:val="single"/>
        </w:rPr>
        <w:t>highly centralized within specific Chinese companies</w:t>
      </w:r>
      <w:r w:rsidRPr="00A445BD">
        <w:rPr>
          <w:sz w:val="16"/>
        </w:rPr>
        <w:t xml:space="preserve"> – one Chinese firm, Tianqi Lithium, controls nearly half of the world’s lithium. As part of China’s strategy to become the “center of the clean energy universe,” these minerals are integral to its economic future. Past trade disputes, including China’s withholding of rare earths from Japan in 2010, should cause concern, as they show Beijing is willing to ignore international trade norms surrounding critical metals and minerals. As the trade war between the United States and China escalates, there is a risk that </w:t>
      </w:r>
      <w:r w:rsidRPr="00A445BD">
        <w:rPr>
          <w:sz w:val="22"/>
          <w:highlight w:val="cyan"/>
          <w:u w:val="single"/>
        </w:rPr>
        <w:t>China</w:t>
      </w:r>
      <w:r w:rsidRPr="00A445BD">
        <w:rPr>
          <w:sz w:val="22"/>
          <w:u w:val="single"/>
        </w:rPr>
        <w:t xml:space="preserve"> may leverage these minerals’ </w:t>
      </w:r>
      <w:r w:rsidRPr="00A445BD">
        <w:rPr>
          <w:b/>
          <w:iCs/>
          <w:sz w:val="22"/>
          <w:u w:val="single"/>
        </w:rPr>
        <w:t>geopolitical power</w:t>
      </w:r>
      <w:r w:rsidRPr="00A445BD">
        <w:rPr>
          <w:sz w:val="22"/>
          <w:u w:val="single"/>
        </w:rPr>
        <w:t xml:space="preserve"> and </w:t>
      </w:r>
      <w:r w:rsidRPr="00A445BD">
        <w:rPr>
          <w:b/>
          <w:iCs/>
          <w:sz w:val="22"/>
          <w:highlight w:val="cyan"/>
          <w:u w:val="single"/>
        </w:rPr>
        <w:t>restrict</w:t>
      </w:r>
      <w:r w:rsidRPr="00A445BD">
        <w:rPr>
          <w:sz w:val="22"/>
          <w:highlight w:val="cyan"/>
          <w:u w:val="single"/>
        </w:rPr>
        <w:t xml:space="preserve"> their export to the </w:t>
      </w:r>
      <w:r w:rsidRPr="00A445BD">
        <w:rPr>
          <w:b/>
          <w:iCs/>
          <w:sz w:val="22"/>
          <w:highlight w:val="cyan"/>
          <w:u w:val="single"/>
        </w:rPr>
        <w:t>U</w:t>
      </w:r>
      <w:r w:rsidRPr="00A445BD">
        <w:rPr>
          <w:b/>
          <w:iCs/>
          <w:sz w:val="22"/>
          <w:u w:val="single"/>
        </w:rPr>
        <w:t xml:space="preserve">nited </w:t>
      </w:r>
      <w:r w:rsidRPr="00A445BD">
        <w:rPr>
          <w:b/>
          <w:iCs/>
          <w:sz w:val="22"/>
          <w:highlight w:val="cyan"/>
          <w:u w:val="single"/>
        </w:rPr>
        <w:t>S</w:t>
      </w:r>
      <w:r w:rsidRPr="00A445BD">
        <w:rPr>
          <w:b/>
          <w:iCs/>
          <w:sz w:val="22"/>
          <w:u w:val="single"/>
        </w:rPr>
        <w:t>tates</w:t>
      </w:r>
      <w:r w:rsidRPr="00A445BD">
        <w:rPr>
          <w:sz w:val="22"/>
          <w:u w:val="single"/>
        </w:rPr>
        <w:t>.</w:t>
      </w:r>
    </w:p>
    <w:p w14:paraId="4429C350"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Transition towards renewables will require massive increase in resources—results in petrostate like autocracies and violent coups</w:t>
      </w:r>
    </w:p>
    <w:p w14:paraId="1136B5D9" w14:textId="77777777" w:rsidR="00A445BD" w:rsidRPr="00A445BD" w:rsidRDefault="00A445BD" w:rsidP="00A445BD">
      <w:pPr>
        <w:rPr>
          <w:sz w:val="16"/>
        </w:rPr>
      </w:pPr>
      <w:r w:rsidRPr="00A445BD">
        <w:rPr>
          <w:b/>
          <w:bCs/>
          <w:sz w:val="22"/>
        </w:rPr>
        <w:t>Lind 22</w:t>
      </w:r>
      <w:r w:rsidRPr="00A445BD">
        <w:t xml:space="preserve"> </w:t>
      </w:r>
      <w:r w:rsidRPr="00A445BD">
        <w:rPr>
          <w:sz w:val="16"/>
        </w:rPr>
        <w:t xml:space="preserve">[Michael Lind, 4-5-2022, a columnist at Tablet and a fellow at New America, "Limited Resources and the Problem with Clean Energy," Tablet Magazine, </w:t>
      </w:r>
      <w:hyperlink r:id="rId15" w:history="1">
        <w:r w:rsidRPr="00A445BD">
          <w:t>https://www.tabletmag.com/sections/news/articles/the-coming-resource-wars</w:t>
        </w:r>
      </w:hyperlink>
      <w:r w:rsidRPr="00A445BD">
        <w:rPr>
          <w:sz w:val="16"/>
        </w:rPr>
        <w:t xml:space="preserve"> | czx] </w:t>
      </w:r>
    </w:p>
    <w:p w14:paraId="7AEAFAE1" w14:textId="77777777" w:rsidR="00A445BD" w:rsidRPr="00A445BD" w:rsidRDefault="00A445BD" w:rsidP="00A445BD">
      <w:pPr>
        <w:rPr>
          <w:sz w:val="16"/>
        </w:rPr>
      </w:pPr>
      <w:r w:rsidRPr="00A445BD">
        <w:rPr>
          <w:sz w:val="16"/>
        </w:rPr>
        <w:t>It may be that financial and economic sanctions are enough to force Russia to retreat or negotiate. But Germany, the major NATO economy after the United States, is dependent on Russian oil and gas, which Germans continue to buy, partly subsidizing Putin’s military. At the same time, the world’s largest nation and its biggest economy (in purchasing power parity terms), China, which has surpassed the United States in many areas of manufacturing if not yet software, is in a position to help Russia endure Western sanctions as part of a common crusade to drive the United States out of their regional spheres of influence.</w:t>
      </w:r>
    </w:p>
    <w:p w14:paraId="23A77AA8" w14:textId="77777777" w:rsidR="00A445BD" w:rsidRPr="00A445BD" w:rsidRDefault="00A445BD" w:rsidP="00A445BD">
      <w:pPr>
        <w:rPr>
          <w:sz w:val="16"/>
        </w:rPr>
      </w:pPr>
      <w:r w:rsidRPr="00A445BD">
        <w:rPr>
          <w:sz w:val="16"/>
        </w:rPr>
        <w:t xml:space="preserve">Even the beneficiaries of U.S. dependence on China—Silicon Valley, universities, Wall Street, </w:t>
      </w:r>
      <w:r w:rsidRPr="00A445BD">
        <w:rPr>
          <w:u w:val="single"/>
        </w:rPr>
        <w:t>“</w:t>
      </w:r>
      <w:r w:rsidRPr="00A445BD">
        <w:rPr>
          <w:highlight w:val="cyan"/>
          <w:u w:val="single"/>
        </w:rPr>
        <w:t>green” tech</w:t>
      </w:r>
      <w:r w:rsidRPr="00A445BD">
        <w:rPr>
          <w:u w:val="single"/>
        </w:rPr>
        <w:t xml:space="preserve">nologies that </w:t>
      </w:r>
      <w:r w:rsidRPr="00A445BD">
        <w:rPr>
          <w:highlight w:val="cyan"/>
          <w:u w:val="single"/>
        </w:rPr>
        <w:t>need Chinese imports</w:t>
      </w:r>
      <w:r w:rsidRPr="00A445BD">
        <w:rPr>
          <w:u w:val="single"/>
        </w:rPr>
        <w:t xml:space="preserve">—are being forced to acknowledge that </w:t>
      </w:r>
      <w:r w:rsidRPr="00A445BD">
        <w:rPr>
          <w:highlight w:val="cyan"/>
          <w:u w:val="single"/>
        </w:rPr>
        <w:t xml:space="preserve">we still </w:t>
      </w:r>
      <w:r w:rsidRPr="00A445BD">
        <w:rPr>
          <w:b/>
          <w:bCs/>
          <w:highlight w:val="cyan"/>
          <w:u w:val="single"/>
        </w:rPr>
        <w:t>live in a material world</w:t>
      </w:r>
      <w:r w:rsidRPr="00A445BD">
        <w:rPr>
          <w:sz w:val="16"/>
        </w:rPr>
        <w:t xml:space="preserve"> in which countries can be great powers even if they do not dominate global banking and insurance markets, </w:t>
      </w:r>
      <w:r w:rsidRPr="00A445BD">
        <w:rPr>
          <w:u w:val="single"/>
        </w:rPr>
        <w:t>on the basis of mining energy and minerals, growing crops, and making physical things</w:t>
      </w:r>
      <w:r w:rsidRPr="00A445BD">
        <w:rPr>
          <w:sz w:val="16"/>
        </w:rPr>
        <w:t>. Russia and Ukraine together are responsible for more than a quarter of global wheat exports. Russia and Belarus together produce nearly half of the global exports of potash, a critical nutrient used in fertilizers, while Russia produces more than a fifth of the ammonia exports used in global agriculture.</w:t>
      </w:r>
    </w:p>
    <w:p w14:paraId="6B194EAD" w14:textId="77777777" w:rsidR="00A445BD" w:rsidRPr="00A445BD" w:rsidRDefault="00A445BD" w:rsidP="00A445BD">
      <w:pPr>
        <w:rPr>
          <w:u w:val="single"/>
        </w:rPr>
      </w:pPr>
      <w:r w:rsidRPr="00A445BD">
        <w:rPr>
          <w:sz w:val="16"/>
        </w:rPr>
        <w:t xml:space="preserve">For its part, </w:t>
      </w:r>
      <w:r w:rsidRPr="00A445BD">
        <w:rPr>
          <w:b/>
          <w:bCs/>
          <w:highlight w:val="cyan"/>
          <w:u w:val="single"/>
        </w:rPr>
        <w:t>China dominates global production</w:t>
      </w:r>
      <w:r w:rsidRPr="00A445BD">
        <w:rPr>
          <w:highlight w:val="cyan"/>
          <w:u w:val="single"/>
        </w:rPr>
        <w:t xml:space="preserve"> of many</w:t>
      </w:r>
      <w:r w:rsidRPr="00A445BD">
        <w:rPr>
          <w:u w:val="single"/>
        </w:rPr>
        <w:t xml:space="preserve"> essential </w:t>
      </w:r>
      <w:r w:rsidRPr="00A445BD">
        <w:rPr>
          <w:highlight w:val="cyan"/>
          <w:u w:val="single"/>
        </w:rPr>
        <w:t>minerals</w:t>
      </w:r>
      <w:r w:rsidRPr="00A445BD">
        <w:rPr>
          <w:u w:val="single"/>
        </w:rPr>
        <w:t>, both directly—producing 63% of rare earths and 45% of molybdenum—and indirectly, by investing in lithium mines in Australia, platinum mines in South Africa, and cobalt mines in the Democratic Republic of Congo.</w:t>
      </w:r>
    </w:p>
    <w:p w14:paraId="44EC4646" w14:textId="77777777" w:rsidR="00A445BD" w:rsidRPr="00A445BD" w:rsidRDefault="00A445BD" w:rsidP="00A445BD">
      <w:pPr>
        <w:rPr>
          <w:sz w:val="16"/>
        </w:rPr>
      </w:pPr>
      <w:r w:rsidRPr="00A445BD">
        <w:rPr>
          <w:sz w:val="16"/>
        </w:rPr>
        <w:t>A few decades ago, the United States mined and refined many of the minerals it now imports. But thanks to cheap labor abroad, excessive environmental regulations at home, and the fantasy of the post-material “information economy,” the U.S. government allowed corporations to shut down many American mines even as other firms shuttered American factories. The energy analyst Mark P. Mills describes the result:</w:t>
      </w:r>
    </w:p>
    <w:p w14:paraId="3750B5FC" w14:textId="77777777" w:rsidR="00A445BD" w:rsidRPr="00A445BD" w:rsidRDefault="00A445BD" w:rsidP="00A445BD">
      <w:pPr>
        <w:rPr>
          <w:u w:val="single"/>
        </w:rPr>
      </w:pPr>
      <w:r w:rsidRPr="00A445BD">
        <w:rPr>
          <w:u w:val="single"/>
        </w:rPr>
        <w:t xml:space="preserve">As recently as 1990, the </w:t>
      </w:r>
      <w:r w:rsidRPr="00A445BD">
        <w:rPr>
          <w:highlight w:val="cyan"/>
          <w:u w:val="single"/>
        </w:rPr>
        <w:t>U.S.</w:t>
      </w:r>
      <w:r w:rsidRPr="00A445BD">
        <w:rPr>
          <w:u w:val="single"/>
        </w:rPr>
        <w:t xml:space="preserve"> was the world’s number-one producer of minerals. Today, it </w:t>
      </w:r>
      <w:r w:rsidRPr="00A445BD">
        <w:rPr>
          <w:highlight w:val="cyan"/>
          <w:u w:val="single"/>
        </w:rPr>
        <w:t xml:space="preserve">is in </w:t>
      </w:r>
      <w:r w:rsidRPr="00A445BD">
        <w:rPr>
          <w:b/>
          <w:bCs/>
          <w:highlight w:val="cyan"/>
          <w:u w:val="single"/>
        </w:rPr>
        <w:t>seventh place</w:t>
      </w:r>
      <w:r w:rsidRPr="00A445BD">
        <w:rPr>
          <w:u w:val="single"/>
        </w:rPr>
        <w:t>. …</w:t>
      </w:r>
    </w:p>
    <w:p w14:paraId="2E62541F" w14:textId="77777777" w:rsidR="00A445BD" w:rsidRPr="00A445BD" w:rsidRDefault="00A445BD" w:rsidP="00A445BD">
      <w:pPr>
        <w:rPr>
          <w:u w:val="single"/>
        </w:rPr>
      </w:pPr>
      <w:r w:rsidRPr="00A445BD">
        <w:rPr>
          <w:sz w:val="16"/>
        </w:rPr>
        <w:t xml:space="preserve">More relevant, as the </w:t>
      </w:r>
      <w:r w:rsidRPr="00A445BD">
        <w:rPr>
          <w:u w:val="single"/>
        </w:rPr>
        <w:t>United States Geological Survey (</w:t>
      </w:r>
      <w:r w:rsidRPr="00A445BD">
        <w:rPr>
          <w:highlight w:val="cyan"/>
          <w:u w:val="single"/>
        </w:rPr>
        <w:t>USGS) notes</w:t>
      </w:r>
      <w:r w:rsidRPr="00A445BD">
        <w:rPr>
          <w:u w:val="single"/>
        </w:rPr>
        <w:t xml:space="preserve">, </w:t>
      </w:r>
      <w:r w:rsidRPr="00A445BD">
        <w:rPr>
          <w:highlight w:val="cyan"/>
          <w:u w:val="single"/>
        </w:rPr>
        <w:t xml:space="preserve">are </w:t>
      </w:r>
      <w:r w:rsidRPr="00A445BD">
        <w:rPr>
          <w:b/>
          <w:bCs/>
          <w:highlight w:val="cyan"/>
          <w:u w:val="single"/>
        </w:rPr>
        <w:t>strategic dependencies on</w:t>
      </w:r>
      <w:r w:rsidRPr="00A445BD">
        <w:rPr>
          <w:b/>
          <w:bCs/>
          <w:u w:val="single"/>
        </w:rPr>
        <w:t xml:space="preserve"> specific </w:t>
      </w:r>
      <w:r w:rsidRPr="00A445BD">
        <w:rPr>
          <w:b/>
          <w:bCs/>
          <w:highlight w:val="cyan"/>
          <w:u w:val="single"/>
        </w:rPr>
        <w:t>critical minerals</w:t>
      </w:r>
      <w:r w:rsidRPr="00A445BD">
        <w:rPr>
          <w:sz w:val="16"/>
        </w:rPr>
        <w:t xml:space="preserve">. </w:t>
      </w:r>
      <w:r w:rsidRPr="00A445BD">
        <w:rPr>
          <w:u w:val="single"/>
        </w:rPr>
        <w:t xml:space="preserve">In 1954, the U.S. was 100% dependent on imports for eight minerals. Today, </w:t>
      </w:r>
      <w:r w:rsidRPr="00A445BD">
        <w:rPr>
          <w:highlight w:val="cyan"/>
          <w:u w:val="single"/>
        </w:rPr>
        <w:t>the U.S. is 100% reliant on imports for</w:t>
      </w:r>
      <w:r w:rsidRPr="00A445BD">
        <w:rPr>
          <w:u w:val="single"/>
        </w:rPr>
        <w:t xml:space="preserve"> 17 minerals and depends on imports for over 50% of </w:t>
      </w:r>
      <w:r w:rsidRPr="00A445BD">
        <w:rPr>
          <w:highlight w:val="cyan"/>
          <w:u w:val="single"/>
        </w:rPr>
        <w:t>29</w:t>
      </w:r>
      <w:r w:rsidRPr="00A445BD">
        <w:rPr>
          <w:u w:val="single"/>
        </w:rPr>
        <w:t xml:space="preserve"> widely used </w:t>
      </w:r>
      <w:r w:rsidRPr="00A445BD">
        <w:rPr>
          <w:highlight w:val="cyan"/>
          <w:u w:val="single"/>
        </w:rPr>
        <w:t>minerals</w:t>
      </w:r>
      <w:r w:rsidRPr="00A445BD">
        <w:rPr>
          <w:sz w:val="16"/>
        </w:rPr>
        <w:t xml:space="preserve">. </w:t>
      </w:r>
      <w:r w:rsidRPr="00A445BD">
        <w:rPr>
          <w:b/>
          <w:bCs/>
          <w:highlight w:val="cyan"/>
          <w:u w:val="single"/>
        </w:rPr>
        <w:t>China is a significant source for half</w:t>
      </w:r>
      <w:r w:rsidRPr="00A445BD">
        <w:rPr>
          <w:b/>
          <w:bCs/>
          <w:u w:val="single"/>
        </w:rPr>
        <w:t xml:space="preserve"> </w:t>
      </w:r>
      <w:r w:rsidRPr="00A445BD">
        <w:rPr>
          <w:u w:val="single"/>
        </w:rPr>
        <w:t>of those 29 minerals.</w:t>
      </w:r>
    </w:p>
    <w:p w14:paraId="0D41FF5C" w14:textId="77777777" w:rsidR="00A445BD" w:rsidRPr="00A445BD" w:rsidRDefault="00A445BD" w:rsidP="00A445BD">
      <w:pPr>
        <w:rPr>
          <w:u w:val="single"/>
        </w:rPr>
      </w:pPr>
      <w:r w:rsidRPr="00A445BD">
        <w:rPr>
          <w:sz w:val="16"/>
        </w:rPr>
        <w:t>Along with free market globalism</w:t>
      </w:r>
      <w:r w:rsidRPr="00A445BD">
        <w:rPr>
          <w:u w:val="single"/>
        </w:rPr>
        <w:t xml:space="preserve">, the </w:t>
      </w:r>
      <w:r w:rsidRPr="00A445BD">
        <w:rPr>
          <w:highlight w:val="cyan"/>
          <w:u w:val="single"/>
        </w:rPr>
        <w:t xml:space="preserve">environmental movement has </w:t>
      </w:r>
      <w:r w:rsidRPr="00A445BD">
        <w:rPr>
          <w:b/>
          <w:iCs/>
          <w:sz w:val="22"/>
          <w:highlight w:val="cyan"/>
          <w:u w:val="single"/>
        </w:rPr>
        <w:t>crippled</w:t>
      </w:r>
      <w:r w:rsidRPr="00A445BD">
        <w:rPr>
          <w:highlight w:val="cyan"/>
          <w:u w:val="single"/>
        </w:rPr>
        <w:t xml:space="preserve"> and </w:t>
      </w:r>
      <w:r w:rsidRPr="00A445BD">
        <w:rPr>
          <w:b/>
          <w:iCs/>
          <w:sz w:val="22"/>
          <w:highlight w:val="cyan"/>
          <w:u w:val="single"/>
        </w:rPr>
        <w:t>endangered</w:t>
      </w:r>
      <w:r w:rsidRPr="00A445BD">
        <w:rPr>
          <w:highlight w:val="cyan"/>
          <w:u w:val="single"/>
        </w:rPr>
        <w:t xml:space="preserve"> the economies of the United States and</w:t>
      </w:r>
      <w:r w:rsidRPr="00A445BD">
        <w:rPr>
          <w:u w:val="single"/>
        </w:rPr>
        <w:t xml:space="preserve"> its </w:t>
      </w:r>
      <w:r w:rsidRPr="00A445BD">
        <w:rPr>
          <w:highlight w:val="cyan"/>
          <w:u w:val="single"/>
        </w:rPr>
        <w:t>allies</w:t>
      </w:r>
      <w:r w:rsidRPr="00A445BD">
        <w:rPr>
          <w:sz w:val="16"/>
        </w:rPr>
        <w:t>. Rejecting the asceticism of the old Malthusian left that called for voluntary poverty, edgrowth, and population decline through anti-natalism</w:t>
      </w:r>
      <w:r w:rsidRPr="00A445BD">
        <w:rPr>
          <w:u w:val="single"/>
        </w:rPr>
        <w:t>, establishment environmentalist leaders like Al Gore and his European counterparts have optimistically claimed that existing technology permits a rapid “green transition” from fossil fuels and nuclear energy to solar, wind, and hydro power, with no need to lower Western living standards or cripple what remains of Western industry.</w:t>
      </w:r>
    </w:p>
    <w:p w14:paraId="37EE1496" w14:textId="77777777" w:rsidR="00A445BD" w:rsidRPr="00A445BD" w:rsidRDefault="00A445BD" w:rsidP="00A445BD">
      <w:pPr>
        <w:rPr>
          <w:sz w:val="16"/>
        </w:rPr>
      </w:pPr>
      <w:r w:rsidRPr="00A445BD">
        <w:rPr>
          <w:u w:val="single"/>
        </w:rPr>
        <w:t>But according to experts on global mineral production who belong to SoS Minerals, in a letter delivered to the British Committee on Climate Change</w:t>
      </w:r>
      <w:r w:rsidRPr="00A445BD">
        <w:rPr>
          <w:sz w:val="16"/>
        </w:rPr>
        <w:t>:</w:t>
      </w:r>
    </w:p>
    <w:p w14:paraId="43987FC1" w14:textId="77777777" w:rsidR="00A445BD" w:rsidRPr="00A445BD" w:rsidRDefault="00A445BD" w:rsidP="00A445BD">
      <w:pPr>
        <w:rPr>
          <w:sz w:val="16"/>
        </w:rPr>
      </w:pPr>
      <w:r w:rsidRPr="00A445BD">
        <w:rPr>
          <w:highlight w:val="cyan"/>
          <w:u w:val="single"/>
        </w:rPr>
        <w:t>The</w:t>
      </w:r>
      <w:r w:rsidRPr="00A445BD">
        <w:rPr>
          <w:u w:val="single"/>
        </w:rPr>
        <w:t xml:space="preserve"> metal </w:t>
      </w:r>
      <w:r w:rsidRPr="00A445BD">
        <w:rPr>
          <w:highlight w:val="cyan"/>
          <w:u w:val="single"/>
        </w:rPr>
        <w:t>resource needed</w:t>
      </w:r>
      <w:r w:rsidRPr="00A445BD">
        <w:rPr>
          <w:u w:val="single"/>
        </w:rPr>
        <w:t xml:space="preserve"> to make all cars and vans electric by 2050 and all sales to be purely battery electric [in the UK] by 2035. </w:t>
      </w:r>
      <w:r w:rsidRPr="00A445BD">
        <w:rPr>
          <w:sz w:val="16"/>
        </w:rPr>
        <w:t xml:space="preserve">To replace all UK-based vehicles today with electric vehicles (not including the LGV and HGV fleets), assuming they use the most resource-frugal next-generation NMC 811 batteries, would take 207,900 tonnes cobalt, 264,600 tonnes of lithium carbonate (LCE), at least 7,200 tonnes of neodymium and dysprosium, in addition to 2,362,500 tonnes copper. </w:t>
      </w:r>
      <w:r w:rsidRPr="00A445BD">
        <w:rPr>
          <w:u w:val="single"/>
        </w:rPr>
        <w:t xml:space="preserve">This represents, </w:t>
      </w:r>
      <w:r w:rsidRPr="00A445BD">
        <w:rPr>
          <w:highlight w:val="cyan"/>
          <w:u w:val="single"/>
        </w:rPr>
        <w:t xml:space="preserve">just under </w:t>
      </w:r>
      <w:r w:rsidRPr="00A445BD">
        <w:rPr>
          <w:b/>
          <w:bCs/>
          <w:highlight w:val="cyan"/>
          <w:u w:val="single"/>
        </w:rPr>
        <w:t>two times</w:t>
      </w:r>
      <w:r w:rsidRPr="00A445BD">
        <w:rPr>
          <w:b/>
          <w:bCs/>
          <w:u w:val="single"/>
        </w:rPr>
        <w:t xml:space="preserve"> the </w:t>
      </w:r>
      <w:r w:rsidRPr="00A445BD">
        <w:rPr>
          <w:b/>
          <w:bCs/>
          <w:highlight w:val="cyan"/>
          <w:u w:val="single"/>
        </w:rPr>
        <w:t>total annual world cobalt</w:t>
      </w:r>
      <w:r w:rsidRPr="00A445BD">
        <w:rPr>
          <w:b/>
          <w:bCs/>
          <w:u w:val="single"/>
        </w:rPr>
        <w:t xml:space="preserve"> production</w:t>
      </w:r>
      <w:r w:rsidRPr="00A445BD">
        <w:rPr>
          <w:u w:val="single"/>
        </w:rPr>
        <w:t xml:space="preserve">, nearly </w:t>
      </w:r>
      <w:r w:rsidRPr="00A445BD">
        <w:rPr>
          <w:b/>
          <w:bCs/>
          <w:u w:val="single"/>
        </w:rPr>
        <w:t xml:space="preserve">the entire world production of neodymium, three quarters the world’s </w:t>
      </w:r>
      <w:r w:rsidRPr="00A445BD">
        <w:rPr>
          <w:b/>
          <w:bCs/>
          <w:highlight w:val="cyan"/>
          <w:u w:val="single"/>
        </w:rPr>
        <w:t>lithium</w:t>
      </w:r>
      <w:r w:rsidRPr="00A445BD">
        <w:rPr>
          <w:b/>
          <w:bCs/>
          <w:u w:val="single"/>
        </w:rPr>
        <w:t xml:space="preserve"> production</w:t>
      </w:r>
      <w:r w:rsidRPr="00A445BD">
        <w:rPr>
          <w:u w:val="single"/>
        </w:rPr>
        <w:t xml:space="preserve"> </w:t>
      </w:r>
      <w:r w:rsidRPr="00A445BD">
        <w:rPr>
          <w:highlight w:val="cyan"/>
          <w:u w:val="single"/>
        </w:rPr>
        <w:t>and</w:t>
      </w:r>
      <w:r w:rsidRPr="00A445BD">
        <w:rPr>
          <w:u w:val="single"/>
        </w:rPr>
        <w:t xml:space="preserve"> 12% of the world’s </w:t>
      </w:r>
      <w:r w:rsidRPr="00A445BD">
        <w:rPr>
          <w:highlight w:val="cyan"/>
          <w:u w:val="single"/>
        </w:rPr>
        <w:t>copper production</w:t>
      </w:r>
      <w:r w:rsidRPr="00A445BD">
        <w:rPr>
          <w:u w:val="single"/>
        </w:rPr>
        <w:t xml:space="preserve"> during 2018. Even ensuring the annual supply of electric vehicles only, from 2035 as pledged, will require the UK to annually import </w:t>
      </w:r>
      <w:r w:rsidRPr="00A445BD">
        <w:rPr>
          <w:b/>
          <w:bCs/>
          <w:u w:val="single"/>
        </w:rPr>
        <w:t>the equivalent of the entire annual cobalt needs of European industry.</w:t>
      </w:r>
      <w:r w:rsidRPr="00A445BD">
        <w:rPr>
          <w:sz w:val="16"/>
        </w:rPr>
        <w:t xml:space="preserve"> …</w:t>
      </w:r>
    </w:p>
    <w:p w14:paraId="4C69F0F8" w14:textId="77777777" w:rsidR="00A445BD" w:rsidRPr="00A445BD" w:rsidRDefault="00A445BD" w:rsidP="00A445BD">
      <w:pPr>
        <w:rPr>
          <w:u w:val="single"/>
        </w:rPr>
      </w:pPr>
      <w:r w:rsidRPr="00A445BD">
        <w:rPr>
          <w:u w:val="single"/>
        </w:rPr>
        <w:t xml:space="preserve">Challenges of using ‘green energy’ to power electric cars: If </w:t>
      </w:r>
      <w:r w:rsidRPr="00A445BD">
        <w:rPr>
          <w:highlight w:val="cyan"/>
          <w:u w:val="single"/>
        </w:rPr>
        <w:t>wind farms</w:t>
      </w:r>
      <w:r w:rsidRPr="00A445BD">
        <w:rPr>
          <w:u w:val="single"/>
        </w:rPr>
        <w:t xml:space="preserve"> are chosen to generate the power for the projected two billion cars at UK average usage, this requires the equivalent </w:t>
      </w:r>
      <w:r w:rsidRPr="00A445BD">
        <w:rPr>
          <w:b/>
          <w:bCs/>
          <w:u w:val="single"/>
        </w:rPr>
        <w:t xml:space="preserve">of </w:t>
      </w:r>
      <w:r w:rsidRPr="00A445BD">
        <w:rPr>
          <w:b/>
          <w:bCs/>
          <w:highlight w:val="cyan"/>
          <w:u w:val="single"/>
        </w:rPr>
        <w:t>a further years’ worth</w:t>
      </w:r>
      <w:r w:rsidRPr="00A445BD">
        <w:rPr>
          <w:b/>
          <w:bCs/>
          <w:u w:val="single"/>
        </w:rPr>
        <w:t xml:space="preserve"> </w:t>
      </w:r>
      <w:r w:rsidRPr="00A445BD">
        <w:rPr>
          <w:b/>
          <w:bCs/>
          <w:highlight w:val="cyan"/>
          <w:u w:val="single"/>
        </w:rPr>
        <w:t>of</w:t>
      </w:r>
      <w:r w:rsidRPr="00A445BD">
        <w:rPr>
          <w:b/>
          <w:bCs/>
          <w:u w:val="single"/>
        </w:rPr>
        <w:t xml:space="preserve"> total global </w:t>
      </w:r>
      <w:r w:rsidRPr="00A445BD">
        <w:rPr>
          <w:b/>
          <w:bCs/>
          <w:highlight w:val="cyan"/>
          <w:u w:val="single"/>
        </w:rPr>
        <w:t>copper</w:t>
      </w:r>
      <w:r w:rsidRPr="00A445BD">
        <w:rPr>
          <w:b/>
          <w:bCs/>
          <w:u w:val="single"/>
        </w:rPr>
        <w:t xml:space="preserve"> supp</w:t>
      </w:r>
      <w:r w:rsidRPr="00A445BD">
        <w:rPr>
          <w:u w:val="single"/>
        </w:rPr>
        <w:t>ly and 10 years’ worth of global neodymium and dysprosium production to build the windfarms.</w:t>
      </w:r>
    </w:p>
    <w:p w14:paraId="174E3C7A" w14:textId="77777777" w:rsidR="00A445BD" w:rsidRPr="00A445BD" w:rsidRDefault="00A445BD" w:rsidP="00A445BD">
      <w:pPr>
        <w:rPr>
          <w:u w:val="single"/>
        </w:rPr>
      </w:pPr>
      <w:r w:rsidRPr="00A445BD">
        <w:rPr>
          <w:highlight w:val="cyan"/>
          <w:u w:val="single"/>
        </w:rPr>
        <w:t>There is not enough</w:t>
      </w:r>
      <w:r w:rsidRPr="00A445BD">
        <w:rPr>
          <w:u w:val="single"/>
        </w:rPr>
        <w:t xml:space="preserve"> cobalt, neodymium, or lithium </w:t>
      </w:r>
      <w:r w:rsidRPr="00A445BD">
        <w:rPr>
          <w:highlight w:val="cyan"/>
          <w:u w:val="single"/>
        </w:rPr>
        <w:t>being mined and refined in the entire world</w:t>
      </w:r>
      <w:r w:rsidRPr="00A445BD">
        <w:rPr>
          <w:u w:val="single"/>
        </w:rPr>
        <w:t xml:space="preserve"> today </w:t>
      </w:r>
      <w:r w:rsidRPr="00A445BD">
        <w:rPr>
          <w:highlight w:val="cyan"/>
          <w:u w:val="single"/>
        </w:rPr>
        <w:t>for Britain</w:t>
      </w:r>
      <w:r w:rsidRPr="00A445BD">
        <w:rPr>
          <w:u w:val="single"/>
        </w:rPr>
        <w:t xml:space="preserve"> to meet its green transition goals in the next generation. </w:t>
      </w:r>
      <w:r w:rsidRPr="00A445BD">
        <w:rPr>
          <w:highlight w:val="cyan"/>
          <w:u w:val="single"/>
        </w:rPr>
        <w:t>And Britain has only 67 million</w:t>
      </w:r>
      <w:r w:rsidRPr="00A445BD">
        <w:rPr>
          <w:u w:val="single"/>
        </w:rPr>
        <w:t xml:space="preserve"> people. </w:t>
      </w:r>
      <w:r w:rsidRPr="00A445BD">
        <w:rPr>
          <w:highlight w:val="cyan"/>
          <w:u w:val="single"/>
        </w:rPr>
        <w:t xml:space="preserve">The United States has </w:t>
      </w:r>
      <w:r w:rsidRPr="00A445BD">
        <w:rPr>
          <w:b/>
          <w:bCs/>
          <w:highlight w:val="cyan"/>
          <w:u w:val="single"/>
        </w:rPr>
        <w:t>330</w:t>
      </w:r>
      <w:r w:rsidRPr="00A445BD">
        <w:rPr>
          <w:b/>
          <w:bCs/>
          <w:u w:val="single"/>
        </w:rPr>
        <w:t xml:space="preserve"> million</w:t>
      </w:r>
      <w:r w:rsidRPr="00A445BD">
        <w:rPr>
          <w:u w:val="single"/>
        </w:rPr>
        <w:t xml:space="preserve">. </w:t>
      </w:r>
      <w:r w:rsidRPr="00A445BD">
        <w:rPr>
          <w:highlight w:val="cyan"/>
          <w:u w:val="single"/>
        </w:rPr>
        <w:t xml:space="preserve">The world has nearly </w:t>
      </w:r>
      <w:r w:rsidRPr="00A445BD">
        <w:rPr>
          <w:b/>
          <w:bCs/>
          <w:highlight w:val="cyan"/>
          <w:u w:val="single"/>
        </w:rPr>
        <w:t>8 billion</w:t>
      </w:r>
      <w:r w:rsidRPr="00A445BD">
        <w:rPr>
          <w:u w:val="single"/>
        </w:rPr>
        <w:t xml:space="preserve">. </w:t>
      </w:r>
      <w:r w:rsidRPr="00A445BD">
        <w:rPr>
          <w:b/>
          <w:bCs/>
          <w:highlight w:val="cyan"/>
          <w:u w:val="single"/>
        </w:rPr>
        <w:t>Do the math</w:t>
      </w:r>
      <w:r w:rsidRPr="00A445BD">
        <w:rPr>
          <w:highlight w:val="cyan"/>
          <w:u w:val="single"/>
        </w:rPr>
        <w:t>.</w:t>
      </w:r>
    </w:p>
    <w:p w14:paraId="2F72DAC1" w14:textId="77777777" w:rsidR="00A445BD" w:rsidRPr="00A445BD" w:rsidRDefault="00A445BD" w:rsidP="00A445BD">
      <w:pPr>
        <w:rPr>
          <w:sz w:val="16"/>
        </w:rPr>
      </w:pPr>
      <w:r w:rsidRPr="00A445BD">
        <w:rPr>
          <w:u w:val="single"/>
        </w:rPr>
        <w:t>“</w:t>
      </w:r>
      <w:r w:rsidRPr="00A445BD">
        <w:rPr>
          <w:b/>
          <w:bCs/>
          <w:highlight w:val="cyan"/>
          <w:u w:val="single"/>
        </w:rPr>
        <w:t>Clean” energy is not clean</w:t>
      </w:r>
      <w:r w:rsidRPr="00A445BD">
        <w:rPr>
          <w:u w:val="single"/>
        </w:rPr>
        <w:t xml:space="preserve">. No less than natural gas and oil extraction, extracting the minerals required for solar, wind, and hydro power equipment </w:t>
      </w:r>
      <w:r w:rsidRPr="00A445BD">
        <w:rPr>
          <w:b/>
          <w:bCs/>
          <w:highlight w:val="cyan"/>
          <w:u w:val="single"/>
        </w:rPr>
        <w:t>requires massive mines and destruction of local landscapes and ecosystem</w:t>
      </w:r>
      <w:r w:rsidRPr="00A445BD">
        <w:rPr>
          <w:highlight w:val="cyan"/>
          <w:u w:val="single"/>
        </w:rPr>
        <w:t>s</w:t>
      </w:r>
      <w:r w:rsidRPr="00A445BD">
        <w:rPr>
          <w:u w:val="single"/>
        </w:rPr>
        <w:t>.</w:t>
      </w:r>
      <w:r w:rsidRPr="00A445BD">
        <w:rPr>
          <w:sz w:val="16"/>
        </w:rPr>
        <w:t xml:space="preserve"> For pointing out this obvious fact, the left-wing filmmaker Michael Moore’s documentary Planet of the Humans was denounced by the organized green lobby, and Moore himself has been canceled by the left.</w:t>
      </w:r>
    </w:p>
    <w:p w14:paraId="643EEE0F" w14:textId="77777777" w:rsidR="00A445BD" w:rsidRPr="00A445BD" w:rsidRDefault="00A445BD" w:rsidP="00A445BD">
      <w:pPr>
        <w:rPr>
          <w:u w:val="single"/>
        </w:rPr>
      </w:pPr>
      <w:r w:rsidRPr="00A445BD">
        <w:rPr>
          <w:sz w:val="16"/>
        </w:rPr>
        <w:t xml:space="preserve">While some democracies like Australia, Canada, and the United States have significant mineral resources, </w:t>
      </w:r>
      <w:r w:rsidRPr="00A445BD">
        <w:rPr>
          <w:highlight w:val="cyan"/>
          <w:u w:val="single"/>
        </w:rPr>
        <w:t>many</w:t>
      </w:r>
      <w:r w:rsidRPr="00A445BD">
        <w:rPr>
          <w:u w:val="single"/>
        </w:rPr>
        <w:t xml:space="preserve"> of the </w:t>
      </w:r>
      <w:r w:rsidRPr="00A445BD">
        <w:rPr>
          <w:highlight w:val="cyan"/>
          <w:u w:val="single"/>
        </w:rPr>
        <w:t>countries with large</w:t>
      </w:r>
      <w:r w:rsidRPr="00A445BD">
        <w:rPr>
          <w:u w:val="single"/>
        </w:rPr>
        <w:t xml:space="preserve"> mineral resources and </w:t>
      </w:r>
      <w:r w:rsidRPr="00A445BD">
        <w:rPr>
          <w:highlight w:val="cyan"/>
          <w:u w:val="single"/>
        </w:rPr>
        <w:t>reserves</w:t>
      </w:r>
      <w:r w:rsidRPr="00A445BD">
        <w:rPr>
          <w:u w:val="single"/>
        </w:rPr>
        <w:t xml:space="preserve"> </w:t>
      </w:r>
      <w:r w:rsidRPr="00A445BD">
        <w:rPr>
          <w:highlight w:val="cyan"/>
          <w:u w:val="single"/>
        </w:rPr>
        <w:t xml:space="preserve">are </w:t>
      </w:r>
      <w:r w:rsidRPr="00A445BD">
        <w:rPr>
          <w:b/>
          <w:bCs/>
          <w:highlight w:val="cyan"/>
          <w:u w:val="single"/>
        </w:rPr>
        <w:t>autocracies</w:t>
      </w:r>
      <w:r w:rsidRPr="00A445BD">
        <w:rPr>
          <w:u w:val="single"/>
        </w:rPr>
        <w:t xml:space="preserve"> or fragile postcolonial regimes: </w:t>
      </w:r>
      <w:r w:rsidRPr="00A445BD">
        <w:rPr>
          <w:b/>
          <w:bCs/>
          <w:highlight w:val="cyan"/>
          <w:u w:val="single"/>
        </w:rPr>
        <w:t>China</w:t>
      </w:r>
      <w:r w:rsidRPr="00A445BD">
        <w:rPr>
          <w:u w:val="single"/>
        </w:rPr>
        <w:t xml:space="preserve"> (gold, tin, and bauxite, used to make aluminum), Indonesia (nickel, tin, gold), </w:t>
      </w:r>
      <w:r w:rsidRPr="00A445BD">
        <w:rPr>
          <w:highlight w:val="cyan"/>
          <w:u w:val="single"/>
        </w:rPr>
        <w:t>and Russia</w:t>
      </w:r>
      <w:r w:rsidRPr="00A445BD">
        <w:rPr>
          <w:u w:val="single"/>
        </w:rPr>
        <w:t xml:space="preserve"> (oil, gas, nickel). Half of global cobalt reserves are found in one country—the </w:t>
      </w:r>
      <w:r w:rsidRPr="00A445BD">
        <w:rPr>
          <w:b/>
          <w:bCs/>
          <w:highlight w:val="cyan"/>
          <w:u w:val="single"/>
        </w:rPr>
        <w:t>D</w:t>
      </w:r>
      <w:r w:rsidRPr="00A445BD">
        <w:rPr>
          <w:b/>
          <w:bCs/>
          <w:u w:val="single"/>
        </w:rPr>
        <w:t xml:space="preserve">emocratic </w:t>
      </w:r>
      <w:r w:rsidRPr="00A445BD">
        <w:rPr>
          <w:b/>
          <w:bCs/>
          <w:highlight w:val="cyan"/>
          <w:u w:val="single"/>
        </w:rPr>
        <w:t>R</w:t>
      </w:r>
      <w:r w:rsidRPr="00A445BD">
        <w:rPr>
          <w:b/>
          <w:bCs/>
          <w:u w:val="single"/>
        </w:rPr>
        <w:t xml:space="preserve">epublic of </w:t>
      </w:r>
      <w:r w:rsidRPr="00A445BD">
        <w:rPr>
          <w:b/>
          <w:bCs/>
          <w:highlight w:val="cyan"/>
          <w:u w:val="single"/>
        </w:rPr>
        <w:t>C</w:t>
      </w:r>
      <w:r w:rsidRPr="00A445BD">
        <w:rPr>
          <w:b/>
          <w:bCs/>
          <w:u w:val="single"/>
        </w:rPr>
        <w:t>ongo</w:t>
      </w:r>
      <w:r w:rsidRPr="00A445BD">
        <w:rPr>
          <w:u w:val="single"/>
        </w:rPr>
        <w:t>.</w:t>
      </w:r>
      <w:r w:rsidRPr="00A445BD">
        <w:rPr>
          <w:sz w:val="16"/>
        </w:rPr>
        <w:t xml:space="preserve"> Substitutes for some of these minerals may be discovered or synthesized. But in other cases, </w:t>
      </w:r>
      <w:r w:rsidRPr="00A445BD">
        <w:rPr>
          <w:u w:val="single"/>
        </w:rPr>
        <w:t xml:space="preserve">natural </w:t>
      </w:r>
      <w:r w:rsidRPr="00A445BD">
        <w:rPr>
          <w:highlight w:val="cyan"/>
          <w:u w:val="single"/>
        </w:rPr>
        <w:t>deposits</w:t>
      </w:r>
      <w:r w:rsidRPr="00A445BD">
        <w:rPr>
          <w:u w:val="single"/>
        </w:rPr>
        <w:t xml:space="preserve"> of elements that are essential to an advanced industrial society </w:t>
      </w:r>
      <w:r w:rsidRPr="00A445BD">
        <w:rPr>
          <w:highlight w:val="cyan"/>
          <w:u w:val="single"/>
        </w:rPr>
        <w:t>may give</w:t>
      </w:r>
      <w:r w:rsidRPr="00A445BD">
        <w:rPr>
          <w:u w:val="single"/>
        </w:rPr>
        <w:t xml:space="preserve"> particular </w:t>
      </w:r>
      <w:r w:rsidRPr="00A445BD">
        <w:rPr>
          <w:highlight w:val="cyan"/>
          <w:u w:val="single"/>
        </w:rPr>
        <w:t xml:space="preserve">countries </w:t>
      </w:r>
      <w:r w:rsidRPr="00A445BD">
        <w:rPr>
          <w:b/>
          <w:bCs/>
          <w:highlight w:val="cyan"/>
          <w:u w:val="single"/>
        </w:rPr>
        <w:t>enormous economic windfalls</w:t>
      </w:r>
      <w:r w:rsidRPr="00A445BD">
        <w:rPr>
          <w:u w:val="single"/>
        </w:rPr>
        <w:t>.</w:t>
      </w:r>
    </w:p>
    <w:p w14:paraId="5D3FAE62" w14:textId="77777777" w:rsidR="00A445BD" w:rsidRPr="00A445BD" w:rsidRDefault="00A445BD" w:rsidP="00A445BD">
      <w:pPr>
        <w:rPr>
          <w:b/>
          <w:bCs/>
          <w:u w:val="single"/>
        </w:rPr>
      </w:pPr>
      <w:r w:rsidRPr="00A445BD">
        <w:rPr>
          <w:sz w:val="16"/>
        </w:rPr>
        <w:t xml:space="preserve">During and after the first Cold War, many Westerners assumed that capitalism was associated with democracy and liberalism, and communism with autocracy. But </w:t>
      </w:r>
      <w:r w:rsidRPr="00A445BD">
        <w:rPr>
          <w:highlight w:val="cyan"/>
          <w:u w:val="single"/>
        </w:rPr>
        <w:t>economies based on</w:t>
      </w:r>
      <w:r w:rsidRPr="00A445BD">
        <w:rPr>
          <w:u w:val="single"/>
        </w:rPr>
        <w:t xml:space="preserve"> </w:t>
      </w:r>
      <w:r w:rsidRPr="00A445BD">
        <w:rPr>
          <w:highlight w:val="cyan"/>
          <w:u w:val="single"/>
        </w:rPr>
        <w:t>resource capitalism</w:t>
      </w:r>
      <w:r w:rsidRPr="00A445BD">
        <w:rPr>
          <w:u w:val="single"/>
        </w:rPr>
        <w:t xml:space="preserve"> or a single commodity crop (“</w:t>
      </w:r>
      <w:r w:rsidRPr="00A445BD">
        <w:rPr>
          <w:highlight w:val="cyan"/>
          <w:u w:val="single"/>
        </w:rPr>
        <w:t>banana republics</w:t>
      </w:r>
      <w:r w:rsidRPr="00A445BD">
        <w:rPr>
          <w:u w:val="single"/>
        </w:rPr>
        <w:t xml:space="preserve">”) </w:t>
      </w:r>
      <w:r w:rsidRPr="00A445BD">
        <w:rPr>
          <w:b/>
          <w:bCs/>
          <w:u w:val="single"/>
        </w:rPr>
        <w:t xml:space="preserve">have so </w:t>
      </w:r>
      <w:r w:rsidRPr="00A445BD">
        <w:rPr>
          <w:b/>
          <w:bCs/>
          <w:highlight w:val="cyan"/>
          <w:u w:val="single"/>
        </w:rPr>
        <w:t>often</w:t>
      </w:r>
      <w:r w:rsidRPr="00A445BD">
        <w:rPr>
          <w:b/>
          <w:bCs/>
          <w:u w:val="single"/>
        </w:rPr>
        <w:t xml:space="preserve"> been </w:t>
      </w:r>
      <w:r w:rsidRPr="00A445BD">
        <w:rPr>
          <w:b/>
          <w:bCs/>
          <w:highlight w:val="cyan"/>
          <w:u w:val="single"/>
        </w:rPr>
        <w:t>ruled by dictatorships or oligarchies</w:t>
      </w:r>
      <w:r w:rsidRPr="00A445BD">
        <w:rPr>
          <w:b/>
          <w:bCs/>
          <w:u w:val="single"/>
        </w:rPr>
        <w:t xml:space="preserve"> that </w:t>
      </w:r>
      <w:r w:rsidRPr="00A445BD">
        <w:rPr>
          <w:b/>
          <w:bCs/>
          <w:highlight w:val="cyan"/>
          <w:u w:val="single"/>
        </w:rPr>
        <w:t>the</w:t>
      </w:r>
      <w:r w:rsidRPr="00A445BD">
        <w:rPr>
          <w:b/>
          <w:bCs/>
          <w:u w:val="single"/>
        </w:rPr>
        <w:t xml:space="preserve"> phenomenon is known as the “</w:t>
      </w:r>
      <w:r w:rsidRPr="00A445BD">
        <w:rPr>
          <w:b/>
          <w:bCs/>
          <w:highlight w:val="cyan"/>
          <w:u w:val="single"/>
        </w:rPr>
        <w:t>resource curse.</w:t>
      </w:r>
      <w:r w:rsidRPr="00A445BD">
        <w:rPr>
          <w:b/>
          <w:bCs/>
          <w:u w:val="single"/>
        </w:rPr>
        <w:t>”</w:t>
      </w:r>
    </w:p>
    <w:p w14:paraId="6F11C5E2" w14:textId="77777777" w:rsidR="00A445BD" w:rsidRPr="00A445BD" w:rsidRDefault="00A445BD" w:rsidP="00A445BD">
      <w:pPr>
        <w:rPr>
          <w:sz w:val="16"/>
        </w:rPr>
      </w:pPr>
      <w:r w:rsidRPr="00A445BD">
        <w:rPr>
          <w:u w:val="single"/>
        </w:rPr>
        <w:t xml:space="preserve">To excel in global manufacturing, a country has to have a well-educated workforce, while </w:t>
      </w:r>
      <w:r w:rsidRPr="00A445BD">
        <w:rPr>
          <w:highlight w:val="cyan"/>
          <w:u w:val="single"/>
        </w:rPr>
        <w:t>innovation requires</w:t>
      </w:r>
      <w:r w:rsidRPr="00A445BD">
        <w:rPr>
          <w:u w:val="single"/>
        </w:rPr>
        <w:t xml:space="preserve"> a high degree of </w:t>
      </w:r>
      <w:r w:rsidRPr="00A445BD">
        <w:rPr>
          <w:highlight w:val="cyan"/>
          <w:u w:val="single"/>
        </w:rPr>
        <w:t>intellectual</w:t>
      </w:r>
      <w:r w:rsidRPr="00A445BD">
        <w:rPr>
          <w:u w:val="single"/>
        </w:rPr>
        <w:t xml:space="preserve"> (if not political) </w:t>
      </w:r>
      <w:r w:rsidRPr="00A445BD">
        <w:rPr>
          <w:highlight w:val="cyan"/>
          <w:u w:val="single"/>
        </w:rPr>
        <w:t>freedom</w:t>
      </w:r>
      <w:r w:rsidRPr="00A445BD">
        <w:rPr>
          <w:u w:val="single"/>
        </w:rPr>
        <w:t xml:space="preserve">. </w:t>
      </w:r>
      <w:r w:rsidRPr="00A445BD">
        <w:rPr>
          <w:highlight w:val="cyan"/>
          <w:u w:val="single"/>
        </w:rPr>
        <w:t>But if</w:t>
      </w:r>
      <w:r w:rsidRPr="00A445BD">
        <w:rPr>
          <w:u w:val="single"/>
        </w:rPr>
        <w:t xml:space="preserve"> </w:t>
      </w:r>
      <w:r w:rsidRPr="00A445BD">
        <w:rPr>
          <w:highlight w:val="cyan"/>
          <w:u w:val="single"/>
        </w:rPr>
        <w:t>a government</w:t>
      </w:r>
      <w:r w:rsidRPr="00A445BD">
        <w:rPr>
          <w:u w:val="single"/>
        </w:rPr>
        <w:t xml:space="preserve"> or economic elite </w:t>
      </w:r>
      <w:r w:rsidRPr="00A445BD">
        <w:rPr>
          <w:highlight w:val="cyan"/>
          <w:u w:val="single"/>
        </w:rPr>
        <w:t>derives</w:t>
      </w:r>
      <w:r w:rsidRPr="00A445BD">
        <w:rPr>
          <w:u w:val="single"/>
        </w:rPr>
        <w:t xml:space="preserve"> its </w:t>
      </w:r>
      <w:r w:rsidRPr="00A445BD">
        <w:rPr>
          <w:highlight w:val="cyan"/>
          <w:u w:val="single"/>
        </w:rPr>
        <w:t>income simply by selling</w:t>
      </w:r>
      <w:r w:rsidRPr="00A445BD">
        <w:rPr>
          <w:u w:val="single"/>
        </w:rPr>
        <w:t xml:space="preserve"> other countries </w:t>
      </w:r>
      <w:r w:rsidRPr="00A445BD">
        <w:rPr>
          <w:highlight w:val="cyan"/>
          <w:u w:val="single"/>
        </w:rPr>
        <w:t>the products of</w:t>
      </w:r>
      <w:r w:rsidRPr="00A445BD">
        <w:rPr>
          <w:u w:val="single"/>
        </w:rPr>
        <w:t xml:space="preserve"> its </w:t>
      </w:r>
      <w:r w:rsidRPr="00A445BD">
        <w:rPr>
          <w:highlight w:val="cyan"/>
          <w:u w:val="single"/>
        </w:rPr>
        <w:t>mines</w:t>
      </w:r>
      <w:r w:rsidRPr="00A445BD">
        <w:rPr>
          <w:u w:val="single"/>
        </w:rPr>
        <w:t xml:space="preserve"> or farms or ranches</w:t>
      </w:r>
      <w:r w:rsidRPr="00A445BD">
        <w:rPr>
          <w:sz w:val="16"/>
        </w:rPr>
        <w:t xml:space="preserve">, what Daron Acemoglu and James Robinson call an “extractive” regime, </w:t>
      </w:r>
      <w:r w:rsidRPr="00A445BD">
        <w:rPr>
          <w:highlight w:val="cyan"/>
          <w:u w:val="single"/>
        </w:rPr>
        <w:t xml:space="preserve">it has </w:t>
      </w:r>
      <w:r w:rsidRPr="00A445BD">
        <w:rPr>
          <w:b/>
          <w:bCs/>
          <w:highlight w:val="cyan"/>
          <w:u w:val="single"/>
        </w:rPr>
        <w:t>no incentive to educate</w:t>
      </w:r>
      <w:r w:rsidRPr="00A445BD">
        <w:rPr>
          <w:b/>
          <w:bCs/>
          <w:u w:val="single"/>
        </w:rPr>
        <w:t xml:space="preserve"> most of the population </w:t>
      </w:r>
      <w:r w:rsidRPr="00A445BD">
        <w:rPr>
          <w:b/>
          <w:bCs/>
          <w:highlight w:val="cyan"/>
          <w:u w:val="single"/>
        </w:rPr>
        <w:t>or respect</w:t>
      </w:r>
      <w:r w:rsidRPr="00A445BD">
        <w:rPr>
          <w:b/>
          <w:bCs/>
          <w:u w:val="single"/>
        </w:rPr>
        <w:t xml:space="preserve"> their </w:t>
      </w:r>
      <w:r w:rsidRPr="00A445BD">
        <w:rPr>
          <w:b/>
          <w:bCs/>
          <w:highlight w:val="cyan"/>
          <w:u w:val="single"/>
        </w:rPr>
        <w:t>rights and every incentive to enserf or enslave</w:t>
      </w:r>
      <w:r w:rsidRPr="00A445BD">
        <w:rPr>
          <w:b/>
          <w:bCs/>
          <w:u w:val="single"/>
        </w:rPr>
        <w:t xml:space="preserve"> the miners or agricultural workers</w:t>
      </w:r>
      <w:r w:rsidRPr="00A445BD">
        <w:rPr>
          <w:u w:val="single"/>
        </w:rPr>
        <w:t xml:space="preserve">. And if the route to personal political power and wealth in a nation lies through control of the nation’s oil fields, mines, or agricultural estates, </w:t>
      </w:r>
      <w:r w:rsidRPr="00A445BD">
        <w:rPr>
          <w:highlight w:val="cyan"/>
          <w:u w:val="single"/>
        </w:rPr>
        <w:t>ambitious individuals will be tempted</w:t>
      </w:r>
      <w:r w:rsidRPr="00A445BD">
        <w:rPr>
          <w:u w:val="single"/>
        </w:rPr>
        <w:t xml:space="preserve"> to dispense with cumbersome elections and </w:t>
      </w:r>
      <w:r w:rsidRPr="00A445BD">
        <w:rPr>
          <w:highlight w:val="cyan"/>
          <w:u w:val="single"/>
        </w:rPr>
        <w:t>to seize power and resources directly through</w:t>
      </w:r>
      <w:r w:rsidRPr="00A445BD">
        <w:rPr>
          <w:u w:val="single"/>
        </w:rPr>
        <w:t xml:space="preserve"> assassination and </w:t>
      </w:r>
      <w:r w:rsidRPr="00A445BD">
        <w:rPr>
          <w:highlight w:val="cyan"/>
          <w:u w:val="single"/>
        </w:rPr>
        <w:t>coup</w:t>
      </w:r>
      <w:r w:rsidRPr="00A445BD">
        <w:rPr>
          <w:u w:val="single"/>
        </w:rPr>
        <w:t xml:space="preserve"> d’etat.</w:t>
      </w:r>
    </w:p>
    <w:p w14:paraId="17E1589A" w14:textId="77777777" w:rsidR="00A445BD" w:rsidRPr="00A445BD" w:rsidRDefault="00A445BD" w:rsidP="00A445BD">
      <w:pPr>
        <w:rPr>
          <w:sz w:val="16"/>
        </w:rPr>
      </w:pPr>
      <w:r w:rsidRPr="00A445BD">
        <w:rPr>
          <w:sz w:val="16"/>
        </w:rPr>
        <w:t>We Americans should recognize this pattern in our own history. The “original sin” of the United States was not slavery or racism; it was plantation agriculture. The Southern planters—oligarchs who raised first tobacco and then cotton for export—did not care what race their unfree workers were, settling on African and African American slaves only after experiments with exploiting Native American labor and European indentured servants had failed. And as Barbara Fields and other scholars have observed, Southern racism was formulated and enforced to rationalize labor exploitation in the plantation system, both before and after the abolition of slavery.</w:t>
      </w:r>
    </w:p>
    <w:p w14:paraId="3B10DC32" w14:textId="77777777" w:rsidR="00A445BD" w:rsidRPr="00A445BD" w:rsidRDefault="00A445BD" w:rsidP="00A445BD">
      <w:pPr>
        <w:rPr>
          <w:sz w:val="16"/>
        </w:rPr>
      </w:pPr>
      <w:r w:rsidRPr="00A445BD">
        <w:rPr>
          <w:sz w:val="16"/>
        </w:rPr>
        <w:t>Far from being “backward” or “premodern,” the 19th-century Southern planter oligarchy, like the theocratic monarchy in 21st-century Saudi Arabia, was a product of modernity. As Britain and the Northern United States industrialized, the demands of their factories for Southern cotton grew and enriched the lords of cotton, just as global industrial development has enriched the monarchs and military dictators of various contemporary petrostates. Southern planters and Saudi princes, like Russian oligarchs, recycled the wealth they gained from the industrial regions by importing manufactured goods and vacationing and buying luxury real estate abroad.</w:t>
      </w:r>
    </w:p>
    <w:p w14:paraId="10DC3240" w14:textId="77777777" w:rsidR="00A445BD" w:rsidRPr="00A445BD" w:rsidRDefault="00A445BD" w:rsidP="00A445BD">
      <w:pPr>
        <w:rPr>
          <w:sz w:val="16"/>
        </w:rPr>
      </w:pPr>
      <w:r w:rsidRPr="00A445BD">
        <w:rPr>
          <w:sz w:val="16"/>
        </w:rPr>
        <w:t>This kind of elite “co-dependency” is built into industrial capitalism. The more advanced the technology becomes, the richer become those who, through fair means or force and fraud, control the appropriate industrial inputs and energy supplies. The genius of the creative entrepreneur in the diversified industrial economy who improves the quality of life of working class people with innovative goods may indirectly create corresponding fortunes in poor countries with deposits of essential minerals ruled by hereditary cliques or military dictators.</w:t>
      </w:r>
    </w:p>
    <w:p w14:paraId="6A806AAF" w14:textId="77777777" w:rsidR="00A445BD" w:rsidRPr="00A445BD" w:rsidRDefault="00A445BD" w:rsidP="00A445BD">
      <w:pPr>
        <w:rPr>
          <w:u w:val="single"/>
        </w:rPr>
      </w:pPr>
      <w:r w:rsidRPr="00A445BD">
        <w:rPr>
          <w:highlight w:val="cyan"/>
          <w:u w:val="single"/>
        </w:rPr>
        <w:t>A green transition</w:t>
      </w:r>
      <w:r w:rsidRPr="00A445BD">
        <w:rPr>
          <w:u w:val="single"/>
        </w:rPr>
        <w:t xml:space="preserve">, then, </w:t>
      </w:r>
      <w:r w:rsidRPr="00A445BD">
        <w:rPr>
          <w:highlight w:val="cyan"/>
          <w:u w:val="single"/>
        </w:rPr>
        <w:t>will</w:t>
      </w:r>
      <w:r w:rsidRPr="00A445BD">
        <w:rPr>
          <w:u w:val="single"/>
        </w:rPr>
        <w:t xml:space="preserve"> not necessarily lead to a liberal democratic world. Rather, it may simply </w:t>
      </w:r>
      <w:r w:rsidRPr="00A445BD">
        <w:rPr>
          <w:b/>
          <w:bCs/>
          <w:highlight w:val="cyan"/>
          <w:u w:val="single"/>
        </w:rPr>
        <w:t>ensure that petrostate oligarchs will have to share</w:t>
      </w:r>
      <w:r w:rsidRPr="00A445BD">
        <w:rPr>
          <w:u w:val="single"/>
        </w:rPr>
        <w:t xml:space="preserve"> Swiss banks and swank London and New York neighborhoods and New England prep schools w</w:t>
      </w:r>
      <w:r w:rsidRPr="00A445BD">
        <w:rPr>
          <w:highlight w:val="cyan"/>
          <w:u w:val="single"/>
        </w:rPr>
        <w:t>ith counts of cobalt and lords of lithium</w:t>
      </w:r>
      <w:r w:rsidRPr="00A445BD">
        <w:rPr>
          <w:sz w:val="16"/>
          <w:highlight w:val="cyan"/>
        </w:rPr>
        <w:t>,</w:t>
      </w:r>
      <w:r w:rsidRPr="00A445BD">
        <w:rPr>
          <w:sz w:val="16"/>
        </w:rPr>
        <w:t xml:space="preserve"> whose yachts and mansions may be as impressive as those of Jeff Bezos or Putin’s fellow kleptocrats. </w:t>
      </w:r>
      <w:r w:rsidRPr="00A445BD">
        <w:rPr>
          <w:u w:val="single"/>
        </w:rPr>
        <w:t>Generations of politicians from liberal democracies who are yet unborn may find themselves forced to flatter the president-for-life who controls a large bauxite deposit or the junta whose country sits atop a lot of samarium.</w:t>
      </w:r>
    </w:p>
    <w:p w14:paraId="5B89A692" w14:textId="77777777" w:rsidR="00A445BD" w:rsidRPr="00A445BD" w:rsidRDefault="00A445BD" w:rsidP="00A445BD">
      <w:pPr>
        <w:rPr>
          <w:u w:val="single"/>
        </w:rPr>
      </w:pPr>
      <w:r w:rsidRPr="00A445BD">
        <w:rPr>
          <w:sz w:val="16"/>
        </w:rPr>
        <w:t xml:space="preserve">Last but not least, </w:t>
      </w:r>
      <w:r w:rsidRPr="00A445BD">
        <w:rPr>
          <w:u w:val="single"/>
        </w:rPr>
        <w:t xml:space="preserve">great powers like </w:t>
      </w:r>
      <w:r w:rsidRPr="00A445BD">
        <w:rPr>
          <w:highlight w:val="cyan"/>
          <w:u w:val="single"/>
        </w:rPr>
        <w:t>the U</w:t>
      </w:r>
      <w:r w:rsidRPr="00A445BD">
        <w:rPr>
          <w:u w:val="single"/>
        </w:rPr>
        <w:t xml:space="preserve">nited </w:t>
      </w:r>
      <w:r w:rsidRPr="00A445BD">
        <w:rPr>
          <w:highlight w:val="cyan"/>
          <w:u w:val="single"/>
        </w:rPr>
        <w:t>S</w:t>
      </w:r>
      <w:r w:rsidRPr="00A445BD">
        <w:rPr>
          <w:u w:val="single"/>
        </w:rPr>
        <w:t>tates that have decided to forgo entire areas of manufacturing as well as resource mining and refining may find that cornering the global market</w:t>
      </w:r>
      <w:r w:rsidRPr="00A445BD">
        <w:rPr>
          <w:sz w:val="16"/>
        </w:rPr>
        <w:t xml:space="preserve"> in insurance, investment banking, and adolescent action movies </w:t>
      </w:r>
      <w:r w:rsidRPr="00A445BD">
        <w:rPr>
          <w:b/>
          <w:bCs/>
          <w:highlight w:val="cyan"/>
          <w:u w:val="single"/>
        </w:rPr>
        <w:t>may not help</w:t>
      </w:r>
      <w:r w:rsidRPr="00A445BD">
        <w:rPr>
          <w:b/>
          <w:bCs/>
          <w:u w:val="single"/>
        </w:rPr>
        <w:t xml:space="preserve"> them i</w:t>
      </w:r>
      <w:r w:rsidRPr="00A445BD">
        <w:rPr>
          <w:b/>
          <w:bCs/>
          <w:highlight w:val="cyan"/>
          <w:u w:val="single"/>
        </w:rPr>
        <w:t>n the global resource competition to come</w:t>
      </w:r>
      <w:r w:rsidRPr="00A445BD">
        <w:rPr>
          <w:highlight w:val="cyan"/>
          <w:u w:val="single"/>
        </w:rPr>
        <w:t>.</w:t>
      </w:r>
    </w:p>
    <w:p w14:paraId="4AC81790" w14:textId="77777777" w:rsidR="00A445BD" w:rsidRPr="00A445BD" w:rsidRDefault="00A445BD" w:rsidP="00A445BD">
      <w:pPr>
        <w:rPr>
          <w:u w:val="single"/>
        </w:rPr>
      </w:pPr>
    </w:p>
    <w:p w14:paraId="793CD80F"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Renewables will incite wars to control more land</w:t>
      </w:r>
    </w:p>
    <w:p w14:paraId="2E39B51B" w14:textId="77777777" w:rsidR="00A445BD" w:rsidRPr="00A445BD" w:rsidRDefault="00A445BD" w:rsidP="00A445BD">
      <w:pPr>
        <w:rPr>
          <w:sz w:val="16"/>
        </w:rPr>
      </w:pPr>
      <w:r w:rsidRPr="00A445BD">
        <w:rPr>
          <w:b/>
          <w:bCs/>
          <w:sz w:val="22"/>
        </w:rPr>
        <w:t>Johansmeyer 22</w:t>
      </w:r>
      <w:r w:rsidRPr="00A445BD">
        <w:t xml:space="preserve"> </w:t>
      </w:r>
      <w:r w:rsidRPr="00A445BD">
        <w:rPr>
          <w:sz w:val="16"/>
        </w:rPr>
        <w:t xml:space="preserve">[Tom Johansmeyer, 09-26-22, Tom Johansmeyer is head of PCS, a Verisk business, which estimates the industry-wide insured losses from disaster events around the world. He writes and speaks regularly on natural catastrophes, cyber attacks, and political violence events. How Renewable Energy Could Set the Stage for Future Resource Conflict, </w:t>
      </w:r>
      <w:hyperlink r:id="rId16" w:history="1">
        <w:r w:rsidRPr="00A445BD">
          <w:t>https://smallwarsjournal.com/jrnl/art/how-renewable-energy-could-set-stage-future-resource-conflict</w:t>
        </w:r>
      </w:hyperlink>
      <w:r w:rsidRPr="00A445BD">
        <w:rPr>
          <w:sz w:val="16"/>
        </w:rPr>
        <w:t xml:space="preserve"> | czx]</w:t>
      </w:r>
    </w:p>
    <w:p w14:paraId="76E597CF" w14:textId="77777777" w:rsidR="00A445BD" w:rsidRPr="00A445BD" w:rsidRDefault="00A445BD" w:rsidP="00A445BD">
      <w:pPr>
        <w:rPr>
          <w:b/>
          <w:bCs/>
          <w:sz w:val="16"/>
        </w:rPr>
      </w:pPr>
      <w:r w:rsidRPr="00A445BD">
        <w:rPr>
          <w:sz w:val="16"/>
        </w:rPr>
        <w:t xml:space="preserve">We’ve heard about wars fought for oil for the past century, even if the concept has been exaggerated a bit. In the future, </w:t>
      </w:r>
      <w:r w:rsidRPr="00A445BD">
        <w:rPr>
          <w:u w:val="single"/>
        </w:rPr>
        <w:t>the contested commodity could shift from fossil fuels to water. More than 15% of the world’s water conflicts over the past 4,000 years have arisen since 2020</w:t>
      </w:r>
      <w:r w:rsidRPr="00A445BD">
        <w:rPr>
          <w:sz w:val="16"/>
        </w:rPr>
        <w:t xml:space="preserve">. </w:t>
      </w:r>
      <w:r w:rsidRPr="00A445BD">
        <w:rPr>
          <w:b/>
          <w:bCs/>
          <w:highlight w:val="cyan"/>
          <w:u w:val="single"/>
        </w:rPr>
        <w:t>The notion that wars are fought for resources is almost beyond dispute</w:t>
      </w:r>
      <w:r w:rsidRPr="00A445BD">
        <w:rPr>
          <w:u w:val="single"/>
        </w:rPr>
        <w:t xml:space="preserve">, and there could be more drivers of conflict coming. Often seen as an alternative to fossil fuels, for which wars clearly have been fought, </w:t>
      </w:r>
      <w:r w:rsidRPr="00A445BD">
        <w:rPr>
          <w:b/>
          <w:bCs/>
          <w:highlight w:val="cyan"/>
          <w:u w:val="single"/>
        </w:rPr>
        <w:t>renewable energy could lead to its own resource conflicts</w:t>
      </w:r>
      <w:r w:rsidRPr="00A445BD">
        <w:rPr>
          <w:b/>
          <w:bCs/>
          <w:sz w:val="16"/>
        </w:rPr>
        <w:t>.</w:t>
      </w:r>
    </w:p>
    <w:p w14:paraId="60FDD995" w14:textId="77777777" w:rsidR="00A445BD" w:rsidRPr="00A445BD" w:rsidRDefault="00A445BD" w:rsidP="00A445BD">
      <w:pPr>
        <w:rPr>
          <w:sz w:val="16"/>
        </w:rPr>
      </w:pPr>
      <w:r w:rsidRPr="00A445BD">
        <w:rPr>
          <w:u w:val="single"/>
        </w:rPr>
        <w:t>The push for renewable energy sources</w:t>
      </w:r>
      <w:r w:rsidRPr="00A445BD">
        <w:rPr>
          <w:sz w:val="16"/>
        </w:rPr>
        <w:t xml:space="preserve"> through 2035 and 2050 </w:t>
      </w:r>
      <w:r w:rsidRPr="00A445BD">
        <w:rPr>
          <w:u w:val="single"/>
        </w:rPr>
        <w:t>makes the need for wind and other forms of renewable power obvious</w:t>
      </w:r>
      <w:r w:rsidRPr="00A445BD">
        <w:rPr>
          <w:sz w:val="16"/>
        </w:rPr>
        <w:t>. Unfortunately, you can’t just pop up a wind turbine or lay out some solar panels. Geography matters</w:t>
      </w:r>
      <w:r w:rsidRPr="00A445BD">
        <w:rPr>
          <w:u w:val="single"/>
        </w:rPr>
        <w:t xml:space="preserve">. </w:t>
      </w:r>
      <w:r w:rsidRPr="00A445BD">
        <w:rPr>
          <w:b/>
          <w:bCs/>
          <w:highlight w:val="cyan"/>
          <w:u w:val="single"/>
        </w:rPr>
        <w:t>Renewable</w:t>
      </w:r>
      <w:r w:rsidRPr="00A445BD">
        <w:rPr>
          <w:b/>
          <w:bCs/>
          <w:u w:val="single"/>
        </w:rPr>
        <w:t xml:space="preserve"> energy </w:t>
      </w:r>
      <w:r w:rsidRPr="00A445BD">
        <w:rPr>
          <w:b/>
          <w:bCs/>
          <w:highlight w:val="cyan"/>
          <w:u w:val="single"/>
        </w:rPr>
        <w:t>requires favorable conditions</w:t>
      </w:r>
      <w:r w:rsidRPr="00A445BD">
        <w:rPr>
          <w:u w:val="single"/>
        </w:rPr>
        <w:t xml:space="preserve">, </w:t>
      </w:r>
      <w:r w:rsidRPr="00A445BD">
        <w:rPr>
          <w:highlight w:val="cyan"/>
          <w:u w:val="single"/>
        </w:rPr>
        <w:t>creating a linkage between energy security and physical locations</w:t>
      </w:r>
      <w:r w:rsidRPr="00A445BD">
        <w:rPr>
          <w:u w:val="single"/>
        </w:rPr>
        <w:t xml:space="preserve"> that </w:t>
      </w:r>
      <w:r w:rsidRPr="00A445BD">
        <w:rPr>
          <w:highlight w:val="cyan"/>
          <w:u w:val="single"/>
        </w:rPr>
        <w:t>could result in</w:t>
      </w:r>
      <w:r w:rsidRPr="00A445BD">
        <w:rPr>
          <w:u w:val="single"/>
        </w:rPr>
        <w:t xml:space="preserve"> future </w:t>
      </w:r>
      <w:r w:rsidRPr="00A445BD">
        <w:rPr>
          <w:highlight w:val="cyan"/>
          <w:u w:val="single"/>
        </w:rPr>
        <w:t>military threats</w:t>
      </w:r>
      <w:r w:rsidRPr="00A445BD">
        <w:rPr>
          <w:u w:val="single"/>
        </w:rPr>
        <w:t>.</w:t>
      </w:r>
      <w:r w:rsidRPr="00A445BD">
        <w:rPr>
          <w:sz w:val="16"/>
        </w:rPr>
        <w:t xml:space="preserve"> Taking action to prevent wars over renewable resources starts with experience, which is in short supply. However, the conflict in Ukraine offers some early insights, even if there is a slight a mismatch of circumstances.</w:t>
      </w:r>
    </w:p>
    <w:p w14:paraId="05910CDD" w14:textId="77777777" w:rsidR="00A445BD" w:rsidRPr="00A445BD" w:rsidRDefault="00A445BD" w:rsidP="00A445BD">
      <w:pPr>
        <w:rPr>
          <w:b/>
          <w:bCs/>
          <w:u w:val="single"/>
        </w:rPr>
      </w:pPr>
      <w:r w:rsidRPr="00A445BD">
        <w:rPr>
          <w:sz w:val="16"/>
        </w:rPr>
        <w:t xml:space="preserve">There’s no doubt that renewable energy will shape the global energy mix over the coming decades. </w:t>
      </w:r>
      <w:r w:rsidRPr="00A445BD">
        <w:rPr>
          <w:u w:val="single"/>
        </w:rPr>
        <w:t xml:space="preserve">We won’t be able to achieve IPCC emissions reduction targets without a mix of </w:t>
      </w:r>
      <w:r w:rsidRPr="00A445BD">
        <w:rPr>
          <w:sz w:val="16"/>
        </w:rPr>
        <w:t>renewable sources. A wide range of factors could impede progress, from the economic security of extractive resources exporters to a shortage of high-quality green investment alternatives to entrenched large fossil fuel companies. However, those are likely more manageable than what could be</w:t>
      </w:r>
      <w:r w:rsidRPr="00A445BD">
        <w:rPr>
          <w:u w:val="single"/>
        </w:rPr>
        <w:t xml:space="preserve"> </w:t>
      </w:r>
      <w:r w:rsidRPr="00A445BD">
        <w:rPr>
          <w:highlight w:val="cyan"/>
          <w:u w:val="single"/>
        </w:rPr>
        <w:t>the most significant</w:t>
      </w:r>
      <w:r w:rsidRPr="00A445BD">
        <w:rPr>
          <w:u w:val="single"/>
        </w:rPr>
        <w:t xml:space="preserve"> barrier: </w:t>
      </w:r>
      <w:r w:rsidRPr="00A445BD">
        <w:rPr>
          <w:b/>
          <w:bCs/>
          <w:highlight w:val="cyan"/>
          <w:u w:val="single"/>
        </w:rPr>
        <w:t>Geography</w:t>
      </w:r>
      <w:r w:rsidRPr="00A445BD">
        <w:rPr>
          <w:u w:val="single"/>
        </w:rPr>
        <w:t xml:space="preserve">. </w:t>
      </w:r>
      <w:r w:rsidRPr="00A445BD">
        <w:rPr>
          <w:highlight w:val="cyan"/>
          <w:u w:val="single"/>
        </w:rPr>
        <w:t>Wind and solar</w:t>
      </w:r>
      <w:r w:rsidRPr="00A445BD">
        <w:rPr>
          <w:u w:val="single"/>
        </w:rPr>
        <w:t xml:space="preserve"> require specific characteristics, as do </w:t>
      </w:r>
      <w:r w:rsidRPr="00A445BD">
        <w:rPr>
          <w:highlight w:val="cyan"/>
          <w:u w:val="single"/>
        </w:rPr>
        <w:t>geothermal and hydro</w:t>
      </w:r>
      <w:r w:rsidRPr="00A445BD">
        <w:rPr>
          <w:u w:val="single"/>
        </w:rPr>
        <w:t xml:space="preserve">. The connection between certain regions and favorable renewable energy </w:t>
      </w:r>
      <w:r w:rsidRPr="00A445BD">
        <w:rPr>
          <w:highlight w:val="cyan"/>
          <w:u w:val="single"/>
        </w:rPr>
        <w:t>characteristic entails a natural scarcity of</w:t>
      </w:r>
      <w:r w:rsidRPr="00A445BD">
        <w:rPr>
          <w:u w:val="single"/>
        </w:rPr>
        <w:t xml:space="preserve"> renewable energy </w:t>
      </w:r>
      <w:r w:rsidRPr="00A445BD">
        <w:rPr>
          <w:highlight w:val="cyan"/>
          <w:u w:val="single"/>
        </w:rPr>
        <w:t>production</w:t>
      </w:r>
      <w:r w:rsidRPr="00A445BD">
        <w:rPr>
          <w:u w:val="single"/>
        </w:rPr>
        <w:t xml:space="preserve">, simply because </w:t>
      </w:r>
      <w:r w:rsidRPr="00A445BD">
        <w:rPr>
          <w:b/>
          <w:bCs/>
          <w:highlight w:val="cyan"/>
          <w:u w:val="single"/>
        </w:rPr>
        <w:t>some locations better than others</w:t>
      </w:r>
      <w:r w:rsidRPr="00A445BD">
        <w:rPr>
          <w:b/>
          <w:bCs/>
          <w:u w:val="single"/>
        </w:rPr>
        <w:t>.</w:t>
      </w:r>
    </w:p>
    <w:p w14:paraId="28A724B2" w14:textId="77777777" w:rsidR="00A445BD" w:rsidRPr="00A445BD" w:rsidRDefault="00A445BD" w:rsidP="00A445BD">
      <w:pPr>
        <w:rPr>
          <w:u w:val="single"/>
        </w:rPr>
      </w:pPr>
      <w:r w:rsidRPr="00A445BD">
        <w:rPr>
          <w:sz w:val="16"/>
        </w:rPr>
        <w:t xml:space="preserve">The </w:t>
      </w:r>
      <w:r w:rsidRPr="00A445BD">
        <w:rPr>
          <w:u w:val="single"/>
        </w:rPr>
        <w:t xml:space="preserve">relative </w:t>
      </w:r>
      <w:r w:rsidRPr="00A445BD">
        <w:rPr>
          <w:b/>
          <w:bCs/>
          <w:highlight w:val="cyan"/>
          <w:u w:val="single"/>
        </w:rPr>
        <w:t>scarcity of</w:t>
      </w:r>
      <w:r w:rsidRPr="00A445BD">
        <w:rPr>
          <w:b/>
          <w:bCs/>
          <w:u w:val="single"/>
        </w:rPr>
        <w:t xml:space="preserve"> </w:t>
      </w:r>
      <w:r w:rsidRPr="00A445BD">
        <w:rPr>
          <w:b/>
          <w:bCs/>
          <w:highlight w:val="cyan"/>
          <w:u w:val="single"/>
        </w:rPr>
        <w:t>regions favorable</w:t>
      </w:r>
      <w:r w:rsidRPr="00A445BD">
        <w:rPr>
          <w:u w:val="single"/>
        </w:rPr>
        <w:t xml:space="preserve"> to renewable energy production </w:t>
      </w:r>
      <w:r w:rsidRPr="00A445BD">
        <w:rPr>
          <w:highlight w:val="cyan"/>
          <w:u w:val="single"/>
        </w:rPr>
        <w:t xml:space="preserve">could cause some to </w:t>
      </w:r>
      <w:r w:rsidRPr="00A445BD">
        <w:rPr>
          <w:b/>
          <w:bCs/>
          <w:highlight w:val="cyan"/>
          <w:u w:val="single"/>
        </w:rPr>
        <w:t>become</w:t>
      </w:r>
      <w:r w:rsidRPr="00A445BD">
        <w:rPr>
          <w:highlight w:val="cyan"/>
          <w:u w:val="single"/>
        </w:rPr>
        <w:t xml:space="preserve"> </w:t>
      </w:r>
      <w:r w:rsidRPr="00A445BD">
        <w:rPr>
          <w:b/>
          <w:bCs/>
          <w:highlight w:val="cyan"/>
          <w:u w:val="single"/>
        </w:rPr>
        <w:t>contested</w:t>
      </w:r>
      <w:r w:rsidRPr="00A445BD">
        <w:rPr>
          <w:sz w:val="16"/>
        </w:rPr>
        <w:t xml:space="preserve">, </w:t>
      </w:r>
      <w:r w:rsidRPr="00A445BD">
        <w:rPr>
          <w:u w:val="single"/>
        </w:rPr>
        <w:t xml:space="preserve">in much </w:t>
      </w:r>
      <w:r w:rsidRPr="00A445BD">
        <w:rPr>
          <w:highlight w:val="cyan"/>
          <w:u w:val="single"/>
        </w:rPr>
        <w:t>the same way</w:t>
      </w:r>
      <w:r w:rsidRPr="00A445BD">
        <w:rPr>
          <w:u w:val="single"/>
        </w:rPr>
        <w:t xml:space="preserve"> that </w:t>
      </w:r>
      <w:r w:rsidRPr="00A445BD">
        <w:rPr>
          <w:highlight w:val="cyan"/>
          <w:u w:val="single"/>
        </w:rPr>
        <w:t>fossil fuel</w:t>
      </w:r>
      <w:r w:rsidRPr="00A445BD">
        <w:rPr>
          <w:u w:val="single"/>
        </w:rPr>
        <w:t xml:space="preserve"> producing </w:t>
      </w:r>
      <w:r w:rsidRPr="00A445BD">
        <w:rPr>
          <w:highlight w:val="cyan"/>
          <w:u w:val="single"/>
        </w:rPr>
        <w:t>regions have been</w:t>
      </w:r>
      <w:r w:rsidRPr="00A445BD">
        <w:rPr>
          <w:sz w:val="16"/>
        </w:rPr>
        <w:t xml:space="preserve">. </w:t>
      </w:r>
      <w:r w:rsidRPr="00A445BD">
        <w:rPr>
          <w:u w:val="single"/>
        </w:rPr>
        <w:t>Wind power illustrates the issues associated with geography that shrink the amount of viable wind power production location and creates scarcity, which could ultimately lead to shortages and thus conflict.</w:t>
      </w:r>
      <w:r w:rsidRPr="00A445BD">
        <w:rPr>
          <w:sz w:val="16"/>
        </w:rPr>
        <w:t xml:space="preserve"> Wind requires space – a lot of it, with a 200-megawatt facility potentially occupying 13 square miles. Sheer space isn’t enough, though. Wind farms need a lot of space in the right place. They need to be close to sources of demand, reasonably unobtrusive for trade and aesthetic purposes, and in jurisdictions familiar enough with the technology. Further, </w:t>
      </w:r>
      <w:r w:rsidRPr="00A445BD">
        <w:rPr>
          <w:highlight w:val="cyan"/>
          <w:u w:val="single"/>
        </w:rPr>
        <w:t>wind farms require</w:t>
      </w:r>
      <w:r w:rsidRPr="00A445BD">
        <w:rPr>
          <w:u w:val="single"/>
        </w:rPr>
        <w:t xml:space="preserve"> conditions that make sense, to include target average wind speeds enabled by “</w:t>
      </w:r>
      <w:r w:rsidRPr="00A445BD">
        <w:rPr>
          <w:b/>
          <w:bCs/>
          <w:highlight w:val="cyan"/>
          <w:u w:val="single"/>
        </w:rPr>
        <w:t>nonforested, ice-free, nonurban areas</w:t>
      </w:r>
      <w:r w:rsidRPr="00A445BD">
        <w:rPr>
          <w:u w:val="single"/>
        </w:rPr>
        <w:t>.”</w:t>
      </w:r>
    </w:p>
    <w:p w14:paraId="2F379329" w14:textId="77777777" w:rsidR="00A445BD" w:rsidRPr="00A445BD" w:rsidRDefault="00A445BD" w:rsidP="00A445BD">
      <w:pPr>
        <w:rPr>
          <w:u w:val="single"/>
        </w:rPr>
      </w:pPr>
      <w:r w:rsidRPr="00A445BD">
        <w:rPr>
          <w:sz w:val="16"/>
        </w:rPr>
        <w:t xml:space="preserve">Plenty of locations around the world meet the criteria necessary for wind power generation suitability, but they remain reasonably scarce – </w:t>
      </w:r>
      <w:r w:rsidRPr="00A445BD">
        <w:rPr>
          <w:u w:val="single"/>
        </w:rPr>
        <w:t xml:space="preserve">with similar situations for other renewable energy sources. </w:t>
      </w:r>
      <w:r w:rsidRPr="00A445BD">
        <w:rPr>
          <w:highlight w:val="cyan"/>
          <w:u w:val="single"/>
        </w:rPr>
        <w:t>It’s not inconceivable</w:t>
      </w:r>
      <w:r w:rsidRPr="00A445BD">
        <w:rPr>
          <w:u w:val="single"/>
        </w:rPr>
        <w:t xml:space="preserve">, therefore, </w:t>
      </w:r>
      <w:r w:rsidRPr="00A445BD">
        <w:rPr>
          <w:highlight w:val="cyan"/>
          <w:u w:val="single"/>
        </w:rPr>
        <w:t xml:space="preserve">that </w:t>
      </w:r>
      <w:r w:rsidRPr="00A445BD">
        <w:rPr>
          <w:b/>
          <w:bCs/>
          <w:highlight w:val="cyan"/>
          <w:u w:val="single"/>
        </w:rPr>
        <w:t>access to optimal</w:t>
      </w:r>
      <w:r w:rsidRPr="00A445BD">
        <w:rPr>
          <w:b/>
          <w:bCs/>
          <w:u w:val="single"/>
        </w:rPr>
        <w:t xml:space="preserve"> renewable energy </w:t>
      </w:r>
      <w:r w:rsidRPr="00A445BD">
        <w:rPr>
          <w:b/>
          <w:bCs/>
          <w:highlight w:val="cyan"/>
          <w:u w:val="single"/>
        </w:rPr>
        <w:t>areas could become an international security issue</w:t>
      </w:r>
      <w:r w:rsidRPr="00A445BD">
        <w:rPr>
          <w:b/>
          <w:bCs/>
          <w:u w:val="single"/>
        </w:rPr>
        <w:t>,</w:t>
      </w:r>
      <w:r w:rsidRPr="00A445BD">
        <w:rPr>
          <w:u w:val="single"/>
        </w:rPr>
        <w:t xml:space="preserve"> particularly for countries that see renewable energy as a contributor to energy independence</w:t>
      </w:r>
      <w:r w:rsidRPr="00A445BD">
        <w:rPr>
          <w:sz w:val="16"/>
        </w:rPr>
        <w:t xml:space="preserve">, rather than just as a way to manage climate risk, as Ukraine and Taiwan do. </w:t>
      </w:r>
      <w:r w:rsidRPr="00A445BD">
        <w:rPr>
          <w:u w:val="single"/>
        </w:rPr>
        <w:t xml:space="preserve">The need to protect land favorable to renewable energy production takes the notion of energy security into the realm of military security, as well. </w:t>
      </w:r>
      <w:r w:rsidRPr="00A445BD">
        <w:rPr>
          <w:highlight w:val="cyan"/>
          <w:u w:val="single"/>
        </w:rPr>
        <w:t xml:space="preserve">Such </w:t>
      </w:r>
      <w:r w:rsidRPr="00A445BD">
        <w:rPr>
          <w:b/>
          <w:bCs/>
          <w:highlight w:val="cyan"/>
          <w:u w:val="single"/>
        </w:rPr>
        <w:t>areas could be exposed to threats from adversaries</w:t>
      </w:r>
      <w:r w:rsidRPr="00A445BD">
        <w:rPr>
          <w:u w:val="single"/>
        </w:rPr>
        <w:t xml:space="preserve"> </w:t>
      </w:r>
      <w:r w:rsidRPr="00A445BD">
        <w:rPr>
          <w:highlight w:val="cyan"/>
          <w:u w:val="single"/>
        </w:rPr>
        <w:t>seeking</w:t>
      </w:r>
      <w:r w:rsidRPr="00A445BD">
        <w:rPr>
          <w:u w:val="single"/>
        </w:rPr>
        <w:t xml:space="preserve"> either to destabilize through disruption of energy production or simply </w:t>
      </w:r>
      <w:r w:rsidRPr="00A445BD">
        <w:rPr>
          <w:highlight w:val="cyan"/>
          <w:u w:val="single"/>
        </w:rPr>
        <w:t>take control of renewable</w:t>
      </w:r>
      <w:r w:rsidRPr="00A445BD">
        <w:rPr>
          <w:u w:val="single"/>
        </w:rPr>
        <w:t xml:space="preserve"> energy </w:t>
      </w:r>
      <w:r w:rsidRPr="00A445BD">
        <w:rPr>
          <w:highlight w:val="cyan"/>
          <w:u w:val="single"/>
        </w:rPr>
        <w:t>capabilities</w:t>
      </w:r>
      <w:r w:rsidRPr="00A445BD">
        <w:rPr>
          <w:u w:val="single"/>
        </w:rPr>
        <w:t>.</w:t>
      </w:r>
    </w:p>
    <w:p w14:paraId="02156537" w14:textId="77777777" w:rsidR="00A445BD" w:rsidRPr="00A445BD" w:rsidRDefault="00A445BD" w:rsidP="00A445BD">
      <w:pPr>
        <w:rPr>
          <w:u w:val="single"/>
        </w:rPr>
      </w:pPr>
      <w:r w:rsidRPr="00A445BD">
        <w:rPr>
          <w:sz w:val="16"/>
        </w:rPr>
        <w:t>The truism that wars are fought over oil may not be broad enough</w:t>
      </w:r>
      <w:r w:rsidRPr="00A445BD">
        <w:rPr>
          <w:u w:val="single"/>
        </w:rPr>
        <w:t xml:space="preserve">. </w:t>
      </w:r>
      <w:r w:rsidRPr="00A445BD">
        <w:rPr>
          <w:highlight w:val="cyan"/>
          <w:u w:val="single"/>
        </w:rPr>
        <w:t>A</w:t>
      </w:r>
      <w:r w:rsidRPr="00A445BD">
        <w:rPr>
          <w:u w:val="single"/>
        </w:rPr>
        <w:t xml:space="preserve"> </w:t>
      </w:r>
      <w:r w:rsidRPr="00A445BD">
        <w:rPr>
          <w:highlight w:val="cyan"/>
          <w:u w:val="single"/>
        </w:rPr>
        <w:t>successful</w:t>
      </w:r>
      <w:r w:rsidRPr="00A445BD">
        <w:rPr>
          <w:u w:val="single"/>
        </w:rPr>
        <w:t xml:space="preserve"> energy </w:t>
      </w:r>
      <w:r w:rsidRPr="00A445BD">
        <w:rPr>
          <w:highlight w:val="cyan"/>
          <w:u w:val="single"/>
        </w:rPr>
        <w:t>transition could mean</w:t>
      </w:r>
      <w:r w:rsidRPr="00A445BD">
        <w:rPr>
          <w:u w:val="single"/>
        </w:rPr>
        <w:t xml:space="preserve"> that </w:t>
      </w:r>
      <w:r w:rsidRPr="00A445BD">
        <w:rPr>
          <w:highlight w:val="cyan"/>
          <w:u w:val="single"/>
        </w:rPr>
        <w:t>wars</w:t>
      </w:r>
      <w:r w:rsidRPr="00A445BD">
        <w:rPr>
          <w:u w:val="single"/>
        </w:rPr>
        <w:t xml:space="preserve"> will be fought </w:t>
      </w:r>
      <w:r w:rsidRPr="00A445BD">
        <w:rPr>
          <w:highlight w:val="cyan"/>
          <w:u w:val="single"/>
        </w:rPr>
        <w:t>over</w:t>
      </w:r>
      <w:r w:rsidRPr="00A445BD">
        <w:rPr>
          <w:u w:val="single"/>
        </w:rPr>
        <w:t xml:space="preserve"> wind and other </w:t>
      </w:r>
      <w:r w:rsidRPr="00A445BD">
        <w:rPr>
          <w:highlight w:val="cyan"/>
          <w:u w:val="single"/>
        </w:rPr>
        <w:t>renewable</w:t>
      </w:r>
      <w:r w:rsidRPr="00A445BD">
        <w:rPr>
          <w:u w:val="single"/>
        </w:rPr>
        <w:t xml:space="preserve"> natural </w:t>
      </w:r>
      <w:r w:rsidRPr="00A445BD">
        <w:rPr>
          <w:highlight w:val="cyan"/>
          <w:u w:val="single"/>
        </w:rPr>
        <w:t>resources</w:t>
      </w:r>
      <w:r w:rsidRPr="00A445BD">
        <w:rPr>
          <w:u w:val="single"/>
        </w:rPr>
        <w:t xml:space="preserve">, as long as there is a strong geographical connection. </w:t>
      </w:r>
      <w:r w:rsidRPr="00A445BD">
        <w:rPr>
          <w:sz w:val="16"/>
        </w:rPr>
        <w:t xml:space="preserve">And while we aren’t seeing wars fought for wind yet, </w:t>
      </w:r>
      <w:r w:rsidRPr="00A445BD">
        <w:rPr>
          <w:highlight w:val="cyan"/>
          <w:u w:val="single"/>
        </w:rPr>
        <w:t>the impact</w:t>
      </w:r>
      <w:r w:rsidRPr="00A445BD">
        <w:rPr>
          <w:u w:val="single"/>
        </w:rPr>
        <w:t xml:space="preserve"> of conflict on renewable energy </w:t>
      </w:r>
      <w:r w:rsidRPr="00A445BD">
        <w:rPr>
          <w:highlight w:val="cyan"/>
          <w:u w:val="single"/>
        </w:rPr>
        <w:t xml:space="preserve">has found </w:t>
      </w:r>
      <w:r w:rsidRPr="00A445BD">
        <w:rPr>
          <w:b/>
          <w:bCs/>
          <w:highlight w:val="cyan"/>
          <w:u w:val="single"/>
        </w:rPr>
        <w:t>early precedent</w:t>
      </w:r>
      <w:r w:rsidRPr="00A445BD">
        <w:rPr>
          <w:u w:val="single"/>
        </w:rPr>
        <w:t xml:space="preserve">. </w:t>
      </w:r>
      <w:r w:rsidRPr="00A445BD">
        <w:rPr>
          <w:highlight w:val="cyan"/>
          <w:u w:val="single"/>
        </w:rPr>
        <w:t xml:space="preserve">The </w:t>
      </w:r>
      <w:r w:rsidRPr="00A445BD">
        <w:rPr>
          <w:b/>
          <w:bCs/>
          <w:highlight w:val="cyan"/>
          <w:u w:val="single"/>
        </w:rPr>
        <w:t>conflict in Ukraine</w:t>
      </w:r>
      <w:r w:rsidRPr="00A445BD">
        <w:rPr>
          <w:u w:val="single"/>
        </w:rPr>
        <w:t xml:space="preserve"> was not driven by strategic considerations </w:t>
      </w:r>
      <w:r w:rsidRPr="00A445BD">
        <w:rPr>
          <w:b/>
          <w:bCs/>
          <w:highlight w:val="cyan"/>
          <w:u w:val="single"/>
        </w:rPr>
        <w:t>related to geography</w:t>
      </w:r>
      <w:r w:rsidRPr="00A445BD">
        <w:rPr>
          <w:highlight w:val="cyan"/>
          <w:u w:val="single"/>
        </w:rPr>
        <w:t xml:space="preserve"> suitable for wind and other forms of renewable energy</w:t>
      </w:r>
      <w:r w:rsidRPr="00A445BD">
        <w:rPr>
          <w:u w:val="single"/>
        </w:rPr>
        <w:t>, but it has found the part of the country with most of its wind and renewable energy capabilities.</w:t>
      </w:r>
    </w:p>
    <w:p w14:paraId="09D88FE1" w14:textId="77777777" w:rsidR="00A445BD" w:rsidRPr="00A445BD" w:rsidRDefault="00A445BD" w:rsidP="00A445BD">
      <w:pPr>
        <w:rPr>
          <w:sz w:val="16"/>
        </w:rPr>
      </w:pPr>
      <w:r w:rsidRPr="00A445BD">
        <w:rPr>
          <w:sz w:val="16"/>
        </w:rPr>
        <w:t>Most of Ukraine’s wind power assets are located from Odesa to Luhansk and are directly exposed to the conflict. In fact, 90% of Ukraine’s wind farms sit along that stretch. Damage has already begun, with at least two turbines from different owners destroyed and more affected. The insurance tab alone for wind farms in Ukraine could exceed $800 million, a number that still could go higher. Solar power plant economic and insured losses have yet to be revealed but are expected to be significant. Although the circumstances of damage do not align perfectly with the notion of renewable resource conflict sketched out above, the current conflict in Ukraine can offer important lessons for future renewable energy security.</w:t>
      </w:r>
    </w:p>
    <w:p w14:paraId="54145440" w14:textId="77777777" w:rsidR="00A445BD" w:rsidRPr="00A445BD" w:rsidRDefault="00A445BD" w:rsidP="00A445BD">
      <w:pPr>
        <w:rPr>
          <w:sz w:val="16"/>
        </w:rPr>
      </w:pPr>
      <w:r w:rsidRPr="00A445BD">
        <w:rPr>
          <w:sz w:val="16"/>
        </w:rPr>
        <w:t>Foremost is the importance of post-conflict recovery and reconstruction of renewable energy assets, which may be as important as traditional defense considerations. While you wouldn’t want to leave such infrastructure exposed, no defense is perfect, and plans for rapid and cost-effective recovery are crucial, especially for facilities that may be owned by private companies based in other jurisdictions. Several factors have arisen from the impact of the conflict on renewable energy so far.</w:t>
      </w:r>
    </w:p>
    <w:p w14:paraId="2AF0FDD9" w14:textId="77777777" w:rsidR="00A445BD" w:rsidRPr="00A445BD" w:rsidRDefault="00A445BD" w:rsidP="00A445BD">
      <w:pPr>
        <w:rPr>
          <w:sz w:val="16"/>
        </w:rPr>
      </w:pPr>
      <w:r w:rsidRPr="00A445BD">
        <w:rPr>
          <w:sz w:val="16"/>
        </w:rPr>
        <w:t>Renewable energy may be natural, but the components used to harness it are not. Energy independence is only as resilient as the sourcing of components and raw materials necessary for the likes of solar panels and wind turbine, such as cobalt, nickel, and other minerals. While the affected nation may not need to source them directly, the necessary raw materials need to be available to the manufacturer of renewable energy equipment, which could be complicated in cases where an aggressor nation is also rich in relevant resources.</w:t>
      </w:r>
    </w:p>
    <w:p w14:paraId="7A4739E2" w14:textId="77777777" w:rsidR="00A445BD" w:rsidRPr="00A445BD" w:rsidRDefault="00A445BD" w:rsidP="00A445BD">
      <w:pPr>
        <w:rPr>
          <w:sz w:val="16"/>
        </w:rPr>
      </w:pPr>
      <w:r w:rsidRPr="00A445BD">
        <w:rPr>
          <w:sz w:val="16"/>
        </w:rPr>
        <w:t>In addition to raw materials, demand for renewable energy equipment could frustrate the recovery and reconstruction process. Recent supply chain challenges for renewable energy equipment resulting from the pandemic are worth noting, but they have also occurred during a period of increased demand. Wind power installations are growing rapidly, as are renewables in general. Repair demand has to compete with new installation demand, which could elongate the time needed for recovery, increasing attendant post-conflict security risks – including political, economic, and societal concerns. Developing a renewable energy mix that includes faster and less expensive restoration of service can reduce that risk, as evidenced by the possibility of having solar facilities installed in western Ukraine by the end of the year.</w:t>
      </w:r>
    </w:p>
    <w:p w14:paraId="19847AF4" w14:textId="77777777" w:rsidR="00A445BD" w:rsidRPr="00A445BD" w:rsidRDefault="00A445BD" w:rsidP="00A445BD">
      <w:pPr>
        <w:rPr>
          <w:sz w:val="16"/>
        </w:rPr>
      </w:pPr>
      <w:r w:rsidRPr="00A445BD">
        <w:rPr>
          <w:sz w:val="16"/>
        </w:rPr>
        <w:t>Finally, the importance of predictable capital flows can’t be overstated. Recovery is fueled by cash, and conflict aftermath can involve plenty of competing interests. A quick scan of the Kyiv School of Economics assessment of the implications of the conflict so far provides an indication of the potential cost. The process of post-conflict remediation is further frustrated by the fact foreign aid tends to be negotiated during and after a conflict – i.e., during a period of peak need. Securing resources can be a volatile process, with distribution compounding that volatility. The fact that the wind farms in Ukraine are insured offers an additional lesson for renewable energy security. Pre-negotiated terms should result in higher-velocity capital with increased certainty of use. The wind farms have greater predictability of capital flow because of their insurance, which should factor into future considerations of the economic aspects of renewable energy security.</w:t>
      </w:r>
    </w:p>
    <w:p w14:paraId="0A6DB331" w14:textId="77777777" w:rsidR="00A445BD" w:rsidRPr="00A445BD" w:rsidRDefault="00A445BD" w:rsidP="00A445BD">
      <w:pPr>
        <w:rPr>
          <w:sz w:val="16"/>
        </w:rPr>
      </w:pPr>
      <w:r w:rsidRPr="00A445BD">
        <w:rPr>
          <w:sz w:val="16"/>
        </w:rPr>
        <w:t>Conclusion</w:t>
      </w:r>
    </w:p>
    <w:p w14:paraId="2D801C65" w14:textId="77777777" w:rsidR="00A445BD" w:rsidRPr="00A445BD" w:rsidRDefault="00A445BD" w:rsidP="00A445BD">
      <w:pPr>
        <w:rPr>
          <w:u w:val="single"/>
        </w:rPr>
      </w:pPr>
      <w:r w:rsidRPr="00A445BD">
        <w:rPr>
          <w:u w:val="single"/>
        </w:rPr>
        <w:t>Energy transition should entail a security transition</w:t>
      </w:r>
      <w:r w:rsidRPr="00A445BD">
        <w:rPr>
          <w:sz w:val="16"/>
        </w:rPr>
        <w:t xml:space="preserve">, as well. Moving from fossil fuels to renewables may lessen demand for the former and the attendant risk of conflict from resource competition, but that </w:t>
      </w:r>
      <w:r w:rsidRPr="00A445BD">
        <w:rPr>
          <w:u w:val="single"/>
        </w:rPr>
        <w:t>does not mean the risk of energy-related conflict will subside</w:t>
      </w:r>
      <w:r w:rsidRPr="00A445BD">
        <w:rPr>
          <w:sz w:val="16"/>
        </w:rPr>
        <w:t xml:space="preserve">. </w:t>
      </w:r>
      <w:r w:rsidRPr="00A445BD">
        <w:rPr>
          <w:highlight w:val="cyan"/>
          <w:u w:val="single"/>
        </w:rPr>
        <w:t>Air and sun</w:t>
      </w:r>
      <w:r w:rsidRPr="00A445BD">
        <w:rPr>
          <w:u w:val="single"/>
        </w:rPr>
        <w:t xml:space="preserve">shine may </w:t>
      </w:r>
      <w:r w:rsidRPr="00A445BD">
        <w:rPr>
          <w:highlight w:val="cyan"/>
          <w:u w:val="single"/>
        </w:rPr>
        <w:t xml:space="preserve">seem to be everywhere, but some parts </w:t>
      </w:r>
      <w:r w:rsidRPr="00A445BD">
        <w:rPr>
          <w:u w:val="single"/>
        </w:rPr>
        <w:t xml:space="preserve">of the world </w:t>
      </w:r>
      <w:r w:rsidRPr="00A445BD">
        <w:rPr>
          <w:highlight w:val="cyan"/>
          <w:u w:val="single"/>
        </w:rPr>
        <w:t>are more favorable</w:t>
      </w:r>
      <w:r w:rsidRPr="00A445BD">
        <w:rPr>
          <w:u w:val="single"/>
        </w:rPr>
        <w:t xml:space="preserve"> to capturing their power </w:t>
      </w:r>
      <w:r w:rsidRPr="00A445BD">
        <w:rPr>
          <w:highlight w:val="cyan"/>
          <w:u w:val="single"/>
        </w:rPr>
        <w:t>than others</w:t>
      </w:r>
      <w:r w:rsidRPr="00A445BD">
        <w:rPr>
          <w:u w:val="single"/>
        </w:rPr>
        <w:t xml:space="preserve">, which </w:t>
      </w:r>
      <w:r w:rsidRPr="00A445BD">
        <w:rPr>
          <w:highlight w:val="cyan"/>
          <w:u w:val="single"/>
        </w:rPr>
        <w:t xml:space="preserve">could </w:t>
      </w:r>
      <w:r w:rsidRPr="00A445BD">
        <w:rPr>
          <w:b/>
          <w:bCs/>
          <w:highlight w:val="cyan"/>
          <w:u w:val="single"/>
        </w:rPr>
        <w:t>form the basis for a new form of energy competition</w:t>
      </w:r>
      <w:r w:rsidRPr="00A445BD">
        <w:rPr>
          <w:u w:val="single"/>
        </w:rPr>
        <w:t xml:space="preserve"> – one particularly suited to the age of renewable energy.</w:t>
      </w:r>
    </w:p>
    <w:p w14:paraId="26CE0E02" w14:textId="77777777" w:rsidR="00A445BD" w:rsidRPr="00A445BD" w:rsidRDefault="00A445BD" w:rsidP="00A445BD">
      <w:r w:rsidRPr="00A445BD">
        <w:rPr>
          <w:sz w:val="16"/>
        </w:rPr>
        <w:t>To keep pace with the evolving nature of energy security, plans should adapt to the specific nature of the assets involved. Beyond the basic tenets of protecting critical national infrastructure, special attention should be paid to reconstruction and recovery. Already, the conflict in Ukraine has yielded new insights that could become important inputs into refreshed national energy strategies, from sourcing input raw materials to financing post-conflict recovery. With renewable energy set to become an increasingly important part of the global energy mix over the next 30 years, absorbing and implementing the lessons from the effects of the Ukraine conflict on wind and solar farms will be fundamental to energy security throughout the transition</w:t>
      </w:r>
    </w:p>
    <w:p w14:paraId="49FC28DC"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AT: Climate---Solvency---2NC</w:t>
      </w:r>
    </w:p>
    <w:p w14:paraId="69B85A5C"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New Renewables</w:t>
      </w:r>
      <w:r w:rsidRPr="00A445BD">
        <w:rPr>
          <w:rFonts w:eastAsiaTheme="majorEastAsia" w:cstheme="majorBidi"/>
          <w:b/>
          <w:iCs/>
          <w:sz w:val="22"/>
        </w:rPr>
        <w:t xml:space="preserve"> do nothing but perpetuate </w:t>
      </w:r>
      <w:r w:rsidRPr="00A445BD">
        <w:rPr>
          <w:rFonts w:eastAsiaTheme="majorEastAsia" w:cstheme="majorBidi"/>
          <w:b/>
          <w:iCs/>
          <w:sz w:val="22"/>
          <w:u w:val="single"/>
        </w:rPr>
        <w:t>climate change</w:t>
      </w:r>
      <w:r w:rsidRPr="00A445BD">
        <w:rPr>
          <w:rFonts w:eastAsiaTheme="majorEastAsia" w:cstheme="majorBidi"/>
          <w:b/>
          <w:iCs/>
          <w:sz w:val="22"/>
        </w:rPr>
        <w:t xml:space="preserve">. </w:t>
      </w:r>
    </w:p>
    <w:p w14:paraId="606F5E7A" w14:textId="77777777" w:rsidR="00A445BD" w:rsidRPr="00A445BD" w:rsidRDefault="00A445BD" w:rsidP="00A445BD">
      <w:r w:rsidRPr="00A445BD">
        <w:t xml:space="preserve">Benjamin </w:t>
      </w:r>
      <w:r w:rsidRPr="00A445BD">
        <w:rPr>
          <w:b/>
          <w:bCs/>
          <w:sz w:val="22"/>
        </w:rPr>
        <w:t>Zycher 19</w:t>
      </w:r>
      <w:r w:rsidRPr="00A445BD">
        <w:t>, Benjamin Zycher is a senior fellow at the American Enterprise Institute (AEI), where he works on energy and environmental policy, 10/10/2019, “The Trouble with ‘renewable’ Energy,” https://www.aei.org/articles/the-trouble-with-renewable-energy/, eb</w:t>
      </w:r>
    </w:p>
    <w:p w14:paraId="2B884D1B" w14:textId="77777777" w:rsidR="00A445BD" w:rsidRPr="00A445BD" w:rsidRDefault="00A445BD" w:rsidP="00A445BD">
      <w:pPr>
        <w:rPr>
          <w:sz w:val="16"/>
        </w:rPr>
      </w:pPr>
      <w:r w:rsidRPr="00A445BD">
        <w:rPr>
          <w:b/>
          <w:iCs/>
          <w:sz w:val="22"/>
          <w:highlight w:val="cyan"/>
          <w:u w:val="single"/>
        </w:rPr>
        <w:t>Renewable” electricity</w:t>
      </w:r>
      <w:r w:rsidRPr="00A445BD">
        <w:rPr>
          <w:sz w:val="16"/>
        </w:rPr>
        <w:t xml:space="preserve"> — predominantly wind and solar power — </w:t>
      </w:r>
      <w:r w:rsidRPr="00A445BD">
        <w:rPr>
          <w:sz w:val="22"/>
          <w:highlight w:val="cyan"/>
          <w:u w:val="single"/>
        </w:rPr>
        <w:t>is all the rage</w:t>
      </w:r>
      <w:r w:rsidRPr="00A445BD">
        <w:rPr>
          <w:sz w:val="22"/>
          <w:u w:val="single"/>
        </w:rPr>
        <w:t xml:space="preserve">, described by numerous commentators, politicians, pundits, journalists, </w:t>
      </w:r>
      <w:r w:rsidRPr="00A445BD">
        <w:rPr>
          <w:sz w:val="16"/>
        </w:rPr>
        <w:t>and other such “experts” as cost-competitive, clean, and a major part of the solution to the “existential crisis” now purportedly looming large as an attendant effect of anthropogenic climate change. A massive expansion of wind and solar power is a central component of the various proposals subsumed under the heading “</w:t>
      </w:r>
      <w:r w:rsidRPr="00A445BD">
        <w:rPr>
          <w:b/>
          <w:iCs/>
          <w:sz w:val="22"/>
          <w:highlight w:val="cyan"/>
          <w:u w:val="single"/>
        </w:rPr>
        <w:t>Green New Deal</w:t>
      </w:r>
      <w:r w:rsidRPr="00A445BD">
        <w:rPr>
          <w:sz w:val="16"/>
        </w:rPr>
        <w:t xml:space="preserve">” (GND), which has faded from the headlines for now, but which is very </w:t>
      </w:r>
      <w:r w:rsidRPr="00A445BD">
        <w:rPr>
          <w:sz w:val="22"/>
          <w:highlight w:val="cyan"/>
          <w:u w:val="single"/>
        </w:rPr>
        <w:t>likely to return</w:t>
      </w:r>
      <w:r w:rsidRPr="00A445BD">
        <w:rPr>
          <w:sz w:val="22"/>
          <w:u w:val="single"/>
        </w:rPr>
        <w:t xml:space="preserve"> to prominence</w:t>
      </w:r>
      <w:r w:rsidRPr="00A445BD">
        <w:rPr>
          <w:sz w:val="16"/>
        </w:rPr>
        <w:t xml:space="preserve"> as next year’s presidential race intensifies.</w:t>
      </w:r>
    </w:p>
    <w:p w14:paraId="2702D608" w14:textId="77777777" w:rsidR="00A445BD" w:rsidRPr="00A445BD" w:rsidRDefault="00A445BD" w:rsidP="00A445BD">
      <w:pPr>
        <w:rPr>
          <w:sz w:val="16"/>
        </w:rPr>
      </w:pPr>
      <w:r w:rsidRPr="00A445BD">
        <w:rPr>
          <w:sz w:val="16"/>
        </w:rPr>
        <w:t xml:space="preserve">Notwithstanding the romantic view of wind and solar power held by many, </w:t>
      </w:r>
      <w:r w:rsidRPr="00A445BD">
        <w:rPr>
          <w:sz w:val="22"/>
          <w:highlight w:val="cyan"/>
          <w:u w:val="single"/>
        </w:rPr>
        <w:t xml:space="preserve">they are not </w:t>
      </w:r>
      <w:r w:rsidRPr="00A445BD">
        <w:rPr>
          <w:b/>
          <w:iCs/>
          <w:sz w:val="22"/>
          <w:highlight w:val="cyan"/>
          <w:u w:val="single"/>
        </w:rPr>
        <w:t>cost-competitive</w:t>
      </w:r>
      <w:r w:rsidRPr="00A445BD">
        <w:rPr>
          <w:sz w:val="22"/>
          <w:highlight w:val="cyan"/>
          <w:u w:val="single"/>
        </w:rPr>
        <w:t>, they are very far from clean</w:t>
      </w:r>
      <w:r w:rsidRPr="00A445BD">
        <w:rPr>
          <w:sz w:val="22"/>
          <w:u w:val="single"/>
        </w:rPr>
        <w:t xml:space="preserve">, and </w:t>
      </w:r>
      <w:r w:rsidRPr="00A445BD">
        <w:rPr>
          <w:sz w:val="22"/>
          <w:highlight w:val="cyan"/>
          <w:u w:val="single"/>
        </w:rPr>
        <w:t xml:space="preserve">they would do remarkably little to limit </w:t>
      </w:r>
      <w:r w:rsidRPr="00A445BD">
        <w:rPr>
          <w:b/>
          <w:iCs/>
          <w:sz w:val="22"/>
          <w:highlight w:val="cyan"/>
          <w:u w:val="single"/>
        </w:rPr>
        <w:t>greenhouse-gas emissions</w:t>
      </w:r>
      <w:r w:rsidRPr="00A445BD">
        <w:rPr>
          <w:sz w:val="22"/>
          <w:highlight w:val="cyan"/>
          <w:u w:val="single"/>
        </w:rPr>
        <w:t xml:space="preserve"> and</w:t>
      </w:r>
      <w:r w:rsidRPr="00A445BD">
        <w:rPr>
          <w:sz w:val="22"/>
          <w:u w:val="single"/>
        </w:rPr>
        <w:t xml:space="preserve"> anthropogenic </w:t>
      </w:r>
      <w:r w:rsidRPr="00A445BD">
        <w:rPr>
          <w:b/>
          <w:iCs/>
          <w:sz w:val="22"/>
          <w:highlight w:val="cyan"/>
          <w:u w:val="single"/>
        </w:rPr>
        <w:t>climate change</w:t>
      </w:r>
      <w:r w:rsidRPr="00A445BD">
        <w:rPr>
          <w:sz w:val="16"/>
        </w:rPr>
        <w:t xml:space="preserve">, the “crisis” view of which is unsupported by the evidence. Several available analyses show that </w:t>
      </w:r>
      <w:r w:rsidRPr="00A445BD">
        <w:rPr>
          <w:sz w:val="22"/>
          <w:highlight w:val="cyan"/>
          <w:u w:val="single"/>
        </w:rPr>
        <w:t xml:space="preserve">a </w:t>
      </w:r>
      <w:r w:rsidRPr="00A445BD">
        <w:rPr>
          <w:b/>
          <w:iCs/>
          <w:sz w:val="22"/>
          <w:highlight w:val="cyan"/>
          <w:u w:val="single"/>
        </w:rPr>
        <w:t>major expansion</w:t>
      </w:r>
      <w:r w:rsidRPr="00A445BD">
        <w:rPr>
          <w:sz w:val="22"/>
          <w:u w:val="single"/>
        </w:rPr>
        <w:t xml:space="preserve"> of </w:t>
      </w:r>
      <w:r w:rsidRPr="00A445BD">
        <w:rPr>
          <w:b/>
          <w:iCs/>
          <w:sz w:val="22"/>
          <w:u w:val="single"/>
        </w:rPr>
        <w:t>wind and solar power</w:t>
      </w:r>
      <w:r w:rsidRPr="00A445BD">
        <w:rPr>
          <w:sz w:val="22"/>
          <w:u w:val="single"/>
        </w:rPr>
        <w:t xml:space="preserve"> </w:t>
      </w:r>
      <w:r w:rsidRPr="00A445BD">
        <w:rPr>
          <w:sz w:val="22"/>
          <w:highlight w:val="cyan"/>
          <w:u w:val="single"/>
        </w:rPr>
        <w:t xml:space="preserve">would </w:t>
      </w:r>
      <w:r w:rsidRPr="00A445BD">
        <w:rPr>
          <w:b/>
          <w:iCs/>
          <w:sz w:val="22"/>
          <w:highlight w:val="cyan"/>
          <w:u w:val="single"/>
        </w:rPr>
        <w:t>increase</w:t>
      </w:r>
      <w:r w:rsidRPr="00A445BD">
        <w:rPr>
          <w:sz w:val="22"/>
          <w:u w:val="single"/>
        </w:rPr>
        <w:t xml:space="preserve"> the </w:t>
      </w:r>
      <w:r w:rsidRPr="00A445BD">
        <w:rPr>
          <w:sz w:val="22"/>
          <w:highlight w:val="cyan"/>
          <w:u w:val="single"/>
        </w:rPr>
        <w:t>emissions</w:t>
      </w:r>
      <w:r w:rsidRPr="00A445BD">
        <w:rPr>
          <w:sz w:val="22"/>
          <w:u w:val="single"/>
        </w:rPr>
        <w:t xml:space="preserve"> of </w:t>
      </w:r>
      <w:r w:rsidRPr="00A445BD">
        <w:rPr>
          <w:sz w:val="22"/>
          <w:highlight w:val="cyan"/>
          <w:u w:val="single"/>
        </w:rPr>
        <w:t>such</w:t>
      </w:r>
      <w:r w:rsidRPr="00A445BD">
        <w:rPr>
          <w:sz w:val="22"/>
          <w:u w:val="single"/>
        </w:rPr>
        <w:t xml:space="preserve"> conventional pollutants </w:t>
      </w:r>
      <w:r w:rsidRPr="00A445BD">
        <w:rPr>
          <w:sz w:val="22"/>
          <w:highlight w:val="cyan"/>
          <w:u w:val="single"/>
        </w:rPr>
        <w:t xml:space="preserve">as </w:t>
      </w:r>
      <w:r w:rsidRPr="00A445BD">
        <w:rPr>
          <w:b/>
          <w:iCs/>
          <w:sz w:val="22"/>
          <w:highlight w:val="cyan"/>
          <w:u w:val="single"/>
        </w:rPr>
        <w:t>carbon monoxide</w:t>
      </w:r>
      <w:r w:rsidRPr="00A445BD">
        <w:rPr>
          <w:sz w:val="16"/>
        </w:rPr>
        <w:t xml:space="preserve">. Even apart from those problems, the renewable-electricity component of the </w:t>
      </w:r>
      <w:r w:rsidRPr="00A445BD">
        <w:rPr>
          <w:sz w:val="22"/>
          <w:highlight w:val="cyan"/>
          <w:u w:val="single"/>
        </w:rPr>
        <w:t xml:space="preserve">GND is </w:t>
      </w:r>
      <w:r w:rsidRPr="00A445BD">
        <w:rPr>
          <w:b/>
          <w:iCs/>
          <w:sz w:val="22"/>
          <w:highlight w:val="cyan"/>
          <w:u w:val="single"/>
        </w:rPr>
        <w:t>unworkable</w:t>
      </w:r>
      <w:r w:rsidRPr="00A445BD">
        <w:rPr>
          <w:sz w:val="22"/>
          <w:u w:val="single"/>
        </w:rPr>
        <w:t xml:space="preserve"> as a matter of straightforward electrical </w:t>
      </w:r>
      <w:r w:rsidRPr="00A445BD">
        <w:rPr>
          <w:b/>
          <w:iCs/>
          <w:sz w:val="22"/>
          <w:u w:val="single"/>
        </w:rPr>
        <w:t>engineering</w:t>
      </w:r>
      <w:r w:rsidRPr="00A445BD">
        <w:rPr>
          <w:sz w:val="16"/>
        </w:rPr>
        <w:t xml:space="preserve">, unless one believes that the American electorate will accept constant and widespread blackouts. </w:t>
      </w:r>
    </w:p>
    <w:p w14:paraId="32D9C6DA" w14:textId="77777777" w:rsidR="00A445BD" w:rsidRPr="00A445BD" w:rsidRDefault="00A445BD" w:rsidP="00A445BD">
      <w:pPr>
        <w:rPr>
          <w:sz w:val="16"/>
        </w:rPr>
      </w:pPr>
      <w:r w:rsidRPr="00A445BD">
        <w:rPr>
          <w:sz w:val="16"/>
        </w:rPr>
        <w:t xml:space="preserve">In the larger context, the opposition to conventional energy that is the core of </w:t>
      </w:r>
      <w:r w:rsidRPr="00A445BD">
        <w:rPr>
          <w:sz w:val="22"/>
          <w:u w:val="single"/>
        </w:rPr>
        <w:t xml:space="preserve">the </w:t>
      </w:r>
      <w:r w:rsidRPr="00A445BD">
        <w:rPr>
          <w:b/>
          <w:iCs/>
          <w:sz w:val="22"/>
          <w:highlight w:val="cyan"/>
          <w:u w:val="single"/>
        </w:rPr>
        <w:t>GND</w:t>
      </w:r>
      <w:r w:rsidRPr="00A445BD">
        <w:rPr>
          <w:sz w:val="22"/>
          <w:highlight w:val="cyan"/>
          <w:u w:val="single"/>
        </w:rPr>
        <w:t xml:space="preserve"> is fundamentally </w:t>
      </w:r>
      <w:r w:rsidRPr="00A445BD">
        <w:rPr>
          <w:b/>
          <w:iCs/>
          <w:sz w:val="22"/>
          <w:highlight w:val="cyan"/>
          <w:u w:val="single"/>
        </w:rPr>
        <w:t>anti-human</w:t>
      </w:r>
      <w:r w:rsidRPr="00A445BD">
        <w:rPr>
          <w:sz w:val="22"/>
          <w:u w:val="single"/>
        </w:rPr>
        <w:t xml:space="preserve">, because one major implication of the opposition to fossil fuels is an aversion to increases in the value of </w:t>
      </w:r>
      <w:r w:rsidRPr="00A445BD">
        <w:rPr>
          <w:b/>
          <w:iCs/>
          <w:sz w:val="22"/>
          <w:highlight w:val="cyan"/>
          <w:u w:val="single"/>
        </w:rPr>
        <w:t>human capital</w:t>
      </w:r>
      <w:r w:rsidRPr="00A445BD">
        <w:rPr>
          <w:sz w:val="22"/>
          <w:highlight w:val="cyan"/>
          <w:u w:val="single"/>
        </w:rPr>
        <w:t xml:space="preserve"> and other </w:t>
      </w:r>
      <w:r w:rsidRPr="00A445BD">
        <w:rPr>
          <w:b/>
          <w:iCs/>
          <w:sz w:val="22"/>
          <w:highlight w:val="cyan"/>
          <w:u w:val="single"/>
        </w:rPr>
        <w:t>parameters</w:t>
      </w:r>
      <w:r w:rsidRPr="00A445BD">
        <w:rPr>
          <w:sz w:val="22"/>
          <w:u w:val="single"/>
        </w:rPr>
        <w:t xml:space="preserve"> that </w:t>
      </w:r>
      <w:r w:rsidRPr="00A445BD">
        <w:rPr>
          <w:sz w:val="22"/>
          <w:highlight w:val="cyan"/>
          <w:u w:val="single"/>
        </w:rPr>
        <w:t xml:space="preserve">have the effect of </w:t>
      </w:r>
      <w:r w:rsidRPr="00A445BD">
        <w:rPr>
          <w:b/>
          <w:iCs/>
          <w:sz w:val="22"/>
          <w:highlight w:val="cyan"/>
          <w:u w:val="single"/>
        </w:rPr>
        <w:t>increasing</w:t>
      </w:r>
      <w:r w:rsidRPr="00A445BD">
        <w:rPr>
          <w:sz w:val="22"/>
          <w:u w:val="single"/>
        </w:rPr>
        <w:t xml:space="preserve"> the demand </w:t>
      </w:r>
      <w:r w:rsidRPr="00A445BD">
        <w:rPr>
          <w:sz w:val="22"/>
          <w:highlight w:val="cyan"/>
          <w:u w:val="single"/>
        </w:rPr>
        <w:t xml:space="preserve">for </w:t>
      </w:r>
      <w:r w:rsidRPr="00A445BD">
        <w:rPr>
          <w:b/>
          <w:iCs/>
          <w:sz w:val="22"/>
          <w:highlight w:val="cyan"/>
          <w:u w:val="single"/>
        </w:rPr>
        <w:t>conventional energy</w:t>
      </w:r>
      <w:r w:rsidRPr="00A445BD">
        <w:rPr>
          <w:sz w:val="16"/>
        </w:rPr>
        <w:t>. Moreover, the authoritarian implications of the GND are serious, however unnoticed.</w:t>
      </w:r>
    </w:p>
    <w:p w14:paraId="67AE59C8" w14:textId="77777777" w:rsidR="00A445BD" w:rsidRPr="00A445BD" w:rsidRDefault="00A445BD" w:rsidP="00A445BD">
      <w:pPr>
        <w:rPr>
          <w:sz w:val="16"/>
        </w:rPr>
      </w:pPr>
      <w:r w:rsidRPr="00A445BD">
        <w:rPr>
          <w:sz w:val="22"/>
          <w:u w:val="single"/>
        </w:rPr>
        <w:t xml:space="preserve">High </w:t>
      </w:r>
      <w:r w:rsidRPr="00A445BD">
        <w:rPr>
          <w:sz w:val="22"/>
          <w:highlight w:val="cyan"/>
          <w:u w:val="single"/>
        </w:rPr>
        <w:t xml:space="preserve">costs are a </w:t>
      </w:r>
      <w:r w:rsidRPr="00A445BD">
        <w:rPr>
          <w:b/>
          <w:iCs/>
          <w:sz w:val="22"/>
          <w:highlight w:val="cyan"/>
          <w:u w:val="single"/>
        </w:rPr>
        <w:t>major problem</w:t>
      </w:r>
      <w:r w:rsidRPr="00A445BD">
        <w:rPr>
          <w:sz w:val="16"/>
        </w:rPr>
        <w:t xml:space="preserve"> with wind and solar power. First, wind flows and sunlight are intermittent: </w:t>
      </w:r>
      <w:r w:rsidRPr="00A445BD">
        <w:rPr>
          <w:b/>
          <w:iCs/>
          <w:sz w:val="22"/>
          <w:highlight w:val="cyan"/>
          <w:u w:val="single"/>
        </w:rPr>
        <w:t>Power generation</w:t>
      </w:r>
      <w:r w:rsidRPr="00A445BD">
        <w:rPr>
          <w:sz w:val="22"/>
          <w:u w:val="single"/>
        </w:rPr>
        <w:t xml:space="preserve"> from windmills and solar panels </w:t>
      </w:r>
      <w:r w:rsidRPr="00A445BD">
        <w:rPr>
          <w:b/>
          <w:iCs/>
          <w:sz w:val="22"/>
          <w:highlight w:val="cyan"/>
          <w:u w:val="single"/>
        </w:rPr>
        <w:t>cannot be scheduled</w:t>
      </w:r>
      <w:r w:rsidRPr="00A445BD">
        <w:rPr>
          <w:b/>
          <w:iCs/>
          <w:sz w:val="22"/>
          <w:u w:val="single"/>
        </w:rPr>
        <w:t xml:space="preserve"> in advance</w:t>
      </w:r>
      <w:r w:rsidRPr="00A445BD">
        <w:rPr>
          <w:sz w:val="16"/>
        </w:rPr>
        <w:t xml:space="preserve">, because the sun does not always shine and the wind does not always blow. This means that wind and solar “capacity factors” — the percentage of the time that wind and solar units actually produce electricity — are much lower than those for such conventional units as coal, gas, and nuclear, new installations of which have capacity factors of 85–90 percent. For onshore wind units, the figure is 40 percent or less, and it is 30 percent or less for solar facilities. Note that a massive expansion of wind and solar power as envisioned in the GND would drive those numbers downward, because the sites with the best wind and sunlight conditions are developed first, with new wind and solar farms necessarily sited at increasingly unfavorable locations. Accordingly, the wind- and solar-power industries would experience scale diseconomies — rising average costs — as more such capacity was added to the market. </w:t>
      </w:r>
    </w:p>
    <w:p w14:paraId="26B73D87" w14:textId="77777777" w:rsidR="00A445BD" w:rsidRPr="00A445BD" w:rsidRDefault="00A445BD" w:rsidP="00A445BD">
      <w:pPr>
        <w:rPr>
          <w:sz w:val="16"/>
        </w:rPr>
      </w:pPr>
      <w:r w:rsidRPr="00A445BD">
        <w:rPr>
          <w:sz w:val="16"/>
        </w:rPr>
        <w:t xml:space="preserve">The lower capacity factors mean that the cost of generating power is vastly higher for renewables than it is for conventional electricity. </w:t>
      </w:r>
      <w:r w:rsidRPr="00A445BD">
        <w:rPr>
          <w:sz w:val="22"/>
          <w:u w:val="single"/>
        </w:rPr>
        <w:t xml:space="preserve">The Institute for Energy Research estimates that wind </w:t>
      </w:r>
      <w:r w:rsidRPr="00A445BD">
        <w:rPr>
          <w:sz w:val="22"/>
          <w:highlight w:val="cyan"/>
          <w:u w:val="single"/>
        </w:rPr>
        <w:t xml:space="preserve">power is about </w:t>
      </w:r>
      <w:r w:rsidRPr="00A445BD">
        <w:rPr>
          <w:b/>
          <w:iCs/>
          <w:sz w:val="22"/>
          <w:highlight w:val="cyan"/>
          <w:u w:val="single"/>
        </w:rPr>
        <w:t>twice</w:t>
      </w:r>
      <w:r w:rsidRPr="00A445BD">
        <w:rPr>
          <w:sz w:val="22"/>
          <w:highlight w:val="cyan"/>
          <w:u w:val="single"/>
        </w:rPr>
        <w:t xml:space="preserve"> as </w:t>
      </w:r>
      <w:r w:rsidRPr="00A445BD">
        <w:rPr>
          <w:b/>
          <w:iCs/>
          <w:sz w:val="22"/>
          <w:highlight w:val="cyan"/>
          <w:u w:val="single"/>
        </w:rPr>
        <w:t>expensive</w:t>
      </w:r>
      <w:r w:rsidRPr="00A445BD">
        <w:rPr>
          <w:sz w:val="22"/>
          <w:u w:val="single"/>
        </w:rPr>
        <w:t xml:space="preserve"> as conventional </w:t>
      </w:r>
      <w:r w:rsidRPr="00A445BD">
        <w:rPr>
          <w:b/>
          <w:iCs/>
          <w:sz w:val="22"/>
          <w:u w:val="single"/>
        </w:rPr>
        <w:t>gas-fired power</w:t>
      </w:r>
      <w:r w:rsidRPr="00A445BD">
        <w:rPr>
          <w:sz w:val="16"/>
        </w:rPr>
        <w:t xml:space="preserve">, and that </w:t>
      </w:r>
      <w:r w:rsidRPr="00A445BD">
        <w:rPr>
          <w:sz w:val="22"/>
          <w:highlight w:val="cyan"/>
          <w:u w:val="single"/>
        </w:rPr>
        <w:t>solar</w:t>
      </w:r>
      <w:r w:rsidRPr="00A445BD">
        <w:rPr>
          <w:sz w:val="22"/>
          <w:u w:val="single"/>
        </w:rPr>
        <w:t xml:space="preserve"> power </w:t>
      </w:r>
      <w:r w:rsidRPr="00A445BD">
        <w:rPr>
          <w:sz w:val="22"/>
          <w:highlight w:val="cyan"/>
          <w:u w:val="single"/>
        </w:rPr>
        <w:t>is</w:t>
      </w:r>
      <w:r w:rsidRPr="00A445BD">
        <w:rPr>
          <w:sz w:val="22"/>
          <w:u w:val="single"/>
        </w:rPr>
        <w:t xml:space="preserve"> almost </w:t>
      </w:r>
      <w:r w:rsidRPr="00A445BD">
        <w:rPr>
          <w:b/>
          <w:iCs/>
          <w:sz w:val="22"/>
          <w:highlight w:val="cyan"/>
          <w:u w:val="single"/>
        </w:rPr>
        <w:t>three times</w:t>
      </w:r>
      <w:r w:rsidRPr="00A445BD">
        <w:rPr>
          <w:b/>
          <w:iCs/>
          <w:sz w:val="22"/>
          <w:u w:val="single"/>
        </w:rPr>
        <w:t xml:space="preserve"> as expensive</w:t>
      </w:r>
      <w:r w:rsidRPr="00A445BD">
        <w:rPr>
          <w:sz w:val="16"/>
        </w:rPr>
        <w:t xml:space="preserve">. The ubiquitous claims that wind and solar power now are cost-competitive ignore substantial costs for backup power and much longer transmission lines, and the effects of massive subsidies and guaranteed market shares. In addition, replacement of a given amount of conventional capacity would require far more renewable capacity precisely because of the lower capacity factors characterizing the latter. </w:t>
      </w:r>
      <w:r w:rsidRPr="00A445BD">
        <w:rPr>
          <w:sz w:val="22"/>
          <w:u w:val="single"/>
        </w:rPr>
        <w:t xml:space="preserve">The GND envisions replacement of about </w:t>
      </w:r>
      <w:r w:rsidRPr="00A445BD">
        <w:rPr>
          <w:b/>
          <w:iCs/>
          <w:sz w:val="22"/>
          <w:u w:val="single"/>
        </w:rPr>
        <w:t>850 gigawatts</w:t>
      </w:r>
      <w:r w:rsidRPr="00A445BD">
        <w:rPr>
          <w:sz w:val="22"/>
          <w:u w:val="single"/>
        </w:rPr>
        <w:t xml:space="preserve"> of </w:t>
      </w:r>
      <w:r w:rsidRPr="00A445BD">
        <w:rPr>
          <w:b/>
          <w:iCs/>
          <w:sz w:val="22"/>
          <w:u w:val="single"/>
        </w:rPr>
        <w:t>conventional capacity</w:t>
      </w:r>
      <w:r w:rsidRPr="00A445BD">
        <w:rPr>
          <w:sz w:val="16"/>
        </w:rPr>
        <w:t xml:space="preserve">; my own estimate, based on very conservative assumptions, is that the </w:t>
      </w:r>
      <w:r w:rsidRPr="00A445BD">
        <w:rPr>
          <w:sz w:val="22"/>
          <w:u w:val="single"/>
        </w:rPr>
        <w:t xml:space="preserve">wind and solar capacity required to replace this would be </w:t>
      </w:r>
      <w:r w:rsidRPr="00A445BD">
        <w:rPr>
          <w:b/>
          <w:iCs/>
          <w:sz w:val="22"/>
          <w:u w:val="single"/>
        </w:rPr>
        <w:t>over 2,600 gigawatts</w:t>
      </w:r>
      <w:r w:rsidRPr="00A445BD">
        <w:rPr>
          <w:sz w:val="16"/>
        </w:rPr>
        <w:t xml:space="preserve">, a twentyfold increase </w:t>
      </w:r>
      <w:r w:rsidRPr="00A445BD">
        <w:rPr>
          <w:sz w:val="22"/>
          <w:u w:val="single"/>
        </w:rPr>
        <w:t xml:space="preserve">over current </w:t>
      </w:r>
      <w:r w:rsidRPr="00A445BD">
        <w:rPr>
          <w:b/>
          <w:iCs/>
          <w:sz w:val="22"/>
          <w:highlight w:val="cyan"/>
          <w:u w:val="single"/>
        </w:rPr>
        <w:t>U.S</w:t>
      </w:r>
      <w:r w:rsidRPr="00A445BD">
        <w:rPr>
          <w:b/>
          <w:iCs/>
          <w:sz w:val="22"/>
          <w:u w:val="single"/>
        </w:rPr>
        <w:t xml:space="preserve">. </w:t>
      </w:r>
      <w:r w:rsidRPr="00A445BD">
        <w:rPr>
          <w:b/>
          <w:iCs/>
          <w:sz w:val="22"/>
          <w:highlight w:val="cyan"/>
          <w:u w:val="single"/>
        </w:rPr>
        <w:t>wind and solar capacity</w:t>
      </w:r>
      <w:r w:rsidRPr="00A445BD">
        <w:rPr>
          <w:sz w:val="16"/>
        </w:rPr>
        <w:t xml:space="preserve">. That would impose a net annual cost of $357 billion, or </w:t>
      </w:r>
      <w:r w:rsidRPr="00A445BD">
        <w:rPr>
          <w:sz w:val="22"/>
          <w:u w:val="single"/>
        </w:rPr>
        <w:t xml:space="preserve">about </w:t>
      </w:r>
      <w:r w:rsidRPr="00A445BD">
        <w:rPr>
          <w:sz w:val="22"/>
          <w:highlight w:val="cyan"/>
          <w:u w:val="single"/>
        </w:rPr>
        <w:t>$2,800 every</w:t>
      </w:r>
      <w:r w:rsidRPr="00A445BD">
        <w:rPr>
          <w:sz w:val="16"/>
          <w:highlight w:val="cyan"/>
        </w:rPr>
        <w:t xml:space="preserve"> </w:t>
      </w:r>
      <w:r w:rsidRPr="00A445BD">
        <w:rPr>
          <w:sz w:val="22"/>
          <w:highlight w:val="cyan"/>
          <w:u w:val="single"/>
        </w:rPr>
        <w:t>yea</w:t>
      </w:r>
      <w:r w:rsidRPr="00A445BD">
        <w:rPr>
          <w:sz w:val="22"/>
          <w:u w:val="single"/>
        </w:rPr>
        <w:t>r</w:t>
      </w:r>
      <w:r w:rsidRPr="00A445BD">
        <w:rPr>
          <w:sz w:val="16"/>
        </w:rPr>
        <w:t xml:space="preserve"> for each American household. And that does not solve the intermittency problem; doing so would require conventional backup capacity and generation, </w:t>
      </w:r>
      <w:r w:rsidRPr="00A445BD">
        <w:rPr>
          <w:sz w:val="22"/>
          <w:u w:val="single"/>
        </w:rPr>
        <w:t xml:space="preserve">the </w:t>
      </w:r>
      <w:r w:rsidRPr="00A445BD">
        <w:rPr>
          <w:sz w:val="22"/>
          <w:highlight w:val="cyan"/>
          <w:u w:val="single"/>
        </w:rPr>
        <w:t>additional</w:t>
      </w:r>
      <w:r w:rsidRPr="00A445BD">
        <w:rPr>
          <w:sz w:val="16"/>
        </w:rPr>
        <w:t xml:space="preserve"> annual cost of which would be about $77 billion, </w:t>
      </w:r>
      <w:r w:rsidRPr="00A445BD">
        <w:rPr>
          <w:sz w:val="22"/>
          <w:u w:val="single"/>
        </w:rPr>
        <w:t xml:space="preserve">or over </w:t>
      </w:r>
      <w:r w:rsidRPr="00A445BD">
        <w:rPr>
          <w:b/>
          <w:iCs/>
          <w:sz w:val="22"/>
          <w:u w:val="single"/>
        </w:rPr>
        <w:t>$</w:t>
      </w:r>
      <w:r w:rsidRPr="00A445BD">
        <w:rPr>
          <w:b/>
          <w:iCs/>
          <w:sz w:val="22"/>
          <w:highlight w:val="cyan"/>
          <w:u w:val="single"/>
        </w:rPr>
        <w:t>600 per household</w:t>
      </w:r>
      <w:r w:rsidRPr="00A445BD">
        <w:rPr>
          <w:sz w:val="16"/>
        </w:rPr>
        <w:t>.</w:t>
      </w:r>
    </w:p>
    <w:p w14:paraId="5EC01EC9" w14:textId="77777777" w:rsidR="00A445BD" w:rsidRPr="00A445BD" w:rsidRDefault="00A445BD" w:rsidP="00A445BD">
      <w:pPr>
        <w:rPr>
          <w:sz w:val="16"/>
        </w:rPr>
      </w:pPr>
      <w:r w:rsidRPr="00A445BD">
        <w:rPr>
          <w:sz w:val="16"/>
        </w:rPr>
        <w:t xml:space="preserve">Let us turn now to the adverse environmental effects of wind and solar power, typically ignored in the public discussion but very serious nonetheless. The energy content of wind and sunlight is unconcentrated, meaning that </w:t>
      </w:r>
      <w:r w:rsidRPr="00A445BD">
        <w:rPr>
          <w:sz w:val="22"/>
          <w:u w:val="single"/>
        </w:rPr>
        <w:t xml:space="preserve">a </w:t>
      </w:r>
      <w:r w:rsidRPr="00A445BD">
        <w:rPr>
          <w:b/>
          <w:iCs/>
          <w:sz w:val="22"/>
          <w:highlight w:val="cyan"/>
          <w:u w:val="single"/>
        </w:rPr>
        <w:t>renewables system</w:t>
      </w:r>
      <w:r w:rsidRPr="00A445BD">
        <w:rPr>
          <w:sz w:val="22"/>
          <w:u w:val="single"/>
        </w:rPr>
        <w:t xml:space="preserve"> would require the use of </w:t>
      </w:r>
      <w:r w:rsidRPr="00A445BD">
        <w:rPr>
          <w:sz w:val="22"/>
          <w:highlight w:val="cyan"/>
          <w:u w:val="single"/>
        </w:rPr>
        <w:t>massive amounts of land</w:t>
      </w:r>
      <w:r w:rsidRPr="00A445BD">
        <w:rPr>
          <w:sz w:val="16"/>
        </w:rPr>
        <w:t xml:space="preserve">. For the GND, the total land requirement would be, </w:t>
      </w:r>
      <w:r w:rsidRPr="00A445BD">
        <w:rPr>
          <w:sz w:val="22"/>
          <w:u w:val="single"/>
        </w:rPr>
        <w:t xml:space="preserve">conservatively, </w:t>
      </w:r>
      <w:r w:rsidRPr="00A445BD">
        <w:rPr>
          <w:b/>
          <w:iCs/>
          <w:sz w:val="22"/>
          <w:highlight w:val="cyan"/>
          <w:u w:val="single"/>
        </w:rPr>
        <w:t>15 percent greater</w:t>
      </w:r>
      <w:r w:rsidRPr="00A445BD">
        <w:rPr>
          <w:sz w:val="22"/>
          <w:highlight w:val="cyan"/>
          <w:u w:val="single"/>
        </w:rPr>
        <w:t xml:space="preserve"> than</w:t>
      </w:r>
      <w:r w:rsidRPr="00A445BD">
        <w:rPr>
          <w:sz w:val="22"/>
          <w:u w:val="single"/>
        </w:rPr>
        <w:t xml:space="preserve"> the entire land area of </w:t>
      </w:r>
      <w:r w:rsidRPr="00A445BD">
        <w:rPr>
          <w:b/>
          <w:iCs/>
          <w:sz w:val="22"/>
          <w:highlight w:val="cyan"/>
          <w:u w:val="single"/>
        </w:rPr>
        <w:t>California</w:t>
      </w:r>
      <w:r w:rsidRPr="00A445BD">
        <w:rPr>
          <w:sz w:val="22"/>
          <w:u w:val="single"/>
        </w:rPr>
        <w:t>. The production process</w:t>
      </w:r>
      <w:r w:rsidRPr="00A445BD">
        <w:rPr>
          <w:sz w:val="16"/>
        </w:rPr>
        <w:t xml:space="preserve"> for wind turbines, apart from the massive use of steel, concrete, and other such industrial materials, </w:t>
      </w:r>
      <w:r w:rsidRPr="00A445BD">
        <w:rPr>
          <w:sz w:val="22"/>
          <w:highlight w:val="cyan"/>
          <w:u w:val="single"/>
        </w:rPr>
        <w:t>requires s</w:t>
      </w:r>
      <w:r w:rsidRPr="00A445BD">
        <w:rPr>
          <w:sz w:val="22"/>
          <w:u w:val="single"/>
        </w:rPr>
        <w:t xml:space="preserve">ignificant amounts of such </w:t>
      </w:r>
      <w:r w:rsidRPr="00A445BD">
        <w:rPr>
          <w:sz w:val="22"/>
          <w:highlight w:val="cyan"/>
          <w:u w:val="single"/>
        </w:rPr>
        <w:t>toxic</w:t>
      </w:r>
      <w:r w:rsidRPr="00A445BD">
        <w:rPr>
          <w:sz w:val="22"/>
          <w:u w:val="single"/>
        </w:rPr>
        <w:t xml:space="preserve"> heavy </w:t>
      </w:r>
      <w:r w:rsidRPr="00A445BD">
        <w:rPr>
          <w:sz w:val="22"/>
          <w:highlight w:val="cyan"/>
          <w:u w:val="single"/>
        </w:rPr>
        <w:t xml:space="preserve">metals as </w:t>
      </w:r>
      <w:r w:rsidRPr="00A445BD">
        <w:rPr>
          <w:b/>
          <w:iCs/>
          <w:sz w:val="22"/>
          <w:highlight w:val="cyan"/>
          <w:u w:val="single"/>
        </w:rPr>
        <w:t>neodymium</w:t>
      </w:r>
      <w:r w:rsidRPr="00A445BD">
        <w:rPr>
          <w:sz w:val="22"/>
          <w:highlight w:val="cyan"/>
          <w:u w:val="single"/>
        </w:rPr>
        <w:t xml:space="preserve"> and </w:t>
      </w:r>
      <w:r w:rsidRPr="00A445BD">
        <w:rPr>
          <w:b/>
          <w:iCs/>
          <w:sz w:val="22"/>
          <w:highlight w:val="cyan"/>
          <w:u w:val="single"/>
        </w:rPr>
        <w:t>dysprosium</w:t>
      </w:r>
      <w:r w:rsidRPr="00A445BD">
        <w:rPr>
          <w:sz w:val="16"/>
        </w:rPr>
        <w:t xml:space="preserve"> for the magnets. For the most part these metals are mined in China, where environmental controls are lax, to put it mildly. Such heavy metals could be produced in the U.S., but the environmental requirements would increase costs massively. The disposal problem for wind turbines — in particular, the magnets and the massive blades — is only now beginning to be recognized. The noise and light-flicker effects of wind turbines are a serious problem that siting arrangements can solve only partially at most. The disposal problem for solar-panel waste — as much as 78 million metric tons worldwide by 2050 — is acute, in particular because of the lead, cadmium, chromium, and other toxic metals that are released if the panels are broken during the disposal process. And there is the wildlife destruction attendant upon the operation of wind farms and solar fields, as large numbers of birds are killed by wind turbines and by the scorching temperatures in solar “flux” regions where mirrors focus sunlight at solar towers. </w:t>
      </w:r>
    </w:p>
    <w:p w14:paraId="0B69EE72" w14:textId="77777777" w:rsidR="00A445BD" w:rsidRPr="00A445BD" w:rsidRDefault="00A445BD" w:rsidP="00A445BD">
      <w:pPr>
        <w:rPr>
          <w:sz w:val="16"/>
        </w:rPr>
      </w:pPr>
      <w:r w:rsidRPr="00A445BD">
        <w:rPr>
          <w:sz w:val="16"/>
        </w:rPr>
        <w:t>The backup conventional units must be “cycled” (that is, ramped) up and down depending on whether the renewable units are producing power. That cycling reduces the operating efficiency of the backup units — more gas or coal must be burned for a given amount of backup power — and under a broad range of conditions increases net emissions of conventional pollutants and reduces greenhouse-gas emissions by far less than advertised. And to what end? The electricity component of</w:t>
      </w:r>
      <w:r w:rsidRPr="00A445BD">
        <w:rPr>
          <w:sz w:val="22"/>
          <w:u w:val="single"/>
        </w:rPr>
        <w:t xml:space="preserve"> the GND, under highly favorable assumptions, would reduce temperatures by the year </w:t>
      </w:r>
      <w:r w:rsidRPr="00A445BD">
        <w:rPr>
          <w:b/>
          <w:iCs/>
          <w:sz w:val="22"/>
          <w:u w:val="single"/>
        </w:rPr>
        <w:t>2100</w:t>
      </w:r>
      <w:r w:rsidRPr="00A445BD">
        <w:rPr>
          <w:sz w:val="22"/>
          <w:u w:val="single"/>
        </w:rPr>
        <w:t xml:space="preserve"> by about </w:t>
      </w:r>
      <w:r w:rsidRPr="00A445BD">
        <w:rPr>
          <w:b/>
          <w:iCs/>
          <w:sz w:val="22"/>
          <w:u w:val="single"/>
        </w:rPr>
        <w:t>0.173 degrees</w:t>
      </w:r>
      <w:r w:rsidRPr="00A445BD">
        <w:rPr>
          <w:sz w:val="16"/>
        </w:rPr>
        <w:t xml:space="preserve"> Celsius, barely distinguishable from zero, from where such temperatures would be otherwise.</w:t>
      </w:r>
    </w:p>
    <w:p w14:paraId="79ED54B1" w14:textId="77777777" w:rsidR="00A445BD" w:rsidRPr="00A445BD" w:rsidRDefault="00A445BD" w:rsidP="00A445BD">
      <w:pPr>
        <w:rPr>
          <w:sz w:val="16"/>
        </w:rPr>
      </w:pPr>
      <w:r w:rsidRPr="00A445BD">
        <w:rPr>
          <w:b/>
          <w:iCs/>
          <w:sz w:val="22"/>
          <w:u w:val="single"/>
        </w:rPr>
        <w:t>This backup problem</w:t>
      </w:r>
      <w:r w:rsidRPr="00A445BD">
        <w:rPr>
          <w:sz w:val="16"/>
        </w:rPr>
        <w:t xml:space="preserve"> </w:t>
      </w:r>
      <w:r w:rsidRPr="00A445BD">
        <w:rPr>
          <w:sz w:val="22"/>
          <w:u w:val="single"/>
        </w:rPr>
        <w:t>cannot be avoided unless we accept</w:t>
      </w:r>
      <w:r w:rsidRPr="00A445BD">
        <w:rPr>
          <w:sz w:val="16"/>
        </w:rPr>
        <w:t xml:space="preserve"> a power system characterized by </w:t>
      </w:r>
      <w:r w:rsidRPr="00A445BD">
        <w:rPr>
          <w:b/>
          <w:iCs/>
          <w:sz w:val="22"/>
          <w:u w:val="single"/>
        </w:rPr>
        <w:t>constant blackouts</w:t>
      </w:r>
      <w:r w:rsidRPr="00A445BD">
        <w:rPr>
          <w:sz w:val="16"/>
        </w:rPr>
        <w:t>. Because generation from wind and solar units cannot be ramped up and down in response to disequilibria in power frequencies in a grid, conventional units must be used to regulate those frequencies. In the absence of such frequency regulation, the generators composing the grid often would spin at different speeds, a condition of non-synchronous generation that would result in power outages. Despite casual assertions to the contrary, batteries cannot solve this problem. A battery-backup system cannot maintain output for more than several hours. And batteries produce power that is about twice as expensive as market prices for spare generating capacity.</w:t>
      </w:r>
    </w:p>
    <w:p w14:paraId="20D6FCDE" w14:textId="77777777" w:rsidR="00A445BD" w:rsidRPr="00A445BD" w:rsidRDefault="00A445BD" w:rsidP="00A445BD">
      <w:pPr>
        <w:rPr>
          <w:sz w:val="8"/>
          <w:szCs w:val="8"/>
        </w:rPr>
      </w:pPr>
      <w:r w:rsidRPr="00A445BD">
        <w:rPr>
          <w:sz w:val="8"/>
          <w:szCs w:val="8"/>
        </w:rPr>
        <w:t>Expansion of wind and solar power, and the GND, is justified constantly on the grounds of a climate crisis for which there is little evidence. Temperatures are rising but, as the Little Ice Age ended around 1850, it is not easy to separate natural from anthropogenic effects. The latest research in the peer-reviewed literature suggests that mankind is responsible for about half a degree Celsius of the global temperature increase of about 1.5 degrees since 1850.</w:t>
      </w:r>
    </w:p>
    <w:p w14:paraId="72AFA025" w14:textId="77777777" w:rsidR="00A445BD" w:rsidRPr="00A445BD" w:rsidRDefault="00A445BD" w:rsidP="00A445BD">
      <w:pPr>
        <w:rPr>
          <w:sz w:val="8"/>
          <w:szCs w:val="8"/>
        </w:rPr>
      </w:pPr>
      <w:r w:rsidRPr="00A445BD">
        <w:rPr>
          <w:sz w:val="8"/>
          <w:szCs w:val="8"/>
        </w:rPr>
        <w:t xml:space="preserve">There is little trend in the number of “hot” days (maximum temperatures above 100 or 105 degrees Fahrenheit) between 1895 and 2017; eleven of the twelve years with the highest number of such days occurred before 1960. Global mean sea level has been increasing for thousands of years; the increase may or may not be accelerating. Changes in the extent of Arctic and Antarctic sea ice tell very different stories. U.S. tornado activity shows either no trend or a downward trend since 1954. Tropical storms, hurricanes, and accumulated cyclone energy show little trend since satellite measurements began in the early 1970s. The number of U.S. wildfires shows no trend since 1985. (Wildfire acreage is far more driven by federal forest-management practices.) The Palmer Drought Severity index shows no trend since 1895. U.S. flooding over the past century is uncorrelated with increasing greenhouse-gas concentrations. The available data do not support ubiquitous assertions about the dire impacts of declining pH levels in the oceans. The International Panel on Climate Change, in its Fifth Assessment Report, is extremely dubious about the various severe effects often hypothesized or asserted as future impacts of increasing greenhouse-gas concentrations. The one exception is the disappearance of the summer Arctic sea ice, which the IPCC views as “likely” with “medium confidence,” but only under an extreme greenhouse-gas concentration path that is not plausible. </w:t>
      </w:r>
    </w:p>
    <w:p w14:paraId="569FA0EE" w14:textId="77777777" w:rsidR="00A445BD" w:rsidRPr="00A445BD" w:rsidRDefault="00A445BD" w:rsidP="00A445BD">
      <w:pPr>
        <w:rPr>
          <w:sz w:val="8"/>
          <w:szCs w:val="8"/>
        </w:rPr>
      </w:pPr>
      <w:r w:rsidRPr="00A445BD">
        <w:rPr>
          <w:sz w:val="8"/>
          <w:szCs w:val="8"/>
        </w:rPr>
        <w:t>Two larger observations remain to be made. First: Increases in incomes lead to significant increases in expenditures on energy. For the economy as a whole, a 1 percent increase in incomes is correlated with an increase in energy expenditures of over 0.9 percent. (Correlation is not causation, but no one can argue seriously that this correlation is spurious.) Accordingly, if conventional energy is a social “bad,” as assumed by proponents of the GND, then by implication rising GDP, incomes, and employment are “bads” as well. And so the factors that improve incomes similarly are “bads” in the ideological universe of renewable power and the GND: greater employment opportunity, rising compensation for employed individuals, education and training investment, investment in productivity-enhancing capital, health-care investment, and on and on. The promotion of renewable power and the GND fundamentally is anti-human in that its goals are diametrically opposed to the aspirations of virtually all individuals.</w:t>
      </w:r>
    </w:p>
    <w:p w14:paraId="44ED9D1B" w14:textId="77777777" w:rsidR="00A445BD" w:rsidRPr="00A445BD" w:rsidRDefault="00A445BD" w:rsidP="00A445BD">
      <w:pPr>
        <w:rPr>
          <w:sz w:val="8"/>
          <w:szCs w:val="8"/>
        </w:rPr>
      </w:pPr>
      <w:r w:rsidRPr="00A445BD">
        <w:rPr>
          <w:sz w:val="8"/>
          <w:szCs w:val="8"/>
        </w:rPr>
        <w:t xml:space="preserve">Second: The campaign for ever more renewable power and the GND must engender a massive erosion in the freedom of individuals and businesses to use their resources in ways that they deem appropriate. If the adverse consequences of the GND emerged and grew, government would be driven to circumvent them by increasing explicit rationing and political favoritism, a process that inexorably would expand government surveillance of energy use and erode individual freedom and privacy. Such has been the recent experience in California in the face of perceived water shortages. </w:t>
      </w:r>
    </w:p>
    <w:p w14:paraId="6AB0FC0F" w14:textId="77777777" w:rsidR="00A445BD" w:rsidRPr="00A445BD" w:rsidRDefault="00A445BD" w:rsidP="00A445BD">
      <w:pPr>
        <w:rPr>
          <w:sz w:val="16"/>
        </w:rPr>
      </w:pPr>
      <w:r w:rsidRPr="00A445BD">
        <w:rPr>
          <w:sz w:val="22"/>
          <w:u w:val="single"/>
        </w:rPr>
        <w:t xml:space="preserve">The forced expansion of renewable electricity and the adoption of the </w:t>
      </w:r>
      <w:r w:rsidRPr="00A445BD">
        <w:rPr>
          <w:b/>
          <w:iCs/>
          <w:sz w:val="22"/>
          <w:highlight w:val="cyan"/>
          <w:u w:val="single"/>
        </w:rPr>
        <w:t>Green New Deal</w:t>
      </w:r>
      <w:r w:rsidRPr="00A445BD">
        <w:rPr>
          <w:sz w:val="22"/>
          <w:highlight w:val="cyan"/>
          <w:u w:val="single"/>
        </w:rPr>
        <w:t xml:space="preserve"> would yield </w:t>
      </w:r>
      <w:r w:rsidRPr="00A445BD">
        <w:rPr>
          <w:b/>
          <w:iCs/>
          <w:sz w:val="22"/>
          <w:highlight w:val="cyan"/>
          <w:u w:val="single"/>
        </w:rPr>
        <w:t>no positive outcomes</w:t>
      </w:r>
      <w:r w:rsidRPr="00A445BD">
        <w:rPr>
          <w:sz w:val="16"/>
        </w:rPr>
        <w:t>. They are all cost and no benefit, derived from falsehoods, environmentally destructive, anti-human, and authoritarian. They are a fitting monument to leftist ideology.</w:t>
      </w:r>
    </w:p>
    <w:p w14:paraId="22C2B0D4"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Too late</w:t>
      </w:r>
      <w:r w:rsidRPr="00A445BD">
        <w:rPr>
          <w:rFonts w:eastAsiaTheme="majorEastAsia" w:cstheme="majorBidi"/>
          <w:b/>
          <w:iCs/>
          <w:sz w:val="22"/>
        </w:rPr>
        <w:t xml:space="preserve">, </w:t>
      </w:r>
      <w:r w:rsidRPr="00A445BD">
        <w:rPr>
          <w:rFonts w:eastAsiaTheme="majorEastAsia" w:cstheme="majorBidi"/>
          <w:b/>
          <w:iCs/>
          <w:sz w:val="22"/>
          <w:u w:val="single"/>
        </w:rPr>
        <w:t>insufficient</w:t>
      </w:r>
      <w:r w:rsidRPr="00A445BD">
        <w:rPr>
          <w:rFonts w:eastAsiaTheme="majorEastAsia" w:cstheme="majorBidi"/>
          <w:b/>
          <w:iCs/>
          <w:sz w:val="22"/>
        </w:rPr>
        <w:t xml:space="preserve">, and </w:t>
      </w:r>
      <w:r w:rsidRPr="00A445BD">
        <w:rPr>
          <w:rFonts w:eastAsiaTheme="majorEastAsia" w:cstheme="majorBidi"/>
          <w:b/>
          <w:iCs/>
          <w:sz w:val="22"/>
          <w:u w:val="single"/>
        </w:rPr>
        <w:t>fossil fuel dependent</w:t>
      </w:r>
      <w:r w:rsidRPr="00A445BD">
        <w:rPr>
          <w:rFonts w:eastAsiaTheme="majorEastAsia" w:cstheme="majorBidi"/>
          <w:b/>
          <w:iCs/>
          <w:sz w:val="22"/>
        </w:rPr>
        <w:t>.</w:t>
      </w:r>
    </w:p>
    <w:p w14:paraId="220685A4" w14:textId="77777777" w:rsidR="00A445BD" w:rsidRPr="00A445BD" w:rsidRDefault="00A445BD" w:rsidP="00A445BD">
      <w:r w:rsidRPr="00A445BD">
        <w:rPr>
          <w:b/>
          <w:bCs/>
          <w:sz w:val="22"/>
        </w:rPr>
        <w:t>Rees 23</w:t>
      </w:r>
      <w:r w:rsidRPr="00A445BD">
        <w:t>, is Professor Emeritus at the University of British Columbia and former director of the School of Community and Regional Planning the UBC. He received his PhD in population ecology from the University of Toronto. (William E., January 2023, “Overshoot: Cognitive obsolescence and the population conundrum,” The Journal of Population and Sustainability, Volume 7, Number 3, pp. 15-36, https://doi.org/10.3197/JPS.63799953906865)</w:t>
      </w:r>
    </w:p>
    <w:p w14:paraId="6F41A923" w14:textId="77777777" w:rsidR="00A445BD" w:rsidRPr="00A445BD" w:rsidRDefault="00A445BD" w:rsidP="00A445BD">
      <w:pPr>
        <w:rPr>
          <w:sz w:val="14"/>
        </w:rPr>
      </w:pPr>
      <w:r w:rsidRPr="00A445BD">
        <w:rPr>
          <w:sz w:val="14"/>
        </w:rPr>
        <w:t xml:space="preserve">Reductionist blinkers on, </w:t>
      </w:r>
      <w:r w:rsidRPr="00A445BD">
        <w:rPr>
          <w:sz w:val="22"/>
          <w:highlight w:val="cyan"/>
          <w:u w:val="single"/>
        </w:rPr>
        <w:t>green energy</w:t>
      </w:r>
      <w:r w:rsidRPr="00A445BD">
        <w:rPr>
          <w:sz w:val="22"/>
          <w:u w:val="single"/>
        </w:rPr>
        <w:t xml:space="preserve"> advocates</w:t>
      </w:r>
      <w:r w:rsidRPr="00A445BD">
        <w:rPr>
          <w:sz w:val="14"/>
        </w:rPr>
        <w:t xml:space="preserve"> tend to </w:t>
      </w:r>
      <w:r w:rsidRPr="00A445BD">
        <w:rPr>
          <w:b/>
          <w:iCs/>
          <w:sz w:val="22"/>
          <w:u w:val="single"/>
        </w:rPr>
        <w:t>gloss over</w:t>
      </w:r>
      <w:r w:rsidRPr="00A445BD">
        <w:rPr>
          <w:sz w:val="22"/>
          <w:u w:val="single"/>
        </w:rPr>
        <w:t xml:space="preserve"> or </w:t>
      </w:r>
      <w:r w:rsidRPr="00A445BD">
        <w:rPr>
          <w:b/>
          <w:iCs/>
          <w:sz w:val="22"/>
          <w:highlight w:val="cyan"/>
          <w:u w:val="single"/>
        </w:rPr>
        <w:t>dismiss</w:t>
      </w:r>
      <w:r w:rsidRPr="00A445BD">
        <w:rPr>
          <w:sz w:val="22"/>
          <w:u w:val="single"/>
        </w:rPr>
        <w:t xml:space="preserve"> the </w:t>
      </w:r>
      <w:r w:rsidRPr="00A445BD">
        <w:rPr>
          <w:sz w:val="22"/>
          <w:highlight w:val="cyan"/>
          <w:u w:val="single"/>
        </w:rPr>
        <w:t>evidence that</w:t>
      </w:r>
      <w:r w:rsidRPr="00A445BD">
        <w:rPr>
          <w:sz w:val="22"/>
          <w:u w:val="single"/>
        </w:rPr>
        <w:t xml:space="preserve"> the </w:t>
      </w:r>
      <w:r w:rsidRPr="00A445BD">
        <w:rPr>
          <w:b/>
          <w:iCs/>
          <w:sz w:val="22"/>
          <w:u w:val="single"/>
        </w:rPr>
        <w:t>much-vaunted</w:t>
      </w:r>
      <w:r w:rsidRPr="00A445BD">
        <w:rPr>
          <w:sz w:val="22"/>
          <w:u w:val="single"/>
        </w:rPr>
        <w:t xml:space="preserve"> </w:t>
      </w:r>
      <w:r w:rsidRPr="00A445BD">
        <w:rPr>
          <w:sz w:val="22"/>
          <w:highlight w:val="cyan"/>
          <w:u w:val="single"/>
        </w:rPr>
        <w:t>renewable</w:t>
      </w:r>
      <w:r w:rsidRPr="00A445BD">
        <w:rPr>
          <w:sz w:val="22"/>
          <w:u w:val="single"/>
        </w:rPr>
        <w:t xml:space="preserve"> energy transition </w:t>
      </w:r>
      <w:r w:rsidRPr="00A445BD">
        <w:rPr>
          <w:sz w:val="22"/>
          <w:highlight w:val="cyan"/>
          <w:u w:val="single"/>
        </w:rPr>
        <w:t>isn’t</w:t>
      </w:r>
      <w:r w:rsidRPr="00A445BD">
        <w:rPr>
          <w:sz w:val="14"/>
        </w:rPr>
        <w:t xml:space="preserve"> really </w:t>
      </w:r>
      <w:r w:rsidRPr="00A445BD">
        <w:rPr>
          <w:sz w:val="22"/>
          <w:highlight w:val="cyan"/>
          <w:u w:val="single"/>
        </w:rPr>
        <w:t>happening</w:t>
      </w:r>
      <w:r w:rsidRPr="00A445BD">
        <w:rPr>
          <w:sz w:val="22"/>
          <w:u w:val="single"/>
        </w:rPr>
        <w:t xml:space="preserve"> as </w:t>
      </w:r>
      <w:r w:rsidRPr="00A445BD">
        <w:rPr>
          <w:b/>
          <w:iCs/>
          <w:sz w:val="22"/>
          <w:u w:val="single"/>
        </w:rPr>
        <w:t>advertised</w:t>
      </w:r>
      <w:r w:rsidRPr="00A445BD">
        <w:rPr>
          <w:sz w:val="14"/>
        </w:rPr>
        <w:t xml:space="preserve">. In 2021 </w:t>
      </w:r>
      <w:r w:rsidRPr="00A445BD">
        <w:rPr>
          <w:sz w:val="22"/>
          <w:u w:val="single"/>
        </w:rPr>
        <w:t>fossil fuels still provide</w:t>
      </w:r>
      <w:r w:rsidRPr="00A445BD">
        <w:rPr>
          <w:sz w:val="14"/>
        </w:rPr>
        <w:t xml:space="preserve">d </w:t>
      </w:r>
      <w:r w:rsidRPr="00A445BD">
        <w:rPr>
          <w:b/>
          <w:iCs/>
          <w:sz w:val="22"/>
          <w:u w:val="single"/>
        </w:rPr>
        <w:t>~82 percent</w:t>
      </w:r>
      <w:r w:rsidRPr="00A445BD">
        <w:rPr>
          <w:sz w:val="22"/>
          <w:u w:val="single"/>
        </w:rPr>
        <w:t xml:space="preserve"> of the world’s primary energy</w:t>
      </w:r>
      <w:r w:rsidRPr="00A445BD">
        <w:rPr>
          <w:sz w:val="14"/>
        </w:rPr>
        <w:t>; to put it in temporal terms, oil, coal and natural gas powered the globe for 300 of 365 days; hydro and nuclear power contributed forty days; modern non-hydro renewables – solar panels, wind turbines – where most investment is going gave us just eighteen days. Modern renewables produce electricity, but even in this domain fossil fuels are the largest contributors at 61 per cent of the world’s power supply; non-hydro renewables provided twelve per cent wind and solar only about nine per cent (from data in BP, 2022).</w:t>
      </w:r>
    </w:p>
    <w:p w14:paraId="45028546" w14:textId="77777777" w:rsidR="00A445BD" w:rsidRPr="00A445BD" w:rsidRDefault="00A445BD" w:rsidP="00A445BD">
      <w:pPr>
        <w:rPr>
          <w:sz w:val="14"/>
        </w:rPr>
      </w:pPr>
      <w:r w:rsidRPr="00A445BD">
        <w:rPr>
          <w:sz w:val="14"/>
        </w:rPr>
        <w:t xml:space="preserve">A big part of the problem is that </w:t>
      </w:r>
      <w:r w:rsidRPr="00A445BD">
        <w:rPr>
          <w:sz w:val="22"/>
          <w:u w:val="single"/>
        </w:rPr>
        <w:t xml:space="preserve">growth in </w:t>
      </w:r>
      <w:r w:rsidRPr="00A445BD">
        <w:rPr>
          <w:sz w:val="22"/>
          <w:highlight w:val="cyan"/>
          <w:u w:val="single"/>
        </w:rPr>
        <w:t>demand for energy</w:t>
      </w:r>
      <w:r w:rsidRPr="00A445BD">
        <w:rPr>
          <w:sz w:val="22"/>
          <w:u w:val="single"/>
        </w:rPr>
        <w:t xml:space="preserve"> due to </w:t>
      </w:r>
      <w:r w:rsidRPr="00A445BD">
        <w:rPr>
          <w:b/>
          <w:iCs/>
          <w:sz w:val="22"/>
          <w:u w:val="single"/>
        </w:rPr>
        <w:t>rising incomes</w:t>
      </w:r>
      <w:r w:rsidRPr="00A445BD">
        <w:rPr>
          <w:sz w:val="22"/>
          <w:u w:val="single"/>
        </w:rPr>
        <w:t xml:space="preserve"> </w:t>
      </w:r>
      <w:r w:rsidRPr="00A445BD">
        <w:rPr>
          <w:sz w:val="22"/>
          <w:highlight w:val="cyan"/>
          <w:u w:val="single"/>
        </w:rPr>
        <w:t xml:space="preserve">and </w:t>
      </w:r>
      <w:r w:rsidRPr="00A445BD">
        <w:rPr>
          <w:b/>
          <w:iCs/>
          <w:sz w:val="22"/>
          <w:u w:val="single"/>
        </w:rPr>
        <w:t xml:space="preserve">burgeoning </w:t>
      </w:r>
      <w:r w:rsidRPr="00A445BD">
        <w:rPr>
          <w:b/>
          <w:iCs/>
          <w:sz w:val="22"/>
          <w:highlight w:val="cyan"/>
          <w:u w:val="single"/>
        </w:rPr>
        <w:t>populations</w:t>
      </w:r>
      <w:r w:rsidRPr="00A445BD">
        <w:rPr>
          <w:sz w:val="22"/>
          <w:u w:val="single"/>
        </w:rPr>
        <w:t xml:space="preserve"> in middle and low-income countries</w:t>
      </w:r>
      <w:r w:rsidRPr="00A445BD">
        <w:rPr>
          <w:sz w:val="14"/>
        </w:rPr>
        <w:t xml:space="preserve"> often </w:t>
      </w:r>
      <w:r w:rsidRPr="00A445BD">
        <w:rPr>
          <w:b/>
          <w:iCs/>
          <w:sz w:val="22"/>
          <w:highlight w:val="cyan"/>
          <w:u w:val="single"/>
        </w:rPr>
        <w:t>outstrips</w:t>
      </w:r>
      <w:r w:rsidRPr="00A445BD">
        <w:rPr>
          <w:sz w:val="22"/>
          <w:u w:val="single"/>
        </w:rPr>
        <w:t xml:space="preserve"> the build-out of modern </w:t>
      </w:r>
      <w:r w:rsidRPr="00A445BD">
        <w:rPr>
          <w:sz w:val="22"/>
          <w:highlight w:val="cyan"/>
          <w:u w:val="single"/>
        </w:rPr>
        <w:t>renewable</w:t>
      </w:r>
      <w:r w:rsidRPr="00A445BD">
        <w:rPr>
          <w:sz w:val="22"/>
          <w:u w:val="single"/>
        </w:rPr>
        <w:t xml:space="preserve"> sources</w:t>
      </w:r>
      <w:r w:rsidRPr="00A445BD">
        <w:rPr>
          <w:sz w:val="14"/>
        </w:rPr>
        <w:t xml:space="preserve"> (Chaurasia, 2020; Heinberg, 2022). But </w:t>
      </w:r>
      <w:r w:rsidRPr="00A445BD">
        <w:rPr>
          <w:sz w:val="22"/>
          <w:u w:val="single"/>
        </w:rPr>
        <w:t xml:space="preserve">there are </w:t>
      </w:r>
      <w:r w:rsidRPr="00A445BD">
        <w:rPr>
          <w:b/>
          <w:iCs/>
          <w:sz w:val="22"/>
          <w:u w:val="single"/>
        </w:rPr>
        <w:t xml:space="preserve">many other obstacles </w:t>
      </w:r>
      <w:r w:rsidRPr="00A445BD">
        <w:rPr>
          <w:sz w:val="22"/>
          <w:u w:val="single"/>
        </w:rPr>
        <w:t xml:space="preserve">to a smooth energy transition: </w:t>
      </w:r>
      <w:r w:rsidRPr="00A445BD">
        <w:rPr>
          <w:b/>
          <w:iCs/>
          <w:sz w:val="22"/>
          <w:u w:val="single"/>
        </w:rPr>
        <w:t xml:space="preserve">politically </w:t>
      </w:r>
      <w:r w:rsidRPr="00A445BD">
        <w:rPr>
          <w:b/>
          <w:iCs/>
          <w:sz w:val="22"/>
          <w:highlight w:val="cyan"/>
          <w:u w:val="single"/>
        </w:rPr>
        <w:t>acceptable</w:t>
      </w:r>
      <w:r w:rsidRPr="00A445BD">
        <w:rPr>
          <w:sz w:val="22"/>
          <w:highlight w:val="cyan"/>
          <w:u w:val="single"/>
        </w:rPr>
        <w:t xml:space="preserve"> technologies are</w:t>
      </w:r>
      <w:r w:rsidRPr="00A445BD">
        <w:rPr>
          <w:sz w:val="22"/>
          <w:u w:val="single"/>
        </w:rPr>
        <w:t xml:space="preserve"> </w:t>
      </w:r>
      <w:r w:rsidRPr="00A445BD">
        <w:rPr>
          <w:b/>
          <w:iCs/>
          <w:sz w:val="22"/>
          <w:u w:val="single"/>
        </w:rPr>
        <w:t xml:space="preserve">largely </w:t>
      </w:r>
      <w:r w:rsidRPr="00A445BD">
        <w:rPr>
          <w:b/>
          <w:iCs/>
          <w:sz w:val="22"/>
          <w:highlight w:val="cyan"/>
          <w:u w:val="single"/>
        </w:rPr>
        <w:t>fossil-fuel</w:t>
      </w:r>
      <w:r w:rsidRPr="00A445BD">
        <w:rPr>
          <w:sz w:val="14"/>
        </w:rPr>
        <w:t xml:space="preserve"> (FF) </w:t>
      </w:r>
      <w:r w:rsidRPr="00A445BD">
        <w:rPr>
          <w:b/>
          <w:iCs/>
          <w:sz w:val="22"/>
          <w:highlight w:val="cyan"/>
          <w:u w:val="single"/>
        </w:rPr>
        <w:t>dependent</w:t>
      </w:r>
      <w:r w:rsidRPr="00A445BD">
        <w:rPr>
          <w:sz w:val="22"/>
          <w:u w:val="single"/>
        </w:rPr>
        <w:t xml:space="preserve"> in </w:t>
      </w:r>
      <w:r w:rsidRPr="00A445BD">
        <w:rPr>
          <w:b/>
          <w:iCs/>
          <w:sz w:val="22"/>
          <w:u w:val="single"/>
        </w:rPr>
        <w:t>manufacturing</w:t>
      </w:r>
      <w:r w:rsidRPr="00A445BD">
        <w:rPr>
          <w:sz w:val="22"/>
          <w:u w:val="single"/>
        </w:rPr>
        <w:t xml:space="preserve"> and </w:t>
      </w:r>
      <w:r w:rsidRPr="00A445BD">
        <w:rPr>
          <w:b/>
          <w:iCs/>
          <w:sz w:val="22"/>
          <w:u w:val="single"/>
        </w:rPr>
        <w:t>installation</w:t>
      </w:r>
      <w:r w:rsidRPr="00A445BD">
        <w:rPr>
          <w:sz w:val="22"/>
          <w:u w:val="single"/>
        </w:rPr>
        <w:t xml:space="preserve">; the associated </w:t>
      </w:r>
      <w:r w:rsidRPr="00A445BD">
        <w:rPr>
          <w:b/>
          <w:iCs/>
          <w:sz w:val="22"/>
          <w:highlight w:val="cyan"/>
          <w:u w:val="single"/>
        </w:rPr>
        <w:t>mining</w:t>
      </w:r>
      <w:r w:rsidRPr="00A445BD">
        <w:rPr>
          <w:sz w:val="22"/>
          <w:u w:val="single"/>
        </w:rPr>
        <w:t xml:space="preserve">, </w:t>
      </w:r>
      <w:r w:rsidRPr="00A445BD">
        <w:rPr>
          <w:b/>
          <w:iCs/>
          <w:sz w:val="22"/>
          <w:u w:val="single"/>
        </w:rPr>
        <w:t>refining</w:t>
      </w:r>
      <w:r w:rsidRPr="00A445BD">
        <w:rPr>
          <w:sz w:val="22"/>
          <w:u w:val="single"/>
        </w:rPr>
        <w:t xml:space="preserve"> </w:t>
      </w:r>
      <w:r w:rsidRPr="00A445BD">
        <w:rPr>
          <w:sz w:val="22"/>
          <w:highlight w:val="cyan"/>
          <w:u w:val="single"/>
        </w:rPr>
        <w:t xml:space="preserve">and </w:t>
      </w:r>
      <w:r w:rsidRPr="00A445BD">
        <w:rPr>
          <w:b/>
          <w:iCs/>
          <w:sz w:val="22"/>
          <w:highlight w:val="cyan"/>
          <w:u w:val="single"/>
        </w:rPr>
        <w:t>transportation</w:t>
      </w:r>
      <w:r w:rsidRPr="00A445BD">
        <w:rPr>
          <w:sz w:val="22"/>
          <w:highlight w:val="cyan"/>
          <w:u w:val="single"/>
        </w:rPr>
        <w:t xml:space="preserve"> are</w:t>
      </w:r>
      <w:r w:rsidRPr="00A445BD">
        <w:rPr>
          <w:sz w:val="14"/>
        </w:rPr>
        <w:t xml:space="preserve"> otherwise </w:t>
      </w:r>
      <w:r w:rsidRPr="00A445BD">
        <w:rPr>
          <w:b/>
          <w:iCs/>
          <w:sz w:val="22"/>
          <w:u w:val="single"/>
        </w:rPr>
        <w:t xml:space="preserve">ecologically </w:t>
      </w:r>
      <w:r w:rsidRPr="00A445BD">
        <w:rPr>
          <w:b/>
          <w:iCs/>
          <w:sz w:val="22"/>
          <w:highlight w:val="cyan"/>
          <w:u w:val="single"/>
        </w:rPr>
        <w:t>problematic</w:t>
      </w:r>
      <w:r w:rsidRPr="00A445BD">
        <w:rPr>
          <w:sz w:val="22"/>
          <w:u w:val="single"/>
        </w:rPr>
        <w:t>; renewables</w:t>
      </w:r>
      <w:r w:rsidRPr="00A445BD">
        <w:rPr>
          <w:sz w:val="14"/>
        </w:rPr>
        <w:t xml:space="preserve">, hydrogen included, still </w:t>
      </w:r>
      <w:r w:rsidRPr="00A445BD">
        <w:rPr>
          <w:sz w:val="22"/>
          <w:highlight w:val="cyan"/>
          <w:u w:val="single"/>
        </w:rPr>
        <w:t>face</w:t>
      </w:r>
      <w:r w:rsidRPr="00A445BD">
        <w:rPr>
          <w:sz w:val="22"/>
          <w:u w:val="single"/>
        </w:rPr>
        <w:t xml:space="preserve"> </w:t>
      </w:r>
      <w:r w:rsidRPr="00A445BD">
        <w:rPr>
          <w:b/>
          <w:iCs/>
          <w:sz w:val="22"/>
          <w:u w:val="single"/>
        </w:rPr>
        <w:t xml:space="preserve">numerous </w:t>
      </w:r>
      <w:r w:rsidRPr="00A445BD">
        <w:rPr>
          <w:b/>
          <w:iCs/>
          <w:sz w:val="22"/>
          <w:highlight w:val="cyan"/>
          <w:u w:val="single"/>
        </w:rPr>
        <w:t>technical problems</w:t>
      </w:r>
      <w:r w:rsidRPr="00A445BD">
        <w:rPr>
          <w:sz w:val="14"/>
        </w:rPr>
        <w:t xml:space="preserve">; RE </w:t>
      </w:r>
      <w:r w:rsidRPr="00A445BD">
        <w:rPr>
          <w:b/>
          <w:iCs/>
          <w:sz w:val="22"/>
          <w:u w:val="single"/>
        </w:rPr>
        <w:t>equipment/</w:t>
      </w:r>
      <w:r w:rsidRPr="00A445BD">
        <w:rPr>
          <w:b/>
          <w:iCs/>
          <w:sz w:val="22"/>
          <w:highlight w:val="cyan"/>
          <w:u w:val="single"/>
        </w:rPr>
        <w:t>infrastructure</w:t>
      </w:r>
      <w:r w:rsidRPr="00A445BD">
        <w:rPr>
          <w:sz w:val="22"/>
          <w:u w:val="single"/>
        </w:rPr>
        <w:t xml:space="preserve"> is not ‘renewable’, it </w:t>
      </w:r>
      <w:r w:rsidRPr="00A445BD">
        <w:rPr>
          <w:b/>
          <w:iCs/>
          <w:sz w:val="22"/>
          <w:highlight w:val="cyan"/>
          <w:u w:val="single"/>
        </w:rPr>
        <w:t>wears out</w:t>
      </w:r>
      <w:r w:rsidRPr="00A445BD">
        <w:rPr>
          <w:sz w:val="22"/>
          <w:highlight w:val="cyan"/>
          <w:u w:val="single"/>
        </w:rPr>
        <w:t xml:space="preserve"> and</w:t>
      </w:r>
      <w:r w:rsidRPr="00A445BD">
        <w:rPr>
          <w:sz w:val="22"/>
          <w:u w:val="single"/>
        </w:rPr>
        <w:t xml:space="preserve"> is </w:t>
      </w:r>
      <w:r w:rsidRPr="00A445BD">
        <w:rPr>
          <w:b/>
          <w:iCs/>
          <w:sz w:val="22"/>
          <w:u w:val="single"/>
        </w:rPr>
        <w:t>merely replaceable</w:t>
      </w:r>
      <w:r w:rsidRPr="00A445BD">
        <w:rPr>
          <w:sz w:val="14"/>
        </w:rPr>
        <w:t xml:space="preserve"> (mostly using FF); grid-scale wind and solar </w:t>
      </w:r>
      <w:r w:rsidRPr="00A445BD">
        <w:rPr>
          <w:sz w:val="22"/>
          <w:highlight w:val="cyan"/>
          <w:u w:val="single"/>
        </w:rPr>
        <w:t>generation is</w:t>
      </w:r>
      <w:r w:rsidRPr="00A445BD">
        <w:rPr>
          <w:sz w:val="14"/>
        </w:rPr>
        <w:t xml:space="preserve"> actually </w:t>
      </w:r>
      <w:r w:rsidRPr="00A445BD">
        <w:rPr>
          <w:b/>
          <w:iCs/>
          <w:sz w:val="22"/>
          <w:highlight w:val="cyan"/>
          <w:u w:val="single"/>
        </w:rPr>
        <w:t>costlier</w:t>
      </w:r>
      <w:r w:rsidRPr="00A445BD">
        <w:rPr>
          <w:sz w:val="22"/>
          <w:u w:val="single"/>
        </w:rPr>
        <w:t xml:space="preserve"> than alternatives and becomes </w:t>
      </w:r>
      <w:r w:rsidRPr="00A445BD">
        <w:rPr>
          <w:b/>
          <w:iCs/>
          <w:sz w:val="22"/>
          <w:u w:val="single"/>
        </w:rPr>
        <w:t>more expensive</w:t>
      </w:r>
      <w:r w:rsidRPr="00A445BD">
        <w:rPr>
          <w:sz w:val="22"/>
          <w:u w:val="single"/>
        </w:rPr>
        <w:t xml:space="preserve"> the higher their share of production; there are </w:t>
      </w:r>
      <w:r w:rsidRPr="00A445BD">
        <w:rPr>
          <w:b/>
          <w:iCs/>
          <w:sz w:val="22"/>
          <w:u w:val="single"/>
        </w:rPr>
        <w:t>emerging supply-chain issues</w:t>
      </w:r>
      <w:r w:rsidRPr="00A445BD">
        <w:rPr>
          <w:sz w:val="14"/>
        </w:rPr>
        <w:t xml:space="preserve">; and, in any case, </w:t>
      </w:r>
      <w:r w:rsidRPr="00A445BD">
        <w:rPr>
          <w:sz w:val="22"/>
          <w:highlight w:val="cyan"/>
          <w:u w:val="single"/>
        </w:rPr>
        <w:t xml:space="preserve">electricity </w:t>
      </w:r>
      <w:r w:rsidRPr="00A445BD">
        <w:rPr>
          <w:b/>
          <w:iCs/>
          <w:sz w:val="22"/>
          <w:highlight w:val="cyan"/>
          <w:u w:val="single"/>
        </w:rPr>
        <w:t>cannot substitute</w:t>
      </w:r>
      <w:r w:rsidRPr="00A445BD">
        <w:rPr>
          <w:sz w:val="22"/>
          <w:highlight w:val="cyan"/>
          <w:u w:val="single"/>
        </w:rPr>
        <w:t xml:space="preserve"> for many</w:t>
      </w:r>
      <w:r w:rsidRPr="00A445BD">
        <w:rPr>
          <w:sz w:val="22"/>
          <w:u w:val="single"/>
        </w:rPr>
        <w:t xml:space="preserve"> uses of </w:t>
      </w:r>
      <w:r w:rsidRPr="00A445BD">
        <w:rPr>
          <w:sz w:val="22"/>
          <w:highlight w:val="cyan"/>
          <w:u w:val="single"/>
        </w:rPr>
        <w:t>FF</w:t>
      </w:r>
      <w:r w:rsidRPr="00A445BD">
        <w:rPr>
          <w:sz w:val="14"/>
        </w:rPr>
        <w:t xml:space="preserve"> (Heinberg, 2022; Schernikau et al., 2022; Seibert and Rees, 2021; Rees, 2022a; Michaux, 2021a,b; Turiel, 2020a,b). Even if all such problems were overcome, to replace just 45 per cent of FF use with electricity by 20307 would require building the equivalent of ~1.2 times the entire present cumulative global stock of wind and solar installations every year for the next seven years (based on data from BP, 2022), generously assuming that one unit of wind/solar electricity = ~2.6 units of FF energy; that all uses of FF can be electrified; and that there will be no increase in demand for energy).</w:t>
      </w:r>
    </w:p>
    <w:p w14:paraId="0CBF9517" w14:textId="77777777" w:rsidR="00A445BD" w:rsidRPr="00A445BD" w:rsidRDefault="00A445BD" w:rsidP="00A445BD">
      <w:pPr>
        <w:rPr>
          <w:sz w:val="10"/>
        </w:rPr>
      </w:pPr>
      <w:r w:rsidRPr="00A445BD">
        <w:rPr>
          <w:sz w:val="10"/>
        </w:rPr>
        <w:t xml:space="preserve">This is obviously an impossible scenario. Indeed, </w:t>
      </w:r>
      <w:r w:rsidRPr="00A445BD">
        <w:rPr>
          <w:sz w:val="22"/>
          <w:u w:val="single"/>
        </w:rPr>
        <w:t xml:space="preserve">there is </w:t>
      </w:r>
      <w:r w:rsidRPr="00A445BD">
        <w:rPr>
          <w:b/>
          <w:iCs/>
          <w:sz w:val="22"/>
          <w:u w:val="single"/>
        </w:rPr>
        <w:t>no practical way</w:t>
      </w:r>
      <w:r w:rsidRPr="00A445BD">
        <w:rPr>
          <w:sz w:val="22"/>
          <w:u w:val="single"/>
        </w:rPr>
        <w:t xml:space="preserve"> to </w:t>
      </w:r>
      <w:r w:rsidRPr="00A445BD">
        <w:rPr>
          <w:b/>
          <w:iCs/>
          <w:sz w:val="22"/>
          <w:u w:val="single"/>
        </w:rPr>
        <w:t>quantitatively substitute</w:t>
      </w:r>
      <w:r w:rsidRPr="00A445BD">
        <w:rPr>
          <w:sz w:val="22"/>
          <w:u w:val="single"/>
        </w:rPr>
        <w:t xml:space="preserve"> electricity for fossil fuels on a </w:t>
      </w:r>
      <w:r w:rsidRPr="00A445BD">
        <w:rPr>
          <w:b/>
          <w:iCs/>
          <w:sz w:val="22"/>
          <w:u w:val="single"/>
        </w:rPr>
        <w:t>climate-friendly schedule</w:t>
      </w:r>
      <w:r w:rsidRPr="00A445BD">
        <w:rPr>
          <w:sz w:val="10"/>
        </w:rPr>
        <w:t xml:space="preserve">. The fact is that, </w:t>
      </w:r>
      <w:r w:rsidRPr="00A445BD">
        <w:rPr>
          <w:sz w:val="22"/>
          <w:highlight w:val="cyan"/>
          <w:u w:val="single"/>
        </w:rPr>
        <w:t>despite</w:t>
      </w:r>
      <w:r w:rsidRPr="00A445BD">
        <w:rPr>
          <w:sz w:val="22"/>
          <w:u w:val="single"/>
        </w:rPr>
        <w:t xml:space="preserve"> the </w:t>
      </w:r>
      <w:r w:rsidRPr="00A445BD">
        <w:rPr>
          <w:b/>
          <w:iCs/>
          <w:sz w:val="22"/>
          <w:u w:val="single"/>
        </w:rPr>
        <w:t xml:space="preserve">significant </w:t>
      </w:r>
      <w:r w:rsidRPr="00A445BD">
        <w:rPr>
          <w:b/>
          <w:iCs/>
          <w:sz w:val="22"/>
          <w:highlight w:val="cyan"/>
          <w:u w:val="single"/>
        </w:rPr>
        <w:t>uptake</w:t>
      </w:r>
      <w:r w:rsidRPr="00A445BD">
        <w:rPr>
          <w:sz w:val="22"/>
          <w:u w:val="single"/>
        </w:rPr>
        <w:t xml:space="preserve"> of modern renewables</w:t>
      </w:r>
      <w:r w:rsidRPr="00A445BD">
        <w:rPr>
          <w:sz w:val="10"/>
        </w:rPr>
        <w:t xml:space="preserve"> in the electricity sector and the ebullient assertions of RE advocates, </w:t>
      </w:r>
      <w:r w:rsidRPr="00A445BD">
        <w:rPr>
          <w:sz w:val="22"/>
          <w:u w:val="single"/>
        </w:rPr>
        <w:t xml:space="preserve">atmospheric </w:t>
      </w:r>
      <w:r w:rsidRPr="00A445BD">
        <w:rPr>
          <w:sz w:val="22"/>
          <w:highlight w:val="cyan"/>
          <w:u w:val="single"/>
        </w:rPr>
        <w:t>CO2</w:t>
      </w:r>
      <w:r w:rsidRPr="00A445BD">
        <w:rPr>
          <w:sz w:val="22"/>
          <w:u w:val="single"/>
        </w:rPr>
        <w:t xml:space="preserve"> concentrations are </w:t>
      </w:r>
      <w:r w:rsidRPr="00A445BD">
        <w:rPr>
          <w:sz w:val="22"/>
          <w:highlight w:val="cyan"/>
          <w:u w:val="single"/>
        </w:rPr>
        <w:t>still increasing</w:t>
      </w:r>
      <w:r w:rsidRPr="00A445BD">
        <w:rPr>
          <w:sz w:val="10"/>
        </w:rPr>
        <w:t xml:space="preserve"> (Figure 1). We should also note that practical </w:t>
      </w:r>
      <w:r w:rsidRPr="00A445BD">
        <w:rPr>
          <w:b/>
          <w:iCs/>
          <w:sz w:val="22"/>
          <w:u w:val="single"/>
        </w:rPr>
        <w:t>c</w:t>
      </w:r>
      <w:r w:rsidRPr="00A445BD">
        <w:rPr>
          <w:sz w:val="10"/>
        </w:rPr>
        <w:t>arbon-</w:t>
      </w:r>
      <w:r w:rsidRPr="00A445BD">
        <w:rPr>
          <w:b/>
          <w:iCs/>
          <w:sz w:val="22"/>
          <w:u w:val="single"/>
        </w:rPr>
        <w:t>c</w:t>
      </w:r>
      <w:r w:rsidRPr="00A445BD">
        <w:rPr>
          <w:sz w:val="10"/>
        </w:rPr>
        <w:t>apture-and-</w:t>
      </w:r>
      <w:r w:rsidRPr="00A445BD">
        <w:rPr>
          <w:b/>
          <w:iCs/>
          <w:sz w:val="22"/>
          <w:u w:val="single"/>
        </w:rPr>
        <w:t>s</w:t>
      </w:r>
      <w:r w:rsidRPr="00A445BD">
        <w:rPr>
          <w:sz w:val="10"/>
        </w:rPr>
        <w:t xml:space="preserve">torage </w:t>
      </w:r>
      <w:r w:rsidRPr="00A445BD">
        <w:rPr>
          <w:b/>
          <w:iCs/>
          <w:sz w:val="22"/>
          <w:highlight w:val="cyan"/>
          <w:u w:val="single"/>
        </w:rPr>
        <w:t>techniques</w:t>
      </w:r>
      <w:r w:rsidRPr="00A445BD">
        <w:rPr>
          <w:sz w:val="22"/>
          <w:highlight w:val="cyan"/>
          <w:u w:val="single"/>
        </w:rPr>
        <w:t xml:space="preserve"> at </w:t>
      </w:r>
      <w:r w:rsidRPr="00A445BD">
        <w:rPr>
          <w:b/>
          <w:iCs/>
          <w:sz w:val="22"/>
          <w:highlight w:val="cyan"/>
          <w:u w:val="single"/>
        </w:rPr>
        <w:t>scale</w:t>
      </w:r>
      <w:r w:rsidRPr="00A445BD">
        <w:rPr>
          <w:sz w:val="22"/>
          <w:u w:val="single"/>
        </w:rPr>
        <w:t xml:space="preserve"> continue to </w:t>
      </w:r>
      <w:r w:rsidRPr="00A445BD">
        <w:rPr>
          <w:b/>
          <w:iCs/>
          <w:sz w:val="22"/>
          <w:highlight w:val="cyan"/>
          <w:u w:val="single"/>
        </w:rPr>
        <w:t>elude</w:t>
      </w:r>
      <w:r w:rsidRPr="00A445BD">
        <w:rPr>
          <w:sz w:val="22"/>
          <w:highlight w:val="cyan"/>
          <w:u w:val="single"/>
        </w:rPr>
        <w:t xml:space="preserve"> us</w:t>
      </w:r>
      <w:r w:rsidRPr="00A445BD">
        <w:rPr>
          <w:sz w:val="10"/>
        </w:rPr>
        <w:t xml:space="preserve">; </w:t>
      </w:r>
      <w:r w:rsidRPr="00A445BD">
        <w:rPr>
          <w:sz w:val="22"/>
          <w:u w:val="single"/>
        </w:rPr>
        <w:t xml:space="preserve">to imply that such </w:t>
      </w:r>
      <w:r w:rsidRPr="00A445BD">
        <w:rPr>
          <w:b/>
          <w:iCs/>
          <w:sz w:val="22"/>
          <w:u w:val="single"/>
        </w:rPr>
        <w:t>non-existent technologies</w:t>
      </w:r>
      <w:r w:rsidRPr="00A445BD">
        <w:rPr>
          <w:sz w:val="22"/>
          <w:u w:val="single"/>
        </w:rPr>
        <w:t xml:space="preserve"> will help achieve net-zero emissions by 2050 adds to the </w:t>
      </w:r>
      <w:r w:rsidRPr="00A445BD">
        <w:rPr>
          <w:b/>
          <w:iCs/>
          <w:sz w:val="22"/>
          <w:u w:val="single"/>
        </w:rPr>
        <w:t>dangerous illusion</w:t>
      </w:r>
      <w:r w:rsidRPr="00A445BD">
        <w:rPr>
          <w:sz w:val="22"/>
          <w:u w:val="single"/>
        </w:rPr>
        <w:t xml:space="preserve"> that a smooth energy transition is underway</w:t>
      </w:r>
      <w:r w:rsidRPr="00A445BD">
        <w:rPr>
          <w:sz w:val="10"/>
        </w:rPr>
        <w:t xml:space="preserve"> (Spratt and Dunlop, 2021; Dyke et al., 2021).8 As matters stand, </w:t>
      </w:r>
      <w:r w:rsidRPr="00A445BD">
        <w:rPr>
          <w:sz w:val="22"/>
          <w:highlight w:val="cyan"/>
          <w:u w:val="single"/>
        </w:rPr>
        <w:t xml:space="preserve">the world will </w:t>
      </w:r>
      <w:r w:rsidRPr="00A445BD">
        <w:rPr>
          <w:b/>
          <w:iCs/>
          <w:sz w:val="22"/>
          <w:highlight w:val="cyan"/>
          <w:u w:val="single"/>
        </w:rPr>
        <w:t>blow past</w:t>
      </w:r>
      <w:r w:rsidRPr="00A445BD">
        <w:rPr>
          <w:sz w:val="22"/>
          <w:u w:val="single"/>
        </w:rPr>
        <w:t xml:space="preserve"> the </w:t>
      </w:r>
      <w:r w:rsidRPr="00A445BD">
        <w:rPr>
          <w:b/>
          <w:iCs/>
          <w:sz w:val="22"/>
          <w:u w:val="single"/>
        </w:rPr>
        <w:t>1.5 Co</w:t>
      </w:r>
      <w:r w:rsidRPr="00A445BD">
        <w:rPr>
          <w:sz w:val="22"/>
          <w:u w:val="single"/>
        </w:rPr>
        <w:t xml:space="preserve"> and likely also the </w:t>
      </w:r>
      <w:r w:rsidRPr="00A445BD">
        <w:rPr>
          <w:b/>
          <w:iCs/>
          <w:sz w:val="22"/>
          <w:highlight w:val="cyan"/>
          <w:u w:val="single"/>
        </w:rPr>
        <w:t>2.0 Co</w:t>
      </w:r>
      <w:r w:rsidRPr="00A445BD">
        <w:rPr>
          <w:sz w:val="22"/>
          <w:u w:val="single"/>
        </w:rPr>
        <w:t xml:space="preserve"> global warming limits</w:t>
      </w:r>
      <w:r w:rsidRPr="00A445BD">
        <w:rPr>
          <w:sz w:val="10"/>
        </w:rPr>
        <w:t xml:space="preserve"> set by the IPCC. Earth has already warmed by &gt;1.1 Co and prominent climate scientists assert that, due to the prevailing energy imbalance and short-term lag effects, ‘more than 0.5°C additional global warming is [already] in the pipeline’ (Hansen, 2018: 9; see also Spratt and Dunlop, 2021). Indeed, we are currently on track for ~2.7 Co warming and catastrophic climate damage.</w:t>
      </w:r>
    </w:p>
    <w:p w14:paraId="2CC751D9" w14:textId="77777777" w:rsidR="00A445BD" w:rsidRPr="00A445BD" w:rsidRDefault="00A445BD" w:rsidP="00A445BD"/>
    <w:p w14:paraId="759BB809" w14:textId="77777777" w:rsidR="00A445BD" w:rsidRPr="00A445BD" w:rsidRDefault="00A445BD" w:rsidP="00A445BD"/>
    <w:p w14:paraId="71F03909"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Rapidly</w:t>
      </w:r>
      <w:r w:rsidRPr="00A445BD">
        <w:rPr>
          <w:rFonts w:eastAsiaTheme="majorEastAsia" w:cstheme="majorBidi"/>
          <w:b/>
          <w:iCs/>
          <w:sz w:val="22"/>
        </w:rPr>
        <w:t xml:space="preserve"> increase </w:t>
      </w:r>
      <w:r w:rsidRPr="00A445BD">
        <w:rPr>
          <w:rFonts w:eastAsiaTheme="majorEastAsia" w:cstheme="majorBidi"/>
          <w:b/>
          <w:iCs/>
          <w:sz w:val="22"/>
          <w:u w:val="single"/>
        </w:rPr>
        <w:t>coal</w:t>
      </w:r>
      <w:r w:rsidRPr="00A445BD">
        <w:rPr>
          <w:rFonts w:eastAsiaTheme="majorEastAsia" w:cstheme="majorBidi"/>
          <w:b/>
          <w:iCs/>
          <w:sz w:val="22"/>
        </w:rPr>
        <w:t xml:space="preserve"> production, politicians </w:t>
      </w:r>
      <w:r w:rsidRPr="00A445BD">
        <w:rPr>
          <w:rFonts w:eastAsiaTheme="majorEastAsia" w:cstheme="majorBidi"/>
          <w:b/>
          <w:iCs/>
          <w:sz w:val="22"/>
          <w:u w:val="single"/>
        </w:rPr>
        <w:t>say no</w:t>
      </w:r>
      <w:r w:rsidRPr="00A445BD">
        <w:rPr>
          <w:rFonts w:eastAsiaTheme="majorEastAsia" w:cstheme="majorBidi"/>
          <w:b/>
          <w:iCs/>
          <w:sz w:val="22"/>
        </w:rPr>
        <w:t xml:space="preserve">, and </w:t>
      </w:r>
      <w:r w:rsidRPr="00A445BD">
        <w:rPr>
          <w:rFonts w:eastAsiaTheme="majorEastAsia" w:cstheme="majorBidi"/>
          <w:b/>
          <w:iCs/>
          <w:sz w:val="22"/>
          <w:u w:val="single"/>
        </w:rPr>
        <w:t>minerals</w:t>
      </w:r>
      <w:r w:rsidRPr="00A445BD">
        <w:rPr>
          <w:rFonts w:eastAsiaTheme="majorEastAsia" w:cstheme="majorBidi"/>
          <w:b/>
          <w:iCs/>
          <w:sz w:val="22"/>
        </w:rPr>
        <w:t xml:space="preserve"> are </w:t>
      </w:r>
      <w:r w:rsidRPr="00A445BD">
        <w:rPr>
          <w:rFonts w:eastAsiaTheme="majorEastAsia" w:cstheme="majorBidi"/>
          <w:b/>
          <w:iCs/>
          <w:sz w:val="22"/>
          <w:u w:val="single"/>
        </w:rPr>
        <w:t>unsustainable</w:t>
      </w:r>
      <w:r w:rsidRPr="00A445BD">
        <w:rPr>
          <w:rFonts w:eastAsiaTheme="majorEastAsia" w:cstheme="majorBidi"/>
          <w:b/>
          <w:iCs/>
          <w:sz w:val="22"/>
        </w:rPr>
        <w:t>---turns warming.</w:t>
      </w:r>
    </w:p>
    <w:p w14:paraId="27C91392" w14:textId="77777777" w:rsidR="00A445BD" w:rsidRPr="00A445BD" w:rsidRDefault="00A445BD" w:rsidP="00A445BD">
      <w:pPr>
        <w:rPr>
          <w:sz w:val="22"/>
        </w:rPr>
      </w:pPr>
      <w:r w:rsidRPr="00A445BD">
        <w:rPr>
          <w:b/>
          <w:bCs/>
          <w:sz w:val="22"/>
        </w:rPr>
        <w:t>Yancey 22</w:t>
      </w:r>
      <w:r w:rsidRPr="00A445BD">
        <w:t>, editor and environmental writer. (Dwayne, 9-16-2022, “Demand for renewable energy leads to...more coal mining?” Cardinal News, https://cardinalnews.org/2022/09/16/demand-for-renewable-energy-leads-to-more-coal-mining/)</w:t>
      </w:r>
    </w:p>
    <w:p w14:paraId="680080E8" w14:textId="77777777" w:rsidR="00A445BD" w:rsidRPr="00A445BD" w:rsidRDefault="00A445BD" w:rsidP="00A445BD">
      <w:pPr>
        <w:rPr>
          <w:sz w:val="14"/>
        </w:rPr>
      </w:pPr>
      <w:r w:rsidRPr="00A445BD">
        <w:rPr>
          <w:sz w:val="14"/>
        </w:rPr>
        <w:t xml:space="preserve">If we want </w:t>
      </w:r>
      <w:r w:rsidRPr="00A445BD">
        <w:rPr>
          <w:sz w:val="22"/>
          <w:highlight w:val="cyan"/>
          <w:u w:val="single"/>
        </w:rPr>
        <w:t>renewable</w:t>
      </w:r>
      <w:r w:rsidRPr="00A445BD">
        <w:rPr>
          <w:sz w:val="22"/>
          <w:u w:val="single"/>
        </w:rPr>
        <w:t xml:space="preserve"> energy</w:t>
      </w:r>
      <w:r w:rsidRPr="00A445BD">
        <w:rPr>
          <w:sz w:val="14"/>
        </w:rPr>
        <w:t xml:space="preserve">, we </w:t>
      </w:r>
      <w:r w:rsidRPr="00A445BD">
        <w:rPr>
          <w:sz w:val="22"/>
          <w:u w:val="single"/>
        </w:rPr>
        <w:t xml:space="preserve">need to </w:t>
      </w:r>
      <w:r w:rsidRPr="00A445BD">
        <w:rPr>
          <w:b/>
          <w:iCs/>
          <w:sz w:val="22"/>
          <w:u w:val="single"/>
        </w:rPr>
        <w:t>mine more coal</w:t>
      </w:r>
      <w:r w:rsidRPr="00A445BD">
        <w:rPr>
          <w:sz w:val="14"/>
        </w:rPr>
        <w:t>.</w:t>
      </w:r>
    </w:p>
    <w:p w14:paraId="765E3F4F" w14:textId="77777777" w:rsidR="00A445BD" w:rsidRPr="00A445BD" w:rsidRDefault="00A445BD" w:rsidP="00A445BD">
      <w:pPr>
        <w:rPr>
          <w:sz w:val="14"/>
        </w:rPr>
      </w:pPr>
      <w:r w:rsidRPr="00A445BD">
        <w:rPr>
          <w:sz w:val="22"/>
          <w:u w:val="single"/>
        </w:rPr>
        <w:t xml:space="preserve">That seems </w:t>
      </w:r>
      <w:r w:rsidRPr="00A445BD">
        <w:rPr>
          <w:b/>
          <w:iCs/>
          <w:sz w:val="22"/>
          <w:u w:val="single"/>
        </w:rPr>
        <w:t>counterintuitive</w:t>
      </w:r>
      <w:r w:rsidRPr="00A445BD">
        <w:rPr>
          <w:sz w:val="22"/>
          <w:u w:val="single"/>
        </w:rPr>
        <w:t xml:space="preserve">, but chemistry is </w:t>
      </w:r>
      <w:r w:rsidRPr="00A445BD">
        <w:rPr>
          <w:b/>
          <w:iCs/>
          <w:sz w:val="22"/>
          <w:u w:val="single"/>
        </w:rPr>
        <w:t>complicated</w:t>
      </w:r>
      <w:r w:rsidRPr="00A445BD">
        <w:rPr>
          <w:sz w:val="14"/>
        </w:rPr>
        <w:t>.</w:t>
      </w:r>
    </w:p>
    <w:p w14:paraId="18AFC3A5" w14:textId="77777777" w:rsidR="00A445BD" w:rsidRPr="00A445BD" w:rsidRDefault="00A445BD" w:rsidP="00A445BD">
      <w:pPr>
        <w:rPr>
          <w:sz w:val="14"/>
        </w:rPr>
      </w:pPr>
      <w:r w:rsidRPr="00A445BD">
        <w:rPr>
          <w:sz w:val="14"/>
        </w:rPr>
        <w:t xml:space="preserve">Last month, an Australia-based company, </w:t>
      </w:r>
      <w:r w:rsidRPr="00A445BD">
        <w:rPr>
          <w:b/>
          <w:iCs/>
          <w:sz w:val="22"/>
          <w:u w:val="single"/>
        </w:rPr>
        <w:t>C</w:t>
      </w:r>
      <w:r w:rsidRPr="00A445BD">
        <w:rPr>
          <w:sz w:val="14"/>
        </w:rPr>
        <w:t xml:space="preserve">oronado </w:t>
      </w:r>
      <w:r w:rsidRPr="00A445BD">
        <w:rPr>
          <w:b/>
          <w:iCs/>
          <w:sz w:val="22"/>
          <w:u w:val="single"/>
        </w:rPr>
        <w:t>G</w:t>
      </w:r>
      <w:r w:rsidRPr="00A445BD">
        <w:rPr>
          <w:sz w:val="14"/>
        </w:rPr>
        <w:t xml:space="preserve">lobal </w:t>
      </w:r>
      <w:r w:rsidRPr="00A445BD">
        <w:rPr>
          <w:b/>
          <w:iCs/>
          <w:sz w:val="22"/>
          <w:u w:val="single"/>
        </w:rPr>
        <w:t>R</w:t>
      </w:r>
      <w:r w:rsidRPr="00A445BD">
        <w:rPr>
          <w:sz w:val="14"/>
        </w:rPr>
        <w:t xml:space="preserve">esources, </w:t>
      </w:r>
      <w:r w:rsidRPr="00A445BD">
        <w:rPr>
          <w:sz w:val="22"/>
          <w:u w:val="single"/>
        </w:rPr>
        <w:t xml:space="preserve">announced it will invest $169 million to expand its coal </w:t>
      </w:r>
      <w:r w:rsidRPr="00A445BD">
        <w:rPr>
          <w:sz w:val="22"/>
          <w:highlight w:val="cyan"/>
          <w:u w:val="single"/>
        </w:rPr>
        <w:t>operations</w:t>
      </w:r>
      <w:r w:rsidRPr="00A445BD">
        <w:rPr>
          <w:sz w:val="14"/>
        </w:rPr>
        <w:t xml:space="preserve"> in Buchanan and Tazewell counties – adding 181 jobs to the 585 already there.</w:t>
      </w:r>
    </w:p>
    <w:p w14:paraId="29F153DB" w14:textId="77777777" w:rsidR="00A445BD" w:rsidRPr="00A445BD" w:rsidRDefault="00A445BD" w:rsidP="00A445BD">
      <w:pPr>
        <w:rPr>
          <w:sz w:val="14"/>
          <w:szCs w:val="14"/>
        </w:rPr>
      </w:pPr>
      <w:r w:rsidRPr="00A445BD">
        <w:rPr>
          <w:sz w:val="14"/>
          <w:szCs w:val="14"/>
        </w:rPr>
        <w:t>Isn’t coal on the decline? As a percentage of electricity generation, it certainly is. Once the primary source of electrical power, coal has now fallen to a distant second place behind natural gas. In 2007, coal accounted for 48.5% of electrical generation in the U.S., according to the Energy Information Administration. By 2021, it was 22%, just barely ahead of renewables at 20%. Natural gas was up to 38%.</w:t>
      </w:r>
    </w:p>
    <w:p w14:paraId="2A2AB3E7" w14:textId="77777777" w:rsidR="00A445BD" w:rsidRPr="00A445BD" w:rsidRDefault="00A445BD" w:rsidP="00A445BD">
      <w:pPr>
        <w:rPr>
          <w:sz w:val="14"/>
        </w:rPr>
      </w:pPr>
      <w:r w:rsidRPr="00A445BD">
        <w:rPr>
          <w:sz w:val="14"/>
        </w:rPr>
        <w:t xml:space="preserve">That, however, is what’s known as thermal coal, or steam coal. </w:t>
      </w:r>
      <w:r w:rsidRPr="00A445BD">
        <w:rPr>
          <w:sz w:val="22"/>
          <w:u w:val="single"/>
        </w:rPr>
        <w:t xml:space="preserve">What Coronado is mining – and </w:t>
      </w:r>
      <w:r w:rsidRPr="00A445BD">
        <w:rPr>
          <w:b/>
          <w:iCs/>
          <w:sz w:val="22"/>
          <w:highlight w:val="cyan"/>
          <w:u w:val="single"/>
        </w:rPr>
        <w:t>wants to mine more</w:t>
      </w:r>
      <w:r w:rsidRPr="00A445BD">
        <w:rPr>
          <w:b/>
          <w:iCs/>
          <w:sz w:val="22"/>
          <w:u w:val="single"/>
        </w:rPr>
        <w:t xml:space="preserve"> of</w:t>
      </w:r>
      <w:r w:rsidRPr="00A445BD">
        <w:rPr>
          <w:sz w:val="22"/>
          <w:u w:val="single"/>
        </w:rPr>
        <w:t xml:space="preserve"> – is </w:t>
      </w:r>
      <w:r w:rsidRPr="00A445BD">
        <w:rPr>
          <w:b/>
          <w:iCs/>
          <w:sz w:val="22"/>
          <w:highlight w:val="cyan"/>
          <w:u w:val="single"/>
        </w:rPr>
        <w:t>metallurgical coal</w:t>
      </w:r>
      <w:r w:rsidRPr="00A445BD">
        <w:rPr>
          <w:sz w:val="22"/>
          <w:u w:val="single"/>
        </w:rPr>
        <w:t xml:space="preserve">, or “met” coal, </w:t>
      </w:r>
      <w:r w:rsidRPr="00A445BD">
        <w:rPr>
          <w:sz w:val="22"/>
          <w:highlight w:val="cyan"/>
          <w:u w:val="single"/>
        </w:rPr>
        <w:t>which is</w:t>
      </w:r>
      <w:r w:rsidRPr="00A445BD">
        <w:rPr>
          <w:sz w:val="22"/>
          <w:u w:val="single"/>
        </w:rPr>
        <w:t xml:space="preserve"> used </w:t>
      </w:r>
      <w:r w:rsidRPr="00A445BD">
        <w:rPr>
          <w:sz w:val="22"/>
          <w:highlight w:val="cyan"/>
          <w:u w:val="single"/>
        </w:rPr>
        <w:t>in</w:t>
      </w:r>
      <w:r w:rsidRPr="00A445BD">
        <w:rPr>
          <w:sz w:val="22"/>
          <w:u w:val="single"/>
        </w:rPr>
        <w:t xml:space="preserve"> </w:t>
      </w:r>
      <w:r w:rsidRPr="00A445BD">
        <w:rPr>
          <w:b/>
          <w:iCs/>
          <w:sz w:val="22"/>
          <w:u w:val="single"/>
        </w:rPr>
        <w:t>producing steel</w:t>
      </w:r>
      <w:r w:rsidRPr="00A445BD">
        <w:rPr>
          <w:sz w:val="14"/>
        </w:rPr>
        <w:t>.</w:t>
      </w:r>
    </w:p>
    <w:p w14:paraId="4344795D" w14:textId="77777777" w:rsidR="00A445BD" w:rsidRPr="00A445BD" w:rsidRDefault="00A445BD" w:rsidP="00A445BD">
      <w:pPr>
        <w:rPr>
          <w:sz w:val="14"/>
        </w:rPr>
      </w:pPr>
      <w:r w:rsidRPr="00A445BD">
        <w:rPr>
          <w:sz w:val="14"/>
        </w:rPr>
        <w:t xml:space="preserve">I’ll spare you the chemistry lesson on the differences between the two. Generally speaking, </w:t>
      </w:r>
      <w:r w:rsidRPr="00A445BD">
        <w:rPr>
          <w:sz w:val="22"/>
          <w:highlight w:val="cyan"/>
          <w:u w:val="single"/>
        </w:rPr>
        <w:t>met coal has</w:t>
      </w:r>
      <w:r w:rsidRPr="00A445BD">
        <w:rPr>
          <w:sz w:val="14"/>
        </w:rPr>
        <w:t xml:space="preserve"> less ash, moisture and sulfur – but </w:t>
      </w:r>
      <w:r w:rsidRPr="00A445BD">
        <w:rPr>
          <w:b/>
          <w:iCs/>
          <w:sz w:val="22"/>
          <w:highlight w:val="cyan"/>
          <w:u w:val="single"/>
        </w:rPr>
        <w:t>more carbon</w:t>
      </w:r>
      <w:r w:rsidRPr="00A445BD">
        <w:rPr>
          <w:sz w:val="14"/>
        </w:rPr>
        <w:t xml:space="preserve"> – than thermal coal. More to the point, </w:t>
      </w:r>
      <w:r w:rsidRPr="00A445BD">
        <w:rPr>
          <w:sz w:val="22"/>
          <w:u w:val="single"/>
        </w:rPr>
        <w:t xml:space="preserve">met coal, </w:t>
      </w:r>
      <w:r w:rsidRPr="00A445BD">
        <w:rPr>
          <w:sz w:val="22"/>
          <w:highlight w:val="cyan"/>
          <w:u w:val="single"/>
        </w:rPr>
        <w:t xml:space="preserve">when </w:t>
      </w:r>
      <w:r w:rsidRPr="00A445BD">
        <w:rPr>
          <w:b/>
          <w:iCs/>
          <w:sz w:val="22"/>
          <w:highlight w:val="cyan"/>
          <w:u w:val="single"/>
        </w:rPr>
        <w:t>burned</w:t>
      </w:r>
      <w:r w:rsidRPr="00A445BD">
        <w:rPr>
          <w:sz w:val="22"/>
          <w:highlight w:val="cyan"/>
          <w:u w:val="single"/>
        </w:rPr>
        <w:t xml:space="preserve">, produces </w:t>
      </w:r>
      <w:r w:rsidRPr="00A445BD">
        <w:rPr>
          <w:b/>
          <w:iCs/>
          <w:sz w:val="22"/>
          <w:highlight w:val="cyan"/>
          <w:u w:val="single"/>
        </w:rPr>
        <w:t>coke</w:t>
      </w:r>
      <w:r w:rsidRPr="00A445BD">
        <w:rPr>
          <w:sz w:val="22"/>
          <w:u w:val="single"/>
        </w:rPr>
        <w:t xml:space="preserve">, the </w:t>
      </w:r>
      <w:r w:rsidRPr="00A445BD">
        <w:rPr>
          <w:b/>
          <w:iCs/>
          <w:sz w:val="22"/>
          <w:u w:val="single"/>
        </w:rPr>
        <w:t>fuel for blast furnaces</w:t>
      </w:r>
      <w:r w:rsidRPr="00A445BD">
        <w:rPr>
          <w:sz w:val="22"/>
          <w:u w:val="single"/>
        </w:rPr>
        <w:t xml:space="preserve"> that turn iron ore into steel</w:t>
      </w:r>
      <w:r w:rsidRPr="00A445BD">
        <w:rPr>
          <w:sz w:val="14"/>
        </w:rPr>
        <w:t xml:space="preserve">. About </w:t>
      </w:r>
      <w:r w:rsidRPr="00A445BD">
        <w:rPr>
          <w:b/>
          <w:iCs/>
          <w:sz w:val="22"/>
          <w:highlight w:val="cyan"/>
          <w:u w:val="single"/>
        </w:rPr>
        <w:t>70%</w:t>
      </w:r>
      <w:r w:rsidRPr="00A445BD">
        <w:rPr>
          <w:sz w:val="22"/>
          <w:highlight w:val="cyan"/>
          <w:u w:val="single"/>
        </w:rPr>
        <w:t xml:space="preserve"> of steel is made with met</w:t>
      </w:r>
      <w:r w:rsidRPr="00A445BD">
        <w:rPr>
          <w:sz w:val="22"/>
          <w:u w:val="single"/>
        </w:rPr>
        <w:t xml:space="preserve"> coal</w:t>
      </w:r>
      <w:r w:rsidRPr="00A445BD">
        <w:rPr>
          <w:sz w:val="14"/>
        </w:rPr>
        <w:t>; the other 30% is made using electric arc furnaces working with scrap steel rather than iron ore.</w:t>
      </w:r>
    </w:p>
    <w:p w14:paraId="34F0B376" w14:textId="77777777" w:rsidR="00A445BD" w:rsidRPr="00A445BD" w:rsidRDefault="00A445BD" w:rsidP="00A445BD">
      <w:pPr>
        <w:rPr>
          <w:sz w:val="14"/>
        </w:rPr>
      </w:pPr>
      <w:r w:rsidRPr="00A445BD">
        <w:rPr>
          <w:sz w:val="14"/>
        </w:rPr>
        <w:t xml:space="preserve">Put another way, </w:t>
      </w:r>
      <w:r w:rsidRPr="00A445BD">
        <w:rPr>
          <w:sz w:val="22"/>
          <w:u w:val="single"/>
        </w:rPr>
        <w:t xml:space="preserve">if you want to make </w:t>
      </w:r>
      <w:r w:rsidRPr="00A445BD">
        <w:rPr>
          <w:b/>
          <w:iCs/>
          <w:sz w:val="22"/>
          <w:u w:val="single"/>
        </w:rPr>
        <w:t>steel from scratch</w:t>
      </w:r>
      <w:r w:rsidRPr="00A445BD">
        <w:rPr>
          <w:sz w:val="22"/>
          <w:u w:val="single"/>
        </w:rPr>
        <w:t xml:space="preserve">, you need </w:t>
      </w:r>
      <w:r w:rsidRPr="00A445BD">
        <w:rPr>
          <w:b/>
          <w:iCs/>
          <w:sz w:val="22"/>
          <w:u w:val="single"/>
        </w:rPr>
        <w:t>coke</w:t>
      </w:r>
      <w:r w:rsidRPr="00A445BD">
        <w:rPr>
          <w:sz w:val="22"/>
          <w:u w:val="single"/>
        </w:rPr>
        <w:t xml:space="preserve">, which means you </w:t>
      </w:r>
      <w:r w:rsidRPr="00A445BD">
        <w:rPr>
          <w:b/>
          <w:iCs/>
          <w:sz w:val="22"/>
          <w:u w:val="single"/>
        </w:rPr>
        <w:t>need coal</w:t>
      </w:r>
      <w:r w:rsidRPr="00A445BD">
        <w:rPr>
          <w:sz w:val="14"/>
        </w:rPr>
        <w:t xml:space="preserve"> – met coal.</w:t>
      </w:r>
    </w:p>
    <w:p w14:paraId="11218512" w14:textId="77777777" w:rsidR="00A445BD" w:rsidRPr="00A445BD" w:rsidRDefault="00A445BD" w:rsidP="00A445BD">
      <w:pPr>
        <w:rPr>
          <w:sz w:val="14"/>
        </w:rPr>
      </w:pPr>
      <w:r w:rsidRPr="00A445BD">
        <w:rPr>
          <w:sz w:val="14"/>
        </w:rPr>
        <w:t xml:space="preserve">Now consider this: Much of the </w:t>
      </w:r>
      <w:r w:rsidRPr="00A445BD">
        <w:rPr>
          <w:sz w:val="22"/>
          <w:u w:val="single"/>
        </w:rPr>
        <w:t xml:space="preserve">technology for renewable energy </w:t>
      </w:r>
      <w:r w:rsidRPr="00A445BD">
        <w:rPr>
          <w:b/>
          <w:iCs/>
          <w:sz w:val="22"/>
          <w:u w:val="single"/>
        </w:rPr>
        <w:t>requires</w:t>
      </w:r>
      <w:r w:rsidRPr="00A445BD">
        <w:rPr>
          <w:sz w:val="22"/>
          <w:u w:val="single"/>
        </w:rPr>
        <w:t xml:space="preserve"> steel</w:t>
      </w:r>
      <w:r w:rsidRPr="00A445BD">
        <w:rPr>
          <w:sz w:val="14"/>
        </w:rPr>
        <w:t xml:space="preserve">. The </w:t>
      </w:r>
      <w:r w:rsidRPr="00A445BD">
        <w:rPr>
          <w:b/>
          <w:iCs/>
          <w:sz w:val="22"/>
          <w:u w:val="single"/>
        </w:rPr>
        <w:t>N</w:t>
      </w:r>
      <w:r w:rsidRPr="00A445BD">
        <w:rPr>
          <w:sz w:val="14"/>
        </w:rPr>
        <w:t xml:space="preserve">ational </w:t>
      </w:r>
      <w:r w:rsidRPr="00A445BD">
        <w:rPr>
          <w:b/>
          <w:iCs/>
          <w:sz w:val="22"/>
          <w:u w:val="single"/>
        </w:rPr>
        <w:t>R</w:t>
      </w:r>
      <w:r w:rsidRPr="00A445BD">
        <w:rPr>
          <w:sz w:val="14"/>
        </w:rPr>
        <w:t xml:space="preserve">enewable </w:t>
      </w:r>
      <w:r w:rsidRPr="00A445BD">
        <w:rPr>
          <w:b/>
          <w:iCs/>
          <w:sz w:val="22"/>
          <w:u w:val="single"/>
        </w:rPr>
        <w:t>E</w:t>
      </w:r>
      <w:r w:rsidRPr="00A445BD">
        <w:rPr>
          <w:sz w:val="14"/>
        </w:rPr>
        <w:t xml:space="preserve">nergy </w:t>
      </w:r>
      <w:r w:rsidRPr="00A445BD">
        <w:rPr>
          <w:b/>
          <w:iCs/>
          <w:sz w:val="22"/>
          <w:u w:val="single"/>
        </w:rPr>
        <w:t>L</w:t>
      </w:r>
      <w:r w:rsidRPr="00A445BD">
        <w:rPr>
          <w:sz w:val="14"/>
        </w:rPr>
        <w:t xml:space="preserve">aboratory </w:t>
      </w:r>
      <w:r w:rsidRPr="00A445BD">
        <w:rPr>
          <w:sz w:val="22"/>
          <w:u w:val="single"/>
        </w:rPr>
        <w:t>says</w:t>
      </w:r>
      <w:r w:rsidRPr="00A445BD">
        <w:rPr>
          <w:sz w:val="14"/>
        </w:rPr>
        <w:t xml:space="preserve"> 66% to </w:t>
      </w:r>
      <w:r w:rsidRPr="00A445BD">
        <w:rPr>
          <w:b/>
          <w:iCs/>
          <w:sz w:val="22"/>
          <w:highlight w:val="cyan"/>
          <w:u w:val="single"/>
        </w:rPr>
        <w:t>79%</w:t>
      </w:r>
      <w:r w:rsidRPr="00A445BD">
        <w:rPr>
          <w:sz w:val="22"/>
          <w:highlight w:val="cyan"/>
          <w:u w:val="single"/>
        </w:rPr>
        <w:t xml:space="preserve"> of</w:t>
      </w:r>
      <w:r w:rsidRPr="00A445BD">
        <w:rPr>
          <w:sz w:val="22"/>
          <w:u w:val="single"/>
        </w:rPr>
        <w:t xml:space="preserve"> a </w:t>
      </w:r>
      <w:r w:rsidRPr="00A445BD">
        <w:rPr>
          <w:b/>
          <w:iCs/>
          <w:sz w:val="22"/>
          <w:highlight w:val="cyan"/>
          <w:u w:val="single"/>
        </w:rPr>
        <w:t>wind</w:t>
      </w:r>
      <w:r w:rsidRPr="00A445BD">
        <w:rPr>
          <w:b/>
          <w:iCs/>
          <w:sz w:val="22"/>
          <w:u w:val="single"/>
        </w:rPr>
        <w:t xml:space="preserve"> turbine</w:t>
      </w:r>
      <w:r w:rsidRPr="00A445BD">
        <w:rPr>
          <w:sz w:val="22"/>
          <w:u w:val="single"/>
        </w:rPr>
        <w:t xml:space="preserve"> </w:t>
      </w:r>
      <w:r w:rsidRPr="00A445BD">
        <w:rPr>
          <w:sz w:val="22"/>
          <w:highlight w:val="cyan"/>
          <w:u w:val="single"/>
        </w:rPr>
        <w:t>is</w:t>
      </w:r>
      <w:r w:rsidRPr="00A445BD">
        <w:rPr>
          <w:sz w:val="22"/>
          <w:u w:val="single"/>
        </w:rPr>
        <w:t xml:space="preserve"> made of </w:t>
      </w:r>
      <w:r w:rsidRPr="00A445BD">
        <w:rPr>
          <w:sz w:val="22"/>
          <w:highlight w:val="cyan"/>
          <w:u w:val="single"/>
        </w:rPr>
        <w:t>steel</w:t>
      </w:r>
      <w:r w:rsidRPr="00A445BD">
        <w:rPr>
          <w:sz w:val="14"/>
        </w:rPr>
        <w:t>, with fiberglass, resin or plastic accounting for 16%, iron accounting for somewhere between 5% and 17%, and copper about 1%.</w:t>
      </w:r>
    </w:p>
    <w:p w14:paraId="4DFAB6CA" w14:textId="77777777" w:rsidR="00A445BD" w:rsidRPr="00A445BD" w:rsidRDefault="00A445BD" w:rsidP="00A445BD">
      <w:pPr>
        <w:rPr>
          <w:sz w:val="14"/>
        </w:rPr>
      </w:pPr>
      <w:r w:rsidRPr="00A445BD">
        <w:rPr>
          <w:sz w:val="14"/>
        </w:rPr>
        <w:t xml:space="preserve">Measured another way, the American Wind Energy Association says </w:t>
      </w:r>
      <w:r w:rsidRPr="00A445BD">
        <w:rPr>
          <w:sz w:val="22"/>
          <w:u w:val="single"/>
        </w:rPr>
        <w:t>a single wind turbine requires</w:t>
      </w:r>
      <w:r w:rsidRPr="00A445BD">
        <w:rPr>
          <w:sz w:val="14"/>
        </w:rPr>
        <w:t xml:space="preserve"> 200 to </w:t>
      </w:r>
      <w:r w:rsidRPr="00A445BD">
        <w:rPr>
          <w:b/>
          <w:iCs/>
          <w:sz w:val="22"/>
          <w:u w:val="single"/>
        </w:rPr>
        <w:t>230 tons</w:t>
      </w:r>
      <w:r w:rsidRPr="00A445BD">
        <w:rPr>
          <w:sz w:val="22"/>
          <w:u w:val="single"/>
        </w:rPr>
        <w:t xml:space="preserve"> of steel</w:t>
      </w:r>
      <w:r w:rsidRPr="00A445BD">
        <w:rPr>
          <w:sz w:val="14"/>
        </w:rPr>
        <w:t>.</w:t>
      </w:r>
    </w:p>
    <w:p w14:paraId="26434684" w14:textId="77777777" w:rsidR="00A445BD" w:rsidRPr="00A445BD" w:rsidRDefault="00A445BD" w:rsidP="00A445BD">
      <w:pPr>
        <w:rPr>
          <w:sz w:val="14"/>
        </w:rPr>
      </w:pPr>
      <w:r w:rsidRPr="00A445BD">
        <w:rPr>
          <w:sz w:val="14"/>
        </w:rPr>
        <w:t xml:space="preserve">Measured yet another way, </w:t>
      </w:r>
      <w:r w:rsidRPr="00A445BD">
        <w:rPr>
          <w:sz w:val="22"/>
          <w:u w:val="single"/>
        </w:rPr>
        <w:t xml:space="preserve">each new megawatt of </w:t>
      </w:r>
      <w:r w:rsidRPr="00A445BD">
        <w:rPr>
          <w:b/>
          <w:iCs/>
          <w:sz w:val="22"/>
          <w:u w:val="single"/>
        </w:rPr>
        <w:t>wind energy</w:t>
      </w:r>
      <w:r w:rsidRPr="00A445BD">
        <w:rPr>
          <w:sz w:val="14"/>
        </w:rPr>
        <w:t xml:space="preserve"> is said to </w:t>
      </w:r>
      <w:r w:rsidRPr="00A445BD">
        <w:rPr>
          <w:sz w:val="22"/>
          <w:u w:val="single"/>
        </w:rPr>
        <w:t>require</w:t>
      </w:r>
      <w:r w:rsidRPr="00A445BD">
        <w:rPr>
          <w:sz w:val="14"/>
        </w:rPr>
        <w:t xml:space="preserve"> 120 to </w:t>
      </w:r>
      <w:r w:rsidRPr="00A445BD">
        <w:rPr>
          <w:b/>
          <w:iCs/>
          <w:sz w:val="22"/>
          <w:u w:val="single"/>
        </w:rPr>
        <w:t>180 tons</w:t>
      </w:r>
      <w:r w:rsidRPr="00A445BD">
        <w:rPr>
          <w:sz w:val="22"/>
          <w:u w:val="single"/>
        </w:rPr>
        <w:t xml:space="preserve"> of steel</w:t>
      </w:r>
      <w:r w:rsidRPr="00A445BD">
        <w:rPr>
          <w:sz w:val="14"/>
        </w:rPr>
        <w:t xml:space="preserve"> – </w:t>
      </w:r>
      <w:r w:rsidRPr="00A445BD">
        <w:rPr>
          <w:sz w:val="22"/>
          <w:u w:val="single"/>
        </w:rPr>
        <w:t xml:space="preserve">and each new megawatt of </w:t>
      </w:r>
      <w:r w:rsidRPr="00A445BD">
        <w:rPr>
          <w:b/>
          <w:iCs/>
          <w:sz w:val="22"/>
          <w:highlight w:val="cyan"/>
          <w:u w:val="single"/>
        </w:rPr>
        <w:t>solar</w:t>
      </w:r>
      <w:r w:rsidRPr="00A445BD">
        <w:rPr>
          <w:b/>
          <w:iCs/>
          <w:sz w:val="22"/>
          <w:u w:val="single"/>
        </w:rPr>
        <w:t xml:space="preserve"> energy</w:t>
      </w:r>
      <w:r w:rsidRPr="00A445BD">
        <w:rPr>
          <w:sz w:val="22"/>
          <w:u w:val="single"/>
        </w:rPr>
        <w:t xml:space="preserve"> </w:t>
      </w:r>
      <w:r w:rsidRPr="00A445BD">
        <w:rPr>
          <w:sz w:val="22"/>
          <w:highlight w:val="cyan"/>
          <w:u w:val="single"/>
        </w:rPr>
        <w:t>needs</w:t>
      </w:r>
      <w:r w:rsidRPr="00A445BD">
        <w:rPr>
          <w:sz w:val="14"/>
        </w:rPr>
        <w:t xml:space="preserve"> 35 to </w:t>
      </w:r>
      <w:r w:rsidRPr="00A445BD">
        <w:rPr>
          <w:b/>
          <w:iCs/>
          <w:sz w:val="22"/>
          <w:highlight w:val="cyan"/>
          <w:u w:val="single"/>
        </w:rPr>
        <w:t>45 tons</w:t>
      </w:r>
      <w:r w:rsidRPr="00A445BD">
        <w:rPr>
          <w:sz w:val="22"/>
          <w:u w:val="single"/>
        </w:rPr>
        <w:t xml:space="preserve"> of steel</w:t>
      </w:r>
      <w:r w:rsidRPr="00A445BD">
        <w:rPr>
          <w:sz w:val="14"/>
        </w:rPr>
        <w:t xml:space="preserve">. Those estimates come from a Luxembourg-based steel company, so feel free to dispute the actual numbers, but the point is that </w:t>
      </w:r>
      <w:r w:rsidRPr="00A445BD">
        <w:rPr>
          <w:b/>
          <w:iCs/>
          <w:sz w:val="22"/>
          <w:u w:val="single"/>
        </w:rPr>
        <w:t>wind farms</w:t>
      </w:r>
      <w:r w:rsidRPr="00A445BD">
        <w:rPr>
          <w:sz w:val="22"/>
          <w:u w:val="single"/>
        </w:rPr>
        <w:t xml:space="preserve"> and </w:t>
      </w:r>
      <w:r w:rsidRPr="00A445BD">
        <w:rPr>
          <w:b/>
          <w:iCs/>
          <w:sz w:val="22"/>
          <w:u w:val="single"/>
        </w:rPr>
        <w:t>solar farms</w:t>
      </w:r>
      <w:r w:rsidRPr="00A445BD">
        <w:rPr>
          <w:sz w:val="22"/>
          <w:u w:val="single"/>
        </w:rPr>
        <w:t xml:space="preserve"> require</w:t>
      </w:r>
      <w:r w:rsidRPr="00A445BD">
        <w:rPr>
          <w:sz w:val="14"/>
        </w:rPr>
        <w:t xml:space="preserve"> some amount of </w:t>
      </w:r>
      <w:r w:rsidRPr="00A445BD">
        <w:rPr>
          <w:sz w:val="22"/>
          <w:u w:val="single"/>
        </w:rPr>
        <w:t xml:space="preserve">steel. That means </w:t>
      </w:r>
      <w:r w:rsidRPr="00A445BD">
        <w:rPr>
          <w:sz w:val="22"/>
          <w:highlight w:val="cyan"/>
          <w:u w:val="single"/>
        </w:rPr>
        <w:t xml:space="preserve">if we </w:t>
      </w:r>
      <w:r w:rsidRPr="00A445BD">
        <w:rPr>
          <w:b/>
          <w:iCs/>
          <w:sz w:val="22"/>
          <w:highlight w:val="cyan"/>
          <w:u w:val="single"/>
        </w:rPr>
        <w:t>want</w:t>
      </w:r>
      <w:r w:rsidRPr="00A445BD">
        <w:rPr>
          <w:sz w:val="22"/>
          <w:highlight w:val="cyan"/>
          <w:u w:val="single"/>
        </w:rPr>
        <w:t xml:space="preserve"> renewable</w:t>
      </w:r>
      <w:r w:rsidRPr="00A445BD">
        <w:rPr>
          <w:sz w:val="22"/>
          <w:u w:val="single"/>
        </w:rPr>
        <w:t xml:space="preserve"> energy, </w:t>
      </w:r>
      <w:r w:rsidRPr="00A445BD">
        <w:rPr>
          <w:sz w:val="22"/>
          <w:highlight w:val="cyan"/>
          <w:u w:val="single"/>
        </w:rPr>
        <w:t xml:space="preserve">we </w:t>
      </w:r>
      <w:r w:rsidRPr="00A445BD">
        <w:rPr>
          <w:b/>
          <w:iCs/>
          <w:sz w:val="22"/>
          <w:highlight w:val="cyan"/>
          <w:u w:val="single"/>
        </w:rPr>
        <w:t>need</w:t>
      </w:r>
      <w:r w:rsidRPr="00A445BD">
        <w:rPr>
          <w:sz w:val="22"/>
          <w:u w:val="single"/>
        </w:rPr>
        <w:t xml:space="preserve"> to make steel, which means we </w:t>
      </w:r>
      <w:r w:rsidRPr="00A445BD">
        <w:rPr>
          <w:b/>
          <w:iCs/>
          <w:sz w:val="22"/>
          <w:u w:val="single"/>
        </w:rPr>
        <w:t>need</w:t>
      </w:r>
      <w:r w:rsidRPr="00A445BD">
        <w:rPr>
          <w:sz w:val="22"/>
          <w:u w:val="single"/>
        </w:rPr>
        <w:t xml:space="preserve"> to </w:t>
      </w:r>
      <w:r w:rsidRPr="00A445BD">
        <w:rPr>
          <w:b/>
          <w:iCs/>
          <w:sz w:val="22"/>
          <w:u w:val="single"/>
        </w:rPr>
        <w:t>mine</w:t>
      </w:r>
      <w:r w:rsidRPr="00A445BD">
        <w:rPr>
          <w:sz w:val="22"/>
          <w:u w:val="single"/>
        </w:rPr>
        <w:t xml:space="preserve"> </w:t>
      </w:r>
      <w:r w:rsidRPr="00A445BD">
        <w:rPr>
          <w:sz w:val="22"/>
          <w:highlight w:val="cyan"/>
          <w:u w:val="single"/>
        </w:rPr>
        <w:t>met coal</w:t>
      </w:r>
      <w:r w:rsidRPr="00A445BD">
        <w:rPr>
          <w:sz w:val="14"/>
        </w:rPr>
        <w:t>.</w:t>
      </w:r>
    </w:p>
    <w:p w14:paraId="7DF4F557" w14:textId="77777777" w:rsidR="00A445BD" w:rsidRPr="00A445BD" w:rsidRDefault="00A445BD" w:rsidP="00A445BD">
      <w:pPr>
        <w:rPr>
          <w:sz w:val="14"/>
        </w:rPr>
      </w:pPr>
      <w:r w:rsidRPr="00A445BD">
        <w:rPr>
          <w:sz w:val="14"/>
        </w:rPr>
        <w:t xml:space="preserve">Like I said, </w:t>
      </w:r>
      <w:r w:rsidRPr="00A445BD">
        <w:rPr>
          <w:sz w:val="22"/>
          <w:u w:val="single"/>
        </w:rPr>
        <w:t xml:space="preserve">chemistry is </w:t>
      </w:r>
      <w:r w:rsidRPr="00A445BD">
        <w:rPr>
          <w:b/>
          <w:iCs/>
          <w:sz w:val="22"/>
          <w:u w:val="single"/>
        </w:rPr>
        <w:t>complicated</w:t>
      </w:r>
      <w:r w:rsidRPr="00A445BD">
        <w:rPr>
          <w:sz w:val="14"/>
        </w:rPr>
        <w:t>.</w:t>
      </w:r>
    </w:p>
    <w:p w14:paraId="3974FE12" w14:textId="77777777" w:rsidR="00A445BD" w:rsidRPr="00A445BD" w:rsidRDefault="00A445BD" w:rsidP="00A445BD">
      <w:pPr>
        <w:rPr>
          <w:sz w:val="14"/>
        </w:rPr>
      </w:pPr>
      <w:r w:rsidRPr="00A445BD">
        <w:rPr>
          <w:sz w:val="14"/>
        </w:rPr>
        <w:t xml:space="preserve">Mind you, I’m not making a case here against renewable energy – if we can produce energy more or less out of thin air, that seems good for both the environment and national security.  I am, though, </w:t>
      </w:r>
      <w:r w:rsidRPr="00A445BD">
        <w:rPr>
          <w:sz w:val="22"/>
          <w:u w:val="single"/>
        </w:rPr>
        <w:t>pointing out</w:t>
      </w:r>
      <w:r w:rsidRPr="00A445BD">
        <w:rPr>
          <w:sz w:val="14"/>
        </w:rPr>
        <w:t xml:space="preserve"> some of the </w:t>
      </w:r>
      <w:r w:rsidRPr="00A445BD">
        <w:rPr>
          <w:sz w:val="22"/>
          <w:u w:val="single"/>
        </w:rPr>
        <w:t xml:space="preserve">aspects of the </w:t>
      </w:r>
      <w:r w:rsidRPr="00A445BD">
        <w:rPr>
          <w:b/>
          <w:iCs/>
          <w:sz w:val="22"/>
          <w:u w:val="single"/>
        </w:rPr>
        <w:t>renewable energy supply chain</w:t>
      </w:r>
      <w:r w:rsidRPr="00A445BD">
        <w:rPr>
          <w:sz w:val="22"/>
          <w:u w:val="single"/>
        </w:rPr>
        <w:t xml:space="preserve"> that</w:t>
      </w:r>
      <w:r w:rsidRPr="00A445BD">
        <w:rPr>
          <w:sz w:val="14"/>
        </w:rPr>
        <w:t xml:space="preserve"> often </w:t>
      </w:r>
      <w:r w:rsidRPr="00A445BD">
        <w:rPr>
          <w:sz w:val="22"/>
          <w:u w:val="single"/>
        </w:rPr>
        <w:t xml:space="preserve">go </w:t>
      </w:r>
      <w:r w:rsidRPr="00A445BD">
        <w:rPr>
          <w:b/>
          <w:iCs/>
          <w:sz w:val="22"/>
          <w:u w:val="single"/>
        </w:rPr>
        <w:t>unrecognized</w:t>
      </w:r>
      <w:r w:rsidRPr="00A445BD">
        <w:rPr>
          <w:sz w:val="14"/>
        </w:rPr>
        <w:t>.</w:t>
      </w:r>
    </w:p>
    <w:p w14:paraId="5843CEEE" w14:textId="77777777" w:rsidR="00A445BD" w:rsidRPr="00A445BD" w:rsidRDefault="00A445BD" w:rsidP="00A445BD">
      <w:pPr>
        <w:rPr>
          <w:sz w:val="22"/>
          <w:u w:val="single"/>
        </w:rPr>
      </w:pPr>
      <w:r w:rsidRPr="00A445BD">
        <w:rPr>
          <w:sz w:val="14"/>
        </w:rPr>
        <w:t xml:space="preserve">It’s not just renewable energy, either. The </w:t>
      </w:r>
      <w:r w:rsidRPr="00A445BD">
        <w:rPr>
          <w:b/>
          <w:iCs/>
          <w:sz w:val="22"/>
          <w:highlight w:val="cyan"/>
          <w:u w:val="single"/>
        </w:rPr>
        <w:t>infrastructure</w:t>
      </w:r>
      <w:r w:rsidRPr="00A445BD">
        <w:rPr>
          <w:sz w:val="14"/>
        </w:rPr>
        <w:t xml:space="preserve"> bill that Congress passed and President Joe Biden signed late last year includes $110 billion for roads and bridges, $66 billion for rail, $55 billion for water infrastructure, $25 billion for airports – and lots of other billions for lots of other things. All those things </w:t>
      </w:r>
      <w:r w:rsidRPr="00A445BD">
        <w:rPr>
          <w:sz w:val="22"/>
          <w:u w:val="single"/>
        </w:rPr>
        <w:t xml:space="preserve">also </w:t>
      </w:r>
      <w:r w:rsidRPr="00A445BD">
        <w:rPr>
          <w:b/>
          <w:iCs/>
          <w:sz w:val="22"/>
          <w:highlight w:val="cyan"/>
          <w:u w:val="single"/>
        </w:rPr>
        <w:t>require</w:t>
      </w:r>
      <w:r w:rsidRPr="00A445BD">
        <w:rPr>
          <w:sz w:val="22"/>
          <w:highlight w:val="cyan"/>
          <w:u w:val="single"/>
        </w:rPr>
        <w:t xml:space="preserve"> steel</w:t>
      </w:r>
      <w:r w:rsidRPr="00A445BD">
        <w:rPr>
          <w:sz w:val="22"/>
          <w:u w:val="single"/>
        </w:rPr>
        <w:t xml:space="preserve">, which means they ultimately </w:t>
      </w:r>
      <w:r w:rsidRPr="00A445BD">
        <w:rPr>
          <w:b/>
          <w:iCs/>
          <w:sz w:val="22"/>
          <w:u w:val="single"/>
        </w:rPr>
        <w:t>require</w:t>
      </w:r>
      <w:r w:rsidRPr="00A445BD">
        <w:rPr>
          <w:sz w:val="22"/>
          <w:u w:val="single"/>
        </w:rPr>
        <w:t xml:space="preserve"> met coal.</w:t>
      </w:r>
    </w:p>
    <w:p w14:paraId="3C666ADC" w14:textId="77777777" w:rsidR="00A445BD" w:rsidRPr="00A445BD" w:rsidRDefault="00A445BD" w:rsidP="00A445BD">
      <w:pPr>
        <w:rPr>
          <w:sz w:val="14"/>
          <w:szCs w:val="14"/>
        </w:rPr>
      </w:pPr>
      <w:r w:rsidRPr="00A445BD">
        <w:rPr>
          <w:sz w:val="14"/>
          <w:szCs w:val="14"/>
        </w:rPr>
        <w:t>Indeed, two things right now driving the met coal market: increased spending on infrastructure, and Russia’s invasion of Ukraine, which has cut off global demand for Russian coal.</w:t>
      </w:r>
    </w:p>
    <w:p w14:paraId="401E5110" w14:textId="77777777" w:rsidR="00A445BD" w:rsidRPr="00A445BD" w:rsidRDefault="00A445BD" w:rsidP="00A445BD">
      <w:pPr>
        <w:rPr>
          <w:sz w:val="14"/>
        </w:rPr>
      </w:pPr>
      <w:r w:rsidRPr="00A445BD">
        <w:rPr>
          <w:sz w:val="14"/>
        </w:rPr>
        <w:t xml:space="preserve">The politics here are ironic. Donald Trump promised to “bring back coal” but coal production in the United States declined each year he was in office – from 774,609 tons in 2017 to 535,650 tons in 2020, the lowest figure in 50 years, according to the U.S. Energy Information Administration. Meanwhile, coal production increased in Biden’s first year in office – to 577,650 tons. Biden didn’t really have anything to do with that 2021 increase – one reason that American coal production was up in 2021 was that coal exports were up, to coal-burning countries such as India and China. Both those </w:t>
      </w:r>
      <w:r w:rsidRPr="00A445BD">
        <w:rPr>
          <w:sz w:val="22"/>
          <w:u w:val="single"/>
        </w:rPr>
        <w:t xml:space="preserve">countries are </w:t>
      </w:r>
      <w:r w:rsidRPr="00A445BD">
        <w:rPr>
          <w:b/>
          <w:iCs/>
          <w:sz w:val="22"/>
          <w:u w:val="single"/>
        </w:rPr>
        <w:t>investing heavily</w:t>
      </w:r>
      <w:r w:rsidRPr="00A445BD">
        <w:rPr>
          <w:sz w:val="22"/>
          <w:u w:val="single"/>
        </w:rPr>
        <w:t xml:space="preserve"> in renewables, but they’re also </w:t>
      </w:r>
      <w:r w:rsidRPr="00A445BD">
        <w:rPr>
          <w:b/>
          <w:iCs/>
          <w:sz w:val="22"/>
          <w:u w:val="single"/>
        </w:rPr>
        <w:t>burning more</w:t>
      </w:r>
      <w:r w:rsidRPr="00A445BD">
        <w:rPr>
          <w:sz w:val="22"/>
          <w:u w:val="single"/>
        </w:rPr>
        <w:t xml:space="preserve"> coal</w:t>
      </w:r>
      <w:r w:rsidRPr="00A445BD">
        <w:rPr>
          <w:sz w:val="14"/>
        </w:rPr>
        <w:t xml:space="preserve">. So yes, it’s complicated: </w:t>
      </w:r>
      <w:r w:rsidRPr="00A445BD">
        <w:rPr>
          <w:b/>
          <w:iCs/>
          <w:sz w:val="22"/>
          <w:highlight w:val="cyan"/>
          <w:u w:val="single"/>
        </w:rPr>
        <w:t>China</w:t>
      </w:r>
      <w:r w:rsidRPr="00A445BD">
        <w:rPr>
          <w:sz w:val="22"/>
          <w:highlight w:val="cyan"/>
          <w:u w:val="single"/>
        </w:rPr>
        <w:t xml:space="preserve"> is</w:t>
      </w:r>
      <w:r w:rsidRPr="00A445BD">
        <w:rPr>
          <w:sz w:val="22"/>
          <w:u w:val="single"/>
        </w:rPr>
        <w:t xml:space="preserve"> both the </w:t>
      </w:r>
      <w:r w:rsidRPr="00A445BD">
        <w:rPr>
          <w:b/>
          <w:iCs/>
          <w:sz w:val="22"/>
          <w:u w:val="single"/>
        </w:rPr>
        <w:t xml:space="preserve">world’s </w:t>
      </w:r>
      <w:r w:rsidRPr="00A445BD">
        <w:rPr>
          <w:b/>
          <w:iCs/>
          <w:sz w:val="22"/>
          <w:highlight w:val="cyan"/>
          <w:u w:val="single"/>
        </w:rPr>
        <w:t>largest consumer</w:t>
      </w:r>
      <w:r w:rsidRPr="00A445BD">
        <w:rPr>
          <w:sz w:val="22"/>
          <w:highlight w:val="cyan"/>
          <w:u w:val="single"/>
        </w:rPr>
        <w:t xml:space="preserve"> of coal</w:t>
      </w:r>
      <w:r w:rsidRPr="00A445BD">
        <w:rPr>
          <w:sz w:val="22"/>
          <w:u w:val="single"/>
        </w:rPr>
        <w:t xml:space="preserve"> </w:t>
      </w:r>
      <w:r w:rsidRPr="00A445BD">
        <w:rPr>
          <w:sz w:val="22"/>
          <w:highlight w:val="cyan"/>
          <w:u w:val="single"/>
        </w:rPr>
        <w:t>and</w:t>
      </w:r>
      <w:r w:rsidRPr="00A445BD">
        <w:rPr>
          <w:sz w:val="22"/>
          <w:u w:val="single"/>
        </w:rPr>
        <w:t xml:space="preserve"> its </w:t>
      </w:r>
      <w:r w:rsidRPr="00A445BD">
        <w:rPr>
          <w:b/>
          <w:iCs/>
          <w:sz w:val="22"/>
          <w:highlight w:val="cyan"/>
          <w:u w:val="single"/>
        </w:rPr>
        <w:t>biggest producer</w:t>
      </w:r>
      <w:r w:rsidRPr="00A445BD">
        <w:rPr>
          <w:sz w:val="22"/>
          <w:highlight w:val="cyan"/>
          <w:u w:val="single"/>
        </w:rPr>
        <w:t xml:space="preserve"> of </w:t>
      </w:r>
      <w:r w:rsidRPr="00A445BD">
        <w:rPr>
          <w:b/>
          <w:iCs/>
          <w:sz w:val="22"/>
          <w:highlight w:val="cyan"/>
          <w:u w:val="single"/>
        </w:rPr>
        <w:t>solar</w:t>
      </w:r>
      <w:r w:rsidRPr="00A445BD">
        <w:rPr>
          <w:b/>
          <w:iCs/>
          <w:sz w:val="22"/>
          <w:u w:val="single"/>
        </w:rPr>
        <w:t xml:space="preserve"> energy</w:t>
      </w:r>
      <w:r w:rsidRPr="00A445BD">
        <w:rPr>
          <w:sz w:val="14"/>
        </w:rPr>
        <w:t>.</w:t>
      </w:r>
    </w:p>
    <w:p w14:paraId="6618B62A" w14:textId="77777777" w:rsidR="00A445BD" w:rsidRPr="00A445BD" w:rsidRDefault="00A445BD" w:rsidP="00A445BD">
      <w:pPr>
        <w:rPr>
          <w:sz w:val="14"/>
        </w:rPr>
      </w:pPr>
      <w:r w:rsidRPr="00A445BD">
        <w:rPr>
          <w:sz w:val="14"/>
        </w:rPr>
        <w:t xml:space="preserve">But back to us: Two major policies that Biden has pushed – the infrastructure bill and </w:t>
      </w:r>
      <w:r w:rsidRPr="00A445BD">
        <w:rPr>
          <w:sz w:val="22"/>
          <w:u w:val="single"/>
        </w:rPr>
        <w:t xml:space="preserve">the </w:t>
      </w:r>
      <w:r w:rsidRPr="00A445BD">
        <w:rPr>
          <w:b/>
          <w:iCs/>
          <w:sz w:val="22"/>
          <w:highlight w:val="cyan"/>
          <w:u w:val="single"/>
        </w:rPr>
        <w:t>acceleration</w:t>
      </w:r>
      <w:r w:rsidRPr="00A445BD">
        <w:rPr>
          <w:sz w:val="22"/>
          <w:highlight w:val="cyan"/>
          <w:u w:val="single"/>
        </w:rPr>
        <w:t xml:space="preserve"> of renewable</w:t>
      </w:r>
      <w:r w:rsidRPr="00A445BD">
        <w:rPr>
          <w:sz w:val="22"/>
          <w:u w:val="single"/>
        </w:rPr>
        <w:t xml:space="preserve"> energy</w:t>
      </w:r>
      <w:r w:rsidRPr="00A445BD">
        <w:rPr>
          <w:sz w:val="14"/>
        </w:rPr>
        <w:t xml:space="preserve"> – </w:t>
      </w:r>
      <w:r w:rsidRPr="00A445BD">
        <w:rPr>
          <w:sz w:val="22"/>
          <w:u w:val="single"/>
        </w:rPr>
        <w:t xml:space="preserve">will almost </w:t>
      </w:r>
      <w:r w:rsidRPr="00A445BD">
        <w:rPr>
          <w:b/>
          <w:iCs/>
          <w:sz w:val="22"/>
          <w:u w:val="single"/>
        </w:rPr>
        <w:t xml:space="preserve">certainly </w:t>
      </w:r>
      <w:r w:rsidRPr="00A445BD">
        <w:rPr>
          <w:b/>
          <w:iCs/>
          <w:sz w:val="22"/>
          <w:highlight w:val="cyan"/>
          <w:u w:val="single"/>
        </w:rPr>
        <w:t>drive up</w:t>
      </w:r>
      <w:r w:rsidRPr="00A445BD">
        <w:rPr>
          <w:sz w:val="22"/>
          <w:u w:val="single"/>
        </w:rPr>
        <w:t xml:space="preserve"> coal </w:t>
      </w:r>
      <w:r w:rsidRPr="00A445BD">
        <w:rPr>
          <w:sz w:val="22"/>
          <w:highlight w:val="cyan"/>
          <w:u w:val="single"/>
        </w:rPr>
        <w:t>production</w:t>
      </w:r>
      <w:r w:rsidRPr="00A445BD">
        <w:rPr>
          <w:sz w:val="14"/>
        </w:rPr>
        <w:t xml:space="preserve"> in future years because we’ll need met coal to make the steel for all those bridges and </w:t>
      </w:r>
      <w:r w:rsidRPr="00A445BD">
        <w:rPr>
          <w:sz w:val="22"/>
          <w:u w:val="single"/>
        </w:rPr>
        <w:t xml:space="preserve">all those </w:t>
      </w:r>
      <w:r w:rsidRPr="00A445BD">
        <w:rPr>
          <w:b/>
          <w:iCs/>
          <w:sz w:val="22"/>
          <w:u w:val="single"/>
        </w:rPr>
        <w:t>wind turbines</w:t>
      </w:r>
      <w:r w:rsidRPr="00A445BD">
        <w:rPr>
          <w:sz w:val="22"/>
          <w:u w:val="single"/>
        </w:rPr>
        <w:t xml:space="preserve"> and all those </w:t>
      </w:r>
      <w:r w:rsidRPr="00A445BD">
        <w:rPr>
          <w:b/>
          <w:iCs/>
          <w:sz w:val="22"/>
          <w:u w:val="single"/>
        </w:rPr>
        <w:t>solar panels</w:t>
      </w:r>
      <w:r w:rsidRPr="00A445BD">
        <w:rPr>
          <w:sz w:val="22"/>
          <w:u w:val="single"/>
        </w:rPr>
        <w:t>, especially if more production of the latter is “</w:t>
      </w:r>
      <w:r w:rsidRPr="00A445BD">
        <w:rPr>
          <w:b/>
          <w:iCs/>
          <w:sz w:val="22"/>
          <w:u w:val="single"/>
        </w:rPr>
        <w:t>re-shored</w:t>
      </w:r>
      <w:r w:rsidRPr="00A445BD">
        <w:rPr>
          <w:sz w:val="22"/>
          <w:u w:val="single"/>
        </w:rPr>
        <w:t>.”</w:t>
      </w:r>
      <w:r w:rsidRPr="00A445BD">
        <w:rPr>
          <w:sz w:val="14"/>
        </w:rPr>
        <w:t xml:space="preserve"> So yes, two Democratic policies will now lead to more jobs in one of the most Republican-voting parts of the country. Buchanan County and Tazewell County cast only 15.9% of their votes in 2020 for Biden. Will voters there reward Biden or any other Democrat in 2024? I doubt it.</w:t>
      </w:r>
    </w:p>
    <w:p w14:paraId="5D1163EA" w14:textId="77777777" w:rsidR="00A445BD" w:rsidRPr="00A445BD" w:rsidRDefault="00A445BD" w:rsidP="00A445BD">
      <w:pPr>
        <w:rPr>
          <w:sz w:val="14"/>
        </w:rPr>
      </w:pPr>
      <w:r w:rsidRPr="00A445BD">
        <w:rPr>
          <w:sz w:val="14"/>
        </w:rPr>
        <w:t xml:space="preserve">I say this not to advocate for Biden but once again to point out how the effects of some policies are more complicated than most bumper sticker slogans allow. </w:t>
      </w:r>
      <w:r w:rsidRPr="00A445BD">
        <w:rPr>
          <w:sz w:val="22"/>
          <w:u w:val="single"/>
        </w:rPr>
        <w:t xml:space="preserve">Many </w:t>
      </w:r>
      <w:r w:rsidRPr="00A445BD">
        <w:rPr>
          <w:b/>
          <w:iCs/>
          <w:sz w:val="22"/>
          <w:u w:val="single"/>
        </w:rPr>
        <w:t xml:space="preserve">green energy </w:t>
      </w:r>
      <w:r w:rsidRPr="00A445BD">
        <w:rPr>
          <w:b/>
          <w:iCs/>
          <w:sz w:val="22"/>
          <w:highlight w:val="cyan"/>
          <w:u w:val="single"/>
        </w:rPr>
        <w:t>advocates</w:t>
      </w:r>
      <w:r w:rsidRPr="00A445BD">
        <w:rPr>
          <w:sz w:val="22"/>
          <w:u w:val="single"/>
        </w:rPr>
        <w:t xml:space="preserve"> pushing renewables </w:t>
      </w:r>
      <w:r w:rsidRPr="00A445BD">
        <w:rPr>
          <w:sz w:val="22"/>
          <w:highlight w:val="cyan"/>
          <w:u w:val="single"/>
        </w:rPr>
        <w:t>are</w:t>
      </w:r>
      <w:r w:rsidRPr="00A445BD">
        <w:rPr>
          <w:sz w:val="22"/>
          <w:u w:val="single"/>
        </w:rPr>
        <w:t xml:space="preserve"> going to be </w:t>
      </w:r>
      <w:r w:rsidRPr="00A445BD">
        <w:rPr>
          <w:b/>
          <w:iCs/>
          <w:sz w:val="22"/>
          <w:highlight w:val="cyan"/>
          <w:u w:val="single"/>
        </w:rPr>
        <w:t>discomfited</w:t>
      </w:r>
      <w:r w:rsidRPr="00A445BD">
        <w:rPr>
          <w:sz w:val="22"/>
          <w:highlight w:val="cyan"/>
          <w:u w:val="single"/>
        </w:rPr>
        <w:t xml:space="preserve"> when </w:t>
      </w:r>
      <w:r w:rsidRPr="00A445BD">
        <w:rPr>
          <w:sz w:val="22"/>
          <w:u w:val="single"/>
        </w:rPr>
        <w:t xml:space="preserve">they find that actually </w:t>
      </w:r>
      <w:r w:rsidRPr="00A445BD">
        <w:rPr>
          <w:b/>
          <w:iCs/>
          <w:sz w:val="22"/>
          <w:highlight w:val="cyan"/>
          <w:u w:val="single"/>
        </w:rPr>
        <w:t>leads to</w:t>
      </w:r>
      <w:r w:rsidRPr="00A445BD">
        <w:rPr>
          <w:b/>
          <w:iCs/>
          <w:sz w:val="22"/>
          <w:u w:val="single"/>
        </w:rPr>
        <w:t xml:space="preserve"> more </w:t>
      </w:r>
      <w:r w:rsidRPr="00A445BD">
        <w:rPr>
          <w:b/>
          <w:iCs/>
          <w:sz w:val="22"/>
          <w:highlight w:val="cyan"/>
          <w:u w:val="single"/>
        </w:rPr>
        <w:t>mining</w:t>
      </w:r>
      <w:r w:rsidRPr="00A445BD">
        <w:rPr>
          <w:sz w:val="14"/>
        </w:rPr>
        <w:t>. Many Republicans who oppose Democratic policies are going to find their communities are actually gaining jobs as a result.</w:t>
      </w:r>
    </w:p>
    <w:p w14:paraId="7F32EF1B" w14:textId="77777777" w:rsidR="00A445BD" w:rsidRPr="00A445BD" w:rsidRDefault="00A445BD" w:rsidP="00A445BD">
      <w:pPr>
        <w:rPr>
          <w:sz w:val="14"/>
        </w:rPr>
      </w:pPr>
      <w:r w:rsidRPr="00A445BD">
        <w:rPr>
          <w:sz w:val="14"/>
        </w:rPr>
        <w:t xml:space="preserve">It’s not just coal, either. I pointed out in an earlier column how the so-called climate bill creates generous incentives to accelerate adoption of electric vehicles. Those electric vehicles require batteries, and those </w:t>
      </w:r>
      <w:r w:rsidRPr="00A445BD">
        <w:rPr>
          <w:sz w:val="22"/>
          <w:highlight w:val="cyan"/>
          <w:u w:val="single"/>
        </w:rPr>
        <w:t>batteries depend on</w:t>
      </w:r>
      <w:r w:rsidRPr="00A445BD">
        <w:rPr>
          <w:sz w:val="22"/>
          <w:u w:val="single"/>
        </w:rPr>
        <w:t xml:space="preserve"> </w:t>
      </w:r>
      <w:r w:rsidRPr="00A445BD">
        <w:rPr>
          <w:b/>
          <w:iCs/>
          <w:sz w:val="22"/>
          <w:u w:val="single"/>
        </w:rPr>
        <w:t xml:space="preserve">five </w:t>
      </w:r>
      <w:r w:rsidRPr="00A445BD">
        <w:rPr>
          <w:b/>
          <w:iCs/>
          <w:sz w:val="22"/>
          <w:highlight w:val="cyan"/>
          <w:u w:val="single"/>
        </w:rPr>
        <w:t>critical minerals</w:t>
      </w:r>
      <w:r w:rsidRPr="00A445BD">
        <w:rPr>
          <w:sz w:val="22"/>
          <w:u w:val="single"/>
        </w:rPr>
        <w:t xml:space="preserve">: lithium, nickel, cobalt, manganese and graphite. The demand for each of those minerals has been </w:t>
      </w:r>
      <w:r w:rsidRPr="00A445BD">
        <w:rPr>
          <w:b/>
          <w:iCs/>
          <w:sz w:val="22"/>
          <w:u w:val="single"/>
        </w:rPr>
        <w:t>surging</w:t>
      </w:r>
      <w:r w:rsidRPr="00A445BD">
        <w:rPr>
          <w:sz w:val="14"/>
        </w:rPr>
        <w:t xml:space="preserve"> anyway </w:t>
      </w:r>
      <w:r w:rsidRPr="00A445BD">
        <w:rPr>
          <w:sz w:val="22"/>
          <w:u w:val="single"/>
        </w:rPr>
        <w:t>as</w:t>
      </w:r>
      <w:r w:rsidRPr="00A445BD">
        <w:rPr>
          <w:sz w:val="14"/>
        </w:rPr>
        <w:t xml:space="preserve"> the electric vehicle </w:t>
      </w:r>
      <w:r w:rsidRPr="00A445BD">
        <w:rPr>
          <w:b/>
          <w:iCs/>
          <w:sz w:val="22"/>
          <w:u w:val="single"/>
        </w:rPr>
        <w:t>market booms</w:t>
      </w:r>
      <w:r w:rsidRPr="00A445BD">
        <w:rPr>
          <w:sz w:val="14"/>
        </w:rPr>
        <w:t>. Kitco News, which covers the precious minerals market, says that the supply of “</w:t>
      </w:r>
      <w:r w:rsidRPr="00A445BD">
        <w:rPr>
          <w:sz w:val="22"/>
          <w:u w:val="single"/>
        </w:rPr>
        <w:t xml:space="preserve">high-purity </w:t>
      </w:r>
      <w:r w:rsidRPr="00A445BD">
        <w:rPr>
          <w:sz w:val="22"/>
          <w:highlight w:val="cyan"/>
          <w:u w:val="single"/>
        </w:rPr>
        <w:t>manganese</w:t>
      </w:r>
      <w:r w:rsidRPr="00A445BD">
        <w:rPr>
          <w:sz w:val="22"/>
          <w:u w:val="single"/>
        </w:rPr>
        <w:t xml:space="preserve"> has to </w:t>
      </w:r>
      <w:r w:rsidRPr="00A445BD">
        <w:rPr>
          <w:sz w:val="22"/>
          <w:highlight w:val="cyan"/>
          <w:u w:val="single"/>
        </w:rPr>
        <w:t xml:space="preserve">increase </w:t>
      </w:r>
      <w:r w:rsidRPr="00A445BD">
        <w:rPr>
          <w:b/>
          <w:iCs/>
          <w:sz w:val="22"/>
          <w:highlight w:val="cyan"/>
          <w:u w:val="single"/>
        </w:rPr>
        <w:t>10-fold</w:t>
      </w:r>
      <w:r w:rsidRPr="00A445BD">
        <w:rPr>
          <w:sz w:val="22"/>
          <w:u w:val="single"/>
        </w:rPr>
        <w:t xml:space="preserve"> by </w:t>
      </w:r>
      <w:r w:rsidRPr="00A445BD">
        <w:rPr>
          <w:b/>
          <w:iCs/>
          <w:sz w:val="22"/>
          <w:u w:val="single"/>
        </w:rPr>
        <w:t>2030</w:t>
      </w:r>
      <w:r w:rsidRPr="00A445BD">
        <w:rPr>
          <w:sz w:val="14"/>
        </w:rPr>
        <w:t xml:space="preserve">.” Standard and Poors says the </w:t>
      </w:r>
      <w:r w:rsidRPr="00A445BD">
        <w:rPr>
          <w:sz w:val="22"/>
          <w:u w:val="single"/>
        </w:rPr>
        <w:t xml:space="preserve">demand for </w:t>
      </w:r>
      <w:r w:rsidRPr="00A445BD">
        <w:rPr>
          <w:sz w:val="22"/>
          <w:highlight w:val="cyan"/>
          <w:u w:val="single"/>
        </w:rPr>
        <w:t>graphite</w:t>
      </w:r>
      <w:r w:rsidRPr="00A445BD">
        <w:rPr>
          <w:sz w:val="22"/>
          <w:u w:val="single"/>
        </w:rPr>
        <w:t xml:space="preserve"> will more than </w:t>
      </w:r>
      <w:r w:rsidRPr="00A445BD">
        <w:rPr>
          <w:b/>
          <w:iCs/>
          <w:sz w:val="22"/>
          <w:highlight w:val="cyan"/>
          <w:u w:val="single"/>
        </w:rPr>
        <w:t>triple</w:t>
      </w:r>
      <w:r w:rsidRPr="00A445BD">
        <w:rPr>
          <w:sz w:val="22"/>
          <w:u w:val="single"/>
        </w:rPr>
        <w:t xml:space="preserve"> by </w:t>
      </w:r>
      <w:r w:rsidRPr="00A445BD">
        <w:rPr>
          <w:b/>
          <w:iCs/>
          <w:sz w:val="22"/>
          <w:u w:val="single"/>
        </w:rPr>
        <w:t>2030</w:t>
      </w:r>
      <w:r w:rsidRPr="00A445BD">
        <w:rPr>
          <w:sz w:val="14"/>
        </w:rPr>
        <w:t xml:space="preserve">. </w:t>
      </w:r>
      <w:r w:rsidRPr="00A445BD">
        <w:rPr>
          <w:sz w:val="22"/>
          <w:u w:val="single"/>
        </w:rPr>
        <w:t xml:space="preserve">The demand for </w:t>
      </w:r>
      <w:r w:rsidRPr="00A445BD">
        <w:rPr>
          <w:sz w:val="22"/>
          <w:highlight w:val="cyan"/>
          <w:u w:val="single"/>
        </w:rPr>
        <w:t>nickel</w:t>
      </w:r>
      <w:r w:rsidRPr="00A445BD">
        <w:rPr>
          <w:sz w:val="22"/>
          <w:u w:val="single"/>
        </w:rPr>
        <w:t xml:space="preserve"> is projected to </w:t>
      </w:r>
      <w:r w:rsidRPr="00A445BD">
        <w:rPr>
          <w:b/>
          <w:iCs/>
          <w:sz w:val="22"/>
          <w:highlight w:val="cyan"/>
          <w:u w:val="single"/>
        </w:rPr>
        <w:t>double</w:t>
      </w:r>
      <w:r w:rsidRPr="00A445BD">
        <w:rPr>
          <w:sz w:val="14"/>
        </w:rPr>
        <w:t xml:space="preserve"> every year.</w:t>
      </w:r>
    </w:p>
    <w:p w14:paraId="600BDC9D" w14:textId="77777777" w:rsidR="00A445BD" w:rsidRPr="00A445BD" w:rsidRDefault="00A445BD" w:rsidP="00A445BD">
      <w:pPr>
        <w:rPr>
          <w:sz w:val="14"/>
        </w:rPr>
      </w:pPr>
      <w:r w:rsidRPr="00A445BD">
        <w:rPr>
          <w:sz w:val="22"/>
          <w:u w:val="single"/>
        </w:rPr>
        <w:t xml:space="preserve">Other aspects of the energy transition </w:t>
      </w:r>
      <w:r w:rsidRPr="00A445BD">
        <w:rPr>
          <w:b/>
          <w:iCs/>
          <w:sz w:val="22"/>
          <w:u w:val="single"/>
        </w:rPr>
        <w:t>require different minerals</w:t>
      </w:r>
      <w:r w:rsidRPr="00A445BD">
        <w:rPr>
          <w:sz w:val="14"/>
        </w:rPr>
        <w:t xml:space="preserve">. “Electric vehicles, solar and wind power, and batteries for energy storage all run on copper,” CNBC reports. “An EV requires 2.5 times as much copper as an internal combustion engine vehicle, according to S&amp;P Global. Meanwhile, </w:t>
      </w:r>
      <w:r w:rsidRPr="00A445BD">
        <w:rPr>
          <w:b/>
          <w:iCs/>
          <w:sz w:val="22"/>
          <w:highlight w:val="cyan"/>
          <w:u w:val="single"/>
        </w:rPr>
        <w:t>solar</w:t>
      </w:r>
      <w:r w:rsidRPr="00A445BD">
        <w:rPr>
          <w:sz w:val="22"/>
          <w:highlight w:val="cyan"/>
          <w:u w:val="single"/>
        </w:rPr>
        <w:t xml:space="preserve"> and </w:t>
      </w:r>
      <w:r w:rsidRPr="00A445BD">
        <w:rPr>
          <w:b/>
          <w:iCs/>
          <w:sz w:val="22"/>
          <w:u w:val="single"/>
        </w:rPr>
        <w:t xml:space="preserve">offshore </w:t>
      </w:r>
      <w:r w:rsidRPr="00A445BD">
        <w:rPr>
          <w:b/>
          <w:iCs/>
          <w:sz w:val="22"/>
          <w:highlight w:val="cyan"/>
          <w:u w:val="single"/>
        </w:rPr>
        <w:t>wind</w:t>
      </w:r>
      <w:r w:rsidRPr="00A445BD">
        <w:rPr>
          <w:sz w:val="22"/>
          <w:highlight w:val="cyan"/>
          <w:u w:val="single"/>
        </w:rPr>
        <w:t xml:space="preserve"> need </w:t>
      </w:r>
      <w:r w:rsidRPr="00A445BD">
        <w:rPr>
          <w:b/>
          <w:iCs/>
          <w:sz w:val="22"/>
          <w:highlight w:val="cyan"/>
          <w:u w:val="single"/>
        </w:rPr>
        <w:t>two</w:t>
      </w:r>
      <w:r w:rsidRPr="00A445BD">
        <w:rPr>
          <w:b/>
          <w:iCs/>
          <w:sz w:val="22"/>
          <w:u w:val="single"/>
        </w:rPr>
        <w:t xml:space="preserve"> times</w:t>
      </w:r>
      <w:r w:rsidRPr="00A445BD">
        <w:rPr>
          <w:sz w:val="22"/>
          <w:u w:val="single"/>
        </w:rPr>
        <w:t xml:space="preserve"> </w:t>
      </w:r>
      <w:r w:rsidRPr="00A445BD">
        <w:rPr>
          <w:sz w:val="22"/>
          <w:highlight w:val="cyan"/>
          <w:u w:val="single"/>
        </w:rPr>
        <w:t xml:space="preserve">and </w:t>
      </w:r>
      <w:r w:rsidRPr="00A445BD">
        <w:rPr>
          <w:b/>
          <w:iCs/>
          <w:sz w:val="22"/>
          <w:highlight w:val="cyan"/>
          <w:u w:val="single"/>
        </w:rPr>
        <w:t>five times</w:t>
      </w:r>
      <w:r w:rsidRPr="00A445BD">
        <w:rPr>
          <w:sz w:val="14"/>
        </w:rPr>
        <w:t xml:space="preserve">, respectively, </w:t>
      </w:r>
      <w:r w:rsidRPr="00A445BD">
        <w:rPr>
          <w:sz w:val="22"/>
          <w:highlight w:val="cyan"/>
          <w:u w:val="single"/>
        </w:rPr>
        <w:t>more copper</w:t>
      </w:r>
      <w:r w:rsidRPr="00A445BD">
        <w:rPr>
          <w:sz w:val="22"/>
          <w:u w:val="single"/>
        </w:rPr>
        <w:t xml:space="preserve"> per megawatt of installed capacity </w:t>
      </w:r>
      <w:r w:rsidRPr="00A445BD">
        <w:rPr>
          <w:sz w:val="22"/>
          <w:highlight w:val="cyan"/>
          <w:u w:val="single"/>
        </w:rPr>
        <w:t>than</w:t>
      </w:r>
      <w:r w:rsidRPr="00A445BD">
        <w:rPr>
          <w:sz w:val="22"/>
          <w:u w:val="single"/>
        </w:rPr>
        <w:t xml:space="preserve"> power generated using natural </w:t>
      </w:r>
      <w:r w:rsidRPr="00A445BD">
        <w:rPr>
          <w:sz w:val="22"/>
          <w:highlight w:val="cyan"/>
          <w:u w:val="single"/>
        </w:rPr>
        <w:t>gas</w:t>
      </w:r>
      <w:r w:rsidRPr="00A445BD">
        <w:rPr>
          <w:sz w:val="22"/>
          <w:u w:val="single"/>
        </w:rPr>
        <w:t xml:space="preserve"> or coal</w:t>
      </w:r>
      <w:r w:rsidRPr="00A445BD">
        <w:rPr>
          <w:sz w:val="14"/>
        </w:rPr>
        <w:t>.”</w:t>
      </w:r>
    </w:p>
    <w:p w14:paraId="421B4BFA" w14:textId="77777777" w:rsidR="00A445BD" w:rsidRPr="00A445BD" w:rsidRDefault="00A445BD" w:rsidP="00A445BD">
      <w:pPr>
        <w:rPr>
          <w:sz w:val="14"/>
        </w:rPr>
      </w:pPr>
      <w:r w:rsidRPr="00A445BD">
        <w:rPr>
          <w:sz w:val="14"/>
        </w:rPr>
        <w:t>The network quotes S&amp;P’s vice chairman: “</w:t>
      </w:r>
      <w:r w:rsidRPr="00A445BD">
        <w:rPr>
          <w:sz w:val="22"/>
          <w:u w:val="single"/>
        </w:rPr>
        <w:t xml:space="preserve">The energy transition is going to be </w:t>
      </w:r>
      <w:r w:rsidRPr="00A445BD">
        <w:rPr>
          <w:b/>
          <w:iCs/>
          <w:sz w:val="22"/>
          <w:u w:val="single"/>
        </w:rPr>
        <w:t>dependent much more</w:t>
      </w:r>
      <w:r w:rsidRPr="00A445BD">
        <w:rPr>
          <w:sz w:val="22"/>
          <w:u w:val="single"/>
        </w:rPr>
        <w:t xml:space="preserve"> on copper than our current energy system</w:t>
      </w:r>
      <w:r w:rsidRPr="00A445BD">
        <w:rPr>
          <w:sz w:val="14"/>
        </w:rPr>
        <w:t xml:space="preserve"> … </w:t>
      </w:r>
      <w:r w:rsidRPr="00A445BD">
        <w:rPr>
          <w:sz w:val="22"/>
          <w:highlight w:val="cyan"/>
          <w:u w:val="single"/>
        </w:rPr>
        <w:t>Copper is</w:t>
      </w:r>
      <w:r w:rsidRPr="00A445BD">
        <w:rPr>
          <w:sz w:val="22"/>
          <w:u w:val="single"/>
        </w:rPr>
        <w:t xml:space="preserve"> the </w:t>
      </w:r>
      <w:r w:rsidRPr="00A445BD">
        <w:rPr>
          <w:b/>
          <w:iCs/>
          <w:sz w:val="22"/>
          <w:highlight w:val="cyan"/>
          <w:u w:val="single"/>
        </w:rPr>
        <w:t>metal of electrification</w:t>
      </w:r>
      <w:r w:rsidRPr="00A445BD">
        <w:rPr>
          <w:sz w:val="22"/>
          <w:highlight w:val="cyan"/>
          <w:u w:val="single"/>
        </w:rPr>
        <w:t>, and electrification is</w:t>
      </w:r>
      <w:r w:rsidRPr="00A445BD">
        <w:rPr>
          <w:sz w:val="22"/>
          <w:u w:val="single"/>
        </w:rPr>
        <w:t xml:space="preserve"> much of </w:t>
      </w:r>
      <w:r w:rsidRPr="00A445BD">
        <w:rPr>
          <w:b/>
          <w:iCs/>
          <w:sz w:val="22"/>
          <w:highlight w:val="cyan"/>
          <w:u w:val="single"/>
        </w:rPr>
        <w:t>what</w:t>
      </w:r>
      <w:r w:rsidRPr="00A445BD">
        <w:rPr>
          <w:b/>
          <w:iCs/>
          <w:sz w:val="22"/>
          <w:u w:val="single"/>
        </w:rPr>
        <w:t xml:space="preserve"> the energy </w:t>
      </w:r>
      <w:r w:rsidRPr="00A445BD">
        <w:rPr>
          <w:b/>
          <w:iCs/>
          <w:sz w:val="22"/>
          <w:highlight w:val="cyan"/>
          <w:u w:val="single"/>
        </w:rPr>
        <w:t>transition</w:t>
      </w:r>
      <w:r w:rsidRPr="00A445BD">
        <w:rPr>
          <w:sz w:val="22"/>
          <w:highlight w:val="cyan"/>
          <w:u w:val="single"/>
        </w:rPr>
        <w:t xml:space="preserve"> is</w:t>
      </w:r>
      <w:r w:rsidRPr="00A445BD">
        <w:rPr>
          <w:sz w:val="22"/>
          <w:u w:val="single"/>
        </w:rPr>
        <w:t xml:space="preserve"> </w:t>
      </w:r>
      <w:r w:rsidRPr="00A445BD">
        <w:rPr>
          <w:b/>
          <w:iCs/>
          <w:sz w:val="22"/>
          <w:u w:val="single"/>
        </w:rPr>
        <w:t xml:space="preserve">all </w:t>
      </w:r>
      <w:r w:rsidRPr="00A445BD">
        <w:rPr>
          <w:b/>
          <w:iCs/>
          <w:sz w:val="22"/>
          <w:highlight w:val="cyan"/>
          <w:u w:val="single"/>
        </w:rPr>
        <w:t>about</w:t>
      </w:r>
      <w:r w:rsidRPr="00A445BD">
        <w:rPr>
          <w:sz w:val="14"/>
        </w:rPr>
        <w:t>.”</w:t>
      </w:r>
    </w:p>
    <w:p w14:paraId="2C3E809A" w14:textId="77777777" w:rsidR="00A445BD" w:rsidRPr="00A445BD" w:rsidRDefault="00A445BD" w:rsidP="00A445BD"/>
    <w:p w14:paraId="74D8520F" w14:textId="77777777" w:rsidR="00A445BD" w:rsidRPr="00A445BD" w:rsidRDefault="00A445BD" w:rsidP="00A445BD"/>
    <w:p w14:paraId="29D0F98B"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 xml:space="preserve">Renewables are costly to the environment---They could have costly affects. </w:t>
      </w:r>
    </w:p>
    <w:p w14:paraId="51021925" w14:textId="77777777" w:rsidR="00A445BD" w:rsidRPr="00A445BD" w:rsidRDefault="00A445BD" w:rsidP="00A445BD">
      <w:r w:rsidRPr="00A445BD">
        <w:t xml:space="preserve">Anna-Kaisa </w:t>
      </w:r>
      <w:r w:rsidRPr="00A445BD">
        <w:rPr>
          <w:b/>
          <w:bCs/>
          <w:sz w:val="22"/>
        </w:rPr>
        <w:t>Kosenius 13</w:t>
      </w:r>
      <w:r w:rsidRPr="00A445BD">
        <w:t xml:space="preserve">, Department of Economics and Management, University of Helsink, Markku Ollikainen, Department of Economics and Management, University of Helsinki, 11/2013, “Valuation of environmental and societal trade-offs of renewable energy sources,” </w:t>
      </w:r>
      <w:r w:rsidRPr="00A445BD">
        <w:rPr>
          <w:i/>
          <w:iCs/>
        </w:rPr>
        <w:t>Energy Policy</w:t>
      </w:r>
      <w:r w:rsidRPr="00A445BD">
        <w:t>, Vol(62), pp 1148-1156, https://doi.org/10.1016/j.enpol.2013.07.020, eb</w:t>
      </w:r>
    </w:p>
    <w:p w14:paraId="588B7D80" w14:textId="77777777" w:rsidR="00A445BD" w:rsidRPr="00A445BD" w:rsidRDefault="00A445BD" w:rsidP="00A445BD">
      <w:pPr>
        <w:rPr>
          <w:sz w:val="16"/>
        </w:rPr>
      </w:pPr>
      <w:r w:rsidRPr="00A445BD">
        <w:rPr>
          <w:sz w:val="22"/>
          <w:u w:val="single"/>
        </w:rPr>
        <w:t xml:space="preserve">Use of </w:t>
      </w:r>
      <w:r w:rsidRPr="00A445BD">
        <w:rPr>
          <w:b/>
          <w:iCs/>
          <w:sz w:val="22"/>
          <w:highlight w:val="cyan"/>
          <w:u w:val="single"/>
        </w:rPr>
        <w:t>renewable energy sources</w:t>
      </w:r>
      <w:r w:rsidRPr="00A445BD">
        <w:rPr>
          <w:sz w:val="22"/>
          <w:u w:val="single"/>
        </w:rPr>
        <w:t xml:space="preserve"> is one solution to </w:t>
      </w:r>
      <w:r w:rsidRPr="00A445BD">
        <w:rPr>
          <w:b/>
          <w:iCs/>
          <w:sz w:val="22"/>
          <w:highlight w:val="cyan"/>
          <w:u w:val="single"/>
        </w:rPr>
        <w:t>decrease green house gas emissions</w:t>
      </w:r>
      <w:r w:rsidRPr="00A445BD">
        <w:rPr>
          <w:sz w:val="16"/>
        </w:rPr>
        <w:t xml:space="preserve"> and the use of polluting fossil fuels. </w:t>
      </w:r>
      <w:r w:rsidRPr="00A445BD">
        <w:rPr>
          <w:b/>
          <w:iCs/>
          <w:sz w:val="22"/>
          <w:u w:val="single"/>
        </w:rPr>
        <w:t>Renewables</w:t>
      </w:r>
      <w:r w:rsidRPr="00A445BD">
        <w:rPr>
          <w:sz w:val="22"/>
          <w:u w:val="single"/>
        </w:rPr>
        <w:t xml:space="preserve"> differ in their </w:t>
      </w:r>
      <w:r w:rsidRPr="00A445BD">
        <w:rPr>
          <w:b/>
          <w:iCs/>
          <w:sz w:val="22"/>
          <w:u w:val="single"/>
        </w:rPr>
        <w:t>environmental</w:t>
      </w:r>
      <w:r w:rsidRPr="00A445BD">
        <w:rPr>
          <w:sz w:val="22"/>
          <w:u w:val="single"/>
        </w:rPr>
        <w:t xml:space="preserve"> and </w:t>
      </w:r>
      <w:r w:rsidRPr="00A445BD">
        <w:rPr>
          <w:b/>
          <w:iCs/>
          <w:sz w:val="22"/>
          <w:u w:val="single"/>
        </w:rPr>
        <w:t>societal</w:t>
      </w:r>
      <w:r w:rsidRPr="00A445BD">
        <w:rPr>
          <w:sz w:val="22"/>
          <w:u w:val="single"/>
        </w:rPr>
        <w:t xml:space="preserve"> impacts, and to design sound </w:t>
      </w:r>
      <w:r w:rsidRPr="00A445BD">
        <w:rPr>
          <w:b/>
          <w:iCs/>
          <w:sz w:val="22"/>
          <w:u w:val="single"/>
        </w:rPr>
        <w:t>renewable</w:t>
      </w:r>
      <w:r w:rsidRPr="00A445BD">
        <w:rPr>
          <w:sz w:val="22"/>
          <w:u w:val="single"/>
        </w:rPr>
        <w:t xml:space="preserve"> energy policy,</w:t>
      </w:r>
      <w:r w:rsidRPr="00A445BD">
        <w:rPr>
          <w:sz w:val="16"/>
        </w:rPr>
        <w:t xml:space="preserve"> societies need to assess the trade-offs between alternative sources. To enable the evaluation and comparison of renewable energy production alternatives in Finland, this paper applies the choice experiment to elicit the monetary information on people's preferences for four renewable energy sources: wind power, hydro power and energy from crops and wood, and considers </w:t>
      </w:r>
      <w:r w:rsidRPr="00A445BD">
        <w:rPr>
          <w:sz w:val="22"/>
          <w:highlight w:val="cyan"/>
          <w:u w:val="single"/>
        </w:rPr>
        <w:t xml:space="preserve">four impacts of </w:t>
      </w:r>
      <w:r w:rsidRPr="00A445BD">
        <w:rPr>
          <w:b/>
          <w:iCs/>
          <w:sz w:val="22"/>
          <w:highlight w:val="cyan"/>
          <w:u w:val="single"/>
        </w:rPr>
        <w:t>energy production</w:t>
      </w:r>
      <w:r w:rsidRPr="00A445BD">
        <w:rPr>
          <w:sz w:val="22"/>
          <w:u w:val="single"/>
        </w:rPr>
        <w:t xml:space="preserve">: effects on </w:t>
      </w:r>
      <w:r w:rsidRPr="00A445BD">
        <w:rPr>
          <w:b/>
          <w:iCs/>
          <w:sz w:val="22"/>
          <w:highlight w:val="cyan"/>
          <w:u w:val="single"/>
        </w:rPr>
        <w:t>biodiversity</w:t>
      </w:r>
      <w:r w:rsidRPr="00A445BD">
        <w:rPr>
          <w:sz w:val="22"/>
          <w:highlight w:val="cyan"/>
          <w:u w:val="single"/>
        </w:rPr>
        <w:t xml:space="preserve">, </w:t>
      </w:r>
      <w:r w:rsidRPr="00A445BD">
        <w:rPr>
          <w:b/>
          <w:iCs/>
          <w:sz w:val="22"/>
          <w:highlight w:val="cyan"/>
          <w:u w:val="single"/>
        </w:rPr>
        <w:t>local jobs</w:t>
      </w:r>
      <w:r w:rsidRPr="00A445BD">
        <w:rPr>
          <w:sz w:val="22"/>
          <w:highlight w:val="cyan"/>
          <w:u w:val="single"/>
        </w:rPr>
        <w:t xml:space="preserve">, </w:t>
      </w:r>
      <w:r w:rsidRPr="00A445BD">
        <w:rPr>
          <w:b/>
          <w:iCs/>
          <w:sz w:val="22"/>
          <w:highlight w:val="cyan"/>
          <w:u w:val="single"/>
        </w:rPr>
        <w:t>carbon emissions</w:t>
      </w:r>
      <w:r w:rsidRPr="00A445BD">
        <w:rPr>
          <w:sz w:val="22"/>
          <w:highlight w:val="cyan"/>
          <w:u w:val="single"/>
        </w:rPr>
        <w:t xml:space="preserve"> and</w:t>
      </w:r>
      <w:r w:rsidRPr="00A445BD">
        <w:rPr>
          <w:sz w:val="22"/>
          <w:u w:val="single"/>
        </w:rPr>
        <w:t xml:space="preserve"> household's </w:t>
      </w:r>
      <w:r w:rsidRPr="00A445BD">
        <w:rPr>
          <w:b/>
          <w:iCs/>
          <w:sz w:val="22"/>
          <w:highlight w:val="cyan"/>
          <w:u w:val="single"/>
        </w:rPr>
        <w:t>electricity</w:t>
      </w:r>
      <w:r w:rsidRPr="00A445BD">
        <w:rPr>
          <w:sz w:val="16"/>
        </w:rPr>
        <w:t xml:space="preserve"> bill. The nested logit analysis reveals that </w:t>
      </w:r>
      <w:r w:rsidRPr="00A445BD">
        <w:rPr>
          <w:b/>
          <w:iCs/>
          <w:sz w:val="22"/>
          <w:u w:val="single"/>
        </w:rPr>
        <w:t>higher income</w:t>
      </w:r>
      <w:r w:rsidRPr="00A445BD">
        <w:rPr>
          <w:sz w:val="16"/>
        </w:rPr>
        <w:t xml:space="preserve">, male gender, young age, and pro-environmental attitude </w:t>
      </w:r>
      <w:r w:rsidRPr="00A445BD">
        <w:rPr>
          <w:sz w:val="22"/>
          <w:u w:val="single"/>
        </w:rPr>
        <w:t xml:space="preserve">increase the probability to choose </w:t>
      </w:r>
      <w:r w:rsidRPr="00A445BD">
        <w:rPr>
          <w:b/>
          <w:iCs/>
          <w:sz w:val="22"/>
          <w:u w:val="single"/>
        </w:rPr>
        <w:t>renewable energy</w:t>
      </w:r>
      <w:r w:rsidRPr="00A445BD">
        <w:rPr>
          <w:sz w:val="16"/>
        </w:rPr>
        <w:t xml:space="preserve"> instead of the current energy mix. Wind power is, on average, the most popular renewable energy technology, but regional differences exist. Biodiversity deterioration should be avoided. The national aggregate willingness to pay, based on stated preferences rather than preferences revealed by actual market behavior, for a combination of renewable energy technologies that corresponds to Finland's climate change and energy policy is over 500 million Euros.</w:t>
      </w:r>
    </w:p>
    <w:p w14:paraId="7A5A8844" w14:textId="77777777" w:rsidR="00A445BD" w:rsidRPr="00A445BD" w:rsidRDefault="00A445BD" w:rsidP="00A445BD">
      <w:r w:rsidRPr="00A445BD">
        <w:t>Introduction</w:t>
      </w:r>
    </w:p>
    <w:p w14:paraId="7E2A80B3" w14:textId="77777777" w:rsidR="00A445BD" w:rsidRPr="00A445BD" w:rsidRDefault="00A445BD" w:rsidP="00A445BD">
      <w:pPr>
        <w:rPr>
          <w:sz w:val="16"/>
        </w:rPr>
      </w:pPr>
      <w:r w:rsidRPr="00A445BD">
        <w:rPr>
          <w:sz w:val="22"/>
          <w:highlight w:val="cyan"/>
          <w:u w:val="single"/>
        </w:rPr>
        <w:t>The E</w:t>
      </w:r>
      <w:r w:rsidRPr="00A445BD">
        <w:rPr>
          <w:sz w:val="22"/>
          <w:u w:val="single"/>
        </w:rPr>
        <w:t xml:space="preserve">uropean </w:t>
      </w:r>
      <w:r w:rsidRPr="00A445BD">
        <w:rPr>
          <w:sz w:val="22"/>
          <w:highlight w:val="cyan"/>
          <w:u w:val="single"/>
        </w:rPr>
        <w:t>U</w:t>
      </w:r>
      <w:r w:rsidRPr="00A445BD">
        <w:rPr>
          <w:sz w:val="22"/>
          <w:u w:val="single"/>
        </w:rPr>
        <w:t xml:space="preserve">nion has </w:t>
      </w:r>
      <w:r w:rsidRPr="00A445BD">
        <w:rPr>
          <w:sz w:val="22"/>
          <w:highlight w:val="cyan"/>
          <w:u w:val="single"/>
        </w:rPr>
        <w:t xml:space="preserve">promoted the use </w:t>
      </w:r>
      <w:r w:rsidRPr="00A445BD">
        <w:rPr>
          <w:b/>
          <w:iCs/>
          <w:sz w:val="22"/>
          <w:highlight w:val="cyan"/>
          <w:u w:val="single"/>
        </w:rPr>
        <w:t>of renewable energy</w:t>
      </w:r>
      <w:r w:rsidRPr="00A445BD">
        <w:rPr>
          <w:sz w:val="16"/>
        </w:rPr>
        <w:t xml:space="preserve"> sources by several directives, the latest one establishing a common framework for the production and promotion of renewable energy sources in order to limit greenhouse gas emissions (European Parliament, 2009). Renewable energy sources differ in their environmental and economic impacts. Common features to all </w:t>
      </w:r>
      <w:r w:rsidRPr="00A445BD">
        <w:rPr>
          <w:b/>
          <w:iCs/>
          <w:sz w:val="22"/>
          <w:highlight w:val="cyan"/>
          <w:u w:val="single"/>
        </w:rPr>
        <w:t>renewable energy</w:t>
      </w:r>
      <w:r w:rsidRPr="00A445BD">
        <w:rPr>
          <w:sz w:val="22"/>
          <w:highlight w:val="cyan"/>
          <w:u w:val="single"/>
        </w:rPr>
        <w:t xml:space="preserve"> sources</w:t>
      </w:r>
      <w:r w:rsidRPr="00A445BD">
        <w:rPr>
          <w:sz w:val="22"/>
          <w:u w:val="single"/>
        </w:rPr>
        <w:t xml:space="preserve"> are that they are </w:t>
      </w:r>
      <w:r w:rsidRPr="00A445BD">
        <w:rPr>
          <w:sz w:val="22"/>
          <w:highlight w:val="cyan"/>
          <w:u w:val="single"/>
        </w:rPr>
        <w:t xml:space="preserve">more </w:t>
      </w:r>
      <w:r w:rsidRPr="00A445BD">
        <w:rPr>
          <w:b/>
          <w:iCs/>
          <w:sz w:val="22"/>
          <w:highlight w:val="cyan"/>
          <w:u w:val="single"/>
        </w:rPr>
        <w:t>expensive</w:t>
      </w:r>
      <w:r w:rsidRPr="00A445BD">
        <w:rPr>
          <w:sz w:val="22"/>
          <w:u w:val="single"/>
        </w:rPr>
        <w:t xml:space="preserve"> than the </w:t>
      </w:r>
      <w:r w:rsidRPr="00A445BD">
        <w:rPr>
          <w:b/>
          <w:iCs/>
          <w:sz w:val="22"/>
          <w:u w:val="single"/>
        </w:rPr>
        <w:t>current energy-mix,</w:t>
      </w:r>
      <w:r w:rsidRPr="00A445BD">
        <w:rPr>
          <w:sz w:val="22"/>
          <w:u w:val="single"/>
        </w:rPr>
        <w:t xml:space="preserve"> </w:t>
      </w:r>
      <w:r w:rsidRPr="00A445BD">
        <w:rPr>
          <w:sz w:val="22"/>
          <w:highlight w:val="cyan"/>
          <w:u w:val="single"/>
        </w:rPr>
        <w:t>and none</w:t>
      </w:r>
      <w:r w:rsidRPr="00A445BD">
        <w:rPr>
          <w:sz w:val="22"/>
          <w:u w:val="single"/>
        </w:rPr>
        <w:t xml:space="preserve"> of them is solely </w:t>
      </w:r>
      <w:r w:rsidRPr="00A445BD">
        <w:rPr>
          <w:b/>
          <w:iCs/>
          <w:sz w:val="22"/>
          <w:highlight w:val="cyan"/>
          <w:u w:val="single"/>
        </w:rPr>
        <w:t>beneficial for the environment</w:t>
      </w:r>
      <w:r w:rsidRPr="00A445BD">
        <w:rPr>
          <w:sz w:val="16"/>
        </w:rPr>
        <w:t xml:space="preserve">. All of the four most common sources (wind power, hydropower, energy from wood and energy from crops) can replace CO2 emissions but in different degrees. While the production of bio energy crops itself causes CO2 emissions (Farrell et al., 2006), thus reducing the net substitution rate of CO2, wind power production and hydropower production, once installed, are practically CO2 free. What is more, bio energy crop production (such as corn, wheat or barley for ethanol) is a source of nutrient leaching and it reduces biodiversity (Lankoski and Ollikainen, 2011). Regarding energy from wood, using branches and stumps as a part of wood leads to increased leaching, reduced nutrient balances in forest soils, and reduced forest biodiversity. </w:t>
      </w:r>
      <w:r w:rsidRPr="00A445BD">
        <w:rPr>
          <w:sz w:val="22"/>
          <w:highlight w:val="cyan"/>
          <w:u w:val="single"/>
        </w:rPr>
        <w:t xml:space="preserve">Wind power is not </w:t>
      </w:r>
      <w:r w:rsidRPr="00A445BD">
        <w:rPr>
          <w:b/>
          <w:iCs/>
          <w:sz w:val="22"/>
          <w:highlight w:val="cyan"/>
          <w:u w:val="single"/>
        </w:rPr>
        <w:t>environmentally</w:t>
      </w:r>
      <w:r w:rsidRPr="00A445BD">
        <w:rPr>
          <w:sz w:val="22"/>
          <w:highlight w:val="cyan"/>
          <w:u w:val="single"/>
        </w:rPr>
        <w:t xml:space="preserve"> innocent</w:t>
      </w:r>
      <w:r w:rsidRPr="00A445BD">
        <w:rPr>
          <w:sz w:val="22"/>
          <w:u w:val="single"/>
        </w:rPr>
        <w:t xml:space="preserve"> either. </w:t>
      </w:r>
      <w:r w:rsidRPr="00A445BD">
        <w:rPr>
          <w:sz w:val="22"/>
          <w:highlight w:val="cyan"/>
          <w:u w:val="single"/>
        </w:rPr>
        <w:t>It causes negative landscape effects</w:t>
      </w:r>
      <w:r w:rsidRPr="00A445BD">
        <w:rPr>
          <w:sz w:val="22"/>
          <w:u w:val="single"/>
        </w:rPr>
        <w:t xml:space="preserve"> and is detrimental to bird and bat populations</w:t>
      </w:r>
      <w:r w:rsidRPr="00A445BD">
        <w:rPr>
          <w:sz w:val="16"/>
        </w:rPr>
        <w:t xml:space="preserve"> (Johnson et al., 2003, Kikuchi, 2008, Ladenburg and Dubgaard, 2007). </w:t>
      </w:r>
      <w:r w:rsidRPr="00A445BD">
        <w:rPr>
          <w:sz w:val="22"/>
          <w:highlight w:val="cyan"/>
          <w:u w:val="single"/>
        </w:rPr>
        <w:t>Environmental problems</w:t>
      </w:r>
      <w:r w:rsidRPr="00A445BD">
        <w:rPr>
          <w:sz w:val="22"/>
          <w:u w:val="single"/>
        </w:rPr>
        <w:t xml:space="preserve"> of hydropower are </w:t>
      </w:r>
      <w:r w:rsidRPr="00A445BD">
        <w:rPr>
          <w:sz w:val="22"/>
          <w:highlight w:val="cyan"/>
          <w:u w:val="single"/>
        </w:rPr>
        <w:t>well-known</w:t>
      </w:r>
      <w:r w:rsidRPr="00A445BD">
        <w:rPr>
          <w:sz w:val="16"/>
        </w:rPr>
        <w:t xml:space="preserve">, too. </w:t>
      </w:r>
      <w:r w:rsidRPr="00A445BD">
        <w:rPr>
          <w:sz w:val="22"/>
          <w:highlight w:val="cyan"/>
          <w:u w:val="single"/>
        </w:rPr>
        <w:t>It is harmful to all</w:t>
      </w:r>
      <w:r w:rsidRPr="00A445BD">
        <w:rPr>
          <w:sz w:val="22"/>
          <w:u w:val="single"/>
        </w:rPr>
        <w:t xml:space="preserve"> migratory </w:t>
      </w:r>
      <w:r w:rsidRPr="00A445BD">
        <w:rPr>
          <w:sz w:val="22"/>
          <w:highlight w:val="cyan"/>
          <w:u w:val="single"/>
        </w:rPr>
        <w:t>fish</w:t>
      </w:r>
      <w:r w:rsidRPr="00A445BD">
        <w:rPr>
          <w:sz w:val="22"/>
          <w:u w:val="single"/>
        </w:rPr>
        <w:t xml:space="preserve"> stocks, </w:t>
      </w:r>
      <w:r w:rsidRPr="00A445BD">
        <w:rPr>
          <w:sz w:val="22"/>
          <w:highlight w:val="cyan"/>
          <w:u w:val="single"/>
        </w:rPr>
        <w:t>dams</w:t>
      </w:r>
      <w:r w:rsidRPr="00A445BD">
        <w:rPr>
          <w:sz w:val="22"/>
          <w:u w:val="single"/>
        </w:rPr>
        <w:t xml:space="preserve"> </w:t>
      </w:r>
      <w:r w:rsidRPr="00A445BD">
        <w:rPr>
          <w:sz w:val="22"/>
          <w:highlight w:val="cyan"/>
          <w:u w:val="single"/>
        </w:rPr>
        <w:t>create local problems</w:t>
      </w:r>
      <w:r w:rsidRPr="00A445BD">
        <w:rPr>
          <w:sz w:val="22"/>
          <w:u w:val="single"/>
        </w:rPr>
        <w:t xml:space="preserve"> and </w:t>
      </w:r>
      <w:r w:rsidRPr="00A445BD">
        <w:rPr>
          <w:sz w:val="22"/>
          <w:highlight w:val="cyan"/>
          <w:u w:val="single"/>
        </w:rPr>
        <w:t>when the wate</w:t>
      </w:r>
      <w:r w:rsidRPr="00A445BD">
        <w:rPr>
          <w:sz w:val="22"/>
          <w:u w:val="single"/>
        </w:rPr>
        <w:t xml:space="preserve">r flow in a whole river system </w:t>
      </w:r>
      <w:r w:rsidRPr="00A445BD">
        <w:rPr>
          <w:sz w:val="22"/>
          <w:highlight w:val="cyan"/>
          <w:u w:val="single"/>
        </w:rPr>
        <w:t>is regulated</w:t>
      </w:r>
      <w:r w:rsidRPr="00A445BD">
        <w:rPr>
          <w:sz w:val="22"/>
          <w:u w:val="single"/>
        </w:rPr>
        <w:t xml:space="preserve"> for power production</w:t>
      </w:r>
      <w:r w:rsidRPr="00A445BD">
        <w:rPr>
          <w:sz w:val="16"/>
        </w:rPr>
        <w:t xml:space="preserve">, </w:t>
      </w:r>
      <w:r w:rsidRPr="00A445BD">
        <w:rPr>
          <w:b/>
          <w:iCs/>
          <w:sz w:val="22"/>
          <w:highlight w:val="cyan"/>
          <w:u w:val="single"/>
        </w:rPr>
        <w:t>negative environmental impact</w:t>
      </w:r>
      <w:r w:rsidRPr="00A445BD">
        <w:rPr>
          <w:sz w:val="22"/>
          <w:highlight w:val="cyan"/>
          <w:u w:val="single"/>
        </w:rPr>
        <w:t xml:space="preserve"> extends to the </w:t>
      </w:r>
      <w:r w:rsidRPr="00A445BD">
        <w:rPr>
          <w:b/>
          <w:iCs/>
          <w:sz w:val="22"/>
          <w:highlight w:val="cyan"/>
          <w:u w:val="single"/>
        </w:rPr>
        <w:t>whole catchment</w:t>
      </w:r>
      <w:r w:rsidRPr="00A445BD">
        <w:rPr>
          <w:b/>
          <w:iCs/>
          <w:sz w:val="22"/>
          <w:u w:val="single"/>
        </w:rPr>
        <w:t xml:space="preserve"> area</w:t>
      </w:r>
      <w:r w:rsidRPr="00A445BD">
        <w:rPr>
          <w:sz w:val="16"/>
        </w:rPr>
        <w:t xml:space="preserve"> (Håkansson et al., 2005).</w:t>
      </w:r>
    </w:p>
    <w:p w14:paraId="3F9857BA" w14:textId="77777777" w:rsidR="00A445BD" w:rsidRPr="00A445BD" w:rsidRDefault="00A445BD" w:rsidP="00A445BD">
      <w:pPr>
        <w:rPr>
          <w:sz w:val="16"/>
        </w:rPr>
      </w:pPr>
      <w:r w:rsidRPr="00A445BD">
        <w:rPr>
          <w:sz w:val="16"/>
        </w:rPr>
        <w:t xml:space="preserve">Not only the environmental </w:t>
      </w:r>
      <w:r w:rsidRPr="00A445BD">
        <w:rPr>
          <w:b/>
          <w:iCs/>
          <w:sz w:val="22"/>
          <w:highlight w:val="cyan"/>
          <w:u w:val="single"/>
        </w:rPr>
        <w:t>impacts of alternative renewables</w:t>
      </w:r>
      <w:r w:rsidRPr="00A445BD">
        <w:rPr>
          <w:sz w:val="22"/>
          <w:u w:val="single"/>
        </w:rPr>
        <w:t xml:space="preserve"> but also local, regional and global economic effects </w:t>
      </w:r>
      <w:r w:rsidRPr="00A445BD">
        <w:rPr>
          <w:sz w:val="22"/>
          <w:highlight w:val="cyan"/>
          <w:u w:val="single"/>
        </w:rPr>
        <w:t>differ</w:t>
      </w:r>
      <w:r w:rsidRPr="00A445BD">
        <w:rPr>
          <w:sz w:val="16"/>
        </w:rPr>
        <w:t>. While hydro and wind power do not have permanent impacts on employment in local economies, energy production from wood or crop biomass does. In rural areas, bio energy crop projects may create new income sources and employment which replaces traditional agricultural jobs and improves the declining profitability of agriculture. Use of wood has similar local impacts (Lauhanen and Laurila, 2007).</w:t>
      </w:r>
    </w:p>
    <w:p w14:paraId="526A486C" w14:textId="77777777" w:rsidR="00A445BD" w:rsidRPr="00A445BD" w:rsidRDefault="00A445BD" w:rsidP="00A445BD">
      <w:pPr>
        <w:rPr>
          <w:sz w:val="16"/>
        </w:rPr>
      </w:pPr>
      <w:r w:rsidRPr="00A445BD">
        <w:rPr>
          <w:sz w:val="16"/>
        </w:rPr>
        <w:t xml:space="preserve">Due to many aspects associated with renewable energy resource promotion, </w:t>
      </w:r>
      <w:r w:rsidRPr="00A445BD">
        <w:rPr>
          <w:sz w:val="22"/>
          <w:highlight w:val="cyan"/>
          <w:u w:val="single"/>
        </w:rPr>
        <w:t xml:space="preserve">societies face a </w:t>
      </w:r>
      <w:r w:rsidRPr="00A445BD">
        <w:rPr>
          <w:b/>
          <w:iCs/>
          <w:sz w:val="22"/>
          <w:highlight w:val="cyan"/>
          <w:u w:val="single"/>
        </w:rPr>
        <w:t>true trade-off</w:t>
      </w:r>
      <w:r w:rsidRPr="00A445BD">
        <w:rPr>
          <w:sz w:val="22"/>
          <w:highlight w:val="cyan"/>
          <w:u w:val="single"/>
        </w:rPr>
        <w:t xml:space="preserve"> when choosing</w:t>
      </w:r>
      <w:r w:rsidRPr="00A445BD">
        <w:rPr>
          <w:sz w:val="22"/>
          <w:u w:val="single"/>
        </w:rPr>
        <w:t xml:space="preserve"> </w:t>
      </w:r>
      <w:r w:rsidRPr="00A445BD">
        <w:rPr>
          <w:sz w:val="16"/>
        </w:rPr>
        <w:t>the most beneficial source of energy or a set of sources. To make a sound choice, societies must develop a good understanding of the environmental impacts of alternative sources and the citizens' valuation of these impacts and especially, the marginal rate of valuation between the sources. The choice experiment (CE) method is well suited to the elicitation of trade-offs between different characteristics of renewable energy sources in a form that allows for studying implications of alternative energy policies in a concrete policy situation described in the questionnaire. Our case is based on implications of the European Union's renewable energy policy to the Finnish energy policy design. The EU aims to increase the use of renewable energy by 20% by the year 2020 and shifts this burden to its member states. Finland's aim is to increase the use of renewable energy from the current share of 25% to 38% by 2020 (European Parliament, 2009, Ministry of Employment and the Economy, 2008). This goal can be achieved with a combination of different sources.</w:t>
      </w:r>
    </w:p>
    <w:p w14:paraId="52692682" w14:textId="77777777" w:rsidR="00A445BD" w:rsidRPr="00A445BD" w:rsidRDefault="00A445BD" w:rsidP="00A445BD">
      <w:pPr>
        <w:rPr>
          <w:sz w:val="16"/>
        </w:rPr>
      </w:pPr>
    </w:p>
    <w:p w14:paraId="26F729D0"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FF Good---Turn---2NC</w:t>
      </w:r>
    </w:p>
    <w:p w14:paraId="730BC935"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 xml:space="preserve">Fossil Fuels are necessary for </w:t>
      </w:r>
      <w:r w:rsidRPr="00A445BD">
        <w:rPr>
          <w:rFonts w:eastAsiaTheme="majorEastAsia" w:cstheme="majorBidi"/>
          <w:b/>
          <w:iCs/>
          <w:sz w:val="22"/>
          <w:u w:val="single"/>
        </w:rPr>
        <w:t>Climate Mastery</w:t>
      </w:r>
      <w:r w:rsidRPr="00A445BD">
        <w:rPr>
          <w:rFonts w:eastAsiaTheme="majorEastAsia" w:cstheme="majorBidi"/>
          <w:b/>
          <w:iCs/>
          <w:sz w:val="22"/>
        </w:rPr>
        <w:t xml:space="preserve">---Only an increase in </w:t>
      </w:r>
      <w:r w:rsidRPr="00A445BD">
        <w:rPr>
          <w:rFonts w:eastAsiaTheme="majorEastAsia" w:cstheme="majorBidi"/>
          <w:b/>
          <w:iCs/>
          <w:sz w:val="22"/>
          <w:u w:val="single"/>
        </w:rPr>
        <w:t>Fossil Fuel production</w:t>
      </w:r>
      <w:r w:rsidRPr="00A445BD">
        <w:rPr>
          <w:rFonts w:eastAsiaTheme="majorEastAsia" w:cstheme="majorBidi"/>
          <w:b/>
          <w:iCs/>
          <w:sz w:val="22"/>
        </w:rPr>
        <w:t xml:space="preserve"> means that all </w:t>
      </w:r>
      <w:r w:rsidRPr="00A445BD">
        <w:rPr>
          <w:rFonts w:eastAsiaTheme="majorEastAsia" w:cstheme="majorBidi"/>
          <w:b/>
          <w:iCs/>
          <w:sz w:val="22"/>
          <w:u w:val="single"/>
        </w:rPr>
        <w:t>communities</w:t>
      </w:r>
      <w:r w:rsidRPr="00A445BD">
        <w:rPr>
          <w:rFonts w:eastAsiaTheme="majorEastAsia" w:cstheme="majorBidi"/>
          <w:b/>
          <w:iCs/>
          <w:sz w:val="22"/>
        </w:rPr>
        <w:t xml:space="preserve"> have access to energy. </w:t>
      </w:r>
    </w:p>
    <w:p w14:paraId="2632DC62" w14:textId="77777777" w:rsidR="00A445BD" w:rsidRPr="00A445BD" w:rsidRDefault="00A445BD" w:rsidP="00A445BD">
      <w:r w:rsidRPr="00A445BD">
        <w:t xml:space="preserve">Alex </w:t>
      </w:r>
      <w:r w:rsidRPr="00A445BD">
        <w:rPr>
          <w:b/>
          <w:bCs/>
          <w:sz w:val="22"/>
        </w:rPr>
        <w:t>Epstein 22</w:t>
      </w:r>
      <w:r w:rsidRPr="00A445BD">
        <w:t xml:space="preserve">, Alexander Joseph Epstein is an American author and commentator who advocates for the expansion of fossil fuels, Fall/2022, “Fossil Future: Why Global Human Flourishing Requires More Oil, Coal, and Natural Gas--Not Less.,” </w:t>
      </w:r>
      <w:r w:rsidRPr="00A445BD">
        <w:rPr>
          <w:i/>
          <w:iCs/>
        </w:rPr>
        <w:t>The Objective Standard,</w:t>
      </w:r>
      <w:r w:rsidRPr="00A445BD">
        <w:t>, 17(3), pp 96+, link.gale.com/apps/doc/A717087152/AONE?u=umuser&amp;sid=bookmark-AONE&amp;xid=c91478ac, eb</w:t>
      </w:r>
    </w:p>
    <w:p w14:paraId="083D6543" w14:textId="77777777" w:rsidR="00A445BD" w:rsidRPr="00A445BD" w:rsidRDefault="00A445BD" w:rsidP="00A445BD">
      <w:pPr>
        <w:rPr>
          <w:sz w:val="22"/>
          <w:u w:val="single"/>
        </w:rPr>
      </w:pPr>
      <w:r w:rsidRPr="00A445BD">
        <w:rPr>
          <w:sz w:val="16"/>
        </w:rPr>
        <w:t xml:space="preserve">Epstein shows how and why many of today's supposed </w:t>
      </w:r>
      <w:r w:rsidRPr="00A445BD">
        <w:rPr>
          <w:sz w:val="22"/>
          <w:highlight w:val="cyan"/>
          <w:u w:val="single"/>
        </w:rPr>
        <w:t xml:space="preserve">experts get things disastrously </w:t>
      </w:r>
      <w:r w:rsidRPr="00A445BD">
        <w:rPr>
          <w:b/>
          <w:iCs/>
          <w:sz w:val="22"/>
          <w:highlight w:val="cyan"/>
          <w:u w:val="single"/>
        </w:rPr>
        <w:t>wrong</w:t>
      </w:r>
      <w:r w:rsidRPr="00A445BD">
        <w:rPr>
          <w:sz w:val="16"/>
        </w:rPr>
        <w:t xml:space="preserve">. His claim is not that fossil fuels do not emit C02 that contributes to global warming--they do; nor that we should ignore the side effects of energy-we should not. Rather, </w:t>
      </w:r>
      <w:r w:rsidRPr="00A445BD">
        <w:rPr>
          <w:b/>
          <w:iCs/>
          <w:sz w:val="22"/>
          <w:u w:val="single"/>
        </w:rPr>
        <w:t>Epstein</w:t>
      </w:r>
      <w:r w:rsidRPr="00A445BD">
        <w:rPr>
          <w:sz w:val="22"/>
          <w:u w:val="single"/>
        </w:rPr>
        <w:t xml:space="preserve"> argues that when </w:t>
      </w:r>
      <w:r w:rsidRPr="00A445BD">
        <w:rPr>
          <w:b/>
          <w:iCs/>
          <w:sz w:val="22"/>
          <w:u w:val="single"/>
        </w:rPr>
        <w:t>we examine</w:t>
      </w:r>
      <w:r w:rsidRPr="00A445BD">
        <w:rPr>
          <w:sz w:val="22"/>
          <w:u w:val="single"/>
        </w:rPr>
        <w:t xml:space="preserve"> these effects, </w:t>
      </w:r>
      <w:r w:rsidRPr="00A445BD">
        <w:rPr>
          <w:sz w:val="22"/>
          <w:highlight w:val="cyan"/>
          <w:u w:val="single"/>
        </w:rPr>
        <w:t>we need to be</w:t>
      </w:r>
      <w:r w:rsidRPr="00A445BD">
        <w:rPr>
          <w:sz w:val="22"/>
          <w:u w:val="single"/>
        </w:rPr>
        <w:t xml:space="preserve"> </w:t>
      </w:r>
      <w:r w:rsidRPr="00A445BD">
        <w:rPr>
          <w:b/>
          <w:iCs/>
          <w:sz w:val="22"/>
          <w:highlight w:val="cyan"/>
          <w:u w:val="single"/>
        </w:rPr>
        <w:t>honest</w:t>
      </w:r>
      <w:r w:rsidRPr="00A445BD">
        <w:rPr>
          <w:sz w:val="22"/>
          <w:highlight w:val="cyan"/>
          <w:u w:val="single"/>
        </w:rPr>
        <w:t xml:space="preserve">, </w:t>
      </w:r>
      <w:r w:rsidRPr="00A445BD">
        <w:rPr>
          <w:b/>
          <w:iCs/>
          <w:sz w:val="22"/>
          <w:highlight w:val="cyan"/>
          <w:u w:val="single"/>
        </w:rPr>
        <w:t>objective</w:t>
      </w:r>
      <w:r w:rsidRPr="00A445BD">
        <w:rPr>
          <w:sz w:val="22"/>
          <w:highlight w:val="cyan"/>
          <w:u w:val="single"/>
        </w:rPr>
        <w:t>, and thorough</w:t>
      </w:r>
      <w:r w:rsidRPr="00A445BD">
        <w:rPr>
          <w:sz w:val="22"/>
          <w:u w:val="single"/>
        </w:rPr>
        <w:t xml:space="preserve"> in </w:t>
      </w:r>
      <w:r w:rsidRPr="00A445BD">
        <w:rPr>
          <w:b/>
          <w:iCs/>
          <w:sz w:val="22"/>
          <w:u w:val="single"/>
        </w:rPr>
        <w:t>identifying</w:t>
      </w:r>
      <w:r w:rsidRPr="00A445BD">
        <w:rPr>
          <w:sz w:val="22"/>
          <w:u w:val="single"/>
        </w:rPr>
        <w:t xml:space="preserve"> and </w:t>
      </w:r>
      <w:r w:rsidRPr="00A445BD">
        <w:rPr>
          <w:b/>
          <w:iCs/>
          <w:sz w:val="22"/>
          <w:u w:val="single"/>
        </w:rPr>
        <w:t>evaluating</w:t>
      </w:r>
      <w:r w:rsidRPr="00A445BD">
        <w:rPr>
          <w:sz w:val="22"/>
          <w:u w:val="single"/>
        </w:rPr>
        <w:t xml:space="preserve"> the full context of </w:t>
      </w:r>
      <w:r w:rsidRPr="00A445BD">
        <w:rPr>
          <w:b/>
          <w:iCs/>
          <w:sz w:val="22"/>
          <w:u w:val="single"/>
        </w:rPr>
        <w:t>relevant facts</w:t>
      </w:r>
      <w:r w:rsidRPr="00A445BD">
        <w:rPr>
          <w:sz w:val="22"/>
          <w:u w:val="single"/>
        </w:rPr>
        <w:t>.</w:t>
      </w:r>
    </w:p>
    <w:p w14:paraId="36625DA8" w14:textId="77777777" w:rsidR="00A445BD" w:rsidRPr="00A445BD" w:rsidRDefault="00A445BD" w:rsidP="00A445BD">
      <w:pPr>
        <w:rPr>
          <w:sz w:val="22"/>
          <w:u w:val="single"/>
        </w:rPr>
      </w:pPr>
      <w:r w:rsidRPr="00A445BD">
        <w:rPr>
          <w:sz w:val="16"/>
        </w:rPr>
        <w:t xml:space="preserve">Today's most trusted "synthesizers," "disseminators," and "evaluators" of science-including the Intergovernmental Panel on Climate Change (IPCC), the New York Times, and spokespeople for governments and universities worldwide--nearly unanimously warn of the harmful </w:t>
      </w:r>
      <w:r w:rsidRPr="00A445BD">
        <w:rPr>
          <w:b/>
          <w:iCs/>
          <w:sz w:val="22"/>
          <w:u w:val="single"/>
        </w:rPr>
        <w:t>effects</w:t>
      </w:r>
      <w:r w:rsidRPr="00A445BD">
        <w:rPr>
          <w:sz w:val="16"/>
        </w:rPr>
        <w:t xml:space="preserve"> of fossil fuels (8--19). What is missing is an honest appraisal of their benefits. The question is not merely: Do fossil fuels have harmful side effects? All forms of energy do. Rather, the key questions are: Do </w:t>
      </w:r>
      <w:r w:rsidRPr="00A445BD">
        <w:rPr>
          <w:sz w:val="22"/>
          <w:u w:val="single"/>
        </w:rPr>
        <w:t xml:space="preserve">the benefits outweigh the </w:t>
      </w:r>
      <w:r w:rsidRPr="00A445BD">
        <w:rPr>
          <w:b/>
          <w:iCs/>
          <w:sz w:val="22"/>
          <w:u w:val="single"/>
        </w:rPr>
        <w:t>negatives</w:t>
      </w:r>
      <w:r w:rsidRPr="00A445BD">
        <w:rPr>
          <w:sz w:val="22"/>
          <w:u w:val="single"/>
        </w:rPr>
        <w:t xml:space="preserve">? And can </w:t>
      </w:r>
      <w:r w:rsidRPr="00A445BD">
        <w:rPr>
          <w:sz w:val="22"/>
          <w:highlight w:val="cyan"/>
          <w:u w:val="single"/>
        </w:rPr>
        <w:t>we use the</w:t>
      </w:r>
      <w:r w:rsidRPr="00A445BD">
        <w:rPr>
          <w:sz w:val="22"/>
          <w:u w:val="single"/>
        </w:rPr>
        <w:t xml:space="preserve"> </w:t>
      </w:r>
      <w:r w:rsidRPr="00A445BD">
        <w:rPr>
          <w:b/>
          <w:iCs/>
          <w:sz w:val="22"/>
          <w:u w:val="single"/>
        </w:rPr>
        <w:t>benefits</w:t>
      </w:r>
      <w:r w:rsidRPr="00A445BD">
        <w:rPr>
          <w:sz w:val="22"/>
          <w:u w:val="single"/>
        </w:rPr>
        <w:t xml:space="preserve"> of </w:t>
      </w:r>
      <w:r w:rsidRPr="00A445BD">
        <w:rPr>
          <w:b/>
          <w:iCs/>
          <w:sz w:val="22"/>
          <w:highlight w:val="cyan"/>
          <w:u w:val="single"/>
        </w:rPr>
        <w:t>fossil fuel energy</w:t>
      </w:r>
      <w:r w:rsidRPr="00A445BD">
        <w:rPr>
          <w:sz w:val="22"/>
          <w:highlight w:val="cyan"/>
          <w:u w:val="single"/>
        </w:rPr>
        <w:t xml:space="preserve"> to</w:t>
      </w:r>
      <w:r w:rsidRPr="00A445BD">
        <w:rPr>
          <w:sz w:val="22"/>
          <w:u w:val="single"/>
        </w:rPr>
        <w:t xml:space="preserve"> </w:t>
      </w:r>
      <w:r w:rsidRPr="00A445BD">
        <w:rPr>
          <w:sz w:val="22"/>
          <w:highlight w:val="cyan"/>
          <w:u w:val="single"/>
        </w:rPr>
        <w:t>protect us against</w:t>
      </w:r>
      <w:r w:rsidRPr="00A445BD">
        <w:rPr>
          <w:sz w:val="22"/>
          <w:u w:val="single"/>
        </w:rPr>
        <w:t xml:space="preserve"> its </w:t>
      </w:r>
      <w:r w:rsidRPr="00A445BD">
        <w:rPr>
          <w:b/>
          <w:iCs/>
          <w:sz w:val="22"/>
          <w:u w:val="single"/>
        </w:rPr>
        <w:t xml:space="preserve">potentially </w:t>
      </w:r>
      <w:r w:rsidRPr="00A445BD">
        <w:rPr>
          <w:b/>
          <w:iCs/>
          <w:sz w:val="22"/>
          <w:highlight w:val="cyan"/>
          <w:u w:val="single"/>
        </w:rPr>
        <w:t>harmful side effects</w:t>
      </w:r>
      <w:r w:rsidRPr="00A445BD">
        <w:rPr>
          <w:sz w:val="22"/>
          <w:u w:val="single"/>
        </w:rPr>
        <w:t>?</w:t>
      </w:r>
    </w:p>
    <w:p w14:paraId="76AFD736" w14:textId="77777777" w:rsidR="00A445BD" w:rsidRPr="00A445BD" w:rsidRDefault="00A445BD" w:rsidP="00A445BD">
      <w:pPr>
        <w:rPr>
          <w:sz w:val="16"/>
        </w:rPr>
      </w:pPr>
      <w:r w:rsidRPr="00A445BD">
        <w:rPr>
          <w:sz w:val="16"/>
        </w:rPr>
        <w:t xml:space="preserve">Citing extensive data illustrated with graphs, Epstein points out that </w:t>
      </w:r>
      <w:r w:rsidRPr="00A445BD">
        <w:rPr>
          <w:sz w:val="22"/>
          <w:u w:val="single"/>
        </w:rPr>
        <w:t xml:space="preserve">the rise in </w:t>
      </w:r>
      <w:r w:rsidRPr="00A445BD">
        <w:rPr>
          <w:b/>
          <w:iCs/>
          <w:sz w:val="22"/>
          <w:highlight w:val="cyan"/>
          <w:u w:val="single"/>
        </w:rPr>
        <w:t>C02 emissions</w:t>
      </w:r>
      <w:r w:rsidRPr="00A445BD">
        <w:rPr>
          <w:sz w:val="22"/>
          <w:u w:val="single"/>
        </w:rPr>
        <w:t xml:space="preserve"> caused by fossil fuel use </w:t>
      </w:r>
      <w:r w:rsidRPr="00A445BD">
        <w:rPr>
          <w:sz w:val="22"/>
          <w:highlight w:val="cyan"/>
          <w:u w:val="single"/>
        </w:rPr>
        <w:t xml:space="preserve">correlates strongly with the steep rise in </w:t>
      </w:r>
      <w:r w:rsidRPr="00A445BD">
        <w:rPr>
          <w:b/>
          <w:iCs/>
          <w:sz w:val="22"/>
          <w:highlight w:val="cyan"/>
          <w:u w:val="single"/>
        </w:rPr>
        <w:t>standards of living</w:t>
      </w:r>
      <w:r w:rsidRPr="00A445BD">
        <w:rPr>
          <w:sz w:val="16"/>
        </w:rPr>
        <w:t xml:space="preserve"> from the mid-1800s to the present. It is thanks to fossil fuels, he argues, that the modern world enjoys unprecedented prosperity.</w:t>
      </w:r>
    </w:p>
    <w:p w14:paraId="52E02302" w14:textId="77777777" w:rsidR="00A445BD" w:rsidRPr="00A445BD" w:rsidRDefault="00A445BD" w:rsidP="00A445BD">
      <w:pPr>
        <w:rPr>
          <w:sz w:val="16"/>
        </w:rPr>
      </w:pPr>
      <w:r w:rsidRPr="00A445BD">
        <w:rPr>
          <w:sz w:val="16"/>
        </w:rPr>
        <w:t xml:space="preserve">But, Epstein is quick to add, this is beside the point if fossil fuels are leading us to an apocalypse. Thus, he carefully examines the science of C02 emissions and the controversies involved. </w:t>
      </w:r>
      <w:r w:rsidRPr="00A445BD">
        <w:rPr>
          <w:sz w:val="22"/>
          <w:highlight w:val="cyan"/>
          <w:u w:val="single"/>
        </w:rPr>
        <w:t xml:space="preserve">He </w:t>
      </w:r>
      <w:r w:rsidRPr="00A445BD">
        <w:rPr>
          <w:b/>
          <w:iCs/>
          <w:sz w:val="22"/>
          <w:highlight w:val="cyan"/>
          <w:u w:val="single"/>
        </w:rPr>
        <w:t>concludes</w:t>
      </w:r>
      <w:r w:rsidRPr="00A445BD">
        <w:rPr>
          <w:sz w:val="22"/>
          <w:u w:val="single"/>
        </w:rPr>
        <w:t xml:space="preserve"> that, based on even the most </w:t>
      </w:r>
      <w:r w:rsidRPr="00A445BD">
        <w:rPr>
          <w:b/>
          <w:iCs/>
          <w:sz w:val="22"/>
          <w:u w:val="single"/>
        </w:rPr>
        <w:t>extreme</w:t>
      </w:r>
      <w:r w:rsidRPr="00A445BD">
        <w:rPr>
          <w:sz w:val="22"/>
          <w:u w:val="single"/>
        </w:rPr>
        <w:t xml:space="preserve"> and highly unlikely </w:t>
      </w:r>
      <w:r w:rsidRPr="00A445BD">
        <w:rPr>
          <w:b/>
          <w:iCs/>
          <w:sz w:val="22"/>
          <w:u w:val="single"/>
        </w:rPr>
        <w:t>projections of warming</w:t>
      </w:r>
      <w:r w:rsidRPr="00A445BD">
        <w:rPr>
          <w:sz w:val="22"/>
          <w:u w:val="single"/>
        </w:rPr>
        <w:t xml:space="preserve">, our current </w:t>
      </w:r>
      <w:r w:rsidRPr="00A445BD">
        <w:rPr>
          <w:sz w:val="22"/>
          <w:highlight w:val="cyan"/>
          <w:u w:val="single"/>
        </w:rPr>
        <w:t>technologies enable us to</w:t>
      </w:r>
      <w:r w:rsidRPr="00A445BD">
        <w:rPr>
          <w:sz w:val="22"/>
          <w:u w:val="single"/>
        </w:rPr>
        <w:t xml:space="preserve"> </w:t>
      </w:r>
      <w:r w:rsidRPr="00A445BD">
        <w:rPr>
          <w:sz w:val="22"/>
          <w:highlight w:val="cyan"/>
          <w:u w:val="single"/>
        </w:rPr>
        <w:t xml:space="preserve">deal </w:t>
      </w:r>
      <w:r w:rsidRPr="00A445BD">
        <w:rPr>
          <w:b/>
          <w:iCs/>
          <w:sz w:val="22"/>
          <w:highlight w:val="cyan"/>
          <w:u w:val="single"/>
        </w:rPr>
        <w:t>effectively</w:t>
      </w:r>
      <w:r w:rsidRPr="00A445BD">
        <w:rPr>
          <w:sz w:val="22"/>
          <w:highlight w:val="cyan"/>
          <w:u w:val="single"/>
        </w:rPr>
        <w:t xml:space="preserve"> with </w:t>
      </w:r>
      <w:r w:rsidRPr="00A445BD">
        <w:rPr>
          <w:sz w:val="22"/>
          <w:u w:val="single"/>
        </w:rPr>
        <w:t>increased</w:t>
      </w:r>
      <w:r w:rsidRPr="00A445BD">
        <w:rPr>
          <w:sz w:val="22"/>
          <w:highlight w:val="cyan"/>
          <w:u w:val="single"/>
        </w:rPr>
        <w:t xml:space="preserve"> temperatures, </w:t>
      </w:r>
      <w:r w:rsidRPr="00A445BD">
        <w:rPr>
          <w:b/>
          <w:iCs/>
          <w:sz w:val="22"/>
          <w:highlight w:val="cyan"/>
          <w:u w:val="single"/>
        </w:rPr>
        <w:t>droughts</w:t>
      </w:r>
      <w:r w:rsidRPr="00A445BD">
        <w:rPr>
          <w:sz w:val="22"/>
          <w:highlight w:val="cyan"/>
          <w:u w:val="single"/>
        </w:rPr>
        <w:t xml:space="preserve">, </w:t>
      </w:r>
      <w:r w:rsidRPr="00A445BD">
        <w:rPr>
          <w:b/>
          <w:iCs/>
          <w:sz w:val="22"/>
          <w:highlight w:val="cyan"/>
          <w:u w:val="single"/>
        </w:rPr>
        <w:t>wildfires</w:t>
      </w:r>
      <w:r w:rsidRPr="00A445BD">
        <w:rPr>
          <w:sz w:val="22"/>
          <w:highlight w:val="cyan"/>
          <w:u w:val="single"/>
        </w:rPr>
        <w:t>, and storms</w:t>
      </w:r>
      <w:r w:rsidRPr="00A445BD">
        <w:rPr>
          <w:sz w:val="16"/>
          <w:highlight w:val="cyan"/>
        </w:rPr>
        <w:t xml:space="preserve">, </w:t>
      </w:r>
      <w:r w:rsidRPr="00A445BD">
        <w:rPr>
          <w:sz w:val="16"/>
        </w:rPr>
        <w:t>as well as rising sea levels.</w:t>
      </w:r>
    </w:p>
    <w:p w14:paraId="7BABEF3F" w14:textId="77777777" w:rsidR="00A445BD" w:rsidRPr="00A445BD" w:rsidRDefault="00A445BD" w:rsidP="00A445BD">
      <w:pPr>
        <w:rPr>
          <w:sz w:val="16"/>
        </w:rPr>
      </w:pPr>
      <w:r w:rsidRPr="00A445BD">
        <w:rPr>
          <w:sz w:val="16"/>
        </w:rPr>
        <w:t>Further, Epstein argues, on a geologic time scale of 570 million years, C02 levels in the most recent three million years-including today--have never been lower. In the Mesozoic Era extending from 246 million years ago to 65 million years ago (which includes the Triassic, Jurassic, and Cretaceous periods), average temperatures were approximately 25 degrees Fahrenheit higher than today, there were few or no ice sheets or glaciers, and C02 levels were orders of magnitude higher--6,000 parts per million (ppm) as opposed to 420 ppm today (322-23). During this era, forests grew near the poles, dinosaurs roamed the earth, mammals first appeared, and life flourished.</w:t>
      </w:r>
    </w:p>
    <w:p w14:paraId="0E0636D5" w14:textId="77777777" w:rsidR="00A445BD" w:rsidRPr="00A445BD" w:rsidRDefault="00A445BD" w:rsidP="00A445BD">
      <w:pPr>
        <w:rPr>
          <w:sz w:val="16"/>
        </w:rPr>
      </w:pPr>
      <w:r w:rsidRPr="00A445BD">
        <w:rPr>
          <w:sz w:val="16"/>
        </w:rPr>
        <w:t xml:space="preserve">Epstein also explains why </w:t>
      </w:r>
      <w:r w:rsidRPr="00A445BD">
        <w:rPr>
          <w:sz w:val="22"/>
          <w:u w:val="single"/>
        </w:rPr>
        <w:t xml:space="preserve">fossil fuels dominate in today's </w:t>
      </w:r>
      <w:r w:rsidRPr="00A445BD">
        <w:rPr>
          <w:b/>
          <w:iCs/>
          <w:sz w:val="22"/>
          <w:u w:val="single"/>
        </w:rPr>
        <w:t>energy market</w:t>
      </w:r>
      <w:r w:rsidRPr="00A445BD">
        <w:rPr>
          <w:sz w:val="16"/>
        </w:rPr>
        <w:t xml:space="preserve">, comprising as they do 80 percent of the world's current energy use. </w:t>
      </w:r>
      <w:r w:rsidRPr="00A445BD">
        <w:rPr>
          <w:sz w:val="22"/>
          <w:highlight w:val="cyan"/>
          <w:u w:val="single"/>
        </w:rPr>
        <w:t xml:space="preserve">Fossil fuels are </w:t>
      </w:r>
      <w:r w:rsidRPr="00A445BD">
        <w:rPr>
          <w:b/>
          <w:iCs/>
          <w:sz w:val="22"/>
          <w:highlight w:val="cyan"/>
          <w:u w:val="single"/>
        </w:rPr>
        <w:t>abundant</w:t>
      </w:r>
      <w:r w:rsidRPr="00A445BD">
        <w:rPr>
          <w:sz w:val="22"/>
          <w:u w:val="single"/>
        </w:rPr>
        <w:t xml:space="preserve">, with </w:t>
      </w:r>
      <w:r w:rsidRPr="00A445BD">
        <w:rPr>
          <w:b/>
          <w:iCs/>
          <w:sz w:val="22"/>
          <w:u w:val="single"/>
        </w:rPr>
        <w:t>natural stores</w:t>
      </w:r>
      <w:r w:rsidRPr="00A445BD">
        <w:rPr>
          <w:sz w:val="22"/>
          <w:u w:val="single"/>
        </w:rPr>
        <w:t xml:space="preserve"> in the earth, and they have </w:t>
      </w:r>
      <w:r w:rsidRPr="00A445BD">
        <w:rPr>
          <w:b/>
          <w:iCs/>
          <w:sz w:val="22"/>
          <w:u w:val="single"/>
        </w:rPr>
        <w:t>high energy concentration</w:t>
      </w:r>
      <w:r w:rsidRPr="00A445BD">
        <w:rPr>
          <w:sz w:val="22"/>
          <w:u w:val="single"/>
        </w:rPr>
        <w:t xml:space="preserve"> </w:t>
      </w:r>
      <w:r w:rsidRPr="00A445BD">
        <w:rPr>
          <w:sz w:val="16"/>
        </w:rPr>
        <w:t>(traits, he points out, that nuclear energy shares). Epstein painstakingly explains why solar and wind--lacking these qualities--cannot replace fossil fuels in any meaningful way.</w:t>
      </w:r>
    </w:p>
    <w:p w14:paraId="1F722F12" w14:textId="77777777" w:rsidR="00A445BD" w:rsidRPr="00A445BD" w:rsidRDefault="00A445BD" w:rsidP="00A445BD">
      <w:pPr>
        <w:rPr>
          <w:sz w:val="16"/>
        </w:rPr>
      </w:pPr>
      <w:r w:rsidRPr="00A445BD">
        <w:rPr>
          <w:sz w:val="16"/>
        </w:rPr>
        <w:t xml:space="preserve">But, you might ask, aren't sunlight and wind free? Yes, but converting them to a usable form of energy is not. Indeed, Epstein explains, </w:t>
      </w:r>
      <w:r w:rsidRPr="00A445BD">
        <w:rPr>
          <w:sz w:val="22"/>
          <w:highlight w:val="cyan"/>
          <w:u w:val="single"/>
        </w:rPr>
        <w:t xml:space="preserve">converting </w:t>
      </w:r>
      <w:r w:rsidRPr="00A445BD">
        <w:rPr>
          <w:b/>
          <w:iCs/>
          <w:sz w:val="22"/>
          <w:highlight w:val="cyan"/>
          <w:u w:val="single"/>
        </w:rPr>
        <w:t>sunlight</w:t>
      </w:r>
      <w:r w:rsidRPr="00A445BD">
        <w:rPr>
          <w:sz w:val="22"/>
          <w:highlight w:val="cyan"/>
          <w:u w:val="single"/>
        </w:rPr>
        <w:t xml:space="preserve"> and </w:t>
      </w:r>
      <w:r w:rsidRPr="00A445BD">
        <w:rPr>
          <w:b/>
          <w:iCs/>
          <w:sz w:val="22"/>
          <w:highlight w:val="cyan"/>
          <w:u w:val="single"/>
        </w:rPr>
        <w:t>wind</w:t>
      </w:r>
      <w:r w:rsidRPr="00A445BD">
        <w:rPr>
          <w:sz w:val="22"/>
          <w:u w:val="single"/>
        </w:rPr>
        <w:t xml:space="preserve"> into usable energy </w:t>
      </w:r>
      <w:r w:rsidRPr="00A445BD">
        <w:rPr>
          <w:sz w:val="22"/>
          <w:highlight w:val="cyan"/>
          <w:u w:val="single"/>
        </w:rPr>
        <w:t xml:space="preserve">is </w:t>
      </w:r>
      <w:r w:rsidRPr="00A445BD">
        <w:rPr>
          <w:b/>
          <w:iCs/>
          <w:sz w:val="22"/>
          <w:highlight w:val="cyan"/>
          <w:u w:val="single"/>
        </w:rPr>
        <w:t>extremely expensive</w:t>
      </w:r>
      <w:r w:rsidRPr="00A445BD">
        <w:rPr>
          <w:sz w:val="16"/>
        </w:rPr>
        <w:t xml:space="preserve"> and, in the foreseeable future, unfeasible. "Because the </w:t>
      </w:r>
      <w:r w:rsidRPr="00A445BD">
        <w:rPr>
          <w:b/>
          <w:iCs/>
          <w:sz w:val="22"/>
          <w:highlight w:val="cyan"/>
          <w:u w:val="single"/>
        </w:rPr>
        <w:t>intermittent</w:t>
      </w:r>
      <w:r w:rsidRPr="00A445BD">
        <w:rPr>
          <w:sz w:val="22"/>
          <w:highlight w:val="cyan"/>
          <w:u w:val="single"/>
        </w:rPr>
        <w:t xml:space="preserve"> flows</w:t>
      </w:r>
      <w:r w:rsidRPr="00A445BD">
        <w:rPr>
          <w:sz w:val="22"/>
          <w:u w:val="single"/>
        </w:rPr>
        <w:t xml:space="preserve"> of </w:t>
      </w:r>
      <w:r w:rsidRPr="00A445BD">
        <w:rPr>
          <w:b/>
          <w:iCs/>
          <w:sz w:val="22"/>
          <w:u w:val="single"/>
        </w:rPr>
        <w:t>sunlight</w:t>
      </w:r>
      <w:r w:rsidRPr="00A445BD">
        <w:rPr>
          <w:sz w:val="22"/>
          <w:u w:val="single"/>
        </w:rPr>
        <w:t xml:space="preserve"> and </w:t>
      </w:r>
      <w:r w:rsidRPr="00A445BD">
        <w:rPr>
          <w:b/>
          <w:iCs/>
          <w:sz w:val="22"/>
          <w:u w:val="single"/>
        </w:rPr>
        <w:t>wind</w:t>
      </w:r>
      <w:r w:rsidRPr="00A445BD">
        <w:rPr>
          <w:sz w:val="22"/>
          <w:u w:val="single"/>
        </w:rPr>
        <w:t xml:space="preserve"> </w:t>
      </w:r>
      <w:r w:rsidRPr="00A445BD">
        <w:rPr>
          <w:sz w:val="22"/>
          <w:highlight w:val="cyan"/>
          <w:u w:val="single"/>
        </w:rPr>
        <w:t>are not</w:t>
      </w:r>
      <w:r w:rsidRPr="00A445BD">
        <w:rPr>
          <w:sz w:val="22"/>
          <w:u w:val="single"/>
        </w:rPr>
        <w:t xml:space="preserve"> </w:t>
      </w:r>
      <w:r w:rsidRPr="00A445BD">
        <w:rPr>
          <w:b/>
          <w:iCs/>
          <w:sz w:val="22"/>
          <w:highlight w:val="cyan"/>
          <w:u w:val="single"/>
        </w:rPr>
        <w:t>controllable</w:t>
      </w:r>
      <w:r w:rsidRPr="00A445BD">
        <w:rPr>
          <w:sz w:val="16"/>
        </w:rPr>
        <w:t xml:space="preserve">, </w:t>
      </w:r>
      <w:r w:rsidRPr="00A445BD">
        <w:rPr>
          <w:sz w:val="22"/>
          <w:u w:val="single"/>
        </w:rPr>
        <w:t xml:space="preserve">they </w:t>
      </w:r>
      <w:r w:rsidRPr="00A445BD">
        <w:rPr>
          <w:sz w:val="22"/>
          <w:highlight w:val="cyan"/>
          <w:u w:val="single"/>
        </w:rPr>
        <w:t>cannot</w:t>
      </w:r>
      <w:r w:rsidRPr="00A445BD">
        <w:rPr>
          <w:sz w:val="16"/>
        </w:rPr>
        <w:t xml:space="preserve"> by themselves </w:t>
      </w:r>
      <w:r w:rsidRPr="00A445BD">
        <w:rPr>
          <w:sz w:val="22"/>
          <w:highlight w:val="cyan"/>
          <w:u w:val="single"/>
        </w:rPr>
        <w:t>provide reliable energy</w:t>
      </w:r>
      <w:r w:rsidRPr="00A445BD">
        <w:rPr>
          <w:sz w:val="22"/>
          <w:u w:val="single"/>
        </w:rPr>
        <w:t xml:space="preserve"> without being accompanied by a massive </w:t>
      </w:r>
      <w:r w:rsidRPr="00A445BD">
        <w:rPr>
          <w:b/>
          <w:iCs/>
          <w:sz w:val="22"/>
          <w:u w:val="single"/>
        </w:rPr>
        <w:t>storage system</w:t>
      </w:r>
      <w:r w:rsidRPr="00A445BD">
        <w:rPr>
          <w:sz w:val="16"/>
        </w:rPr>
        <w:t xml:space="preserve"> that stores energy </w:t>
      </w:r>
      <w:r w:rsidRPr="00A445BD">
        <w:rPr>
          <w:sz w:val="22"/>
          <w:u w:val="single"/>
        </w:rPr>
        <w:t xml:space="preserve">when </w:t>
      </w:r>
      <w:r w:rsidRPr="00A445BD">
        <w:rPr>
          <w:b/>
          <w:iCs/>
          <w:sz w:val="22"/>
          <w:u w:val="single"/>
        </w:rPr>
        <w:t>sunlight</w:t>
      </w:r>
      <w:r w:rsidRPr="00A445BD">
        <w:rPr>
          <w:sz w:val="22"/>
          <w:u w:val="single"/>
        </w:rPr>
        <w:t xml:space="preserve"> and </w:t>
      </w:r>
      <w:r w:rsidRPr="00A445BD">
        <w:rPr>
          <w:b/>
          <w:iCs/>
          <w:sz w:val="22"/>
          <w:u w:val="single"/>
        </w:rPr>
        <w:t>wind</w:t>
      </w:r>
      <w:r w:rsidRPr="00A445BD">
        <w:rPr>
          <w:sz w:val="22"/>
          <w:u w:val="single"/>
        </w:rPr>
        <w:t xml:space="preserve"> are </w:t>
      </w:r>
      <w:r w:rsidRPr="00A445BD">
        <w:rPr>
          <w:b/>
          <w:iCs/>
          <w:sz w:val="22"/>
          <w:u w:val="single"/>
        </w:rPr>
        <w:t>available</w:t>
      </w:r>
      <w:r w:rsidRPr="00A445BD">
        <w:rPr>
          <w:sz w:val="22"/>
          <w:u w:val="single"/>
        </w:rPr>
        <w:t xml:space="preserve"> and </w:t>
      </w:r>
      <w:r w:rsidRPr="00A445BD">
        <w:rPr>
          <w:b/>
          <w:iCs/>
          <w:sz w:val="22"/>
          <w:u w:val="single"/>
        </w:rPr>
        <w:t>deploys</w:t>
      </w:r>
      <w:r w:rsidRPr="00A445BD">
        <w:rPr>
          <w:sz w:val="22"/>
          <w:u w:val="single"/>
        </w:rPr>
        <w:t xml:space="preserve"> it when they are not</w:t>
      </w:r>
      <w:r w:rsidRPr="00A445BD">
        <w:rPr>
          <w:sz w:val="16"/>
        </w:rPr>
        <w:t xml:space="preserve"> (which is most of the time)" (185). With vast farms of wind turbines and solar cells, and extensive use of batteries and transmission lines, it may be technologically possible to supply our electricity needs; however, </w:t>
      </w:r>
      <w:r w:rsidRPr="00A445BD">
        <w:rPr>
          <w:sz w:val="22"/>
          <w:highlight w:val="cyan"/>
          <w:u w:val="single"/>
        </w:rPr>
        <w:t>it is not</w:t>
      </w:r>
      <w:r w:rsidRPr="00A445BD">
        <w:rPr>
          <w:sz w:val="22"/>
          <w:u w:val="single"/>
        </w:rPr>
        <w:t xml:space="preserve"> economically </w:t>
      </w:r>
      <w:r w:rsidRPr="00A445BD">
        <w:rPr>
          <w:b/>
          <w:iCs/>
          <w:sz w:val="22"/>
          <w:highlight w:val="cyan"/>
          <w:u w:val="single"/>
        </w:rPr>
        <w:t>feasible</w:t>
      </w:r>
      <w:r w:rsidRPr="00A445BD">
        <w:rPr>
          <w:sz w:val="16"/>
        </w:rPr>
        <w:t>. By analogy, Epstein points out, technically it is possible to supply each person with a private jet, yet doing so would more than exhaust our resources.</w:t>
      </w:r>
    </w:p>
    <w:p w14:paraId="7A848706" w14:textId="77777777" w:rsidR="00A445BD" w:rsidRPr="00A445BD" w:rsidRDefault="00A445BD" w:rsidP="00A445BD">
      <w:pPr>
        <w:rPr>
          <w:sz w:val="16"/>
        </w:rPr>
      </w:pPr>
      <w:r w:rsidRPr="00A445BD">
        <w:rPr>
          <w:sz w:val="16"/>
        </w:rPr>
        <w:t xml:space="preserve">Further, he observes, </w:t>
      </w:r>
      <w:r w:rsidRPr="00A445BD">
        <w:rPr>
          <w:sz w:val="22"/>
          <w:u w:val="single"/>
        </w:rPr>
        <w:t xml:space="preserve">not all energy needs can be addressed by </w:t>
      </w:r>
      <w:r w:rsidRPr="00A445BD">
        <w:rPr>
          <w:b/>
          <w:iCs/>
          <w:sz w:val="22"/>
          <w:u w:val="single"/>
        </w:rPr>
        <w:t>batteries</w:t>
      </w:r>
      <w:r w:rsidRPr="00A445BD">
        <w:rPr>
          <w:sz w:val="16"/>
        </w:rPr>
        <w:t>. Today's best car battery (in the Tesla Model 3) has, by mass, eighteen times less energy density than gasoline, and there are no breakthroughs in battery technology on the horizon to address the enormous energy needs of cargo ships and airplanes.</w:t>
      </w:r>
    </w:p>
    <w:p w14:paraId="493CE7F1" w14:textId="77777777" w:rsidR="00A445BD" w:rsidRPr="00A445BD" w:rsidRDefault="00A445BD" w:rsidP="00A445BD">
      <w:pPr>
        <w:rPr>
          <w:sz w:val="16"/>
        </w:rPr>
      </w:pPr>
      <w:r w:rsidRPr="00A445BD">
        <w:rPr>
          <w:sz w:val="16"/>
        </w:rPr>
        <w:t>Summarizing Epstein's case: Interpreters in our "</w:t>
      </w:r>
      <w:r w:rsidRPr="00A445BD">
        <w:rPr>
          <w:sz w:val="22"/>
          <w:u w:val="single"/>
        </w:rPr>
        <w:t xml:space="preserve">knowledge system" ignore the vast benefits of </w:t>
      </w:r>
      <w:r w:rsidRPr="00A445BD">
        <w:rPr>
          <w:b/>
          <w:iCs/>
          <w:sz w:val="22"/>
          <w:u w:val="single"/>
        </w:rPr>
        <w:t>fossil fuels</w:t>
      </w:r>
      <w:r w:rsidRPr="00A445BD">
        <w:rPr>
          <w:sz w:val="22"/>
          <w:u w:val="single"/>
        </w:rPr>
        <w:t>,</w:t>
      </w:r>
      <w:r w:rsidRPr="00A445BD">
        <w:rPr>
          <w:sz w:val="16"/>
        </w:rPr>
        <w:t xml:space="preserve"> grossly exaggerate their harmful side effects, </w:t>
      </w:r>
      <w:r w:rsidRPr="00A445BD">
        <w:rPr>
          <w:sz w:val="22"/>
          <w:u w:val="single"/>
        </w:rPr>
        <w:t xml:space="preserve">and mislead the </w:t>
      </w:r>
      <w:r w:rsidRPr="00A445BD">
        <w:rPr>
          <w:b/>
          <w:iCs/>
          <w:sz w:val="22"/>
          <w:u w:val="single"/>
        </w:rPr>
        <w:t>public</w:t>
      </w:r>
      <w:r w:rsidRPr="00A445BD">
        <w:rPr>
          <w:sz w:val="16"/>
        </w:rPr>
        <w:t xml:space="preserve"> about the efficacy of so-called "green" energy alternatives. Why? In a skilled display of philosophical detection, Epstein exposes the underlying assumptions of those who oppose fossil fuels.</w:t>
      </w:r>
    </w:p>
    <w:p w14:paraId="409ADEA5" w14:textId="77777777" w:rsidR="00A445BD" w:rsidRPr="00A445BD" w:rsidRDefault="00A445BD" w:rsidP="00A445BD">
      <w:pPr>
        <w:rPr>
          <w:sz w:val="16"/>
        </w:rPr>
      </w:pPr>
      <w:r w:rsidRPr="00A445BD">
        <w:rPr>
          <w:sz w:val="16"/>
        </w:rPr>
        <w:t xml:space="preserve">Consider that neither nuclear nor hydro power produces emissions. Yet, many of those who catastrophize about fossil fuels also fervently oppose these energy sources. (Some even oppose wind and solar because they require vast tracts of land and extensive transmission lines and must be backed up with reliable energy sources--meaning, fossil fuels.) What all forms of energy generation have in common is that they massively impact nature. It is the purity of nature, not human welfare, that many advocates of "green" energy value. Viewed from within their philosophic framework, any significant impact by humans on nature is morally wrong. This premise often is disguised by vague language to the effect that "we want to save the planet for future generations." But Epstein exposes this as a charade because a genuine </w:t>
      </w:r>
      <w:r w:rsidRPr="00A445BD">
        <w:rPr>
          <w:sz w:val="22"/>
          <w:highlight w:val="cyan"/>
          <w:u w:val="single"/>
        </w:rPr>
        <w:t xml:space="preserve">concern for </w:t>
      </w:r>
      <w:r w:rsidRPr="00A445BD">
        <w:rPr>
          <w:b/>
          <w:iCs/>
          <w:sz w:val="22"/>
          <w:highlight w:val="cyan"/>
          <w:u w:val="single"/>
        </w:rPr>
        <w:t>future generations</w:t>
      </w:r>
      <w:r w:rsidRPr="00A445BD">
        <w:rPr>
          <w:sz w:val="22"/>
          <w:u w:val="single"/>
        </w:rPr>
        <w:t xml:space="preserve"> would </w:t>
      </w:r>
      <w:r w:rsidRPr="00A445BD">
        <w:rPr>
          <w:sz w:val="22"/>
          <w:highlight w:val="cyan"/>
          <w:u w:val="single"/>
        </w:rPr>
        <w:t>lead them to demand not less</w:t>
      </w:r>
      <w:r w:rsidRPr="00A445BD">
        <w:rPr>
          <w:sz w:val="22"/>
          <w:u w:val="single"/>
        </w:rPr>
        <w:t xml:space="preserve"> </w:t>
      </w:r>
      <w:r w:rsidRPr="00A445BD">
        <w:rPr>
          <w:b/>
          <w:iCs/>
          <w:sz w:val="22"/>
          <w:u w:val="single"/>
        </w:rPr>
        <w:t>fossil fuel</w:t>
      </w:r>
      <w:r w:rsidRPr="00A445BD">
        <w:rPr>
          <w:sz w:val="22"/>
          <w:u w:val="single"/>
        </w:rPr>
        <w:t xml:space="preserve"> </w:t>
      </w:r>
      <w:r w:rsidRPr="00A445BD">
        <w:rPr>
          <w:sz w:val="22"/>
          <w:highlight w:val="cyan"/>
          <w:u w:val="single"/>
        </w:rPr>
        <w:t xml:space="preserve">use but </w:t>
      </w:r>
      <w:r w:rsidRPr="00A445BD">
        <w:rPr>
          <w:b/>
          <w:iCs/>
          <w:sz w:val="22"/>
          <w:highlight w:val="cyan"/>
          <w:u w:val="single"/>
        </w:rPr>
        <w:t>more</w:t>
      </w:r>
      <w:r w:rsidRPr="00A445BD">
        <w:rPr>
          <w:sz w:val="22"/>
          <w:u w:val="single"/>
        </w:rPr>
        <w:t>.</w:t>
      </w:r>
      <w:r w:rsidRPr="00A445BD">
        <w:rPr>
          <w:sz w:val="16"/>
        </w:rPr>
        <w:t xml:space="preserve"> Understanding this charade, he says, is essential to understanding the distortions and evasions of today's alleged experts.</w:t>
      </w:r>
    </w:p>
    <w:p w14:paraId="105C2E78" w14:textId="77777777" w:rsidR="00A445BD" w:rsidRPr="00A445BD" w:rsidRDefault="00A445BD" w:rsidP="00A445BD">
      <w:pPr>
        <w:rPr>
          <w:sz w:val="16"/>
        </w:rPr>
      </w:pPr>
      <w:r w:rsidRPr="00A445BD">
        <w:rPr>
          <w:sz w:val="16"/>
        </w:rPr>
        <w:t>Epstein calls the framework they employ the "anti-impact" framework and contrasts it with his own "human flourishing" framework. Proponents of the anti-impact framework view nature as a "delicate nurturer." They hold that Earth is, in effect, a Garden of Eden that becomes dangerous only when man meddles with it. For instance, Epstein cites David M. Graber explaining Bill McKibben's The End of Nature: "Human happiness, and certainly human fecundity, are not as important as a wild and healthy planet... . Until such time as Homo sapiens should decide to rejoin nature, some of us can only hope for the right virus to come along" (81).</w:t>
      </w:r>
    </w:p>
    <w:p w14:paraId="3B6F72DB" w14:textId="77777777" w:rsidR="00A445BD" w:rsidRPr="00A445BD" w:rsidRDefault="00A445BD" w:rsidP="00A445BD">
      <w:pPr>
        <w:rPr>
          <w:sz w:val="16"/>
        </w:rPr>
      </w:pPr>
      <w:r w:rsidRPr="00A445BD">
        <w:rPr>
          <w:sz w:val="16"/>
        </w:rPr>
        <w:t>What does Graber mean by "rejoin nature"? He means that we should stop taming nature and using it for life-serving human purposes; we should stop creating hospitals and online retailers, plastics and airplanes, satellites and ski resorts; we should stop protecting ourselves against droughts, storms, floods, predation, pestilence, and the great swings in climate that, for millennia, made human life precarious at best, and often brutal and short. In brief, Graber, McKibben, and company call for us to forgo the vast improvements in Earth's livability that we have made and can continue making using fossil fuels.</w:t>
      </w:r>
    </w:p>
    <w:p w14:paraId="3D961D6A" w14:textId="77777777" w:rsidR="00A445BD" w:rsidRPr="00A445BD" w:rsidRDefault="00A445BD" w:rsidP="00A445BD">
      <w:pPr>
        <w:rPr>
          <w:sz w:val="16"/>
        </w:rPr>
      </w:pPr>
      <w:r w:rsidRPr="00A445BD">
        <w:rPr>
          <w:sz w:val="16"/>
        </w:rPr>
        <w:t>Contrary to the claims of anti-impact advocates, environmental dangers to human beings are not worsening. Rather, Epstein observes, during the past century, "the rate of climate-related disaster deaths has fallen 98%" (ix). In addition, property damage from climate-related events, when measured as a percentage of GDP, has also decreased. These radical improvements are due to what Epstein calls our "</w:t>
      </w:r>
      <w:r w:rsidRPr="00A445BD">
        <w:rPr>
          <w:sz w:val="22"/>
          <w:highlight w:val="cyan"/>
          <w:u w:val="single"/>
        </w:rPr>
        <w:t>climate mastery</w:t>
      </w:r>
      <w:r w:rsidRPr="00A445BD">
        <w:rPr>
          <w:sz w:val="22"/>
          <w:u w:val="single"/>
        </w:rPr>
        <w:t xml:space="preserve">," </w:t>
      </w:r>
      <w:r w:rsidRPr="00A445BD">
        <w:rPr>
          <w:sz w:val="22"/>
          <w:highlight w:val="cyan"/>
          <w:u w:val="single"/>
        </w:rPr>
        <w:t xml:space="preserve">made possible by </w:t>
      </w:r>
      <w:r w:rsidRPr="00A445BD">
        <w:rPr>
          <w:b/>
          <w:iCs/>
          <w:sz w:val="22"/>
          <w:highlight w:val="cyan"/>
          <w:u w:val="single"/>
        </w:rPr>
        <w:t>fossil-fueled</w:t>
      </w:r>
      <w:r w:rsidRPr="00A445BD">
        <w:rPr>
          <w:b/>
          <w:iCs/>
          <w:sz w:val="22"/>
          <w:u w:val="single"/>
        </w:rPr>
        <w:t xml:space="preserve"> </w:t>
      </w:r>
      <w:r w:rsidRPr="00A445BD">
        <w:rPr>
          <w:b/>
          <w:iCs/>
          <w:sz w:val="22"/>
          <w:highlight w:val="cyan"/>
          <w:u w:val="single"/>
        </w:rPr>
        <w:t>tech</w:t>
      </w:r>
      <w:r w:rsidRPr="00A445BD">
        <w:rPr>
          <w:b/>
          <w:iCs/>
          <w:sz w:val="22"/>
          <w:u w:val="single"/>
        </w:rPr>
        <w:t>nologies</w:t>
      </w:r>
      <w:r w:rsidRPr="00A445BD">
        <w:rPr>
          <w:sz w:val="16"/>
        </w:rPr>
        <w:t>. It is these technologies that will enable us to overcome the consequences of increased warming.</w:t>
      </w:r>
    </w:p>
    <w:p w14:paraId="42F34DE4" w14:textId="77777777" w:rsidR="00A445BD" w:rsidRPr="00A445BD" w:rsidRDefault="00A445BD" w:rsidP="00A445BD">
      <w:pPr>
        <w:rPr>
          <w:sz w:val="16"/>
        </w:rPr>
      </w:pPr>
      <w:r w:rsidRPr="00A445BD">
        <w:rPr>
          <w:sz w:val="16"/>
        </w:rPr>
        <w:t>And contrary to Bill McKibben's claim that fossil fuels are ending the Holocene's "11,000-year period of climatic stability," characterized by John Kerry as featuring "</w:t>
      </w:r>
      <w:r w:rsidRPr="00A445BD">
        <w:rPr>
          <w:sz w:val="22"/>
          <w:highlight w:val="cyan"/>
          <w:u w:val="single"/>
        </w:rPr>
        <w:t>ideal</w:t>
      </w:r>
      <w:r w:rsidRPr="00A445BD">
        <w:rPr>
          <w:sz w:val="22"/>
          <w:u w:val="single"/>
        </w:rPr>
        <w:t>, life-sustaining temperatures," climate has never been stable</w:t>
      </w:r>
      <w:r w:rsidRPr="00A445BD">
        <w:rPr>
          <w:sz w:val="16"/>
        </w:rPr>
        <w:t xml:space="preserve">, and seldom ideal. </w:t>
      </w:r>
      <w:r w:rsidRPr="00A445BD">
        <w:rPr>
          <w:b/>
          <w:iCs/>
          <w:sz w:val="22"/>
          <w:u w:val="single"/>
        </w:rPr>
        <w:t>Climate</w:t>
      </w:r>
      <w:r w:rsidRPr="00A445BD">
        <w:rPr>
          <w:sz w:val="22"/>
          <w:u w:val="single"/>
        </w:rPr>
        <w:t xml:space="preserve"> </w:t>
      </w:r>
      <w:r w:rsidRPr="00A445BD">
        <w:rPr>
          <w:b/>
          <w:iCs/>
          <w:sz w:val="22"/>
          <w:u w:val="single"/>
        </w:rPr>
        <w:t>disasters</w:t>
      </w:r>
      <w:r w:rsidRPr="00A445BD">
        <w:rPr>
          <w:sz w:val="22"/>
          <w:u w:val="single"/>
        </w:rPr>
        <w:t xml:space="preserve"> have </w:t>
      </w:r>
      <w:r w:rsidRPr="00A445BD">
        <w:rPr>
          <w:b/>
          <w:iCs/>
          <w:sz w:val="22"/>
          <w:u w:val="single"/>
        </w:rPr>
        <w:t>devastated</w:t>
      </w:r>
      <w:r w:rsidRPr="00A445BD">
        <w:rPr>
          <w:sz w:val="22"/>
          <w:u w:val="single"/>
        </w:rPr>
        <w:t xml:space="preserve"> </w:t>
      </w:r>
      <w:r w:rsidRPr="00A445BD">
        <w:rPr>
          <w:b/>
          <w:iCs/>
          <w:sz w:val="22"/>
          <w:u w:val="single"/>
        </w:rPr>
        <w:t>populations</w:t>
      </w:r>
      <w:r w:rsidRPr="00A445BD">
        <w:rPr>
          <w:sz w:val="22"/>
          <w:u w:val="single"/>
        </w:rPr>
        <w:t xml:space="preserve"> throughout human </w:t>
      </w:r>
      <w:r w:rsidRPr="00A445BD">
        <w:rPr>
          <w:b/>
          <w:iCs/>
          <w:sz w:val="22"/>
          <w:u w:val="single"/>
        </w:rPr>
        <w:t>history</w:t>
      </w:r>
      <w:r w:rsidRPr="00A445BD">
        <w:rPr>
          <w:sz w:val="16"/>
        </w:rPr>
        <w:t xml:space="preserve"> (254-55).</w:t>
      </w:r>
    </w:p>
    <w:p w14:paraId="0AFFEA44" w14:textId="77777777" w:rsidR="00A445BD" w:rsidRPr="00A445BD" w:rsidRDefault="00A445BD" w:rsidP="00A445BD">
      <w:pPr>
        <w:rPr>
          <w:sz w:val="16"/>
        </w:rPr>
      </w:pPr>
      <w:r w:rsidRPr="00A445BD">
        <w:rPr>
          <w:sz w:val="16"/>
        </w:rPr>
        <w:t>Consider Epstein's sampling of climate threats and the mastery over them made possible by fossil fuels.</w:t>
      </w:r>
    </w:p>
    <w:p w14:paraId="16CADC4B" w14:textId="77777777" w:rsidR="00A445BD" w:rsidRPr="00A445BD" w:rsidRDefault="00A445BD" w:rsidP="00A445BD">
      <w:pPr>
        <w:rPr>
          <w:sz w:val="16"/>
        </w:rPr>
      </w:pPr>
      <w:r w:rsidRPr="00A445BD">
        <w:rPr>
          <w:sz w:val="16"/>
        </w:rPr>
        <w:t>Regarding dangerous temperatures, in 1911 a heat wave killed as many as forty thousand people in France and two thousand in New England. Today, in the "empowered world" where air conditioning, run on cost-effective fossil fuels, is widespread, this kind of devastation is virtually unheard of.</w:t>
      </w:r>
    </w:p>
    <w:p w14:paraId="7F71D573" w14:textId="77777777" w:rsidR="00A445BD" w:rsidRPr="00A445BD" w:rsidRDefault="00A445BD" w:rsidP="00A445BD">
      <w:pPr>
        <w:rPr>
          <w:sz w:val="16"/>
        </w:rPr>
      </w:pPr>
      <w:r w:rsidRPr="00A445BD">
        <w:rPr>
          <w:sz w:val="16"/>
        </w:rPr>
        <w:t>Drought historically has been the greatest climate-related threat to human life. For instance, in China between 1876 and 1878, droughts led to the deaths of between nine and thirteen million people. Since then, fossil-fueled technologies have reduced drought-related deaths by 99 percent. Irrigation, largely powered by fossil fuels, is primarily responsible for this achievement. Going forward, new, already proven technologies such as desalination, will greatly expand the geographical reach of irrigation. Another important technology combating drought is modern transportation: Using fossil-fueled cargo ships, airplanes, and trucks, the empowered world ships food to drought-affected areas.</w:t>
      </w:r>
    </w:p>
    <w:p w14:paraId="4D16A36C" w14:textId="77777777" w:rsidR="00A445BD" w:rsidRPr="00A445BD" w:rsidRDefault="00A445BD" w:rsidP="00A445BD">
      <w:pPr>
        <w:rPr>
          <w:sz w:val="16"/>
        </w:rPr>
      </w:pPr>
      <w:r w:rsidRPr="00A445BD">
        <w:rPr>
          <w:sz w:val="16"/>
        </w:rPr>
        <w:t>Regarding wildfires, with the use of fossil-fueled machines, we reduce the load of burnable material in the environment, build barriers to reduce the spread of wildfires, and use advanced means (e.g., airplanes and retardants) to fight them. Regarding storms, with the use of fossil-fueled machines, we build resilient structures, provide early-warning systems, and evacuate populations as needed.</w:t>
      </w:r>
    </w:p>
    <w:p w14:paraId="78884FCE" w14:textId="77777777" w:rsidR="00A445BD" w:rsidRPr="00A445BD" w:rsidRDefault="00A445BD" w:rsidP="00A445BD">
      <w:pPr>
        <w:rPr>
          <w:sz w:val="16"/>
        </w:rPr>
      </w:pPr>
      <w:r w:rsidRPr="00A445BD">
        <w:rPr>
          <w:sz w:val="16"/>
        </w:rPr>
        <w:t>To protect against floods, for instance, the Netherlands (50 percent of which lies less than three feet above sea level) has developed an extensive infrastructure of "dikes, dams, and electronically operated storm walls and gates" (282). Such "climate mastery" would be impossible without fossil-fueled technologies.</w:t>
      </w:r>
    </w:p>
    <w:p w14:paraId="206A8F6B" w14:textId="77777777" w:rsidR="00A445BD" w:rsidRPr="00A445BD" w:rsidRDefault="00A445BD" w:rsidP="00A445BD">
      <w:pPr>
        <w:rPr>
          <w:sz w:val="16"/>
        </w:rPr>
      </w:pPr>
      <w:r w:rsidRPr="00A445BD">
        <w:rPr>
          <w:sz w:val="16"/>
        </w:rPr>
        <w:t xml:space="preserve">Yet, Epstein asks, "Have you ever, in any mainstream discussion of 'climate change,' seen any concern expressed about whether </w:t>
      </w:r>
      <w:r w:rsidRPr="00A445BD">
        <w:rPr>
          <w:b/>
          <w:iCs/>
          <w:sz w:val="22"/>
          <w:highlight w:val="cyan"/>
          <w:u w:val="single"/>
        </w:rPr>
        <w:t>restricting fossil</w:t>
      </w:r>
      <w:r w:rsidRPr="00A445BD">
        <w:rPr>
          <w:sz w:val="22"/>
          <w:highlight w:val="cyan"/>
          <w:u w:val="single"/>
        </w:rPr>
        <w:t xml:space="preserve"> </w:t>
      </w:r>
      <w:r w:rsidRPr="00A445BD">
        <w:rPr>
          <w:b/>
          <w:iCs/>
          <w:sz w:val="22"/>
          <w:highlight w:val="cyan"/>
          <w:u w:val="single"/>
        </w:rPr>
        <w:t>fue</w:t>
      </w:r>
      <w:r w:rsidRPr="00A445BD">
        <w:rPr>
          <w:b/>
          <w:iCs/>
          <w:sz w:val="22"/>
          <w:u w:val="single"/>
        </w:rPr>
        <w:t>l</w:t>
      </w:r>
      <w:r w:rsidRPr="00A445BD">
        <w:rPr>
          <w:sz w:val="22"/>
          <w:u w:val="single"/>
        </w:rPr>
        <w:t xml:space="preserve"> use might </w:t>
      </w:r>
      <w:r w:rsidRPr="00A445BD">
        <w:rPr>
          <w:b/>
          <w:iCs/>
          <w:sz w:val="22"/>
          <w:highlight w:val="cyan"/>
          <w:u w:val="single"/>
        </w:rPr>
        <w:t>increase</w:t>
      </w:r>
      <w:r w:rsidRPr="00A445BD">
        <w:rPr>
          <w:sz w:val="22"/>
          <w:highlight w:val="cyan"/>
          <w:u w:val="single"/>
        </w:rPr>
        <w:t xml:space="preserve"> </w:t>
      </w:r>
      <w:r w:rsidRPr="00A445BD">
        <w:rPr>
          <w:b/>
          <w:iCs/>
          <w:sz w:val="22"/>
          <w:highlight w:val="cyan"/>
          <w:u w:val="single"/>
        </w:rPr>
        <w:t>climate danger</w:t>
      </w:r>
      <w:r w:rsidRPr="00A445BD">
        <w:rPr>
          <w:sz w:val="22"/>
          <w:highlight w:val="cyan"/>
          <w:u w:val="single"/>
        </w:rPr>
        <w:t xml:space="preserve"> by decreasing</w:t>
      </w:r>
      <w:r w:rsidRPr="00A445BD">
        <w:rPr>
          <w:sz w:val="22"/>
          <w:u w:val="single"/>
        </w:rPr>
        <w:t xml:space="preserve"> fossil-fueled </w:t>
      </w:r>
      <w:r w:rsidRPr="00A445BD">
        <w:rPr>
          <w:b/>
          <w:iCs/>
          <w:sz w:val="22"/>
          <w:highlight w:val="cyan"/>
          <w:u w:val="single"/>
        </w:rPr>
        <w:t>climate mastery</w:t>
      </w:r>
      <w:r w:rsidRPr="00A445BD">
        <w:rPr>
          <w:sz w:val="16"/>
        </w:rPr>
        <w:t>?" (258).</w:t>
      </w:r>
    </w:p>
    <w:p w14:paraId="330CBFD5" w14:textId="77777777" w:rsidR="00A445BD" w:rsidRPr="00A445BD" w:rsidRDefault="00A445BD" w:rsidP="00A445BD">
      <w:pPr>
        <w:rPr>
          <w:sz w:val="22"/>
          <w:u w:val="single"/>
        </w:rPr>
      </w:pPr>
      <w:r w:rsidRPr="00A445BD">
        <w:rPr>
          <w:sz w:val="16"/>
        </w:rPr>
        <w:t xml:space="preserve">Epstein laments that </w:t>
      </w:r>
      <w:r w:rsidRPr="00A445BD">
        <w:rPr>
          <w:b/>
          <w:iCs/>
          <w:sz w:val="22"/>
          <w:highlight w:val="cyan"/>
          <w:u w:val="single"/>
        </w:rPr>
        <w:t>hundreds of millions</w:t>
      </w:r>
      <w:r w:rsidRPr="00A445BD">
        <w:rPr>
          <w:sz w:val="16"/>
        </w:rPr>
        <w:t xml:space="preserve"> of people in the world today </w:t>
      </w:r>
      <w:r w:rsidRPr="00A445BD">
        <w:rPr>
          <w:sz w:val="22"/>
          <w:highlight w:val="cyan"/>
          <w:u w:val="single"/>
        </w:rPr>
        <w:t>live in</w:t>
      </w:r>
      <w:r w:rsidRPr="00A445BD">
        <w:rPr>
          <w:sz w:val="22"/>
          <w:u w:val="single"/>
        </w:rPr>
        <w:t xml:space="preserve"> dire </w:t>
      </w:r>
      <w:r w:rsidRPr="00A445BD">
        <w:rPr>
          <w:sz w:val="22"/>
          <w:highlight w:val="cyan"/>
          <w:u w:val="single"/>
        </w:rPr>
        <w:t>poverty, with neither</w:t>
      </w:r>
      <w:r w:rsidRPr="00A445BD">
        <w:rPr>
          <w:sz w:val="22"/>
          <w:u w:val="single"/>
        </w:rPr>
        <w:t xml:space="preserve"> the </w:t>
      </w:r>
      <w:r w:rsidRPr="00A445BD">
        <w:rPr>
          <w:sz w:val="22"/>
          <w:highlight w:val="cyan"/>
          <w:u w:val="single"/>
        </w:rPr>
        <w:t xml:space="preserve">benefits of </w:t>
      </w:r>
      <w:r w:rsidRPr="00A445BD">
        <w:rPr>
          <w:b/>
          <w:iCs/>
          <w:sz w:val="22"/>
          <w:highlight w:val="cyan"/>
          <w:u w:val="single"/>
        </w:rPr>
        <w:t>climate mastery</w:t>
      </w:r>
      <w:r w:rsidRPr="00A445BD">
        <w:rPr>
          <w:sz w:val="22"/>
          <w:highlight w:val="cyan"/>
          <w:u w:val="single"/>
        </w:rPr>
        <w:t xml:space="preserve"> nor</w:t>
      </w:r>
      <w:r w:rsidRPr="00A445BD">
        <w:rPr>
          <w:sz w:val="22"/>
          <w:u w:val="single"/>
        </w:rPr>
        <w:t xml:space="preserve"> those of </w:t>
      </w:r>
      <w:r w:rsidRPr="00A445BD">
        <w:rPr>
          <w:b/>
          <w:iCs/>
          <w:sz w:val="22"/>
          <w:u w:val="single"/>
        </w:rPr>
        <w:t>plentiful</w:t>
      </w:r>
      <w:r w:rsidRPr="00A445BD">
        <w:rPr>
          <w:sz w:val="22"/>
          <w:u w:val="single"/>
        </w:rPr>
        <w:t xml:space="preserve"> and </w:t>
      </w:r>
      <w:r w:rsidRPr="00A445BD">
        <w:rPr>
          <w:b/>
          <w:iCs/>
          <w:sz w:val="22"/>
          <w:highlight w:val="cyan"/>
          <w:u w:val="single"/>
        </w:rPr>
        <w:t>cost-effective energy</w:t>
      </w:r>
      <w:r w:rsidRPr="00A445BD">
        <w:rPr>
          <w:sz w:val="16"/>
        </w:rPr>
        <w:t xml:space="preserve">. Instead, they rely on burning wood or dung and on manual labor, their own or that of animals. These "unempowered" </w:t>
      </w:r>
      <w:r w:rsidRPr="00A445BD">
        <w:rPr>
          <w:sz w:val="22"/>
          <w:highlight w:val="cyan"/>
          <w:u w:val="single"/>
        </w:rPr>
        <w:t>millions need</w:t>
      </w:r>
      <w:r w:rsidRPr="00A445BD">
        <w:rPr>
          <w:sz w:val="22"/>
          <w:u w:val="single"/>
        </w:rPr>
        <w:t xml:space="preserve"> </w:t>
      </w:r>
      <w:r w:rsidRPr="00A445BD">
        <w:rPr>
          <w:b/>
          <w:iCs/>
          <w:sz w:val="22"/>
          <w:highlight w:val="cyan"/>
          <w:u w:val="single"/>
        </w:rPr>
        <w:t>cost-effective</w:t>
      </w:r>
      <w:r w:rsidRPr="00A445BD">
        <w:rPr>
          <w:sz w:val="22"/>
          <w:highlight w:val="cyan"/>
          <w:u w:val="single"/>
        </w:rPr>
        <w:t xml:space="preserve">, </w:t>
      </w:r>
      <w:r w:rsidRPr="00A445BD">
        <w:rPr>
          <w:b/>
          <w:iCs/>
          <w:sz w:val="22"/>
          <w:highlight w:val="cyan"/>
          <w:u w:val="single"/>
        </w:rPr>
        <w:t>reliable energy</w:t>
      </w:r>
      <w:r w:rsidRPr="00A445BD">
        <w:rPr>
          <w:sz w:val="22"/>
          <w:u w:val="single"/>
        </w:rPr>
        <w:t xml:space="preserve"> to flourish, just as the rest of us do.</w:t>
      </w:r>
    </w:p>
    <w:p w14:paraId="0B281E8E" w14:textId="77777777" w:rsidR="00A445BD" w:rsidRPr="00A445BD" w:rsidRDefault="00A445BD" w:rsidP="00A445BD">
      <w:pPr>
        <w:rPr>
          <w:sz w:val="16"/>
        </w:rPr>
      </w:pPr>
      <w:r w:rsidRPr="00A445BD">
        <w:rPr>
          <w:sz w:val="16"/>
        </w:rPr>
        <w:t xml:space="preserve">From a human flourishing standpoint, Epstein argues that </w:t>
      </w:r>
      <w:r w:rsidRPr="00A445BD">
        <w:rPr>
          <w:sz w:val="22"/>
          <w:highlight w:val="cyan"/>
          <w:u w:val="single"/>
        </w:rPr>
        <w:t>a</w:t>
      </w:r>
      <w:r w:rsidRPr="00A445BD">
        <w:rPr>
          <w:sz w:val="22"/>
          <w:u w:val="single"/>
        </w:rPr>
        <w:t xml:space="preserve">n </w:t>
      </w:r>
      <w:r w:rsidRPr="00A445BD">
        <w:rPr>
          <w:b/>
          <w:iCs/>
          <w:sz w:val="22"/>
          <w:highlight w:val="cyan"/>
          <w:u w:val="single"/>
        </w:rPr>
        <w:t>honest assessment</w:t>
      </w:r>
      <w:r w:rsidRPr="00A445BD">
        <w:rPr>
          <w:sz w:val="22"/>
          <w:u w:val="single"/>
        </w:rPr>
        <w:t xml:space="preserve"> of the </w:t>
      </w:r>
      <w:r w:rsidRPr="00A445BD">
        <w:rPr>
          <w:b/>
          <w:iCs/>
          <w:sz w:val="22"/>
          <w:u w:val="single"/>
        </w:rPr>
        <w:t>evidence</w:t>
      </w:r>
      <w:r w:rsidRPr="00A445BD">
        <w:rPr>
          <w:sz w:val="22"/>
          <w:u w:val="single"/>
        </w:rPr>
        <w:t xml:space="preserve"> </w:t>
      </w:r>
      <w:r w:rsidRPr="00A445BD">
        <w:rPr>
          <w:sz w:val="22"/>
          <w:highlight w:val="cyan"/>
          <w:u w:val="single"/>
        </w:rPr>
        <w:t>leads to</w:t>
      </w:r>
      <w:r w:rsidRPr="00A445BD">
        <w:rPr>
          <w:sz w:val="22"/>
          <w:u w:val="single"/>
        </w:rPr>
        <w:t xml:space="preserve"> </w:t>
      </w:r>
      <w:r w:rsidRPr="00A445BD">
        <w:rPr>
          <w:sz w:val="22"/>
          <w:highlight w:val="cyan"/>
          <w:u w:val="single"/>
        </w:rPr>
        <w:t xml:space="preserve">the </w:t>
      </w:r>
      <w:r w:rsidRPr="00A445BD">
        <w:rPr>
          <w:b/>
          <w:iCs/>
          <w:sz w:val="22"/>
          <w:highlight w:val="cyan"/>
          <w:u w:val="single"/>
        </w:rPr>
        <w:t>conclusion</w:t>
      </w:r>
      <w:r w:rsidRPr="00A445BD">
        <w:rPr>
          <w:sz w:val="22"/>
          <w:u w:val="single"/>
        </w:rPr>
        <w:t xml:space="preserve"> that </w:t>
      </w:r>
      <w:r w:rsidRPr="00A445BD">
        <w:rPr>
          <w:sz w:val="22"/>
          <w:highlight w:val="cyan"/>
          <w:u w:val="single"/>
        </w:rPr>
        <w:t>we</w:t>
      </w:r>
      <w:r w:rsidRPr="00A445BD">
        <w:rPr>
          <w:sz w:val="22"/>
          <w:u w:val="single"/>
        </w:rPr>
        <w:t xml:space="preserve"> can and </w:t>
      </w:r>
      <w:r w:rsidRPr="00A445BD">
        <w:rPr>
          <w:sz w:val="22"/>
          <w:highlight w:val="cyan"/>
          <w:u w:val="single"/>
        </w:rPr>
        <w:t xml:space="preserve">should increase our use of </w:t>
      </w:r>
      <w:r w:rsidRPr="00A445BD">
        <w:rPr>
          <w:b/>
          <w:iCs/>
          <w:sz w:val="22"/>
          <w:highlight w:val="cyan"/>
          <w:u w:val="single"/>
        </w:rPr>
        <w:t>fossil fuels</w:t>
      </w:r>
      <w:r w:rsidRPr="00A445BD">
        <w:rPr>
          <w:sz w:val="16"/>
        </w:rPr>
        <w:t>. We should also remove irrational impediments to nuclear energy, which shares many advantages of fossil fuels and is the safest and cleanest form of energy. Even in the worstcase scenario--a meltdown--the "nonexplosive nature of nuclear power means there is ample time to react and avoid dangerous radiation. This is why in the civilized world there are zero documented deaths from nuclear radiation from commercial reactors. Zero!" (61).</w:t>
      </w:r>
    </w:p>
    <w:p w14:paraId="1D28EEB3" w14:textId="77777777" w:rsidR="00A445BD" w:rsidRPr="00A445BD" w:rsidRDefault="00A445BD" w:rsidP="00A445BD">
      <w:pPr>
        <w:rPr>
          <w:sz w:val="16"/>
        </w:rPr>
      </w:pPr>
      <w:r w:rsidRPr="00A445BD">
        <w:rPr>
          <w:sz w:val="16"/>
        </w:rPr>
        <w:t>Yet, the relatively free world effectively hamstrings itself by shutting down nuclear power plants and seeking to uphold the Paris Climate Agreement--which calls for rapid elimination of fossil fuels--while the unfree world does not. China, for example, gets 85 percent of its energy from fossil fuels and is aggressively expanding its use of them. While it reaps the benefits of cheap, abundant, reliable fossil fuels, relatively rights-respecting nations pursue a suicidal course, embracing expensive, unreliable "green" energy.</w:t>
      </w:r>
    </w:p>
    <w:p w14:paraId="465A1CF2" w14:textId="77777777" w:rsidR="00A445BD" w:rsidRPr="00A445BD" w:rsidRDefault="00A445BD" w:rsidP="00A445BD">
      <w:pPr>
        <w:rPr>
          <w:sz w:val="16"/>
        </w:rPr>
      </w:pPr>
      <w:r w:rsidRPr="00A445BD">
        <w:rPr>
          <w:sz w:val="22"/>
          <w:u w:val="single"/>
        </w:rPr>
        <w:t xml:space="preserve">Despite the </w:t>
      </w:r>
      <w:r w:rsidRPr="00A445BD">
        <w:rPr>
          <w:b/>
          <w:iCs/>
          <w:sz w:val="22"/>
          <w:u w:val="single"/>
        </w:rPr>
        <w:t>prominence</w:t>
      </w:r>
      <w:r w:rsidRPr="00A445BD">
        <w:rPr>
          <w:sz w:val="22"/>
          <w:u w:val="single"/>
        </w:rPr>
        <w:t xml:space="preserve"> of and </w:t>
      </w:r>
      <w:r w:rsidRPr="00A445BD">
        <w:rPr>
          <w:b/>
          <w:iCs/>
          <w:sz w:val="22"/>
          <w:u w:val="single"/>
        </w:rPr>
        <w:t xml:space="preserve">substantial influence </w:t>
      </w:r>
      <w:r w:rsidRPr="00A445BD">
        <w:rPr>
          <w:sz w:val="22"/>
          <w:u w:val="single"/>
        </w:rPr>
        <w:t>exerted by opponents</w:t>
      </w:r>
      <w:r w:rsidRPr="00A445BD">
        <w:rPr>
          <w:sz w:val="16"/>
        </w:rPr>
        <w:t xml:space="preserve"> of fossil fuels, Epstein is optimistic. He explains how </w:t>
      </w:r>
      <w:r w:rsidRPr="00A445BD">
        <w:rPr>
          <w:sz w:val="22"/>
          <w:highlight w:val="cyan"/>
          <w:u w:val="single"/>
        </w:rPr>
        <w:t>we can reverse the current trends and present</w:t>
      </w:r>
      <w:r w:rsidRPr="00A445BD">
        <w:rPr>
          <w:sz w:val="22"/>
          <w:u w:val="single"/>
        </w:rPr>
        <w:t xml:space="preserve">s a set of </w:t>
      </w:r>
      <w:r w:rsidRPr="00A445BD">
        <w:rPr>
          <w:b/>
          <w:iCs/>
          <w:sz w:val="22"/>
          <w:highlight w:val="cyan"/>
          <w:u w:val="single"/>
        </w:rPr>
        <w:t>rational</w:t>
      </w:r>
      <w:r w:rsidRPr="00A445BD">
        <w:rPr>
          <w:b/>
          <w:iCs/>
          <w:sz w:val="22"/>
          <w:u w:val="single"/>
        </w:rPr>
        <w:t xml:space="preserve"> </w:t>
      </w:r>
      <w:r w:rsidRPr="00A445BD">
        <w:rPr>
          <w:b/>
          <w:iCs/>
          <w:sz w:val="22"/>
          <w:highlight w:val="cyan"/>
          <w:u w:val="single"/>
        </w:rPr>
        <w:t>policies</w:t>
      </w:r>
      <w:r w:rsidRPr="00A445BD">
        <w:rPr>
          <w:sz w:val="16"/>
        </w:rPr>
        <w:t xml:space="preserve"> to guide concerned citizens, politicians, and governments toward ensuring responsible energy use and protecting us against potential energy dangers.</w:t>
      </w:r>
    </w:p>
    <w:p w14:paraId="0A155A8A" w14:textId="77777777" w:rsidR="00A445BD" w:rsidRPr="00A445BD" w:rsidRDefault="00A445BD" w:rsidP="00A445BD">
      <w:pPr>
        <w:keepNext/>
        <w:keepLines/>
        <w:spacing w:before="200"/>
        <w:outlineLvl w:val="3"/>
        <w:rPr>
          <w:rFonts w:eastAsiaTheme="majorEastAsia" w:cstheme="majorBidi"/>
          <w:b/>
          <w:iCs/>
          <w:sz w:val="22"/>
          <w:u w:val="single"/>
        </w:rPr>
      </w:pPr>
      <w:r w:rsidRPr="00A445BD">
        <w:rPr>
          <w:rFonts w:eastAsiaTheme="majorEastAsia" w:cstheme="majorBidi"/>
          <w:b/>
          <w:iCs/>
          <w:sz w:val="22"/>
          <w:u w:val="single"/>
        </w:rPr>
        <w:t xml:space="preserve">Renewables aren’t up for the job---Only fossil fuels allow us to continue to prosper. </w:t>
      </w:r>
    </w:p>
    <w:p w14:paraId="703F25D0" w14:textId="77777777" w:rsidR="00A445BD" w:rsidRPr="00A445BD" w:rsidRDefault="00A445BD" w:rsidP="00A445BD">
      <w:pPr>
        <w:rPr>
          <w:b/>
          <w:bCs/>
          <w:sz w:val="22"/>
        </w:rPr>
      </w:pPr>
      <w:r w:rsidRPr="00A445BD">
        <w:rPr>
          <w:sz w:val="22"/>
          <w:u w:val="single"/>
        </w:rPr>
        <w:t xml:space="preserve">John </w:t>
      </w:r>
      <w:r w:rsidRPr="00A445BD">
        <w:rPr>
          <w:b/>
          <w:bCs/>
          <w:sz w:val="22"/>
        </w:rPr>
        <w:t>Stossel 22</w:t>
      </w:r>
      <w:r w:rsidRPr="00A445BD">
        <w:t xml:space="preserve">, Writer for Orange Country Register, 03/23/2022, The false promise of renewable energy, </w:t>
      </w:r>
      <w:hyperlink r:id="rId17" w:history="1">
        <w:r w:rsidRPr="00A445BD">
          <w:t>https://www.ocregister.com/2022/03/23/the-false-promise-of-renewable-energy/</w:t>
        </w:r>
      </w:hyperlink>
      <w:r w:rsidRPr="00A445BD">
        <w:t>, eb</w:t>
      </w:r>
    </w:p>
    <w:p w14:paraId="419A99EB" w14:textId="77777777" w:rsidR="00A445BD" w:rsidRPr="00A445BD" w:rsidRDefault="00A445BD" w:rsidP="00A445BD">
      <w:pPr>
        <w:rPr>
          <w:sz w:val="22"/>
          <w:u w:val="single"/>
        </w:rPr>
      </w:pPr>
    </w:p>
    <w:p w14:paraId="630FA1DD" w14:textId="77777777" w:rsidR="00A445BD" w:rsidRPr="00A445BD" w:rsidRDefault="00A445BD" w:rsidP="00A445BD">
      <w:pPr>
        <w:rPr>
          <w:sz w:val="16"/>
        </w:rPr>
      </w:pPr>
      <w:r w:rsidRPr="00A445BD">
        <w:rPr>
          <w:sz w:val="22"/>
          <w:u w:val="single"/>
        </w:rPr>
        <w:t>The “</w:t>
      </w:r>
      <w:r w:rsidRPr="00A445BD">
        <w:rPr>
          <w:b/>
          <w:iCs/>
          <w:sz w:val="22"/>
          <w:highlight w:val="cyan"/>
          <w:u w:val="single"/>
        </w:rPr>
        <w:t>Greens</w:t>
      </w:r>
      <w:r w:rsidRPr="00A445BD">
        <w:rPr>
          <w:sz w:val="22"/>
          <w:highlight w:val="cyan"/>
          <w:u w:val="single"/>
        </w:rPr>
        <w:t xml:space="preserve">” promise </w:t>
      </w:r>
      <w:r w:rsidRPr="00A445BD">
        <w:rPr>
          <w:b/>
          <w:iCs/>
          <w:sz w:val="22"/>
          <w:highlight w:val="cyan"/>
          <w:u w:val="single"/>
        </w:rPr>
        <w:t>renewables</w:t>
      </w:r>
      <w:r w:rsidRPr="00A445BD">
        <w:rPr>
          <w:sz w:val="16"/>
        </w:rPr>
        <w:t xml:space="preserve">, solar and wind power, </w:t>
      </w:r>
      <w:r w:rsidRPr="00A445BD">
        <w:rPr>
          <w:sz w:val="22"/>
          <w:u w:val="single"/>
        </w:rPr>
        <w:t xml:space="preserve">will </w:t>
      </w:r>
      <w:r w:rsidRPr="00A445BD">
        <w:rPr>
          <w:sz w:val="22"/>
          <w:highlight w:val="cyan"/>
          <w:u w:val="single"/>
        </w:rPr>
        <w:t xml:space="preserve">replace </w:t>
      </w:r>
      <w:r w:rsidRPr="00A445BD">
        <w:rPr>
          <w:b/>
          <w:iCs/>
          <w:sz w:val="22"/>
          <w:highlight w:val="cyan"/>
          <w:u w:val="single"/>
        </w:rPr>
        <w:t>fossil fuels</w:t>
      </w:r>
      <w:r w:rsidRPr="00A445BD">
        <w:rPr>
          <w:sz w:val="16"/>
        </w:rPr>
        <w:t>. After all, the wind and sun are free, and they don’t pollute!</w:t>
      </w:r>
    </w:p>
    <w:p w14:paraId="69C17ECA" w14:textId="77777777" w:rsidR="00A445BD" w:rsidRPr="00A445BD" w:rsidRDefault="00A445BD" w:rsidP="00A445BD">
      <w:r w:rsidRPr="00A445BD">
        <w:t>Oops.</w:t>
      </w:r>
    </w:p>
    <w:p w14:paraId="3F29ED9D" w14:textId="77777777" w:rsidR="00A445BD" w:rsidRPr="00A445BD" w:rsidRDefault="00A445BD" w:rsidP="00A445BD">
      <w:pPr>
        <w:rPr>
          <w:sz w:val="16"/>
        </w:rPr>
      </w:pPr>
      <w:r w:rsidRPr="00A445BD">
        <w:rPr>
          <w:sz w:val="16"/>
        </w:rPr>
        <w:t xml:space="preserve">Now </w:t>
      </w:r>
      <w:r w:rsidRPr="00A445BD">
        <w:rPr>
          <w:sz w:val="22"/>
          <w:highlight w:val="cyan"/>
          <w:u w:val="single"/>
        </w:rPr>
        <w:t xml:space="preserve">countries that </w:t>
      </w:r>
      <w:r w:rsidRPr="00A445BD">
        <w:rPr>
          <w:b/>
          <w:iCs/>
          <w:sz w:val="22"/>
          <w:highlight w:val="cyan"/>
          <w:u w:val="single"/>
        </w:rPr>
        <w:t>embraced renewables</w:t>
      </w:r>
      <w:r w:rsidRPr="00A445BD">
        <w:rPr>
          <w:sz w:val="22"/>
          <w:u w:val="single"/>
        </w:rPr>
        <w:t xml:space="preserve"> are </w:t>
      </w:r>
      <w:r w:rsidRPr="00A445BD">
        <w:rPr>
          <w:sz w:val="22"/>
          <w:highlight w:val="cyan"/>
          <w:u w:val="single"/>
        </w:rPr>
        <w:t>so desperate for power</w:t>
      </w:r>
      <w:r w:rsidRPr="00A445BD">
        <w:rPr>
          <w:sz w:val="22"/>
          <w:u w:val="single"/>
        </w:rPr>
        <w:t xml:space="preserve"> that </w:t>
      </w:r>
      <w:r w:rsidRPr="00A445BD">
        <w:rPr>
          <w:sz w:val="22"/>
          <w:highlight w:val="cyan"/>
          <w:u w:val="single"/>
        </w:rPr>
        <w:t>they</w:t>
      </w:r>
      <w:r w:rsidRPr="00A445BD">
        <w:rPr>
          <w:sz w:val="22"/>
          <w:u w:val="single"/>
        </w:rPr>
        <w:t xml:space="preserve"> eagerly </w:t>
      </w:r>
      <w:r w:rsidRPr="00A445BD">
        <w:rPr>
          <w:b/>
          <w:iCs/>
          <w:sz w:val="22"/>
          <w:highlight w:val="cyan"/>
          <w:u w:val="single"/>
        </w:rPr>
        <w:t>import coal</w:t>
      </w:r>
      <w:r w:rsidRPr="00A445BD">
        <w:rPr>
          <w:sz w:val="16"/>
        </w:rPr>
        <w:t>, the worst polluter of all!</w:t>
      </w:r>
    </w:p>
    <w:p w14:paraId="468D7EE5" w14:textId="77777777" w:rsidR="00A445BD" w:rsidRPr="00A445BD" w:rsidRDefault="00A445BD" w:rsidP="00A445BD">
      <w:pPr>
        <w:rPr>
          <w:sz w:val="16"/>
        </w:rPr>
      </w:pPr>
      <w:r w:rsidRPr="00A445BD">
        <w:rPr>
          <w:sz w:val="16"/>
        </w:rPr>
        <w:t xml:space="preserve">Do they apologize? No. </w:t>
      </w:r>
      <w:r w:rsidRPr="00A445BD">
        <w:rPr>
          <w:b/>
          <w:iCs/>
          <w:sz w:val="22"/>
          <w:u w:val="single"/>
        </w:rPr>
        <w:t>Greens never apologize</w:t>
      </w:r>
      <w:r w:rsidRPr="00A445BD">
        <w:rPr>
          <w:sz w:val="16"/>
        </w:rPr>
        <w:t>.</w:t>
      </w:r>
    </w:p>
    <w:p w14:paraId="3D49EF62" w14:textId="77777777" w:rsidR="00A445BD" w:rsidRPr="00A445BD" w:rsidRDefault="00A445BD" w:rsidP="00A445BD">
      <w:pPr>
        <w:rPr>
          <w:sz w:val="16"/>
          <w:szCs w:val="16"/>
        </w:rPr>
      </w:pPr>
      <w:r w:rsidRPr="00A445BD">
        <w:rPr>
          <w:sz w:val="16"/>
          <w:szCs w:val="16"/>
        </w:rPr>
        <w:t>Germany was a leader in renewable energy, so confident in solar and wind power that they closed half their nuclear plants.</w:t>
      </w:r>
    </w:p>
    <w:p w14:paraId="5871546C" w14:textId="77777777" w:rsidR="00A445BD" w:rsidRPr="00A445BD" w:rsidRDefault="00A445BD" w:rsidP="00A445BD">
      <w:pPr>
        <w:rPr>
          <w:sz w:val="16"/>
          <w:szCs w:val="16"/>
        </w:rPr>
      </w:pPr>
      <w:r w:rsidRPr="00A445BD">
        <w:rPr>
          <w:sz w:val="16"/>
          <w:szCs w:val="16"/>
        </w:rPr>
        <w:t>Oops.</w:t>
      </w:r>
    </w:p>
    <w:p w14:paraId="0EC09A90" w14:textId="77777777" w:rsidR="00A445BD" w:rsidRPr="00A445BD" w:rsidRDefault="00A445BD" w:rsidP="00A445BD">
      <w:pPr>
        <w:rPr>
          <w:sz w:val="16"/>
        </w:rPr>
      </w:pPr>
      <w:r w:rsidRPr="00A445BD">
        <w:rPr>
          <w:sz w:val="16"/>
        </w:rPr>
        <w:t xml:space="preserve">That leaves </w:t>
      </w:r>
      <w:r w:rsidRPr="00A445BD">
        <w:rPr>
          <w:sz w:val="22"/>
          <w:u w:val="single"/>
        </w:rPr>
        <w:t xml:space="preserve">Germans so short of power that </w:t>
      </w:r>
      <w:r w:rsidRPr="00A445BD">
        <w:rPr>
          <w:b/>
          <w:iCs/>
          <w:sz w:val="22"/>
          <w:highlight w:val="cyan"/>
          <w:u w:val="single"/>
        </w:rPr>
        <w:t>Germans</w:t>
      </w:r>
      <w:r w:rsidRPr="00A445BD">
        <w:rPr>
          <w:sz w:val="22"/>
          <w:highlight w:val="cyan"/>
          <w:u w:val="single"/>
        </w:rPr>
        <w:t xml:space="preserve"> are now </w:t>
      </w:r>
      <w:r w:rsidRPr="00A445BD">
        <w:rPr>
          <w:b/>
          <w:iCs/>
          <w:sz w:val="22"/>
          <w:highlight w:val="cyan"/>
          <w:u w:val="single"/>
        </w:rPr>
        <w:t>desperate</w:t>
      </w:r>
      <w:r w:rsidRPr="00A445BD">
        <w:rPr>
          <w:sz w:val="22"/>
          <w:highlight w:val="cyan"/>
          <w:u w:val="single"/>
        </w:rPr>
        <w:t xml:space="preserve"> to buy fossil fuels</w:t>
      </w:r>
      <w:r w:rsidRPr="00A445BD">
        <w:rPr>
          <w:sz w:val="22"/>
          <w:u w:val="single"/>
        </w:rPr>
        <w:t xml:space="preserve"> from Russia</w:t>
      </w:r>
      <w:r w:rsidRPr="00A445BD">
        <w:rPr>
          <w:sz w:val="16"/>
        </w:rPr>
        <w:t xml:space="preserve">. Even worse, </w:t>
      </w:r>
      <w:r w:rsidRPr="00A445BD">
        <w:rPr>
          <w:sz w:val="22"/>
          <w:u w:val="single"/>
        </w:rPr>
        <w:t xml:space="preserve">pollution-wise, </w:t>
      </w:r>
      <w:r w:rsidRPr="00A445BD">
        <w:rPr>
          <w:b/>
          <w:iCs/>
          <w:sz w:val="22"/>
          <w:highlight w:val="cyan"/>
          <w:u w:val="single"/>
        </w:rPr>
        <w:t xml:space="preserve">high pollution coal </w:t>
      </w:r>
      <w:r w:rsidRPr="00A445BD">
        <w:rPr>
          <w:sz w:val="22"/>
          <w:highlight w:val="cyan"/>
          <w:u w:val="single"/>
        </w:rPr>
        <w:t>now tops</w:t>
      </w:r>
      <w:r w:rsidRPr="00A445BD">
        <w:rPr>
          <w:sz w:val="22"/>
          <w:u w:val="single"/>
        </w:rPr>
        <w:t xml:space="preserve"> wind</w:t>
      </w:r>
      <w:r w:rsidRPr="00A445BD">
        <w:rPr>
          <w:sz w:val="16"/>
        </w:rPr>
        <w:t xml:space="preserve"> as Germany’s biggest electricity source. That’s really disgusting.</w:t>
      </w:r>
    </w:p>
    <w:p w14:paraId="0DF64C4D" w14:textId="77777777" w:rsidR="00A445BD" w:rsidRPr="00A445BD" w:rsidRDefault="00A445BD" w:rsidP="00A445BD">
      <w:pPr>
        <w:rPr>
          <w:sz w:val="16"/>
        </w:rPr>
      </w:pPr>
      <w:r w:rsidRPr="00A445BD">
        <w:rPr>
          <w:sz w:val="16"/>
        </w:rPr>
        <w:t xml:space="preserve">Then, even after putting all that soot in the air, </w:t>
      </w:r>
      <w:r w:rsidRPr="00A445BD">
        <w:rPr>
          <w:b/>
          <w:iCs/>
          <w:sz w:val="22"/>
          <w:highlight w:val="cyan"/>
          <w:u w:val="single"/>
        </w:rPr>
        <w:t>Germans</w:t>
      </w:r>
      <w:r w:rsidRPr="00A445BD">
        <w:rPr>
          <w:sz w:val="22"/>
          <w:u w:val="single"/>
        </w:rPr>
        <w:t xml:space="preserve"> pay more than </w:t>
      </w:r>
      <w:r w:rsidRPr="00A445BD">
        <w:rPr>
          <w:b/>
          <w:iCs/>
          <w:sz w:val="22"/>
          <w:u w:val="single"/>
        </w:rPr>
        <w:t>triple</w:t>
      </w:r>
      <w:r w:rsidRPr="00A445BD">
        <w:rPr>
          <w:sz w:val="22"/>
          <w:u w:val="single"/>
        </w:rPr>
        <w:t xml:space="preserve"> what </w:t>
      </w:r>
      <w:r w:rsidRPr="00A445BD">
        <w:rPr>
          <w:b/>
          <w:iCs/>
          <w:sz w:val="22"/>
          <w:u w:val="single"/>
        </w:rPr>
        <w:t>Americans</w:t>
      </w:r>
      <w:r w:rsidRPr="00A445BD">
        <w:rPr>
          <w:sz w:val="22"/>
          <w:u w:val="single"/>
        </w:rPr>
        <w:t xml:space="preserve"> pay for electricity</w:t>
      </w:r>
      <w:r w:rsidRPr="00A445BD">
        <w:rPr>
          <w:sz w:val="16"/>
        </w:rPr>
        <w:t>.</w:t>
      </w:r>
    </w:p>
    <w:p w14:paraId="3CD9CC1D" w14:textId="77777777" w:rsidR="00A445BD" w:rsidRPr="00A445BD" w:rsidRDefault="00A445BD" w:rsidP="00A445BD">
      <w:pPr>
        <w:rPr>
          <w:sz w:val="16"/>
          <w:szCs w:val="16"/>
        </w:rPr>
      </w:pPr>
      <w:r w:rsidRPr="00A445BD">
        <w:rPr>
          <w:sz w:val="16"/>
          <w:szCs w:val="16"/>
        </w:rPr>
        <w:t>For my new video, I confront German-born environmentalist Johanna Neumann of Environment America, a group that lobbies for 100% renewable energy.</w:t>
      </w:r>
    </w:p>
    <w:p w14:paraId="0A783979" w14:textId="77777777" w:rsidR="00A445BD" w:rsidRPr="00A445BD" w:rsidRDefault="00A445BD" w:rsidP="00A445BD">
      <w:pPr>
        <w:rPr>
          <w:sz w:val="16"/>
        </w:rPr>
      </w:pPr>
      <w:r w:rsidRPr="00A445BD">
        <w:rPr>
          <w:sz w:val="22"/>
          <w:u w:val="single"/>
        </w:rPr>
        <w:t xml:space="preserve">I point out that despite </w:t>
      </w:r>
      <w:r w:rsidRPr="00A445BD">
        <w:rPr>
          <w:b/>
          <w:iCs/>
          <w:sz w:val="22"/>
          <w:u w:val="single"/>
        </w:rPr>
        <w:t>massive subsidies</w:t>
      </w:r>
      <w:r w:rsidRPr="00A445BD">
        <w:rPr>
          <w:sz w:val="22"/>
          <w:u w:val="single"/>
        </w:rPr>
        <w:t xml:space="preserve">, her beloved </w:t>
      </w:r>
      <w:r w:rsidRPr="00A445BD">
        <w:rPr>
          <w:b/>
          <w:iCs/>
          <w:sz w:val="22"/>
          <w:u w:val="single"/>
        </w:rPr>
        <w:t>renewables</w:t>
      </w:r>
      <w:r w:rsidRPr="00A445BD">
        <w:rPr>
          <w:sz w:val="22"/>
          <w:u w:val="single"/>
        </w:rPr>
        <w:t xml:space="preserve"> still provide just </w:t>
      </w:r>
      <w:r w:rsidRPr="00A445BD">
        <w:rPr>
          <w:b/>
          <w:iCs/>
          <w:sz w:val="22"/>
          <w:u w:val="single"/>
        </w:rPr>
        <w:t>12% of our power</w:t>
      </w:r>
      <w:r w:rsidRPr="00A445BD">
        <w:rPr>
          <w:sz w:val="16"/>
        </w:rPr>
        <w:t>. She responds, “Saying renewables are not yet powering our utility grid is like critiquing a 2-year-old for not being able to run a marathon.”</w:t>
      </w:r>
    </w:p>
    <w:p w14:paraId="41418EA1" w14:textId="77777777" w:rsidR="00A445BD" w:rsidRPr="00A445BD" w:rsidRDefault="00A445BD" w:rsidP="00A445BD">
      <w:pPr>
        <w:rPr>
          <w:sz w:val="16"/>
          <w:szCs w:val="16"/>
        </w:rPr>
      </w:pPr>
      <w:r w:rsidRPr="00A445BD">
        <w:rPr>
          <w:sz w:val="16"/>
          <w:szCs w:val="16"/>
        </w:rPr>
        <w:t>A 2-year-old? I don’t want to meet that kid. Renewables have been subsidized for 40 years, not two.</w:t>
      </w:r>
    </w:p>
    <w:p w14:paraId="0B098EC2" w14:textId="77777777" w:rsidR="00A445BD" w:rsidRPr="00A445BD" w:rsidRDefault="00A445BD" w:rsidP="00A445BD">
      <w:pPr>
        <w:rPr>
          <w:sz w:val="16"/>
          <w:szCs w:val="16"/>
        </w:rPr>
      </w:pPr>
      <w:r w:rsidRPr="00A445BD">
        <w:rPr>
          <w:sz w:val="16"/>
          <w:szCs w:val="16"/>
        </w:rPr>
        <w:t>“How we spend our taxes ought to be a reflection of our values,” Neumann adds. “Americans … love renewable energy.”</w:t>
      </w:r>
    </w:p>
    <w:p w14:paraId="08B65AE8" w14:textId="77777777" w:rsidR="00A445BD" w:rsidRPr="00A445BD" w:rsidRDefault="00A445BD" w:rsidP="00A445BD">
      <w:pPr>
        <w:rPr>
          <w:sz w:val="16"/>
          <w:szCs w:val="16"/>
        </w:rPr>
      </w:pPr>
      <w:r w:rsidRPr="00A445BD">
        <w:rPr>
          <w:sz w:val="16"/>
          <w:szCs w:val="16"/>
        </w:rPr>
        <w:t>Yes, I suppose we do. We like the idea of it. I put solar panels on my roof. I’d be a sucker not to. Massachusetts takes money from other state residents to give me a tax break on solar panels.</w:t>
      </w:r>
    </w:p>
    <w:p w14:paraId="56CA331F" w14:textId="77777777" w:rsidR="00A445BD" w:rsidRPr="00A445BD" w:rsidRDefault="00A445BD" w:rsidP="00A445BD">
      <w:pPr>
        <w:rPr>
          <w:sz w:val="16"/>
          <w:szCs w:val="16"/>
        </w:rPr>
      </w:pPr>
      <w:r w:rsidRPr="00A445BD">
        <w:rPr>
          <w:sz w:val="16"/>
          <w:szCs w:val="16"/>
        </w:rPr>
        <w:t>Still, in winter, when the sun is low, or my panels are covered by snow, I get nothing from my solar panels.</w:t>
      </w:r>
    </w:p>
    <w:p w14:paraId="261818FC" w14:textId="77777777" w:rsidR="00A445BD" w:rsidRPr="00A445BD" w:rsidRDefault="00A445BD" w:rsidP="00A445BD">
      <w:pPr>
        <w:rPr>
          <w:sz w:val="16"/>
          <w:szCs w:val="16"/>
        </w:rPr>
      </w:pPr>
      <w:r w:rsidRPr="00A445BD">
        <w:rPr>
          <w:sz w:val="16"/>
          <w:szCs w:val="16"/>
        </w:rPr>
        <w:t>What kind of energy solution is that? People need energy when it’s cloudy, too. They also need it when the wind doesn’t blow.</w:t>
      </w:r>
    </w:p>
    <w:p w14:paraId="05834488" w14:textId="77777777" w:rsidR="00A445BD" w:rsidRPr="00A445BD" w:rsidRDefault="00A445BD" w:rsidP="00A445BD">
      <w:pPr>
        <w:rPr>
          <w:sz w:val="16"/>
          <w:szCs w:val="16"/>
        </w:rPr>
      </w:pPr>
      <w:r w:rsidRPr="00A445BD">
        <w:rPr>
          <w:sz w:val="16"/>
          <w:szCs w:val="16"/>
        </w:rPr>
        <w:t>“When the sun goes down … offshore winds get cranked up,” says Neumann.</w:t>
      </w:r>
    </w:p>
    <w:p w14:paraId="17E8C5BD" w14:textId="77777777" w:rsidR="00A445BD" w:rsidRPr="00A445BD" w:rsidRDefault="00A445BD" w:rsidP="00A445BD">
      <w:pPr>
        <w:rPr>
          <w:sz w:val="16"/>
          <w:szCs w:val="16"/>
        </w:rPr>
      </w:pPr>
      <w:r w:rsidRPr="00A445BD">
        <w:rPr>
          <w:sz w:val="16"/>
          <w:szCs w:val="16"/>
        </w:rPr>
        <w:t>No, they don’t!</w:t>
      </w:r>
    </w:p>
    <w:p w14:paraId="57F69D34" w14:textId="77777777" w:rsidR="00A445BD" w:rsidRPr="00A445BD" w:rsidRDefault="00A445BD" w:rsidP="00A445BD">
      <w:pPr>
        <w:rPr>
          <w:sz w:val="16"/>
          <w:szCs w:val="16"/>
        </w:rPr>
      </w:pPr>
      <w:r w:rsidRPr="00A445BD">
        <w:rPr>
          <w:sz w:val="16"/>
          <w:szCs w:val="16"/>
        </w:rPr>
        <w:t>“The wind doesn’t always come up when the sun goes down,” I point out.</w:t>
      </w:r>
    </w:p>
    <w:p w14:paraId="2AF9C0EA" w14:textId="77777777" w:rsidR="00A445BD" w:rsidRPr="00A445BD" w:rsidRDefault="00A445BD" w:rsidP="00A445BD">
      <w:pPr>
        <w:rPr>
          <w:sz w:val="16"/>
          <w:szCs w:val="16"/>
        </w:rPr>
      </w:pPr>
      <w:r w:rsidRPr="00A445BD">
        <w:rPr>
          <w:sz w:val="16"/>
          <w:szCs w:val="16"/>
        </w:rPr>
        <w:t>“Renewables are clearly better,” Neumann replies.</w:t>
      </w:r>
    </w:p>
    <w:p w14:paraId="4A6A8F7F" w14:textId="77777777" w:rsidR="00A445BD" w:rsidRPr="00A445BD" w:rsidRDefault="00A445BD" w:rsidP="00A445BD">
      <w:pPr>
        <w:rPr>
          <w:sz w:val="16"/>
          <w:szCs w:val="16"/>
        </w:rPr>
      </w:pPr>
      <w:r w:rsidRPr="00A445BD">
        <w:rPr>
          <w:sz w:val="16"/>
          <w:szCs w:val="16"/>
        </w:rPr>
        <w:t>She says we’ll solve renewable energy’s inconsistency by doing things like storing energy in batteries.</w:t>
      </w:r>
    </w:p>
    <w:p w14:paraId="750FE7B4" w14:textId="77777777" w:rsidR="00A445BD" w:rsidRPr="00A445BD" w:rsidRDefault="00A445BD" w:rsidP="00A445BD">
      <w:pPr>
        <w:rPr>
          <w:sz w:val="16"/>
          <w:szCs w:val="16"/>
        </w:rPr>
      </w:pPr>
      <w:r w:rsidRPr="00A445BD">
        <w:rPr>
          <w:sz w:val="16"/>
          <w:szCs w:val="16"/>
        </w:rPr>
        <w:t>Well, yes, a battery that holds energy for weeks would make renewables work. But it doesn’t exist.</w:t>
      </w:r>
    </w:p>
    <w:p w14:paraId="7E38EC28" w14:textId="77777777" w:rsidR="00A445BD" w:rsidRPr="00A445BD" w:rsidRDefault="00A445BD" w:rsidP="00A445BD">
      <w:pPr>
        <w:rPr>
          <w:sz w:val="16"/>
          <w:szCs w:val="16"/>
        </w:rPr>
      </w:pPr>
      <w:r w:rsidRPr="00A445BD">
        <w:rPr>
          <w:sz w:val="16"/>
          <w:szCs w:val="16"/>
        </w:rPr>
        <w:t>“This is just a total fantasy, which is why nobody has done it anywhere, ever!” says Alex Epstein, author of “The Moral Case for Fossil Fuels.”</w:t>
      </w:r>
    </w:p>
    <w:p w14:paraId="68C8BFD4" w14:textId="77777777" w:rsidR="00A445BD" w:rsidRPr="00A445BD" w:rsidRDefault="00A445BD" w:rsidP="00A445BD">
      <w:pPr>
        <w:rPr>
          <w:sz w:val="16"/>
        </w:rPr>
      </w:pPr>
      <w:r w:rsidRPr="00A445BD">
        <w:rPr>
          <w:b/>
          <w:iCs/>
          <w:sz w:val="22"/>
          <w:highlight w:val="cyan"/>
          <w:u w:val="single"/>
        </w:rPr>
        <w:t>Fossil fuels are moral</w:t>
      </w:r>
      <w:r w:rsidRPr="00A445BD">
        <w:rPr>
          <w:sz w:val="16"/>
        </w:rPr>
        <w:t xml:space="preserve">, Epstein correctly points out, because </w:t>
      </w:r>
      <w:r w:rsidRPr="00A445BD">
        <w:rPr>
          <w:sz w:val="22"/>
          <w:highlight w:val="cyan"/>
          <w:u w:val="single"/>
        </w:rPr>
        <w:t xml:space="preserve">human </w:t>
      </w:r>
      <w:r w:rsidRPr="00A445BD">
        <w:rPr>
          <w:b/>
          <w:iCs/>
          <w:sz w:val="22"/>
          <w:highlight w:val="cyan"/>
          <w:u w:val="single"/>
        </w:rPr>
        <w:t>flourishing</w:t>
      </w:r>
      <w:r w:rsidRPr="00A445BD">
        <w:rPr>
          <w:sz w:val="22"/>
          <w:highlight w:val="cyan"/>
          <w:u w:val="single"/>
        </w:rPr>
        <w:t xml:space="preserve"> depends on them</w:t>
      </w:r>
      <w:r w:rsidRPr="00A445BD">
        <w:rPr>
          <w:sz w:val="16"/>
        </w:rPr>
        <w:t>.</w:t>
      </w:r>
    </w:p>
    <w:p w14:paraId="7874073F" w14:textId="77777777" w:rsidR="00A445BD" w:rsidRPr="00A445BD" w:rsidRDefault="00A445BD" w:rsidP="00A445BD">
      <w:pPr>
        <w:rPr>
          <w:sz w:val="16"/>
          <w:szCs w:val="16"/>
        </w:rPr>
      </w:pPr>
      <w:r w:rsidRPr="00A445BD">
        <w:rPr>
          <w:sz w:val="16"/>
          <w:szCs w:val="16"/>
        </w:rPr>
        <w:t>Abundant fossil fuels are especially important for poor people.</w:t>
      </w:r>
    </w:p>
    <w:p w14:paraId="1646F6EC" w14:textId="77777777" w:rsidR="00A445BD" w:rsidRPr="00A445BD" w:rsidRDefault="00A445BD" w:rsidP="00A445BD">
      <w:pPr>
        <w:rPr>
          <w:sz w:val="22"/>
          <w:u w:val="single"/>
        </w:rPr>
      </w:pPr>
      <w:r w:rsidRPr="00A445BD">
        <w:rPr>
          <w:sz w:val="16"/>
        </w:rPr>
        <w:t>“</w:t>
      </w:r>
      <w:r w:rsidRPr="00A445BD">
        <w:rPr>
          <w:sz w:val="22"/>
          <w:highlight w:val="cyan"/>
          <w:u w:val="single"/>
        </w:rPr>
        <w:t>Three billion people in the world</w:t>
      </w:r>
      <w:r w:rsidRPr="00A445BD">
        <w:rPr>
          <w:sz w:val="22"/>
          <w:u w:val="single"/>
        </w:rPr>
        <w:t xml:space="preserve"> still </w:t>
      </w:r>
      <w:r w:rsidRPr="00A445BD">
        <w:rPr>
          <w:sz w:val="22"/>
          <w:highlight w:val="cyan"/>
          <w:u w:val="single"/>
        </w:rPr>
        <w:t xml:space="preserve">use less </w:t>
      </w:r>
      <w:r w:rsidRPr="00A445BD">
        <w:rPr>
          <w:b/>
          <w:iCs/>
          <w:sz w:val="22"/>
          <w:highlight w:val="cyan"/>
          <w:u w:val="single"/>
        </w:rPr>
        <w:t>electricity</w:t>
      </w:r>
      <w:r w:rsidRPr="00A445BD">
        <w:rPr>
          <w:sz w:val="22"/>
          <w:highlight w:val="cyan"/>
          <w:u w:val="single"/>
        </w:rPr>
        <w:t xml:space="preserve"> than a</w:t>
      </w:r>
      <w:r w:rsidRPr="00A445BD">
        <w:rPr>
          <w:sz w:val="22"/>
          <w:u w:val="single"/>
        </w:rPr>
        <w:t xml:space="preserve"> typical </w:t>
      </w:r>
      <w:r w:rsidRPr="00A445BD">
        <w:rPr>
          <w:b/>
          <w:iCs/>
          <w:sz w:val="22"/>
          <w:highlight w:val="cyan"/>
          <w:u w:val="single"/>
        </w:rPr>
        <w:t>American refrigerator</w:t>
      </w:r>
      <w:r w:rsidRPr="00A445BD">
        <w:rPr>
          <w:sz w:val="16"/>
        </w:rPr>
        <w:t xml:space="preserve">. Are we going to allow them to have </w:t>
      </w:r>
      <w:r w:rsidRPr="00A445BD">
        <w:rPr>
          <w:b/>
          <w:iCs/>
          <w:sz w:val="22"/>
          <w:highlight w:val="cyan"/>
          <w:u w:val="single"/>
        </w:rPr>
        <w:t>a modern life</w:t>
      </w:r>
      <w:r w:rsidRPr="00A445BD">
        <w:rPr>
          <w:sz w:val="16"/>
        </w:rPr>
        <w:t xml:space="preserve">? Because that’s going to </w:t>
      </w:r>
      <w:r w:rsidRPr="00A445BD">
        <w:rPr>
          <w:sz w:val="22"/>
          <w:highlight w:val="cyan"/>
          <w:u w:val="single"/>
        </w:rPr>
        <w:t>depend on fossil fuels</w:t>
      </w:r>
      <w:r w:rsidRPr="00A445BD">
        <w:rPr>
          <w:sz w:val="22"/>
          <w:u w:val="single"/>
        </w:rPr>
        <w:t>.”</w:t>
      </w:r>
    </w:p>
    <w:p w14:paraId="3B7B791A" w14:textId="77777777" w:rsidR="00A445BD" w:rsidRPr="00A445BD" w:rsidRDefault="00A445BD" w:rsidP="00A445BD">
      <w:pPr>
        <w:rPr>
          <w:sz w:val="16"/>
        </w:rPr>
      </w:pPr>
      <w:r w:rsidRPr="00A445BD">
        <w:rPr>
          <w:sz w:val="16"/>
        </w:rPr>
        <w:t xml:space="preserve">Even if climate change becomes a serious problem, </w:t>
      </w:r>
      <w:r w:rsidRPr="00A445BD">
        <w:rPr>
          <w:sz w:val="22"/>
          <w:u w:val="single"/>
        </w:rPr>
        <w:t>fossil fuels reduce its harm by making us prosperous enough to afford protection</w:t>
      </w:r>
      <w:r w:rsidRPr="00A445BD">
        <w:rPr>
          <w:sz w:val="16"/>
        </w:rPr>
        <w:t xml:space="preserve"> against the climate.</w:t>
      </w:r>
    </w:p>
    <w:p w14:paraId="0AE1AB39" w14:textId="77777777" w:rsidR="00A445BD" w:rsidRPr="00A445BD" w:rsidRDefault="00A445BD" w:rsidP="00A445BD">
      <w:pPr>
        <w:rPr>
          <w:sz w:val="16"/>
        </w:rPr>
      </w:pPr>
      <w:r w:rsidRPr="00A445BD">
        <w:rPr>
          <w:sz w:val="16"/>
        </w:rPr>
        <w:t xml:space="preserve">“We have </w:t>
      </w:r>
      <w:r w:rsidRPr="00A445BD">
        <w:rPr>
          <w:sz w:val="22"/>
          <w:u w:val="single"/>
        </w:rPr>
        <w:t xml:space="preserve">a </w:t>
      </w:r>
      <w:r w:rsidRPr="00A445BD">
        <w:rPr>
          <w:b/>
          <w:iCs/>
          <w:sz w:val="22"/>
          <w:u w:val="single"/>
        </w:rPr>
        <w:t>98% decline</w:t>
      </w:r>
      <w:r w:rsidRPr="00A445BD">
        <w:rPr>
          <w:sz w:val="22"/>
          <w:u w:val="single"/>
        </w:rPr>
        <w:t xml:space="preserve"> in climate-related disaster</w:t>
      </w:r>
      <w:r w:rsidRPr="00A445BD">
        <w:rPr>
          <w:sz w:val="16"/>
        </w:rPr>
        <w:t xml:space="preserve"> deaths over the last 100 years,” Epstein points out.</w:t>
      </w:r>
    </w:p>
    <w:p w14:paraId="0E7255D8" w14:textId="77777777" w:rsidR="00A445BD" w:rsidRPr="00A445BD" w:rsidRDefault="00A445BD" w:rsidP="00A445BD">
      <w:pPr>
        <w:rPr>
          <w:sz w:val="22"/>
          <w:u w:val="single"/>
        </w:rPr>
      </w:pPr>
      <w:r w:rsidRPr="00A445BD">
        <w:rPr>
          <w:sz w:val="16"/>
        </w:rPr>
        <w:t xml:space="preserve">A 98% drop in deaths! This is the amazing untold story of fossil fuels and their benefits. Because </w:t>
      </w:r>
      <w:r w:rsidRPr="00A445BD">
        <w:rPr>
          <w:sz w:val="22"/>
          <w:u w:val="single"/>
        </w:rPr>
        <w:t xml:space="preserve">oil and natural gas so efficiently provide power, heat homes when it’s freezing, pump water during droughts, etc., </w:t>
      </w:r>
      <w:r w:rsidRPr="00A445BD">
        <w:rPr>
          <w:b/>
          <w:iCs/>
          <w:sz w:val="22"/>
          <w:highlight w:val="cyan"/>
          <w:u w:val="single"/>
        </w:rPr>
        <w:t>millions thrive</w:t>
      </w:r>
      <w:r w:rsidRPr="00A445BD">
        <w:rPr>
          <w:sz w:val="22"/>
          <w:highlight w:val="cyan"/>
          <w:u w:val="single"/>
        </w:rPr>
        <w:t>, despite problems</w:t>
      </w:r>
      <w:r w:rsidRPr="00A445BD">
        <w:rPr>
          <w:sz w:val="22"/>
          <w:u w:val="single"/>
        </w:rPr>
        <w:t xml:space="preserve"> like </w:t>
      </w:r>
      <w:r w:rsidRPr="00A445BD">
        <w:rPr>
          <w:b/>
          <w:iCs/>
          <w:sz w:val="22"/>
          <w:u w:val="single"/>
        </w:rPr>
        <w:t>climate change</w:t>
      </w:r>
      <w:r w:rsidRPr="00A445BD">
        <w:rPr>
          <w:sz w:val="22"/>
          <w:u w:val="single"/>
        </w:rPr>
        <w:t>.</w:t>
      </w:r>
    </w:p>
    <w:p w14:paraId="5353F26B" w14:textId="77777777" w:rsidR="00A445BD" w:rsidRPr="00A445BD" w:rsidRDefault="00A445BD" w:rsidP="00A445BD">
      <w:pPr>
        <w:rPr>
          <w:sz w:val="16"/>
        </w:rPr>
      </w:pPr>
      <w:r w:rsidRPr="00A445BD">
        <w:rPr>
          <w:sz w:val="16"/>
        </w:rPr>
        <w:t>Thanks to fossil fuels, “</w:t>
      </w:r>
      <w:r w:rsidRPr="00A445BD">
        <w:rPr>
          <w:sz w:val="22"/>
          <w:highlight w:val="cyan"/>
          <w:u w:val="single"/>
        </w:rPr>
        <w:t>We have this amazing productive ability</w:t>
      </w:r>
      <w:r w:rsidRPr="00A445BD">
        <w:rPr>
          <w:sz w:val="16"/>
        </w:rPr>
        <w:t>,” says Epstein. “</w:t>
      </w:r>
      <w:r w:rsidRPr="00A445BD">
        <w:rPr>
          <w:sz w:val="22"/>
          <w:u w:val="single"/>
        </w:rPr>
        <w:t>That’s the only reason we experience the planet as livable</w:t>
      </w:r>
      <w:r w:rsidRPr="00A445BD">
        <w:rPr>
          <w:sz w:val="16"/>
        </w:rPr>
        <w:t>.”</w:t>
      </w:r>
    </w:p>
    <w:p w14:paraId="5687E07D" w14:textId="77777777" w:rsidR="00A445BD" w:rsidRPr="00A445BD" w:rsidRDefault="00A445BD" w:rsidP="00A445BD">
      <w:pPr>
        <w:rPr>
          <w:sz w:val="16"/>
          <w:szCs w:val="16"/>
        </w:rPr>
      </w:pPr>
      <w:r w:rsidRPr="00A445BD">
        <w:rPr>
          <w:sz w:val="16"/>
          <w:szCs w:val="16"/>
        </w:rPr>
        <w:t>Global warming is a threat. Limiting fossil fuels now, without a capable alternative, will make it even harder to deal with the effects.</w:t>
      </w:r>
    </w:p>
    <w:p w14:paraId="35BC11A6" w14:textId="77777777" w:rsidR="00A445BD" w:rsidRPr="00A445BD" w:rsidRDefault="00A445BD" w:rsidP="00A445BD">
      <w:pPr>
        <w:rPr>
          <w:sz w:val="16"/>
        </w:rPr>
      </w:pPr>
      <w:r w:rsidRPr="00A445BD">
        <w:rPr>
          <w:sz w:val="16"/>
        </w:rPr>
        <w:t xml:space="preserve">Unless someone invents a miracle battery or something else that makes sun and wind power practical, </w:t>
      </w:r>
      <w:r w:rsidRPr="00A445BD">
        <w:rPr>
          <w:b/>
          <w:iCs/>
          <w:sz w:val="22"/>
          <w:highlight w:val="cyan"/>
          <w:u w:val="single"/>
        </w:rPr>
        <w:t>we need fossil fuels, desperately</w:t>
      </w:r>
      <w:r w:rsidRPr="00A445BD">
        <w:rPr>
          <w:sz w:val="16"/>
        </w:rPr>
        <w:t>.</w:t>
      </w:r>
    </w:p>
    <w:p w14:paraId="0AFDD8E9"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Focus on renewables distracts from new clean fossil fuels</w:t>
      </w:r>
    </w:p>
    <w:p w14:paraId="477720AF" w14:textId="77777777" w:rsidR="00A445BD" w:rsidRPr="00A445BD" w:rsidRDefault="00A445BD" w:rsidP="00A445BD">
      <w:pPr>
        <w:rPr>
          <w:sz w:val="16"/>
        </w:rPr>
      </w:pPr>
      <w:r w:rsidRPr="00A445BD">
        <w:rPr>
          <w:b/>
          <w:bCs/>
          <w:sz w:val="22"/>
        </w:rPr>
        <w:t>Constable and Montford 22</w:t>
      </w:r>
      <w:r w:rsidRPr="00A445BD">
        <w:t xml:space="preserve"> </w:t>
      </w:r>
      <w:r w:rsidRPr="00A445BD">
        <w:rPr>
          <w:sz w:val="16"/>
        </w:rPr>
        <w:t xml:space="preserve">[John Constable, B.A., English, Magdalene College, Cambridge. Ph.D., English, Cambridge University, and Andrew Montford, Bsc, Chemistry, St Andrews University.1 Registered Accountant, "Taking Back Control: Addressing Britain's Energy Crisis", 5/22, Net Zero Watch, </w:t>
      </w:r>
      <w:hyperlink r:id="rId18" w:history="1">
        <w:r w:rsidRPr="00A445BD">
          <w:rPr>
            <w:sz w:val="16"/>
          </w:rPr>
          <w:t>https://www.netzerowatch.com/content/uploads/2022/03/Taking-Back-Control-Energy-Plan-.pdf?mc_cid=4882a25179&amp;mc_eid=UNIQID</w:t>
        </w:r>
      </w:hyperlink>
      <w:r w:rsidRPr="00A445BD">
        <w:rPr>
          <w:sz w:val="16"/>
        </w:rPr>
        <w:t xml:space="preserve"> | czx]</w:t>
      </w:r>
    </w:p>
    <w:p w14:paraId="402DC2B3" w14:textId="77777777" w:rsidR="00A445BD" w:rsidRPr="00A445BD" w:rsidRDefault="00A445BD" w:rsidP="00A445BD">
      <w:pPr>
        <w:rPr>
          <w:sz w:val="16"/>
        </w:rPr>
      </w:pPr>
      <w:r w:rsidRPr="00A445BD">
        <w:rPr>
          <w:b/>
          <w:bCs/>
          <w:u w:val="single"/>
        </w:rPr>
        <w:t xml:space="preserve">By </w:t>
      </w:r>
      <w:r w:rsidRPr="00A445BD">
        <w:rPr>
          <w:b/>
          <w:bCs/>
          <w:highlight w:val="cyan"/>
          <w:u w:val="single"/>
        </w:rPr>
        <w:t>giving extreme policy and financial support to renewable generation</w:t>
      </w:r>
      <w:r w:rsidRPr="00A445BD">
        <w:rPr>
          <w:b/>
          <w:bCs/>
          <w:u w:val="single"/>
        </w:rPr>
        <w:t xml:space="preserve">, our policies have </w:t>
      </w:r>
      <w:r w:rsidRPr="00A445BD">
        <w:rPr>
          <w:b/>
          <w:bCs/>
          <w:highlight w:val="cyan"/>
          <w:u w:val="single"/>
        </w:rPr>
        <w:t>undermined</w:t>
      </w:r>
      <w:r w:rsidRPr="00A445BD">
        <w:rPr>
          <w:b/>
          <w:bCs/>
          <w:u w:val="single"/>
        </w:rPr>
        <w:t xml:space="preserve"> all </w:t>
      </w:r>
      <w:r w:rsidRPr="00A445BD">
        <w:rPr>
          <w:b/>
          <w:bCs/>
          <w:highlight w:val="cyan"/>
          <w:u w:val="single"/>
        </w:rPr>
        <w:t>incentives to</w:t>
      </w:r>
      <w:r w:rsidRPr="00A445BD">
        <w:rPr>
          <w:b/>
          <w:bCs/>
          <w:sz w:val="16"/>
          <w:highlight w:val="cyan"/>
          <w:u w:val="single"/>
        </w:rPr>
        <w:t xml:space="preserve"> </w:t>
      </w:r>
      <w:r w:rsidRPr="00A445BD">
        <w:rPr>
          <w:b/>
          <w:bCs/>
          <w:highlight w:val="cyan"/>
          <w:u w:val="single"/>
        </w:rPr>
        <w:t>invest in the new, more efficient, cheaper, cleaner fossil-fuelled</w:t>
      </w:r>
      <w:r w:rsidRPr="00A445BD">
        <w:rPr>
          <w:b/>
          <w:bCs/>
          <w:u w:val="single"/>
        </w:rPr>
        <w:t xml:space="preserve"> electricity </w:t>
      </w:r>
      <w:r w:rsidRPr="00A445BD">
        <w:rPr>
          <w:b/>
          <w:bCs/>
          <w:highlight w:val="cyan"/>
          <w:u w:val="single"/>
        </w:rPr>
        <w:t>generation</w:t>
      </w:r>
      <w:r w:rsidRPr="00A445BD">
        <w:rPr>
          <w:u w:val="single"/>
        </w:rPr>
        <w:t xml:space="preserve"> </w:t>
      </w:r>
      <w:r w:rsidRPr="00A445BD">
        <w:rPr>
          <w:highlight w:val="cyan"/>
          <w:u w:val="single"/>
        </w:rPr>
        <w:t>that is</w:t>
      </w:r>
      <w:r w:rsidRPr="00A445BD">
        <w:rPr>
          <w:u w:val="single"/>
        </w:rPr>
        <w:t xml:space="preserve"> still </w:t>
      </w:r>
      <w:r w:rsidRPr="00A445BD">
        <w:rPr>
          <w:highlight w:val="cyan"/>
          <w:u w:val="single"/>
        </w:rPr>
        <w:t>indispensable</w:t>
      </w:r>
      <w:r w:rsidRPr="00A445BD">
        <w:rPr>
          <w:u w:val="single"/>
        </w:rPr>
        <w:t xml:space="preserve"> in spite of the overwhelming presence of renewables. </w:t>
      </w:r>
      <w:r w:rsidRPr="00A445BD">
        <w:rPr>
          <w:highlight w:val="cyan"/>
          <w:u w:val="single"/>
        </w:rPr>
        <w:t>Remaining coal and gas capacity is old</w:t>
      </w:r>
      <w:r w:rsidRPr="00A445BD">
        <w:rPr>
          <w:u w:val="single"/>
        </w:rPr>
        <w:t xml:space="preserve">, thermally </w:t>
      </w:r>
      <w:r w:rsidRPr="00A445BD">
        <w:rPr>
          <w:highlight w:val="cyan"/>
          <w:u w:val="single"/>
        </w:rPr>
        <w:t>inefficient, and</w:t>
      </w:r>
      <w:r w:rsidRPr="00A445BD">
        <w:rPr>
          <w:u w:val="single"/>
        </w:rPr>
        <w:t xml:space="preserve">, to make matters worse, </w:t>
      </w:r>
      <w:r w:rsidRPr="00A445BD">
        <w:rPr>
          <w:highlight w:val="cyan"/>
          <w:u w:val="single"/>
        </w:rPr>
        <w:t>used sub-optimally</w:t>
      </w:r>
      <w:r w:rsidRPr="00A445BD">
        <w:rPr>
          <w:u w:val="single"/>
        </w:rPr>
        <w:t xml:space="preserve">. Our system is much more expensive and </w:t>
      </w:r>
      <w:r w:rsidRPr="00A445BD">
        <w:rPr>
          <w:highlight w:val="cyan"/>
          <w:u w:val="single"/>
        </w:rPr>
        <w:t xml:space="preserve">almost certainly </w:t>
      </w:r>
      <w:r w:rsidRPr="00A445BD">
        <w:rPr>
          <w:b/>
          <w:bCs/>
          <w:highlight w:val="cyan"/>
          <w:u w:val="single"/>
        </w:rPr>
        <w:t>higher emitting</w:t>
      </w:r>
      <w:r w:rsidRPr="00A445BD">
        <w:rPr>
          <w:u w:val="single"/>
        </w:rPr>
        <w:t xml:space="preserve"> than it would have been </w:t>
      </w:r>
      <w:r w:rsidRPr="00A445BD">
        <w:rPr>
          <w:highlight w:val="cyan"/>
          <w:u w:val="single"/>
        </w:rPr>
        <w:t xml:space="preserve">had we not subsidised renewables and </w:t>
      </w:r>
      <w:r w:rsidRPr="00A445BD">
        <w:rPr>
          <w:b/>
          <w:bCs/>
          <w:highlight w:val="cyan"/>
          <w:u w:val="single"/>
        </w:rPr>
        <w:t>coerced</w:t>
      </w:r>
      <w:r w:rsidRPr="00A445BD">
        <w:rPr>
          <w:highlight w:val="cyan"/>
          <w:u w:val="single"/>
        </w:rPr>
        <w:t xml:space="preserve"> their introduction</w:t>
      </w:r>
      <w:r w:rsidRPr="00A445BD">
        <w:rPr>
          <w:u w:val="single"/>
        </w:rPr>
        <w:t>. The security and engineering efficiency of the network has also suffered</w:t>
      </w:r>
      <w:r w:rsidRPr="00A445BD">
        <w:rPr>
          <w:b/>
          <w:bCs/>
          <w:u w:val="single"/>
        </w:rPr>
        <w:t xml:space="preserve">. </w:t>
      </w:r>
      <w:r w:rsidRPr="00A445BD">
        <w:rPr>
          <w:b/>
          <w:bCs/>
          <w:highlight w:val="cyan"/>
          <w:u w:val="single"/>
        </w:rPr>
        <w:t>The grid is now fragile and susceptible to</w:t>
      </w:r>
      <w:r w:rsidRPr="00A445BD">
        <w:rPr>
          <w:b/>
          <w:bCs/>
          <w:u w:val="single"/>
        </w:rPr>
        <w:t xml:space="preserve"> physical and economic </w:t>
      </w:r>
      <w:r w:rsidRPr="00A445BD">
        <w:rPr>
          <w:b/>
          <w:bCs/>
          <w:highlight w:val="cyan"/>
          <w:u w:val="single"/>
        </w:rPr>
        <w:t>shock</w:t>
      </w:r>
      <w:r w:rsidRPr="00A445BD">
        <w:rPr>
          <w:b/>
          <w:bCs/>
          <w:u w:val="single"/>
        </w:rPr>
        <w:t>.</w:t>
      </w:r>
      <w:r w:rsidRPr="00A445BD">
        <w:rPr>
          <w:u w:val="single"/>
        </w:rPr>
        <w:t xml:space="preserve"> Feel-good green policies, symbolised by the wind turbine, have delivered only an illusion of fuel diversity, security, and value. In reality </w:t>
      </w:r>
      <w:r w:rsidRPr="00A445BD">
        <w:rPr>
          <w:b/>
          <w:bCs/>
          <w:u w:val="single"/>
        </w:rPr>
        <w:t>the grid is entirely reliant for its security on the only thermodynamically superior fuel remaining, namely natural gas</w:t>
      </w:r>
      <w:r w:rsidRPr="00A445BD">
        <w:rPr>
          <w:u w:val="single"/>
        </w:rPr>
        <w:t>.</w:t>
      </w:r>
      <w:r w:rsidRPr="00A445BD">
        <w:rPr>
          <w:sz w:val="16"/>
        </w:rPr>
        <w:t xml:space="preserve"> </w:t>
      </w:r>
      <w:r w:rsidRPr="00A445BD">
        <w:rPr>
          <w:u w:val="single"/>
        </w:rPr>
        <w:t>Since market prices for electricity are set by gas-fired power stations, the poor efficiency of the UK fleet has driven up prices for consumers, who also have to pay an annual renewables subsidy bill that has now surpassed £10 billion. Further billions have to be found to deal with the system costs that renewables impose on the grid. Windfarm constraint payments are the most visible of these, but there are many others, and the cost is rising exponentially</w:t>
      </w:r>
      <w:r w:rsidRPr="00A445BD">
        <w:rPr>
          <w:sz w:val="16"/>
        </w:rPr>
        <w:t xml:space="preserve">. As a result, our wholesale electricity prices are between 20% and 40% more expensive than most countries in Western Europe. Even Ireland is 10% cheaper, despite paying much higher prices for gas. </w:t>
      </w:r>
    </w:p>
    <w:p w14:paraId="369320CC" w14:textId="77777777" w:rsidR="00A445BD" w:rsidRPr="00A445BD" w:rsidRDefault="00A445BD" w:rsidP="00A445BD">
      <w:pPr>
        <w:rPr>
          <w:sz w:val="16"/>
        </w:rPr>
      </w:pPr>
    </w:p>
    <w:p w14:paraId="455E0ECC"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Dramatic reduction in renewable energy is need now</w:t>
      </w:r>
    </w:p>
    <w:p w14:paraId="446A7609" w14:textId="77777777" w:rsidR="00A445BD" w:rsidRPr="00A445BD" w:rsidRDefault="00A445BD" w:rsidP="00A445BD">
      <w:pPr>
        <w:rPr>
          <w:sz w:val="16"/>
        </w:rPr>
      </w:pPr>
      <w:r w:rsidRPr="00A445BD">
        <w:rPr>
          <w:b/>
          <w:bCs/>
          <w:sz w:val="22"/>
        </w:rPr>
        <w:t>Constable and Montford 22</w:t>
      </w:r>
      <w:r w:rsidRPr="00A445BD">
        <w:t xml:space="preserve"> </w:t>
      </w:r>
      <w:r w:rsidRPr="00A445BD">
        <w:rPr>
          <w:sz w:val="16"/>
        </w:rPr>
        <w:t xml:space="preserve">[John Constable, B.A., English, Magdalene College, Cambridge. Ph.D., English, Cambridge University, and Andrew Montford, Bsc, Chemistry, St Andrews University.1 Registered Accountant, "Taking Back Control: Addressing Britain's Energy Crisis", 5/22, Net Zero Watch, </w:t>
      </w:r>
      <w:hyperlink r:id="rId19" w:history="1">
        <w:r w:rsidRPr="00A445BD">
          <w:rPr>
            <w:sz w:val="16"/>
          </w:rPr>
          <w:t>https://www.netzerowatch.com/content/uploads/2022/03/Taking-Back-Control-Energy-Plan-.pdf?mc_cid=4882a25179&amp;mc_eid=UNIQID</w:t>
        </w:r>
      </w:hyperlink>
      <w:r w:rsidRPr="00A445BD">
        <w:rPr>
          <w:sz w:val="16"/>
        </w:rPr>
        <w:t xml:space="preserve"> | czx]</w:t>
      </w:r>
    </w:p>
    <w:p w14:paraId="433F0D83" w14:textId="77777777" w:rsidR="00A445BD" w:rsidRPr="00A445BD" w:rsidRDefault="00A445BD" w:rsidP="00A445BD">
      <w:pPr>
        <w:rPr>
          <w:sz w:val="16"/>
        </w:rPr>
      </w:pPr>
      <w:r w:rsidRPr="00A445BD">
        <w:rPr>
          <w:sz w:val="16"/>
        </w:rPr>
        <w:t xml:space="preserve">The following recommendations are therefore radical. They aim to progressively remove all the subsidies and other climate policy distortions that favour high-cost renewables, allowing the UK energy sector, and particularly the electricity system, to operate as efficiently, economically and effectively as possible. </w:t>
      </w:r>
      <w:r w:rsidRPr="00A445BD">
        <w:rPr>
          <w:u w:val="single"/>
        </w:rPr>
        <w:t>Existing and new conventional generation will reach high levels of utilisation and thermal efficiency. Wholesale prices and system costs will be slashed, and the subsidy bill entirely eliminated</w:t>
      </w:r>
      <w:r w:rsidRPr="00A445BD">
        <w:rPr>
          <w:b/>
          <w:bCs/>
          <w:u w:val="single"/>
        </w:rPr>
        <w:t xml:space="preserve">. </w:t>
      </w:r>
      <w:r w:rsidRPr="00A445BD">
        <w:rPr>
          <w:b/>
          <w:bCs/>
          <w:highlight w:val="cyan"/>
          <w:u w:val="single"/>
        </w:rPr>
        <w:t>Reforms</w:t>
      </w:r>
      <w:r w:rsidRPr="00A445BD">
        <w:rPr>
          <w:b/>
          <w:bCs/>
          <w:u w:val="single"/>
        </w:rPr>
        <w:t xml:space="preserve"> of this kind </w:t>
      </w:r>
      <w:r w:rsidRPr="00A445BD">
        <w:rPr>
          <w:b/>
          <w:bCs/>
          <w:highlight w:val="cyan"/>
          <w:u w:val="single"/>
        </w:rPr>
        <w:t>are</w:t>
      </w:r>
      <w:r w:rsidRPr="00A445BD">
        <w:rPr>
          <w:b/>
          <w:bCs/>
          <w:u w:val="single"/>
        </w:rPr>
        <w:t xml:space="preserve"> now </w:t>
      </w:r>
      <w:r w:rsidRPr="00A445BD">
        <w:rPr>
          <w:b/>
          <w:bCs/>
          <w:highlight w:val="cyan"/>
          <w:u w:val="single"/>
        </w:rPr>
        <w:t>unavoidable</w:t>
      </w:r>
      <w:r w:rsidRPr="00A445BD">
        <w:rPr>
          <w:u w:val="single"/>
        </w:rPr>
        <w:t>.</w:t>
      </w:r>
      <w:r w:rsidRPr="00A445BD">
        <w:rPr>
          <w:sz w:val="16"/>
        </w:rPr>
        <w:t xml:space="preserve"> Even if the UK initiates remedial action immediately, there will be some difficulties and economic pain. </w:t>
      </w:r>
      <w:r w:rsidRPr="00A445BD">
        <w:rPr>
          <w:b/>
          <w:bCs/>
          <w:highlight w:val="cyan"/>
          <w:u w:val="single"/>
        </w:rPr>
        <w:t>Delay will only</w:t>
      </w:r>
      <w:r w:rsidRPr="00A445BD">
        <w:rPr>
          <w:b/>
          <w:bCs/>
          <w:u w:val="single"/>
        </w:rPr>
        <w:t xml:space="preserve"> </w:t>
      </w:r>
      <w:r w:rsidRPr="00A445BD">
        <w:rPr>
          <w:b/>
          <w:bCs/>
          <w:highlight w:val="cyan"/>
          <w:u w:val="single"/>
        </w:rPr>
        <w:t>make the difficulties more intractable and the economic problems deeper. Prompt action is required to limit harm</w:t>
      </w:r>
      <w:r w:rsidRPr="00A445BD">
        <w:rPr>
          <w:u w:val="single"/>
        </w:rPr>
        <w:t>.</w:t>
      </w:r>
      <w:r w:rsidRPr="00A445BD">
        <w:rPr>
          <w:sz w:val="16"/>
        </w:rPr>
        <w:t xml:space="preserve"> 4 Recommendations Alleviating current consumer pain Eliminate subsidies 1. </w:t>
      </w:r>
      <w:r w:rsidRPr="00A445BD">
        <w:rPr>
          <w:u w:val="single"/>
        </w:rPr>
        <w:t>The full cost of renewables must be removed from consumer bills</w:t>
      </w:r>
      <w:r w:rsidRPr="00A445BD">
        <w:rPr>
          <w:sz w:val="16"/>
        </w:rPr>
        <w:t>. This full cost includes subsidies to support renewable electricity generation, including £2.1 billion per year on Contracts for Difference, £6.6 billion per year on the Renewables Obligation, and £1.5 billion per year on the Feed-in Tariff (FiT), as well as around £2 billion of grid balancing costs caused by renewables. This measure could reduce consumer electricity bills by as much as £400 per household per year, with further savings, totalling many billions, for industrial and commercial consumers. This would lift pressure on the general cost of living (which is where two thirds of the renewables subsidies indirectly hit household budgets) and improve international competitiveness</w:t>
      </w:r>
      <w:r w:rsidRPr="00A445BD">
        <w:rPr>
          <w:u w:val="single"/>
        </w:rPr>
        <w:t xml:space="preserve">. To achieve this smoothly, and without causing a shortfall in supply, requires phased action, but </w:t>
      </w:r>
      <w:r w:rsidRPr="00A445BD">
        <w:rPr>
          <w:b/>
          <w:bCs/>
          <w:highlight w:val="cyan"/>
          <w:u w:val="single"/>
        </w:rPr>
        <w:t>action could be initiated in a matter of months, with immediate</w:t>
      </w:r>
      <w:r w:rsidRPr="00A445BD">
        <w:rPr>
          <w:b/>
          <w:bCs/>
          <w:u w:val="single"/>
        </w:rPr>
        <w:t xml:space="preserve"> </w:t>
      </w:r>
      <w:r w:rsidRPr="00A445BD">
        <w:rPr>
          <w:b/>
          <w:bCs/>
          <w:highlight w:val="cyan"/>
          <w:u w:val="single"/>
        </w:rPr>
        <w:t>and growing benefits</w:t>
      </w:r>
      <w:r w:rsidRPr="00A445BD">
        <w:rPr>
          <w:b/>
          <w:bCs/>
          <w:u w:val="single"/>
        </w:rPr>
        <w:t xml:space="preserve"> </w:t>
      </w:r>
      <w:r w:rsidRPr="00A445BD">
        <w:rPr>
          <w:b/>
          <w:bCs/>
          <w:highlight w:val="cyan"/>
          <w:u w:val="single"/>
        </w:rPr>
        <w:t>to</w:t>
      </w:r>
      <w:r w:rsidRPr="00A445BD">
        <w:rPr>
          <w:b/>
          <w:bCs/>
          <w:u w:val="single"/>
        </w:rPr>
        <w:t xml:space="preserve"> consumers and </w:t>
      </w:r>
      <w:r w:rsidRPr="00A445BD">
        <w:rPr>
          <w:b/>
          <w:bCs/>
          <w:highlight w:val="cyan"/>
          <w:u w:val="single"/>
        </w:rPr>
        <w:t>the</w:t>
      </w:r>
      <w:r w:rsidRPr="00A445BD">
        <w:rPr>
          <w:b/>
          <w:bCs/>
          <w:u w:val="single"/>
        </w:rPr>
        <w:t xml:space="preserve"> wider </w:t>
      </w:r>
      <w:r w:rsidRPr="00A445BD">
        <w:rPr>
          <w:b/>
          <w:bCs/>
          <w:highlight w:val="cyan"/>
          <w:u w:val="single"/>
        </w:rPr>
        <w:t>economy</w:t>
      </w:r>
      <w:r w:rsidRPr="00A445BD">
        <w:rPr>
          <w:u w:val="single"/>
        </w:rPr>
        <w:t>.</w:t>
      </w:r>
      <w:r w:rsidRPr="00A445BD">
        <w:rPr>
          <w:sz w:val="16"/>
        </w:rPr>
        <w:t xml:space="preserve"> Because of the legal complexity, and the likelihood of self-serving resistance from the renewables industry, we suggest that government should begin with the less controversial elements listed below as a) and b), but supported by clear indications that if the industry does not co-operate, government will proceed to c) full nationalisation on less advantageous terms. (a) In the first instance, government should require renewable generators to meet their own system or balancing costs, with the charges being calculated dynamically to reflect the reality that balancing costs rise exponentially when more renewables are present on the system. Since reasonable predictions of balancing costs can be made a day ahead, this would create a strong incentive for renewable generators to self-dispatch, self-constrain, or render their output dispatchable. No constraint payments to renewables would be permitted. This option would encourage the renewables industry to address its own defects and would reduce renewables infeed, cutting subsidy costs as well as reducing balancing costs. (b) Should the imposition of balancing charges not produce the required results with sufficient speed, and perhaps in any case, government should replace the Renewables Obligation and Contracts for Difference schemes, requiring generators to choose between two types of new contracts: • firm power on market terms, and with high and discouraging penalties for failure to deliver • a separate market for low-value, non-dispatchable power, operating purely as a fuelsaving top-up. Generators unwilling to participate in either should be offered the opportunity to bid for a voluntary buyout scheme, with payment being made in the form of index-linked tradeable bonds to enable the Treasury to spread the cost over time. This option would remove low-value renewable generators from the market, reducing both subsidy and balancing costs. (c) As a last resort, and only if the renewables industry is unprepared to come to terms on the basis outlined above, renewable generators should be nationalised via a compulsory discounted buy-back of the subsidy entitlements, with the generation assets vested in a new consumer-owned Electricity System Operator. The buyout payments should take account of subsidies already received by the generator. Subsequent to nationalisation, all green power stations would be put on the same basis as other generators and dispatched only when economic as fuel savers. </w:t>
      </w:r>
      <w:r w:rsidRPr="00A445BD">
        <w:rPr>
          <w:u w:val="single"/>
        </w:rPr>
        <w:t xml:space="preserve">Some of the </w:t>
      </w:r>
      <w:r w:rsidRPr="00A445BD">
        <w:rPr>
          <w:b/>
          <w:bCs/>
          <w:highlight w:val="cyan"/>
          <w:u w:val="single"/>
        </w:rPr>
        <w:t>green generators should be removed from the grid immediately</w:t>
      </w:r>
      <w:r w:rsidRPr="00A445BD">
        <w:rPr>
          <w:u w:val="single"/>
        </w:rPr>
        <w:t xml:space="preserve"> to reduce system operation costs,</w:t>
      </w:r>
      <w:r w:rsidRPr="00A445BD">
        <w:rPr>
          <w:sz w:val="16"/>
        </w:rPr>
        <w:t xml:space="preserve"> for example in Scotland where grid connection capacity is inadequate. To further improve system efficiency, the rest of the now state-owned renewables capacity should be decommissioned gradually as the convention- 5 al fleet is renewed. Long-term public ownership of wind and solar farms is not the goal of nationalisation. Reduce the cost of the grid 2. A number of supplementary measures would be required alongside all of the three phases outlined above: (a) </w:t>
      </w:r>
      <w:r w:rsidRPr="00A445BD">
        <w:rPr>
          <w:u w:val="single"/>
        </w:rPr>
        <w:t xml:space="preserve">Some fossil fuel generators, such as CCGTs, should operate on a ‘must run‘ basis, as nuclear generation does today. </w:t>
      </w:r>
      <w:r w:rsidRPr="00A445BD">
        <w:rPr>
          <w:sz w:val="16"/>
        </w:rPr>
        <w:t>(b)</w:t>
      </w:r>
      <w:r w:rsidRPr="00A445BD">
        <w:rPr>
          <w:u w:val="single"/>
        </w:rPr>
        <w:t xml:space="preserve"> New grid connections should be denied to all wind and solar capacity consented but as yet unbuilt.</w:t>
      </w:r>
      <w:r w:rsidRPr="00A445BD">
        <w:rPr>
          <w:sz w:val="16"/>
        </w:rPr>
        <w:t xml:space="preserve"> (c) Drax power station should be encouraged to abandon the burning of subsidised biomass and, if conversion is economically feasible, return to coal burning, adding approximately 2.6GW of low-cost, flexible capacity to the generation fleet while maintaining fuel diversity. Otherwise, these units should be immediately replaced with CCGTs on the same site. (d) </w:t>
      </w:r>
      <w:r w:rsidRPr="00A445BD">
        <w:rPr>
          <w:b/>
          <w:bCs/>
          <w:highlight w:val="cyan"/>
          <w:u w:val="single"/>
        </w:rPr>
        <w:t>Government should cancel all pending grid expansion projects intended for renewable generatio</w:t>
      </w:r>
      <w:r w:rsidRPr="00A445BD">
        <w:rPr>
          <w:highlight w:val="cyan"/>
          <w:u w:val="single"/>
        </w:rPr>
        <w:t>n</w:t>
      </w:r>
      <w:r w:rsidRPr="00A445BD">
        <w:rPr>
          <w:u w:val="single"/>
        </w:rPr>
        <w:t xml:space="preserve">, for example the multi-billionpound schemes for new interconnectors from Scotland to England on the east coast, and the Shetland-to-Scotland link, both of which are intended solely for wind-power. These underutilised and very expensive assets are unaffordable in the present context. A single-buyer market 3. The GB </w:t>
      </w:r>
      <w:r w:rsidRPr="00A445BD">
        <w:rPr>
          <w:highlight w:val="cyan"/>
          <w:u w:val="single"/>
        </w:rPr>
        <w:t xml:space="preserve">electricity markets are </w:t>
      </w:r>
      <w:r w:rsidRPr="00A445BD">
        <w:rPr>
          <w:b/>
          <w:bCs/>
          <w:highlight w:val="cyan"/>
          <w:u w:val="single"/>
        </w:rPr>
        <w:t>now inefficient, and on the verge of collapse, largely because of the presence of subsidised renewables</w:t>
      </w:r>
      <w:r w:rsidRPr="00A445BD">
        <w:rPr>
          <w:sz w:val="16"/>
        </w:rPr>
        <w:t xml:space="preserve">. The reforms outlined above, though critical in themselves, would not be sufficient to address this problem in the time required. Therefore, the existing market system must be replaced, probably with a Single Buyer market model. Such a reform would necessitate that National Grid be removed from the role of Electricity System Operator. In addition, the regulator, Ofgem, would be replaced with an entirely new organisation. This would operate under new terms of reference prioritising consumer welfare through system security and economic efficiency, and have an entirely fresh staff capable of addressing, rather than perpetuating, the failures of the current regulator. Fast-track CCGTs 4. </w:t>
      </w:r>
      <w:r w:rsidRPr="00A445BD">
        <w:rPr>
          <w:u w:val="single"/>
        </w:rPr>
        <w:t>Enable a fast-track planning consents procedure for new CCGTs. To avoid planning delays, we suggest that for the next five years, and on an emergency basis, government takes powers to award lifetime licences to new thermal power stations on the site of existing or old power plants</w:t>
      </w:r>
      <w:r w:rsidRPr="00A445BD">
        <w:rPr>
          <w:sz w:val="16"/>
        </w:rPr>
        <w:t xml:space="preserve"> (for example, Drax power station). In practice this would focus on gas plants co-located with liquefied natural gas (LNG) storage. Suspend the UK ETS 5. The United Kingdom Emissions Trading Scheme (UK ETS) should be </w:t>
      </w:r>
      <w:r w:rsidRPr="00A445BD">
        <w:rPr>
          <w:b/>
          <w:bCs/>
          <w:u w:val="single"/>
        </w:rPr>
        <w:t>suspended to give immediate relief to the economy from the unexpectedly high burden of carbon taxation</w:t>
      </w:r>
      <w:r w:rsidRPr="00A445BD">
        <w:rPr>
          <w:u w:val="single"/>
        </w:rPr>
        <w:t>, enabling fuel diversity through retention of coal generation and the encouragement of new CCGTs</w:t>
      </w:r>
      <w:r w:rsidRPr="00A445BD">
        <w:rPr>
          <w:sz w:val="16"/>
        </w:rPr>
        <w:t xml:space="preserve">. Introduce a VAT holiday 6. Introduce a long-term VAT holiday on gas and electricity, and also, for consistency, on heating-oil. These measures would give a modest but worthwhile saving of 5% on the bill. Assistance for pensioners 7. Make the Winter Fuel Payment more generous and widen its catchment to include all pensioners. </w:t>
      </w:r>
      <w:r w:rsidRPr="00A445BD">
        <w:rPr>
          <w:b/>
          <w:bCs/>
          <w:highlight w:val="cyan"/>
          <w:u w:val="single"/>
        </w:rPr>
        <w:t>End Net Zero coercion</w:t>
      </w:r>
      <w:r w:rsidRPr="00A445BD">
        <w:rPr>
          <w:sz w:val="16"/>
        </w:rPr>
        <w:t xml:space="preserve"> 8. </w:t>
      </w:r>
      <w:r w:rsidRPr="00A445BD">
        <w:rPr>
          <w:u w:val="single"/>
        </w:rPr>
        <w:t>Cancel plans to coerce the adoption of electric vehicles and heat pumps, leaving this to individual consumer choice.</w:t>
      </w:r>
      <w:r w:rsidRPr="00A445BD">
        <w:rPr>
          <w:sz w:val="16"/>
        </w:rPr>
        <w:t xml:space="preserve"> Capital ex- 6 penditure on this scale is now unaffordable, as are the subsidies to force roll-out ahead of the learning curve. Since the recommendations presented here will reduce the differential between gas and electricity prices, spontaneous adoption of heat pumps, where appropriate, will be encouraged; coercion and subsidy should not be needed.</w:t>
      </w:r>
    </w:p>
    <w:p w14:paraId="64F6370D" w14:textId="77777777" w:rsidR="00A445BD" w:rsidRPr="00A445BD" w:rsidRDefault="00A445BD" w:rsidP="00A445BD"/>
    <w:p w14:paraId="54AACD1B"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Renewables fail to reduce carbon and provides insufficient energy</w:t>
      </w:r>
    </w:p>
    <w:p w14:paraId="378B676A" w14:textId="77777777" w:rsidR="00A445BD" w:rsidRPr="00A445BD" w:rsidRDefault="00A445BD" w:rsidP="00A445BD">
      <w:pPr>
        <w:rPr>
          <w:sz w:val="16"/>
        </w:rPr>
      </w:pPr>
      <w:r w:rsidRPr="00A445BD">
        <w:rPr>
          <w:b/>
          <w:bCs/>
          <w:sz w:val="22"/>
        </w:rPr>
        <w:t>Burnett 22</w:t>
      </w:r>
      <w:r w:rsidRPr="00A445BD">
        <w:t xml:space="preserve"> </w:t>
      </w:r>
      <w:r w:rsidRPr="00A445BD">
        <w:rPr>
          <w:sz w:val="16"/>
        </w:rPr>
        <w:t xml:space="preserve">[Sterling Burnett, DIRECTOR, ARTHUR B. ROBINSON CENTER ON CLIMATE AND ENVIRONMENTAL POLICY; MANAGING EDITOR, ENVIRONMENT &amp; CLIMATE NEWS, "What Happens When Green Energy Fails? – The Heartland Institute", 04/14/2022, The Heartland Institute, </w:t>
      </w:r>
      <w:hyperlink r:id="rId20" w:history="1">
        <w:r w:rsidRPr="00A445BD">
          <w:t>https://heartland.org/opinion/what-happens-when-green-energy-fails/</w:t>
        </w:r>
      </w:hyperlink>
      <w:r w:rsidRPr="00A445BD">
        <w:rPr>
          <w:sz w:val="16"/>
        </w:rPr>
        <w:t xml:space="preserve"> | czx]</w:t>
      </w:r>
    </w:p>
    <w:p w14:paraId="7A0B28D8" w14:textId="77777777" w:rsidR="00A445BD" w:rsidRPr="00A445BD" w:rsidRDefault="00A445BD" w:rsidP="00A445BD">
      <w:pPr>
        <w:rPr>
          <w:u w:val="single"/>
        </w:rPr>
      </w:pPr>
      <w:r w:rsidRPr="00A445BD">
        <w:rPr>
          <w:u w:val="single"/>
        </w:rPr>
        <w:t>Previews of what will happen when green energy fails are popping up all over the world, and it doesn’t paint a pretty picture of the future.</w:t>
      </w:r>
      <w:r w:rsidRPr="00A445BD">
        <w:rPr>
          <w:sz w:val="16"/>
        </w:rPr>
        <w:t xml:space="preserve"> Lessons from California, Texas, Europe, and Australia show that </w:t>
      </w:r>
      <w:r w:rsidRPr="00A445BD">
        <w:rPr>
          <w:highlight w:val="cyan"/>
          <w:u w:val="single"/>
        </w:rPr>
        <w:t>if</w:t>
      </w:r>
      <w:r w:rsidRPr="00A445BD">
        <w:rPr>
          <w:u w:val="single"/>
        </w:rPr>
        <w:t xml:space="preserve"> </w:t>
      </w:r>
      <w:r w:rsidRPr="00A445BD">
        <w:rPr>
          <w:highlight w:val="cyan"/>
          <w:u w:val="single"/>
        </w:rPr>
        <w:t>the</w:t>
      </w:r>
      <w:r w:rsidRPr="00A445BD">
        <w:rPr>
          <w:u w:val="single"/>
        </w:rPr>
        <w:t xml:space="preserve"> “Keep it in the Ground” </w:t>
      </w:r>
      <w:r w:rsidRPr="00A445BD">
        <w:rPr>
          <w:highlight w:val="cyan"/>
          <w:u w:val="single"/>
        </w:rPr>
        <w:t xml:space="preserve">movement succeeds in </w:t>
      </w:r>
      <w:r w:rsidRPr="00A445BD">
        <w:rPr>
          <w:b/>
          <w:bCs/>
          <w:highlight w:val="cyan"/>
          <w:u w:val="single"/>
        </w:rPr>
        <w:t>stopping the use of fossil fuels, the world loses</w:t>
      </w:r>
      <w:r w:rsidRPr="00A445BD">
        <w:rPr>
          <w:sz w:val="16"/>
        </w:rPr>
        <w:t xml:space="preserve">. In 2021, I </w:t>
      </w:r>
      <w:r w:rsidRPr="00A445BD">
        <w:rPr>
          <w:u w:val="single"/>
        </w:rPr>
        <w:t xml:space="preserve">experienced firsthand the dangers of overreliance on wind and solar energy. Although there was plenty of blame to go around when the </w:t>
      </w:r>
      <w:r w:rsidRPr="00A445BD">
        <w:rPr>
          <w:highlight w:val="cyan"/>
          <w:u w:val="single"/>
        </w:rPr>
        <w:t>Texas power supply failed</w:t>
      </w:r>
      <w:r w:rsidRPr="00A445BD">
        <w:rPr>
          <w:u w:val="single"/>
        </w:rPr>
        <w:t xml:space="preserve"> across much of the state during a bout of extreme cold weather that winter, </w:t>
      </w:r>
      <w:r w:rsidRPr="00A445BD">
        <w:rPr>
          <w:b/>
          <w:bCs/>
          <w:u w:val="single"/>
        </w:rPr>
        <w:t xml:space="preserve">the </w:t>
      </w:r>
      <w:r w:rsidRPr="00A445BD">
        <w:rPr>
          <w:b/>
          <w:bCs/>
          <w:highlight w:val="cyan"/>
          <w:u w:val="single"/>
        </w:rPr>
        <w:t>replacement</w:t>
      </w:r>
      <w:r w:rsidRPr="00A445BD">
        <w:rPr>
          <w:b/>
          <w:bCs/>
          <w:u w:val="single"/>
        </w:rPr>
        <w:t xml:space="preserve"> </w:t>
      </w:r>
      <w:r w:rsidRPr="00A445BD">
        <w:rPr>
          <w:b/>
          <w:bCs/>
          <w:highlight w:val="cyan"/>
          <w:u w:val="single"/>
        </w:rPr>
        <w:t>of</w:t>
      </w:r>
      <w:r w:rsidRPr="00A445BD">
        <w:rPr>
          <w:b/>
          <w:bCs/>
          <w:u w:val="single"/>
        </w:rPr>
        <w:t xml:space="preserve"> reliable </w:t>
      </w:r>
      <w:r w:rsidRPr="00A445BD">
        <w:rPr>
          <w:b/>
          <w:bCs/>
          <w:highlight w:val="cyan"/>
          <w:u w:val="single"/>
        </w:rPr>
        <w:t>coal</w:t>
      </w:r>
      <w:r w:rsidRPr="00A445BD">
        <w:rPr>
          <w:b/>
          <w:bCs/>
          <w:u w:val="single"/>
        </w:rPr>
        <w:t>-fueled power plants</w:t>
      </w:r>
      <w:r w:rsidRPr="00A445BD">
        <w:rPr>
          <w:u w:val="single"/>
        </w:rPr>
        <w:t xml:space="preserve"> </w:t>
      </w:r>
      <w:r w:rsidRPr="00A445BD">
        <w:rPr>
          <w:highlight w:val="cyan"/>
          <w:u w:val="single"/>
        </w:rPr>
        <w:t>with</w:t>
      </w:r>
      <w:r w:rsidRPr="00A445BD">
        <w:rPr>
          <w:u w:val="single"/>
        </w:rPr>
        <w:t xml:space="preserve"> industrial </w:t>
      </w:r>
      <w:r w:rsidRPr="00A445BD">
        <w:rPr>
          <w:highlight w:val="cyan"/>
          <w:u w:val="single"/>
        </w:rPr>
        <w:t>wind</w:t>
      </w:r>
      <w:r w:rsidRPr="00A445BD">
        <w:rPr>
          <w:u w:val="single"/>
        </w:rPr>
        <w:t xml:space="preserve"> facilities in the Western part of the state bore the lion’s share of the blame</w:t>
      </w:r>
      <w:r w:rsidRPr="00A445BD">
        <w:rPr>
          <w:sz w:val="16"/>
        </w:rPr>
        <w:t>. Although wind promoters and apologists tried to pin the failure on regulators and natural gas plants</w:t>
      </w:r>
      <w:r w:rsidRPr="00A445BD">
        <w:rPr>
          <w:u w:val="single"/>
        </w:rPr>
        <w:t xml:space="preserve">, the shortage of wind power at a critical moment largely </w:t>
      </w:r>
      <w:r w:rsidRPr="00A445BD">
        <w:rPr>
          <w:b/>
          <w:bCs/>
          <w:highlight w:val="cyan"/>
          <w:u w:val="single"/>
        </w:rPr>
        <w:t>doomed the grid</w:t>
      </w:r>
      <w:r w:rsidRPr="00A445BD">
        <w:rPr>
          <w:u w:val="single"/>
        </w:rPr>
        <w:t>. Driven almost entirely by politics, not market demand, wind and solar power now account for approximately 28 percent of Texas’ electric power supply.</w:t>
      </w:r>
      <w:r w:rsidRPr="00A445BD">
        <w:rPr>
          <w:sz w:val="16"/>
        </w:rPr>
        <w:t xml:space="preserve"> Data from the Electric Reliability Council of Texas showed that five days before the first snowflake fell, wind and solar provided 58 percent of the state’s electric power. Then, clouds formed, </w:t>
      </w:r>
      <w:r w:rsidRPr="00A445BD">
        <w:rPr>
          <w:u w:val="single"/>
        </w:rPr>
        <w:t>temperatures dropped, and winds temporarily stalled, resulting in more than half the wind and solar power going offline in three days, never to return during the storm</w:t>
      </w:r>
      <w:r w:rsidRPr="00A445BD">
        <w:rPr>
          <w:sz w:val="16"/>
        </w:rPr>
        <w:t xml:space="preserve">. </w:t>
      </w:r>
      <w:r w:rsidRPr="00A445BD">
        <w:rPr>
          <w:u w:val="single"/>
        </w:rPr>
        <w:t xml:space="preserve">The problems got worse when the wind turbines froze and snow and ice covered solar panels. As </w:t>
      </w:r>
      <w:r w:rsidRPr="00A445BD">
        <w:rPr>
          <w:highlight w:val="cyan"/>
          <w:u w:val="single"/>
        </w:rPr>
        <w:t>California’s</w:t>
      </w:r>
      <w:r w:rsidRPr="00A445BD">
        <w:rPr>
          <w:u w:val="single"/>
        </w:rPr>
        <w:t xml:space="preserve"> power </w:t>
      </w:r>
      <w:r w:rsidRPr="00A445BD">
        <w:rPr>
          <w:highlight w:val="cyan"/>
          <w:u w:val="single"/>
        </w:rPr>
        <w:t>grid has grown</w:t>
      </w:r>
      <w:r w:rsidRPr="00A445BD">
        <w:rPr>
          <w:u w:val="single"/>
        </w:rPr>
        <w:t xml:space="preserve"> ever “</w:t>
      </w:r>
      <w:r w:rsidRPr="00A445BD">
        <w:rPr>
          <w:highlight w:val="cyan"/>
          <w:u w:val="single"/>
        </w:rPr>
        <w:t>greener</w:t>
      </w:r>
      <w:r w:rsidRPr="00A445BD">
        <w:rPr>
          <w:u w:val="single"/>
        </w:rPr>
        <w:t xml:space="preserve">” under various laws imposed to fight climate change, </w:t>
      </w:r>
      <w:r w:rsidRPr="00A445BD">
        <w:rPr>
          <w:b/>
          <w:bCs/>
          <w:highlight w:val="cyan"/>
          <w:u w:val="single"/>
        </w:rPr>
        <w:t>Californians have had</w:t>
      </w:r>
      <w:r w:rsidRPr="00A445BD">
        <w:rPr>
          <w:b/>
          <w:bCs/>
          <w:u w:val="single"/>
        </w:rPr>
        <w:t xml:space="preserve"> to get used to </w:t>
      </w:r>
      <w:r w:rsidRPr="00A445BD">
        <w:rPr>
          <w:b/>
          <w:bCs/>
          <w:highlight w:val="cyan"/>
          <w:u w:val="single"/>
        </w:rPr>
        <w:t>rolling blackouts</w:t>
      </w:r>
      <w:r w:rsidRPr="00A445BD">
        <w:rPr>
          <w:b/>
          <w:bCs/>
          <w:u w:val="single"/>
        </w:rPr>
        <w:t xml:space="preserve"> and brownouts each summer</w:t>
      </w:r>
      <w:r w:rsidRPr="00A445BD">
        <w:rPr>
          <w:b/>
          <w:bCs/>
          <w:sz w:val="16"/>
        </w:rPr>
        <w:t>.</w:t>
      </w:r>
      <w:r w:rsidRPr="00A445BD">
        <w:rPr>
          <w:sz w:val="16"/>
        </w:rPr>
        <w:t xml:space="preserve"> </w:t>
      </w:r>
      <w:r w:rsidRPr="00A445BD">
        <w:rPr>
          <w:u w:val="single"/>
        </w:rPr>
        <w:t>With wind and solar replacing coal, natural gas, and nuclear on the grid, and electricity replacing natural gas for cooking, heating, and heating water, the system has become unreliable</w:t>
      </w:r>
      <w:r w:rsidRPr="00A445BD">
        <w:rPr>
          <w:sz w:val="16"/>
        </w:rPr>
        <w:t xml:space="preserve">. When Californians need power most—during summer for air conditioning, and to charge those electric vehicles to get to work and go shopping on a normal day, or to escape from seasonal wildfires, the power goes out, leaving residents to swelter in the dark and hope the winds don’t blow the flames their way. </w:t>
      </w:r>
      <w:r w:rsidRPr="00A445BD">
        <w:rPr>
          <w:highlight w:val="cyan"/>
          <w:u w:val="single"/>
        </w:rPr>
        <w:t>California has</w:t>
      </w:r>
      <w:r w:rsidRPr="00A445BD">
        <w:rPr>
          <w:u w:val="single"/>
        </w:rPr>
        <w:t xml:space="preserve"> the distinction of having </w:t>
      </w:r>
      <w:r w:rsidRPr="00A445BD">
        <w:rPr>
          <w:highlight w:val="cyan"/>
          <w:u w:val="single"/>
        </w:rPr>
        <w:t>simultaneously</w:t>
      </w:r>
      <w:r w:rsidRPr="00A445BD">
        <w:rPr>
          <w:u w:val="single"/>
        </w:rPr>
        <w:t xml:space="preserve"> </w:t>
      </w:r>
      <w:r w:rsidRPr="00A445BD">
        <w:rPr>
          <w:highlight w:val="cyan"/>
          <w:u w:val="single"/>
        </w:rPr>
        <w:t>the</w:t>
      </w:r>
      <w:r w:rsidRPr="00A445BD">
        <w:rPr>
          <w:u w:val="single"/>
        </w:rPr>
        <w:t xml:space="preserve"> nation’s </w:t>
      </w:r>
      <w:r w:rsidRPr="00A445BD">
        <w:rPr>
          <w:b/>
          <w:bCs/>
          <w:highlight w:val="cyan"/>
          <w:u w:val="single"/>
        </w:rPr>
        <w:t>worst air quality</w:t>
      </w:r>
      <w:r w:rsidRPr="00A445BD">
        <w:rPr>
          <w:b/>
          <w:bCs/>
          <w:u w:val="single"/>
        </w:rPr>
        <w:t>, among the h</w:t>
      </w:r>
      <w:r w:rsidRPr="00A445BD">
        <w:rPr>
          <w:b/>
          <w:bCs/>
          <w:highlight w:val="cyan"/>
          <w:u w:val="single"/>
        </w:rPr>
        <w:t>ighest gasoline and electric power prices, the most</w:t>
      </w:r>
      <w:r w:rsidRPr="00A445BD">
        <w:rPr>
          <w:b/>
          <w:bCs/>
          <w:u w:val="single"/>
        </w:rPr>
        <w:t xml:space="preserve"> electricity generated by </w:t>
      </w:r>
      <w:r w:rsidRPr="00A445BD">
        <w:rPr>
          <w:b/>
          <w:bCs/>
          <w:highlight w:val="cyan"/>
          <w:u w:val="single"/>
        </w:rPr>
        <w:t>renewable</w:t>
      </w:r>
      <w:r w:rsidRPr="00A445BD">
        <w:rPr>
          <w:b/>
          <w:bCs/>
          <w:u w:val="single"/>
        </w:rPr>
        <w:t xml:space="preserve"> </w:t>
      </w:r>
      <w:r w:rsidRPr="00A445BD">
        <w:rPr>
          <w:b/>
          <w:bCs/>
          <w:highlight w:val="cyan"/>
          <w:u w:val="single"/>
        </w:rPr>
        <w:t>sources</w:t>
      </w:r>
      <w:r w:rsidRPr="00A445BD">
        <w:rPr>
          <w:b/>
          <w:bCs/>
          <w:u w:val="single"/>
        </w:rPr>
        <w:t xml:space="preserve">, </w:t>
      </w:r>
      <w:r w:rsidRPr="00A445BD">
        <w:rPr>
          <w:b/>
          <w:bCs/>
          <w:highlight w:val="cyan"/>
          <w:u w:val="single"/>
        </w:rPr>
        <w:t>and</w:t>
      </w:r>
      <w:r w:rsidRPr="00A445BD">
        <w:rPr>
          <w:b/>
          <w:bCs/>
          <w:u w:val="single"/>
        </w:rPr>
        <w:t xml:space="preserve"> the </w:t>
      </w:r>
      <w:r w:rsidRPr="00A445BD">
        <w:rPr>
          <w:b/>
          <w:bCs/>
          <w:highlight w:val="cyan"/>
          <w:u w:val="single"/>
        </w:rPr>
        <w:t>least-reliable</w:t>
      </w:r>
      <w:r w:rsidRPr="00A445BD">
        <w:rPr>
          <w:b/>
          <w:bCs/>
          <w:u w:val="single"/>
        </w:rPr>
        <w:t xml:space="preserve"> electric power </w:t>
      </w:r>
      <w:r w:rsidRPr="00A445BD">
        <w:rPr>
          <w:b/>
          <w:bCs/>
          <w:highlight w:val="cyan"/>
          <w:u w:val="single"/>
        </w:rPr>
        <w:t>grid</w:t>
      </w:r>
      <w:r w:rsidRPr="00A445BD">
        <w:rPr>
          <w:sz w:val="16"/>
        </w:rPr>
        <w:t xml:space="preserve">. </w:t>
      </w:r>
      <w:r w:rsidRPr="00A445BD">
        <w:rPr>
          <w:u w:val="single"/>
        </w:rPr>
        <w:t>The latter is not a coincidence. It is a direct result of California’s mandates to use electricity generated by wind and solar power</w:t>
      </w:r>
      <w:r w:rsidRPr="00A445BD">
        <w:rPr>
          <w:sz w:val="16"/>
        </w:rPr>
        <w:t xml:space="preserve">. </w:t>
      </w:r>
      <w:r w:rsidRPr="00A445BD">
        <w:rPr>
          <w:highlight w:val="cyan"/>
          <w:u w:val="single"/>
        </w:rPr>
        <w:t>Europe has likewise suffered</w:t>
      </w:r>
      <w:r w:rsidRPr="00A445BD">
        <w:rPr>
          <w:u w:val="single"/>
        </w:rPr>
        <w:t xml:space="preserve"> through wholesale power outages in recent years. Europe took the lead in the leap into renewable energy, and the result has been rapidly rising prices and power shortfalls.</w:t>
      </w:r>
      <w:r w:rsidRPr="00A445BD">
        <w:rPr>
          <w:sz w:val="16"/>
        </w:rPr>
        <w:t xml:space="preserve"> Last year’s power failures were especially acute. As Reuters and other media outlets reported, weak winds across Europe last summer resulted in industrial wind facilities generating much less electricity than was expected and needed. </w:t>
      </w:r>
      <w:r w:rsidRPr="00A445BD">
        <w:rPr>
          <w:highlight w:val="cyan"/>
          <w:u w:val="single"/>
        </w:rPr>
        <w:t>Blackouts</w:t>
      </w:r>
      <w:r w:rsidRPr="00A445BD">
        <w:rPr>
          <w:u w:val="single"/>
        </w:rPr>
        <w:t xml:space="preserve"> and forced factory shutdowns </w:t>
      </w:r>
      <w:r w:rsidRPr="00A445BD">
        <w:rPr>
          <w:highlight w:val="cyan"/>
          <w:u w:val="single"/>
        </w:rPr>
        <w:t>were common</w:t>
      </w:r>
      <w:r w:rsidRPr="00A445BD">
        <w:rPr>
          <w:u w:val="single"/>
        </w:rPr>
        <w:t>. In Britain, weak or nonexistent winds resulted in turbines generating less than 10 percent of expected capacity on more than 65 days by the fall of 2021</w:t>
      </w:r>
      <w:r w:rsidRPr="00A445BD">
        <w:rPr>
          <w:sz w:val="16"/>
        </w:rPr>
        <w:t xml:space="preserve">, despite promises from power companies and the government that wind facilities would not produce less than 10 percent of their rated capacity on more than seven days in any one year. </w:t>
      </w:r>
      <w:r w:rsidRPr="00A445BD">
        <w:rPr>
          <w:u w:val="single"/>
        </w:rPr>
        <w:t>Wind power production declined by 20 percent for the year.</w:t>
      </w:r>
      <w:r w:rsidRPr="00A445BD">
        <w:rPr>
          <w:sz w:val="16"/>
        </w:rPr>
        <w:t xml:space="preserve"> Then the second shoe dropped. E</w:t>
      </w:r>
      <w:r w:rsidRPr="00A445BD">
        <w:rPr>
          <w:u w:val="single"/>
        </w:rPr>
        <w:t xml:space="preserve">lectric </w:t>
      </w:r>
      <w:r w:rsidRPr="00A445BD">
        <w:rPr>
          <w:highlight w:val="cyan"/>
          <w:u w:val="single"/>
        </w:rPr>
        <w:t>power from solar went into a sharp decline</w:t>
      </w:r>
      <w:r w:rsidRPr="00A445BD">
        <w:rPr>
          <w:u w:val="single"/>
        </w:rPr>
        <w:t xml:space="preserve"> during late summer and early fall. In December, snowstorms covered huge solar arrays in England. Industrial solar provided less than 2 percent of expected power in December for days on end. Europe’s response to these problems was to reopen some previously shuttered coal plants and rely on more natural gas imports from Russia.</w:t>
      </w:r>
      <w:r w:rsidRPr="00A445BD">
        <w:rPr>
          <w:sz w:val="16"/>
        </w:rPr>
        <w:t xml:space="preserve"> We know how the latter has worked out. Commenting on Europe’s ongoing energy debacle, Ralph Schoellhammer, an assistant professor of international relations at Webster Vienna Private University in Vienna, told Newsweek, “</w:t>
      </w:r>
      <w:r w:rsidRPr="00A445BD">
        <w:rPr>
          <w:highlight w:val="cyan"/>
          <w:u w:val="single"/>
        </w:rPr>
        <w:t>The current energy transformation</w:t>
      </w:r>
      <w:r w:rsidRPr="00A445BD">
        <w:rPr>
          <w:u w:val="single"/>
        </w:rPr>
        <w:t xml:space="preserve"> in Europe </w:t>
      </w:r>
      <w:r w:rsidRPr="00A445BD">
        <w:rPr>
          <w:highlight w:val="cyan"/>
          <w:u w:val="single"/>
        </w:rPr>
        <w:t>is</w:t>
      </w:r>
      <w:r w:rsidRPr="00A445BD">
        <w:rPr>
          <w:u w:val="single"/>
        </w:rPr>
        <w:t xml:space="preserve"> probably </w:t>
      </w:r>
      <w:r w:rsidRPr="00A445BD">
        <w:rPr>
          <w:highlight w:val="cyan"/>
          <w:u w:val="single"/>
        </w:rPr>
        <w:t>the greatest</w:t>
      </w:r>
      <w:r w:rsidRPr="00A445BD">
        <w:rPr>
          <w:u w:val="single"/>
        </w:rPr>
        <w:t xml:space="preserve"> </w:t>
      </w:r>
      <w:r w:rsidRPr="00A445BD">
        <w:rPr>
          <w:b/>
          <w:bCs/>
          <w:u w:val="single"/>
        </w:rPr>
        <w:t xml:space="preserve">geopolitical </w:t>
      </w:r>
      <w:r w:rsidRPr="00A445BD">
        <w:rPr>
          <w:b/>
          <w:bCs/>
          <w:highlight w:val="cyan"/>
          <w:u w:val="single"/>
        </w:rPr>
        <w:t>blunder since World War II</w:t>
      </w:r>
      <w:r w:rsidRPr="00A445BD">
        <w:rPr>
          <w:u w:val="single"/>
        </w:rPr>
        <w:t>, the last time when misguided ideologies plunged millions of people into what can justifiably be called the darkest period of human history</w:t>
      </w:r>
      <w:r w:rsidRPr="00A445BD">
        <w:rPr>
          <w:sz w:val="16"/>
        </w:rPr>
        <w:t xml:space="preserve">.” </w:t>
      </w:r>
      <w:r w:rsidRPr="00A445BD">
        <w:rPr>
          <w:u w:val="single"/>
        </w:rPr>
        <w:t xml:space="preserve">Now Germany, which led the anti-coal fight in the EU, is opening its ports and energy markets to coal imported from abroad. England is reconsidering its de facto moratorium on fracking. </w:t>
      </w:r>
      <w:r w:rsidRPr="00A445BD">
        <w:rPr>
          <w:b/>
          <w:bCs/>
          <w:highlight w:val="cyan"/>
          <w:u w:val="single"/>
        </w:rPr>
        <w:t>Faced with brutal energy reality</w:t>
      </w:r>
      <w:r w:rsidRPr="00A445BD">
        <w:rPr>
          <w:b/>
          <w:bCs/>
          <w:u w:val="single"/>
        </w:rPr>
        <w:t xml:space="preserve"> and an angry electorate, </w:t>
      </w:r>
      <w:r w:rsidRPr="00A445BD">
        <w:rPr>
          <w:b/>
          <w:bCs/>
          <w:highlight w:val="cyan"/>
          <w:u w:val="single"/>
        </w:rPr>
        <w:t>energy concerns seem to be trumping climate concerns</w:t>
      </w:r>
      <w:r w:rsidRPr="00A445BD">
        <w:rPr>
          <w:u w:val="single"/>
        </w:rPr>
        <w:t xml:space="preserve"> in Europe</w:t>
      </w:r>
      <w:r w:rsidRPr="00A445BD">
        <w:rPr>
          <w:sz w:val="16"/>
        </w:rPr>
        <w:t xml:space="preserve">, at least for now. </w:t>
      </w:r>
      <w:r w:rsidRPr="00A445BD">
        <w:rPr>
          <w:u w:val="single"/>
        </w:rPr>
        <w:t>Despite having abundant coal and one of the most reliable power systems in the world, Australia has also leapt with both feet into wind and solar electric power over the past decade</w:t>
      </w:r>
      <w:r w:rsidRPr="00A445BD">
        <w:rPr>
          <w:sz w:val="16"/>
        </w:rPr>
        <w:t>. As is true everywhere else governments have forced this transition, power prices increased despite repeated claims wind and solar are cheaper than traditional power, and reliability suffered. As detailed at the website “Stop These Things</w:t>
      </w:r>
      <w:r w:rsidRPr="00A445BD">
        <w:rPr>
          <w:u w:val="single"/>
        </w:rPr>
        <w:t>,” in recent years Australians have suffered both higher prices and repeated, widespread power outages during heatwaves, with thousands of households and businesses being left without electricity, sometimes for hours at a time.</w:t>
      </w:r>
      <w:r w:rsidRPr="00A445BD">
        <w:rPr>
          <w:sz w:val="16"/>
        </w:rPr>
        <w:t xml:space="preserve"> When the wind has flagged, the Australian Energy Market Operator has imposed rolling brownouts and power cuts at certain industrial facilities to keep the entire grid across a region from collapsing</w:t>
      </w:r>
      <w:r w:rsidRPr="00A445BD">
        <w:t xml:space="preserve">. </w:t>
      </w:r>
    </w:p>
    <w:p w14:paraId="192AD06C" w14:textId="77777777" w:rsidR="00A445BD" w:rsidRPr="00A445BD" w:rsidRDefault="00A445BD" w:rsidP="00A445BD">
      <w:pPr>
        <w:rPr>
          <w:u w:val="single"/>
        </w:rPr>
      </w:pPr>
    </w:p>
    <w:p w14:paraId="1A8A6CB8" w14:textId="77777777" w:rsidR="00A445BD" w:rsidRPr="00A445BD" w:rsidRDefault="00A445BD" w:rsidP="00A445BD"/>
    <w:p w14:paraId="4B798C22"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GND---Link---2NC</w:t>
      </w:r>
    </w:p>
    <w:p w14:paraId="1101E486"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 xml:space="preserve">Green New Deal Legislation risk national security. </w:t>
      </w:r>
    </w:p>
    <w:p w14:paraId="10A898F0" w14:textId="77777777" w:rsidR="00A445BD" w:rsidRPr="00A445BD" w:rsidRDefault="00A445BD" w:rsidP="00A445BD">
      <w:pPr>
        <w:rPr>
          <w:b/>
          <w:bCs/>
          <w:sz w:val="22"/>
        </w:rPr>
      </w:pPr>
      <w:r w:rsidRPr="00A445BD">
        <w:t xml:space="preserve">Senate </w:t>
      </w:r>
      <w:r w:rsidRPr="00A445BD">
        <w:rPr>
          <w:b/>
          <w:bCs/>
          <w:sz w:val="22"/>
        </w:rPr>
        <w:t>RPC 22</w:t>
      </w:r>
      <w:r w:rsidRPr="00A445BD">
        <w:t xml:space="preserve">, The United States Senate Republican Policy Committee, 5/4/2022, “DEMOCRATS' GREEN AGENDA RISKS NATIONAL SECURITY”, </w:t>
      </w:r>
      <w:hyperlink r:id="rId21" w:history="1">
        <w:r w:rsidRPr="00A445BD">
          <w:t>https://www.rpc.senate.gov/policy-papers/democrats-green-agenda-risks-national-security</w:t>
        </w:r>
      </w:hyperlink>
      <w:r w:rsidRPr="00A445BD">
        <w:t>, eb</w:t>
      </w:r>
    </w:p>
    <w:p w14:paraId="2EFFE1C4" w14:textId="77777777" w:rsidR="00A445BD" w:rsidRPr="00A445BD" w:rsidRDefault="00A445BD" w:rsidP="00A445BD">
      <w:pPr>
        <w:rPr>
          <w:sz w:val="16"/>
        </w:rPr>
      </w:pPr>
      <w:r w:rsidRPr="00A445BD">
        <w:rPr>
          <w:b/>
          <w:iCs/>
          <w:sz w:val="22"/>
          <w:highlight w:val="cyan"/>
          <w:u w:val="single"/>
        </w:rPr>
        <w:t>Democrats</w:t>
      </w:r>
      <w:r w:rsidRPr="00A445BD">
        <w:rPr>
          <w:sz w:val="22"/>
          <w:highlight w:val="cyan"/>
          <w:u w:val="single"/>
        </w:rPr>
        <w:t xml:space="preserve"> point to </w:t>
      </w:r>
      <w:r w:rsidRPr="00A445BD">
        <w:rPr>
          <w:b/>
          <w:iCs/>
          <w:sz w:val="22"/>
          <w:highlight w:val="cyan"/>
          <w:u w:val="single"/>
        </w:rPr>
        <w:t>Russia’s invasion</w:t>
      </w:r>
      <w:r w:rsidRPr="00A445BD">
        <w:rPr>
          <w:sz w:val="22"/>
          <w:highlight w:val="cyan"/>
          <w:u w:val="single"/>
        </w:rPr>
        <w:t xml:space="preserve"> of </w:t>
      </w:r>
      <w:r w:rsidRPr="00A445BD">
        <w:rPr>
          <w:b/>
          <w:iCs/>
          <w:sz w:val="22"/>
          <w:highlight w:val="cyan"/>
          <w:u w:val="single"/>
        </w:rPr>
        <w:t>Ukraine</w:t>
      </w:r>
      <w:r w:rsidRPr="00A445BD">
        <w:rPr>
          <w:sz w:val="22"/>
          <w:u w:val="single"/>
        </w:rPr>
        <w:t xml:space="preserve"> as a </w:t>
      </w:r>
      <w:r w:rsidRPr="00A445BD">
        <w:rPr>
          <w:sz w:val="22"/>
          <w:highlight w:val="cyan"/>
          <w:u w:val="single"/>
        </w:rPr>
        <w:t>reason to charge forward with</w:t>
      </w:r>
      <w:r w:rsidRPr="00A445BD">
        <w:rPr>
          <w:sz w:val="22"/>
          <w:u w:val="single"/>
        </w:rPr>
        <w:t xml:space="preserve"> their radical </w:t>
      </w:r>
      <w:r w:rsidRPr="00A445BD">
        <w:rPr>
          <w:b/>
          <w:iCs/>
          <w:sz w:val="22"/>
          <w:highlight w:val="cyan"/>
          <w:u w:val="single"/>
        </w:rPr>
        <w:t>Green New Deal</w:t>
      </w:r>
      <w:r w:rsidRPr="00A445BD">
        <w:rPr>
          <w:sz w:val="16"/>
        </w:rPr>
        <w:t xml:space="preserve"> agenda, meaning a massive shift to electric vehicles and renewable energy.</w:t>
      </w:r>
    </w:p>
    <w:p w14:paraId="2984E6FC" w14:textId="77777777" w:rsidR="00A445BD" w:rsidRPr="00A445BD" w:rsidRDefault="00A445BD" w:rsidP="00A445BD">
      <w:pPr>
        <w:rPr>
          <w:sz w:val="16"/>
        </w:rPr>
      </w:pPr>
      <w:r w:rsidRPr="00A445BD">
        <w:rPr>
          <w:sz w:val="16"/>
        </w:rPr>
        <w:t xml:space="preserve">A 2021 report by the International Energy Agency found that over the next two decades </w:t>
      </w:r>
      <w:r w:rsidRPr="00A445BD">
        <w:rPr>
          <w:b/>
          <w:iCs/>
          <w:sz w:val="22"/>
          <w:u w:val="single"/>
        </w:rPr>
        <w:t xml:space="preserve">global </w:t>
      </w:r>
      <w:r w:rsidRPr="00A445BD">
        <w:rPr>
          <w:b/>
          <w:iCs/>
          <w:sz w:val="22"/>
          <w:highlight w:val="cyan"/>
          <w:u w:val="single"/>
        </w:rPr>
        <w:t>green energy</w:t>
      </w:r>
      <w:r w:rsidRPr="00A445BD">
        <w:rPr>
          <w:sz w:val="22"/>
          <w:u w:val="single"/>
        </w:rPr>
        <w:t xml:space="preserve"> commitments could </w:t>
      </w:r>
      <w:r w:rsidRPr="00A445BD">
        <w:rPr>
          <w:sz w:val="22"/>
          <w:highlight w:val="cyan"/>
          <w:u w:val="single"/>
        </w:rPr>
        <w:t>increase</w:t>
      </w:r>
      <w:r w:rsidRPr="00A445BD">
        <w:rPr>
          <w:sz w:val="22"/>
          <w:u w:val="single"/>
        </w:rPr>
        <w:t xml:space="preserve"> demand for </w:t>
      </w:r>
      <w:r w:rsidRPr="00A445BD">
        <w:rPr>
          <w:b/>
          <w:iCs/>
          <w:sz w:val="22"/>
          <w:highlight w:val="cyan"/>
          <w:u w:val="single"/>
        </w:rPr>
        <w:t>rare earth elements</w:t>
      </w:r>
      <w:r w:rsidRPr="00A445BD">
        <w:rPr>
          <w:sz w:val="16"/>
        </w:rPr>
        <w:t xml:space="preserve"> by as much as 700%, nickel by 1,900%, cobalt by 2,100%, and lithium by 4,200%.</w:t>
      </w:r>
    </w:p>
    <w:p w14:paraId="6A9E0FA9" w14:textId="77777777" w:rsidR="00A445BD" w:rsidRPr="00A445BD" w:rsidRDefault="00A445BD" w:rsidP="00A445BD">
      <w:pPr>
        <w:rPr>
          <w:sz w:val="16"/>
          <w:szCs w:val="16"/>
        </w:rPr>
      </w:pPr>
      <w:r w:rsidRPr="00A445BD">
        <w:rPr>
          <w:sz w:val="16"/>
          <w:szCs w:val="16"/>
        </w:rPr>
        <w:t>The left’s plan to rapidly transition to green technologies will leave the U.S. more dependent on China, which currently mines and processes much of the material needed for these technologies.</w:t>
      </w:r>
    </w:p>
    <w:p w14:paraId="4CCBB67D" w14:textId="77777777" w:rsidR="00A445BD" w:rsidRPr="00A445BD" w:rsidRDefault="00A445BD" w:rsidP="00A445BD">
      <w:pPr>
        <w:rPr>
          <w:sz w:val="16"/>
        </w:rPr>
      </w:pPr>
      <w:r w:rsidRPr="00A445BD">
        <w:rPr>
          <w:b/>
          <w:iCs/>
          <w:sz w:val="22"/>
          <w:u w:val="single"/>
        </w:rPr>
        <w:t>Democrats</w:t>
      </w:r>
      <w:r w:rsidRPr="00A445BD">
        <w:rPr>
          <w:sz w:val="22"/>
          <w:u w:val="single"/>
        </w:rPr>
        <w:t xml:space="preserve"> have spent the past year pursuing their radical </w:t>
      </w:r>
      <w:r w:rsidRPr="00A445BD">
        <w:rPr>
          <w:b/>
          <w:iCs/>
          <w:sz w:val="22"/>
          <w:highlight w:val="cyan"/>
          <w:u w:val="single"/>
        </w:rPr>
        <w:t>Green New Deal</w:t>
      </w:r>
      <w:r w:rsidRPr="00A445BD">
        <w:rPr>
          <w:sz w:val="22"/>
          <w:u w:val="single"/>
        </w:rPr>
        <w:t xml:space="preserve"> energy agenda</w:t>
      </w:r>
      <w:r w:rsidRPr="00A445BD">
        <w:rPr>
          <w:sz w:val="16"/>
        </w:rPr>
        <w:t xml:space="preserve">. Now the left is using Russia’s war in Ukraine to try </w:t>
      </w:r>
      <w:r w:rsidRPr="00A445BD">
        <w:rPr>
          <w:sz w:val="22"/>
          <w:u w:val="single"/>
        </w:rPr>
        <w:t xml:space="preserve">to justify </w:t>
      </w:r>
      <w:r w:rsidRPr="00A445BD">
        <w:rPr>
          <w:sz w:val="22"/>
          <w:highlight w:val="cyan"/>
          <w:u w:val="single"/>
        </w:rPr>
        <w:t xml:space="preserve">a </w:t>
      </w:r>
      <w:r w:rsidRPr="00A445BD">
        <w:rPr>
          <w:b/>
          <w:iCs/>
          <w:sz w:val="22"/>
          <w:highlight w:val="cyan"/>
          <w:u w:val="single"/>
        </w:rPr>
        <w:t>massive transition</w:t>
      </w:r>
      <w:r w:rsidRPr="00A445BD">
        <w:rPr>
          <w:sz w:val="22"/>
          <w:u w:val="single"/>
        </w:rPr>
        <w:t xml:space="preserve"> to </w:t>
      </w:r>
      <w:r w:rsidRPr="00A445BD">
        <w:rPr>
          <w:b/>
          <w:iCs/>
          <w:sz w:val="22"/>
          <w:u w:val="single"/>
        </w:rPr>
        <w:t>electric vehicles</w:t>
      </w:r>
      <w:r w:rsidRPr="00A445BD">
        <w:rPr>
          <w:sz w:val="22"/>
          <w:u w:val="single"/>
        </w:rPr>
        <w:t xml:space="preserve"> and </w:t>
      </w:r>
      <w:r w:rsidRPr="00A445BD">
        <w:rPr>
          <w:b/>
          <w:iCs/>
          <w:sz w:val="22"/>
          <w:u w:val="single"/>
        </w:rPr>
        <w:t>renewable energy</w:t>
      </w:r>
      <w:r w:rsidRPr="00A445BD">
        <w:rPr>
          <w:sz w:val="16"/>
        </w:rPr>
        <w:t xml:space="preserve">. If enacted, this would </w:t>
      </w:r>
      <w:r w:rsidRPr="00A445BD">
        <w:rPr>
          <w:sz w:val="22"/>
          <w:highlight w:val="cyan"/>
          <w:u w:val="single"/>
        </w:rPr>
        <w:t xml:space="preserve">significantly increase our </w:t>
      </w:r>
      <w:r w:rsidRPr="00A445BD">
        <w:rPr>
          <w:b/>
          <w:iCs/>
          <w:sz w:val="22"/>
          <w:highlight w:val="cyan"/>
          <w:u w:val="single"/>
        </w:rPr>
        <w:t>dependence</w:t>
      </w:r>
      <w:r w:rsidRPr="00A445BD">
        <w:rPr>
          <w:sz w:val="22"/>
          <w:highlight w:val="cyan"/>
          <w:u w:val="single"/>
        </w:rPr>
        <w:t xml:space="preserve"> on China</w:t>
      </w:r>
      <w:r w:rsidRPr="00A445BD">
        <w:rPr>
          <w:sz w:val="16"/>
        </w:rPr>
        <w:t xml:space="preserve"> for certain “critical minerals” and other materials needed for these energy sources. If the left successfully implements its flawed agenda without strengthening supply chains, the United States could become significantly dependent on China for its energy needs. China could use its commanding influence over green energy technology to get its way in the future, just as Russia used its energy to influence Europe not to act prior to the invasion of Ukraine.</w:t>
      </w:r>
    </w:p>
    <w:p w14:paraId="3E24A90F" w14:textId="77777777" w:rsidR="00A445BD" w:rsidRPr="00A445BD" w:rsidRDefault="00A445BD" w:rsidP="00A445BD">
      <w:pPr>
        <w:rPr>
          <w:sz w:val="12"/>
          <w:szCs w:val="12"/>
        </w:rPr>
      </w:pPr>
      <w:r w:rsidRPr="00A445BD">
        <w:rPr>
          <w:sz w:val="12"/>
          <w:szCs w:val="12"/>
        </w:rPr>
        <w:t>GROWING DEMAND FOR CRITICAL MINERALS</w:t>
      </w:r>
    </w:p>
    <w:p w14:paraId="1F768183" w14:textId="77777777" w:rsidR="00A445BD" w:rsidRPr="00A445BD" w:rsidRDefault="00A445BD" w:rsidP="00A445BD">
      <w:pPr>
        <w:rPr>
          <w:sz w:val="12"/>
          <w:szCs w:val="12"/>
        </w:rPr>
      </w:pPr>
      <w:r w:rsidRPr="00A445BD">
        <w:rPr>
          <w:sz w:val="12"/>
          <w:szCs w:val="12"/>
        </w:rPr>
        <w:t>Critical minerals are specific substances identified as being vital to a range of industries including energy, electronics, and the military. Electric vehicles and renewable energy sources, such as solar and wind, require significant amounts of critical minerals. One analysis by several professors from the United Kingdom found that to swap the UK’s 32 million cars with EVs would demand about double the world’s annual output of cobalt, almost all the neodymium, and 75% of the lithium. Comparatively, about eight times as much would be required to convert the entire U.S. fleet of 260 million cars.</w:t>
      </w:r>
    </w:p>
    <w:p w14:paraId="205348FF" w14:textId="77777777" w:rsidR="00A445BD" w:rsidRPr="00A445BD" w:rsidRDefault="00A445BD" w:rsidP="00A445BD">
      <w:pPr>
        <w:rPr>
          <w:sz w:val="12"/>
          <w:szCs w:val="12"/>
        </w:rPr>
      </w:pPr>
      <w:r w:rsidRPr="00A445BD">
        <w:rPr>
          <w:sz w:val="12"/>
          <w:szCs w:val="12"/>
        </w:rPr>
        <w:t xml:space="preserve">A 2021 report by the International Energy Agency found that by 2040, anticipated global green energy commitments could increase demand for “rare earth elements,” a subset of critical minerals, by as much as 700%. Demand for nickel could grow by 1,900%, cobalt by 2,100%, and lithium by a staggering 4,200%. These minerals are needed for the development of wind turbines and solar panels, as well as for electric vehicles.  </w:t>
      </w:r>
    </w:p>
    <w:p w14:paraId="36242046" w14:textId="77777777" w:rsidR="00A445BD" w:rsidRPr="00A445BD" w:rsidRDefault="00A445BD" w:rsidP="00A445BD">
      <w:pPr>
        <w:rPr>
          <w:sz w:val="12"/>
          <w:szCs w:val="12"/>
        </w:rPr>
      </w:pPr>
      <w:r w:rsidRPr="00A445BD">
        <w:rPr>
          <w:sz w:val="12"/>
          <w:szCs w:val="12"/>
        </w:rPr>
        <w:t>These substances also play a key part in our national defense. Construction of each F-35 combat aircraft requires more than 900 pounds of critical minerals. Copper, lead, cobalt, uranium, and a significant amount of other minerals are needed for munitions, armor, and communications gear. Ships, vehicles, and aircraft will continue to require these materials to keep up with advanced technological needs. The problem is acute; the DoD is facing a critical shortage of munitions and the defense industry is having trouble meeting the demand for more advanced weapons. The U.S. military’s stockpile of critical minerals is already shrinking and increased demand will continue to stress those reserves.</w:t>
      </w:r>
    </w:p>
    <w:p w14:paraId="22F6FBC4" w14:textId="77777777" w:rsidR="00A445BD" w:rsidRPr="00A445BD" w:rsidRDefault="00A445BD" w:rsidP="00A445BD">
      <w:pPr>
        <w:rPr>
          <w:sz w:val="12"/>
          <w:szCs w:val="12"/>
        </w:rPr>
      </w:pPr>
      <w:r w:rsidRPr="00A445BD">
        <w:rPr>
          <w:sz w:val="12"/>
          <w:szCs w:val="12"/>
        </w:rPr>
        <w:t>If we add to the demand for these minerals to make more electric vehicles and solar panels, while not increasing domestic production, we would only make it tougher to meet the need for military applications. In a recent Energy and Natural Resources Committee hearing, one defense industry executive discussed how competition from other products has affected his ability to get parts needed to make advanced weapon systems.</w:t>
      </w:r>
    </w:p>
    <w:p w14:paraId="78255BFA" w14:textId="77777777" w:rsidR="00A445BD" w:rsidRPr="00A445BD" w:rsidRDefault="00A445BD" w:rsidP="00A445BD">
      <w:pPr>
        <w:rPr>
          <w:sz w:val="12"/>
          <w:szCs w:val="12"/>
        </w:rPr>
      </w:pPr>
      <w:r w:rsidRPr="00A445BD">
        <w:rPr>
          <w:sz w:val="12"/>
          <w:szCs w:val="12"/>
        </w:rPr>
        <w:t>DEPENDENCE ON FOREIGN MINERAL SUPPLIES</w:t>
      </w:r>
    </w:p>
    <w:p w14:paraId="4C46747D" w14:textId="77777777" w:rsidR="00A445BD" w:rsidRPr="00A445BD" w:rsidRDefault="00A445BD" w:rsidP="00A445BD">
      <w:pPr>
        <w:rPr>
          <w:sz w:val="12"/>
          <w:szCs w:val="12"/>
        </w:rPr>
      </w:pPr>
      <w:r w:rsidRPr="00A445BD">
        <w:rPr>
          <w:sz w:val="12"/>
          <w:szCs w:val="12"/>
        </w:rPr>
        <w:t>The problem is not just that Democrats’ plans will increase the demand for these elements. It is also a question of where the materials come from. The pandemic made us all aware of how dependent we are on the global supply chain and what happens in one link of that chain breaks. The supply of critical minerals is no different. The batteries for a typical electric car require 19.6 pounds of lithium, and 58% of the world’s lithium is processed in China. Batteries also require high-quality nickel; almost 20% of global supply is produced by Russia.</w:t>
      </w:r>
    </w:p>
    <w:p w14:paraId="45EFC430" w14:textId="77777777" w:rsidR="00A445BD" w:rsidRPr="00A445BD" w:rsidRDefault="00A445BD" w:rsidP="00A445BD">
      <w:pPr>
        <w:rPr>
          <w:sz w:val="12"/>
          <w:szCs w:val="12"/>
        </w:rPr>
      </w:pPr>
      <w:r w:rsidRPr="00A445BD">
        <w:rPr>
          <w:sz w:val="12"/>
          <w:szCs w:val="12"/>
        </w:rPr>
        <w:t>Russia’s actions in Ukraine demonstrate what can happen when one country controls a large share of the global energy market. European countries have grown dependent on the Russians for much of their oil, natural gas, coal, and other energy supplies. Now they are scrambling to find alternative sources of fuel to heat their homes and fuel their economies. For many of these countries, their dependence was fueled by radical climate policies such as phasing out nuclear power and limiting fracking.</w:t>
      </w:r>
    </w:p>
    <w:p w14:paraId="1A464B0B" w14:textId="77777777" w:rsidR="00A445BD" w:rsidRPr="00A445BD" w:rsidRDefault="00A445BD" w:rsidP="00A445BD">
      <w:pPr>
        <w:rPr>
          <w:sz w:val="12"/>
          <w:szCs w:val="12"/>
        </w:rPr>
      </w:pPr>
      <w:r w:rsidRPr="00A445BD">
        <w:rPr>
          <w:sz w:val="12"/>
          <w:szCs w:val="12"/>
        </w:rPr>
        <w:t>Democrats, through their anti-fossil-fuel agenda, have been trying to eliminate America’s ability to produce domestic oil and gas that could help us respond to this kind of shock to the energy markets. Furthermore, the Biden administration’s sanctions provide loopholes to allow for energy transactions until June 24. Democrats have a way to relieve the pressure Russia places on energy markets, mainly by increasing domestic production, but so far they have seemed more interested in pursuing a progressive campaign against energy.</w:t>
      </w:r>
    </w:p>
    <w:p w14:paraId="15B9A42A" w14:textId="77777777" w:rsidR="00A445BD" w:rsidRPr="00A445BD" w:rsidRDefault="00A445BD" w:rsidP="00A445BD">
      <w:pPr>
        <w:rPr>
          <w:sz w:val="12"/>
          <w:szCs w:val="12"/>
        </w:rPr>
      </w:pPr>
      <w:r w:rsidRPr="00A445BD">
        <w:rPr>
          <w:sz w:val="12"/>
          <w:szCs w:val="12"/>
        </w:rPr>
        <w:t>Instead of learning a lesson about the danger of depending on other, often antagonistic, countries for critical materials, the Biden administration and Democrats in Congress are pushing an agenda to make things worse. Democrats are actually trying to use Russia’s war in Ukraine to justify their climate goals, while disregarding the fact that we do not have enough of the raw materials necessary to support their pipe dreams and will therefore be forced to rely more on China.</w:t>
      </w:r>
    </w:p>
    <w:p w14:paraId="0DDB9775" w14:textId="77777777" w:rsidR="00A445BD" w:rsidRPr="00A445BD" w:rsidRDefault="00A445BD" w:rsidP="00A445BD">
      <w:pPr>
        <w:rPr>
          <w:sz w:val="16"/>
        </w:rPr>
      </w:pPr>
      <w:r w:rsidRPr="00A445BD">
        <w:rPr>
          <w:sz w:val="22"/>
          <w:u w:val="single"/>
        </w:rPr>
        <w:t xml:space="preserve">Just as the </w:t>
      </w:r>
      <w:r w:rsidRPr="00A445BD">
        <w:rPr>
          <w:b/>
          <w:iCs/>
          <w:sz w:val="22"/>
          <w:highlight w:val="cyan"/>
          <w:u w:val="single"/>
        </w:rPr>
        <w:t>Russians</w:t>
      </w:r>
      <w:r w:rsidRPr="00A445BD">
        <w:rPr>
          <w:sz w:val="22"/>
          <w:highlight w:val="cyan"/>
          <w:u w:val="single"/>
        </w:rPr>
        <w:t xml:space="preserve"> have used energy to influence </w:t>
      </w:r>
      <w:r w:rsidRPr="00A445BD">
        <w:rPr>
          <w:b/>
          <w:iCs/>
          <w:sz w:val="22"/>
          <w:highlight w:val="cyan"/>
          <w:u w:val="single"/>
        </w:rPr>
        <w:t>Europe</w:t>
      </w:r>
      <w:r w:rsidRPr="00A445BD">
        <w:rPr>
          <w:sz w:val="22"/>
          <w:u w:val="single"/>
        </w:rPr>
        <w:t xml:space="preserve">, the </w:t>
      </w:r>
      <w:r w:rsidRPr="00A445BD">
        <w:rPr>
          <w:sz w:val="22"/>
          <w:highlight w:val="cyan"/>
          <w:u w:val="single"/>
        </w:rPr>
        <w:t>Chinese have already used their command over</w:t>
      </w:r>
      <w:r w:rsidRPr="00A445BD">
        <w:rPr>
          <w:sz w:val="22"/>
          <w:u w:val="single"/>
        </w:rPr>
        <w:t xml:space="preserve"> the </w:t>
      </w:r>
      <w:r w:rsidRPr="00A445BD">
        <w:rPr>
          <w:b/>
          <w:iCs/>
          <w:sz w:val="22"/>
          <w:highlight w:val="cyan"/>
          <w:u w:val="single"/>
        </w:rPr>
        <w:t>critical minerals market</w:t>
      </w:r>
      <w:r w:rsidRPr="00A445BD">
        <w:rPr>
          <w:sz w:val="22"/>
          <w:highlight w:val="cyan"/>
          <w:u w:val="single"/>
        </w:rPr>
        <w:t xml:space="preserve"> to advance their </w:t>
      </w:r>
      <w:r w:rsidRPr="00A445BD">
        <w:rPr>
          <w:b/>
          <w:iCs/>
          <w:sz w:val="22"/>
          <w:highlight w:val="cyan"/>
          <w:u w:val="single"/>
        </w:rPr>
        <w:t>political agenda</w:t>
      </w:r>
      <w:r w:rsidRPr="00A445BD">
        <w:rPr>
          <w:sz w:val="16"/>
        </w:rPr>
        <w:t>. In 2010, the Chinese government temporarily stopped all exports of critical minerals to Japan over a diplomatic dispute around a collision at sea, foreshadowing what is to come if the world depends on China for the majority of its energy-related mineral needs.</w:t>
      </w:r>
    </w:p>
    <w:p w14:paraId="3C4E1FD2" w14:textId="77777777" w:rsidR="00A445BD" w:rsidRPr="00A445BD" w:rsidRDefault="00A445BD" w:rsidP="00A445BD">
      <w:r w:rsidRPr="00A445BD">
        <w:t>DEMOCRATS’ COUNTERPRODUCTIVE STRATEGY</w:t>
      </w:r>
    </w:p>
    <w:p w14:paraId="1C279D99" w14:textId="77777777" w:rsidR="00A445BD" w:rsidRPr="00A445BD" w:rsidRDefault="00A445BD" w:rsidP="00A445BD">
      <w:pPr>
        <w:rPr>
          <w:sz w:val="16"/>
        </w:rPr>
      </w:pPr>
      <w:r w:rsidRPr="00A445BD">
        <w:rPr>
          <w:sz w:val="16"/>
        </w:rPr>
        <w:t xml:space="preserve">In March, while discussing the high gasoline prices crushing families, President Biden announced he would invoke the Defense Production Act to facilitate the production of critical minerals for renewable energy and electric vehicles, but not for defense purposes. </w:t>
      </w:r>
      <w:r w:rsidRPr="00A445BD">
        <w:rPr>
          <w:sz w:val="22"/>
          <w:u w:val="single"/>
        </w:rPr>
        <w:t xml:space="preserve">The </w:t>
      </w:r>
      <w:r w:rsidRPr="00A445BD">
        <w:rPr>
          <w:sz w:val="22"/>
          <w:highlight w:val="cyan"/>
          <w:u w:val="single"/>
        </w:rPr>
        <w:t>administration has acknowledged</w:t>
      </w:r>
      <w:r w:rsidRPr="00A445BD">
        <w:rPr>
          <w:sz w:val="22"/>
          <w:u w:val="single"/>
        </w:rPr>
        <w:t xml:space="preserve"> that the </w:t>
      </w:r>
      <w:r w:rsidRPr="00A445BD">
        <w:rPr>
          <w:b/>
          <w:iCs/>
          <w:sz w:val="22"/>
          <w:highlight w:val="cyan"/>
          <w:u w:val="single"/>
        </w:rPr>
        <w:t>National Defense Stockpile</w:t>
      </w:r>
      <w:r w:rsidRPr="00A445BD">
        <w:rPr>
          <w:sz w:val="22"/>
          <w:highlight w:val="cyan"/>
          <w:u w:val="single"/>
        </w:rPr>
        <w:t xml:space="preserve"> requires about </w:t>
      </w:r>
      <w:r w:rsidRPr="00A445BD">
        <w:rPr>
          <w:b/>
          <w:iCs/>
          <w:sz w:val="22"/>
          <w:highlight w:val="cyan"/>
          <w:u w:val="single"/>
        </w:rPr>
        <w:t>$1 billion in investment</w:t>
      </w:r>
      <w:r w:rsidRPr="00A445BD">
        <w:rPr>
          <w:sz w:val="22"/>
          <w:u w:val="single"/>
        </w:rPr>
        <w:t>.</w:t>
      </w:r>
      <w:r w:rsidRPr="00A445BD">
        <w:rPr>
          <w:sz w:val="16"/>
        </w:rPr>
        <w:t xml:space="preserve"> By not using the DPA to help meet this need, </w:t>
      </w:r>
      <w:r w:rsidRPr="00A445BD">
        <w:rPr>
          <w:sz w:val="22"/>
          <w:u w:val="single"/>
        </w:rPr>
        <w:t xml:space="preserve">focusing only on clean energy, it missed an opportunity </w:t>
      </w:r>
      <w:r w:rsidRPr="00A445BD">
        <w:rPr>
          <w:sz w:val="22"/>
          <w:highlight w:val="cyan"/>
          <w:u w:val="single"/>
        </w:rPr>
        <w:t xml:space="preserve">to </w:t>
      </w:r>
      <w:r w:rsidRPr="00A445BD">
        <w:rPr>
          <w:b/>
          <w:iCs/>
          <w:sz w:val="22"/>
          <w:highlight w:val="cyan"/>
          <w:u w:val="single"/>
        </w:rPr>
        <w:t>revitalize</w:t>
      </w:r>
      <w:r w:rsidRPr="00A445BD">
        <w:rPr>
          <w:sz w:val="22"/>
          <w:u w:val="single"/>
        </w:rPr>
        <w:t xml:space="preserve"> the </w:t>
      </w:r>
      <w:r w:rsidRPr="00A445BD">
        <w:rPr>
          <w:b/>
          <w:iCs/>
          <w:sz w:val="22"/>
          <w:u w:val="single"/>
        </w:rPr>
        <w:t xml:space="preserve">domestic </w:t>
      </w:r>
      <w:r w:rsidRPr="00A445BD">
        <w:rPr>
          <w:b/>
          <w:iCs/>
          <w:sz w:val="22"/>
          <w:highlight w:val="cyan"/>
          <w:u w:val="single"/>
        </w:rPr>
        <w:t>industrial base</w:t>
      </w:r>
      <w:r w:rsidRPr="00A445BD">
        <w:rPr>
          <w:sz w:val="16"/>
        </w:rPr>
        <w:t xml:space="preserve"> for critical materials.</w:t>
      </w:r>
    </w:p>
    <w:p w14:paraId="36D5B60C" w14:textId="77777777" w:rsidR="00A445BD" w:rsidRPr="00A445BD" w:rsidRDefault="00A445BD" w:rsidP="00A445BD">
      <w:pPr>
        <w:rPr>
          <w:sz w:val="12"/>
          <w:szCs w:val="12"/>
        </w:rPr>
      </w:pPr>
      <w:r w:rsidRPr="00A445BD">
        <w:rPr>
          <w:sz w:val="12"/>
          <w:szCs w:val="12"/>
        </w:rPr>
        <w:t>However, the number one barrier to increased American mineral production is the burdensome federal permitting process. Last year, as part of their reckless tax and spending spree, Democrats sought to block a mining project in Arizona that could reportedly supply one-quarter of the copper needed by the United States. President Biden’s Department of the Interior canceled two mineral leases for nickel and copper projects in Minnesota in January, and in February it took action to block a road project that would serve a copper mine in Alaska.</w:t>
      </w:r>
    </w:p>
    <w:p w14:paraId="3FB5BE6E" w14:textId="77777777" w:rsidR="00A445BD" w:rsidRPr="00A445BD" w:rsidRDefault="00A445BD" w:rsidP="00A445BD">
      <w:pPr>
        <w:rPr>
          <w:sz w:val="12"/>
          <w:szCs w:val="12"/>
        </w:rPr>
      </w:pPr>
      <w:r w:rsidRPr="00A445BD">
        <w:rPr>
          <w:sz w:val="12"/>
          <w:szCs w:val="12"/>
        </w:rPr>
        <w:t>Democrats are embracing mineral recycling to help meet the demands of their green agenda, but this approach alone won’t address the deficiency. IEA noted in its 2021 report that recycled batteries could cover approximately 10% of the expected demand for copper, lithium, nickel, and cobalt.</w:t>
      </w:r>
    </w:p>
    <w:p w14:paraId="3A575428" w14:textId="77777777" w:rsidR="00A445BD" w:rsidRPr="00A445BD" w:rsidRDefault="00A445BD" w:rsidP="00A445BD">
      <w:pPr>
        <w:rPr>
          <w:sz w:val="12"/>
          <w:szCs w:val="12"/>
        </w:rPr>
      </w:pPr>
      <w:r w:rsidRPr="00A445BD">
        <w:rPr>
          <w:sz w:val="12"/>
          <w:szCs w:val="12"/>
        </w:rPr>
        <w:t>Republicans have been sounding the alarm on the growing crisis in critical minerals and have called for increasing domestic mineral production. To address the lengthy permitting process for mineral production projects, Republicans have introduced legislation to make federal reviews more efficient. The mining industry says it takes seven to 10 years on average to get the government permits to start mining operations in the U.S., compared to about two years in Canada and Australia.</w:t>
      </w:r>
    </w:p>
    <w:p w14:paraId="43446656" w14:textId="77777777" w:rsidR="00A445BD" w:rsidRPr="00A445BD" w:rsidRDefault="00A445BD" w:rsidP="00A445BD">
      <w:pPr>
        <w:rPr>
          <w:sz w:val="12"/>
          <w:szCs w:val="12"/>
        </w:rPr>
      </w:pPr>
      <w:r w:rsidRPr="00A445BD">
        <w:rPr>
          <w:sz w:val="12"/>
          <w:szCs w:val="12"/>
        </w:rPr>
        <w:t>Republicans also have decried action by the Biden administration that will perpetuate dependence on foreign sources for important minerals. In February, the Biden administration released its updated list of 50 identified critical minerals. It specifically deleted uranium, which fuels emission-free nuclear power. While there is some domestic supply, the United States is heavily dependent on foreign countries for uranium. In 2020, Russian uranium accounted for 16% of imports into the U.S. Republicans have introduced legislation to stem these imports and help curb the funds Vladimir Putin has for his war in Ukraine.</w:t>
      </w:r>
    </w:p>
    <w:p w14:paraId="3216C8FC" w14:textId="77777777" w:rsidR="00A445BD" w:rsidRPr="00A445BD" w:rsidRDefault="00A445BD" w:rsidP="00A445BD">
      <w:pPr>
        <w:rPr>
          <w:sz w:val="16"/>
        </w:rPr>
      </w:pPr>
      <w:r w:rsidRPr="00A445BD">
        <w:rPr>
          <w:sz w:val="22"/>
          <w:u w:val="single"/>
        </w:rPr>
        <w:t xml:space="preserve">The </w:t>
      </w:r>
      <w:r w:rsidRPr="00A445BD">
        <w:rPr>
          <w:sz w:val="22"/>
          <w:highlight w:val="cyan"/>
          <w:u w:val="single"/>
        </w:rPr>
        <w:t xml:space="preserve">demand for </w:t>
      </w:r>
      <w:r w:rsidRPr="00A445BD">
        <w:rPr>
          <w:b/>
          <w:iCs/>
          <w:sz w:val="22"/>
          <w:highlight w:val="cyan"/>
          <w:u w:val="single"/>
        </w:rPr>
        <w:t>critical minerals</w:t>
      </w:r>
      <w:r w:rsidRPr="00A445BD">
        <w:rPr>
          <w:sz w:val="22"/>
          <w:u w:val="single"/>
        </w:rPr>
        <w:t xml:space="preserve"> is large and growing</w:t>
      </w:r>
      <w:r w:rsidRPr="00A445BD">
        <w:rPr>
          <w:sz w:val="16"/>
        </w:rPr>
        <w:t xml:space="preserve">. </w:t>
      </w:r>
      <w:r w:rsidRPr="00A445BD">
        <w:rPr>
          <w:b/>
          <w:iCs/>
          <w:sz w:val="22"/>
          <w:u w:val="single"/>
        </w:rPr>
        <w:t>Democrats’ radical energy agenda</w:t>
      </w:r>
      <w:r w:rsidRPr="00A445BD">
        <w:rPr>
          <w:sz w:val="16"/>
        </w:rPr>
        <w:t xml:space="preserve"> would make things worse. </w:t>
      </w:r>
      <w:r w:rsidRPr="00A445BD">
        <w:rPr>
          <w:sz w:val="22"/>
          <w:u w:val="single"/>
        </w:rPr>
        <w:t xml:space="preserve">This poses </w:t>
      </w:r>
      <w:r w:rsidRPr="00A445BD">
        <w:rPr>
          <w:sz w:val="22"/>
          <w:highlight w:val="cyan"/>
          <w:u w:val="single"/>
        </w:rPr>
        <w:t xml:space="preserve">risks not just for our </w:t>
      </w:r>
      <w:r w:rsidRPr="00A445BD">
        <w:rPr>
          <w:b/>
          <w:iCs/>
          <w:sz w:val="22"/>
          <w:highlight w:val="cyan"/>
          <w:u w:val="single"/>
        </w:rPr>
        <w:t>economic stability</w:t>
      </w:r>
      <w:r w:rsidRPr="00A445BD">
        <w:rPr>
          <w:sz w:val="22"/>
          <w:highlight w:val="cyan"/>
          <w:u w:val="single"/>
        </w:rPr>
        <w:t xml:space="preserve">, but also for our </w:t>
      </w:r>
      <w:r w:rsidRPr="00A445BD">
        <w:rPr>
          <w:b/>
          <w:iCs/>
          <w:sz w:val="22"/>
          <w:highlight w:val="cyan"/>
          <w:u w:val="single"/>
        </w:rPr>
        <w:t>national security</w:t>
      </w:r>
      <w:r w:rsidRPr="00A445BD">
        <w:rPr>
          <w:sz w:val="16"/>
        </w:rPr>
        <w:t xml:space="preserve">.  </w:t>
      </w:r>
    </w:p>
    <w:p w14:paraId="2F2939EC"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Renewables---Link---2NC</w:t>
      </w:r>
    </w:p>
    <w:p w14:paraId="5B9FEC6C"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Renewables</w:t>
      </w:r>
      <w:r w:rsidRPr="00A445BD">
        <w:rPr>
          <w:rFonts w:eastAsiaTheme="majorEastAsia" w:cstheme="majorBidi"/>
          <w:b/>
          <w:iCs/>
          <w:sz w:val="22"/>
        </w:rPr>
        <w:t xml:space="preserve"> cause an </w:t>
      </w:r>
      <w:r w:rsidRPr="00A445BD">
        <w:rPr>
          <w:rFonts w:eastAsiaTheme="majorEastAsia" w:cstheme="majorBidi"/>
          <w:b/>
          <w:iCs/>
          <w:sz w:val="22"/>
          <w:u w:val="single"/>
        </w:rPr>
        <w:t>environmental</w:t>
      </w:r>
      <w:r w:rsidRPr="00A445BD">
        <w:rPr>
          <w:rFonts w:eastAsiaTheme="majorEastAsia" w:cstheme="majorBidi"/>
          <w:b/>
          <w:iCs/>
          <w:sz w:val="22"/>
        </w:rPr>
        <w:t xml:space="preserve"> and </w:t>
      </w:r>
      <w:r w:rsidRPr="00A445BD">
        <w:rPr>
          <w:rFonts w:eastAsiaTheme="majorEastAsia" w:cstheme="majorBidi"/>
          <w:b/>
          <w:iCs/>
          <w:sz w:val="22"/>
          <w:u w:val="single"/>
        </w:rPr>
        <w:t>security</w:t>
      </w:r>
      <w:r w:rsidRPr="00A445BD">
        <w:rPr>
          <w:rFonts w:eastAsiaTheme="majorEastAsia" w:cstheme="majorBidi"/>
          <w:b/>
          <w:iCs/>
          <w:sz w:val="22"/>
        </w:rPr>
        <w:t xml:space="preserve"> crisis.</w:t>
      </w:r>
    </w:p>
    <w:p w14:paraId="213DD556" w14:textId="77777777" w:rsidR="00A445BD" w:rsidRPr="00A445BD" w:rsidRDefault="00A445BD" w:rsidP="00A445BD">
      <w:pPr>
        <w:rPr>
          <w:bCs/>
          <w:sz w:val="22"/>
        </w:rPr>
      </w:pPr>
      <w:r w:rsidRPr="00A445BD">
        <w:rPr>
          <w:b/>
          <w:bCs/>
          <w:sz w:val="22"/>
        </w:rPr>
        <w:t>UIA 21</w:t>
      </w:r>
      <w:r w:rsidRPr="00A445BD">
        <w:t xml:space="preserve">, THE ENCYCLOPEDIA OF WORLD PROBLEMS &amp; HUMAN POTENTIAL, 17/10/2021, “Conflicts arising from depletion of renewable resources”, </w:t>
      </w:r>
      <w:hyperlink r:id="rId22" w:history="1">
        <w:r w:rsidRPr="00A445BD">
          <w:t>http://encyclopedia.uia.org/en/problem/132883</w:t>
        </w:r>
      </w:hyperlink>
      <w:r w:rsidRPr="00A445BD">
        <w:t>, eb</w:t>
      </w:r>
    </w:p>
    <w:p w14:paraId="5C2DFF82" w14:textId="77777777" w:rsidR="00A445BD" w:rsidRPr="00A445BD" w:rsidRDefault="00A445BD" w:rsidP="00A445BD">
      <w:r w:rsidRPr="00A445BD">
        <w:t>NATURE:</w:t>
      </w:r>
    </w:p>
    <w:p w14:paraId="6BB01210" w14:textId="77777777" w:rsidR="00A445BD" w:rsidRPr="00A445BD" w:rsidRDefault="00A445BD" w:rsidP="00A445BD">
      <w:r w:rsidRPr="00A445BD">
        <w:t xml:space="preserve">Whilst conflict arising from scarcity has been common throughout history, </w:t>
      </w:r>
      <w:r w:rsidRPr="00A445BD">
        <w:rPr>
          <w:sz w:val="22"/>
          <w:highlight w:val="cyan"/>
          <w:u w:val="single"/>
        </w:rPr>
        <w:t xml:space="preserve">shortage of </w:t>
      </w:r>
      <w:r w:rsidRPr="00A445BD">
        <w:rPr>
          <w:b/>
          <w:iCs/>
          <w:sz w:val="22"/>
          <w:highlight w:val="cyan"/>
          <w:u w:val="single"/>
        </w:rPr>
        <w:t>renewable resources</w:t>
      </w:r>
      <w:r w:rsidRPr="00A445BD">
        <w:rPr>
          <w:sz w:val="22"/>
          <w:highlight w:val="cyan"/>
          <w:u w:val="single"/>
        </w:rPr>
        <w:t xml:space="preserve"> in the next </w:t>
      </w:r>
      <w:r w:rsidRPr="00A445BD">
        <w:rPr>
          <w:b/>
          <w:iCs/>
          <w:sz w:val="22"/>
          <w:highlight w:val="cyan"/>
          <w:u w:val="single"/>
        </w:rPr>
        <w:t>50 years</w:t>
      </w:r>
      <w:r w:rsidRPr="00A445BD">
        <w:rPr>
          <w:sz w:val="22"/>
          <w:u w:val="single"/>
        </w:rPr>
        <w:t xml:space="preserve"> will probably </w:t>
      </w:r>
      <w:r w:rsidRPr="00A445BD">
        <w:rPr>
          <w:sz w:val="22"/>
          <w:highlight w:val="cyan"/>
          <w:u w:val="single"/>
        </w:rPr>
        <w:t xml:space="preserve">occur with a </w:t>
      </w:r>
      <w:r w:rsidRPr="00A445BD">
        <w:rPr>
          <w:b/>
          <w:iCs/>
          <w:sz w:val="22"/>
          <w:highlight w:val="cyan"/>
          <w:u w:val="single"/>
        </w:rPr>
        <w:t>speed</w:t>
      </w:r>
      <w:r w:rsidRPr="00A445BD">
        <w:rPr>
          <w:sz w:val="22"/>
          <w:u w:val="single"/>
        </w:rPr>
        <w:t xml:space="preserve">, complexity </w:t>
      </w:r>
      <w:r w:rsidRPr="00A445BD">
        <w:rPr>
          <w:sz w:val="22"/>
          <w:highlight w:val="cyan"/>
          <w:u w:val="single"/>
        </w:rPr>
        <w:t xml:space="preserve">and </w:t>
      </w:r>
      <w:r w:rsidRPr="00A445BD">
        <w:rPr>
          <w:b/>
          <w:iCs/>
          <w:sz w:val="22"/>
          <w:highlight w:val="cyan"/>
          <w:u w:val="single"/>
        </w:rPr>
        <w:t>magnitude unprecedented</w:t>
      </w:r>
      <w:r w:rsidRPr="00A445BD">
        <w:rPr>
          <w:sz w:val="22"/>
          <w:u w:val="single"/>
        </w:rPr>
        <w:t xml:space="preserve"> in history.</w:t>
      </w:r>
      <w:r w:rsidRPr="00A445BD">
        <w:t xml:space="preserve"> Whole countries can now be </w:t>
      </w:r>
      <w:r w:rsidRPr="00A445BD">
        <w:rPr>
          <w:b/>
          <w:iCs/>
          <w:sz w:val="22"/>
          <w:highlight w:val="cyan"/>
          <w:u w:val="single"/>
        </w:rPr>
        <w:t>deforested</w:t>
      </w:r>
      <w:r w:rsidRPr="00A445BD">
        <w:rPr>
          <w:sz w:val="22"/>
          <w:highlight w:val="cyan"/>
          <w:u w:val="single"/>
        </w:rPr>
        <w:t xml:space="preserve"> in a</w:t>
      </w:r>
      <w:r w:rsidRPr="00A445BD">
        <w:rPr>
          <w:sz w:val="22"/>
          <w:u w:val="single"/>
        </w:rPr>
        <w:t xml:space="preserve"> few </w:t>
      </w:r>
      <w:r w:rsidRPr="00A445BD">
        <w:rPr>
          <w:sz w:val="22"/>
          <w:highlight w:val="cyan"/>
          <w:u w:val="single"/>
        </w:rPr>
        <w:t>decades</w:t>
      </w:r>
      <w:r w:rsidRPr="00A445BD">
        <w:t xml:space="preserve">. </w:t>
      </w:r>
      <w:r w:rsidRPr="00A445BD">
        <w:rPr>
          <w:sz w:val="22"/>
          <w:u w:val="single"/>
        </w:rPr>
        <w:t xml:space="preserve">Most of a region's </w:t>
      </w:r>
      <w:r w:rsidRPr="00A445BD">
        <w:rPr>
          <w:b/>
          <w:iCs/>
          <w:sz w:val="22"/>
          <w:highlight w:val="cyan"/>
          <w:u w:val="single"/>
        </w:rPr>
        <w:t>topsoil</w:t>
      </w:r>
      <w:r w:rsidRPr="00A445BD">
        <w:rPr>
          <w:sz w:val="22"/>
          <w:highlight w:val="cyan"/>
          <w:u w:val="single"/>
        </w:rPr>
        <w:t xml:space="preserve"> can disappear in a </w:t>
      </w:r>
      <w:r w:rsidRPr="00A445BD">
        <w:rPr>
          <w:b/>
          <w:iCs/>
          <w:sz w:val="22"/>
          <w:highlight w:val="cyan"/>
          <w:u w:val="single"/>
        </w:rPr>
        <w:t>generation</w:t>
      </w:r>
      <w:r w:rsidRPr="00A445BD">
        <w:t xml:space="preserve">. Acute </w:t>
      </w:r>
      <w:r w:rsidRPr="00A445BD">
        <w:rPr>
          <w:sz w:val="22"/>
          <w:highlight w:val="cyan"/>
          <w:u w:val="single"/>
        </w:rPr>
        <w:t xml:space="preserve">depletion of the </w:t>
      </w:r>
      <w:r w:rsidRPr="00A445BD">
        <w:rPr>
          <w:b/>
          <w:iCs/>
          <w:sz w:val="22"/>
          <w:highlight w:val="cyan"/>
          <w:u w:val="single"/>
        </w:rPr>
        <w:t>ozone layer</w:t>
      </w:r>
      <w:r w:rsidRPr="00A445BD">
        <w:rPr>
          <w:sz w:val="22"/>
          <w:highlight w:val="cyan"/>
          <w:u w:val="single"/>
        </w:rPr>
        <w:t xml:space="preserve"> </w:t>
      </w:r>
      <w:r w:rsidRPr="00A445BD">
        <w:rPr>
          <w:sz w:val="22"/>
          <w:u w:val="single"/>
        </w:rPr>
        <w:t>may</w:t>
      </w:r>
      <w:r w:rsidRPr="00A445BD">
        <w:rPr>
          <w:sz w:val="22"/>
          <w:highlight w:val="cyan"/>
          <w:u w:val="single"/>
        </w:rPr>
        <w:t xml:space="preserve"> take only 20 years</w:t>
      </w:r>
      <w:r w:rsidRPr="00A445BD">
        <w:t xml:space="preserve">. Moreover, unlike non-renewables (including fossil fuels and iron ore), </w:t>
      </w:r>
      <w:r w:rsidRPr="00A445BD">
        <w:rPr>
          <w:b/>
          <w:iCs/>
          <w:sz w:val="22"/>
          <w:highlight w:val="cyan"/>
          <w:u w:val="single"/>
        </w:rPr>
        <w:t xml:space="preserve">renewable </w:t>
      </w:r>
      <w:r w:rsidRPr="00A445BD">
        <w:rPr>
          <w:b/>
          <w:iCs/>
          <w:sz w:val="22"/>
          <w:u w:val="single"/>
        </w:rPr>
        <w:t>resource</w:t>
      </w:r>
      <w:r w:rsidRPr="00A445BD">
        <w:rPr>
          <w:b/>
          <w:iCs/>
          <w:sz w:val="22"/>
          <w:highlight w:val="cyan"/>
          <w:u w:val="single"/>
        </w:rPr>
        <w:t>s</w:t>
      </w:r>
      <w:r w:rsidRPr="00A445BD">
        <w:rPr>
          <w:sz w:val="22"/>
          <w:u w:val="single"/>
        </w:rPr>
        <w:t xml:space="preserve"> are </w:t>
      </w:r>
      <w:r w:rsidRPr="00A445BD">
        <w:rPr>
          <w:sz w:val="22"/>
          <w:highlight w:val="cyan"/>
          <w:u w:val="single"/>
        </w:rPr>
        <w:t>linked</w:t>
      </w:r>
      <w:r w:rsidRPr="00A445BD">
        <w:rPr>
          <w:sz w:val="22"/>
          <w:u w:val="single"/>
        </w:rPr>
        <w:t xml:space="preserve"> in highly complex systems. The overuse of water, soil or forests can lead </w:t>
      </w:r>
      <w:r w:rsidRPr="00A445BD">
        <w:rPr>
          <w:sz w:val="22"/>
          <w:highlight w:val="cyan"/>
          <w:u w:val="single"/>
        </w:rPr>
        <w:t>to</w:t>
      </w:r>
      <w:r w:rsidRPr="00A445BD">
        <w:rPr>
          <w:sz w:val="22"/>
          <w:u w:val="single"/>
        </w:rPr>
        <w:t xml:space="preserve"> many unforeseen, simultaneous </w:t>
      </w:r>
      <w:r w:rsidRPr="00A445BD">
        <w:rPr>
          <w:b/>
          <w:iCs/>
          <w:sz w:val="22"/>
          <w:highlight w:val="cyan"/>
          <w:u w:val="single"/>
        </w:rPr>
        <w:t>environmental crises</w:t>
      </w:r>
      <w:r w:rsidRPr="00A445BD">
        <w:t>. When a hillside is deforested, it disturbs the water cycle between the land and the atmosphere, while consequent erosion produces silt that can plug irrigations works and ruin coastal fisheries.</w:t>
      </w:r>
    </w:p>
    <w:p w14:paraId="5CB1E8F8" w14:textId="77777777" w:rsidR="00A445BD" w:rsidRPr="00A445BD" w:rsidRDefault="00A445BD" w:rsidP="00A445BD">
      <w:pPr>
        <w:rPr>
          <w:sz w:val="22"/>
          <w:u w:val="single"/>
        </w:rPr>
      </w:pPr>
      <w:r w:rsidRPr="00A445BD">
        <w:rPr>
          <w:sz w:val="22"/>
          <w:u w:val="single"/>
        </w:rPr>
        <w:t xml:space="preserve">Future </w:t>
      </w:r>
      <w:r w:rsidRPr="00A445BD">
        <w:rPr>
          <w:sz w:val="22"/>
          <w:highlight w:val="cyan"/>
          <w:u w:val="single"/>
        </w:rPr>
        <w:t>violence influenced by scarcities</w:t>
      </w:r>
      <w:r w:rsidRPr="00A445BD">
        <w:rPr>
          <w:sz w:val="22"/>
          <w:u w:val="single"/>
        </w:rPr>
        <w:t xml:space="preserve"> will not </w:t>
      </w:r>
      <w:r w:rsidRPr="00A445BD">
        <w:rPr>
          <w:sz w:val="22"/>
          <w:highlight w:val="cyan"/>
          <w:u w:val="single"/>
        </w:rPr>
        <w:t xml:space="preserve">follow </w:t>
      </w:r>
      <w:r w:rsidRPr="00A445BD">
        <w:rPr>
          <w:b/>
          <w:iCs/>
          <w:sz w:val="22"/>
          <w:u w:val="single"/>
        </w:rPr>
        <w:t>traditional patterns</w:t>
      </w:r>
      <w:r w:rsidRPr="00A445BD">
        <w:rPr>
          <w:sz w:val="22"/>
          <w:u w:val="single"/>
        </w:rPr>
        <w:t xml:space="preserve">. </w:t>
      </w:r>
      <w:r w:rsidRPr="00A445BD">
        <w:rPr>
          <w:sz w:val="22"/>
          <w:highlight w:val="cyan"/>
          <w:u w:val="single"/>
        </w:rPr>
        <w:t xml:space="preserve">Wars over </w:t>
      </w:r>
      <w:r w:rsidRPr="00A445BD">
        <w:rPr>
          <w:b/>
          <w:iCs/>
          <w:sz w:val="22"/>
          <w:highlight w:val="cyan"/>
          <w:u w:val="single"/>
        </w:rPr>
        <w:t>natural resources</w:t>
      </w:r>
      <w:r w:rsidRPr="00A445BD">
        <w:rPr>
          <w:sz w:val="22"/>
          <w:u w:val="single"/>
        </w:rPr>
        <w:t xml:space="preserve"> have often been over </w:t>
      </w:r>
      <w:r w:rsidRPr="00A445BD">
        <w:rPr>
          <w:b/>
          <w:iCs/>
          <w:sz w:val="22"/>
          <w:u w:val="single"/>
        </w:rPr>
        <w:t>non-renewable</w:t>
      </w:r>
      <w:r w:rsidRPr="00A445BD">
        <w:rPr>
          <w:sz w:val="22"/>
          <w:u w:val="single"/>
        </w:rPr>
        <w:t xml:space="preserve"> ones</w:t>
      </w:r>
      <w:r w:rsidRPr="00A445BD">
        <w:t xml:space="preserve"> -- such as Japan's quest for oil and minerals in China and Southeast Asia before World War II. </w:t>
      </w:r>
      <w:r w:rsidRPr="00A445BD">
        <w:rPr>
          <w:sz w:val="22"/>
          <w:u w:val="single"/>
        </w:rPr>
        <w:t xml:space="preserve">Today, many </w:t>
      </w:r>
      <w:r w:rsidRPr="00A445BD">
        <w:rPr>
          <w:sz w:val="22"/>
          <w:highlight w:val="cyan"/>
          <w:u w:val="single"/>
        </w:rPr>
        <w:t xml:space="preserve">threatened </w:t>
      </w:r>
      <w:r w:rsidRPr="00A445BD">
        <w:rPr>
          <w:b/>
          <w:iCs/>
          <w:sz w:val="22"/>
          <w:highlight w:val="cyan"/>
          <w:u w:val="single"/>
        </w:rPr>
        <w:t>r</w:t>
      </w:r>
      <w:r w:rsidRPr="00A445BD">
        <w:rPr>
          <w:b/>
          <w:iCs/>
          <w:sz w:val="22"/>
          <w:u w:val="single"/>
        </w:rPr>
        <w:t>enewable resources</w:t>
      </w:r>
      <w:r w:rsidRPr="00A445BD">
        <w:rPr>
          <w:sz w:val="22"/>
          <w:u w:val="single"/>
        </w:rPr>
        <w:t xml:space="preserve"> -- the </w:t>
      </w:r>
      <w:r w:rsidRPr="00A445BD">
        <w:rPr>
          <w:b/>
          <w:iCs/>
          <w:sz w:val="22"/>
          <w:u w:val="single"/>
        </w:rPr>
        <w:t>atmosphere</w:t>
      </w:r>
      <w:r w:rsidRPr="00A445BD">
        <w:rPr>
          <w:sz w:val="22"/>
          <w:u w:val="single"/>
        </w:rPr>
        <w:t xml:space="preserve"> and the </w:t>
      </w:r>
      <w:r w:rsidRPr="00A445BD">
        <w:rPr>
          <w:b/>
          <w:iCs/>
          <w:sz w:val="22"/>
          <w:u w:val="single"/>
        </w:rPr>
        <w:t>oceans</w:t>
      </w:r>
      <w:r w:rsidRPr="00A445BD">
        <w:rPr>
          <w:sz w:val="22"/>
          <w:u w:val="single"/>
        </w:rPr>
        <w:t xml:space="preserve"> -- are held in common</w:t>
      </w:r>
      <w:r w:rsidRPr="00A445BD">
        <w:t xml:space="preserve">. This makes it unlikely that they will be the object of straightforward clashes between nations. Also, we now understand that scarcities often produce insidious and cumulative social effects, such as large migrations and insurgency -- </w:t>
      </w:r>
      <w:r w:rsidRPr="00A445BD">
        <w:rPr>
          <w:sz w:val="22"/>
          <w:u w:val="single"/>
        </w:rPr>
        <w:t>subnational</w:t>
      </w:r>
      <w:r w:rsidRPr="00A445BD">
        <w:rPr>
          <w:sz w:val="22"/>
          <w:highlight w:val="cyan"/>
          <w:u w:val="single"/>
        </w:rPr>
        <w:t xml:space="preserve"> conflicts</w:t>
      </w:r>
      <w:r w:rsidRPr="00A445BD">
        <w:rPr>
          <w:sz w:val="22"/>
          <w:u w:val="single"/>
        </w:rPr>
        <w:t xml:space="preserve"> that usually attract little attention in the </w:t>
      </w:r>
      <w:r w:rsidRPr="00A445BD">
        <w:rPr>
          <w:b/>
          <w:iCs/>
          <w:sz w:val="22"/>
          <w:u w:val="single"/>
        </w:rPr>
        <w:t>industrialized</w:t>
      </w:r>
      <w:r w:rsidRPr="00A445BD">
        <w:rPr>
          <w:sz w:val="22"/>
          <w:u w:val="single"/>
        </w:rPr>
        <w:t xml:space="preserve"> world but can </w:t>
      </w:r>
      <w:r w:rsidRPr="00A445BD">
        <w:rPr>
          <w:sz w:val="22"/>
          <w:highlight w:val="cyan"/>
          <w:u w:val="single"/>
        </w:rPr>
        <w:t>seriously affect</w:t>
      </w:r>
      <w:r w:rsidRPr="00A445BD">
        <w:rPr>
          <w:sz w:val="22"/>
          <w:u w:val="single"/>
        </w:rPr>
        <w:t xml:space="preserve"> </w:t>
      </w:r>
      <w:r w:rsidRPr="00A445BD">
        <w:rPr>
          <w:sz w:val="22"/>
          <w:highlight w:val="cyan"/>
          <w:u w:val="single"/>
        </w:rPr>
        <w:t xml:space="preserve">the </w:t>
      </w:r>
      <w:r w:rsidRPr="00A445BD">
        <w:rPr>
          <w:b/>
          <w:iCs/>
          <w:sz w:val="22"/>
          <w:highlight w:val="cyan"/>
          <w:u w:val="single"/>
        </w:rPr>
        <w:t>security</w:t>
      </w:r>
      <w:r w:rsidRPr="00A445BD">
        <w:rPr>
          <w:sz w:val="22"/>
          <w:highlight w:val="cyan"/>
          <w:u w:val="single"/>
        </w:rPr>
        <w:t xml:space="preserve"> of </w:t>
      </w:r>
      <w:r w:rsidRPr="00A445BD">
        <w:rPr>
          <w:b/>
          <w:iCs/>
          <w:sz w:val="22"/>
          <w:u w:val="single"/>
        </w:rPr>
        <w:t>rich</w:t>
      </w:r>
      <w:r w:rsidRPr="00A445BD">
        <w:rPr>
          <w:sz w:val="22"/>
          <w:u w:val="single"/>
        </w:rPr>
        <w:t xml:space="preserve"> and </w:t>
      </w:r>
      <w:r w:rsidRPr="00A445BD">
        <w:rPr>
          <w:b/>
          <w:iCs/>
          <w:sz w:val="22"/>
          <w:u w:val="single"/>
        </w:rPr>
        <w:t>poor</w:t>
      </w:r>
      <w:r w:rsidRPr="00A445BD">
        <w:rPr>
          <w:sz w:val="22"/>
          <w:u w:val="single"/>
        </w:rPr>
        <w:t xml:space="preserve"> </w:t>
      </w:r>
      <w:r w:rsidRPr="00A445BD">
        <w:rPr>
          <w:sz w:val="22"/>
          <w:highlight w:val="cyan"/>
          <w:u w:val="single"/>
        </w:rPr>
        <w:t>countries alike.</w:t>
      </w:r>
    </w:p>
    <w:p w14:paraId="3043675C" w14:textId="77777777" w:rsidR="00A445BD" w:rsidRPr="00A445BD" w:rsidRDefault="00A445BD" w:rsidP="00A445BD">
      <w:pPr>
        <w:keepNext/>
        <w:keepLines/>
        <w:spacing w:before="200"/>
        <w:outlineLvl w:val="3"/>
        <w:rPr>
          <w:rFonts w:eastAsiaTheme="majorEastAsia" w:cstheme="majorBidi"/>
          <w:b/>
          <w:iCs/>
          <w:sz w:val="22"/>
          <w:lang w:eastAsia="zh-CN"/>
        </w:rPr>
      </w:pPr>
      <w:r w:rsidRPr="00A445BD">
        <w:rPr>
          <w:rFonts w:eastAsiaTheme="majorEastAsia" w:cstheme="majorBidi"/>
          <w:b/>
          <w:iCs/>
          <w:sz w:val="22"/>
          <w:lang w:eastAsia="zh-CN"/>
        </w:rPr>
        <w:t>Renewables make biosphere destruction worse</w:t>
      </w:r>
    </w:p>
    <w:p w14:paraId="24E0F22A" w14:textId="77777777" w:rsidR="00A445BD" w:rsidRPr="00A445BD" w:rsidRDefault="00A445BD" w:rsidP="00A445BD">
      <w:pPr>
        <w:rPr>
          <w:lang w:eastAsia="zh-CN"/>
        </w:rPr>
      </w:pPr>
      <w:r w:rsidRPr="00A445BD">
        <w:rPr>
          <w:b/>
          <w:bCs/>
          <w:sz w:val="22"/>
          <w:lang w:eastAsia="zh-CN"/>
        </w:rPr>
        <w:t>Edward 22</w:t>
      </w:r>
      <w:r w:rsidRPr="00A445BD">
        <w:rPr>
          <w:lang w:eastAsia="zh-CN"/>
        </w:rPr>
        <w:t xml:space="preserve"> [Edward, John, Winnie the Pooh Enthusiast and writer for Medium, "Here’s Why Renewable Energy Can’t Save the Planet", 04/13/2022, Medium, </w:t>
      </w:r>
      <w:hyperlink r:id="rId23" w:history="1">
        <w:r w:rsidRPr="00A445BD">
          <w:rPr>
            <w:lang w:eastAsia="zh-CN"/>
          </w:rPr>
          <w:t>https://medium.com/illumination/heres-why-renewable-energy-can-t-save-the-planet-55330f19a129</w:t>
        </w:r>
      </w:hyperlink>
      <w:r w:rsidRPr="00A445BD">
        <w:rPr>
          <w:lang w:eastAsia="zh-CN"/>
        </w:rPr>
        <w:t xml:space="preserve"> | czx2]</w:t>
      </w:r>
    </w:p>
    <w:p w14:paraId="64B70282" w14:textId="77777777" w:rsidR="00A445BD" w:rsidRPr="00A445BD" w:rsidRDefault="00A445BD" w:rsidP="00A445BD">
      <w:pPr>
        <w:rPr>
          <w:u w:val="single"/>
          <w:lang w:eastAsia="zh-CN"/>
        </w:rPr>
      </w:pPr>
      <w:r w:rsidRPr="00A445BD">
        <w:rPr>
          <w:u w:val="single"/>
          <w:lang w:eastAsia="zh-CN"/>
        </w:rPr>
        <w:t>We have been led to believe that renewable energy is better for the environment</w:t>
      </w:r>
      <w:r w:rsidRPr="00A445BD">
        <w:rPr>
          <w:sz w:val="16"/>
          <w:lang w:eastAsia="zh-CN"/>
        </w:rPr>
        <w:t xml:space="preserve">. So, if we care about the planet, we should use more renewable energy sources, right? Well, not according to Michael Shellenberger. He </w:t>
      </w:r>
      <w:r w:rsidRPr="00A445BD">
        <w:rPr>
          <w:b/>
          <w:bCs/>
          <w:sz w:val="16"/>
          <w:lang w:eastAsia="zh-CN"/>
        </w:rPr>
        <w:t xml:space="preserve">says </w:t>
      </w:r>
      <w:r w:rsidRPr="00A445BD">
        <w:rPr>
          <w:b/>
          <w:bCs/>
          <w:highlight w:val="cyan"/>
          <w:u w:val="single"/>
          <w:lang w:eastAsia="zh-CN"/>
        </w:rPr>
        <w:t>renewable energy</w:t>
      </w:r>
      <w:r w:rsidRPr="00A445BD">
        <w:rPr>
          <w:b/>
          <w:bCs/>
          <w:u w:val="single"/>
          <w:lang w:eastAsia="zh-CN"/>
        </w:rPr>
        <w:t xml:space="preserve"> production </w:t>
      </w:r>
      <w:r w:rsidRPr="00A445BD">
        <w:rPr>
          <w:b/>
          <w:bCs/>
          <w:highlight w:val="cyan"/>
          <w:u w:val="single"/>
          <w:lang w:eastAsia="zh-CN"/>
        </w:rPr>
        <w:t>causes more harm than good</w:t>
      </w:r>
      <w:r w:rsidRPr="00A445BD">
        <w:rPr>
          <w:u w:val="single"/>
          <w:lang w:eastAsia="zh-CN"/>
        </w:rPr>
        <w:t xml:space="preserve">. Here are the reasons why. Wind turbines are dangerous </w:t>
      </w:r>
      <w:r w:rsidRPr="00A445BD">
        <w:rPr>
          <w:b/>
          <w:bCs/>
          <w:highlight w:val="cyan"/>
          <w:u w:val="single"/>
          <w:lang w:eastAsia="zh-CN"/>
        </w:rPr>
        <w:t>They kill thousands of endangered birds every year</w:t>
      </w:r>
      <w:r w:rsidRPr="00A445BD">
        <w:rPr>
          <w:highlight w:val="cyan"/>
          <w:u w:val="single"/>
          <w:lang w:eastAsia="zh-CN"/>
        </w:rPr>
        <w:t xml:space="preserve"> such as eagles, kites, and owls</w:t>
      </w:r>
      <w:r w:rsidRPr="00A445BD">
        <w:rPr>
          <w:u w:val="single"/>
          <w:lang w:eastAsia="zh-CN"/>
        </w:rPr>
        <w:t xml:space="preserve">. They are one of the biggest threats to those species, and also kill at least a million bats every year. And sometimes, these wind turbines catch fire. There was a case in 2013 in the Netherlands where two engineers were on top of a turbine when this happened. </w:t>
      </w:r>
      <w:r w:rsidRPr="00A445BD">
        <w:rPr>
          <w:sz w:val="16"/>
          <w:lang w:eastAsia="zh-CN"/>
        </w:rPr>
        <w:t xml:space="preserve">One of them fell to his death to avoid the flames, while the other one was burned to death. </w:t>
      </w:r>
      <w:r w:rsidRPr="00A445BD">
        <w:rPr>
          <w:b/>
          <w:bCs/>
          <w:sz w:val="16"/>
          <w:highlight w:val="cyan"/>
          <w:lang w:eastAsia="zh-CN"/>
        </w:rPr>
        <w:t>S</w:t>
      </w:r>
      <w:r w:rsidRPr="00A445BD">
        <w:rPr>
          <w:b/>
          <w:bCs/>
          <w:highlight w:val="cyan"/>
          <w:u w:val="single"/>
          <w:lang w:eastAsia="zh-CN"/>
        </w:rPr>
        <w:t>olar farms need a lot of land</w:t>
      </w:r>
      <w:r w:rsidRPr="00A445BD">
        <w:rPr>
          <w:u w:val="single"/>
          <w:lang w:eastAsia="zh-CN"/>
        </w:rPr>
        <w:t xml:space="preserve"> Solar energy is a dilute source of power. So, generating enough electricity requires large solar farms. To build a big solar farm, </w:t>
      </w:r>
      <w:r w:rsidRPr="00A445BD">
        <w:rPr>
          <w:b/>
          <w:bCs/>
          <w:highlight w:val="cyan"/>
          <w:u w:val="single"/>
          <w:lang w:eastAsia="zh-CN"/>
        </w:rPr>
        <w:t>the area needs to be cleared of all the wildlife</w:t>
      </w:r>
      <w:r w:rsidRPr="00A445BD">
        <w:rPr>
          <w:b/>
          <w:bCs/>
          <w:u w:val="single"/>
          <w:lang w:eastAsia="zh-CN"/>
        </w:rPr>
        <w:t>.</w:t>
      </w:r>
      <w:r w:rsidRPr="00A445BD">
        <w:rPr>
          <w:u w:val="single"/>
          <w:lang w:eastAsia="zh-CN"/>
        </w:rPr>
        <w:t xml:space="preserve"> The animals usually get taken away to captivity, where </w:t>
      </w:r>
      <w:r w:rsidRPr="00A445BD">
        <w:rPr>
          <w:highlight w:val="cyan"/>
          <w:u w:val="single"/>
          <w:lang w:eastAsia="zh-CN"/>
        </w:rPr>
        <w:t>many of them die</w:t>
      </w:r>
      <w:r w:rsidRPr="00A445BD">
        <w:rPr>
          <w:u w:val="single"/>
          <w:lang w:eastAsia="zh-CN"/>
        </w:rPr>
        <w:t>.</w:t>
      </w:r>
      <w:r w:rsidRPr="00A445BD">
        <w:rPr>
          <w:sz w:val="16"/>
          <w:lang w:eastAsia="zh-CN"/>
        </w:rPr>
        <w:t xml:space="preserve"> And </w:t>
      </w:r>
      <w:r w:rsidRPr="00A445BD">
        <w:rPr>
          <w:u w:val="single"/>
          <w:lang w:eastAsia="zh-CN"/>
        </w:rPr>
        <w:t xml:space="preserve">solar farms are dangerous to birds, too. </w:t>
      </w:r>
      <w:r w:rsidRPr="00A445BD">
        <w:rPr>
          <w:highlight w:val="cyan"/>
          <w:u w:val="single"/>
          <w:lang w:eastAsia="zh-CN"/>
        </w:rPr>
        <w:t xml:space="preserve">About </w:t>
      </w:r>
      <w:r w:rsidRPr="00A445BD">
        <w:rPr>
          <w:b/>
          <w:bCs/>
          <w:highlight w:val="cyan"/>
          <w:u w:val="single"/>
          <w:lang w:eastAsia="zh-CN"/>
        </w:rPr>
        <w:t>six thousand birds every year catch on fire above solar farms and then fall to their death</w:t>
      </w:r>
      <w:r w:rsidRPr="00A445BD">
        <w:rPr>
          <w:highlight w:val="cyan"/>
          <w:u w:val="single"/>
          <w:lang w:eastAsia="zh-CN"/>
        </w:rPr>
        <w:t>s</w:t>
      </w:r>
      <w:r w:rsidRPr="00A445BD">
        <w:rPr>
          <w:sz w:val="16"/>
          <w:lang w:eastAsia="zh-CN"/>
        </w:rPr>
        <w:t xml:space="preserve">. Hydroelectric power is difficult It’s not easy to turn hydroelectric dams into batteries. There can be a geographical problem because it needs a particular formation for it to work. It’s also quite expensive to convert a dam into a battery. And in some places, such as California, water is in short supply. </w:t>
      </w:r>
      <w:r w:rsidRPr="00A445BD">
        <w:rPr>
          <w:b/>
          <w:bCs/>
          <w:u w:val="single"/>
          <w:lang w:eastAsia="zh-CN"/>
        </w:rPr>
        <w:t>Nuclear energy is safer and more reliable</w:t>
      </w:r>
      <w:r w:rsidRPr="00A445BD">
        <w:rPr>
          <w:u w:val="single"/>
          <w:lang w:eastAsia="zh-CN"/>
        </w:rPr>
        <w:t xml:space="preserve"> Nuclear power is reliable.</w:t>
      </w:r>
      <w:r w:rsidRPr="00A445BD">
        <w:rPr>
          <w:sz w:val="16"/>
          <w:lang w:eastAsia="zh-CN"/>
        </w:rPr>
        <w:t xml:space="preserve"> It doesn’t fluctuate as renewable energy does. It’s also far safer. The World Health Organisation says 7 million people die annually from air pollution. </w:t>
      </w:r>
      <w:r w:rsidRPr="00A445BD">
        <w:rPr>
          <w:u w:val="single"/>
          <w:lang w:eastAsia="zh-CN"/>
        </w:rPr>
        <w:t>Nuclear plants don’t emit that pollution</w:t>
      </w:r>
      <w:r w:rsidRPr="00A445BD">
        <w:rPr>
          <w:sz w:val="16"/>
          <w:lang w:eastAsia="zh-CN"/>
        </w:rPr>
        <w:t xml:space="preserve">. Climate scientist James Hanson said nuclear power has saved 1.8 million lives to date. Simply because it has reduced the amount of fossil fuels we’ve had to burn. Uranium fuel is extremely energy-dense, too. A piece of uranium the size of a Rubik’s Cube can generate all the electricity a person needs for their whole life. So, not much land is required to generate plenty of nuclear power. </w:t>
      </w:r>
      <w:r w:rsidRPr="00A445BD">
        <w:rPr>
          <w:u w:val="single"/>
          <w:lang w:eastAsia="zh-CN"/>
        </w:rPr>
        <w:t xml:space="preserve">It takes </w:t>
      </w:r>
      <w:r w:rsidRPr="00A445BD">
        <w:rPr>
          <w:b/>
          <w:bCs/>
          <w:u w:val="single"/>
          <w:lang w:eastAsia="zh-CN"/>
        </w:rPr>
        <w:t>450 times more land</w:t>
      </w:r>
      <w:r w:rsidRPr="00A445BD">
        <w:rPr>
          <w:u w:val="single"/>
          <w:lang w:eastAsia="zh-CN"/>
        </w:rPr>
        <w:t xml:space="preserve"> to generate the same amount of electricity from solar power. And it would still be less reliable. Nuclear is the only form of power where the waste gets contained and internalised</w:t>
      </w:r>
      <w:r w:rsidRPr="00A445BD">
        <w:rPr>
          <w:sz w:val="16"/>
          <w:lang w:eastAsia="zh-CN"/>
        </w:rPr>
        <w:t xml:space="preserve">. All other forms emit into the natural environment as pollution or material waste. </w:t>
      </w:r>
      <w:r w:rsidRPr="00A445BD">
        <w:rPr>
          <w:b/>
          <w:bCs/>
          <w:highlight w:val="cyan"/>
          <w:u w:val="single"/>
          <w:lang w:eastAsia="zh-CN"/>
        </w:rPr>
        <w:t>Renewable energy is unreliable and thus ends up being worse for the environment</w:t>
      </w:r>
      <w:r w:rsidRPr="00A445BD">
        <w:rPr>
          <w:sz w:val="16"/>
          <w:lang w:eastAsia="zh-CN"/>
        </w:rPr>
        <w:t xml:space="preserve"> </w:t>
      </w:r>
      <w:r w:rsidRPr="00A445BD">
        <w:rPr>
          <w:u w:val="single"/>
          <w:lang w:eastAsia="zh-CN"/>
        </w:rPr>
        <w:t>Solar and wind only generate electricity about 10–30% of the time during most of the year. So then you need to fill in those gaps by burning fossil fuels</w:t>
      </w:r>
      <w:r w:rsidRPr="00A445BD">
        <w:rPr>
          <w:sz w:val="16"/>
          <w:lang w:eastAsia="zh-CN"/>
        </w:rPr>
        <w:t>. This is because nuclear power plants cannot be ramped up and down quickly. So,</w:t>
      </w:r>
      <w:r w:rsidRPr="00A445BD">
        <w:rPr>
          <w:sz w:val="16"/>
          <w:u w:val="single"/>
          <w:lang w:eastAsia="zh-CN"/>
        </w:rPr>
        <w:t xml:space="preserve"> </w:t>
      </w:r>
      <w:r w:rsidRPr="00A445BD">
        <w:rPr>
          <w:highlight w:val="cyan"/>
          <w:u w:val="single"/>
          <w:lang w:eastAsia="zh-CN"/>
        </w:rPr>
        <w:t>the more renewables a country uses, the more pollution they generate from fossil fuels too</w:t>
      </w:r>
      <w:r w:rsidRPr="00A445BD">
        <w:rPr>
          <w:sz w:val="16"/>
          <w:lang w:eastAsia="zh-CN"/>
        </w:rPr>
        <w:t xml:space="preserve">. </w:t>
      </w:r>
      <w:r w:rsidRPr="00A445BD">
        <w:rPr>
          <w:u w:val="single"/>
          <w:lang w:eastAsia="zh-CN"/>
        </w:rPr>
        <w:t xml:space="preserve">Whereas if they relied more on nuclear power, they wouldn’t need to burn so much fossil fuel. This is because nuclear power is more of a steady, reliable source of electricity. </w:t>
      </w:r>
      <w:r w:rsidRPr="00A445BD">
        <w:rPr>
          <w:highlight w:val="cyan"/>
          <w:u w:val="single"/>
          <w:lang w:eastAsia="zh-CN"/>
        </w:rPr>
        <w:t xml:space="preserve">Solar panels need </w:t>
      </w:r>
      <w:r w:rsidRPr="00A445BD">
        <w:rPr>
          <w:b/>
          <w:bCs/>
          <w:highlight w:val="cyan"/>
          <w:u w:val="single"/>
          <w:lang w:eastAsia="zh-CN"/>
        </w:rPr>
        <w:t>17 times more materials than nuclear power plants do</w:t>
      </w:r>
      <w:r w:rsidRPr="00A445BD">
        <w:rPr>
          <w:highlight w:val="cyan"/>
          <w:u w:val="single"/>
          <w:lang w:eastAsia="zh-CN"/>
        </w:rPr>
        <w:t>. That even includes nuclear fuel.</w:t>
      </w:r>
      <w:r w:rsidRPr="00A445BD">
        <w:rPr>
          <w:u w:val="single"/>
          <w:lang w:eastAsia="zh-CN"/>
        </w:rPr>
        <w:t xml:space="preserve"> And </w:t>
      </w:r>
      <w:r w:rsidRPr="00A445BD">
        <w:rPr>
          <w:highlight w:val="cyan"/>
          <w:u w:val="single"/>
          <w:lang w:eastAsia="zh-CN"/>
        </w:rPr>
        <w:t>solar panels</w:t>
      </w:r>
      <w:r w:rsidRPr="00A445BD">
        <w:rPr>
          <w:u w:val="single"/>
          <w:lang w:eastAsia="zh-CN"/>
        </w:rPr>
        <w:t xml:space="preserve"> don’t last forever. When they reach the end of their life, that material needs to be dealt with. It usually gets shipped to Africa or Asia, where it </w:t>
      </w:r>
      <w:r w:rsidRPr="00A445BD">
        <w:rPr>
          <w:b/>
          <w:bCs/>
          <w:highlight w:val="cyan"/>
          <w:u w:val="single"/>
          <w:lang w:eastAsia="zh-CN"/>
        </w:rPr>
        <w:t>exposes people to high levels of toxic elements</w:t>
      </w:r>
      <w:r w:rsidRPr="00A445BD">
        <w:rPr>
          <w:u w:val="single"/>
          <w:lang w:eastAsia="zh-CN"/>
        </w:rPr>
        <w:t xml:space="preserve">. For example, lead, cadmium and chromium, </w:t>
      </w:r>
      <w:r w:rsidRPr="00A445BD">
        <w:rPr>
          <w:highlight w:val="cyan"/>
          <w:u w:val="single"/>
          <w:lang w:eastAsia="zh-CN"/>
        </w:rPr>
        <w:t>which permanently remain toxic</w:t>
      </w:r>
      <w:r w:rsidRPr="00A445BD">
        <w:rPr>
          <w:u w:val="single"/>
          <w:lang w:eastAsia="zh-CN"/>
        </w:rPr>
        <w:t>.</w:t>
      </w:r>
    </w:p>
    <w:p w14:paraId="5BE8197B"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Case turn: implementing renewables hurts wildlife.</w:t>
      </w:r>
    </w:p>
    <w:p w14:paraId="72265EDE" w14:textId="77777777" w:rsidR="00A445BD" w:rsidRPr="00A445BD" w:rsidRDefault="00A445BD" w:rsidP="00A445BD">
      <w:pPr>
        <w:rPr>
          <w:b/>
          <w:bCs/>
          <w:sz w:val="26"/>
        </w:rPr>
      </w:pPr>
      <w:r w:rsidRPr="00A445BD">
        <w:rPr>
          <w:b/>
          <w:bCs/>
          <w:sz w:val="22"/>
        </w:rPr>
        <w:t xml:space="preserve">John 22 </w:t>
      </w:r>
      <w:r w:rsidRPr="00A445BD">
        <w:rPr>
          <w:sz w:val="16"/>
        </w:rPr>
        <w:t>[Edward John; 4-13-2022; "Here’s Why Renewable Energy Can’t Save the Planet"; Medium; https://medium.com/illumination/heres-why-renewable-energy-can-t-save-the-planet-55330f19a129; Accessed 7-12-23; AO]</w:t>
      </w:r>
    </w:p>
    <w:p w14:paraId="45126D06" w14:textId="77777777" w:rsidR="00A445BD" w:rsidRPr="00A445BD" w:rsidRDefault="00A445BD" w:rsidP="00A445BD">
      <w:pPr>
        <w:rPr>
          <w:sz w:val="14"/>
        </w:rPr>
      </w:pPr>
      <w:r w:rsidRPr="00A445BD">
        <w:rPr>
          <w:highlight w:val="cyan"/>
          <w:u w:val="single"/>
        </w:rPr>
        <w:t>Wind turbines</w:t>
      </w:r>
      <w:r w:rsidRPr="00A445BD">
        <w:rPr>
          <w:sz w:val="14"/>
        </w:rPr>
        <w:t xml:space="preserve"> are dangerous </w:t>
      </w:r>
      <w:r w:rsidRPr="00A445BD">
        <w:rPr>
          <w:u w:val="single"/>
        </w:rPr>
        <w:t xml:space="preserve">They </w:t>
      </w:r>
      <w:r w:rsidRPr="00A445BD">
        <w:rPr>
          <w:highlight w:val="cyan"/>
          <w:u w:val="single"/>
        </w:rPr>
        <w:t xml:space="preserve">kill </w:t>
      </w:r>
      <w:r w:rsidRPr="00A445BD">
        <w:rPr>
          <w:b/>
          <w:bCs/>
          <w:highlight w:val="cyan"/>
          <w:u w:val="single"/>
        </w:rPr>
        <w:t>thousands of endangered birds</w:t>
      </w:r>
      <w:r w:rsidRPr="00A445BD">
        <w:rPr>
          <w:highlight w:val="cyan"/>
          <w:u w:val="single"/>
        </w:rPr>
        <w:t xml:space="preserve"> </w:t>
      </w:r>
      <w:r w:rsidRPr="00A445BD">
        <w:rPr>
          <w:u w:val="single"/>
        </w:rPr>
        <w:t>every yea</w:t>
      </w:r>
      <w:r w:rsidRPr="00A445BD">
        <w:rPr>
          <w:sz w:val="14"/>
        </w:rPr>
        <w:t xml:space="preserve">r such as eagles, kites, and owls. </w:t>
      </w:r>
      <w:r w:rsidRPr="00A445BD">
        <w:rPr>
          <w:u w:val="single"/>
        </w:rPr>
        <w:t xml:space="preserve">They are one of the biggest threats to those species, </w:t>
      </w:r>
      <w:r w:rsidRPr="00A445BD">
        <w:rPr>
          <w:highlight w:val="cyan"/>
          <w:u w:val="single"/>
        </w:rPr>
        <w:t>and also kill at least a million bats every year</w:t>
      </w:r>
      <w:r w:rsidRPr="00A445BD">
        <w:rPr>
          <w:u w:val="single"/>
        </w:rPr>
        <w:t>.</w:t>
      </w:r>
      <w:r w:rsidRPr="00A445BD">
        <w:rPr>
          <w:sz w:val="14"/>
        </w:rPr>
        <w:t xml:space="preserve"> And sometimes, </w:t>
      </w:r>
      <w:r w:rsidRPr="00A445BD">
        <w:rPr>
          <w:highlight w:val="cyan"/>
          <w:u w:val="single"/>
        </w:rPr>
        <w:t>these wind turbines catch fire</w:t>
      </w:r>
      <w:r w:rsidRPr="00A445BD">
        <w:rPr>
          <w:sz w:val="14"/>
        </w:rPr>
        <w:t xml:space="preserve">. There was a case </w:t>
      </w:r>
      <w:r w:rsidRPr="00A445BD">
        <w:rPr>
          <w:u w:val="single"/>
        </w:rPr>
        <w:t>in 2013 in the Netherlands where two engineers were on top of a turbine when this happened. One of them fell to his death to avoid the flames, while the other one was burned to death.</w:t>
      </w:r>
      <w:r w:rsidRPr="00A445BD">
        <w:rPr>
          <w:sz w:val="14"/>
        </w:rPr>
        <w:t xml:space="preserve"> Solar farms need a lot of land Solar energy is a dilute source of power. So, generating enough electricity requires large solar farms. </w:t>
      </w:r>
      <w:r w:rsidRPr="00A445BD">
        <w:rPr>
          <w:highlight w:val="cyan"/>
          <w:u w:val="single"/>
        </w:rPr>
        <w:t>To build a</w:t>
      </w:r>
      <w:r w:rsidRPr="00A445BD">
        <w:rPr>
          <w:u w:val="single"/>
        </w:rPr>
        <w:t xml:space="preserve"> big </w:t>
      </w:r>
      <w:r w:rsidRPr="00A445BD">
        <w:rPr>
          <w:highlight w:val="cyan"/>
          <w:u w:val="single"/>
        </w:rPr>
        <w:t xml:space="preserve">solar farm, the area needs to be cleared of </w:t>
      </w:r>
      <w:r w:rsidRPr="00A445BD">
        <w:rPr>
          <w:b/>
          <w:iCs/>
          <w:sz w:val="22"/>
          <w:highlight w:val="cyan"/>
          <w:u w:val="single"/>
        </w:rPr>
        <w:t>all</w:t>
      </w:r>
      <w:r w:rsidRPr="00A445BD">
        <w:rPr>
          <w:b/>
          <w:iCs/>
          <w:sz w:val="22"/>
          <w:u w:val="single"/>
        </w:rPr>
        <w:t xml:space="preserve"> the </w:t>
      </w:r>
      <w:r w:rsidRPr="00A445BD">
        <w:rPr>
          <w:b/>
          <w:iCs/>
          <w:sz w:val="22"/>
          <w:highlight w:val="cyan"/>
          <w:u w:val="single"/>
        </w:rPr>
        <w:t>wildlife</w:t>
      </w:r>
      <w:r w:rsidRPr="00A445BD">
        <w:rPr>
          <w:b/>
          <w:iCs/>
          <w:sz w:val="22"/>
          <w:u w:val="single"/>
        </w:rPr>
        <w:t>.</w:t>
      </w:r>
      <w:r w:rsidRPr="00A445BD">
        <w:rPr>
          <w:u w:val="single"/>
        </w:rPr>
        <w:t xml:space="preserve"> The </w:t>
      </w:r>
      <w:r w:rsidRPr="00A445BD">
        <w:rPr>
          <w:highlight w:val="cyan"/>
          <w:u w:val="single"/>
        </w:rPr>
        <w:t>animals</w:t>
      </w:r>
      <w:r w:rsidRPr="00A445BD">
        <w:rPr>
          <w:u w:val="single"/>
        </w:rPr>
        <w:t xml:space="preserve"> usually </w:t>
      </w:r>
      <w:r w:rsidRPr="00A445BD">
        <w:rPr>
          <w:highlight w:val="cyan"/>
          <w:u w:val="single"/>
        </w:rPr>
        <w:t>get taken away to captivity</w:t>
      </w:r>
      <w:r w:rsidRPr="00A445BD">
        <w:rPr>
          <w:u w:val="single"/>
        </w:rPr>
        <w:t xml:space="preserve">, </w:t>
      </w:r>
      <w:r w:rsidRPr="00A445BD">
        <w:rPr>
          <w:b/>
          <w:bCs/>
          <w:u w:val="single"/>
        </w:rPr>
        <w:t xml:space="preserve">where </w:t>
      </w:r>
      <w:r w:rsidRPr="00A445BD">
        <w:rPr>
          <w:b/>
          <w:bCs/>
          <w:highlight w:val="cyan"/>
          <w:u w:val="single"/>
        </w:rPr>
        <w:t>many of them die</w:t>
      </w:r>
      <w:r w:rsidRPr="00A445BD">
        <w:rPr>
          <w:u w:val="single"/>
        </w:rPr>
        <w:t>. And solar farms are dangerous to birds, too. About six thousand birds every year catch on fire above solar farms and then fall to their deaths.</w:t>
      </w:r>
      <w:r w:rsidRPr="00A445BD">
        <w:rPr>
          <w:sz w:val="14"/>
        </w:rPr>
        <w:t xml:space="preserve"> Hydroelectric power is difficult It’s not easy to turn hydroelectric dams into batteries. There can be a geographical problem because it needs a particular formation for it to work. It’s also quite expensive to convert a dam into a battery. And in some places, such as California, water is in short supply. Nuclear energy is safer and more reliable Nuclear power is reliable. It doesn’t fluctuate as renewable energy does. It’s also far safer. The World Health Organisation says 7 million people die annually from air pollution. Nuclear plants don’t emit that pollution. Climate scientist James Hanson said nuclear power has saved 1.8 million lives to date. Simply because it has reduced the amount of fossil fuels we’ve had to burn. Uranium fuel is extremely energy-dense, too. A piece of uranium the size of a Rubik’s Cube can generate all the electricity a person needs for their whole life. So, not much land is required to generate plenty of nuclear power. It takes 450 times more land to generate the same amount of electricity from solar power. And it would still be less reliable. Nuclear is the only form of power where the waste gets contained and internalised. All other forms emit into the natural environment as pollution or material waste. Renewable energy is unreliable and thus ends up being worse for the environment </w:t>
      </w:r>
      <w:r w:rsidRPr="00A445BD">
        <w:rPr>
          <w:highlight w:val="cyan"/>
          <w:u w:val="single"/>
        </w:rPr>
        <w:t xml:space="preserve">Solar and wind </w:t>
      </w:r>
      <w:r w:rsidRPr="00A445BD">
        <w:rPr>
          <w:u w:val="single"/>
        </w:rPr>
        <w:t xml:space="preserve">only </w:t>
      </w:r>
      <w:r w:rsidRPr="00A445BD">
        <w:rPr>
          <w:highlight w:val="cyan"/>
          <w:u w:val="single"/>
        </w:rPr>
        <w:t xml:space="preserve">generate electricity </w:t>
      </w:r>
      <w:r w:rsidRPr="00A445BD">
        <w:rPr>
          <w:b/>
          <w:bCs/>
          <w:highlight w:val="cyan"/>
          <w:u w:val="single"/>
        </w:rPr>
        <w:t>about 10–30% of the time</w:t>
      </w:r>
      <w:r w:rsidRPr="00A445BD">
        <w:rPr>
          <w:u w:val="single"/>
        </w:rPr>
        <w:t xml:space="preserve"> during most of the year. So then </w:t>
      </w:r>
      <w:r w:rsidRPr="00A445BD">
        <w:rPr>
          <w:highlight w:val="cyan"/>
          <w:u w:val="single"/>
        </w:rPr>
        <w:t>you</w:t>
      </w:r>
      <w:r w:rsidRPr="00A445BD">
        <w:rPr>
          <w:u w:val="single"/>
        </w:rPr>
        <w:t xml:space="preserve"> need to </w:t>
      </w:r>
      <w:r w:rsidRPr="00A445BD">
        <w:rPr>
          <w:highlight w:val="cyan"/>
          <w:u w:val="single"/>
        </w:rPr>
        <w:t xml:space="preserve">fill in those gaps </w:t>
      </w:r>
      <w:r w:rsidRPr="00A445BD">
        <w:rPr>
          <w:b/>
          <w:iCs/>
          <w:sz w:val="22"/>
          <w:highlight w:val="cyan"/>
          <w:u w:val="single"/>
        </w:rPr>
        <w:t>by burning fossil fuels</w:t>
      </w:r>
      <w:r w:rsidRPr="00A445BD">
        <w:rPr>
          <w:u w:val="single"/>
        </w:rPr>
        <w:t>.</w:t>
      </w:r>
      <w:r w:rsidRPr="00A445BD">
        <w:rPr>
          <w:sz w:val="14"/>
        </w:rPr>
        <w:t xml:space="preserve"> This is because nuclear power plants cannot be ramped up and down quickly. </w:t>
      </w:r>
      <w:r w:rsidRPr="00A445BD">
        <w:rPr>
          <w:u w:val="single"/>
        </w:rPr>
        <w:t>So, the more renewables a country uses, the more pollution they generate from fossil fuels too</w:t>
      </w:r>
      <w:r w:rsidRPr="00A445BD">
        <w:rPr>
          <w:sz w:val="14"/>
        </w:rPr>
        <w:t xml:space="preserve">. Whereas if they relied more on nuclear power, they wouldn’t need to burn so much fossil fuel. This is because nuclear power is more of a steady, reliable source of electricity. Solar panels need 17 times more materials than nuclear power plants do. That even includes nuclear fuel. </w:t>
      </w:r>
      <w:r w:rsidRPr="00A445BD">
        <w:rPr>
          <w:sz w:val="22"/>
          <w:u w:val="single"/>
        </w:rPr>
        <w:t xml:space="preserve">And </w:t>
      </w:r>
      <w:r w:rsidRPr="00A445BD">
        <w:rPr>
          <w:sz w:val="22"/>
          <w:highlight w:val="cyan"/>
          <w:u w:val="single"/>
        </w:rPr>
        <w:t xml:space="preserve">solar panels </w:t>
      </w:r>
      <w:r w:rsidRPr="00A445BD">
        <w:rPr>
          <w:sz w:val="22"/>
          <w:u w:val="single"/>
        </w:rPr>
        <w:t xml:space="preserve">don’t last forever. When they reach the end of their life, that material needs to be dealt with. It usually gets shipped to Africa or Asia, where it </w:t>
      </w:r>
      <w:r w:rsidRPr="00A445BD">
        <w:rPr>
          <w:sz w:val="22"/>
          <w:highlight w:val="cyan"/>
          <w:u w:val="single"/>
        </w:rPr>
        <w:t xml:space="preserve">exposes people to </w:t>
      </w:r>
      <w:r w:rsidRPr="00A445BD">
        <w:rPr>
          <w:b/>
          <w:iCs/>
          <w:sz w:val="22"/>
          <w:highlight w:val="cyan"/>
          <w:u w:val="single"/>
        </w:rPr>
        <w:t>high levels of toxic elements.</w:t>
      </w:r>
      <w:r w:rsidRPr="00A445BD">
        <w:rPr>
          <w:sz w:val="14"/>
        </w:rPr>
        <w:t xml:space="preserve"> </w:t>
      </w:r>
    </w:p>
    <w:p w14:paraId="6EED5B1D"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Green energy has challenges – Fossil Fuel is critical</w:t>
      </w:r>
    </w:p>
    <w:p w14:paraId="22CD62DF" w14:textId="77777777" w:rsidR="00A445BD" w:rsidRPr="00A445BD" w:rsidRDefault="00A445BD" w:rsidP="00A445BD">
      <w:pPr>
        <w:rPr>
          <w:color w:val="000000" w:themeColor="text1"/>
        </w:rPr>
      </w:pPr>
      <w:r w:rsidRPr="00A445BD">
        <w:rPr>
          <w:rFonts w:ascii="Arial" w:hAnsi="Arial" w:cs="Arial"/>
          <w:b/>
          <w:bCs/>
          <w:color w:val="000000" w:themeColor="text1"/>
          <w:sz w:val="23"/>
          <w:szCs w:val="23"/>
          <w:shd w:val="clear" w:color="auto" w:fill="FFFFFF"/>
        </w:rPr>
        <w:t xml:space="preserve">Gross ’20 – </w:t>
      </w:r>
      <w:r w:rsidRPr="00A445BD">
        <w:rPr>
          <w:rFonts w:ascii="Arial" w:hAnsi="Arial" w:cs="Arial"/>
          <w:color w:val="000000" w:themeColor="text1"/>
          <w:sz w:val="23"/>
          <w:szCs w:val="23"/>
          <w:shd w:val="clear" w:color="auto" w:fill="FFFFFF"/>
        </w:rPr>
        <w:t>(Samantha, Director of Energy Security and Climate Initiative, “Why are fossil fuels so hard to quit?” Brookings, June 2020, </w:t>
      </w:r>
      <w:hyperlink r:id="rId24" w:tgtFrame="_blank" w:history="1">
        <w:r w:rsidRPr="00A445BD">
          <w:rPr>
            <w:rFonts w:ascii="Arial" w:hAnsi="Arial" w:cs="Arial"/>
            <w:color w:val="000000" w:themeColor="text1"/>
            <w:sz w:val="23"/>
            <w:szCs w:val="23"/>
            <w:shd w:val="clear" w:color="auto" w:fill="FFFFFF"/>
          </w:rPr>
          <w:t>https://www.brookings.edu/articles/why-are-fossil-fuels-so-hard-to-quit/)//DDD</w:t>
        </w:r>
      </w:hyperlink>
    </w:p>
    <w:p w14:paraId="3C56B7E3" w14:textId="77777777" w:rsidR="00A445BD" w:rsidRPr="00A445BD" w:rsidRDefault="00A445BD" w:rsidP="00A445BD"/>
    <w:p w14:paraId="65D9661D" w14:textId="77777777" w:rsidR="00A445BD" w:rsidRPr="00A445BD" w:rsidRDefault="00A445BD" w:rsidP="00A445BD">
      <w:pPr>
        <w:spacing w:after="450"/>
        <w:rPr>
          <w:rFonts w:ascii="Arial" w:eastAsia="Times New Roman" w:hAnsi="Arial" w:cs="Arial"/>
          <w:color w:val="000000" w:themeColor="text1"/>
          <w:sz w:val="24"/>
        </w:rPr>
      </w:pPr>
      <w:r w:rsidRPr="00A445BD">
        <w:rPr>
          <w:rFonts w:ascii="Arial" w:eastAsia="Times New Roman" w:hAnsi="Arial" w:cs="Arial"/>
          <w:color w:val="000000" w:themeColor="text1"/>
          <w:sz w:val="16"/>
          <w:szCs w:val="16"/>
        </w:rPr>
        <w:t>The first big energy transition was from wood and charcoal to coal, beginning in the iron industry in the early 1700s. By 1900, coal was the primary industrial fuel, taking over from biomass to make up half the world’s fuel use.</w:t>
      </w:r>
      <w:r w:rsidRPr="00A445BD">
        <w:rPr>
          <w:rFonts w:ascii="Arial" w:eastAsia="Times New Roman" w:hAnsi="Arial" w:cs="Arial"/>
          <w:color w:val="000000" w:themeColor="text1"/>
          <w:szCs w:val="20"/>
        </w:rPr>
        <w:t xml:space="preserve"> </w:t>
      </w:r>
      <w:r w:rsidRPr="00A445BD">
        <w:rPr>
          <w:rFonts w:ascii="Arial" w:eastAsia="Times New Roman" w:hAnsi="Arial" w:cs="Arial"/>
          <w:color w:val="000000" w:themeColor="text1"/>
          <w:sz w:val="24"/>
          <w:highlight w:val="cyan"/>
          <w:u w:val="single"/>
        </w:rPr>
        <w:t>Coal has three times the energy density</w:t>
      </w:r>
      <w:r w:rsidRPr="00A445BD">
        <w:rPr>
          <w:rFonts w:ascii="Arial" w:eastAsia="Times New Roman" w:hAnsi="Arial" w:cs="Arial"/>
          <w:color w:val="000000" w:themeColor="text1"/>
          <w:sz w:val="24"/>
          <w:u w:val="single"/>
        </w:rPr>
        <w:t xml:space="preserve"> by weight </w:t>
      </w:r>
      <w:r w:rsidRPr="00A445BD">
        <w:rPr>
          <w:rFonts w:ascii="Arial" w:eastAsia="Times New Roman" w:hAnsi="Arial" w:cs="Arial"/>
          <w:color w:val="000000" w:themeColor="text1"/>
          <w:sz w:val="24"/>
          <w:highlight w:val="cyan"/>
          <w:u w:val="single"/>
        </w:rPr>
        <w:t>of</w:t>
      </w:r>
      <w:r w:rsidRPr="00A445BD">
        <w:rPr>
          <w:rFonts w:ascii="Arial" w:eastAsia="Times New Roman" w:hAnsi="Arial" w:cs="Arial"/>
          <w:color w:val="000000" w:themeColor="text1"/>
          <w:sz w:val="24"/>
          <w:u w:val="single"/>
        </w:rPr>
        <w:t xml:space="preserve"> dry </w:t>
      </w:r>
      <w:r w:rsidRPr="00A445BD">
        <w:rPr>
          <w:rFonts w:ascii="Arial" w:eastAsia="Times New Roman" w:hAnsi="Arial" w:cs="Arial"/>
          <w:color w:val="000000" w:themeColor="text1"/>
          <w:sz w:val="24"/>
          <w:highlight w:val="cyan"/>
          <w:u w:val="single"/>
        </w:rPr>
        <w:t>wood</w:t>
      </w:r>
      <w:r w:rsidRPr="00A445BD">
        <w:rPr>
          <w:rFonts w:ascii="Arial" w:eastAsia="Times New Roman" w:hAnsi="Arial" w:cs="Arial"/>
          <w:color w:val="000000" w:themeColor="text1"/>
          <w:sz w:val="24"/>
          <w:u w:val="single"/>
        </w:rPr>
        <w:t xml:space="preserve"> and is widely distributed throughout the world. </w:t>
      </w:r>
      <w:r w:rsidRPr="00A445BD">
        <w:rPr>
          <w:rFonts w:ascii="Arial" w:eastAsia="Times New Roman" w:hAnsi="Arial" w:cs="Arial"/>
          <w:color w:val="000000" w:themeColor="text1"/>
          <w:sz w:val="24"/>
          <w:highlight w:val="cyan"/>
          <w:u w:val="single"/>
        </w:rPr>
        <w:t>Coal </w:t>
      </w:r>
      <w:hyperlink r:id="rId25" w:tgtFrame="_blank" w:history="1">
        <w:r w:rsidRPr="00A445BD">
          <w:rPr>
            <w:rFonts w:ascii="Arial" w:eastAsia="Times New Roman" w:hAnsi="Arial" w:cs="Arial"/>
            <w:color w:val="000000" w:themeColor="text1"/>
            <w:sz w:val="24"/>
            <w:highlight w:val="cyan"/>
            <w:u w:val="single"/>
          </w:rPr>
          <w:t>became</w:t>
        </w:r>
      </w:hyperlink>
      <w:r w:rsidRPr="00A445BD">
        <w:rPr>
          <w:rFonts w:ascii="Arial" w:eastAsia="Times New Roman" w:hAnsi="Arial" w:cs="Arial"/>
          <w:color w:val="000000" w:themeColor="text1"/>
          <w:sz w:val="24"/>
          <w:highlight w:val="cyan"/>
          <w:u w:val="single"/>
        </w:rPr>
        <w:t> the preferred fuel for ships and locomotives</w:t>
      </w:r>
      <w:r w:rsidRPr="00A445BD">
        <w:rPr>
          <w:rFonts w:ascii="Arial" w:eastAsia="Times New Roman" w:hAnsi="Arial" w:cs="Arial"/>
          <w:color w:val="000000" w:themeColor="text1"/>
          <w:sz w:val="24"/>
          <w:u w:val="single"/>
        </w:rPr>
        <w:t>, allowing them to dedicate less space to fuel storage.</w:t>
      </w:r>
    </w:p>
    <w:p w14:paraId="602F60E4" w14:textId="77777777" w:rsidR="00A445BD" w:rsidRPr="00A445BD" w:rsidRDefault="00A445BD" w:rsidP="00A445BD">
      <w:pPr>
        <w:spacing w:after="450"/>
        <w:rPr>
          <w:rFonts w:ascii="Arial" w:eastAsia="Times New Roman" w:hAnsi="Arial" w:cs="Arial"/>
          <w:color w:val="000000" w:themeColor="text1"/>
          <w:szCs w:val="20"/>
        </w:rPr>
      </w:pPr>
      <w:r w:rsidRPr="00A445BD">
        <w:rPr>
          <w:rFonts w:ascii="Arial" w:eastAsia="Times New Roman" w:hAnsi="Arial" w:cs="Arial"/>
          <w:color w:val="000000" w:themeColor="text1"/>
          <w:sz w:val="24"/>
          <w:highlight w:val="cyan"/>
          <w:u w:val="single"/>
        </w:rPr>
        <w:t>Oil was the next major energy source</w:t>
      </w:r>
      <w:r w:rsidRPr="00A445BD">
        <w:rPr>
          <w:rFonts w:ascii="Arial" w:eastAsia="Times New Roman" w:hAnsi="Arial" w:cs="Arial"/>
          <w:color w:val="000000" w:themeColor="text1"/>
          <w:sz w:val="24"/>
          <w:u w:val="single"/>
        </w:rPr>
        <w:t xml:space="preserve"> to emerge.</w:t>
      </w:r>
      <w:r w:rsidRPr="00A445BD">
        <w:rPr>
          <w:rFonts w:ascii="Arial" w:eastAsia="Times New Roman" w:hAnsi="Arial" w:cs="Arial"/>
          <w:color w:val="000000" w:themeColor="text1"/>
          <w:szCs w:val="20"/>
        </w:rPr>
        <w:t xml:space="preserve"> </w:t>
      </w:r>
      <w:r w:rsidRPr="00A445BD">
        <w:rPr>
          <w:rFonts w:ascii="Arial" w:eastAsia="Times New Roman" w:hAnsi="Arial" w:cs="Arial"/>
          <w:color w:val="000000" w:themeColor="text1"/>
          <w:sz w:val="16"/>
          <w:szCs w:val="16"/>
        </w:rPr>
        <w:t>Americans date the beginning of the oil era to the first commercial U.S. oil well in Pennsylvania in 1859, but oil was used and sold in modern-day Azerbaijan and other areas centuries earlier. Oil entered the market as a replacement for whale oil for lighting, with gasoline produced as a by-product of kerosene production. However, oil found its true calling in the transportation sector. The oil era really took off with the introduction of the Ford Model-T in 1908 and the boom in personal transportation after World War II. Oil </w:t>
      </w:r>
      <w:hyperlink r:id="rId26" w:tgtFrame="_blank" w:history="1">
        <w:r w:rsidRPr="00A445BD">
          <w:rPr>
            <w:rFonts w:ascii="Arial" w:eastAsia="Times New Roman" w:hAnsi="Arial" w:cs="Arial"/>
            <w:color w:val="000000" w:themeColor="text1"/>
            <w:sz w:val="16"/>
            <w:szCs w:val="16"/>
          </w:rPr>
          <w:t>overtook</w:t>
        </w:r>
      </w:hyperlink>
      <w:r w:rsidRPr="00A445BD">
        <w:rPr>
          <w:rFonts w:ascii="Arial" w:eastAsia="Times New Roman" w:hAnsi="Arial" w:cs="Arial"/>
          <w:color w:val="000000" w:themeColor="text1"/>
          <w:sz w:val="16"/>
          <w:szCs w:val="16"/>
        </w:rPr>
        <w:t> coal to become the world’s largest energy source in 1964.</w:t>
      </w:r>
    </w:p>
    <w:p w14:paraId="14A4FC6C" w14:textId="77777777" w:rsidR="00A445BD" w:rsidRPr="00A445BD" w:rsidRDefault="00A445BD" w:rsidP="00A445BD">
      <w:pPr>
        <w:spacing w:after="450"/>
        <w:rPr>
          <w:rFonts w:ascii="Arial" w:eastAsia="Times New Roman" w:hAnsi="Arial" w:cs="Arial"/>
          <w:color w:val="000000" w:themeColor="text1"/>
          <w:sz w:val="16"/>
          <w:szCs w:val="16"/>
        </w:rPr>
      </w:pPr>
      <w:r w:rsidRPr="00A445BD">
        <w:rPr>
          <w:rFonts w:ascii="Arial" w:eastAsia="Times New Roman" w:hAnsi="Arial" w:cs="Arial"/>
          <w:color w:val="000000" w:themeColor="text1"/>
          <w:szCs w:val="20"/>
        </w:rPr>
        <w:t xml:space="preserve">Oil resources are not as extensively distributed worldwide as coal, but </w:t>
      </w:r>
      <w:r w:rsidRPr="00A445BD">
        <w:rPr>
          <w:rFonts w:ascii="Arial" w:eastAsia="Times New Roman" w:hAnsi="Arial" w:cs="Arial"/>
          <w:color w:val="000000" w:themeColor="text1"/>
          <w:sz w:val="24"/>
          <w:highlight w:val="cyan"/>
          <w:u w:val="single"/>
        </w:rPr>
        <w:t>oil has</w:t>
      </w:r>
      <w:r w:rsidRPr="00A445BD">
        <w:rPr>
          <w:rFonts w:ascii="Arial" w:eastAsia="Times New Roman" w:hAnsi="Arial" w:cs="Arial"/>
          <w:color w:val="000000" w:themeColor="text1"/>
          <w:sz w:val="24"/>
          <w:u w:val="single"/>
        </w:rPr>
        <w:t xml:space="preserve"> crucial </w:t>
      </w:r>
      <w:r w:rsidRPr="00A445BD">
        <w:rPr>
          <w:rFonts w:ascii="Arial" w:eastAsia="Times New Roman" w:hAnsi="Arial" w:cs="Arial"/>
          <w:color w:val="000000" w:themeColor="text1"/>
          <w:sz w:val="24"/>
          <w:highlight w:val="cyan"/>
          <w:u w:val="single"/>
        </w:rPr>
        <w:t>advantages.</w:t>
      </w:r>
      <w:r w:rsidRPr="00A445BD">
        <w:rPr>
          <w:rFonts w:ascii="Arial" w:eastAsia="Times New Roman" w:hAnsi="Arial" w:cs="Arial"/>
          <w:color w:val="000000" w:themeColor="text1"/>
          <w:sz w:val="24"/>
          <w:u w:val="single"/>
        </w:rPr>
        <w:t xml:space="preserve"> Fuels produced from oil are nearly ideal for transportation. They are energy-dense</w:t>
      </w:r>
      <w:r w:rsidRPr="00A445BD">
        <w:rPr>
          <w:rFonts w:ascii="Arial" w:eastAsia="Times New Roman" w:hAnsi="Arial" w:cs="Arial"/>
          <w:color w:val="000000" w:themeColor="text1"/>
          <w:szCs w:val="20"/>
          <w:u w:val="single"/>
        </w:rPr>
        <w:t>,</w:t>
      </w:r>
      <w:r w:rsidRPr="00A445BD">
        <w:rPr>
          <w:rFonts w:ascii="Arial" w:eastAsia="Times New Roman" w:hAnsi="Arial" w:cs="Arial"/>
          <w:color w:val="000000" w:themeColor="text1"/>
          <w:szCs w:val="20"/>
        </w:rPr>
        <w:t xml:space="preserve"> </w:t>
      </w:r>
      <w:r w:rsidRPr="00A445BD">
        <w:rPr>
          <w:rFonts w:ascii="Arial" w:eastAsia="Times New Roman" w:hAnsi="Arial" w:cs="Arial"/>
          <w:color w:val="000000" w:themeColor="text1"/>
          <w:sz w:val="16"/>
          <w:szCs w:val="16"/>
        </w:rPr>
        <w:t>averaging twice the energy content of coal, by weight. But more importantly, they are liquid rather than solid, allowing the development of the internal combustion engine that drives transportation today.</w:t>
      </w:r>
    </w:p>
    <w:p w14:paraId="18747CCD" w14:textId="77777777" w:rsidR="00A445BD" w:rsidRPr="00A445BD" w:rsidRDefault="00A445BD" w:rsidP="00A445BD">
      <w:pPr>
        <w:spacing w:after="450"/>
        <w:rPr>
          <w:rFonts w:ascii="Arial" w:eastAsia="Times New Roman" w:hAnsi="Arial" w:cs="Arial"/>
          <w:color w:val="000000" w:themeColor="text1"/>
          <w:sz w:val="16"/>
          <w:szCs w:val="16"/>
        </w:rPr>
      </w:pPr>
      <w:r w:rsidRPr="00A445BD">
        <w:rPr>
          <w:rFonts w:ascii="Arial" w:eastAsia="Times New Roman" w:hAnsi="Arial" w:cs="Arial"/>
          <w:color w:val="000000" w:themeColor="text1"/>
          <w:sz w:val="16"/>
          <w:szCs w:val="16"/>
        </w:rPr>
        <w:t>[Image omitted]</w:t>
      </w:r>
    </w:p>
    <w:p w14:paraId="47E4757A" w14:textId="77777777" w:rsidR="00A445BD" w:rsidRPr="00A445BD" w:rsidRDefault="00A445BD" w:rsidP="00A445BD">
      <w:pPr>
        <w:spacing w:after="450"/>
        <w:rPr>
          <w:rFonts w:ascii="Arial" w:eastAsia="Times New Roman" w:hAnsi="Arial" w:cs="Arial"/>
          <w:color w:val="000000" w:themeColor="text1"/>
          <w:szCs w:val="20"/>
        </w:rPr>
      </w:pPr>
      <w:r w:rsidRPr="00A445BD">
        <w:rPr>
          <w:rFonts w:ascii="Arial" w:eastAsia="Times New Roman" w:hAnsi="Arial" w:cs="Arial"/>
          <w:color w:val="000000" w:themeColor="text1"/>
          <w:sz w:val="24"/>
          <w:highlight w:val="cyan"/>
          <w:u w:val="single"/>
        </w:rPr>
        <w:t>Oil changed the course of history</w:t>
      </w:r>
      <w:r w:rsidRPr="00A445BD">
        <w:rPr>
          <w:rFonts w:ascii="Arial" w:eastAsia="Times New Roman" w:hAnsi="Arial" w:cs="Arial"/>
          <w:color w:val="000000" w:themeColor="text1"/>
          <w:sz w:val="24"/>
          <w:u w:val="single"/>
        </w:rPr>
        <w:t>.</w:t>
      </w:r>
      <w:r w:rsidRPr="00A445BD">
        <w:rPr>
          <w:rFonts w:ascii="Arial" w:eastAsia="Times New Roman" w:hAnsi="Arial" w:cs="Arial"/>
          <w:color w:val="000000" w:themeColor="text1"/>
          <w:szCs w:val="20"/>
        </w:rPr>
        <w:t xml:space="preserve"> </w:t>
      </w:r>
      <w:r w:rsidRPr="00A445BD">
        <w:rPr>
          <w:rFonts w:ascii="Arial" w:eastAsia="Times New Roman" w:hAnsi="Arial" w:cs="Arial"/>
          <w:color w:val="000000" w:themeColor="text1"/>
          <w:sz w:val="16"/>
          <w:szCs w:val="16"/>
        </w:rPr>
        <w:t>For example, the British and American navies switched from coal to oil prior to World War I, allowing their ships to go further than coal-fired German ships before refueling. Oil also allowed greater speed at sea and could be moved to boilers by pipe instead of manpower, both clear advantages. During World War II, the United States produced nearly two-thirds of the world’s oil, and its steady supply was crucial to the Allied victory. The German army’s blitzkrieg strategy became impossible when fuel supplies could not keep up, and a lack of fuel took a toll on the Japanese navy.</w:t>
      </w:r>
    </w:p>
    <w:p w14:paraId="227B9B38" w14:textId="77777777" w:rsidR="00A445BD" w:rsidRPr="00A445BD" w:rsidRDefault="00A445BD" w:rsidP="00A445BD">
      <w:pPr>
        <w:spacing w:after="450"/>
        <w:rPr>
          <w:rFonts w:ascii="Arial" w:eastAsia="Times New Roman" w:hAnsi="Arial" w:cs="Arial"/>
          <w:color w:val="000000" w:themeColor="text1"/>
          <w:sz w:val="10"/>
          <w:szCs w:val="10"/>
        </w:rPr>
      </w:pPr>
      <w:r w:rsidRPr="00A445BD">
        <w:rPr>
          <w:rFonts w:ascii="Arial" w:eastAsia="Times New Roman" w:hAnsi="Arial" w:cs="Arial"/>
          <w:color w:val="000000" w:themeColor="text1"/>
          <w:sz w:val="10"/>
          <w:szCs w:val="10"/>
        </w:rPr>
        <w:t>Natural gas, a fossil fuel that occurs in gaseous form, can be found in underground deposits on its own, but is often present underground with oil. Gas produced with oil was often wasted in the early days of the oil industry, and an old industry saying was that looking for oil and finding gas instead was a quick way to get fired. In more recent times, natural gas has become valued for its clean, even combustion and its usefulness as a feedstock for industrial processes. Nonetheless, because it is in a gaseous form, it requires specific infrastructure to reach customers, and natural gas is still wasted in areas where that infrastructure doesn’t exist.</w:t>
      </w:r>
    </w:p>
    <w:p w14:paraId="7AFE7B46" w14:textId="77777777" w:rsidR="00A445BD" w:rsidRPr="00A445BD" w:rsidRDefault="00A445BD" w:rsidP="00A445BD">
      <w:pPr>
        <w:spacing w:after="450"/>
        <w:rPr>
          <w:rFonts w:ascii="Arial" w:eastAsia="Times New Roman" w:hAnsi="Arial" w:cs="Arial"/>
          <w:color w:val="000000" w:themeColor="text1"/>
          <w:sz w:val="10"/>
          <w:szCs w:val="10"/>
        </w:rPr>
      </w:pPr>
      <w:r w:rsidRPr="00A445BD">
        <w:rPr>
          <w:rFonts w:ascii="Arial" w:eastAsia="Times New Roman" w:hAnsi="Arial" w:cs="Arial"/>
          <w:color w:val="000000" w:themeColor="text1"/>
          <w:sz w:val="10"/>
          <w:szCs w:val="10"/>
        </w:rPr>
        <w:t>A final key development in world energy use was the emergence of electricity in the 20th century. Electricity is not an energy source like coal or oil, but a method for delivering and using energy. Electricity is very efficient, flexible, clean, and quiet at the point of use. Like oil, electricity’s first use was in lighting, but the development of the induction motor allowed electricity to be efficiently converted to mechanical energy, powering everything from industrial processes to household appliances and vehicles.</w:t>
      </w:r>
    </w:p>
    <w:p w14:paraId="0FCC14A9" w14:textId="77777777" w:rsidR="00A445BD" w:rsidRPr="00A445BD" w:rsidRDefault="00A445BD" w:rsidP="00A445BD">
      <w:pPr>
        <w:spacing w:after="450"/>
        <w:rPr>
          <w:rFonts w:ascii="Arial" w:eastAsia="Times New Roman" w:hAnsi="Arial" w:cs="Arial"/>
          <w:color w:val="000000" w:themeColor="text1"/>
          <w:sz w:val="16"/>
          <w:szCs w:val="16"/>
        </w:rPr>
      </w:pPr>
      <w:r w:rsidRPr="00A445BD">
        <w:rPr>
          <w:rFonts w:ascii="Arial" w:eastAsia="Times New Roman" w:hAnsi="Arial" w:cs="Arial"/>
          <w:color w:val="000000" w:themeColor="text1"/>
          <w:sz w:val="16"/>
          <w:szCs w:val="16"/>
        </w:rPr>
        <w:t>Over the 20th century, the energy system transformed from one in which fossil energy was used </w:t>
      </w:r>
      <w:r w:rsidRPr="00A445BD">
        <w:rPr>
          <w:rFonts w:ascii="Arial" w:eastAsia="Times New Roman" w:hAnsi="Arial" w:cs="Arial"/>
          <w:i/>
          <w:iCs/>
          <w:color w:val="000000" w:themeColor="text1"/>
          <w:sz w:val="16"/>
          <w:szCs w:val="16"/>
        </w:rPr>
        <w:t>directly </w:t>
      </w:r>
      <w:r w:rsidRPr="00A445BD">
        <w:rPr>
          <w:rFonts w:ascii="Arial" w:eastAsia="Times New Roman" w:hAnsi="Arial" w:cs="Arial"/>
          <w:color w:val="000000" w:themeColor="text1"/>
          <w:sz w:val="16"/>
          <w:szCs w:val="16"/>
        </w:rPr>
        <w:t>into one in which an important portion of fossil fuels are used to generate electricity. The proportion used in electricity generation varies by fuel. Because oil — an energy-dense liquid — is so fit-for-purpose in transport, little of it goes to electricity; in contrast, </w:t>
      </w:r>
      <w:hyperlink r:id="rId27" w:tgtFrame="_blank" w:history="1">
        <w:r w:rsidRPr="00A445BD">
          <w:rPr>
            <w:rFonts w:ascii="Arial" w:eastAsia="Times New Roman" w:hAnsi="Arial" w:cs="Arial"/>
            <w:color w:val="000000" w:themeColor="text1"/>
            <w:sz w:val="16"/>
            <w:szCs w:val="16"/>
          </w:rPr>
          <w:t>roughly 63%</w:t>
        </w:r>
      </w:hyperlink>
      <w:r w:rsidRPr="00A445BD">
        <w:rPr>
          <w:rFonts w:ascii="Arial" w:eastAsia="Times New Roman" w:hAnsi="Arial" w:cs="Arial"/>
          <w:color w:val="000000" w:themeColor="text1"/>
          <w:sz w:val="16"/>
          <w:szCs w:val="16"/>
        </w:rPr>
        <w:t> of coal produced worldwide is used to generate electricity. Methods of generating electricity that don’t rely on fossil fuels, like nuclear and hydroelectric generation, are also important parts of the system in many areas. However,</w:t>
      </w:r>
      <w:r w:rsidRPr="00A445BD">
        <w:rPr>
          <w:rFonts w:ascii="Arial" w:eastAsia="Times New Roman" w:hAnsi="Arial" w:cs="Arial"/>
          <w:color w:val="000000" w:themeColor="text1"/>
          <w:sz w:val="24"/>
          <w:u w:val="single"/>
        </w:rPr>
        <w:t xml:space="preserve"> </w:t>
      </w:r>
      <w:r w:rsidRPr="00A445BD">
        <w:rPr>
          <w:rFonts w:ascii="Arial" w:eastAsia="Times New Roman" w:hAnsi="Arial" w:cs="Arial"/>
          <w:color w:val="000000" w:themeColor="text1"/>
          <w:sz w:val="24"/>
          <w:highlight w:val="cyan"/>
          <w:u w:val="single"/>
        </w:rPr>
        <w:t>fossil fuels are</w:t>
      </w:r>
      <w:r w:rsidRPr="00A445BD">
        <w:rPr>
          <w:rFonts w:ascii="Arial" w:eastAsia="Times New Roman" w:hAnsi="Arial" w:cs="Arial"/>
          <w:color w:val="000000" w:themeColor="text1"/>
          <w:sz w:val="24"/>
          <w:u w:val="single"/>
        </w:rPr>
        <w:t xml:space="preserve"> still </w:t>
      </w:r>
      <w:r w:rsidRPr="00A445BD">
        <w:rPr>
          <w:rFonts w:ascii="Arial" w:eastAsia="Times New Roman" w:hAnsi="Arial" w:cs="Arial"/>
          <w:color w:val="000000" w:themeColor="text1"/>
          <w:sz w:val="24"/>
          <w:highlight w:val="cyan"/>
          <w:u w:val="single"/>
        </w:rPr>
        <w:t>the backbone of the electricity system</w:t>
      </w:r>
      <w:r w:rsidRPr="00A445BD">
        <w:rPr>
          <w:rFonts w:ascii="Arial" w:eastAsia="Times New Roman" w:hAnsi="Arial" w:cs="Arial"/>
          <w:color w:val="000000" w:themeColor="text1"/>
          <w:sz w:val="16"/>
          <w:szCs w:val="16"/>
        </w:rPr>
        <w:t>, </w:t>
      </w:r>
      <w:hyperlink r:id="rId28" w:tgtFrame="_blank" w:history="1">
        <w:r w:rsidRPr="00A445BD">
          <w:rPr>
            <w:rFonts w:ascii="Arial" w:eastAsia="Times New Roman" w:hAnsi="Arial" w:cs="Arial"/>
            <w:color w:val="000000" w:themeColor="text1"/>
            <w:sz w:val="16"/>
            <w:szCs w:val="16"/>
          </w:rPr>
          <w:t>generating 64%</w:t>
        </w:r>
      </w:hyperlink>
      <w:r w:rsidRPr="00A445BD">
        <w:rPr>
          <w:rFonts w:ascii="Arial" w:eastAsia="Times New Roman" w:hAnsi="Arial" w:cs="Arial"/>
          <w:color w:val="000000" w:themeColor="text1"/>
          <w:sz w:val="16"/>
          <w:szCs w:val="16"/>
        </w:rPr>
        <w:t> of today’s global supply.</w:t>
      </w:r>
    </w:p>
    <w:p w14:paraId="23413DFC" w14:textId="77777777" w:rsidR="00A445BD" w:rsidRPr="00A445BD" w:rsidRDefault="00A445BD" w:rsidP="00A445BD">
      <w:pPr>
        <w:spacing w:after="450"/>
        <w:rPr>
          <w:rFonts w:ascii="Arial" w:eastAsia="Times New Roman" w:hAnsi="Arial" w:cs="Arial"/>
          <w:color w:val="000000" w:themeColor="text1"/>
          <w:sz w:val="24"/>
          <w:u w:val="single"/>
        </w:rPr>
      </w:pPr>
      <w:r w:rsidRPr="00A445BD">
        <w:rPr>
          <w:rFonts w:ascii="Arial" w:eastAsia="Times New Roman" w:hAnsi="Arial" w:cs="Arial"/>
          <w:color w:val="000000" w:themeColor="text1"/>
          <w:sz w:val="24"/>
          <w:highlight w:val="cyan"/>
          <w:u w:val="single"/>
        </w:rPr>
        <w:t>However,</w:t>
      </w:r>
      <w:r w:rsidRPr="00A445BD">
        <w:rPr>
          <w:rFonts w:ascii="Arial" w:eastAsia="Times New Roman" w:hAnsi="Arial" w:cs="Arial"/>
          <w:color w:val="000000" w:themeColor="text1"/>
          <w:sz w:val="24"/>
          <w:u w:val="single"/>
        </w:rPr>
        <w:t xml:space="preserve"> unlike fossil fuels, </w:t>
      </w:r>
      <w:r w:rsidRPr="00A445BD">
        <w:rPr>
          <w:rFonts w:ascii="Arial" w:eastAsia="Times New Roman" w:hAnsi="Arial" w:cs="Arial"/>
          <w:color w:val="000000" w:themeColor="text1"/>
          <w:sz w:val="24"/>
          <w:highlight w:val="cyan"/>
          <w:u w:val="single"/>
        </w:rPr>
        <w:t>wind and solar can</w:t>
      </w:r>
      <w:r w:rsidRPr="00A445BD">
        <w:rPr>
          <w:rFonts w:ascii="Arial" w:eastAsia="Times New Roman" w:hAnsi="Arial" w:cs="Arial"/>
          <w:color w:val="000000" w:themeColor="text1"/>
          <w:sz w:val="24"/>
          <w:u w:val="single"/>
        </w:rPr>
        <w:t xml:space="preserve"> only </w:t>
      </w:r>
      <w:r w:rsidRPr="00A445BD">
        <w:rPr>
          <w:rFonts w:ascii="Arial" w:eastAsia="Times New Roman" w:hAnsi="Arial" w:cs="Arial"/>
          <w:color w:val="000000" w:themeColor="text1"/>
          <w:sz w:val="24"/>
          <w:highlight w:val="cyan"/>
          <w:u w:val="single"/>
        </w:rPr>
        <w:t>generate</w:t>
      </w:r>
      <w:r w:rsidRPr="00A445BD">
        <w:rPr>
          <w:rFonts w:ascii="Arial" w:eastAsia="Times New Roman" w:hAnsi="Arial" w:cs="Arial"/>
          <w:color w:val="000000" w:themeColor="text1"/>
          <w:sz w:val="24"/>
          <w:u w:val="single"/>
        </w:rPr>
        <w:t xml:space="preserve"> electricity </w:t>
      </w:r>
      <w:r w:rsidRPr="00A445BD">
        <w:rPr>
          <w:rFonts w:ascii="Arial" w:eastAsia="Times New Roman" w:hAnsi="Arial" w:cs="Arial"/>
          <w:color w:val="000000" w:themeColor="text1"/>
          <w:sz w:val="24"/>
          <w:highlight w:val="cyan"/>
          <w:u w:val="single"/>
        </w:rPr>
        <w:t>when the wind is blowing or the sun is shining. This is a</w:t>
      </w:r>
      <w:r w:rsidRPr="00A445BD">
        <w:rPr>
          <w:rFonts w:ascii="Arial" w:eastAsia="Times New Roman" w:hAnsi="Arial" w:cs="Arial"/>
          <w:color w:val="000000" w:themeColor="text1"/>
          <w:sz w:val="24"/>
          <w:u w:val="single"/>
        </w:rPr>
        <w:t>n engineering</w:t>
      </w:r>
      <w:r w:rsidRPr="00A445BD">
        <w:rPr>
          <w:rFonts w:ascii="Arial" w:eastAsia="Times New Roman" w:hAnsi="Arial" w:cs="Arial"/>
          <w:color w:val="000000" w:themeColor="text1"/>
          <w:sz w:val="24"/>
          <w:highlight w:val="cyan"/>
          <w:u w:val="single"/>
        </w:rPr>
        <w:t xml:space="preserve"> challenge, since</w:t>
      </w:r>
      <w:r w:rsidRPr="00A445BD">
        <w:rPr>
          <w:rFonts w:ascii="Arial" w:eastAsia="Times New Roman" w:hAnsi="Arial" w:cs="Arial"/>
          <w:color w:val="000000" w:themeColor="text1"/>
          <w:sz w:val="24"/>
          <w:u w:val="single"/>
        </w:rPr>
        <w:t xml:space="preserve"> the power grid operates in real time: </w:t>
      </w:r>
      <w:r w:rsidRPr="00A445BD">
        <w:rPr>
          <w:rFonts w:ascii="Arial" w:eastAsia="Times New Roman" w:hAnsi="Arial" w:cs="Arial"/>
          <w:color w:val="000000" w:themeColor="text1"/>
          <w:sz w:val="24"/>
          <w:highlight w:val="cyan"/>
          <w:u w:val="single"/>
        </w:rPr>
        <w:t>Power is generated and consumed simultaneously</w:t>
      </w:r>
      <w:r w:rsidRPr="00A445BD">
        <w:rPr>
          <w:rFonts w:ascii="Arial" w:eastAsia="Times New Roman" w:hAnsi="Arial" w:cs="Arial"/>
          <w:color w:val="000000" w:themeColor="text1"/>
          <w:sz w:val="24"/>
          <w:u w:val="single"/>
        </w:rPr>
        <w:t>, with generation varying to keep the system in balance.</w:t>
      </w:r>
    </w:p>
    <w:p w14:paraId="18F3B4EE" w14:textId="77777777" w:rsidR="00A445BD" w:rsidRPr="00A445BD" w:rsidRDefault="00A445BD" w:rsidP="00A445BD"/>
    <w:p w14:paraId="5870D3C5" w14:textId="77777777" w:rsidR="00A445BD" w:rsidRPr="00A445BD" w:rsidRDefault="00A445BD" w:rsidP="00A445BD">
      <w:pPr>
        <w:rPr>
          <w:u w:val="single"/>
          <w:lang w:eastAsia="zh-CN"/>
        </w:rPr>
      </w:pPr>
    </w:p>
    <w:p w14:paraId="7B790714" w14:textId="77777777" w:rsidR="00A445BD" w:rsidRPr="00A445BD" w:rsidRDefault="00A445BD" w:rsidP="00A445BD">
      <w:pPr>
        <w:rPr>
          <w:sz w:val="22"/>
          <w:u w:val="single"/>
        </w:rPr>
      </w:pPr>
    </w:p>
    <w:p w14:paraId="6D117449"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Electricity Prices---Link---2NC</w:t>
      </w:r>
    </w:p>
    <w:p w14:paraId="51A7159F"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Adoption of renewable energy spikes energy prices—reinforces inequality</w:t>
      </w:r>
    </w:p>
    <w:p w14:paraId="11F54D68" w14:textId="77777777" w:rsidR="00A445BD" w:rsidRPr="00A445BD" w:rsidRDefault="00A445BD" w:rsidP="00A445BD">
      <w:pPr>
        <w:rPr>
          <w:sz w:val="16"/>
        </w:rPr>
      </w:pPr>
      <w:r w:rsidRPr="00A445BD">
        <w:rPr>
          <w:b/>
          <w:bCs/>
          <w:sz w:val="22"/>
        </w:rPr>
        <w:t>Constable and Montford 22</w:t>
      </w:r>
      <w:r w:rsidRPr="00A445BD">
        <w:t xml:space="preserve"> </w:t>
      </w:r>
      <w:r w:rsidRPr="00A445BD">
        <w:rPr>
          <w:sz w:val="16"/>
        </w:rPr>
        <w:t xml:space="preserve">[John Constable, B.A., English, Magdalene College, Cambridge. Ph.D., English, Cambridge University, and Andrew Montford, Bsc, Chemistry, St Andrews University.1 Registered Accountant, "Taking Back Control: Addressing Britain's Energy Crisis", 5/22, Net Zero Watch, </w:t>
      </w:r>
      <w:hyperlink r:id="rId29" w:history="1">
        <w:r w:rsidRPr="00A445BD">
          <w:rPr>
            <w:sz w:val="16"/>
          </w:rPr>
          <w:t>https://www.netzerowatch.com/content/uploads/2022/03/Taking-Back-Control-Energy-Plan-.pdf?mc_cid=4882a25179&amp;mc_eid=UNIQID</w:t>
        </w:r>
      </w:hyperlink>
      <w:r w:rsidRPr="00A445BD">
        <w:rPr>
          <w:sz w:val="16"/>
        </w:rPr>
        <w:t xml:space="preserve"> | czx]</w:t>
      </w:r>
    </w:p>
    <w:p w14:paraId="0AA73DB1" w14:textId="77777777" w:rsidR="00A445BD" w:rsidRPr="00A445BD" w:rsidRDefault="00A445BD" w:rsidP="00A445BD">
      <w:pPr>
        <w:rPr>
          <w:u w:val="single"/>
        </w:rPr>
      </w:pPr>
      <w:r w:rsidRPr="00A445BD">
        <w:rPr>
          <w:sz w:val="16"/>
        </w:rPr>
        <w:t xml:space="preserve">This paper outlines the policies required to restore the economic and engineering efficiency of the GB electricity system and the energy sector as a whole. </w:t>
      </w:r>
      <w:r w:rsidRPr="00A445BD">
        <w:rPr>
          <w:highlight w:val="cyan"/>
          <w:u w:val="single"/>
        </w:rPr>
        <w:t>These</w:t>
      </w:r>
      <w:r w:rsidRPr="00A445BD">
        <w:rPr>
          <w:u w:val="single"/>
        </w:rPr>
        <w:t xml:space="preserve"> counterintuitive </w:t>
      </w:r>
      <w:r w:rsidRPr="00A445BD">
        <w:rPr>
          <w:highlight w:val="cyan"/>
          <w:u w:val="single"/>
        </w:rPr>
        <w:t>measures</w:t>
      </w:r>
      <w:r w:rsidRPr="00A445BD">
        <w:rPr>
          <w:u w:val="single"/>
        </w:rPr>
        <w:t xml:space="preserve"> would cut costs to consumers in the short term. They will also </w:t>
      </w:r>
      <w:r w:rsidRPr="00A445BD">
        <w:rPr>
          <w:b/>
          <w:bCs/>
          <w:highlight w:val="cyan"/>
          <w:u w:val="single"/>
        </w:rPr>
        <w:t>improve system stability and energy security</w:t>
      </w:r>
      <w:r w:rsidRPr="00A445BD">
        <w:rPr>
          <w:u w:val="single"/>
        </w:rPr>
        <w:t xml:space="preserve">, and </w:t>
      </w:r>
      <w:r w:rsidRPr="00A445BD">
        <w:rPr>
          <w:b/>
          <w:bCs/>
          <w:u w:val="single"/>
        </w:rPr>
        <w:t xml:space="preserve">prepare the sector for a medium- and longer-term reconstruction </w:t>
      </w:r>
      <w:r w:rsidRPr="00A445BD">
        <w:rPr>
          <w:u w:val="single"/>
        </w:rPr>
        <w:t xml:space="preserve">that will address the systemic failures currently prevailing, </w:t>
      </w:r>
      <w:r w:rsidRPr="00A445BD">
        <w:rPr>
          <w:b/>
          <w:bCs/>
          <w:highlight w:val="cyan"/>
          <w:u w:val="single"/>
        </w:rPr>
        <w:t>return</w:t>
      </w:r>
      <w:r w:rsidRPr="00A445BD">
        <w:rPr>
          <w:b/>
          <w:bCs/>
          <w:u w:val="single"/>
        </w:rPr>
        <w:t xml:space="preserve">ing the </w:t>
      </w:r>
      <w:r w:rsidRPr="00A445BD">
        <w:rPr>
          <w:b/>
          <w:bCs/>
          <w:highlight w:val="cyan"/>
          <w:u w:val="single"/>
        </w:rPr>
        <w:t>system to acceptable levels of reliability</w:t>
      </w:r>
      <w:r w:rsidRPr="00A445BD">
        <w:rPr>
          <w:sz w:val="16"/>
        </w:rPr>
        <w:t xml:space="preserve">, bringing further price reductions for consumers, </w:t>
      </w:r>
      <w:r w:rsidRPr="00A445BD">
        <w:rPr>
          <w:u w:val="single"/>
        </w:rPr>
        <w:t xml:space="preserve">as well as </w:t>
      </w:r>
      <w:r w:rsidRPr="00A445BD">
        <w:rPr>
          <w:b/>
          <w:bCs/>
          <w:highlight w:val="cyan"/>
          <w:u w:val="single"/>
        </w:rPr>
        <w:t>lowering carbon emissions</w:t>
      </w:r>
      <w:r w:rsidRPr="00A445BD">
        <w:rPr>
          <w:sz w:val="16"/>
        </w:rPr>
        <w:t xml:space="preserve">. The measures are practical and hard-headed; they recognise that the UK’s current acute exposure to natural gas is, paradoxically, the result of the climate and renewables policies of the last two decades. The plan also recognises that gas dependency is beyond remedy in the short term, since only gas can support the large renewables fleets what we have built, battery storage being wholly uneconomic and likely to remain so. We are overly dependent on gas and must address this dependency by improving the efficiency with which we use this fuel and broadening the range of sources from which we obtain it. In the short term </w:t>
      </w:r>
      <w:r w:rsidRPr="00A445BD">
        <w:rPr>
          <w:b/>
          <w:bCs/>
          <w:highlight w:val="cyan"/>
          <w:u w:val="single"/>
        </w:rPr>
        <w:t>there is no alternative to gas</w:t>
      </w:r>
      <w:r w:rsidRPr="00A445BD">
        <w:rPr>
          <w:u w:val="single"/>
        </w:rPr>
        <w:t xml:space="preserve">, and rather than pretending otherwise, with distracting upbeat remarks about nuclear, which is relevant only in the medium to longer term, and naive plans for additional renewables, which will only prolong and deepen the current crisis, the government should be candid with the public and </w:t>
      </w:r>
      <w:r w:rsidRPr="00A445BD">
        <w:rPr>
          <w:highlight w:val="cyan"/>
          <w:u w:val="single"/>
        </w:rPr>
        <w:t>focus</w:t>
      </w:r>
      <w:r w:rsidRPr="00A445BD">
        <w:rPr>
          <w:u w:val="single"/>
        </w:rPr>
        <w:t xml:space="preserve"> relentlessly </w:t>
      </w:r>
      <w:r w:rsidRPr="00A445BD">
        <w:rPr>
          <w:highlight w:val="cyan"/>
          <w:u w:val="single"/>
        </w:rPr>
        <w:t>on</w:t>
      </w:r>
      <w:r w:rsidRPr="00A445BD">
        <w:rPr>
          <w:u w:val="single"/>
        </w:rPr>
        <w:t xml:space="preserve"> replacing the older combined cycle gas turbines (</w:t>
      </w:r>
      <w:r w:rsidRPr="00A445BD">
        <w:rPr>
          <w:highlight w:val="cyan"/>
          <w:u w:val="single"/>
        </w:rPr>
        <w:t>CCGTs</w:t>
      </w:r>
      <w:r w:rsidRPr="00A445BD">
        <w:rPr>
          <w:u w:val="single"/>
        </w:rPr>
        <w:t>) with new models that are more thermally efficient (and thus cheaper and cleaner) and on increasing UK production of natural gas onshore and offshore.</w:t>
      </w:r>
      <w:r w:rsidRPr="00A445BD">
        <w:rPr>
          <w:sz w:val="16"/>
        </w:rPr>
        <w:t xml:space="preserve"> This will be surprising to many, but it is an unavoidable conclusion from the engineering and economics of our situation. Indeed, the goal of increasing fuel diversity while cutting consumer costs requires that the UK reduce renewable energy infeed and restore the efficiency of the conventional energy system on which we are entirely reliant for security, in spite of vast investment in solar and wind power. </w:t>
      </w:r>
      <w:r w:rsidRPr="00A445BD">
        <w:rPr>
          <w:u w:val="single"/>
        </w:rPr>
        <w:t xml:space="preserve">The principal </w:t>
      </w:r>
      <w:r w:rsidRPr="00A445BD">
        <w:rPr>
          <w:highlight w:val="cyan"/>
          <w:u w:val="single"/>
        </w:rPr>
        <w:t>measures</w:t>
      </w:r>
      <w:r w:rsidRPr="00A445BD">
        <w:rPr>
          <w:u w:val="single"/>
        </w:rPr>
        <w:t xml:space="preserve"> recommended </w:t>
      </w:r>
      <w:r w:rsidRPr="00A445BD">
        <w:rPr>
          <w:highlight w:val="cyan"/>
          <w:u w:val="single"/>
        </w:rPr>
        <w:t>include</w:t>
      </w:r>
      <w:r w:rsidRPr="00A445BD">
        <w:rPr>
          <w:sz w:val="16"/>
        </w:rPr>
        <w:t xml:space="preserve">: • Rapid and proactive development of all domestic fossil fuel supplies, particularly gas and oil in the North Sea, but also onshore shale gas. • Rapid upgrade and expansion of the gas generation fleet, improving thermal efficiency and reducing generation costs. • Use of UK foreign policy and market power to secure long-term natural gas supply contracts from friendly sources. • </w:t>
      </w:r>
      <w:r w:rsidRPr="00A445BD">
        <w:rPr>
          <w:b/>
          <w:bCs/>
          <w:highlight w:val="cyan"/>
          <w:u w:val="single"/>
        </w:rPr>
        <w:t>Rapid</w:t>
      </w:r>
      <w:r w:rsidRPr="00A445BD">
        <w:rPr>
          <w:b/>
          <w:bCs/>
          <w:u w:val="single"/>
        </w:rPr>
        <w:t xml:space="preserve"> </w:t>
      </w:r>
      <w:r w:rsidRPr="00A445BD">
        <w:rPr>
          <w:b/>
          <w:bCs/>
          <w:highlight w:val="cyan"/>
          <w:u w:val="single"/>
        </w:rPr>
        <w:t>reduction</w:t>
      </w:r>
      <w:r w:rsidRPr="00A445BD">
        <w:rPr>
          <w:highlight w:val="cyan"/>
          <w:u w:val="single"/>
        </w:rPr>
        <w:t xml:space="preserve"> of</w:t>
      </w:r>
      <w:r w:rsidRPr="00A445BD">
        <w:rPr>
          <w:sz w:val="16"/>
        </w:rPr>
        <w:t xml:space="preserve"> subsidies and electricity system balancing costs through </w:t>
      </w:r>
      <w:r w:rsidRPr="00A445BD">
        <w:rPr>
          <w:u w:val="single"/>
        </w:rPr>
        <w:t xml:space="preserve">the imposition of balancing costs </w:t>
      </w:r>
      <w:r w:rsidRPr="00A445BD">
        <w:rPr>
          <w:b/>
          <w:bCs/>
          <w:u w:val="single"/>
        </w:rPr>
        <w:t xml:space="preserve">on </w:t>
      </w:r>
      <w:r w:rsidRPr="00A445BD">
        <w:rPr>
          <w:b/>
          <w:bCs/>
          <w:highlight w:val="cyan"/>
          <w:u w:val="single"/>
        </w:rPr>
        <w:t>renewables</w:t>
      </w:r>
      <w:r w:rsidRPr="00A445BD">
        <w:rPr>
          <w:u w:val="single"/>
        </w:rPr>
        <w:t>,</w:t>
      </w:r>
      <w:r w:rsidRPr="00A445BD">
        <w:rPr>
          <w:sz w:val="16"/>
        </w:rPr>
        <w:t xml:space="preserve"> firm power contracts and the discounted buyback of subsidy entitlements. These measures should be backed up by clear plans, if other measures fail, for compulsory discounted buy-back of subsidy entitlements and temporary state ownership of all previously subsidised renewable energy generation. • </w:t>
      </w:r>
      <w:r w:rsidRPr="00A445BD">
        <w:rPr>
          <w:u w:val="single"/>
        </w:rPr>
        <w:t xml:space="preserve">Dispatch of renewables only when economic as a fuel saver, and a </w:t>
      </w:r>
      <w:r w:rsidRPr="00A445BD">
        <w:rPr>
          <w:b/>
          <w:bCs/>
          <w:highlight w:val="cyan"/>
          <w:u w:val="single"/>
        </w:rPr>
        <w:t>progressive reduction of renewable energy</w:t>
      </w:r>
      <w:r w:rsidRPr="00A445BD">
        <w:rPr>
          <w:u w:val="single"/>
        </w:rPr>
        <w:t xml:space="preserve"> infeed to the electricity system </w:t>
      </w:r>
      <w:r w:rsidRPr="00A445BD">
        <w:rPr>
          <w:highlight w:val="cyan"/>
          <w:u w:val="single"/>
        </w:rPr>
        <w:t>as new conventional generation is built</w:t>
      </w:r>
      <w:r w:rsidRPr="00A445BD">
        <w:rPr>
          <w:u w:val="single"/>
        </w:rPr>
        <w:t>, restoring system efficiency, reducing system balancing costs</w:t>
      </w:r>
      <w:r w:rsidRPr="00A445BD">
        <w:rPr>
          <w:sz w:val="16"/>
        </w:rPr>
        <w:t xml:space="preserve">, and obviating the need for underutilised network expansion. • Firm but judicious </w:t>
      </w:r>
      <w:r w:rsidRPr="00A445BD">
        <w:rPr>
          <w:b/>
          <w:bCs/>
          <w:u w:val="single"/>
        </w:rPr>
        <w:t>support for new nuclear electricity generation in the longer term</w:t>
      </w:r>
      <w:r w:rsidRPr="00A445BD">
        <w:rPr>
          <w:sz w:val="16"/>
        </w:rPr>
        <w:t xml:space="preserve">, and most importantly for new high-temperature nuclear modular reactors to provide industrial heat, reducing natural gas demand. • </w:t>
      </w:r>
      <w:r w:rsidRPr="00A445BD">
        <w:rPr>
          <w:u w:val="single"/>
        </w:rPr>
        <w:t>Planning for new ultra-supercritical coal generation as a medium-term backstop should nuclear power fall behind schedule.</w:t>
      </w:r>
      <w:r w:rsidRPr="00A445BD">
        <w:rPr>
          <w:sz w:val="16"/>
        </w:rPr>
        <w:t xml:space="preserve"> Decisions along these lines are now unavoidable and will have to be taken by a UK government at some point in the future, and the sooner the better if the onset of an acute national economic and security disaster is to be avoided. </w:t>
      </w:r>
      <w:r w:rsidRPr="00A445BD">
        <w:rPr>
          <w:highlight w:val="cyan"/>
          <w:u w:val="single"/>
        </w:rPr>
        <w:t>Unless policy is reformed</w:t>
      </w:r>
      <w:r w:rsidRPr="00A445BD">
        <w:rPr>
          <w:u w:val="single"/>
        </w:rPr>
        <w:t xml:space="preserve">, system </w:t>
      </w:r>
      <w:r w:rsidRPr="00A445BD">
        <w:rPr>
          <w:highlight w:val="cyan"/>
          <w:u w:val="single"/>
        </w:rPr>
        <w:t>reliability and security</w:t>
      </w:r>
      <w:r w:rsidRPr="00A445BD">
        <w:rPr>
          <w:u w:val="single"/>
        </w:rPr>
        <w:t xml:space="preserve"> </w:t>
      </w:r>
      <w:r w:rsidRPr="00A445BD">
        <w:rPr>
          <w:highlight w:val="cyan"/>
          <w:u w:val="single"/>
        </w:rPr>
        <w:t>will</w:t>
      </w:r>
      <w:r w:rsidRPr="00A445BD">
        <w:rPr>
          <w:u w:val="single"/>
        </w:rPr>
        <w:t xml:space="preserve"> begin to </w:t>
      </w:r>
      <w:r w:rsidRPr="00A445BD">
        <w:rPr>
          <w:highlight w:val="cyan"/>
          <w:u w:val="single"/>
        </w:rPr>
        <w:t>fall</w:t>
      </w:r>
      <w:r w:rsidRPr="00A445BD">
        <w:rPr>
          <w:u w:val="single"/>
        </w:rPr>
        <w:t xml:space="preserve"> precipitately and consumer </w:t>
      </w:r>
      <w:r w:rsidRPr="00A445BD">
        <w:rPr>
          <w:highlight w:val="cyan"/>
          <w:u w:val="single"/>
        </w:rPr>
        <w:t>prices</w:t>
      </w:r>
      <w:r w:rsidRPr="00A445BD">
        <w:rPr>
          <w:u w:val="single"/>
        </w:rPr>
        <w:t xml:space="preserve"> </w:t>
      </w:r>
      <w:r w:rsidRPr="00A445BD">
        <w:rPr>
          <w:highlight w:val="cyan"/>
          <w:u w:val="single"/>
        </w:rPr>
        <w:t>will</w:t>
      </w:r>
      <w:r w:rsidRPr="00A445BD">
        <w:rPr>
          <w:u w:val="single"/>
        </w:rPr>
        <w:t xml:space="preserve"> continue to </w:t>
      </w:r>
      <w:r w:rsidRPr="00A445BD">
        <w:rPr>
          <w:highlight w:val="cyan"/>
          <w:u w:val="single"/>
        </w:rPr>
        <w:t>rise</w:t>
      </w:r>
      <w:r w:rsidRPr="00A445BD">
        <w:rPr>
          <w:u w:val="single"/>
        </w:rPr>
        <w:t xml:space="preserve"> quickly. The program of measures we outline is daunting and difficult; </w:t>
      </w:r>
      <w:r w:rsidRPr="00A445BD">
        <w:rPr>
          <w:b/>
          <w:bCs/>
          <w:u w:val="single"/>
        </w:rPr>
        <w:t>the consequences of timid inaction will be much worse</w:t>
      </w:r>
      <w:r w:rsidRPr="00A445BD">
        <w:rPr>
          <w:u w:val="single"/>
        </w:rPr>
        <w:t>.</w:t>
      </w:r>
      <w:r w:rsidRPr="00A445BD">
        <w:rPr>
          <w:sz w:val="16"/>
        </w:rPr>
        <w:t xml:space="preserve"> 2 3 Understanding the UK’s energy crisis The UK electricity system and the broader energy supply industries and their markets are dysfunctional, the result of misguided and counterproductive environmental and climate policies. While the current energy crisis was triggered by the economic effects of coronavirus and the Russian invasion of Ukraine, the fundamental causes of the emergency stretch back to the early 2000s when the Blair government interrupted the prudent and engineerable gasto-nuclear trajectory that the UK was following and mistakenly made the introduction of subsidised renewable energy the governing priority of national energy policy</w:t>
      </w:r>
      <w:r w:rsidRPr="00A445BD">
        <w:rPr>
          <w:u w:val="single"/>
        </w:rPr>
        <w:t xml:space="preserve">. </w:t>
      </w:r>
    </w:p>
    <w:p w14:paraId="4CF65789" w14:textId="77777777" w:rsidR="00A445BD" w:rsidRPr="00A445BD" w:rsidRDefault="00A445BD" w:rsidP="00A445BD">
      <w:pPr>
        <w:rPr>
          <w:u w:val="single"/>
        </w:rPr>
      </w:pPr>
    </w:p>
    <w:p w14:paraId="2189115E"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More renewables will only increase energy costs</w:t>
      </w:r>
    </w:p>
    <w:p w14:paraId="226BFA86" w14:textId="77777777" w:rsidR="00A445BD" w:rsidRPr="00A445BD" w:rsidRDefault="00A445BD" w:rsidP="00A445BD">
      <w:pPr>
        <w:rPr>
          <w:sz w:val="16"/>
        </w:rPr>
      </w:pPr>
      <w:r w:rsidRPr="00A445BD">
        <w:rPr>
          <w:b/>
          <w:bCs/>
          <w:sz w:val="22"/>
        </w:rPr>
        <w:t>Constable and Montford 22</w:t>
      </w:r>
      <w:r w:rsidRPr="00A445BD">
        <w:t xml:space="preserve"> </w:t>
      </w:r>
      <w:r w:rsidRPr="00A445BD">
        <w:rPr>
          <w:sz w:val="16"/>
        </w:rPr>
        <w:t xml:space="preserve">[John Constable, B.A., English, Magdalene College, Cambridge. Ph.D., English, Cambridge University, and Andrew Montford, Bsc, Chemistry, St Andrews University.1 Registered Accountant, "Taking Back Control: Addressing Britain's Energy Crisis", 5/22, Net Zero Watch, </w:t>
      </w:r>
      <w:hyperlink r:id="rId30" w:history="1">
        <w:r w:rsidRPr="00A445BD">
          <w:rPr>
            <w:sz w:val="16"/>
          </w:rPr>
          <w:t>https://www.netzerowatch.com/content/uploads/2022/03/Taking-Back-Control-Energy-Plan-.pdf?mc_cid=4882a25179&amp;mc_eid=UNIQID</w:t>
        </w:r>
      </w:hyperlink>
      <w:r w:rsidRPr="00A445BD">
        <w:rPr>
          <w:sz w:val="16"/>
        </w:rPr>
        <w:t xml:space="preserve"> | czx]</w:t>
      </w:r>
    </w:p>
    <w:p w14:paraId="2376A313" w14:textId="77777777" w:rsidR="00A445BD" w:rsidRPr="00A445BD" w:rsidRDefault="00A445BD" w:rsidP="00A445BD">
      <w:pPr>
        <w:rPr>
          <w:u w:val="single"/>
        </w:rPr>
      </w:pPr>
      <w:r w:rsidRPr="00A445BD">
        <w:rPr>
          <w:highlight w:val="cyan"/>
          <w:u w:val="single"/>
        </w:rPr>
        <w:t>Some</w:t>
      </w:r>
      <w:r w:rsidRPr="00A445BD">
        <w:rPr>
          <w:u w:val="single"/>
        </w:rPr>
        <w:t xml:space="preserve"> policy analysts are naively </w:t>
      </w:r>
      <w:r w:rsidRPr="00A445BD">
        <w:rPr>
          <w:highlight w:val="cyan"/>
          <w:u w:val="single"/>
        </w:rPr>
        <w:t>suggest</w:t>
      </w:r>
      <w:r w:rsidRPr="00A445BD">
        <w:rPr>
          <w:u w:val="single"/>
        </w:rPr>
        <w:t xml:space="preserve">ing that the UK should add </w:t>
      </w:r>
      <w:r w:rsidRPr="00A445BD">
        <w:rPr>
          <w:highlight w:val="cyan"/>
          <w:u w:val="single"/>
        </w:rPr>
        <w:t>more renewables</w:t>
      </w:r>
      <w:r w:rsidRPr="00A445BD">
        <w:rPr>
          <w:u w:val="single"/>
        </w:rPr>
        <w:t xml:space="preserve"> to try and reduce consumption of natural gas. </w:t>
      </w:r>
      <w:r w:rsidRPr="00A445BD">
        <w:rPr>
          <w:highlight w:val="cyan"/>
          <w:u w:val="single"/>
        </w:rPr>
        <w:t>But</w:t>
      </w:r>
      <w:r w:rsidRPr="00A445BD">
        <w:rPr>
          <w:u w:val="single"/>
        </w:rPr>
        <w:t xml:space="preserve">, as we have seen, </w:t>
      </w:r>
      <w:r w:rsidRPr="00A445BD">
        <w:rPr>
          <w:b/>
          <w:bCs/>
          <w:highlight w:val="cyan"/>
          <w:u w:val="single"/>
        </w:rPr>
        <w:t>renewables are one of the principal causes of the current problems</w:t>
      </w:r>
      <w:r w:rsidRPr="00A445BD">
        <w:rPr>
          <w:u w:val="single"/>
        </w:rPr>
        <w:t>, and more wind and solar will only make our current difficulties worse, with system inefficiency, spiralling costs and strategic vulnerability</w:t>
      </w:r>
      <w:r w:rsidRPr="00A445BD">
        <w:rPr>
          <w:sz w:val="16"/>
        </w:rPr>
        <w:t xml:space="preserve"> embedded as permanent features of the British electricity and energy systems. </w:t>
      </w:r>
      <w:r w:rsidRPr="00A445BD">
        <w:rPr>
          <w:u w:val="single"/>
        </w:rPr>
        <w:t xml:space="preserve">To repeat a vital point: </w:t>
      </w:r>
      <w:r w:rsidRPr="00A445BD">
        <w:rPr>
          <w:b/>
          <w:bCs/>
          <w:highlight w:val="cyan"/>
          <w:u w:val="single"/>
        </w:rPr>
        <w:t>deploying more renewables will raise consumer prices</w:t>
      </w:r>
      <w:r w:rsidRPr="00A445BD">
        <w:rPr>
          <w:b/>
          <w:bCs/>
          <w:u w:val="single"/>
        </w:rPr>
        <w:t xml:space="preserve"> still </w:t>
      </w:r>
      <w:r w:rsidRPr="00A445BD">
        <w:rPr>
          <w:b/>
          <w:bCs/>
          <w:highlight w:val="cyan"/>
          <w:u w:val="single"/>
        </w:rPr>
        <w:t>furth</w:t>
      </w:r>
      <w:r w:rsidRPr="00A445BD">
        <w:rPr>
          <w:highlight w:val="cyan"/>
          <w:u w:val="single"/>
        </w:rPr>
        <w:t>er</w:t>
      </w:r>
      <w:r w:rsidRPr="00A445BD">
        <w:rPr>
          <w:u w:val="single"/>
        </w:rPr>
        <w:t>.</w:t>
      </w:r>
      <w:r w:rsidRPr="00A445BD">
        <w:rPr>
          <w:sz w:val="16"/>
        </w:rPr>
        <w:t xml:space="preserve"> This must be avoided. The UK therefore needs to </w:t>
      </w:r>
      <w:r w:rsidRPr="00A445BD">
        <w:rPr>
          <w:u w:val="single"/>
        </w:rPr>
        <w:t xml:space="preserve">redesign its electricity and energy supply systems for the next 25 years, with all other priorities put to one side and replaced with a relentless focus on: • diversity of thermodynamically highquality fuel supply • system efficiency, security and reliability • low cost to consumers. </w:t>
      </w:r>
    </w:p>
    <w:p w14:paraId="195AD2D1" w14:textId="77777777" w:rsidR="00A445BD" w:rsidRPr="00A445BD" w:rsidRDefault="00A445BD" w:rsidP="00A445BD"/>
    <w:p w14:paraId="4C565745" w14:textId="77777777" w:rsidR="00A445BD" w:rsidRPr="00A445BD" w:rsidRDefault="00A445BD" w:rsidP="00A445BD"/>
    <w:p w14:paraId="275EC683"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Cost---Link---2NC</w:t>
      </w:r>
    </w:p>
    <w:p w14:paraId="79F25E43"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Renewables are wasteful</w:t>
      </w:r>
    </w:p>
    <w:p w14:paraId="621725E7" w14:textId="77777777" w:rsidR="00A445BD" w:rsidRPr="00A445BD" w:rsidRDefault="00A445BD" w:rsidP="00A445BD">
      <w:pPr>
        <w:rPr>
          <w:sz w:val="16"/>
          <w:lang w:eastAsia="zh-CN"/>
        </w:rPr>
      </w:pPr>
      <w:r w:rsidRPr="00A445BD">
        <w:rPr>
          <w:b/>
          <w:bCs/>
          <w:sz w:val="22"/>
          <w:lang w:eastAsia="zh-CN"/>
        </w:rPr>
        <w:t>Fraser 19</w:t>
      </w:r>
      <w:r w:rsidRPr="00A445BD">
        <w:rPr>
          <w:lang w:eastAsia="zh-CN"/>
        </w:rPr>
        <w:t xml:space="preserve"> </w:t>
      </w:r>
      <w:r w:rsidRPr="00A445BD">
        <w:rPr>
          <w:sz w:val="16"/>
          <w:lang w:eastAsia="zh-CN"/>
        </w:rPr>
        <w:t xml:space="preserve">[Peter, Fraser, Former Head of Gas, Coal and Power Markets Division, "More of a good thing – is surplus renewable electricity an opportunity for early decarbonisation? – Analysis", 10/09/2019, IEA, </w:t>
      </w:r>
      <w:hyperlink r:id="rId31" w:history="1">
        <w:r w:rsidRPr="00A445BD">
          <w:rPr>
            <w:sz w:val="16"/>
            <w:lang w:eastAsia="zh-CN"/>
          </w:rPr>
          <w:t>https://www.iea.org/commentaries/more-of-a-good-thing-is-surplus-renewable-electricity-an-opportunity-for-early-decarbonisation</w:t>
        </w:r>
      </w:hyperlink>
      <w:r w:rsidRPr="00A445BD">
        <w:rPr>
          <w:sz w:val="16"/>
          <w:lang w:eastAsia="zh-CN"/>
        </w:rPr>
        <w:t xml:space="preserve"> | czx]</w:t>
      </w:r>
    </w:p>
    <w:p w14:paraId="2D15E89C" w14:textId="77777777" w:rsidR="00A445BD" w:rsidRPr="00A445BD" w:rsidRDefault="00A445BD" w:rsidP="00A445BD">
      <w:pPr>
        <w:rPr>
          <w:u w:val="single"/>
          <w:lang w:eastAsia="zh-CN"/>
        </w:rPr>
      </w:pPr>
      <w:r w:rsidRPr="00A445BD">
        <w:rPr>
          <w:u w:val="single"/>
          <w:lang w:eastAsia="zh-CN"/>
        </w:rPr>
        <w:t>We are entering a world where renewables will make up an increasing share of our electricity supply</w:t>
      </w:r>
      <w:r w:rsidRPr="00A445BD">
        <w:rPr>
          <w:sz w:val="16"/>
          <w:lang w:eastAsia="zh-CN"/>
        </w:rPr>
        <w:t xml:space="preserve"> – </w:t>
      </w:r>
      <w:r w:rsidRPr="00A445BD">
        <w:rPr>
          <w:b/>
          <w:bCs/>
          <w:u w:val="single"/>
          <w:lang w:eastAsia="zh-CN"/>
        </w:rPr>
        <w:t>the electricity sector was the leading sector for energy investment in 2018</w:t>
      </w:r>
      <w:r w:rsidRPr="00A445BD">
        <w:rPr>
          <w:u w:val="single"/>
          <w:lang w:eastAsia="zh-CN"/>
        </w:rPr>
        <w:t>, the third year in a row that this has occurred. This trend is set to continue</w:t>
      </w:r>
      <w:r w:rsidRPr="00A445BD">
        <w:rPr>
          <w:sz w:val="16"/>
          <w:lang w:eastAsia="zh-CN"/>
        </w:rPr>
        <w:t xml:space="preserve">. In WEO 2018’s New Policies Scenario, </w:t>
      </w:r>
      <w:r w:rsidRPr="00A445BD">
        <w:rPr>
          <w:u w:val="single"/>
          <w:lang w:eastAsia="zh-CN"/>
        </w:rPr>
        <w:t>21% of global electricity production is projected to come from variable renewables by 2040</w:t>
      </w:r>
      <w:r w:rsidRPr="00A445BD">
        <w:rPr>
          <w:sz w:val="16"/>
          <w:lang w:eastAsia="zh-CN"/>
        </w:rPr>
        <w:t xml:space="preserve">, up from 7% in 2018, </w:t>
      </w:r>
      <w:r w:rsidRPr="00A445BD">
        <w:rPr>
          <w:u w:val="single"/>
          <w:lang w:eastAsia="zh-CN"/>
        </w:rPr>
        <w:t>supported by about $5.3 trillion of investment</w:t>
      </w:r>
      <w:r w:rsidRPr="00A445BD">
        <w:rPr>
          <w:sz w:val="16"/>
          <w:lang w:eastAsia="zh-CN"/>
        </w:rPr>
        <w:t xml:space="preserve">. </w:t>
      </w:r>
      <w:r w:rsidRPr="00A445BD">
        <w:rPr>
          <w:u w:val="single"/>
          <w:lang w:eastAsia="zh-CN"/>
        </w:rPr>
        <w:t>The EU share is even higher at around 39%.</w:t>
      </w:r>
      <w:r w:rsidRPr="00A445BD">
        <w:rPr>
          <w:sz w:val="16"/>
          <w:lang w:eastAsia="zh-CN"/>
        </w:rPr>
        <w:t xml:space="preserve"> In our more ambitious Sustainable Development Scenario, which aims to get energy system emissions down to levels consistent with the Paris goals, </w:t>
      </w:r>
      <w:r w:rsidRPr="00A445BD">
        <w:rPr>
          <w:b/>
          <w:bCs/>
          <w:highlight w:val="cyan"/>
          <w:u w:val="single"/>
          <w:lang w:eastAsia="zh-CN"/>
        </w:rPr>
        <w:t>variable renewables are projected to supply 38% of global electricity in 2040</w:t>
      </w:r>
      <w:r w:rsidRPr="00A445BD">
        <w:rPr>
          <w:u w:val="single"/>
          <w:lang w:eastAsia="zh-CN"/>
        </w:rPr>
        <w:t xml:space="preserve"> (44% in the EU)</w:t>
      </w:r>
      <w:r w:rsidRPr="00A445BD">
        <w:rPr>
          <w:sz w:val="16"/>
          <w:lang w:eastAsia="zh-CN"/>
        </w:rPr>
        <w:t xml:space="preserve">, a level that would require nearly $8.5 trillion of generation investment. Regardless of scenario, </w:t>
      </w:r>
      <w:r w:rsidRPr="00A445BD">
        <w:rPr>
          <w:u w:val="single"/>
          <w:lang w:eastAsia="zh-CN"/>
        </w:rPr>
        <w:t>this rapid expansion of renewables will inevitably lead to particular challenges to operating power systems.</w:t>
      </w:r>
      <w:r w:rsidRPr="00A445BD">
        <w:rPr>
          <w:sz w:val="16"/>
          <w:lang w:eastAsia="zh-CN"/>
        </w:rPr>
        <w:t xml:space="preserve"> This is best highlighted by the so-called duck curve, made famous by the California ISO. The curve was developed to show the impact of increasing distributed solar PV capacity on the demand for grid electricity. As solar PV capacity grows, the demand for grid electricity falls during the day with the greatest decrease in the middle of the day when PV production is highest – the belly of the duck. In the afternoon as PV production declines towards sunset, the demand for grid electricity can grow quite quickly – the neck of the duck. The duck is growing faster than anticipated. </w:t>
      </w:r>
      <w:r w:rsidRPr="00A445BD">
        <w:rPr>
          <w:sz w:val="22"/>
          <w:u w:val="single"/>
          <w:lang w:eastAsia="zh-CN"/>
        </w:rPr>
        <w:t xml:space="preserve">Five years ago, the California ISO had expected California midday demand to drop over 40% on a sunny spring day by 2020 thanks to the growth of small solar PV systems. In fact, by 2018, the spring mid-day demand on the high voltage system had already decreased by two thirds. The consequent increase in supply required in the late afternoon as solar production recedes, was already close to 15 GW, significantly greater than the 2020 anticipated level of 13 GW. This </w:t>
      </w:r>
      <w:r w:rsidRPr="00A445BD">
        <w:rPr>
          <w:sz w:val="22"/>
          <w:highlight w:val="cyan"/>
          <w:u w:val="single"/>
          <w:lang w:eastAsia="zh-CN"/>
        </w:rPr>
        <w:t>rapid expansion</w:t>
      </w:r>
      <w:r w:rsidRPr="00A445BD">
        <w:rPr>
          <w:sz w:val="22"/>
          <w:u w:val="single"/>
          <w:lang w:eastAsia="zh-CN"/>
        </w:rPr>
        <w:t xml:space="preserve"> of renewables </w:t>
      </w:r>
      <w:r w:rsidRPr="00A445BD">
        <w:rPr>
          <w:sz w:val="22"/>
          <w:highlight w:val="cyan"/>
          <w:u w:val="single"/>
          <w:lang w:eastAsia="zh-CN"/>
        </w:rPr>
        <w:t>will</w:t>
      </w:r>
      <w:r w:rsidRPr="00A445BD">
        <w:rPr>
          <w:sz w:val="22"/>
          <w:u w:val="single"/>
          <w:lang w:eastAsia="zh-CN"/>
        </w:rPr>
        <w:t xml:space="preserve"> </w:t>
      </w:r>
      <w:r w:rsidRPr="00A445BD">
        <w:rPr>
          <w:b/>
          <w:bCs/>
          <w:sz w:val="22"/>
          <w:u w:val="single"/>
          <w:lang w:eastAsia="zh-CN"/>
        </w:rPr>
        <w:t xml:space="preserve">inevitably </w:t>
      </w:r>
      <w:r w:rsidRPr="00A445BD">
        <w:rPr>
          <w:b/>
          <w:bCs/>
          <w:sz w:val="22"/>
          <w:highlight w:val="cyan"/>
          <w:u w:val="single"/>
          <w:lang w:eastAsia="zh-CN"/>
        </w:rPr>
        <w:t>lead to challenges to operating</w:t>
      </w:r>
      <w:r w:rsidRPr="00A445BD">
        <w:rPr>
          <w:b/>
          <w:bCs/>
          <w:sz w:val="22"/>
          <w:u w:val="single"/>
          <w:lang w:eastAsia="zh-CN"/>
        </w:rPr>
        <w:t xml:space="preserve"> power </w:t>
      </w:r>
      <w:r w:rsidRPr="00A445BD">
        <w:rPr>
          <w:b/>
          <w:bCs/>
          <w:sz w:val="22"/>
          <w:highlight w:val="cyan"/>
          <w:u w:val="single"/>
          <w:lang w:eastAsia="zh-CN"/>
        </w:rPr>
        <w:t>systems</w:t>
      </w:r>
      <w:r w:rsidRPr="00A445BD">
        <w:rPr>
          <w:sz w:val="22"/>
          <w:u w:val="single"/>
        </w:rPr>
        <w:t>.</w:t>
      </w:r>
      <w:r w:rsidRPr="00A445BD">
        <w:rPr>
          <w:sz w:val="22"/>
          <w:u w:val="single"/>
          <w:lang w:eastAsia="zh-CN"/>
        </w:rPr>
        <w:t xml:space="preserve"> </w:t>
      </w:r>
      <w:r w:rsidRPr="00A445BD">
        <w:rPr>
          <w:sz w:val="16"/>
          <w:lang w:eastAsia="zh-CN"/>
        </w:rPr>
        <w:t xml:space="preserve">The result is that some excess supply needs to be curtailed to balance the system. </w:t>
      </w:r>
      <w:r w:rsidRPr="00A445BD">
        <w:rPr>
          <w:sz w:val="22"/>
          <w:u w:val="single"/>
          <w:lang w:eastAsia="zh-CN"/>
        </w:rPr>
        <w:t xml:space="preserve">While the percentages of solar and wind production that have to be curtailed in California are rather small, in other jurisdictions the share is more significant. In China, for example, the national </w:t>
      </w:r>
      <w:r w:rsidRPr="00A445BD">
        <w:rPr>
          <w:b/>
          <w:bCs/>
          <w:sz w:val="22"/>
          <w:u w:val="single"/>
          <w:lang w:eastAsia="zh-CN"/>
        </w:rPr>
        <w:t>average for wind curtailment was around 7%</w:t>
      </w:r>
      <w:r w:rsidRPr="00A445BD">
        <w:rPr>
          <w:sz w:val="22"/>
          <w:u w:val="single"/>
          <w:lang w:eastAsia="zh-CN"/>
        </w:rPr>
        <w:t xml:space="preserve"> in 2018, with much higher levels in certain provinces. </w:t>
      </w:r>
      <w:r w:rsidRPr="00A445BD">
        <w:rPr>
          <w:sz w:val="22"/>
          <w:highlight w:val="cyan"/>
          <w:u w:val="single"/>
          <w:lang w:eastAsia="zh-CN"/>
        </w:rPr>
        <w:t>In</w:t>
      </w:r>
      <w:r w:rsidRPr="00A445BD">
        <w:rPr>
          <w:sz w:val="22"/>
          <w:u w:val="single"/>
          <w:lang w:eastAsia="zh-CN"/>
        </w:rPr>
        <w:t xml:space="preserve"> the </w:t>
      </w:r>
      <w:r w:rsidRPr="00A445BD">
        <w:rPr>
          <w:sz w:val="22"/>
          <w:highlight w:val="cyan"/>
          <w:u w:val="single"/>
          <w:lang w:eastAsia="zh-CN"/>
        </w:rPr>
        <w:t>Canad</w:t>
      </w:r>
      <w:r w:rsidRPr="00A445BD">
        <w:rPr>
          <w:sz w:val="22"/>
          <w:u w:val="single"/>
          <w:lang w:eastAsia="zh-CN"/>
        </w:rPr>
        <w:t>i</w:t>
      </w:r>
      <w:r w:rsidRPr="00A445BD">
        <w:rPr>
          <w:sz w:val="22"/>
          <w:highlight w:val="cyan"/>
          <w:u w:val="single"/>
          <w:lang w:eastAsia="zh-CN"/>
        </w:rPr>
        <w:t>a</w:t>
      </w:r>
      <w:r w:rsidRPr="00A445BD">
        <w:rPr>
          <w:sz w:val="22"/>
          <w:u w:val="single"/>
          <w:lang w:eastAsia="zh-CN"/>
        </w:rPr>
        <w:t>n province of Ontario </w:t>
      </w:r>
      <w:r w:rsidRPr="00A445BD">
        <w:rPr>
          <w:sz w:val="22"/>
          <w:highlight w:val="cyan"/>
          <w:u w:val="single"/>
          <w:lang w:eastAsia="zh-CN"/>
        </w:rPr>
        <w:t xml:space="preserve">about </w:t>
      </w:r>
      <w:r w:rsidRPr="00A445BD">
        <w:rPr>
          <w:b/>
          <w:bCs/>
          <w:sz w:val="22"/>
          <w:highlight w:val="cyan"/>
          <w:u w:val="single"/>
          <w:lang w:eastAsia="zh-CN"/>
        </w:rPr>
        <w:t>one quarter of</w:t>
      </w:r>
      <w:r w:rsidRPr="00A445BD">
        <w:rPr>
          <w:b/>
          <w:bCs/>
          <w:sz w:val="22"/>
          <w:u w:val="single"/>
          <w:lang w:eastAsia="zh-CN"/>
        </w:rPr>
        <w:t xml:space="preserve"> variable </w:t>
      </w:r>
      <w:r w:rsidRPr="00A445BD">
        <w:rPr>
          <w:b/>
          <w:bCs/>
          <w:sz w:val="22"/>
          <w:highlight w:val="cyan"/>
          <w:u w:val="single"/>
          <w:lang w:eastAsia="zh-CN"/>
        </w:rPr>
        <w:t>renewable</w:t>
      </w:r>
      <w:r w:rsidRPr="00A445BD">
        <w:rPr>
          <w:b/>
          <w:bCs/>
          <w:sz w:val="22"/>
          <w:u w:val="single"/>
          <w:lang w:eastAsia="zh-CN"/>
        </w:rPr>
        <w:t xml:space="preserve"> generation in 2017 </w:t>
      </w:r>
      <w:r w:rsidRPr="00A445BD">
        <w:rPr>
          <w:b/>
          <w:bCs/>
          <w:sz w:val="22"/>
          <w:highlight w:val="cyan"/>
          <w:u w:val="single"/>
          <w:lang w:eastAsia="zh-CN"/>
        </w:rPr>
        <w:t>had to be curtailed</w:t>
      </w:r>
      <w:r w:rsidRPr="00A445BD">
        <w:rPr>
          <w:sz w:val="22"/>
          <w:u w:val="single"/>
          <w:lang w:eastAsia="zh-CN"/>
        </w:rPr>
        <w:t>, along with cuts in nuclear and hydropower output.</w:t>
      </w:r>
      <w:r w:rsidRPr="00A445BD">
        <w:rPr>
          <w:sz w:val="16"/>
          <w:lang w:eastAsia="zh-CN"/>
        </w:rPr>
        <w:t xml:space="preserve"> This was in a jurisdiction where wholesale market prices were zero or negative almost one-third of that year. The challenges are clear – a world with higher shares of variable renewable energy (VRE) – i.e., wind and solar PV – will face challenges with integration. This is a priority area of work for the IEA, and we are focused on providing insights on the issues and technologies that can be employed to deal with higher shares of variable renewables. One of these insights is that renewables integration can be divided into a set of six phases dependent partly on the share of variable renewables in the system, but also on other system-dependent factors such as the share of storage hydro and interconnections. </w:t>
      </w:r>
      <w:r w:rsidRPr="00A445BD">
        <w:rPr>
          <w:u w:val="single"/>
          <w:lang w:eastAsia="zh-CN"/>
        </w:rPr>
        <w:t>The percentages of solar and wind production that have to be curtailed in some jurisdictions is</w:t>
      </w:r>
      <w:r w:rsidRPr="00A445BD">
        <w:rPr>
          <w:sz w:val="16"/>
          <w:lang w:eastAsia="zh-CN"/>
        </w:rPr>
        <w:t xml:space="preserve">. </w:t>
      </w:r>
      <w:r w:rsidRPr="00A445BD">
        <w:rPr>
          <w:u w:val="single"/>
          <w:lang w:eastAsia="zh-CN"/>
        </w:rPr>
        <w:t xml:space="preserve">As more countries move to higher shares of VRE, it appears that </w:t>
      </w:r>
      <w:r w:rsidRPr="00A445BD">
        <w:rPr>
          <w:highlight w:val="cyan"/>
          <w:u w:val="single"/>
          <w:lang w:eastAsia="zh-CN"/>
        </w:rPr>
        <w:t xml:space="preserve">there </w:t>
      </w:r>
      <w:r w:rsidRPr="00A445BD">
        <w:rPr>
          <w:b/>
          <w:bCs/>
          <w:highlight w:val="cyan"/>
          <w:u w:val="single"/>
          <w:lang w:eastAsia="zh-CN"/>
        </w:rPr>
        <w:t>could be “too much of a good thing</w:t>
      </w:r>
      <w:r w:rsidRPr="00A445BD">
        <w:rPr>
          <w:b/>
          <w:bCs/>
          <w:u w:val="single"/>
          <w:lang w:eastAsia="zh-CN"/>
        </w:rPr>
        <w:t>”</w:t>
      </w:r>
      <w:r w:rsidRPr="00A445BD">
        <w:rPr>
          <w:u w:val="single"/>
          <w:lang w:eastAsia="zh-CN"/>
        </w:rPr>
        <w:t xml:space="preserve"> – excess generation that may have to be curtailed and appears as wasteful. </w:t>
      </w:r>
      <w:r w:rsidRPr="00A445BD">
        <w:rPr>
          <w:sz w:val="16"/>
          <w:lang w:eastAsia="zh-CN"/>
        </w:rPr>
        <w:t xml:space="preserve">The tendency is to treat this primarily as a technology problem for the power system to solve. Indeed part of the solution will lie in improvements in technology. We will need some form of energy storage to convert the excess at one time of day into necessary power system supply at another. Smart grids, especially smarter distribution systems, will be better able to manage increasing shares of renewables as well – and they too will likely have more energy storage. And finally, the growth of EVs (currently driving global battery demand) represents a huge potential source of storage and demand-side flexibility as well. But treating this only as a technical problem is missing the economic perspective. </w:t>
      </w:r>
      <w:r w:rsidRPr="00A445BD">
        <w:rPr>
          <w:u w:val="single"/>
          <w:lang w:eastAsia="zh-CN"/>
        </w:rPr>
        <w:t xml:space="preserve">Trillions of dollars of investment in renewables is expected in the coming years, and so </w:t>
      </w:r>
      <w:r w:rsidRPr="00A445BD">
        <w:rPr>
          <w:b/>
          <w:bCs/>
          <w:u w:val="single"/>
          <w:lang w:eastAsia="zh-CN"/>
        </w:rPr>
        <w:t>t</w:t>
      </w:r>
      <w:r w:rsidRPr="00A445BD">
        <w:rPr>
          <w:b/>
          <w:bCs/>
          <w:highlight w:val="cyan"/>
          <w:u w:val="single"/>
          <w:lang w:eastAsia="zh-CN"/>
        </w:rPr>
        <w:t>here is a risk that billions of dollars of renewable electricity</w:t>
      </w:r>
      <w:r w:rsidRPr="00A445BD">
        <w:rPr>
          <w:b/>
          <w:bCs/>
          <w:u w:val="single"/>
          <w:lang w:eastAsia="zh-CN"/>
        </w:rPr>
        <w:t xml:space="preserve"> – zero marginal cost, zero carbon – </w:t>
      </w:r>
      <w:r w:rsidRPr="00A445BD">
        <w:rPr>
          <w:b/>
          <w:bCs/>
          <w:highlight w:val="cyan"/>
          <w:u w:val="single"/>
          <w:lang w:eastAsia="zh-CN"/>
        </w:rPr>
        <w:t>could be wasted</w:t>
      </w:r>
      <w:r w:rsidRPr="00A445BD">
        <w:rPr>
          <w:sz w:val="16"/>
          <w:lang w:eastAsia="zh-CN"/>
        </w:rPr>
        <w:t>.</w:t>
      </w:r>
    </w:p>
    <w:p w14:paraId="3C896C68" w14:textId="77777777" w:rsidR="00A445BD" w:rsidRPr="00A445BD" w:rsidRDefault="00A445BD" w:rsidP="00A445BD"/>
    <w:p w14:paraId="7F10B369" w14:textId="77777777" w:rsidR="00A445BD" w:rsidRPr="00A445BD" w:rsidRDefault="00A445BD" w:rsidP="00A445BD"/>
    <w:p w14:paraId="3EBFB6FC"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AT: Adoption---2NC</w:t>
      </w:r>
    </w:p>
    <w:p w14:paraId="5BDBB47E"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Pushes towards renewables fail—leads to job loss and price hikes—empirical evidence proves</w:t>
      </w:r>
    </w:p>
    <w:p w14:paraId="16A8228A" w14:textId="77777777" w:rsidR="00A445BD" w:rsidRPr="00A445BD" w:rsidRDefault="00A445BD" w:rsidP="00A445BD">
      <w:pPr>
        <w:rPr>
          <w:rFonts w:asciiTheme="minorHAnsi" w:hAnsiTheme="minorHAnsi"/>
        </w:rPr>
      </w:pPr>
      <w:r w:rsidRPr="00A445BD">
        <w:rPr>
          <w:b/>
          <w:bCs/>
          <w:sz w:val="22"/>
        </w:rPr>
        <w:t>Mckitrick 12</w:t>
      </w:r>
      <w:r w:rsidRPr="00A445BD">
        <w:t xml:space="preserve"> </w:t>
      </w:r>
      <w:r w:rsidRPr="00A445BD">
        <w:rPr>
          <w:sz w:val="16"/>
        </w:rPr>
        <w:t xml:space="preserve">[Ross Mckitrick, </w:t>
      </w:r>
      <w:r w:rsidRPr="00A445BD">
        <w:rPr>
          <w:rFonts w:asciiTheme="minorHAnsi" w:hAnsiTheme="minorHAnsi"/>
          <w:sz w:val="16"/>
        </w:rPr>
        <w:t xml:space="preserve">Ross R. McKitrick is a Professor of Economics and CBE Fellow in Sustainable Commerce at the University of Guelph where he specializes in environment, energy and climate policy, </w:t>
      </w:r>
      <w:r w:rsidRPr="00A445BD">
        <w:rPr>
          <w:sz w:val="16"/>
        </w:rPr>
        <w:t xml:space="preserve">"Green energy failure", 8/10/12, Fraser Institute, </w:t>
      </w:r>
      <w:hyperlink r:id="rId32" w:history="1">
        <w:r w:rsidRPr="00A445BD">
          <w:t>https://www.fraserinstitute.org/article/green-energy-failure</w:t>
        </w:r>
      </w:hyperlink>
      <w:r w:rsidRPr="00A445BD">
        <w:t xml:space="preserve"> | czx]</w:t>
      </w:r>
    </w:p>
    <w:p w14:paraId="4B41B6AA" w14:textId="77777777" w:rsidR="00A445BD" w:rsidRPr="00A445BD" w:rsidRDefault="00A445BD" w:rsidP="00A445BD">
      <w:pPr>
        <w:rPr>
          <w:sz w:val="16"/>
        </w:rPr>
      </w:pPr>
      <w:r w:rsidRPr="00A445BD">
        <w:rPr>
          <w:sz w:val="16"/>
        </w:rPr>
        <w:t xml:space="preserve">The pledge by Ontario PC leader Tim Hudak to roll back key provisions of the Ontario Green Energy Act is a courageous move and deserves to be applauded. It will likely spark intense debates as we head into the upcoming election. It is hard to say whether public opinion will be on his side, but the facts certainly are. </w:t>
      </w:r>
      <w:r w:rsidRPr="00A445BD">
        <w:rPr>
          <w:highlight w:val="cyan"/>
          <w:u w:val="single"/>
        </w:rPr>
        <w:t>The</w:t>
      </w:r>
      <w:r w:rsidRPr="00A445BD">
        <w:rPr>
          <w:u w:val="single"/>
        </w:rPr>
        <w:t xml:space="preserve"> Green Energy Act (</w:t>
      </w:r>
      <w:r w:rsidRPr="00A445BD">
        <w:rPr>
          <w:highlight w:val="cyan"/>
          <w:u w:val="single"/>
        </w:rPr>
        <w:t>GEA</w:t>
      </w:r>
      <w:r w:rsidRPr="00A445BD">
        <w:rPr>
          <w:u w:val="single"/>
        </w:rPr>
        <w:t xml:space="preserve">) </w:t>
      </w:r>
      <w:r w:rsidRPr="00A445BD">
        <w:rPr>
          <w:highlight w:val="cyan"/>
          <w:u w:val="single"/>
        </w:rPr>
        <w:t>was proposed as</w:t>
      </w:r>
      <w:r w:rsidRPr="00A445BD">
        <w:rPr>
          <w:u w:val="single"/>
        </w:rPr>
        <w:t xml:space="preserve"> both </w:t>
      </w:r>
      <w:r w:rsidRPr="00A445BD">
        <w:rPr>
          <w:highlight w:val="cyan"/>
          <w:u w:val="single"/>
        </w:rPr>
        <w:t xml:space="preserve">an environmental policy and a job-creation policy. </w:t>
      </w:r>
      <w:r w:rsidRPr="00A445BD">
        <w:rPr>
          <w:b/>
          <w:bCs/>
          <w:highlight w:val="cyan"/>
          <w:u w:val="single"/>
        </w:rPr>
        <w:t>It is misguided on both scores</w:t>
      </w:r>
      <w:r w:rsidRPr="00A445BD">
        <w:rPr>
          <w:highlight w:val="cyan"/>
          <w:u w:val="single"/>
        </w:rPr>
        <w:t>.</w:t>
      </w:r>
      <w:r w:rsidRPr="00A445BD">
        <w:rPr>
          <w:sz w:val="16"/>
        </w:rPr>
        <w:t xml:space="preserve"> </w:t>
      </w:r>
      <w:r w:rsidRPr="00A445BD">
        <w:rPr>
          <w:u w:val="single"/>
        </w:rPr>
        <w:t>With regard to job creation, t</w:t>
      </w:r>
      <w:r w:rsidRPr="00A445BD">
        <w:rPr>
          <w:highlight w:val="cyan"/>
          <w:u w:val="single"/>
        </w:rPr>
        <w:t xml:space="preserve">here is </w:t>
      </w:r>
      <w:r w:rsidRPr="00A445BD">
        <w:rPr>
          <w:b/>
          <w:bCs/>
          <w:highlight w:val="cyan"/>
          <w:u w:val="single"/>
        </w:rPr>
        <w:t>nothing special about subsidizing electricity generation</w:t>
      </w:r>
      <w:r w:rsidRPr="00A445BD">
        <w:rPr>
          <w:highlight w:val="cyan"/>
          <w:u w:val="single"/>
        </w:rPr>
        <w:t>. I</w:t>
      </w:r>
      <w:r w:rsidRPr="00A445BD">
        <w:rPr>
          <w:u w:val="single"/>
        </w:rPr>
        <w:t xml:space="preserve">t's just as harmful as subsidizing anything else. </w:t>
      </w:r>
      <w:r w:rsidRPr="00A445BD">
        <w:rPr>
          <w:sz w:val="16"/>
        </w:rPr>
        <w:t xml:space="preserve">We have long and lamentable experience in Canada with failed job creation schemes based on subsidies to money-losing industries. From Sprung cucumbers to Bricklin sports cars, governments have regularly learned and relearned, at taxpayer expense, </w:t>
      </w:r>
      <w:r w:rsidRPr="00A445BD">
        <w:rPr>
          <w:u w:val="single"/>
        </w:rPr>
        <w:t xml:space="preserve">the immutable rule that </w:t>
      </w:r>
      <w:r w:rsidRPr="00A445BD">
        <w:rPr>
          <w:highlight w:val="cyan"/>
          <w:u w:val="single"/>
        </w:rPr>
        <w:t xml:space="preserve">if a business plan depends on subsidies, the jobs it creates are </w:t>
      </w:r>
      <w:r w:rsidRPr="00A445BD">
        <w:rPr>
          <w:b/>
          <w:bCs/>
          <w:highlight w:val="cyan"/>
          <w:u w:val="single"/>
        </w:rPr>
        <w:t>not sustainable</w:t>
      </w:r>
      <w:r w:rsidRPr="00A445BD">
        <w:rPr>
          <w:u w:val="single"/>
        </w:rPr>
        <w:t>, and if the business is profitable on its own, it doesn't need subsidies</w:t>
      </w:r>
      <w:r w:rsidRPr="00A445BD">
        <w:rPr>
          <w:b/>
          <w:bCs/>
          <w:u w:val="single"/>
        </w:rPr>
        <w:t>.</w:t>
      </w:r>
      <w:r w:rsidRPr="00A445BD">
        <w:rPr>
          <w:b/>
          <w:bCs/>
          <w:sz w:val="16"/>
        </w:rPr>
        <w:t xml:space="preserve"> </w:t>
      </w:r>
      <w:r w:rsidRPr="00A445BD">
        <w:rPr>
          <w:b/>
          <w:bCs/>
          <w:highlight w:val="cyan"/>
          <w:u w:val="single"/>
        </w:rPr>
        <w:t>An industry that depends on subsidies for its survival is not a net source of jobs.</w:t>
      </w:r>
      <w:r w:rsidRPr="00A445BD">
        <w:rPr>
          <w:u w:val="single"/>
        </w:rPr>
        <w:t xml:space="preserve"> The funds for the subsidies have to be raised through taxation, and the burden of taxes kills more jobs than the subsidies create.</w:t>
      </w:r>
      <w:r w:rsidRPr="00A445BD">
        <w:rPr>
          <w:sz w:val="16"/>
        </w:rPr>
        <w:t xml:space="preserve"> This is as true for wind power as it is for greenhouse cucumbers, and it doesn't matter if the taxes are visible or are hidden in the form of feed-in tariffs and artificially inflated electricity bills.</w:t>
      </w:r>
      <w:r w:rsidRPr="00A445BD">
        <w:rPr>
          <w:sz w:val="16"/>
          <w:u w:val="single"/>
        </w:rPr>
        <w:t xml:space="preserve"> </w:t>
      </w:r>
      <w:r w:rsidRPr="00A445BD">
        <w:rPr>
          <w:u w:val="single"/>
        </w:rPr>
        <w:t xml:space="preserve">In countries like Spain and the U.K., which launched their own versions of the GEA a decade ago, </w:t>
      </w:r>
      <w:r w:rsidRPr="00A445BD">
        <w:rPr>
          <w:b/>
          <w:bCs/>
          <w:u w:val="single"/>
        </w:rPr>
        <w:t>the job losses are now being confirmed by independent analyses</w:t>
      </w:r>
      <w:r w:rsidRPr="00A445BD">
        <w:rPr>
          <w:u w:val="single"/>
        </w:rPr>
        <w:t>.</w:t>
      </w:r>
      <w:r w:rsidRPr="00A445BD">
        <w:rPr>
          <w:sz w:val="16"/>
        </w:rPr>
        <w:t xml:space="preserve"> In the U.K., a report by Verso Economics used the Scottish government's own macroeconomic model to show that, </w:t>
      </w:r>
      <w:r w:rsidRPr="00A445BD">
        <w:rPr>
          <w:u w:val="single"/>
        </w:rPr>
        <w:t xml:space="preserve">despite receiving net transfers of about £330-million ($521-million) from the rest of the U.K. for its renewables sector, Scotland still experienced a net job loss from wind power, and for the U.K. as a whole, </w:t>
      </w:r>
      <w:r w:rsidRPr="00A445BD">
        <w:rPr>
          <w:b/>
          <w:bCs/>
          <w:highlight w:val="cyan"/>
          <w:u w:val="single"/>
        </w:rPr>
        <w:t>3.7 jobs were lost for every job created in renewable energy</w:t>
      </w:r>
      <w:r w:rsidRPr="00A445BD">
        <w:rPr>
          <w:u w:val="single"/>
        </w:rPr>
        <w:t>. In Spain</w:t>
      </w:r>
      <w:r w:rsidRPr="00A445BD">
        <w:rPr>
          <w:sz w:val="16"/>
        </w:rPr>
        <w:t>, researchers at King Carlos University found that, on average, each job in the wind sector cost the country more than £1-million, implying a loss of 2.2 private sector jobs for every new job created in the renewables sector. There is no magic Ontario fairy dust that will spare Ontarians from the same fate. The Green Energy Act will raise electricity costs and decrease employment</w:t>
      </w:r>
      <w:r w:rsidRPr="00A445BD">
        <w:rPr>
          <w:u w:val="single"/>
        </w:rPr>
        <w:t>. If the goal was to promote industry and create jobs, it is guaranteed to fail. The GEA was also introduced to improve the environment. Here again it fails</w:t>
      </w:r>
      <w:r w:rsidRPr="00A445BD">
        <w:rPr>
          <w:sz w:val="16"/>
        </w:rPr>
        <w:t xml:space="preserve">. First, when people talk about green Ontario they usually picture peaceful rolling hills and pleasant countryside. But that is precisely what is being destroyed through the rapid proliferation of industrial wind-turbine installations across the Ontario landscape. The GEA strips local authorities of their customary planning and zoning tools for protecting environmental amenities. As a result, the green that people actually want to enjoy is being ruined in the name of green ideology. Second, expanding the renewables portfolio is redundant since 75% of Ontario's electricity comes from nuclear and hydro power, which do not generate emissions. Twenty-two per cent comes from coal-and natural gas-fired power plants. Ontarians have paid hundreds of millions of dollars for installation of advanced emission control devices on those plants. As a result, Ontario air pollution levels have fallen dramatically since the 1970s and 1980s, a point easily confirmed by consulting any edition of the government's annual Air Quality in Ontario report. The particular type of emissions that gets talked about now as the main health concern is called PM2.5, or ultra-fine particles smaller than 2.5 microns in diameter. According to Environment Canada's emissions inventory, Ontario's coal-fired power plants released 699 tonnes of PM2.5 in 2009. Is that a lot? One way to tell is to compare it with another source nobody worries about: residential wood fireplaces. According to the same Environment Canada emissions inventory, Ontario residential wood-burning fireplaces released 1,150 tonnes of PM2.5 in 2009, 65% more than all the coal-fired electricity generation together. That does not mean Ontario has a crisis of air pollution from wood fires. It means PM2.5 emissions from coal-fired power plants are at levels well below what is considered not a problem when coming from other, more picturesque sources. The Ontario Clean Air Alliance has published claims that Ontario's coal-fired power plants cause 316 deaths, 440 hospital admissions, 522 emergency room visits and 158,000 minor illnesses each year. Its numbers are based on a 2005 simulation study for the provincial government that focused almost entirely on the effects of PM2.5. (It also considered ground-level ozone, but emphasized that most of the ozone precursors originated in the United States). How plausible are these claims? If cor-rect, they imply that wood-burning fireplaces cause 520 deaths per year, etc. But that is nothing compared with the implied effects from people driving on unpaved roads. According to Environment Canada, dust from unpaved roads in Ontario puts a whopping 90,116 tonnes of PM2.5 into our air each year, nearly 130 times the amount from coal-fired power generation. Using the Clean Air Alliance method for computing deaths, particulates from country-road usage kills 40,739 people per year, quite the massacre considering there are only about 90,000 deaths from all causes in Ontario each year. Who knew? That quiet drive up back country roads to the cottage for a weekend of barbecues, cozy fires and marshmallow roasts is a form of genocide. Of course such a conclusion is absurd, but it follows from the screwy way numbers are used in this debate. If we are going to say that 699 tonnes of PM2.5 from power generation kills 316 people, then 90,116 tonnes of PM2.5 from unpaved roads must kill a proportionately much larger number. Likewise, paving just eight-10ths of 1% of Ontario's dirt roads would cut annual PM2.5 emissions by an amount equivalent to shutting down all Ontario coal-fired power plant units. And then Ontario wouldn't need to shut them down, and the province could have inexpensive, reliable electricity from them for many years to come. The third argument is that </w:t>
      </w:r>
      <w:r w:rsidRPr="00A445BD">
        <w:rPr>
          <w:u w:val="single"/>
        </w:rPr>
        <w:t xml:space="preserve">putting up </w:t>
      </w:r>
      <w:r w:rsidRPr="00A445BD">
        <w:rPr>
          <w:highlight w:val="cyan"/>
          <w:u w:val="single"/>
        </w:rPr>
        <w:t>windmills</w:t>
      </w:r>
      <w:r w:rsidRPr="00A445BD">
        <w:rPr>
          <w:u w:val="single"/>
        </w:rPr>
        <w:t xml:space="preserve"> </w:t>
      </w:r>
      <w:r w:rsidRPr="00A445BD">
        <w:rPr>
          <w:highlight w:val="cyan"/>
          <w:u w:val="single"/>
        </w:rPr>
        <w:t>and solar panels</w:t>
      </w:r>
      <w:r w:rsidRPr="00A445BD">
        <w:rPr>
          <w:u w:val="single"/>
        </w:rPr>
        <w:t xml:space="preserve"> will </w:t>
      </w:r>
      <w:r w:rsidRPr="00A445BD">
        <w:rPr>
          <w:highlight w:val="cyan"/>
          <w:u w:val="single"/>
        </w:rPr>
        <w:t>reduce</w:t>
      </w:r>
      <w:r w:rsidRPr="00A445BD">
        <w:rPr>
          <w:u w:val="single"/>
        </w:rPr>
        <w:t xml:space="preserve"> greenhouse gas </w:t>
      </w:r>
      <w:r w:rsidRPr="00A445BD">
        <w:rPr>
          <w:highlight w:val="cyan"/>
          <w:u w:val="single"/>
        </w:rPr>
        <w:t>emissions</w:t>
      </w:r>
      <w:r w:rsidRPr="00A445BD">
        <w:rPr>
          <w:u w:val="single"/>
        </w:rPr>
        <w:t xml:space="preserve">. </w:t>
      </w:r>
      <w:r w:rsidRPr="00A445BD">
        <w:rPr>
          <w:highlight w:val="cyan"/>
          <w:u w:val="single"/>
        </w:rPr>
        <w:t xml:space="preserve">But </w:t>
      </w:r>
      <w:r w:rsidRPr="00A445BD">
        <w:rPr>
          <w:b/>
          <w:bCs/>
          <w:highlight w:val="cyan"/>
          <w:u w:val="single"/>
        </w:rPr>
        <w:t>the power they generate is variable and unreliable</w:t>
      </w:r>
      <w:r w:rsidRPr="00A445BD">
        <w:rPr>
          <w:u w:val="single"/>
        </w:rPr>
        <w:t xml:space="preserve">, </w:t>
      </w:r>
      <w:r w:rsidRPr="00A445BD">
        <w:rPr>
          <w:highlight w:val="cyan"/>
          <w:u w:val="single"/>
        </w:rPr>
        <w:t>so fossil fuel-based</w:t>
      </w:r>
      <w:r w:rsidRPr="00A445BD">
        <w:rPr>
          <w:u w:val="single"/>
        </w:rPr>
        <w:t xml:space="preserve"> power </w:t>
      </w:r>
      <w:r w:rsidRPr="00A445BD">
        <w:rPr>
          <w:highlight w:val="cyan"/>
          <w:u w:val="single"/>
        </w:rPr>
        <w:t>stations</w:t>
      </w:r>
      <w:r w:rsidRPr="00A445BD">
        <w:rPr>
          <w:u w:val="single"/>
        </w:rPr>
        <w:t xml:space="preserve"> have to </w:t>
      </w:r>
      <w:r w:rsidRPr="00A445BD">
        <w:rPr>
          <w:highlight w:val="cyan"/>
          <w:u w:val="single"/>
        </w:rPr>
        <w:t>run in the background</w:t>
      </w:r>
      <w:r w:rsidRPr="00A445BD">
        <w:rPr>
          <w:u w:val="single"/>
        </w:rPr>
        <w:t xml:space="preserve"> to take up the slack whenever the wind dies down or the clouds roll by. </w:t>
      </w:r>
      <w:r w:rsidRPr="00A445BD">
        <w:rPr>
          <w:b/>
          <w:bCs/>
          <w:highlight w:val="cyan"/>
          <w:u w:val="single"/>
        </w:rPr>
        <w:t>The actual reductions are less than advertised</w:t>
      </w:r>
      <w:r w:rsidRPr="00A445BD">
        <w:rPr>
          <w:sz w:val="16"/>
        </w:rPr>
        <w:t xml:space="preserve">. </w:t>
      </w:r>
      <w:r w:rsidRPr="00A445BD">
        <w:rPr>
          <w:u w:val="single"/>
        </w:rPr>
        <w:t>Moreover, the emission reductions achieved come at far too high a cost.</w:t>
      </w:r>
      <w:r w:rsidRPr="00A445BD">
        <w:rPr>
          <w:sz w:val="16"/>
        </w:rPr>
        <w:t xml:space="preserve"> Whenever energy policy is discussed, the government's case always traces back to a confidential 2005 cost-benefit analysis that supposedly showed it was a good idea to shut down Lambton and Nanticoke coal generating stations. That report assessed the social costs of greenhouse gas emissions from keeping the power plants running at between $2.4-billion and $3.5-billion higher than the alternatives. Even if we take those figures at face value -and there are good reasons to consider them inflated relative to the cost of purchasing emission offsets -it is less than half the cost of the Samsung deal alone, not to mention the rest of the GEA boondoggle, which </w:t>
      </w:r>
      <w:r w:rsidRPr="00A445BD">
        <w:rPr>
          <w:u w:val="single"/>
        </w:rPr>
        <w:t xml:space="preserve">doesn't even yield enough new electrical generating capacity to replace what is lost in shutting down the coal plants. If the goal is to reduce air pollution and greenhouse gas emissions, the GEA goes about it in the </w:t>
      </w:r>
      <w:r w:rsidRPr="00A445BD">
        <w:rPr>
          <w:b/>
          <w:bCs/>
          <w:u w:val="single"/>
        </w:rPr>
        <w:t>most costly and ineffective way ever tried</w:t>
      </w:r>
      <w:r w:rsidRPr="00A445BD">
        <w:rPr>
          <w:u w:val="single"/>
        </w:rPr>
        <w:t xml:space="preserve"> -yet another failure. </w:t>
      </w:r>
      <w:r w:rsidRPr="00A445BD">
        <w:rPr>
          <w:highlight w:val="cyan"/>
          <w:u w:val="single"/>
        </w:rPr>
        <w:t>There are cheaper and more effective options</w:t>
      </w:r>
      <w:r w:rsidRPr="00A445BD">
        <w:rPr>
          <w:u w:val="single"/>
        </w:rPr>
        <w:t xml:space="preserve"> that don't create big cost increases for households and businesses.</w:t>
      </w:r>
      <w:r w:rsidRPr="00A445BD">
        <w:rPr>
          <w:sz w:val="16"/>
        </w:rPr>
        <w:t xml:space="preserve"> Whether the goal is to create jobs or protect the environment, the GEA is a failure, and the provincial Tories should be applauded for taking on the challenge of phasing it out.</w:t>
      </w:r>
    </w:p>
    <w:p w14:paraId="330969E1" w14:textId="77777777" w:rsidR="00A445BD" w:rsidRPr="00A445BD" w:rsidRDefault="00A445BD" w:rsidP="00A445BD">
      <w:pPr>
        <w:rPr>
          <w:rFonts w:asciiTheme="minorHAnsi" w:hAnsiTheme="minorHAnsi"/>
        </w:rPr>
      </w:pPr>
    </w:p>
    <w:p w14:paraId="0B2FB994" w14:textId="77777777" w:rsidR="00A445BD" w:rsidRPr="00A445BD" w:rsidRDefault="00A445BD" w:rsidP="00A445BD"/>
    <w:p w14:paraId="40EF1844" w14:textId="77777777" w:rsidR="00A445BD" w:rsidRPr="00A445BD" w:rsidRDefault="00A445BD" w:rsidP="00A445BD"/>
    <w:p w14:paraId="2F82B6B4"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AT: Recycling---2NC</w:t>
      </w:r>
    </w:p>
    <w:p w14:paraId="44A7F49A"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rPr>
        <w:t>Recycling can’t solve for lack of materials</w:t>
      </w:r>
    </w:p>
    <w:p w14:paraId="7A5F9048" w14:textId="77777777" w:rsidR="00A445BD" w:rsidRPr="00A445BD" w:rsidRDefault="00A445BD" w:rsidP="00A445BD">
      <w:pPr>
        <w:rPr>
          <w:sz w:val="16"/>
        </w:rPr>
      </w:pPr>
      <w:r w:rsidRPr="00A445BD">
        <w:rPr>
          <w:b/>
          <w:bCs/>
          <w:sz w:val="22"/>
        </w:rPr>
        <w:t>Millis 22</w:t>
      </w:r>
      <w:r w:rsidRPr="00A445BD">
        <w:t xml:space="preserve"> </w:t>
      </w:r>
      <w:r w:rsidRPr="00A445BD">
        <w:rPr>
          <w:sz w:val="16"/>
        </w:rPr>
        <w:t xml:space="preserve">[Mark P. Millis, 7/2022, Mark P. Mills is a senior fellow at the Manhattan Institute and a faculty fellow at Northwestern University’s McCormick School of Engineering and Applied Science. "MINES, MINERALS, AND “GREEN” ENERGY: A REALITY CHECK" Manhattan Institute, </w:t>
      </w:r>
      <w:hyperlink r:id="rId33" w:history="1">
        <w:r w:rsidRPr="00A445BD">
          <w:t>https://media4.manhattan-institute.org/sites/default/files/mines-minerals-green-energy-reality-checkMM.pdf</w:t>
        </w:r>
      </w:hyperlink>
      <w:r w:rsidRPr="00A445BD">
        <w:rPr>
          <w:sz w:val="16"/>
        </w:rPr>
        <w:t xml:space="preserve"> | czx]</w:t>
      </w:r>
    </w:p>
    <w:p w14:paraId="3F2F2047" w14:textId="77777777" w:rsidR="00A445BD" w:rsidRPr="00A445BD" w:rsidRDefault="00A445BD" w:rsidP="00A445BD">
      <w:pPr>
        <w:rPr>
          <w:u w:val="single"/>
        </w:rPr>
      </w:pPr>
      <w:r w:rsidRPr="00A445BD">
        <w:rPr>
          <w:sz w:val="16"/>
        </w:rPr>
        <w:t xml:space="preserve">For green energy advocates, the idealized vision for recycling encompasses deploying a “circular economy” as </w:t>
      </w:r>
      <w:r w:rsidRPr="00A445BD">
        <w:rPr>
          <w:u w:val="single"/>
        </w:rPr>
        <w:t xml:space="preserve">a number-one priority for dealing with the material implications of clean tech.52 But the </w:t>
      </w:r>
      <w:r w:rsidRPr="00A445BD">
        <w:rPr>
          <w:highlight w:val="cyan"/>
          <w:u w:val="single"/>
        </w:rPr>
        <w:t>idea of a green</w:t>
      </w:r>
      <w:r w:rsidRPr="00A445BD">
        <w:rPr>
          <w:u w:val="single"/>
        </w:rPr>
        <w:t xml:space="preserve"> energy </w:t>
      </w:r>
      <w:r w:rsidRPr="00A445BD">
        <w:rPr>
          <w:highlight w:val="cyan"/>
          <w:u w:val="single"/>
        </w:rPr>
        <w:t>circular economy</w:t>
      </w:r>
      <w:r w:rsidRPr="00A445BD">
        <w:rPr>
          <w:u w:val="single"/>
        </w:rPr>
        <w:t xml:space="preserve"> </w:t>
      </w:r>
      <w:r w:rsidRPr="00A445BD">
        <w:rPr>
          <w:highlight w:val="cyan"/>
          <w:u w:val="single"/>
        </w:rPr>
        <w:t>based on</w:t>
      </w:r>
      <w:r w:rsidRPr="00A445BD">
        <w:rPr>
          <w:u w:val="single"/>
        </w:rPr>
        <w:t xml:space="preserve"> the goal </w:t>
      </w:r>
      <w:r w:rsidRPr="00A445BD">
        <w:rPr>
          <w:b/>
          <w:bCs/>
          <w:u w:val="single"/>
        </w:rPr>
        <w:t xml:space="preserve">of </w:t>
      </w:r>
      <w:r w:rsidRPr="00A445BD">
        <w:rPr>
          <w:b/>
          <w:bCs/>
          <w:highlight w:val="cyan"/>
          <w:u w:val="single"/>
        </w:rPr>
        <w:t>100% recycling is a pipe dream</w:t>
      </w:r>
      <w:r w:rsidRPr="00A445BD">
        <w:rPr>
          <w:u w:val="single"/>
        </w:rPr>
        <w:t>.</w:t>
      </w:r>
      <w:r w:rsidRPr="00A445BD">
        <w:rPr>
          <w:sz w:val="16"/>
        </w:rPr>
        <w:t xml:space="preserve">53 Many materials, especially high-value metals, can be significantly recycled. But we can </w:t>
      </w:r>
      <w:r w:rsidRPr="00A445BD">
        <w:rPr>
          <w:highlight w:val="cyan"/>
          <w:u w:val="single"/>
        </w:rPr>
        <w:t>consider the</w:t>
      </w:r>
      <w:r w:rsidRPr="00A445BD">
        <w:rPr>
          <w:u w:val="single"/>
        </w:rPr>
        <w:t xml:space="preserve"> implications and lessons for green waste by looking at the </w:t>
      </w:r>
      <w:r w:rsidRPr="00A445BD">
        <w:rPr>
          <w:highlight w:val="cyan"/>
          <w:u w:val="single"/>
        </w:rPr>
        <w:t>50 million</w:t>
      </w:r>
      <w:r w:rsidRPr="00A445BD">
        <w:rPr>
          <w:u w:val="single"/>
        </w:rPr>
        <w:t xml:space="preserve"> </w:t>
      </w:r>
      <w:r w:rsidRPr="00A445BD">
        <w:rPr>
          <w:highlight w:val="cyan"/>
          <w:u w:val="single"/>
        </w:rPr>
        <w:t>tons of</w:t>
      </w:r>
      <w:r w:rsidRPr="00A445BD">
        <w:rPr>
          <w:u w:val="single"/>
        </w:rPr>
        <w:t xml:space="preserve"> so-called e-</w:t>
      </w:r>
      <w:r w:rsidRPr="00A445BD">
        <w:rPr>
          <w:highlight w:val="cyan"/>
          <w:u w:val="single"/>
        </w:rPr>
        <w:t>waste</w:t>
      </w:r>
      <w:r w:rsidRPr="00A445BD">
        <w:rPr>
          <w:u w:val="single"/>
        </w:rPr>
        <w:t xml:space="preserve"> </w:t>
      </w:r>
      <w:r w:rsidRPr="00A445BD">
        <w:rPr>
          <w:highlight w:val="cyan"/>
          <w:u w:val="single"/>
        </w:rPr>
        <w:t>generated globally from</w:t>
      </w:r>
      <w:r w:rsidRPr="00A445BD">
        <w:rPr>
          <w:u w:val="single"/>
        </w:rPr>
        <w:t xml:space="preserve"> worn-out or outmoded </w:t>
      </w:r>
      <w:r w:rsidRPr="00A445BD">
        <w:rPr>
          <w:highlight w:val="cyan"/>
          <w:u w:val="single"/>
        </w:rPr>
        <w:t>digital devices</w:t>
      </w:r>
      <w:r w:rsidRPr="00A445BD">
        <w:rPr>
          <w:u w:val="single"/>
        </w:rPr>
        <w:t xml:space="preserve"> </w:t>
      </w:r>
      <w:r w:rsidRPr="00A445BD">
        <w:rPr>
          <w:highlight w:val="cyan"/>
          <w:u w:val="single"/>
        </w:rPr>
        <w:t>that are also built using many critical and rare minerals</w:t>
      </w:r>
      <w:r w:rsidRPr="00A445BD">
        <w:rPr>
          <w:u w:val="single"/>
        </w:rPr>
        <w:t>.</w:t>
      </w:r>
      <w:r w:rsidRPr="00A445BD">
        <w:rPr>
          <w:sz w:val="16"/>
        </w:rPr>
        <w:t xml:space="preserve"> The tonnage of global e-waste equals “the weight of all commercial aircraft ever built” and </w:t>
      </w:r>
      <w:r w:rsidRPr="00A445BD">
        <w:rPr>
          <w:u w:val="single"/>
        </w:rPr>
        <w:t>is forecast to double in the next several decades</w:t>
      </w:r>
      <w:r w:rsidRPr="00A445BD">
        <w:rPr>
          <w:sz w:val="16"/>
        </w:rPr>
        <w:t xml:space="preserve">.54 </w:t>
      </w:r>
      <w:r w:rsidRPr="00A445BD">
        <w:rPr>
          <w:u w:val="single"/>
        </w:rPr>
        <w:t>The millions of tons of e-waste contain hundreds of tons of gold and thousands of tons of silver</w:t>
      </w:r>
      <w:r w:rsidRPr="00A445BD">
        <w:rPr>
          <w:sz w:val="16"/>
        </w:rPr>
        <w:t xml:space="preserve"> (generally the primary target of recyclers, for obvious reasons) </w:t>
      </w:r>
      <w:r w:rsidRPr="00A445BD">
        <w:rPr>
          <w:u w:val="single"/>
        </w:rPr>
        <w:t>as well as more than a dozen other elements</w:t>
      </w:r>
      <w:r w:rsidRPr="00A445BD">
        <w:rPr>
          <w:sz w:val="16"/>
        </w:rPr>
        <w:t xml:space="preserve">.55 In order to increase e-waste recycling from today’s 20% level, the World Economic Forum (among others) proposes various measures to increase consumer “awareness,” add new regulations and subsidies, and push to redesign the original devices. The Forum estimates that these efforts would reduce consumer costs by 14% over the next two decades.56 But </w:t>
      </w:r>
      <w:r w:rsidRPr="00A445BD">
        <w:rPr>
          <w:highlight w:val="cyan"/>
          <w:u w:val="single"/>
        </w:rPr>
        <w:t>as the scale</w:t>
      </w:r>
      <w:r w:rsidRPr="00A445BD">
        <w:rPr>
          <w:u w:val="single"/>
        </w:rPr>
        <w:t xml:space="preserve"> of global recycling </w:t>
      </w:r>
      <w:r w:rsidRPr="00A445BD">
        <w:rPr>
          <w:highlight w:val="cyan"/>
          <w:u w:val="single"/>
        </w:rPr>
        <w:t>grows</w:t>
      </w:r>
      <w:r w:rsidRPr="00A445BD">
        <w:rPr>
          <w:u w:val="single"/>
        </w:rPr>
        <w:t xml:space="preserve">, </w:t>
      </w:r>
      <w:r w:rsidRPr="00A445BD">
        <w:rPr>
          <w:sz w:val="16"/>
        </w:rPr>
        <w:t xml:space="preserve">many governments and some environmental </w:t>
      </w:r>
      <w:r w:rsidRPr="00A445BD">
        <w:rPr>
          <w:highlight w:val="cyan"/>
          <w:u w:val="single"/>
        </w:rPr>
        <w:t>organizations are beginning to focus on</w:t>
      </w:r>
      <w:r w:rsidRPr="00A445BD">
        <w:rPr>
          <w:u w:val="single"/>
        </w:rPr>
        <w:t xml:space="preserve"> the </w:t>
      </w:r>
      <w:r w:rsidRPr="00A445BD">
        <w:rPr>
          <w:highlight w:val="cyan"/>
          <w:u w:val="single"/>
        </w:rPr>
        <w:t>serious</w:t>
      </w:r>
      <w:r w:rsidRPr="00A445BD">
        <w:rPr>
          <w:u w:val="single"/>
        </w:rPr>
        <w:t xml:space="preserve"> </w:t>
      </w:r>
      <w:r w:rsidRPr="00A445BD">
        <w:rPr>
          <w:highlight w:val="cyan"/>
          <w:u w:val="single"/>
        </w:rPr>
        <w:t>health and safety issues</w:t>
      </w:r>
      <w:r w:rsidRPr="00A445BD">
        <w:rPr>
          <w:u w:val="single"/>
        </w:rPr>
        <w:t xml:space="preserve"> that have been ignored</w:t>
      </w:r>
      <w:r w:rsidRPr="00A445BD">
        <w:rPr>
          <w:sz w:val="16"/>
        </w:rPr>
        <w:t xml:space="preserve">.57 So far, </w:t>
      </w:r>
      <w:r w:rsidRPr="00A445BD">
        <w:rPr>
          <w:u w:val="single"/>
        </w:rPr>
        <w:t xml:space="preserve">the </w:t>
      </w:r>
      <w:r w:rsidRPr="00A445BD">
        <w:rPr>
          <w:highlight w:val="cyan"/>
          <w:u w:val="single"/>
        </w:rPr>
        <w:t>majority of</w:t>
      </w:r>
      <w:r w:rsidRPr="00A445BD">
        <w:rPr>
          <w:u w:val="single"/>
        </w:rPr>
        <w:t xml:space="preserve"> e-waste </w:t>
      </w:r>
      <w:r w:rsidRPr="00A445BD">
        <w:rPr>
          <w:highlight w:val="cyan"/>
          <w:u w:val="single"/>
        </w:rPr>
        <w:t>recycling</w:t>
      </w:r>
      <w:r w:rsidRPr="00A445BD">
        <w:rPr>
          <w:u w:val="single"/>
        </w:rPr>
        <w:t>—as is much other waste—</w:t>
      </w:r>
      <w:r w:rsidRPr="00A445BD">
        <w:rPr>
          <w:highlight w:val="cyan"/>
          <w:u w:val="single"/>
        </w:rPr>
        <w:t>takes place in poorer nations</w:t>
      </w:r>
      <w:r w:rsidRPr="00A445BD">
        <w:rPr>
          <w:u w:val="single"/>
        </w:rPr>
        <w:t xml:space="preserve"> willing to undertake the </w:t>
      </w:r>
      <w:r w:rsidRPr="00A445BD">
        <w:rPr>
          <w:b/>
          <w:bCs/>
          <w:highlight w:val="cyan"/>
          <w:u w:val="single"/>
        </w:rPr>
        <w:t>labor-intensive, largely unregulated, and sometimes hazardous</w:t>
      </w:r>
      <w:r w:rsidRPr="00A445BD">
        <w:rPr>
          <w:highlight w:val="cyan"/>
          <w:u w:val="single"/>
        </w:rPr>
        <w:t xml:space="preserve"> processes involved.</w:t>
      </w:r>
      <w:r w:rsidRPr="00A445BD">
        <w:rPr>
          <w:sz w:val="16"/>
        </w:rPr>
        <w:t xml:space="preserve"> Ghana, for example, is where Europe exports the largest quantity of its e-waste.58 Meantime</w:t>
      </w:r>
      <w:r w:rsidRPr="00A445BD">
        <w:rPr>
          <w:u w:val="single"/>
        </w:rPr>
        <w:t>, the global recycling industry is still adjusting to a new reality: two years ago, China abruptly banned the importation of waste, asserting that much of it was “dirty” and “hazardous.”</w:t>
      </w:r>
      <w:r w:rsidRPr="00A445BD">
        <w:rPr>
          <w:sz w:val="16"/>
        </w:rPr>
        <w:t xml:space="preserve"> </w:t>
      </w:r>
      <w:r w:rsidRPr="00A445BD">
        <w:rPr>
          <w:b/>
          <w:bCs/>
          <w:highlight w:val="cyan"/>
          <w:u w:val="single"/>
        </w:rPr>
        <w:t>China’s ban is forcing</w:t>
      </w:r>
      <w:r w:rsidRPr="00A445BD">
        <w:rPr>
          <w:b/>
          <w:bCs/>
          <w:u w:val="single"/>
        </w:rPr>
        <w:t xml:space="preserve"> local U.S. </w:t>
      </w:r>
      <w:r w:rsidRPr="00A445BD">
        <w:rPr>
          <w:b/>
          <w:bCs/>
          <w:highlight w:val="cyan"/>
          <w:u w:val="single"/>
        </w:rPr>
        <w:t>governments</w:t>
      </w:r>
      <w:r w:rsidRPr="00A445BD">
        <w:rPr>
          <w:b/>
          <w:bCs/>
          <w:u w:val="single"/>
        </w:rPr>
        <w:t xml:space="preserve"> and municipalities </w:t>
      </w:r>
      <w:r w:rsidRPr="00A445BD">
        <w:rPr>
          <w:b/>
          <w:bCs/>
          <w:highlight w:val="cyan"/>
          <w:u w:val="single"/>
        </w:rPr>
        <w:t>to reduce or</w:t>
      </w:r>
      <w:r w:rsidRPr="00A445BD">
        <w:rPr>
          <w:b/>
          <w:bCs/>
          <w:u w:val="single"/>
        </w:rPr>
        <w:t xml:space="preserve"> even </w:t>
      </w:r>
      <w:r w:rsidRPr="00A445BD">
        <w:rPr>
          <w:b/>
          <w:bCs/>
          <w:highlight w:val="cyan"/>
          <w:u w:val="single"/>
        </w:rPr>
        <w:t>halt recycling</w:t>
      </w:r>
      <w:r w:rsidRPr="00A445BD">
        <w:rPr>
          <w:b/>
          <w:bCs/>
          <w:u w:val="single"/>
        </w:rPr>
        <w:t xml:space="preserve"> programs</w:t>
      </w:r>
      <w:r w:rsidRPr="00A445BD">
        <w:rPr>
          <w:u w:val="single"/>
        </w:rPr>
        <w:t>.</w:t>
      </w:r>
      <w:r w:rsidRPr="00A445BD">
        <w:rPr>
          <w:sz w:val="16"/>
        </w:rPr>
        <w:t xml:space="preserve">60 As one industry expert in Oregon observed: “Recycling is like a religion here. . . . It has been meaningful for people in Oregon to recycle, [and] they feel like they are doing something good for the planet— and now they are having the rug pulled out from under them.”61 </w:t>
      </w:r>
      <w:r w:rsidRPr="00A445BD">
        <w:rPr>
          <w:u w:val="single"/>
        </w:rPr>
        <w:t xml:space="preserve">The China </w:t>
      </w:r>
      <w:r w:rsidRPr="00A445BD">
        <w:rPr>
          <w:highlight w:val="cyan"/>
          <w:u w:val="single"/>
        </w:rPr>
        <w:t>ban has</w:t>
      </w:r>
      <w:r w:rsidRPr="00A445BD">
        <w:rPr>
          <w:u w:val="single"/>
        </w:rPr>
        <w:t xml:space="preserve"> </w:t>
      </w:r>
      <w:r w:rsidRPr="00A445BD">
        <w:rPr>
          <w:highlight w:val="cyan"/>
          <w:u w:val="single"/>
        </w:rPr>
        <w:t>spotlighted</w:t>
      </w:r>
      <w:r w:rsidRPr="00A445BD">
        <w:rPr>
          <w:u w:val="single"/>
        </w:rPr>
        <w:t xml:space="preserve"> the </w:t>
      </w:r>
      <w:r w:rsidRPr="00A445BD">
        <w:rPr>
          <w:highlight w:val="cyan"/>
          <w:u w:val="single"/>
        </w:rPr>
        <w:t>inherent challenges with recycling</w:t>
      </w:r>
      <w:r w:rsidRPr="00A445BD">
        <w:rPr>
          <w:u w:val="single"/>
        </w:rPr>
        <w:t xml:space="preserve">, especially the notion of a “circular economy.” The challenge with recycling trace minerals is essentially the same as in mining itself: </w:t>
      </w:r>
      <w:r w:rsidRPr="00A445BD">
        <w:rPr>
          <w:highlight w:val="cyan"/>
          <w:u w:val="single"/>
        </w:rPr>
        <w:t>much depends on concentrations</w:t>
      </w:r>
      <w:r w:rsidRPr="00A445BD">
        <w:rPr>
          <w:u w:val="single"/>
        </w:rPr>
        <w:t xml:space="preserve">. </w:t>
      </w:r>
      <w:r w:rsidRPr="00A445BD">
        <w:rPr>
          <w:b/>
          <w:bCs/>
          <w:highlight w:val="cyan"/>
          <w:u w:val="single"/>
        </w:rPr>
        <w:t>The concentration of useful minerals</w:t>
      </w:r>
      <w:r w:rsidRPr="00A445BD">
        <w:rPr>
          <w:b/>
          <w:bCs/>
          <w:u w:val="single"/>
        </w:rPr>
        <w:t xml:space="preserve"> </w:t>
      </w:r>
      <w:r w:rsidRPr="00A445BD">
        <w:rPr>
          <w:b/>
          <w:bCs/>
          <w:highlight w:val="cyan"/>
          <w:u w:val="single"/>
        </w:rPr>
        <w:t>in</w:t>
      </w:r>
      <w:r w:rsidRPr="00A445BD">
        <w:rPr>
          <w:b/>
          <w:bCs/>
          <w:u w:val="single"/>
        </w:rPr>
        <w:t xml:space="preserve"> e-waste </w:t>
      </w:r>
      <w:r w:rsidRPr="00A445BD">
        <w:rPr>
          <w:u w:val="single"/>
        </w:rPr>
        <w:t xml:space="preserve">and green </w:t>
      </w:r>
      <w:r w:rsidRPr="00A445BD">
        <w:rPr>
          <w:highlight w:val="cyan"/>
          <w:u w:val="single"/>
        </w:rPr>
        <w:t>waste</w:t>
      </w:r>
      <w:r w:rsidRPr="00A445BD">
        <w:rPr>
          <w:u w:val="single"/>
        </w:rPr>
        <w:t xml:space="preserve"> </w:t>
      </w:r>
      <w:r w:rsidRPr="00A445BD">
        <w:rPr>
          <w:highlight w:val="cyan"/>
          <w:u w:val="single"/>
        </w:rPr>
        <w:t>is very low</w:t>
      </w:r>
      <w:r w:rsidRPr="00A445BD">
        <w:rPr>
          <w:sz w:val="16"/>
        </w:rPr>
        <w:t xml:space="preserve"> and often far lower than the ore grades of those minerals in rocks. </w:t>
      </w:r>
      <w:r w:rsidRPr="00A445BD">
        <w:rPr>
          <w:u w:val="single"/>
        </w:rPr>
        <w:t xml:space="preserve">In addition, </w:t>
      </w:r>
      <w:r w:rsidRPr="00A445BD">
        <w:rPr>
          <w:highlight w:val="cyan"/>
          <w:u w:val="single"/>
        </w:rPr>
        <w:t>the physical nature</w:t>
      </w:r>
      <w:r w:rsidRPr="00A445BD">
        <w:rPr>
          <w:u w:val="single"/>
        </w:rPr>
        <w:t xml:space="preserve"> of trashed hardware </w:t>
      </w:r>
      <w:r w:rsidRPr="00A445BD">
        <w:rPr>
          <w:highlight w:val="cyan"/>
          <w:u w:val="single"/>
        </w:rPr>
        <w:t>is highly varied</w:t>
      </w:r>
      <w:r w:rsidRPr="00A445BD">
        <w:rPr>
          <w:u w:val="single"/>
        </w:rPr>
        <w:t xml:space="preserve"> (again, unlike rocks), </w:t>
      </w:r>
      <w:r w:rsidRPr="00A445BD">
        <w:rPr>
          <w:highlight w:val="cyan"/>
          <w:u w:val="single"/>
        </w:rPr>
        <w:t>making it a challenge to find simple mechanisms to separate out</w:t>
      </w:r>
      <w:r w:rsidRPr="00A445BD">
        <w:rPr>
          <w:u w:val="single"/>
        </w:rPr>
        <w:t xml:space="preserve"> the </w:t>
      </w:r>
      <w:r w:rsidRPr="00A445BD">
        <w:rPr>
          <w:highlight w:val="cyan"/>
          <w:u w:val="single"/>
        </w:rPr>
        <w:t>minerals</w:t>
      </w:r>
      <w:r w:rsidRPr="00A445BD">
        <w:rPr>
          <w:u w:val="single"/>
        </w:rPr>
        <w:t xml:space="preserve">. </w:t>
      </w:r>
      <w:r w:rsidRPr="00A445BD">
        <w:rPr>
          <w:highlight w:val="cyan"/>
          <w:u w:val="single"/>
        </w:rPr>
        <w:t>Recycling processes are often labor-intensive</w:t>
      </w:r>
      <w:r w:rsidRPr="00A445BD">
        <w:rPr>
          <w:sz w:val="16"/>
        </w:rPr>
        <w:t xml:space="preserve"> (hence the pursuit of cheap labor, sometimes child labor, overseas) </w:t>
      </w:r>
      <w:r w:rsidRPr="00A445BD">
        <w:rPr>
          <w:highlight w:val="cyan"/>
          <w:u w:val="single"/>
        </w:rPr>
        <w:t>and hazardous</w:t>
      </w:r>
      <w:r w:rsidRPr="00A445BD">
        <w:rPr>
          <w:u w:val="single"/>
        </w:rPr>
        <w:t xml:space="preserve"> because </w:t>
      </w:r>
      <w:r w:rsidRPr="00A445BD">
        <w:rPr>
          <w:highlight w:val="cyan"/>
          <w:u w:val="single"/>
        </w:rPr>
        <w:t>techniques</w:t>
      </w:r>
      <w:r w:rsidRPr="00A445BD">
        <w:rPr>
          <w:u w:val="single"/>
        </w:rPr>
        <w:t xml:space="preserve"> to burn away unwanted packaging </w:t>
      </w:r>
      <w:r w:rsidRPr="00A445BD">
        <w:rPr>
          <w:highlight w:val="cyan"/>
          <w:u w:val="single"/>
        </w:rPr>
        <w:t>can release toxic fumes</w:t>
      </w:r>
      <w:r w:rsidRPr="00A445BD">
        <w:rPr>
          <w:sz w:val="16"/>
        </w:rPr>
        <w:t xml:space="preserve">.62 If “urban mining”—the oft-used locution for capturing minerals hidden in worn-out products—were easier, cheaper, and safer than mining new materials, there would be a lot more of it, and it would not require subsidies and mandates to put into effect. While technology, especially automation and robotics, will eventually bring more economically viable and cleaner ways to recycle, the challenges are daunting and progress has been slow. </w:t>
      </w:r>
      <w:r w:rsidRPr="00A445BD">
        <w:rPr>
          <w:u w:val="single"/>
        </w:rPr>
        <w:t xml:space="preserve">That’s the reason that the </w:t>
      </w:r>
      <w:r w:rsidRPr="00A445BD">
        <w:rPr>
          <w:highlight w:val="cyan"/>
          <w:u w:val="single"/>
        </w:rPr>
        <w:t>overall global levels of</w:t>
      </w:r>
      <w:r w:rsidRPr="00A445BD">
        <w:rPr>
          <w:u w:val="single"/>
        </w:rPr>
        <w:t xml:space="preserve"> net </w:t>
      </w:r>
      <w:r w:rsidRPr="00A445BD">
        <w:rPr>
          <w:highlight w:val="cyan"/>
          <w:u w:val="single"/>
        </w:rPr>
        <w:t>recycling</w:t>
      </w:r>
      <w:r w:rsidRPr="00A445BD">
        <w:rPr>
          <w:u w:val="single"/>
        </w:rPr>
        <w:t xml:space="preserve"> and capture of most metals (for all purposes, not just e-waste and green waste) </w:t>
      </w:r>
      <w:r w:rsidRPr="00A445BD">
        <w:rPr>
          <w:highlight w:val="cyan"/>
          <w:u w:val="single"/>
        </w:rPr>
        <w:t xml:space="preserve">are </w:t>
      </w:r>
      <w:r w:rsidRPr="00A445BD">
        <w:rPr>
          <w:b/>
          <w:bCs/>
          <w:highlight w:val="cyan"/>
          <w:u w:val="single"/>
        </w:rPr>
        <w:t>below 20%</w:t>
      </w:r>
      <w:r w:rsidRPr="00A445BD">
        <w:rPr>
          <w:highlight w:val="cyan"/>
          <w:u w:val="single"/>
        </w:rPr>
        <w:t>,</w:t>
      </w:r>
      <w:r w:rsidRPr="00A445BD">
        <w:rPr>
          <w:u w:val="single"/>
        </w:rPr>
        <w:t xml:space="preserve"> and much lower than those for all the rare earths</w:t>
      </w:r>
      <w:r w:rsidRPr="00A445BD">
        <w:rPr>
          <w:sz w:val="16"/>
        </w:rPr>
        <w:t xml:space="preserve">.63 Even as Apple has championed recycling programs for its products—including inventing a robot to disassemble iPhones (it can only do iPhones)64 and opening a new Material Recovery Lab in Austin, Texas—the company, along with many other tech companies, vigorously promotes green energy.65 But there is as much cobalt in a single EV battery, for example, as there is in 1,000 iPhones, as much plastic in a single wind turbine as in 5 million iPhones, and as much glass in a solar array that could power a single data center as in 50 million iPhones.66 A recent Department of Energy vision for offshore wind (never mind onshore wind farms) in the U.S. would lead to nearly 10 thousand tons of neodymium alone “buried” inside more than 4 million tons of machinery that will eventually head for waste dumps.67 That sounds like a lot of material worth recovering, but it pencils out to a neodymium concentration in the trash that is one-tenth of the natural ore grade for that mineral at a mine site.68 </w:t>
      </w:r>
      <w:r w:rsidRPr="00A445BD">
        <w:rPr>
          <w:u w:val="single"/>
        </w:rPr>
        <w:t>Such realities can lead to the surprising outcome that the energy required to recover a recycled mineral can be greater than expended to get it from nature’s ore</w:t>
      </w:r>
      <w:r w:rsidRPr="00A445BD">
        <w:rPr>
          <w:sz w:val="16"/>
        </w:rPr>
        <w:t xml:space="preserve">.69 That doesn’t mean that recycling won’t continue to have a role, even a greater one. But its limits are clear. </w:t>
      </w:r>
      <w:r w:rsidRPr="00A445BD">
        <w:rPr>
          <w:u w:val="single"/>
        </w:rPr>
        <w:t>The challenges in meeting the requirements for global minerals in the future will not be met with wishful thinking about “circular economies.”</w:t>
      </w:r>
    </w:p>
    <w:p w14:paraId="0DF62308" w14:textId="77777777" w:rsidR="00A445BD" w:rsidRPr="00A445BD" w:rsidRDefault="00A445BD" w:rsidP="00A445BD">
      <w:pPr>
        <w:rPr>
          <w:u w:val="single"/>
        </w:rPr>
      </w:pPr>
    </w:p>
    <w:p w14:paraId="36AA9836" w14:textId="77777777" w:rsidR="00A445BD" w:rsidRPr="00A445BD" w:rsidRDefault="00A445BD" w:rsidP="00A445BD"/>
    <w:p w14:paraId="499E3332" w14:textId="77777777" w:rsidR="00A445BD" w:rsidRPr="00A445BD" w:rsidRDefault="00A445BD" w:rsidP="00A445BD">
      <w:pPr>
        <w:keepNext/>
        <w:keepLines/>
        <w:pageBreakBefore/>
        <w:spacing w:before="200"/>
        <w:jc w:val="center"/>
        <w:outlineLvl w:val="2"/>
        <w:rPr>
          <w:rFonts w:eastAsiaTheme="majorEastAsia" w:cstheme="majorBidi"/>
          <w:b/>
          <w:sz w:val="32"/>
          <w:szCs w:val="24"/>
          <w:u w:val="single"/>
        </w:rPr>
      </w:pPr>
      <w:r w:rsidRPr="00A445BD">
        <w:rPr>
          <w:rFonts w:eastAsiaTheme="majorEastAsia" w:cstheme="majorBidi"/>
          <w:b/>
          <w:sz w:val="32"/>
          <w:szCs w:val="24"/>
          <w:u w:val="single"/>
        </w:rPr>
        <w:t>AT: Renewables Inevitable---2NC</w:t>
      </w:r>
    </w:p>
    <w:p w14:paraId="551EEE5D" w14:textId="77777777" w:rsidR="00A445BD" w:rsidRPr="00A445BD" w:rsidRDefault="00A445BD" w:rsidP="00A445BD">
      <w:pPr>
        <w:keepNext/>
        <w:keepLines/>
        <w:spacing w:before="200"/>
        <w:outlineLvl w:val="3"/>
        <w:rPr>
          <w:rFonts w:eastAsiaTheme="majorEastAsia" w:cstheme="majorBidi"/>
          <w:b/>
          <w:iCs/>
          <w:sz w:val="22"/>
        </w:rPr>
      </w:pPr>
      <w:r w:rsidRPr="00A445BD">
        <w:rPr>
          <w:rFonts w:eastAsiaTheme="majorEastAsia" w:cstheme="majorBidi"/>
          <w:b/>
          <w:iCs/>
          <w:sz w:val="22"/>
          <w:u w:val="single"/>
        </w:rPr>
        <w:t>Renewables</w:t>
      </w:r>
      <w:r w:rsidRPr="00A445BD">
        <w:rPr>
          <w:rFonts w:eastAsiaTheme="majorEastAsia" w:cstheme="majorBidi"/>
          <w:b/>
          <w:iCs/>
          <w:sz w:val="22"/>
        </w:rPr>
        <w:t xml:space="preserve"> are not </w:t>
      </w:r>
      <w:r w:rsidRPr="00A445BD">
        <w:rPr>
          <w:rFonts w:eastAsiaTheme="majorEastAsia" w:cstheme="majorBidi"/>
          <w:b/>
          <w:iCs/>
          <w:sz w:val="22"/>
          <w:u w:val="single"/>
        </w:rPr>
        <w:t>inevitable</w:t>
      </w:r>
      <w:r w:rsidRPr="00A445BD">
        <w:rPr>
          <w:rFonts w:eastAsiaTheme="majorEastAsia" w:cstheme="majorBidi"/>
          <w:b/>
          <w:iCs/>
          <w:sz w:val="22"/>
        </w:rPr>
        <w:t xml:space="preserve"> but the aff increases their </w:t>
      </w:r>
      <w:r w:rsidRPr="00A445BD">
        <w:rPr>
          <w:rFonts w:eastAsiaTheme="majorEastAsia" w:cstheme="majorBidi"/>
          <w:b/>
          <w:iCs/>
          <w:sz w:val="22"/>
          <w:u w:val="single"/>
        </w:rPr>
        <w:t>production</w:t>
      </w:r>
      <w:r w:rsidRPr="00A445BD">
        <w:rPr>
          <w:rFonts w:eastAsiaTheme="majorEastAsia" w:cstheme="majorBidi"/>
          <w:b/>
          <w:iCs/>
          <w:sz w:val="22"/>
        </w:rPr>
        <w:t xml:space="preserve">. </w:t>
      </w:r>
    </w:p>
    <w:p w14:paraId="1EAB4087" w14:textId="77777777" w:rsidR="00A445BD" w:rsidRPr="00A445BD" w:rsidRDefault="00A445BD" w:rsidP="00A445BD">
      <w:pPr>
        <w:rPr>
          <w:b/>
          <w:bCs/>
          <w:sz w:val="22"/>
        </w:rPr>
      </w:pPr>
      <w:r w:rsidRPr="00A445BD">
        <w:t xml:space="preserve">Matt </w:t>
      </w:r>
      <w:r w:rsidRPr="00A445BD">
        <w:rPr>
          <w:b/>
          <w:bCs/>
          <w:sz w:val="22"/>
        </w:rPr>
        <w:t>Ferrell 21</w:t>
      </w:r>
      <w:r w:rsidRPr="00A445BD">
        <w:t xml:space="preserve">, Matt Ferrell is a designer by trade. He explores sustainable and smart technologies like EVs, solar panels, and smart homes, 04/06/2021, “Is the future of renewable energy inevitable?”, </w:t>
      </w:r>
      <w:hyperlink r:id="rId34" w:history="1">
        <w:r w:rsidRPr="00A445BD">
          <w:t>https://undecidedmf.com/episodes/is-the-future-of-renewable-energy-inevitable/</w:t>
        </w:r>
      </w:hyperlink>
      <w:r w:rsidRPr="00A445BD">
        <w:t>, eb</w:t>
      </w:r>
    </w:p>
    <w:p w14:paraId="2AD72D3F" w14:textId="77777777" w:rsidR="00A445BD" w:rsidRPr="00A445BD" w:rsidRDefault="00A445BD" w:rsidP="00A445BD">
      <w:r w:rsidRPr="00A445BD">
        <w:t xml:space="preserve">As of 2019, renewable technologies accounted for only 11% of the world’s primary energy. </w:t>
      </w:r>
      <w:r w:rsidRPr="00A445BD">
        <w:rPr>
          <w:sz w:val="22"/>
          <w:u w:val="single"/>
        </w:rPr>
        <w:t xml:space="preserve">Although things like </w:t>
      </w:r>
      <w:r w:rsidRPr="00A445BD">
        <w:rPr>
          <w:b/>
          <w:iCs/>
          <w:sz w:val="22"/>
          <w:highlight w:val="cyan"/>
          <w:u w:val="single"/>
        </w:rPr>
        <w:t>solar</w:t>
      </w:r>
      <w:r w:rsidRPr="00A445BD">
        <w:rPr>
          <w:sz w:val="22"/>
          <w:highlight w:val="cyan"/>
          <w:u w:val="single"/>
        </w:rPr>
        <w:t xml:space="preserve"> and </w:t>
      </w:r>
      <w:r w:rsidRPr="00A445BD">
        <w:rPr>
          <w:b/>
          <w:iCs/>
          <w:sz w:val="22"/>
          <w:highlight w:val="cyan"/>
          <w:u w:val="single"/>
        </w:rPr>
        <w:t>wind</w:t>
      </w:r>
      <w:r w:rsidRPr="00A445BD">
        <w:rPr>
          <w:sz w:val="22"/>
          <w:highlight w:val="cyan"/>
          <w:u w:val="single"/>
        </w:rPr>
        <w:t xml:space="preserve"> power are growing</w:t>
      </w:r>
      <w:r w:rsidRPr="00A445BD">
        <w:rPr>
          <w:sz w:val="22"/>
          <w:u w:val="single"/>
        </w:rPr>
        <w:t xml:space="preserve"> fast, </w:t>
      </w:r>
      <w:r w:rsidRPr="00A445BD">
        <w:rPr>
          <w:sz w:val="22"/>
          <w:highlight w:val="cyan"/>
          <w:u w:val="single"/>
        </w:rPr>
        <w:t xml:space="preserve">there are many </w:t>
      </w:r>
      <w:r w:rsidRPr="00A445BD">
        <w:rPr>
          <w:b/>
          <w:iCs/>
          <w:sz w:val="22"/>
          <w:highlight w:val="cyan"/>
          <w:u w:val="single"/>
        </w:rPr>
        <w:t>criticisms</w:t>
      </w:r>
      <w:r w:rsidRPr="00A445BD">
        <w:rPr>
          <w:sz w:val="22"/>
          <w:u w:val="single"/>
        </w:rPr>
        <w:t xml:space="preserve"> that </w:t>
      </w:r>
      <w:r w:rsidRPr="00A445BD">
        <w:rPr>
          <w:sz w:val="22"/>
          <w:highlight w:val="cyan"/>
          <w:u w:val="single"/>
        </w:rPr>
        <w:t xml:space="preserve">give the </w:t>
      </w:r>
      <w:r w:rsidRPr="00A445BD">
        <w:rPr>
          <w:b/>
          <w:iCs/>
          <w:sz w:val="22"/>
          <w:highlight w:val="cyan"/>
          <w:u w:val="single"/>
        </w:rPr>
        <w:t>perception</w:t>
      </w:r>
      <w:r w:rsidRPr="00A445BD">
        <w:rPr>
          <w:sz w:val="22"/>
          <w:u w:val="single"/>
        </w:rPr>
        <w:t xml:space="preserve"> that their </w:t>
      </w:r>
      <w:r w:rsidRPr="00A445BD">
        <w:rPr>
          <w:b/>
          <w:iCs/>
          <w:sz w:val="22"/>
          <w:highlight w:val="cyan"/>
          <w:u w:val="single"/>
        </w:rPr>
        <w:t>future dominance</w:t>
      </w:r>
      <w:r w:rsidRPr="00A445BD">
        <w:rPr>
          <w:sz w:val="22"/>
          <w:highlight w:val="cyan"/>
          <w:u w:val="single"/>
        </w:rPr>
        <w:t xml:space="preserve"> may </w:t>
      </w:r>
      <w:r w:rsidRPr="00A445BD">
        <w:rPr>
          <w:b/>
          <w:iCs/>
          <w:sz w:val="22"/>
          <w:highlight w:val="cyan"/>
          <w:u w:val="single"/>
        </w:rPr>
        <w:t>not</w:t>
      </w:r>
      <w:r w:rsidRPr="00A445BD">
        <w:rPr>
          <w:sz w:val="22"/>
          <w:highlight w:val="cyan"/>
          <w:u w:val="single"/>
        </w:rPr>
        <w:t xml:space="preserve"> be a sure bet</w:t>
      </w:r>
      <w:r w:rsidRPr="00A445BD">
        <w:t xml:space="preserve">. Panels and turbines typically last between 20 – 30 years before needing service or replacement. </w:t>
      </w:r>
      <w:r w:rsidRPr="00A445BD">
        <w:rPr>
          <w:sz w:val="22"/>
          <w:highlight w:val="cyan"/>
          <w:u w:val="single"/>
        </w:rPr>
        <w:t>They’re also</w:t>
      </w:r>
      <w:r w:rsidRPr="00A445BD">
        <w:rPr>
          <w:sz w:val="22"/>
          <w:u w:val="single"/>
        </w:rPr>
        <w:t xml:space="preserve"> </w:t>
      </w:r>
      <w:r w:rsidRPr="00A445BD">
        <w:rPr>
          <w:b/>
          <w:iCs/>
          <w:sz w:val="22"/>
          <w:u w:val="single"/>
        </w:rPr>
        <w:t>intermittent</w:t>
      </w:r>
      <w:r w:rsidRPr="00A445BD">
        <w:rPr>
          <w:sz w:val="22"/>
          <w:u w:val="single"/>
        </w:rPr>
        <w:t xml:space="preserve"> and </w:t>
      </w:r>
      <w:r w:rsidRPr="00A445BD">
        <w:rPr>
          <w:sz w:val="22"/>
          <w:highlight w:val="cyan"/>
          <w:u w:val="single"/>
        </w:rPr>
        <w:t xml:space="preserve">require </w:t>
      </w:r>
      <w:r w:rsidRPr="00A445BD">
        <w:rPr>
          <w:b/>
          <w:iCs/>
          <w:sz w:val="22"/>
          <w:highlight w:val="cyan"/>
          <w:u w:val="single"/>
        </w:rPr>
        <w:t>energy storage</w:t>
      </w:r>
      <w:r w:rsidRPr="00A445BD">
        <w:rPr>
          <w:sz w:val="22"/>
          <w:highlight w:val="cyan"/>
          <w:u w:val="single"/>
        </w:rPr>
        <w:t xml:space="preserve"> to provide </w:t>
      </w:r>
      <w:r w:rsidRPr="00A445BD">
        <w:rPr>
          <w:b/>
          <w:iCs/>
          <w:sz w:val="22"/>
          <w:highlight w:val="cyan"/>
          <w:u w:val="single"/>
        </w:rPr>
        <w:t>consistent electricity</w:t>
      </w:r>
      <w:r w:rsidRPr="00A445BD">
        <w:t xml:space="preserve">.1 2 3 </w:t>
      </w:r>
      <w:r w:rsidRPr="00A445BD">
        <w:rPr>
          <w:sz w:val="22"/>
          <w:u w:val="single"/>
        </w:rPr>
        <w:t xml:space="preserve">That energy storage </w:t>
      </w:r>
      <w:r w:rsidRPr="00A445BD">
        <w:rPr>
          <w:sz w:val="22"/>
          <w:highlight w:val="cyan"/>
          <w:u w:val="single"/>
        </w:rPr>
        <w:t xml:space="preserve">can be </w:t>
      </w:r>
      <w:r w:rsidRPr="00A445BD">
        <w:rPr>
          <w:b/>
          <w:iCs/>
          <w:sz w:val="22"/>
          <w:highlight w:val="cyan"/>
          <w:u w:val="single"/>
        </w:rPr>
        <w:t>expensive</w:t>
      </w:r>
      <w:r w:rsidRPr="00A445BD">
        <w:t xml:space="preserve"> and often has a limited lifespan of its own. Not to mention lingering questions about their recyclability.</w:t>
      </w:r>
    </w:p>
    <w:p w14:paraId="1BEF9830" w14:textId="77777777" w:rsidR="00A445BD" w:rsidRPr="00A445BD" w:rsidRDefault="00A445BD" w:rsidP="00A445BD"/>
    <w:p w14:paraId="650EF63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95559D"/>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2566A"/>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427B6"/>
    <w:multiLevelType w:val="hybridMultilevel"/>
    <w:tmpl w:val="602E3A94"/>
    <w:lvl w:ilvl="0" w:tplc="5EE4DF62">
      <w:start w:val="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E940598"/>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E37AC0"/>
    <w:multiLevelType w:val="hybridMultilevel"/>
    <w:tmpl w:val="DCF40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8E1E0C"/>
    <w:multiLevelType w:val="hybridMultilevel"/>
    <w:tmpl w:val="D7B0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103B36"/>
    <w:multiLevelType w:val="hybridMultilevel"/>
    <w:tmpl w:val="A73C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CE6463"/>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40C3B"/>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437510">
    <w:abstractNumId w:val="10"/>
  </w:num>
  <w:num w:numId="2" w16cid:durableId="1186285617">
    <w:abstractNumId w:val="8"/>
  </w:num>
  <w:num w:numId="3" w16cid:durableId="683363780">
    <w:abstractNumId w:val="7"/>
  </w:num>
  <w:num w:numId="4" w16cid:durableId="1753161208">
    <w:abstractNumId w:val="6"/>
  </w:num>
  <w:num w:numId="5" w16cid:durableId="1631546842">
    <w:abstractNumId w:val="5"/>
  </w:num>
  <w:num w:numId="6" w16cid:durableId="1566060822">
    <w:abstractNumId w:val="9"/>
  </w:num>
  <w:num w:numId="7" w16cid:durableId="584268816">
    <w:abstractNumId w:val="4"/>
  </w:num>
  <w:num w:numId="8" w16cid:durableId="1947498635">
    <w:abstractNumId w:val="3"/>
  </w:num>
  <w:num w:numId="9" w16cid:durableId="2036690679">
    <w:abstractNumId w:val="2"/>
  </w:num>
  <w:num w:numId="10" w16cid:durableId="1082679252">
    <w:abstractNumId w:val="1"/>
  </w:num>
  <w:num w:numId="11" w16cid:durableId="1608849984">
    <w:abstractNumId w:val="18"/>
  </w:num>
  <w:num w:numId="12" w16cid:durableId="1115903268">
    <w:abstractNumId w:val="15"/>
  </w:num>
  <w:num w:numId="13" w16cid:durableId="2123644281">
    <w:abstractNumId w:val="14"/>
  </w:num>
  <w:num w:numId="14" w16cid:durableId="439178276">
    <w:abstractNumId w:val="13"/>
  </w:num>
  <w:num w:numId="15" w16cid:durableId="907153547">
    <w:abstractNumId w:val="16"/>
  </w:num>
  <w:num w:numId="16" w16cid:durableId="1452356068">
    <w:abstractNumId w:val="0"/>
  </w:num>
  <w:num w:numId="17" w16cid:durableId="1098795508">
    <w:abstractNumId w:val="21"/>
  </w:num>
  <w:num w:numId="18" w16cid:durableId="1553927077">
    <w:abstractNumId w:val="19"/>
  </w:num>
  <w:num w:numId="19" w16cid:durableId="1809739391">
    <w:abstractNumId w:val="20"/>
  </w:num>
  <w:num w:numId="20" w16cid:durableId="1503012472">
    <w:abstractNumId w:val="11"/>
  </w:num>
  <w:num w:numId="21" w16cid:durableId="286397022">
    <w:abstractNumId w:val="22"/>
  </w:num>
  <w:num w:numId="22" w16cid:durableId="1587377064">
    <w:abstractNumId w:val="23"/>
  </w:num>
  <w:num w:numId="23" w16cid:durableId="1317416025">
    <w:abstractNumId w:val="17"/>
  </w:num>
  <w:num w:numId="24" w16cid:durableId="80881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445BD"/>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445B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5EE02"/>
  <w15:chartTrackingRefBased/>
  <w15:docId w15:val="{8A3262B3-6FF7-42D9-8451-5CE1169C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445BD"/>
    <w:pPr>
      <w:spacing w:after="0" w:line="240" w:lineRule="auto"/>
    </w:pPr>
    <w:rPr>
      <w:rFonts w:ascii="Georgia" w:hAnsi="Georgia"/>
      <w:sz w:val="20"/>
    </w:rPr>
  </w:style>
  <w:style w:type="paragraph" w:styleId="Heading1">
    <w:name w:val="heading 1"/>
    <w:aliases w:val="Pocket"/>
    <w:basedOn w:val="Normal"/>
    <w:next w:val="Normal"/>
    <w:link w:val="Heading1Char"/>
    <w:qFormat/>
    <w:rsid w:val="00A445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45B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A445B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A445BD"/>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A445B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445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45BD"/>
  </w:style>
  <w:style w:type="character" w:customStyle="1" w:styleId="Heading1Char">
    <w:name w:val="Heading 1 Char"/>
    <w:aliases w:val="Pocket Char"/>
    <w:basedOn w:val="DefaultParagraphFont"/>
    <w:link w:val="Heading1"/>
    <w:rsid w:val="00A445B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445BD"/>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A445BD"/>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A445BD"/>
    <w:rPr>
      <w:rFonts w:ascii="Georgia" w:eastAsiaTheme="majorEastAsia" w:hAnsi="Georgia" w:cstheme="majorBidi"/>
      <w:b/>
      <w:iCs/>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A445B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445BD"/>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A445B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A445BD"/>
    <w:rPr>
      <w:color w:val="auto"/>
      <w:u w:val="none"/>
    </w:rPr>
  </w:style>
  <w:style w:type="character" w:styleId="FollowedHyperlink">
    <w:name w:val="FollowedHyperlink"/>
    <w:basedOn w:val="DefaultParagraphFont"/>
    <w:uiPriority w:val="99"/>
    <w:semiHidden/>
    <w:unhideWhenUsed/>
    <w:rsid w:val="00A445BD"/>
    <w:rPr>
      <w:color w:val="auto"/>
      <w:u w:val="none"/>
    </w:rPr>
  </w:style>
  <w:style w:type="character" w:customStyle="1" w:styleId="Heading5Char">
    <w:name w:val="Heading 5 Char"/>
    <w:basedOn w:val="DefaultParagraphFont"/>
    <w:link w:val="Heading5"/>
    <w:uiPriority w:val="9"/>
    <w:semiHidden/>
    <w:rsid w:val="00A445BD"/>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A445BD"/>
    <w:rPr>
      <w:b/>
      <w:bCs/>
    </w:rPr>
  </w:style>
  <w:style w:type="character" w:styleId="BookTitle">
    <w:name w:val="Book Title"/>
    <w:basedOn w:val="DefaultParagraphFont"/>
    <w:uiPriority w:val="33"/>
    <w:qFormat/>
    <w:rsid w:val="00A445BD"/>
    <w:rPr>
      <w:b/>
      <w:bCs/>
      <w:i/>
      <w:iCs/>
      <w:spacing w:val="5"/>
    </w:rPr>
  </w:style>
  <w:style w:type="numbering" w:styleId="111111">
    <w:name w:val="Outline List 2"/>
    <w:basedOn w:val="NoList"/>
    <w:uiPriority w:val="99"/>
    <w:semiHidden/>
    <w:unhideWhenUsed/>
    <w:rsid w:val="00A445BD"/>
  </w:style>
  <w:style w:type="paragraph" w:styleId="Header">
    <w:name w:val="header"/>
    <w:basedOn w:val="Normal"/>
    <w:link w:val="HeaderChar"/>
    <w:uiPriority w:val="99"/>
    <w:semiHidden/>
    <w:rsid w:val="00A445BD"/>
    <w:pPr>
      <w:tabs>
        <w:tab w:val="center" w:pos="4680"/>
        <w:tab w:val="right" w:pos="9360"/>
      </w:tabs>
    </w:pPr>
  </w:style>
  <w:style w:type="character" w:customStyle="1" w:styleId="HeaderChar">
    <w:name w:val="Header Char"/>
    <w:basedOn w:val="DefaultParagraphFont"/>
    <w:link w:val="Header"/>
    <w:uiPriority w:val="99"/>
    <w:semiHidden/>
    <w:rsid w:val="00A445BD"/>
    <w:rPr>
      <w:rFonts w:ascii="Georgia" w:hAnsi="Georgia"/>
      <w:sz w:val="20"/>
    </w:rPr>
  </w:style>
  <w:style w:type="paragraph" w:styleId="Footer">
    <w:name w:val="footer"/>
    <w:basedOn w:val="Normal"/>
    <w:link w:val="FooterChar"/>
    <w:uiPriority w:val="99"/>
    <w:semiHidden/>
    <w:rsid w:val="00A445BD"/>
    <w:pPr>
      <w:tabs>
        <w:tab w:val="center" w:pos="4680"/>
        <w:tab w:val="right" w:pos="9360"/>
      </w:tabs>
    </w:pPr>
  </w:style>
  <w:style w:type="character" w:customStyle="1" w:styleId="FooterChar">
    <w:name w:val="Footer Char"/>
    <w:basedOn w:val="DefaultParagraphFont"/>
    <w:link w:val="Footer"/>
    <w:uiPriority w:val="99"/>
    <w:semiHidden/>
    <w:rsid w:val="00A445BD"/>
    <w:rPr>
      <w:rFonts w:ascii="Georgia" w:hAnsi="Georgia"/>
      <w:sz w:val="20"/>
    </w:rPr>
  </w:style>
  <w:style w:type="paragraph" w:styleId="BodyText">
    <w:name w:val="Body Text"/>
    <w:basedOn w:val="Normal"/>
    <w:link w:val="BodyTextChar"/>
    <w:uiPriority w:val="99"/>
    <w:semiHidden/>
    <w:unhideWhenUsed/>
    <w:rsid w:val="00A445BD"/>
    <w:pPr>
      <w:spacing w:after="120"/>
    </w:pPr>
  </w:style>
  <w:style w:type="character" w:customStyle="1" w:styleId="BodyTextChar">
    <w:name w:val="Body Text Char"/>
    <w:basedOn w:val="DefaultParagraphFont"/>
    <w:link w:val="BodyText"/>
    <w:uiPriority w:val="99"/>
    <w:semiHidden/>
    <w:rsid w:val="00A445BD"/>
    <w:rPr>
      <w:rFonts w:ascii="Georgia" w:hAnsi="Georgia"/>
      <w:sz w:val="20"/>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A445B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A445BD"/>
    <w:rPr>
      <w:rFonts w:ascii="Calibri" w:hAnsi="Calibri" w:cs="Calibri"/>
    </w:rPr>
  </w:style>
  <w:style w:type="character" w:styleId="UnresolvedMention">
    <w:name w:val="Unresolved Mention"/>
    <w:basedOn w:val="DefaultParagraphFont"/>
    <w:uiPriority w:val="99"/>
    <w:semiHidden/>
    <w:unhideWhenUsed/>
    <w:rsid w:val="00A445BD"/>
    <w:rPr>
      <w:color w:val="605E5C"/>
      <w:shd w:val="clear" w:color="auto" w:fill="E1DFDD"/>
    </w:rPr>
  </w:style>
  <w:style w:type="paragraph" w:styleId="ListParagraph">
    <w:name w:val="List Paragraph"/>
    <w:basedOn w:val="Normal"/>
    <w:uiPriority w:val="34"/>
    <w:unhideWhenUsed/>
    <w:qFormat/>
    <w:rsid w:val="00A445BD"/>
    <w:pPr>
      <w:ind w:left="720"/>
      <w:contextualSpacing/>
    </w:pPr>
  </w:style>
  <w:style w:type="paragraph" w:customStyle="1" w:styleId="Emphasis1">
    <w:name w:val="Emphasis1"/>
    <w:basedOn w:val="Normal"/>
    <w:link w:val="Emphasis"/>
    <w:autoRedefine/>
    <w:uiPriority w:val="7"/>
    <w:qFormat/>
    <w:rsid w:val="00A445BD"/>
    <w:pPr>
      <w:widowControl w:val="0"/>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basedOn w:val="Normal"/>
    <w:uiPriority w:val="8"/>
    <w:qFormat/>
    <w:rsid w:val="00A445BD"/>
    <w:pPr>
      <w:ind w:left="720"/>
      <w:jc w:val="both"/>
    </w:pPr>
    <w:rPr>
      <w:b/>
      <w:iCs/>
      <w:u w:val="single"/>
      <w:bdr w:val="single" w:sz="8" w:space="0" w:color="auto"/>
    </w:rPr>
  </w:style>
  <w:style w:type="paragraph" w:styleId="NormalWeb">
    <w:name w:val="Normal (Web)"/>
    <w:basedOn w:val="Normal"/>
    <w:uiPriority w:val="99"/>
    <w:unhideWhenUsed/>
    <w:rsid w:val="00A445BD"/>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A445B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445BD"/>
    <w:rPr>
      <w:rFonts w:ascii="Calibri" w:eastAsiaTheme="majorEastAsia" w:hAnsi="Calibri" w:cstheme="majorBidi"/>
      <w:b/>
      <w:iCs/>
      <w:sz w:val="26"/>
      <w:szCs w:val="28"/>
    </w:rPr>
  </w:style>
  <w:style w:type="paragraph" w:customStyle="1" w:styleId="UnderlinePara">
    <w:name w:val="Underline Para"/>
    <w:basedOn w:val="Normal"/>
    <w:uiPriority w:val="1"/>
    <w:qFormat/>
    <w:rsid w:val="00A445BD"/>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A445B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445BD"/>
    <w:rPr>
      <w:rFonts w:ascii="Lucida Grande" w:hAnsi="Lucida Grande" w:cs="Lucida Grande"/>
      <w:sz w:val="24"/>
    </w:rPr>
  </w:style>
  <w:style w:type="paragraph" w:customStyle="1" w:styleId="is-style-playfair">
    <w:name w:val="is-style-playfair"/>
    <w:basedOn w:val="Normal"/>
    <w:rsid w:val="00A445BD"/>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gazine.scienceforthepeople.org/online/how-degrowth-can-help-reduce-global-conflict/" TargetMode="External"/><Relationship Id="rId18" Type="http://schemas.openxmlformats.org/officeDocument/2006/relationships/hyperlink" Target="https://www.netzerowatch.com/content/uploads/2022/03/Taking-Back-Control-Energy-Plan-.pdf?mc_cid=4882a25179&amp;mc_eid=UNIQID" TargetMode="External"/><Relationship Id="rId26" Type="http://schemas.openxmlformats.org/officeDocument/2006/relationships/hyperlink" Target="http://www3.weforum.org/docs/WEF_EN_EnergyVision_Report_2013.pdf" TargetMode="External"/><Relationship Id="rId3" Type="http://schemas.openxmlformats.org/officeDocument/2006/relationships/styles" Target="styles.xml"/><Relationship Id="rId21" Type="http://schemas.openxmlformats.org/officeDocument/2006/relationships/hyperlink" Target="https://www.rpc.senate.gov/policy-papers/democrats-green-agenda-risks-national-security" TargetMode="External"/><Relationship Id="rId34" Type="http://schemas.openxmlformats.org/officeDocument/2006/relationships/hyperlink" Target="https://undecidedmf.com/episodes/is-the-future-of-renewable-energy-inevitable/" TargetMode="External"/><Relationship Id="rId7" Type="http://schemas.openxmlformats.org/officeDocument/2006/relationships/hyperlink" Target="https://magazine.scienceforthepeople.org/online/how-degrowth-can-help-reduce-global-conflict/" TargetMode="External"/><Relationship Id="rId12" Type="http://schemas.openxmlformats.org/officeDocument/2006/relationships/hyperlink" Target="https://magazine.scienceforthepeople.org/online/how-degrowth-can-help-reduce-global-conflict/" TargetMode="External"/><Relationship Id="rId17" Type="http://schemas.openxmlformats.org/officeDocument/2006/relationships/hyperlink" Target="https://www.ocregister.com/2022/03/23/the-false-promise-of-renewable-energy/" TargetMode="External"/><Relationship Id="rId25" Type="http://schemas.openxmlformats.org/officeDocument/2006/relationships/hyperlink" Target="http://www3.weforum.org/docs/WEF_EN_EnergyVision_Report_2013.pdf" TargetMode="External"/><Relationship Id="rId33" Type="http://schemas.openxmlformats.org/officeDocument/2006/relationships/hyperlink" Target="https://media4.manhattan-institute.org/sites/default/files/mines-minerals-green-energy-reality-checkMM.pdf" TargetMode="External"/><Relationship Id="rId2" Type="http://schemas.openxmlformats.org/officeDocument/2006/relationships/numbering" Target="numbering.xml"/><Relationship Id="rId16" Type="http://schemas.openxmlformats.org/officeDocument/2006/relationships/hyperlink" Target="https://smallwarsjournal.com/jrnl/art/how-renewable-energy-could-set-stage-future-resource-conflict" TargetMode="External"/><Relationship Id="rId20" Type="http://schemas.openxmlformats.org/officeDocument/2006/relationships/hyperlink" Target="https://heartland.org/opinion/what-happens-when-green-energy-fails/" TargetMode="External"/><Relationship Id="rId29" Type="http://schemas.openxmlformats.org/officeDocument/2006/relationships/hyperlink" Target="https://www.netzerowatch.com/content/uploads/2022/03/Taking-Back-Control-Energy-Plan-.pdf?mc_cid=4882a25179&amp;mc_eid=UNIQID" TargetMode="External"/><Relationship Id="rId1" Type="http://schemas.openxmlformats.org/officeDocument/2006/relationships/customXml" Target="../customXml/item1.xml"/><Relationship Id="rId6" Type="http://schemas.openxmlformats.org/officeDocument/2006/relationships/hyperlink" Target="https://www.sciencedaily.com/releases/2019/07/190712151926.htm" TargetMode="External"/><Relationship Id="rId11" Type="http://schemas.openxmlformats.org/officeDocument/2006/relationships/hyperlink" Target="https://magazine.scienceforthepeople.org/online/how-degrowth-can-help-reduce-global-conflict/" TargetMode="External"/><Relationship Id="rId24" Type="http://schemas.openxmlformats.org/officeDocument/2006/relationships/hyperlink" Target="https://www.brookings.edu/articles/why-are-fossil-fuels-so-hard-to-quit/)/DDD" TargetMode="External"/><Relationship Id="rId32" Type="http://schemas.openxmlformats.org/officeDocument/2006/relationships/hyperlink" Target="https://www.fraserinstitute.org/article/green-energy-failure" TargetMode="External"/><Relationship Id="rId5" Type="http://schemas.openxmlformats.org/officeDocument/2006/relationships/webSettings" Target="webSettings.xml"/><Relationship Id="rId15" Type="http://schemas.openxmlformats.org/officeDocument/2006/relationships/hyperlink" Target="https://www.tabletmag.com/sections/news/articles/the-coming-resource-wars" TargetMode="External"/><Relationship Id="rId23" Type="http://schemas.openxmlformats.org/officeDocument/2006/relationships/hyperlink" Target="https://medium.com/illumination/heres-why-renewable-energy-can-t-save-the-planet-55330f19a129" TargetMode="External"/><Relationship Id="rId28" Type="http://schemas.openxmlformats.org/officeDocument/2006/relationships/hyperlink" Target="https://www.bp.com/content/dam/bp/business-sites/en/global/corporate/pdfs/energy-economics/statistical-review/bp-stats-review-2019-full-report.pdf" TargetMode="External"/><Relationship Id="rId36" Type="http://schemas.openxmlformats.org/officeDocument/2006/relationships/theme" Target="theme/theme1.xml"/><Relationship Id="rId10" Type="http://schemas.openxmlformats.org/officeDocument/2006/relationships/hyperlink" Target="https://magazine.scienceforthepeople.org/online/how-degrowth-can-help-reduce-global-conflict/" TargetMode="External"/><Relationship Id="rId19" Type="http://schemas.openxmlformats.org/officeDocument/2006/relationships/hyperlink" Target="https://www.netzerowatch.com/content/uploads/2022/03/Taking-Back-Control-Energy-Plan-.pdf?mc_cid=4882a25179&amp;mc_eid=UNIQID" TargetMode="External"/><Relationship Id="rId31" Type="http://schemas.openxmlformats.org/officeDocument/2006/relationships/hyperlink" Target="https://www.iea.org/commentaries/more-of-a-good-thing-is-surplus-renewable-electricity-an-opportunity-for-early-decarbonisation" TargetMode="External"/><Relationship Id="rId4" Type="http://schemas.openxmlformats.org/officeDocument/2006/relationships/settings" Target="settings.xml"/><Relationship Id="rId9" Type="http://schemas.openxmlformats.org/officeDocument/2006/relationships/hyperlink" Target="https://magazine.scienceforthepeople.org/online/how-degrowth-can-help-reduce-global-conflict/" TargetMode="External"/><Relationship Id="rId14" Type="http://schemas.openxmlformats.org/officeDocument/2006/relationships/hyperlink" Target="https://gjia.georgetown.edu/2018/10/08/renewable-energy-fuel-future-conflicts/" TargetMode="External"/><Relationship Id="rId22" Type="http://schemas.openxmlformats.org/officeDocument/2006/relationships/hyperlink" Target="http://encyclopedia.uia.org/en/problem/132883" TargetMode="External"/><Relationship Id="rId27" Type="http://schemas.openxmlformats.org/officeDocument/2006/relationships/hyperlink" Target="https://www.iea.org/reports/coal-2019" TargetMode="External"/><Relationship Id="rId30" Type="http://schemas.openxmlformats.org/officeDocument/2006/relationships/hyperlink" Target="https://www.netzerowatch.com/content/uploads/2022/03/Taking-Back-Control-Energy-Plan-.pdf?mc_cid=4882a25179&amp;mc_eid=UNIQID" TargetMode="External"/><Relationship Id="rId35" Type="http://schemas.openxmlformats.org/officeDocument/2006/relationships/fontTable" Target="fontTable.xml"/><Relationship Id="rId8" Type="http://schemas.openxmlformats.org/officeDocument/2006/relationships/hyperlink" Target="https://magazine.scienceforthepeople.org/online/how-degrowth-can-help-reduce-global-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23519</Words>
  <Characters>134060</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2023-07-25T18:57:00Z</dcterms:created>
  <dcterms:modified xsi:type="dcterms:W3CDTF">2023-07-25T18:58:00Z</dcterms:modified>
</cp:coreProperties>
</file>