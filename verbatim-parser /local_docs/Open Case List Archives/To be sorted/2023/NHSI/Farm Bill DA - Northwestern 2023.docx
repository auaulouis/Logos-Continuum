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F58AB" w14:textId="73E7EB55" w:rsidR="00B44ED3" w:rsidRDefault="00EB737F" w:rsidP="006345CB">
      <w:pPr>
        <w:pStyle w:val="Heading1"/>
      </w:pPr>
      <w:r>
        <w:t>Neg – Farm Bill Politics DA</w:t>
      </w:r>
    </w:p>
    <w:p w14:paraId="46B3F102" w14:textId="60186ECA" w:rsidR="00B44ED3" w:rsidRDefault="00B44ED3" w:rsidP="00B44ED3">
      <w:pPr>
        <w:pStyle w:val="Heading2"/>
      </w:pPr>
      <w:r>
        <w:t>1NC</w:t>
      </w:r>
    </w:p>
    <w:p w14:paraId="5DDC2ED1" w14:textId="0BFCAC26" w:rsidR="00EF02C0" w:rsidRDefault="00B44ED3" w:rsidP="00895903">
      <w:pPr>
        <w:pStyle w:val="Heading3"/>
      </w:pPr>
      <w:r>
        <w:t>1NC---Farm Bill</w:t>
      </w:r>
    </w:p>
    <w:p w14:paraId="5A43DE6F" w14:textId="2335E508" w:rsidR="00EF02C0" w:rsidRDefault="00EF02C0" w:rsidP="00EF02C0">
      <w:pPr>
        <w:pStyle w:val="Heading4"/>
      </w:pPr>
      <w:r>
        <w:t xml:space="preserve">Farm bill climate provisions </w:t>
      </w:r>
      <w:r w:rsidRPr="00EF02C0">
        <w:rPr>
          <w:u w:val="single"/>
        </w:rPr>
        <w:t>will pass</w:t>
      </w:r>
      <w:r w:rsidR="00EB737F" w:rsidRPr="00EB737F">
        <w:t xml:space="preserve">, </w:t>
      </w:r>
      <w:r w:rsidR="00EB737F">
        <w:t>but PC’s key</w:t>
      </w:r>
      <w:r>
        <w:t xml:space="preserve">---it solves ag </w:t>
      </w:r>
      <w:proofErr w:type="gramStart"/>
      <w:r>
        <w:t>resilience</w:t>
      </w:r>
      <w:proofErr w:type="gramEnd"/>
      <w:r>
        <w:t xml:space="preserve"> </w:t>
      </w:r>
    </w:p>
    <w:p w14:paraId="78B93112" w14:textId="77777777" w:rsidR="00EF02C0" w:rsidRPr="00FF4AAE" w:rsidRDefault="00EF02C0" w:rsidP="00EF02C0">
      <w:r>
        <w:t xml:space="preserve">Maxine </w:t>
      </w:r>
      <w:proofErr w:type="spellStart"/>
      <w:r w:rsidRPr="00FF4AAE">
        <w:rPr>
          <w:rStyle w:val="Style13ptBold"/>
        </w:rPr>
        <w:t>Joselow</w:t>
      </w:r>
      <w:proofErr w:type="spellEnd"/>
      <w:r w:rsidRPr="00FF4AAE">
        <w:rPr>
          <w:rStyle w:val="Style13ptBold"/>
        </w:rPr>
        <w:t xml:space="preserve"> 23</w:t>
      </w:r>
      <w:r>
        <w:t>, The Washington Post, 2/16/23, “</w:t>
      </w:r>
      <w:r w:rsidRPr="00FF4AAE">
        <w:t>The 2023 farm bill should be a climate bill, Democrats say</w:t>
      </w:r>
      <w:r>
        <w:t xml:space="preserve">,” </w:t>
      </w:r>
      <w:r w:rsidRPr="00FF4AAE">
        <w:t>https://www.washingtonpost.com/politics/2023/02/16/2023-farm-bill-should-be-climate-bill-democrats-say/</w:t>
      </w:r>
    </w:p>
    <w:p w14:paraId="739C7D31" w14:textId="77777777" w:rsidR="00EF02C0" w:rsidRPr="003E7554" w:rsidRDefault="00EF02C0" w:rsidP="00EF02C0">
      <w:pPr>
        <w:rPr>
          <w:rStyle w:val="StyleUnderline"/>
        </w:rPr>
      </w:pPr>
      <w:r w:rsidRPr="003E7554">
        <w:rPr>
          <w:sz w:val="16"/>
        </w:rPr>
        <w:t xml:space="preserve">Don’t look now, but </w:t>
      </w:r>
      <w:r w:rsidRPr="003E7554">
        <w:rPr>
          <w:rStyle w:val="StyleUnderline"/>
          <w:highlight w:val="yellow"/>
        </w:rPr>
        <w:t xml:space="preserve">the divided Congress could </w:t>
      </w:r>
      <w:r w:rsidRPr="003E7554">
        <w:rPr>
          <w:rStyle w:val="Emphasis"/>
          <w:highlight w:val="yellow"/>
        </w:rPr>
        <w:t>pass a major climate change bill</w:t>
      </w:r>
      <w:r w:rsidRPr="003E7554">
        <w:rPr>
          <w:rStyle w:val="StyleUnderline"/>
        </w:rPr>
        <w:t>.</w:t>
      </w:r>
    </w:p>
    <w:p w14:paraId="557BB22B" w14:textId="77777777" w:rsidR="00EF02C0" w:rsidRPr="003E7554" w:rsidRDefault="00EF02C0" w:rsidP="00EF02C0">
      <w:pPr>
        <w:rPr>
          <w:rStyle w:val="StyleUnderline"/>
        </w:rPr>
      </w:pPr>
      <w:r w:rsidRPr="003E7554">
        <w:rPr>
          <w:sz w:val="16"/>
        </w:rPr>
        <w:t xml:space="preserve">No, it’s not version 2.0 of the Inflation Reduction Act, the Democrats’ sweeping climate and health-care package. Rather, </w:t>
      </w:r>
      <w:r w:rsidRPr="003E7554">
        <w:rPr>
          <w:rStyle w:val="StyleUnderline"/>
          <w:highlight w:val="yellow"/>
        </w:rPr>
        <w:t>the farm bill</w:t>
      </w:r>
      <w:r w:rsidRPr="003E7554">
        <w:rPr>
          <w:rStyle w:val="StyleUnderline"/>
        </w:rPr>
        <w:t xml:space="preserve"> — the five-year reauthorization of hundreds of billions of dollars in agriculture and food programs — </w:t>
      </w:r>
      <w:r w:rsidRPr="003E7554">
        <w:rPr>
          <w:rStyle w:val="StyleUnderline"/>
          <w:highlight w:val="yellow"/>
        </w:rPr>
        <w:t xml:space="preserve">could help farmers </w:t>
      </w:r>
      <w:r w:rsidRPr="003E7554">
        <w:rPr>
          <w:rStyle w:val="Emphasis"/>
          <w:highlight w:val="yellow"/>
        </w:rPr>
        <w:t>tackle the climate crisis</w:t>
      </w:r>
      <w:r w:rsidRPr="003E7554">
        <w:rPr>
          <w:rStyle w:val="StyleUnderline"/>
        </w:rPr>
        <w:t xml:space="preserve"> while feeding the nation.</w:t>
      </w:r>
    </w:p>
    <w:p w14:paraId="056EEEB8" w14:textId="77777777" w:rsidR="00EF02C0" w:rsidRPr="003E7554" w:rsidRDefault="00EF02C0" w:rsidP="00EF02C0">
      <w:pPr>
        <w:rPr>
          <w:rStyle w:val="StyleUnderline"/>
        </w:rPr>
      </w:pPr>
      <w:r w:rsidRPr="003E7554">
        <w:rPr>
          <w:sz w:val="16"/>
        </w:rPr>
        <w:t xml:space="preserve">Congress has until the end of September to reauthorize </w:t>
      </w:r>
      <w:r w:rsidRPr="003E7554">
        <w:rPr>
          <w:rStyle w:val="StyleUnderline"/>
          <w:highlight w:val="yellow"/>
        </w:rPr>
        <w:t>the</w:t>
      </w:r>
      <w:r w:rsidRPr="003E7554">
        <w:rPr>
          <w:rStyle w:val="StyleUnderline"/>
        </w:rPr>
        <w:t xml:space="preserve"> farm </w:t>
      </w:r>
      <w:r w:rsidRPr="003E7554">
        <w:rPr>
          <w:rStyle w:val="StyleUnderline"/>
          <w:highlight w:val="yellow"/>
        </w:rPr>
        <w:t>bill</w:t>
      </w:r>
      <w:r w:rsidRPr="003E7554">
        <w:rPr>
          <w:rStyle w:val="StyleUnderline"/>
        </w:rPr>
        <w:t xml:space="preserve">, which </w:t>
      </w:r>
      <w:r w:rsidRPr="003E7554">
        <w:rPr>
          <w:rStyle w:val="Emphasis"/>
          <w:highlight w:val="yellow"/>
        </w:rPr>
        <w:t>typically passes with bipartisan support</w:t>
      </w:r>
      <w:r w:rsidRPr="003E7554">
        <w:rPr>
          <w:sz w:val="16"/>
        </w:rPr>
        <w:t>.</w:t>
      </w:r>
      <w:r w:rsidRPr="003E7554">
        <w:rPr>
          <w:rStyle w:val="StyleUnderline"/>
        </w:rPr>
        <w:t xml:space="preserve"> Already, House </w:t>
      </w:r>
      <w:r w:rsidRPr="003E7554">
        <w:rPr>
          <w:rStyle w:val="StyleUnderline"/>
          <w:highlight w:val="yellow"/>
        </w:rPr>
        <w:t>Democrats are working to include provisions aimed at helping farm</w:t>
      </w:r>
      <w:r w:rsidRPr="00EF02C0">
        <w:rPr>
          <w:rStyle w:val="StyleUnderline"/>
          <w:highlight w:val="yellow"/>
        </w:rPr>
        <w:t>ers store</w:t>
      </w:r>
      <w:r w:rsidRPr="003E7554">
        <w:rPr>
          <w:rStyle w:val="StyleUnderline"/>
        </w:rPr>
        <w:t xml:space="preserve"> more </w:t>
      </w:r>
      <w:r w:rsidRPr="00EF02C0">
        <w:rPr>
          <w:rStyle w:val="StyleUnderline"/>
          <w:highlight w:val="yellow"/>
        </w:rPr>
        <w:t>carbon</w:t>
      </w:r>
      <w:r w:rsidRPr="003E7554">
        <w:rPr>
          <w:rStyle w:val="StyleUnderline"/>
        </w:rPr>
        <w:t xml:space="preserve"> in the soil, plant more trees </w:t>
      </w:r>
      <w:r w:rsidRPr="00EF02C0">
        <w:rPr>
          <w:rStyle w:val="StyleUnderline"/>
          <w:highlight w:val="yellow"/>
        </w:rPr>
        <w:t>and become</w:t>
      </w:r>
      <w:r w:rsidRPr="003E7554">
        <w:rPr>
          <w:rStyle w:val="StyleUnderline"/>
        </w:rPr>
        <w:t xml:space="preserve"> more </w:t>
      </w:r>
      <w:r w:rsidRPr="00EF02C0">
        <w:rPr>
          <w:rStyle w:val="Emphasis"/>
          <w:highlight w:val="yellow"/>
        </w:rPr>
        <w:t>resilient</w:t>
      </w:r>
      <w:r w:rsidRPr="00EF02C0">
        <w:rPr>
          <w:rStyle w:val="Emphasis"/>
        </w:rPr>
        <w:t xml:space="preserve"> in the face of extreme weather</w:t>
      </w:r>
      <w:r w:rsidRPr="003E7554">
        <w:rPr>
          <w:rStyle w:val="StyleUnderline"/>
        </w:rPr>
        <w:t>, Rep. Kim Schrier (D-Wash.) told The Climate 202.</w:t>
      </w:r>
    </w:p>
    <w:p w14:paraId="0BC8CD2F" w14:textId="77777777" w:rsidR="00EF02C0" w:rsidRPr="003E7554" w:rsidRDefault="00EF02C0" w:rsidP="00EF02C0">
      <w:pPr>
        <w:rPr>
          <w:sz w:val="16"/>
        </w:rPr>
      </w:pPr>
      <w:r w:rsidRPr="003E7554">
        <w:rPr>
          <w:sz w:val="16"/>
        </w:rPr>
        <w:t>“We’ve already started planning for the farm bill and how to push the policies that are great for farmers, great for soil health and also great for the planet,” said Schrier, who is co-chairing the House Sustainable Energy and Environment Coalition’s Climate and Agriculture Task Force.</w:t>
      </w:r>
    </w:p>
    <w:p w14:paraId="31742A5D" w14:textId="77777777" w:rsidR="00EF02C0" w:rsidRPr="003E7554" w:rsidRDefault="00EF02C0" w:rsidP="00EF02C0">
      <w:pPr>
        <w:rPr>
          <w:sz w:val="16"/>
        </w:rPr>
      </w:pPr>
      <w:r w:rsidRPr="003E7554">
        <w:rPr>
          <w:sz w:val="16"/>
        </w:rPr>
        <w:t>The coalition, a group of more than 80 climate-conscious House Democrats, will formally launch the task force today with an eye toward ensuring that the farm bill contains robust climate provisions. (The coalition will launch four other task forces as well, according to details shared exclusively with The Climate 202. More on that below.)</w:t>
      </w:r>
    </w:p>
    <w:p w14:paraId="508A04A8" w14:textId="77777777" w:rsidR="00EF02C0" w:rsidRPr="003E7554" w:rsidRDefault="00EF02C0" w:rsidP="00EF02C0">
      <w:pPr>
        <w:rPr>
          <w:rStyle w:val="StyleUnderline"/>
        </w:rPr>
      </w:pPr>
      <w:r w:rsidRPr="003E7554">
        <w:rPr>
          <w:rStyle w:val="StyleUnderline"/>
        </w:rPr>
        <w:t>Agriculture accounts for about 11 percent of U.S. greenhouse gas emissions, so the sector can play a key role in addressing climate change. To that end, Schrier said climate-friendly provisions in the farm bill could fall into the following three “buckets”:</w:t>
      </w:r>
    </w:p>
    <w:p w14:paraId="59E176D3" w14:textId="77777777" w:rsidR="00EF02C0" w:rsidRPr="003E7554" w:rsidRDefault="00EF02C0" w:rsidP="00EF02C0">
      <w:pPr>
        <w:rPr>
          <w:rStyle w:val="StyleUnderline"/>
        </w:rPr>
      </w:pPr>
      <w:r w:rsidRPr="003E7554">
        <w:rPr>
          <w:rStyle w:val="StyleUnderline"/>
        </w:rPr>
        <w:t>Sustainable forestry: This involves planting trees and protecting forests from wildfires, pests and diseases. Trees can store massive amounts of carbon dioxide in their trunks, branches, leaves and roots. But when trees burn in wildfires, these climate benefits go up in smoke, too.</w:t>
      </w:r>
    </w:p>
    <w:p w14:paraId="399855AB" w14:textId="77777777" w:rsidR="00EF02C0" w:rsidRPr="003E7554" w:rsidRDefault="00EF02C0" w:rsidP="00EF02C0">
      <w:pPr>
        <w:rPr>
          <w:rStyle w:val="StyleUnderline"/>
        </w:rPr>
      </w:pPr>
      <w:r w:rsidRPr="003E7554">
        <w:rPr>
          <w:rStyle w:val="StyleUnderline"/>
        </w:rPr>
        <w:t>Conservation programs: This involves authorizing billions of dollars a year for voluntary programs that help farmers, ranchers and landowners conserve soil, water and wildlife habitat.</w:t>
      </w:r>
    </w:p>
    <w:p w14:paraId="241B52DF" w14:textId="77777777" w:rsidR="00EF02C0" w:rsidRPr="003E7554" w:rsidRDefault="00EF02C0" w:rsidP="00EF02C0">
      <w:pPr>
        <w:rPr>
          <w:rStyle w:val="StyleUnderline"/>
        </w:rPr>
      </w:pPr>
      <w:r w:rsidRPr="003E7554">
        <w:rPr>
          <w:rStyle w:val="StyleUnderline"/>
        </w:rPr>
        <w:t>Research: This involves funding research at land-grant universities and the Agriculture Department into how climate change is threatening agriculture. For instance, drought conditions and extreme weather wreaked havoc last year on corn, wheat, tomatoes and other crops.</w:t>
      </w:r>
    </w:p>
    <w:p w14:paraId="4746EF02" w14:textId="77777777" w:rsidR="00EF02C0" w:rsidRPr="003E7554" w:rsidRDefault="00EF02C0" w:rsidP="00EF02C0">
      <w:pPr>
        <w:rPr>
          <w:sz w:val="16"/>
        </w:rPr>
      </w:pPr>
      <w:r w:rsidRPr="003E7554">
        <w:rPr>
          <w:rStyle w:val="StyleUnderline"/>
        </w:rPr>
        <w:t xml:space="preserve">“I think </w:t>
      </w:r>
      <w:r w:rsidRPr="003E7554">
        <w:rPr>
          <w:rStyle w:val="StyleUnderline"/>
          <w:highlight w:val="yellow"/>
        </w:rPr>
        <w:t>this</w:t>
      </w:r>
      <w:r w:rsidRPr="003E7554">
        <w:rPr>
          <w:rStyle w:val="StyleUnderline"/>
        </w:rPr>
        <w:t xml:space="preserve"> farm bill </w:t>
      </w:r>
      <w:r w:rsidRPr="003E7554">
        <w:rPr>
          <w:rStyle w:val="StyleUnderline"/>
          <w:highlight w:val="yellow"/>
        </w:rPr>
        <w:t>could</w:t>
      </w:r>
      <w:r w:rsidRPr="003E7554">
        <w:rPr>
          <w:rStyle w:val="StyleUnderline"/>
        </w:rPr>
        <w:t xml:space="preserve"> really turn out to </w:t>
      </w:r>
      <w:r w:rsidRPr="003E7554">
        <w:rPr>
          <w:rStyle w:val="StyleUnderline"/>
          <w:highlight w:val="yellow"/>
        </w:rPr>
        <w:t xml:space="preserve">be a </w:t>
      </w:r>
      <w:r w:rsidRPr="003E7554">
        <w:rPr>
          <w:rStyle w:val="Emphasis"/>
          <w:highlight w:val="yellow"/>
        </w:rPr>
        <w:t>huge climate win</w:t>
      </w:r>
      <w:r w:rsidRPr="003E7554">
        <w:rPr>
          <w:rStyle w:val="StyleUnderline"/>
        </w:rPr>
        <w:t>,”</w:t>
      </w:r>
      <w:r w:rsidRPr="003E7554">
        <w:rPr>
          <w:sz w:val="16"/>
        </w:rPr>
        <w:t xml:space="preserve"> Ben Thomas, senior policy director for agriculture at the Environmental Defense Fund and a former deputy undersecretary at USDA, told The Climate 202.</w:t>
      </w:r>
    </w:p>
    <w:p w14:paraId="074BE9D6" w14:textId="77777777" w:rsidR="00EF02C0" w:rsidRPr="003E7554" w:rsidRDefault="00EF02C0" w:rsidP="00EF02C0">
      <w:pPr>
        <w:rPr>
          <w:sz w:val="16"/>
        </w:rPr>
      </w:pPr>
      <w:r w:rsidRPr="003E7554">
        <w:rPr>
          <w:sz w:val="16"/>
        </w:rPr>
        <w:t>Andrew Walmsley, senior director of government affairs at the American Farm Bureau Federation, said in an email that members of the lobbying group have “long been supporters of climate-smart ag practices” through voluntary conservation programs in the farm bill.</w:t>
      </w:r>
    </w:p>
    <w:p w14:paraId="06565C83" w14:textId="77777777" w:rsidR="00EF02C0" w:rsidRPr="003E7554" w:rsidRDefault="00EF02C0" w:rsidP="00EF02C0">
      <w:pPr>
        <w:rPr>
          <w:sz w:val="16"/>
        </w:rPr>
      </w:pPr>
      <w:r w:rsidRPr="003E7554">
        <w:rPr>
          <w:sz w:val="16"/>
        </w:rPr>
        <w:t>The GOP</w:t>
      </w:r>
    </w:p>
    <w:p w14:paraId="3A27AFAF" w14:textId="77777777" w:rsidR="00EF02C0" w:rsidRPr="003E7554" w:rsidRDefault="00EF02C0" w:rsidP="00EF02C0">
      <w:pPr>
        <w:rPr>
          <w:rStyle w:val="StyleUnderline"/>
        </w:rPr>
      </w:pPr>
      <w:r w:rsidRPr="003E7554">
        <w:rPr>
          <w:rStyle w:val="StyleUnderline"/>
        </w:rPr>
        <w:t xml:space="preserve">Sen. John </w:t>
      </w:r>
      <w:proofErr w:type="spellStart"/>
      <w:r w:rsidRPr="003E7554">
        <w:rPr>
          <w:rStyle w:val="StyleUnderline"/>
        </w:rPr>
        <w:t>Boozman</w:t>
      </w:r>
      <w:proofErr w:type="spellEnd"/>
      <w:r w:rsidRPr="003E7554">
        <w:rPr>
          <w:rStyle w:val="StyleUnderline"/>
        </w:rPr>
        <w:t xml:space="preserve"> (Ark.), top Republican on the Senate Agriculture, Nutrition and Forestry Committee, voiced concern Wednesday about the Congressional Budget Office’s increased cost estimate for the Supplemental Nutrition Assistance Program in the farm bill.</w:t>
      </w:r>
    </w:p>
    <w:p w14:paraId="1F8B98DB" w14:textId="77777777" w:rsidR="00EF02C0" w:rsidRPr="003E7554" w:rsidRDefault="00EF02C0" w:rsidP="00EF02C0">
      <w:pPr>
        <w:rPr>
          <w:sz w:val="16"/>
        </w:rPr>
      </w:pPr>
      <w:r w:rsidRPr="003E7554">
        <w:rPr>
          <w:sz w:val="16"/>
        </w:rPr>
        <w:t xml:space="preserve">“We are looking at the most expensive farm bill ever,” </w:t>
      </w:r>
      <w:proofErr w:type="spellStart"/>
      <w:r w:rsidRPr="003E7554">
        <w:rPr>
          <w:sz w:val="16"/>
        </w:rPr>
        <w:t>Boozman</w:t>
      </w:r>
      <w:proofErr w:type="spellEnd"/>
      <w:r w:rsidRPr="003E7554">
        <w:rPr>
          <w:sz w:val="16"/>
        </w:rPr>
        <w:t xml:space="preserve"> said in a statement, adding that the projection from the nonpartisan budget office "will make this farm bill a much heavier lift for Congress.”</w:t>
      </w:r>
    </w:p>
    <w:p w14:paraId="4973B996" w14:textId="77777777" w:rsidR="00EF02C0" w:rsidRPr="003E7554" w:rsidRDefault="00EF02C0" w:rsidP="00EF02C0">
      <w:pPr>
        <w:rPr>
          <w:rStyle w:val="StyleUnderline"/>
        </w:rPr>
      </w:pPr>
      <w:r w:rsidRPr="003E7554">
        <w:rPr>
          <w:sz w:val="16"/>
        </w:rPr>
        <w:t xml:space="preserve">Some environmentalists fear </w:t>
      </w:r>
      <w:r w:rsidRPr="003E7554">
        <w:rPr>
          <w:rStyle w:val="StyleUnderline"/>
          <w:highlight w:val="yellow"/>
        </w:rPr>
        <w:t>Republicans could propose cuts to climate-related spending</w:t>
      </w:r>
      <w:r w:rsidRPr="003E7554">
        <w:rPr>
          <w:rStyle w:val="StyleUnderline"/>
        </w:rPr>
        <w:t xml:space="preserve"> in the farm bill. They also worry Republicans could try to rescind the $20 billion chunk of funding for climate-friendly agriculture practices in the Inflation Reduction Act, including about $8.5 billion for the Environmental Quality Incentives Program, which pays farmers to restore ecosystems or reduce emissions.</w:t>
      </w:r>
    </w:p>
    <w:p w14:paraId="77A399E3" w14:textId="77777777" w:rsidR="00EF02C0" w:rsidRPr="003E7554" w:rsidRDefault="00EF02C0" w:rsidP="00EF02C0">
      <w:pPr>
        <w:rPr>
          <w:rStyle w:val="StyleUnderline"/>
        </w:rPr>
      </w:pPr>
      <w:r w:rsidRPr="003E7554">
        <w:rPr>
          <w:sz w:val="16"/>
        </w:rPr>
        <w:t xml:space="preserve">But Rep. Chellie </w:t>
      </w:r>
      <w:r w:rsidRPr="003E7554">
        <w:rPr>
          <w:rStyle w:val="StyleUnderline"/>
        </w:rPr>
        <w:t xml:space="preserve">Pingree (D-Maine), the other </w:t>
      </w:r>
      <w:r w:rsidRPr="003E7554">
        <w:rPr>
          <w:rStyle w:val="StyleUnderline"/>
          <w:highlight w:val="yellow"/>
        </w:rPr>
        <w:t>co-chair of the Climate and Ag</w:t>
      </w:r>
      <w:r w:rsidRPr="003E7554">
        <w:rPr>
          <w:rStyle w:val="StyleUnderline"/>
        </w:rPr>
        <w:t xml:space="preserve">riculture </w:t>
      </w:r>
      <w:r w:rsidRPr="003E7554">
        <w:rPr>
          <w:rStyle w:val="StyleUnderline"/>
          <w:highlight w:val="yellow"/>
        </w:rPr>
        <w:t>Task Force, said</w:t>
      </w:r>
      <w:r w:rsidRPr="003E7554">
        <w:rPr>
          <w:sz w:val="16"/>
        </w:rPr>
        <w:t xml:space="preserve"> </w:t>
      </w:r>
      <w:r w:rsidRPr="003E7554">
        <w:rPr>
          <w:rStyle w:val="StyleUnderline"/>
        </w:rPr>
        <w:t xml:space="preserve">the voluntary </w:t>
      </w:r>
      <w:r w:rsidRPr="003E7554">
        <w:rPr>
          <w:rStyle w:val="StyleUnderline"/>
          <w:highlight w:val="yellow"/>
        </w:rPr>
        <w:t>conservation programs</w:t>
      </w:r>
      <w:r w:rsidRPr="003E7554">
        <w:rPr>
          <w:rStyle w:val="StyleUnderline"/>
        </w:rPr>
        <w:t xml:space="preserve"> in the farm bill </w:t>
      </w:r>
      <w:r w:rsidRPr="003E7554">
        <w:rPr>
          <w:rStyle w:val="StyleUnderline"/>
          <w:highlight w:val="yellow"/>
        </w:rPr>
        <w:t xml:space="preserve">have </w:t>
      </w:r>
      <w:r w:rsidRPr="003E7554">
        <w:rPr>
          <w:rStyle w:val="Emphasis"/>
          <w:highlight w:val="yellow"/>
        </w:rPr>
        <w:t>historically</w:t>
      </w:r>
      <w:r w:rsidRPr="003E7554">
        <w:rPr>
          <w:rStyle w:val="StyleUnderline"/>
          <w:highlight w:val="yellow"/>
        </w:rPr>
        <w:t xml:space="preserve"> gotten bipartisan support</w:t>
      </w:r>
      <w:r w:rsidRPr="003E7554">
        <w:rPr>
          <w:rStyle w:val="StyleUnderline"/>
        </w:rPr>
        <w:t xml:space="preserve">, and </w:t>
      </w:r>
      <w:r w:rsidRPr="003E7554">
        <w:rPr>
          <w:rStyle w:val="Emphasis"/>
          <w:highlight w:val="yellow"/>
        </w:rPr>
        <w:t>she expects this year will be no different</w:t>
      </w:r>
      <w:r w:rsidRPr="003E7554">
        <w:rPr>
          <w:rStyle w:val="StyleUnderline"/>
        </w:rPr>
        <w:t>.</w:t>
      </w:r>
    </w:p>
    <w:p w14:paraId="1EAC7CFE" w14:textId="77777777" w:rsidR="00EF02C0" w:rsidRPr="00EF02C0" w:rsidRDefault="00EF02C0" w:rsidP="00EF02C0"/>
    <w:p w14:paraId="51945297" w14:textId="765E1899" w:rsidR="00B44ED3" w:rsidRPr="00B44ED3" w:rsidRDefault="00B44ED3" w:rsidP="00EF02C0">
      <w:pPr>
        <w:pStyle w:val="Heading4"/>
      </w:pPr>
      <w:r>
        <w:t>INSERT LINK</w:t>
      </w:r>
    </w:p>
    <w:p w14:paraId="28CC8812" w14:textId="13242D66" w:rsidR="00EF02C0" w:rsidRDefault="00EF02C0" w:rsidP="00EF02C0">
      <w:pPr>
        <w:pStyle w:val="Heading4"/>
      </w:pPr>
      <w:r>
        <w:t xml:space="preserve">US climate-smart ag is key to </w:t>
      </w:r>
      <w:r w:rsidRPr="00EF02C0">
        <w:rPr>
          <w:u w:val="single"/>
        </w:rPr>
        <w:t>global food security</w:t>
      </w:r>
      <w:r>
        <w:t xml:space="preserve">---that prevents climate change from becoming a </w:t>
      </w:r>
      <w:r w:rsidRPr="00EF02C0">
        <w:rPr>
          <w:u w:val="single"/>
        </w:rPr>
        <w:t>threat multiplier</w:t>
      </w:r>
      <w:r w:rsidRPr="00EF02C0">
        <w:t>---extinction</w:t>
      </w:r>
      <w:r>
        <w:t>!</w:t>
      </w:r>
    </w:p>
    <w:p w14:paraId="498CE41E" w14:textId="77777777" w:rsidR="00EF02C0" w:rsidRDefault="00EF02C0" w:rsidP="00EF02C0">
      <w:r>
        <w:t xml:space="preserve">Chase </w:t>
      </w:r>
      <w:r w:rsidRPr="00E428BA">
        <w:rPr>
          <w:rStyle w:val="Style13ptBold"/>
        </w:rPr>
        <w:t>Sova 19</w:t>
      </w:r>
      <w:r>
        <w:t>, Center for Strategic &amp; International Studies Senior Associate (Non-resident), Global Food Security Program, with; Kimberly Flowers and Christian Man, 10/15/19, “</w:t>
      </w:r>
      <w:r w:rsidRPr="00E428BA">
        <w:t>Climate Change and Food Security: A Test of U.S. Leadership in a Fragile World</w:t>
      </w:r>
      <w:r>
        <w:t xml:space="preserve">,” </w:t>
      </w:r>
      <w:r w:rsidRPr="00E428BA">
        <w:t>https://www.csis.org/analysis/climate-change-and-food-security-test-us-leadership-fragile-world</w:t>
      </w:r>
    </w:p>
    <w:p w14:paraId="3D183AF9" w14:textId="77777777" w:rsidR="00EF02C0" w:rsidRPr="00EF02C0" w:rsidRDefault="00EF02C0" w:rsidP="00EF02C0">
      <w:pPr>
        <w:rPr>
          <w:sz w:val="16"/>
        </w:rPr>
      </w:pPr>
      <w:r w:rsidRPr="00EF02C0">
        <w:rPr>
          <w:rStyle w:val="StyleUnderline"/>
          <w:highlight w:val="yellow"/>
        </w:rPr>
        <w:t>Climate change poses</w:t>
      </w:r>
      <w:r w:rsidRPr="00EF02C0">
        <w:rPr>
          <w:rStyle w:val="StyleUnderline"/>
        </w:rPr>
        <w:t xml:space="preserve"> a </w:t>
      </w:r>
      <w:r w:rsidRPr="00EF02C0">
        <w:rPr>
          <w:rStyle w:val="Emphasis"/>
          <w:highlight w:val="yellow"/>
        </w:rPr>
        <w:t>considerable threat</w:t>
      </w:r>
      <w:r w:rsidRPr="00EF02C0">
        <w:rPr>
          <w:rStyle w:val="StyleUnderline"/>
          <w:highlight w:val="yellow"/>
        </w:rPr>
        <w:t xml:space="preserve"> to </w:t>
      </w:r>
      <w:r w:rsidRPr="00EF02C0">
        <w:rPr>
          <w:rStyle w:val="Emphasis"/>
          <w:highlight w:val="yellow"/>
        </w:rPr>
        <w:t>global food security</w:t>
      </w:r>
      <w:r w:rsidRPr="00EF02C0">
        <w:rPr>
          <w:sz w:val="16"/>
        </w:rPr>
        <w:t xml:space="preserve">, </w:t>
      </w:r>
      <w:r w:rsidRPr="00EF02C0">
        <w:rPr>
          <w:rStyle w:val="StyleUnderline"/>
          <w:highlight w:val="yellow"/>
        </w:rPr>
        <w:t>with</w:t>
      </w:r>
      <w:r w:rsidRPr="00EF02C0">
        <w:rPr>
          <w:sz w:val="16"/>
        </w:rPr>
        <w:t xml:space="preserve"> potentially </w:t>
      </w:r>
      <w:r w:rsidRPr="00EF02C0">
        <w:rPr>
          <w:rStyle w:val="Emphasis"/>
          <w:highlight w:val="yellow"/>
        </w:rPr>
        <w:t>existential</w:t>
      </w:r>
      <w:r w:rsidRPr="00EF02C0">
        <w:rPr>
          <w:sz w:val="16"/>
        </w:rPr>
        <w:t xml:space="preserve"> economic, </w:t>
      </w:r>
      <w:r w:rsidRPr="00EF02C0">
        <w:rPr>
          <w:rStyle w:val="StyleUnderline"/>
          <w:highlight w:val="yellow"/>
        </w:rPr>
        <w:t>political</w:t>
      </w:r>
      <w:r w:rsidRPr="00EF02C0">
        <w:rPr>
          <w:sz w:val="16"/>
        </w:rPr>
        <w:t xml:space="preserve">, and social </w:t>
      </w:r>
      <w:r w:rsidRPr="00EF02C0">
        <w:rPr>
          <w:rStyle w:val="StyleUnderline"/>
          <w:highlight w:val="yellow"/>
        </w:rPr>
        <w:t>outcomes for humanity</w:t>
      </w:r>
      <w:r w:rsidRPr="00EF02C0">
        <w:rPr>
          <w:sz w:val="16"/>
          <w:highlight w:val="yellow"/>
        </w:rPr>
        <w:t xml:space="preserve">. </w:t>
      </w:r>
      <w:r w:rsidRPr="00EF02C0">
        <w:rPr>
          <w:rStyle w:val="StyleUnderline"/>
          <w:highlight w:val="yellow"/>
        </w:rPr>
        <w:t>As</w:t>
      </w:r>
      <w:r w:rsidRPr="00EF02C0">
        <w:rPr>
          <w:rStyle w:val="StyleUnderline"/>
        </w:rPr>
        <w:t xml:space="preserve"> </w:t>
      </w:r>
      <w:r w:rsidRPr="00EF02C0">
        <w:rPr>
          <w:rStyle w:val="StyleUnderline"/>
          <w:highlight w:val="yellow"/>
        </w:rPr>
        <w:t>climate impacts worsen and</w:t>
      </w:r>
      <w:r w:rsidRPr="00EF02C0">
        <w:rPr>
          <w:rStyle w:val="StyleUnderline"/>
        </w:rPr>
        <w:t xml:space="preserve"> further </w:t>
      </w:r>
      <w:r w:rsidRPr="00EF02C0">
        <w:rPr>
          <w:rStyle w:val="StyleUnderline"/>
          <w:highlight w:val="yellow"/>
        </w:rPr>
        <w:t xml:space="preserve">stress an </w:t>
      </w:r>
      <w:r w:rsidRPr="00EF02C0">
        <w:rPr>
          <w:rStyle w:val="Emphasis"/>
          <w:highlight w:val="yellow"/>
        </w:rPr>
        <w:t>already hungry world</w:t>
      </w:r>
      <w:r w:rsidRPr="00EF02C0">
        <w:rPr>
          <w:rStyle w:val="StyleUnderline"/>
          <w:highlight w:val="yellow"/>
        </w:rPr>
        <w:t xml:space="preserve">, the </w:t>
      </w:r>
      <w:r w:rsidRPr="00EF02C0">
        <w:rPr>
          <w:rStyle w:val="Emphasis"/>
          <w:highlight w:val="yellow"/>
        </w:rPr>
        <w:t>U</w:t>
      </w:r>
      <w:r w:rsidRPr="00EF02C0">
        <w:rPr>
          <w:rStyle w:val="StyleUnderline"/>
        </w:rPr>
        <w:t xml:space="preserve">nited </w:t>
      </w:r>
      <w:r w:rsidRPr="00EF02C0">
        <w:rPr>
          <w:rStyle w:val="Emphasis"/>
          <w:highlight w:val="yellow"/>
        </w:rPr>
        <w:t>S</w:t>
      </w:r>
      <w:r w:rsidRPr="00EF02C0">
        <w:rPr>
          <w:rStyle w:val="StyleUnderline"/>
        </w:rPr>
        <w:t xml:space="preserve">tates </w:t>
      </w:r>
      <w:r w:rsidRPr="00EF02C0">
        <w:rPr>
          <w:rStyle w:val="StyleUnderline"/>
          <w:highlight w:val="yellow"/>
        </w:rPr>
        <w:t>should claim</w:t>
      </w:r>
      <w:r w:rsidRPr="00EF02C0">
        <w:rPr>
          <w:rStyle w:val="StyleUnderline"/>
        </w:rPr>
        <w:t xml:space="preserve"> the mantle of </w:t>
      </w:r>
      <w:r w:rsidRPr="00EF02C0">
        <w:rPr>
          <w:rStyle w:val="Emphasis"/>
          <w:highlight w:val="yellow"/>
        </w:rPr>
        <w:t>global leadership</w:t>
      </w:r>
      <w:r w:rsidRPr="00EF02C0">
        <w:rPr>
          <w:rStyle w:val="StyleUnderline"/>
        </w:rPr>
        <w:t xml:space="preserve"> in responding to the impacts of climate change, double down </w:t>
      </w:r>
      <w:r w:rsidRPr="00EF02C0">
        <w:rPr>
          <w:rStyle w:val="StyleUnderline"/>
          <w:highlight w:val="yellow"/>
        </w:rPr>
        <w:t>on</w:t>
      </w:r>
      <w:r w:rsidRPr="00EF02C0">
        <w:rPr>
          <w:rStyle w:val="StyleUnderline"/>
        </w:rPr>
        <w:t xml:space="preserve"> domestic efforts to promote </w:t>
      </w:r>
      <w:r w:rsidRPr="00EF02C0">
        <w:rPr>
          <w:rStyle w:val="Emphasis"/>
          <w:highlight w:val="yellow"/>
        </w:rPr>
        <w:t>climate-smart agriculture</w:t>
      </w:r>
      <w:r w:rsidRPr="00EF02C0">
        <w:rPr>
          <w:sz w:val="16"/>
        </w:rPr>
        <w:t>, elevate the issue of climate change and food insecurity in national security circles, and leverage the reorganization of the U.S. Agency for International Development (USAID) to further mainstream climate resilience into U.S. global food security programs.</w:t>
      </w:r>
    </w:p>
    <w:p w14:paraId="659B47C2" w14:textId="77777777" w:rsidR="00EF02C0" w:rsidRPr="00EF02C0" w:rsidRDefault="00EF02C0" w:rsidP="00EF02C0">
      <w:pPr>
        <w:rPr>
          <w:sz w:val="16"/>
        </w:rPr>
      </w:pPr>
      <w:r w:rsidRPr="00EF02C0">
        <w:rPr>
          <w:sz w:val="16"/>
        </w:rPr>
        <w:t>As people around the world increasingly feel the impacts of climate change, the collective call for action grows louder and louder. The effects of climate change on food production—often neglected in favor of stories on melting glaciers, tropical storms, and sea level rise—are receiving more and more mainstream attention. This brief seeks to summarize the relationship between climate change and food insecurity, highlight salient trends and controversies, and comment on U.S. government global policies and programs that tackle this important issue.</w:t>
      </w:r>
    </w:p>
    <w:p w14:paraId="111CCD7F" w14:textId="77777777" w:rsidR="00EF02C0" w:rsidRPr="00EF02C0" w:rsidRDefault="00EF02C0" w:rsidP="00EF02C0">
      <w:pPr>
        <w:rPr>
          <w:sz w:val="16"/>
        </w:rPr>
      </w:pPr>
      <w:r w:rsidRPr="00EF02C0">
        <w:rPr>
          <w:sz w:val="16"/>
        </w:rPr>
        <w:t>THE STATE OF GLOBAL FOOD SECURITY</w:t>
      </w:r>
    </w:p>
    <w:p w14:paraId="190449D2" w14:textId="77777777" w:rsidR="00EF02C0" w:rsidRPr="00EF02C0" w:rsidRDefault="00EF02C0" w:rsidP="00EF02C0">
      <w:pPr>
        <w:rPr>
          <w:sz w:val="16"/>
        </w:rPr>
      </w:pPr>
      <w:r w:rsidRPr="00EF02C0">
        <w:rPr>
          <w:rStyle w:val="StyleUnderline"/>
        </w:rPr>
        <w:t xml:space="preserve">The impacts of </w:t>
      </w:r>
      <w:r w:rsidRPr="00EF02C0">
        <w:rPr>
          <w:rStyle w:val="StyleUnderline"/>
          <w:highlight w:val="yellow"/>
        </w:rPr>
        <w:t xml:space="preserve">climate change threaten a </w:t>
      </w:r>
      <w:r w:rsidRPr="00EF02C0">
        <w:rPr>
          <w:rStyle w:val="Emphasis"/>
          <w:highlight w:val="yellow"/>
        </w:rPr>
        <w:t>complex global food system</w:t>
      </w:r>
      <w:r w:rsidRPr="00EF02C0">
        <w:rPr>
          <w:rStyle w:val="StyleUnderline"/>
          <w:highlight w:val="yellow"/>
        </w:rPr>
        <w:t xml:space="preserve"> that is already struggling</w:t>
      </w:r>
      <w:r w:rsidRPr="00EF02C0">
        <w:rPr>
          <w:rStyle w:val="StyleUnderline"/>
        </w:rPr>
        <w:t xml:space="preserve"> to meet the needs of a growing and changing population</w:t>
      </w:r>
      <w:r w:rsidRPr="00EF02C0">
        <w:rPr>
          <w:sz w:val="16"/>
        </w:rPr>
        <w:t xml:space="preserve">. After great progress over the last decade, </w:t>
      </w:r>
      <w:r w:rsidRPr="00EF02C0">
        <w:rPr>
          <w:rStyle w:val="StyleUnderline"/>
        </w:rPr>
        <w:t>the number of chronically hungry people around the world has grown in each of the last three years</w:t>
      </w:r>
      <w:r w:rsidRPr="00EF02C0">
        <w:rPr>
          <w:sz w:val="16"/>
        </w:rPr>
        <w:t>.</w:t>
      </w:r>
      <w:r w:rsidRPr="00EF02C0">
        <w:rPr>
          <w:rStyle w:val="StyleUnderline"/>
        </w:rPr>
        <w:t xml:space="preserve"> Today, 821 million people—one in nine—are undernourished</w:t>
      </w:r>
      <w:r w:rsidRPr="00EF02C0">
        <w:rPr>
          <w:sz w:val="16"/>
        </w:rPr>
        <w:t>. These people experience a shortage of food each day, while over twice that number face moderate food insecurity and frequently compromise on the quality or quantity of food they consume. At the same time, over 2 billion people around the world are overweight or obese, and over 1 billion suffer from micronutrient deficiency, sometimes referred to as “hidden hunger.” To amend a famous line from author Raj Patel, the world today is “stuff, starved, and hollowed out.”</w:t>
      </w:r>
      <w:proofErr w:type="gramStart"/>
      <w:r w:rsidRPr="00EF02C0">
        <w:rPr>
          <w:sz w:val="16"/>
        </w:rPr>
        <w:t>1</w:t>
      </w:r>
      <w:proofErr w:type="gramEnd"/>
    </w:p>
    <w:p w14:paraId="5490B81B" w14:textId="77777777" w:rsidR="00EF02C0" w:rsidRPr="00EF02C0" w:rsidRDefault="00EF02C0" w:rsidP="00EF02C0">
      <w:pPr>
        <w:rPr>
          <w:sz w:val="16"/>
        </w:rPr>
      </w:pPr>
      <w:r w:rsidRPr="00EF02C0">
        <w:rPr>
          <w:rStyle w:val="StyleUnderline"/>
          <w:highlight w:val="yellow"/>
        </w:rPr>
        <w:t>The number of hungry</w:t>
      </w:r>
      <w:r w:rsidRPr="00EF02C0">
        <w:rPr>
          <w:rStyle w:val="StyleUnderline"/>
        </w:rPr>
        <w:t xml:space="preserve"> and malnourished people </w:t>
      </w:r>
      <w:r w:rsidRPr="00EF02C0">
        <w:rPr>
          <w:rStyle w:val="StyleUnderline"/>
          <w:highlight w:val="yellow"/>
        </w:rPr>
        <w:t xml:space="preserve">worldwide has grown in tandem with a </w:t>
      </w:r>
      <w:r w:rsidRPr="00EF02C0">
        <w:rPr>
          <w:rStyle w:val="Emphasis"/>
          <w:highlight w:val="yellow"/>
        </w:rPr>
        <w:t>rise in</w:t>
      </w:r>
      <w:r w:rsidRPr="00EF02C0">
        <w:rPr>
          <w:rStyle w:val="Emphasis"/>
        </w:rPr>
        <w:t xml:space="preserve"> human </w:t>
      </w:r>
      <w:r w:rsidRPr="00EF02C0">
        <w:rPr>
          <w:rStyle w:val="Emphasis"/>
          <w:highlight w:val="yellow"/>
        </w:rPr>
        <w:t>conflict</w:t>
      </w:r>
      <w:r w:rsidRPr="00EF02C0">
        <w:rPr>
          <w:rStyle w:val="StyleUnderline"/>
          <w:highlight w:val="yellow"/>
        </w:rPr>
        <w:t xml:space="preserve"> and </w:t>
      </w:r>
      <w:r w:rsidRPr="00EF02C0">
        <w:rPr>
          <w:rStyle w:val="Emphasis"/>
          <w:highlight w:val="yellow"/>
        </w:rPr>
        <w:t>forced displacement</w:t>
      </w:r>
      <w:r w:rsidRPr="00EF02C0">
        <w:rPr>
          <w:sz w:val="16"/>
        </w:rPr>
        <w:t>.2 Slow economic recovery from the 2008 global financial crisis (and food price spikes) and the increasing frequency and magnitude of climate-related extreme events have helped reverse years of progress fighting global hunger.3,4 These combined, interrelated factors have placed unprecedented stress on humanitarian organizations: humanitarian appeals have ballooned to record levels.5 Unsurprisingly, the places most impacted by food insecurity—especially Africa and South Asia—are also those suffering from the most pervasive forms of poverty and environmental vulnerability.</w:t>
      </w:r>
    </w:p>
    <w:p w14:paraId="4EF3D433" w14:textId="77777777" w:rsidR="00EF02C0" w:rsidRPr="00EF02C0" w:rsidRDefault="00EF02C0" w:rsidP="00EF02C0">
      <w:pPr>
        <w:rPr>
          <w:sz w:val="16"/>
        </w:rPr>
      </w:pPr>
      <w:r w:rsidRPr="00EF02C0">
        <w:rPr>
          <w:sz w:val="16"/>
        </w:rPr>
        <w:t>CLIMATE CHANGE AND AGRICULTURE</w:t>
      </w:r>
    </w:p>
    <w:p w14:paraId="7B20940C" w14:textId="77777777" w:rsidR="00EF02C0" w:rsidRPr="00EF02C0" w:rsidRDefault="00EF02C0" w:rsidP="00EF02C0">
      <w:pPr>
        <w:rPr>
          <w:sz w:val="16"/>
        </w:rPr>
      </w:pPr>
      <w:r w:rsidRPr="00EF02C0">
        <w:rPr>
          <w:sz w:val="16"/>
        </w:rPr>
        <w:t>Despite the millions of acres of industrial cropland, satellite-guided tractors, and shining supermarkets in places like the United States, a large percentage of food worldwide is still produced on relatively small parcels of land by smallholder, subsistence farmers who rely solely on rainfall to water their crops and animals. These practices mean that long-term changes in climate intimately impact food production—perhaps more than any other sector of the global economy. Since the mid-1800s and the Industrial Revolution, surface air temperatures over Earth’s land area have warmed by an average of 1.5°C.6 Much of that warming has occurred since 1975 as concentrations of carbon dioxide and other greenhouse gases (GHG) in the atmosphere steadily accumulate.7</w:t>
      </w:r>
    </w:p>
    <w:p w14:paraId="2BDC834D" w14:textId="77777777" w:rsidR="00EF02C0" w:rsidRPr="00EF02C0" w:rsidRDefault="00EF02C0" w:rsidP="00EF02C0">
      <w:pPr>
        <w:rPr>
          <w:sz w:val="16"/>
        </w:rPr>
      </w:pPr>
      <w:r w:rsidRPr="00EF02C0">
        <w:rPr>
          <w:sz w:val="16"/>
        </w:rPr>
        <w:t xml:space="preserve">In places like sub-Saharan Africa, unlike highly industrialized economies, agriculture represents a disproportionately large percentage of countries’ gross domestic product (GDP) and employs up to 80 percent of the rural population. Farming in such places often occurs on heavily degraded lands and lacks high-quality inputs like seed and fertilizer and access to agricultural markets. It is no surprise, then, that subsistence farmers represent over half of the world’s hungry people (of whom half, in turn, are women).8 According to the United Nation’s World Food </w:t>
      </w:r>
      <w:proofErr w:type="spellStart"/>
      <w:r w:rsidRPr="00EF02C0">
        <w:rPr>
          <w:sz w:val="16"/>
        </w:rPr>
        <w:t>Programme</w:t>
      </w:r>
      <w:proofErr w:type="spellEnd"/>
      <w:r w:rsidRPr="00EF02C0">
        <w:rPr>
          <w:sz w:val="16"/>
        </w:rPr>
        <w:t xml:space="preserve"> (WFP), at least 80 percent of the world’s hungry people live in places prone to natural disasters and environmental degradation, including many of the world’s poorest places.9</w:t>
      </w:r>
    </w:p>
    <w:p w14:paraId="45A5ED06" w14:textId="77777777" w:rsidR="00EF02C0" w:rsidRPr="00EF02C0" w:rsidRDefault="00EF02C0" w:rsidP="00EF02C0">
      <w:pPr>
        <w:rPr>
          <w:sz w:val="16"/>
        </w:rPr>
      </w:pPr>
      <w:r w:rsidRPr="00EF02C0">
        <w:rPr>
          <w:sz w:val="16"/>
        </w:rPr>
        <w:t>Climate change impacts on agriculture vary considerably by geography. Climate change has already been linked, for example, to changing patterns of agricultural pests and diseases, saltwater intrusion from sea level rise, and even the decline of nutritional quality in plants. In fact, recent research has shown that with highly elevated concentrations of atmospheric carbon dioxide (CO2), iron and zinc content in plants could fall by as much as 17 percent, accompanied by an increase in starches and sugar production in plants. This shift in nutritional quality could cause an additional 175 million people to experience zinc deficiency and 122 million to experience protein deficiency, according to researchers.10 Undernutrition already costs the global economy $3.5 trillion in lost opportunity and human capital.11</w:t>
      </w:r>
    </w:p>
    <w:p w14:paraId="0982E709" w14:textId="77777777" w:rsidR="00EF02C0" w:rsidRPr="00EF02C0" w:rsidRDefault="00EF02C0" w:rsidP="00EF02C0">
      <w:pPr>
        <w:rPr>
          <w:rStyle w:val="StyleUnderline"/>
        </w:rPr>
      </w:pPr>
      <w:r w:rsidRPr="00EF02C0">
        <w:rPr>
          <w:rStyle w:val="StyleUnderline"/>
          <w:highlight w:val="yellow"/>
        </w:rPr>
        <w:t>Climate change</w:t>
      </w:r>
      <w:r w:rsidRPr="00EF02C0">
        <w:rPr>
          <w:rStyle w:val="StyleUnderline"/>
        </w:rPr>
        <w:t xml:space="preserve"> most directly </w:t>
      </w:r>
      <w:r w:rsidRPr="00EF02C0">
        <w:rPr>
          <w:rStyle w:val="Emphasis"/>
          <w:highlight w:val="yellow"/>
        </w:rPr>
        <w:t>impacts food production</w:t>
      </w:r>
      <w:r w:rsidRPr="00EF02C0">
        <w:rPr>
          <w:rStyle w:val="StyleUnderline"/>
        </w:rPr>
        <w:t xml:space="preserve"> through crop yield changes, typically from temperature increases and rainfall variability. A general rule of thumb in the equatorial tropics is that every 1°C rise in mean temperature is associated with a 10 percent drop in crop yields</w:t>
      </w:r>
      <w:r w:rsidRPr="00EF02C0">
        <w:rPr>
          <w:sz w:val="16"/>
        </w:rPr>
        <w:t xml:space="preserve">. Temperature spikes during critical phases of a plant’s growth can lead to outright crop failure. Although impacts will vary considerably by crop and production system, some countries in sub-Saharan Africa and other low-latitude places will likely see yields from rain-fed maize, wheat, and rice fall considerably in the coming decades.12 While reports often reference a 1.5°C to 2°C “safe” level of warming that would avoid the most devastating impacts from climate change, </w:t>
      </w:r>
      <w:r w:rsidRPr="00EF02C0">
        <w:rPr>
          <w:rStyle w:val="StyleUnderline"/>
          <w:highlight w:val="yellow"/>
        </w:rPr>
        <w:t>agricultural systems</w:t>
      </w:r>
      <w:r w:rsidRPr="00EF02C0">
        <w:rPr>
          <w:rStyle w:val="StyleUnderline"/>
        </w:rPr>
        <w:t xml:space="preserve">—especially where crops are already grown dangerously close to their biophysical limits— </w:t>
      </w:r>
      <w:r w:rsidRPr="00EF02C0">
        <w:rPr>
          <w:rStyle w:val="StyleUnderline"/>
          <w:highlight w:val="yellow"/>
        </w:rPr>
        <w:t xml:space="preserve">are </w:t>
      </w:r>
      <w:r w:rsidRPr="00EF02C0">
        <w:rPr>
          <w:rStyle w:val="Emphasis"/>
          <w:highlight w:val="yellow"/>
        </w:rPr>
        <w:t>immediately vulnerable</w:t>
      </w:r>
      <w:r w:rsidRPr="00EF02C0">
        <w:rPr>
          <w:rStyle w:val="StyleUnderline"/>
        </w:rPr>
        <w:t xml:space="preserve"> to any additional warming.</w:t>
      </w:r>
    </w:p>
    <w:p w14:paraId="7DE5EE4D" w14:textId="77777777" w:rsidR="00EF02C0" w:rsidRPr="00EF02C0" w:rsidRDefault="00EF02C0" w:rsidP="00EF02C0">
      <w:pPr>
        <w:rPr>
          <w:sz w:val="16"/>
        </w:rPr>
      </w:pPr>
      <w:r w:rsidRPr="00EF02C0">
        <w:rPr>
          <w:sz w:val="16"/>
        </w:rPr>
        <w:t>Crop Yields Will Likely Plummet Due to Climate Change</w:t>
      </w:r>
    </w:p>
    <w:p w14:paraId="78F3FC5A" w14:textId="77777777" w:rsidR="00EF02C0" w:rsidRPr="00EF02C0" w:rsidRDefault="00EF02C0" w:rsidP="00EF02C0">
      <w:pPr>
        <w:rPr>
          <w:sz w:val="16"/>
        </w:rPr>
      </w:pPr>
      <w:r w:rsidRPr="00EF02C0">
        <w:rPr>
          <w:sz w:val="16"/>
        </w:rPr>
        <w:t>By some estimates, between 12 and 39 percent of the world’s land surface will develop novel climates by 2100 as a result of climate change.13 Today’s agriculture remains land and resource intensive. Agricultural production—both crop and pasture—occupies more than 40 percent of total land area and accounts for at least 70 percent of all freshwater withdrawals globally.14 Climate change, land degradation, and biodiversity are linked in a complex feedback loop—a vicious cycle.15 These impacts are already being felt and chronicled today. A recent report by the Intergovernmental Panel for Climate Control (IPCC) suggests that soil is eroding 10 to 100 times faster than it is being formed, a process accelerated by climate change impacts like drought and high-intensity rainfall.16 Meanwhile, unprecedented biodiversity loss— especially among pollinators, bacteria, and fungi in soils, and natural predators that control pests—is being fueled in part by climate impacts, according to the Food and Agriculture Organization (FAO) of the United Nations.17</w:t>
      </w:r>
    </w:p>
    <w:p w14:paraId="4324F69E" w14:textId="77777777" w:rsidR="00EF02C0" w:rsidRPr="00EF02C0" w:rsidRDefault="00EF02C0" w:rsidP="00EF02C0">
      <w:pPr>
        <w:rPr>
          <w:sz w:val="16"/>
        </w:rPr>
      </w:pPr>
      <w:r w:rsidRPr="00EF02C0">
        <w:rPr>
          <w:sz w:val="16"/>
        </w:rPr>
        <w:t>Ultimately, climate change will most severely impact those places least able to cope. Climate change will threaten years of development progress and thrust many vulnerable populations into poverty—adding as many as 122 million more people by 2030.18 Increasing evidence shows that climate change may also slow the decrease in inequality between countries, reducing GDP among the world’s poorest populations by up to 30 percent.19 As a consequence, climate change is fraught with questions of global justice and inequality, especially as industrialized countries generated an overwhelming majority of historical CO2 emissions.</w:t>
      </w:r>
    </w:p>
    <w:p w14:paraId="7C15D0DB" w14:textId="77777777" w:rsidR="00EF02C0" w:rsidRPr="00EF02C0" w:rsidRDefault="00EF02C0" w:rsidP="00EF02C0">
      <w:pPr>
        <w:rPr>
          <w:sz w:val="16"/>
        </w:rPr>
      </w:pPr>
      <w:r w:rsidRPr="00EF02C0">
        <w:rPr>
          <w:sz w:val="16"/>
        </w:rPr>
        <w:t>THE THREAT FROM DROUGHT</w:t>
      </w:r>
    </w:p>
    <w:p w14:paraId="6BFA4A02" w14:textId="77777777" w:rsidR="00EF02C0" w:rsidRPr="00EF02C0" w:rsidRDefault="00EF02C0" w:rsidP="00EF02C0">
      <w:pPr>
        <w:rPr>
          <w:sz w:val="16"/>
        </w:rPr>
      </w:pPr>
      <w:r w:rsidRPr="00EF02C0">
        <w:rPr>
          <w:sz w:val="16"/>
        </w:rPr>
        <w:t>Of all the impacts from climate change on agriculture and food security, drought may be the most harmful for smallholder farmers and other vulnerable populations. Given improved early warning and humanitarian responses, large-scale deaths from famine are increasingly a thing of the past, but drought in the Horn of Africa, Southern Africa, and Central America has been long associated with famine. In these places where rain-fed agriculture is prevalent, over 80 percent of a drought’s economic impact is felt in the agricultural sector.20,</w:t>
      </w:r>
      <w:proofErr w:type="gramStart"/>
      <w:r w:rsidRPr="00EF02C0">
        <w:rPr>
          <w:sz w:val="16"/>
        </w:rPr>
        <w:t>21</w:t>
      </w:r>
      <w:proofErr w:type="gramEnd"/>
    </w:p>
    <w:p w14:paraId="7BF610A8" w14:textId="77777777" w:rsidR="00EF02C0" w:rsidRPr="00EF02C0" w:rsidRDefault="00EF02C0" w:rsidP="00EF02C0">
      <w:pPr>
        <w:rPr>
          <w:sz w:val="16"/>
        </w:rPr>
      </w:pPr>
      <w:r w:rsidRPr="00EF02C0">
        <w:rPr>
          <w:sz w:val="16"/>
        </w:rPr>
        <w:t>Multi-year drought is especially devastating for subsistence farming families. Each year without a good harvest pushes the hunger season further ahead and diminishes seed stock for next year’s planting.22 Long-term drought also destroys precious topsoil, allowing it to blow away in high winds or wash away during heavy rains. From a food security perspective, drought in some parts of the world is increasingly synonymous with El Niño. A climate phenomenon resulting from irregular Pacific Ocean temperatures near the equator off the coast of South America, El Niño is triggered by a change in trade winds that would typically push colder waters westward. Research indicates that a general warming trend on the earth could increase the frequency of so-called “Super El Niño” events.23 Consistent with this trend, the 2015/16 El Niño event was among the strongest on record, bringing record drought to Central America’s Dry Corridor.</w:t>
      </w:r>
    </w:p>
    <w:p w14:paraId="29E9E675" w14:textId="77777777" w:rsidR="00EF02C0" w:rsidRPr="00EF02C0" w:rsidRDefault="00EF02C0" w:rsidP="00EF02C0">
      <w:pPr>
        <w:rPr>
          <w:sz w:val="16"/>
        </w:rPr>
      </w:pPr>
      <w:r w:rsidRPr="00EF02C0">
        <w:rPr>
          <w:sz w:val="16"/>
        </w:rPr>
        <w:t>Droughts and other climate-related extreme events are becoming more frequent because of the impacts of climate change, some evidence shows. In fact, they have more than doubled in frequency over the last 25 years, as researchers noted in the 2018 edition of The State of Food Security and Nutrition in the World. In the early 1990s, approximately 100 of these events were recorded each year; today, that number is 213.24 Moreover, in a relatively new area of investigation, researchers have linked the impacts of climate change to so-called “multiple breadbasket failure,” or the potential for widespread weather-related losses to major food-producing regions simultaneously.</w:t>
      </w:r>
    </w:p>
    <w:p w14:paraId="0D3ADFDD" w14:textId="77777777" w:rsidR="00EF02C0" w:rsidRPr="00EF02C0" w:rsidRDefault="00EF02C0" w:rsidP="00EF02C0">
      <w:pPr>
        <w:rPr>
          <w:sz w:val="16"/>
        </w:rPr>
      </w:pPr>
      <w:r w:rsidRPr="00EF02C0">
        <w:rPr>
          <w:rStyle w:val="StyleUnderline"/>
          <w:highlight w:val="yellow"/>
        </w:rPr>
        <w:t>Addressing food system impacts</w:t>
      </w:r>
      <w:r w:rsidRPr="00EF02C0">
        <w:rPr>
          <w:rStyle w:val="StyleUnderline"/>
        </w:rPr>
        <w:t xml:space="preserve"> from climate change is not merely an environmental challenge, it </w:t>
      </w:r>
      <w:r w:rsidRPr="00EF02C0">
        <w:rPr>
          <w:rStyle w:val="StyleUnderline"/>
          <w:highlight w:val="yellow"/>
        </w:rPr>
        <w:t>is a</w:t>
      </w:r>
      <w:r w:rsidRPr="00EF02C0">
        <w:rPr>
          <w:rStyle w:val="StyleUnderline"/>
        </w:rPr>
        <w:t xml:space="preserve"> human </w:t>
      </w:r>
      <w:r w:rsidRPr="00EF02C0">
        <w:rPr>
          <w:rStyle w:val="Emphasis"/>
          <w:highlight w:val="yellow"/>
        </w:rPr>
        <w:t>development imperative</w:t>
      </w:r>
      <w:r w:rsidRPr="00EF02C0">
        <w:rPr>
          <w:sz w:val="16"/>
        </w:rPr>
        <w:t>.</w:t>
      </w:r>
    </w:p>
    <w:p w14:paraId="26AACE18" w14:textId="77777777" w:rsidR="00EF02C0" w:rsidRPr="00EF02C0" w:rsidRDefault="00EF02C0" w:rsidP="00EF02C0">
      <w:pPr>
        <w:rPr>
          <w:sz w:val="16"/>
        </w:rPr>
      </w:pPr>
      <w:r w:rsidRPr="00EF02C0">
        <w:rPr>
          <w:sz w:val="16"/>
        </w:rPr>
        <w:t>In summary, addressing food system impacts from climate change is not merely an environmental challenge, it is a human development imperative. By some estimates, global food production must increase by as much as 70 percent by 2050 to meet the needs of a growing population.25 This is both a challenge and an opportunity: in developing countries, GDP growth in the agricultural sector is more than twice as effective at reducing poverty than growth in competing sectors, but climate change will make it more difficult to meet production needs and to secure poverty reduction targets through agriculture.26</w:t>
      </w:r>
    </w:p>
    <w:p w14:paraId="01B13A07" w14:textId="77777777" w:rsidR="00EF02C0" w:rsidRPr="00EF02C0" w:rsidRDefault="00EF02C0" w:rsidP="00EF02C0">
      <w:pPr>
        <w:rPr>
          <w:sz w:val="16"/>
        </w:rPr>
      </w:pPr>
      <w:r w:rsidRPr="00EF02C0">
        <w:rPr>
          <w:sz w:val="16"/>
        </w:rPr>
        <w:t>AGRICULTURAL GREENHOUSE GAS EMISSIONS</w:t>
      </w:r>
    </w:p>
    <w:p w14:paraId="070BC0B7" w14:textId="77777777" w:rsidR="00EF02C0" w:rsidRPr="00EF02C0" w:rsidRDefault="00EF02C0" w:rsidP="00EF02C0">
      <w:pPr>
        <w:rPr>
          <w:sz w:val="16"/>
        </w:rPr>
      </w:pPr>
      <w:r w:rsidRPr="00EF02C0">
        <w:rPr>
          <w:sz w:val="16"/>
        </w:rPr>
        <w:t>Although the agricultural sector will suffer from the impacts of climate change—especially in developing countries and for subsistence farmers—agriculture is also increasingly being recognized for its underlying contributions to GHG emissions. In fact, by some estimates, agriculture and food systems account for one-quarter of global GHG emissions. Not all greenhouse gases are created equal. Some, like methane (CH4), remain in the atmosphere for a shorter period but have a much stronger greenhouse gas effect: CH4 has almost 30 times the effect of CO2. Agriculture is the single largest contributor to non-CO2 GHGs and accounts for half of all such global emissions.</w:t>
      </w:r>
    </w:p>
    <w:p w14:paraId="68ECD95D" w14:textId="77777777" w:rsidR="00EF02C0" w:rsidRPr="00EF02C0" w:rsidRDefault="00EF02C0" w:rsidP="00EF02C0">
      <w:pPr>
        <w:rPr>
          <w:sz w:val="16"/>
        </w:rPr>
      </w:pPr>
      <w:r w:rsidRPr="00EF02C0">
        <w:rPr>
          <w:sz w:val="16"/>
        </w:rPr>
        <w:t xml:space="preserve">Livestock production alone is estimated to emit almost 15 percent of all global GHGs, mainly in methane from livestock’s digestive systems, but also from production of animal feed and forage, transportation, and processing.27 Livestock belong to a unique class of mammals called ruminants that, unlike </w:t>
      </w:r>
      <w:proofErr w:type="gramStart"/>
      <w:r w:rsidRPr="00EF02C0">
        <w:rPr>
          <w:sz w:val="16"/>
        </w:rPr>
        <w:t>ourselves</w:t>
      </w:r>
      <w:proofErr w:type="gramEnd"/>
      <w:r w:rsidRPr="00EF02C0">
        <w:rPr>
          <w:sz w:val="16"/>
        </w:rPr>
        <w:t>, can acquire nutrients from grasses by fermenting them in a specialized stomach before digestion. A by-product of ruminant digestion is methane. With 3 to 4 billion head of ruminant livestock in the world, this enteric fermentation contributes greatly to agriculture’s GHG footprint, one that is likely to increase given meat consumption trends across emerging economies.</w:t>
      </w:r>
    </w:p>
    <w:p w14:paraId="615BAE0C" w14:textId="77777777" w:rsidR="00EF02C0" w:rsidRPr="00EF02C0" w:rsidRDefault="00EF02C0" w:rsidP="00EF02C0">
      <w:pPr>
        <w:rPr>
          <w:sz w:val="16"/>
        </w:rPr>
      </w:pPr>
      <w:r w:rsidRPr="00EF02C0">
        <w:rPr>
          <w:sz w:val="16"/>
        </w:rPr>
        <w:t>The second largest category of agricultural GHG emissions come from our soils. Soil represents a significant stockpile of carbon (and non-CO2 GHGs), holding more than three times the amount currently in the atmosphere.28 Complex interactions of microorganisms, constantly at work in agricultural soils, are disturbed by tillage, deep ploughing, and the overuse of synthetic fertilizers. A by-product of such disruptions is GHG emissions. It is estimated that 75 billion tons of topsoil on arable lands are lost each year, at a cost of $400 billion to the global economy.29 Not only does soil organic matter help to improve moisture retention, reduce fertilizer runoff, and limit erosion, it may also be agriculture’s greatest opportunity for carbon capture.</w:t>
      </w:r>
    </w:p>
    <w:p w14:paraId="1530FB26" w14:textId="77777777" w:rsidR="00EF02C0" w:rsidRPr="00EF02C0" w:rsidRDefault="00EF02C0" w:rsidP="00EF02C0">
      <w:pPr>
        <w:rPr>
          <w:sz w:val="16"/>
        </w:rPr>
      </w:pPr>
      <w:r w:rsidRPr="00EF02C0">
        <w:rPr>
          <w:sz w:val="16"/>
        </w:rPr>
        <w:t xml:space="preserve">Not </w:t>
      </w:r>
      <w:proofErr w:type="gramStart"/>
      <w:r w:rsidRPr="00EF02C0">
        <w:rPr>
          <w:sz w:val="16"/>
        </w:rPr>
        <w:t>all of</w:t>
      </w:r>
      <w:proofErr w:type="gramEnd"/>
      <w:r w:rsidRPr="00EF02C0">
        <w:rPr>
          <w:sz w:val="16"/>
        </w:rPr>
        <w:t xml:space="preserve"> the food system’s contribution to climate change comes from on-farm production. Increasingly, GHG emissions from food loss and waste are capturing headlines. Globally, $1 trillion in food is lost or wasted each year. In industrialized nations like the United States, this often occurs on the demand side: unpurchased or uneaten food ends up in landfills and produces methane as it degrades.30 In developing countries, up to 40 percent of harvests are lost before making it to market because of inadequate storage or transport infrastructure.31 All told, if it were a country, food loss and waste would be the third largest emitter in the world behind China and the United States. The agricultural sector—which combines deforestation from agricultural expansion (agriculture is the leading global driver of deforestation) with emissions from the processing, transportation, and marketing of food products—contributes in multiple ways to the underlying problem of climate change.</w:t>
      </w:r>
    </w:p>
    <w:p w14:paraId="131F8CCA" w14:textId="77777777" w:rsidR="00EF02C0" w:rsidRPr="00EF02C0" w:rsidRDefault="00EF02C0" w:rsidP="00EF02C0">
      <w:pPr>
        <w:rPr>
          <w:rStyle w:val="Emphasis"/>
        </w:rPr>
      </w:pPr>
      <w:r w:rsidRPr="00EF02C0">
        <w:rPr>
          <w:rStyle w:val="Emphasis"/>
        </w:rPr>
        <w:t>CLIMATE CHANGE, FOOD INSECURITY, MIGRATION, AND INSTABILITY</w:t>
      </w:r>
    </w:p>
    <w:p w14:paraId="3C68ECC3" w14:textId="77777777" w:rsidR="00EF02C0" w:rsidRPr="00EF02C0" w:rsidRDefault="00EF02C0" w:rsidP="00EF02C0">
      <w:pPr>
        <w:rPr>
          <w:rStyle w:val="StyleUnderline"/>
        </w:rPr>
      </w:pPr>
      <w:r w:rsidRPr="00EF02C0">
        <w:rPr>
          <w:rStyle w:val="StyleUnderline"/>
        </w:rPr>
        <w:t>The 2014 Quadrennial Defense Review (today’s National Defense Strategy) marked a turning point in how the United States thinks about the issue of climate change</w:t>
      </w:r>
      <w:r w:rsidRPr="00EF02C0">
        <w:rPr>
          <w:sz w:val="16"/>
        </w:rPr>
        <w:t xml:space="preserve">. </w:t>
      </w:r>
      <w:r w:rsidRPr="00EF02C0">
        <w:rPr>
          <w:rStyle w:val="StyleUnderline"/>
        </w:rPr>
        <w:t xml:space="preserve">For the first time, </w:t>
      </w:r>
      <w:r w:rsidRPr="00EF02C0">
        <w:rPr>
          <w:rStyle w:val="Emphasis"/>
          <w:highlight w:val="yellow"/>
        </w:rPr>
        <w:t>the D</w:t>
      </w:r>
      <w:r w:rsidRPr="00EF02C0">
        <w:rPr>
          <w:rStyle w:val="StyleUnderline"/>
        </w:rPr>
        <w:t xml:space="preserve">epartment </w:t>
      </w:r>
      <w:r w:rsidRPr="00EF02C0">
        <w:rPr>
          <w:rStyle w:val="Emphasis"/>
          <w:highlight w:val="yellow"/>
        </w:rPr>
        <w:t>o</w:t>
      </w:r>
      <w:r w:rsidRPr="00EF02C0">
        <w:rPr>
          <w:rStyle w:val="StyleUnderline"/>
        </w:rPr>
        <w:t xml:space="preserve">f </w:t>
      </w:r>
      <w:r w:rsidRPr="00EF02C0">
        <w:rPr>
          <w:rStyle w:val="Emphasis"/>
          <w:highlight w:val="yellow"/>
        </w:rPr>
        <w:t>D</w:t>
      </w:r>
      <w:r w:rsidRPr="00EF02C0">
        <w:rPr>
          <w:rStyle w:val="StyleUnderline"/>
        </w:rPr>
        <w:t xml:space="preserve">efense </w:t>
      </w:r>
      <w:r w:rsidRPr="00EF02C0">
        <w:rPr>
          <w:rStyle w:val="StyleUnderline"/>
          <w:highlight w:val="yellow"/>
        </w:rPr>
        <w:t xml:space="preserve">cited climate change as a </w:t>
      </w:r>
      <w:r w:rsidRPr="00EF02C0">
        <w:rPr>
          <w:rStyle w:val="Emphasis"/>
          <w:highlight w:val="yellow"/>
        </w:rPr>
        <w:t>“threat multiplier”</w:t>
      </w:r>
      <w:r w:rsidRPr="00EF02C0">
        <w:rPr>
          <w:rStyle w:val="StyleUnderline"/>
        </w:rPr>
        <w:t xml:space="preserve"> and noted that “the impacts of climate change may increase the frequency, scale, and complexity of future missions.”</w:t>
      </w:r>
      <w:r w:rsidRPr="00EF02C0">
        <w:rPr>
          <w:sz w:val="16"/>
        </w:rPr>
        <w:t>32,33 This position results, in part, from</w:t>
      </w:r>
      <w:r w:rsidRPr="00EF02C0">
        <w:rPr>
          <w:rStyle w:val="StyleUnderline"/>
        </w:rPr>
        <w:t xml:space="preserve"> the steady advancement in </w:t>
      </w:r>
      <w:r w:rsidRPr="00EF02C0">
        <w:rPr>
          <w:rStyle w:val="Emphasis"/>
          <w:highlight w:val="yellow"/>
        </w:rPr>
        <w:t>academic research</w:t>
      </w:r>
      <w:r w:rsidRPr="00EF02C0">
        <w:rPr>
          <w:rStyle w:val="StyleUnderline"/>
        </w:rPr>
        <w:t xml:space="preserve"> that </w:t>
      </w:r>
      <w:r w:rsidRPr="00EF02C0">
        <w:rPr>
          <w:rStyle w:val="StyleUnderline"/>
          <w:highlight w:val="yellow"/>
        </w:rPr>
        <w:t>links climate</w:t>
      </w:r>
      <w:r w:rsidRPr="00EF02C0">
        <w:rPr>
          <w:rStyle w:val="StyleUnderline"/>
        </w:rPr>
        <w:t xml:space="preserve"> change </w:t>
      </w:r>
      <w:r w:rsidRPr="00EF02C0">
        <w:rPr>
          <w:rStyle w:val="StyleUnderline"/>
          <w:highlight w:val="yellow"/>
        </w:rPr>
        <w:t xml:space="preserve">to </w:t>
      </w:r>
      <w:r w:rsidRPr="00EF02C0">
        <w:rPr>
          <w:rStyle w:val="Emphasis"/>
          <w:highlight w:val="yellow"/>
        </w:rPr>
        <w:t>global instability</w:t>
      </w:r>
      <w:r w:rsidRPr="00EF02C0">
        <w:rPr>
          <w:rStyle w:val="StyleUnderline"/>
          <w:highlight w:val="yellow"/>
        </w:rPr>
        <w:t>. As the evidence base grows, it becomes increasingly clear: the link between climate change and global instability</w:t>
      </w:r>
      <w:r w:rsidRPr="00EF02C0">
        <w:rPr>
          <w:rStyle w:val="StyleUnderline"/>
        </w:rPr>
        <w:t xml:space="preserve"> often </w:t>
      </w:r>
      <w:r w:rsidRPr="00EB737F">
        <w:rPr>
          <w:rStyle w:val="Emphasis"/>
          <w:highlight w:val="yellow"/>
        </w:rPr>
        <w:t>runs through</w:t>
      </w:r>
      <w:r w:rsidRPr="00EB737F">
        <w:rPr>
          <w:rStyle w:val="Emphasis"/>
        </w:rPr>
        <w:t xml:space="preserve"> our </w:t>
      </w:r>
      <w:r w:rsidRPr="00EB737F">
        <w:rPr>
          <w:rStyle w:val="Emphasis"/>
          <w:highlight w:val="yellow"/>
        </w:rPr>
        <w:t>food</w:t>
      </w:r>
      <w:r w:rsidRPr="00EB737F">
        <w:rPr>
          <w:rStyle w:val="Emphasis"/>
        </w:rPr>
        <w:t xml:space="preserve"> systems</w:t>
      </w:r>
      <w:r w:rsidRPr="00EF02C0">
        <w:rPr>
          <w:rStyle w:val="StyleUnderline"/>
        </w:rPr>
        <w:t>.</w:t>
      </w:r>
    </w:p>
    <w:p w14:paraId="204FC457" w14:textId="77777777" w:rsidR="00EF02C0" w:rsidRPr="00EF02C0" w:rsidRDefault="00EF02C0" w:rsidP="00EF02C0">
      <w:pPr>
        <w:rPr>
          <w:sz w:val="16"/>
        </w:rPr>
      </w:pPr>
      <w:r w:rsidRPr="00EF02C0">
        <w:rPr>
          <w:sz w:val="16"/>
        </w:rPr>
        <w:t>The link between climate change and global instability often runs through our food systems.</w:t>
      </w:r>
    </w:p>
    <w:p w14:paraId="2F2C0CBB" w14:textId="77777777" w:rsidR="00EF02C0" w:rsidRPr="00EF02C0" w:rsidRDefault="00EF02C0" w:rsidP="00EF02C0">
      <w:pPr>
        <w:rPr>
          <w:rStyle w:val="StyleUnderline"/>
        </w:rPr>
      </w:pPr>
      <w:r w:rsidRPr="00EF02C0">
        <w:rPr>
          <w:rStyle w:val="StyleUnderline"/>
        </w:rPr>
        <w:t xml:space="preserve">That </w:t>
      </w:r>
      <w:r w:rsidRPr="00EF02C0">
        <w:rPr>
          <w:rStyle w:val="Emphasis"/>
          <w:highlight w:val="yellow"/>
        </w:rPr>
        <w:t>conflict is on the rise around the world</w:t>
      </w:r>
      <w:r w:rsidRPr="00EF02C0">
        <w:rPr>
          <w:rStyle w:val="StyleUnderline"/>
        </w:rPr>
        <w:t xml:space="preserve"> is unmistakable. Today, more countries experience violent conflict than at any time in nearly three decades</w:t>
      </w:r>
      <w:r w:rsidRPr="00EF02C0">
        <w:rPr>
          <w:sz w:val="16"/>
        </w:rPr>
        <w:t xml:space="preserve">.34 </w:t>
      </w:r>
      <w:r w:rsidRPr="00EF02C0">
        <w:rPr>
          <w:rStyle w:val="StyleUnderline"/>
        </w:rPr>
        <w:t>If current trends persist, more than half of the world’s poor will be living in countries affected by high levels of violence in next decade.35 This trend has led to the displacement of over 70 million people from their homes, with many crossing borders to seek refuge—numbers not seen since World War II, if ever before.36Displacement can produce hunger and, in a vicious feedback loop, hunger can produce displacement. Over 60 percent of the hungry people on the planet live in conflict-affected countries and three-quarters of stunted children live in these same places.37</w:t>
      </w:r>
    </w:p>
    <w:p w14:paraId="3331F85F" w14:textId="77777777" w:rsidR="00B44ED3" w:rsidRDefault="00B44ED3" w:rsidP="00B44ED3"/>
    <w:p w14:paraId="14E2A2E4" w14:textId="27422ED5" w:rsidR="00B44ED3" w:rsidRDefault="00B44ED3" w:rsidP="00B44ED3">
      <w:pPr>
        <w:pStyle w:val="Heading3"/>
      </w:pPr>
      <w:r>
        <w:t>1NC Single Payer Link</w:t>
      </w:r>
    </w:p>
    <w:p w14:paraId="272F4BAC" w14:textId="5B93A9F1" w:rsidR="00895903" w:rsidRDefault="00895903" w:rsidP="00895903">
      <w:pPr>
        <w:pStyle w:val="Heading4"/>
      </w:pPr>
      <w:r>
        <w:t xml:space="preserve">The plan </w:t>
      </w:r>
      <w:r w:rsidRPr="00895903">
        <w:rPr>
          <w:u w:val="single"/>
        </w:rPr>
        <w:t>fractures</w:t>
      </w:r>
      <w:r>
        <w:t xml:space="preserve"> </w:t>
      </w:r>
      <w:proofErr w:type="spellStart"/>
      <w:r>
        <w:t>dems</w:t>
      </w:r>
      <w:proofErr w:type="spellEnd"/>
      <w:r>
        <w:t xml:space="preserve"> and opens Biden to </w:t>
      </w:r>
      <w:r w:rsidRPr="00895903">
        <w:rPr>
          <w:u w:val="single"/>
        </w:rPr>
        <w:t>politically dangerous</w:t>
      </w:r>
      <w:r>
        <w:t xml:space="preserve"> republican </w:t>
      </w:r>
      <w:proofErr w:type="gramStart"/>
      <w:r>
        <w:t>attacks</w:t>
      </w:r>
      <w:proofErr w:type="gramEnd"/>
      <w:r>
        <w:t xml:space="preserve"> </w:t>
      </w:r>
    </w:p>
    <w:p w14:paraId="5C76C625" w14:textId="77777777" w:rsidR="00895903" w:rsidRPr="00FE1405" w:rsidRDefault="00895903" w:rsidP="00895903">
      <w:r>
        <w:t xml:space="preserve">Mary Ellen </w:t>
      </w:r>
      <w:r w:rsidRPr="00FE1405">
        <w:rPr>
          <w:rStyle w:val="Style13ptBold"/>
        </w:rPr>
        <w:t>McIntire 18</w:t>
      </w:r>
      <w:r>
        <w:t>, Staff writer at Roll Call, 11/20/18, “</w:t>
      </w:r>
      <w:r w:rsidRPr="00FE1405">
        <w:t>On ‘Medicare-for-All,’ Democrats Tread Lightly</w:t>
      </w:r>
      <w:r>
        <w:t xml:space="preserve">,” </w:t>
      </w:r>
      <w:r w:rsidRPr="00FE1405">
        <w:t>https://rollcall.com/2018/11/20/on-medicare-for-all-democrats-tread-lightly/</w:t>
      </w:r>
    </w:p>
    <w:p w14:paraId="539C7047" w14:textId="77777777" w:rsidR="00895903" w:rsidRPr="00B44ED3" w:rsidRDefault="00895903" w:rsidP="00895903">
      <w:pPr>
        <w:rPr>
          <w:rStyle w:val="StyleUnderline"/>
        </w:rPr>
      </w:pPr>
      <w:r w:rsidRPr="00B44ED3">
        <w:rPr>
          <w:rStyle w:val="StyleUnderline"/>
        </w:rPr>
        <w:t xml:space="preserve">Progressives in the House are calling for a vote on a </w:t>
      </w:r>
      <w:r w:rsidRPr="00B44ED3">
        <w:rPr>
          <w:rStyle w:val="Emphasis"/>
          <w:highlight w:val="yellow"/>
        </w:rPr>
        <w:t>single-payer</w:t>
      </w:r>
      <w:r w:rsidRPr="00B44ED3">
        <w:rPr>
          <w:rStyle w:val="StyleUnderline"/>
        </w:rPr>
        <w:t xml:space="preserve"> “Medicare-for-all” bill in the next Congress, but the expected chairmen who will set the agenda for next year say they have other health priorities.</w:t>
      </w:r>
    </w:p>
    <w:p w14:paraId="338C30C8" w14:textId="77777777" w:rsidR="00895903" w:rsidRPr="00B44ED3" w:rsidRDefault="00895903" w:rsidP="00895903">
      <w:pPr>
        <w:rPr>
          <w:rStyle w:val="StyleUnderline"/>
        </w:rPr>
      </w:pPr>
      <w:r w:rsidRPr="00B44ED3">
        <w:rPr>
          <w:sz w:val="16"/>
        </w:rPr>
        <w:t xml:space="preserve">Still, the progressives’ </w:t>
      </w:r>
      <w:r w:rsidRPr="00B44ED3">
        <w:rPr>
          <w:rStyle w:val="StyleUnderline"/>
        </w:rPr>
        <w:t>push could earn more attention over the next two years as Democratic candidates begin vying to take on President Donald Trump in 2020. A handful of potential presidential candidates expected to declare interest have already co-sponsored “Medicare-for-all” legislation, an issue that was also a flashpoint in Democratic primaries over the past year.</w:t>
      </w:r>
    </w:p>
    <w:p w14:paraId="24382C18" w14:textId="77777777" w:rsidR="00895903" w:rsidRPr="00B44ED3" w:rsidRDefault="00895903" w:rsidP="00895903">
      <w:pPr>
        <w:rPr>
          <w:rStyle w:val="StyleUnderline"/>
        </w:rPr>
      </w:pPr>
      <w:r w:rsidRPr="00B44ED3">
        <w:rPr>
          <w:sz w:val="16"/>
        </w:rPr>
        <w:t xml:space="preserve">Most Democrats say the proposal, which polls show enjoys significant public support, hasn’t been fully fleshed out and </w:t>
      </w:r>
      <w:r w:rsidRPr="00B44ED3">
        <w:rPr>
          <w:rStyle w:val="StyleUnderline"/>
          <w:highlight w:val="yellow"/>
        </w:rPr>
        <w:t>isn’t ready for floor consideration</w:t>
      </w:r>
      <w:r w:rsidRPr="00B44ED3">
        <w:rPr>
          <w:sz w:val="16"/>
        </w:rPr>
        <w:t xml:space="preserve">. The </w:t>
      </w:r>
      <w:r w:rsidRPr="00B44ED3">
        <w:rPr>
          <w:rStyle w:val="StyleUnderline"/>
          <w:highlight w:val="yellow"/>
        </w:rPr>
        <w:t>drawbacks, like</w:t>
      </w:r>
      <w:r w:rsidRPr="00B44ED3">
        <w:rPr>
          <w:rStyle w:val="StyleUnderline"/>
        </w:rPr>
        <w:t xml:space="preserve"> a major </w:t>
      </w:r>
      <w:r w:rsidRPr="00B44ED3">
        <w:rPr>
          <w:rStyle w:val="Emphasis"/>
          <w:highlight w:val="yellow"/>
        </w:rPr>
        <w:t>tax increase</w:t>
      </w:r>
      <w:r w:rsidRPr="00B44ED3">
        <w:rPr>
          <w:rStyle w:val="StyleUnderline"/>
        </w:rPr>
        <w:t xml:space="preserve">, the type of changes that would be needed to the Medicare program and the reality that millions of Americans would lose their current coverage plan, </w:t>
      </w:r>
      <w:r w:rsidRPr="00B44ED3">
        <w:rPr>
          <w:rStyle w:val="StyleUnderline"/>
          <w:highlight w:val="yellow"/>
        </w:rPr>
        <w:t>could be</w:t>
      </w:r>
      <w:r w:rsidRPr="00B44ED3">
        <w:rPr>
          <w:rStyle w:val="StyleUnderline"/>
        </w:rPr>
        <w:t xml:space="preserve">come </w:t>
      </w:r>
      <w:r w:rsidRPr="00B44ED3">
        <w:rPr>
          <w:rStyle w:val="Emphasis"/>
          <w:highlight w:val="yellow"/>
        </w:rPr>
        <w:t>politically dangerous</w:t>
      </w:r>
      <w:r w:rsidRPr="00B44ED3">
        <w:rPr>
          <w:rStyle w:val="StyleUnderline"/>
        </w:rPr>
        <w:t>, they say.</w:t>
      </w:r>
    </w:p>
    <w:p w14:paraId="1A005A7B" w14:textId="77777777" w:rsidR="00895903" w:rsidRPr="00B44ED3" w:rsidRDefault="00895903" w:rsidP="00895903">
      <w:pPr>
        <w:rPr>
          <w:sz w:val="16"/>
        </w:rPr>
      </w:pPr>
      <w:r w:rsidRPr="00B44ED3">
        <w:rPr>
          <w:sz w:val="16"/>
        </w:rPr>
        <w:t>Democratic Rep. Frank Pallone Jr. of New Jersey, who is set to be chairman of the Energy and Commerce Committee, said last week he supports the concept, but doesn’t expect the votes to be there. Instead, Pallone said he wants to focus on shoring up the 2010 health care law and addressing prescription drug prices, including by allowing Medicare to negotiate drug prices.</w:t>
      </w:r>
    </w:p>
    <w:p w14:paraId="1A9BD848" w14:textId="77777777" w:rsidR="00895903" w:rsidRPr="00B44ED3" w:rsidRDefault="00895903" w:rsidP="00895903">
      <w:pPr>
        <w:rPr>
          <w:sz w:val="16"/>
        </w:rPr>
      </w:pPr>
      <w:r w:rsidRPr="00B44ED3">
        <w:rPr>
          <w:sz w:val="16"/>
        </w:rPr>
        <w:t>“Our priority has to be stabilizing the Affordable Care Act, preventing the sabotage that the Trump administration has initiated,” he told reporters.</w:t>
      </w:r>
    </w:p>
    <w:p w14:paraId="67C51374" w14:textId="77777777" w:rsidR="00895903" w:rsidRPr="00B44ED3" w:rsidRDefault="00895903" w:rsidP="00895903">
      <w:pPr>
        <w:rPr>
          <w:sz w:val="16"/>
        </w:rPr>
      </w:pPr>
      <w:r w:rsidRPr="00B44ED3">
        <w:rPr>
          <w:sz w:val="16"/>
        </w:rPr>
        <w:t>Democratic Rep. Pramila Jayapal, who founded the Medicare-for-All Caucus earlier this year and is chief among those calling for a vote on a single-payer measure, acknowledged those priorities are important and should be addressed, but said it was also the time to turn to a broader overhaul of the health system.</w:t>
      </w:r>
    </w:p>
    <w:p w14:paraId="0E88260E" w14:textId="77777777" w:rsidR="00895903" w:rsidRPr="00B44ED3" w:rsidRDefault="00895903" w:rsidP="00895903">
      <w:pPr>
        <w:rPr>
          <w:sz w:val="16"/>
        </w:rPr>
      </w:pPr>
      <w:r w:rsidRPr="00B44ED3">
        <w:rPr>
          <w:sz w:val="16"/>
        </w:rPr>
        <w:t>“We should continue to try to shore up health care as we have it, but we really have to be pushing to a complete transformation of our health care system and not just trying to do little fixes here or there because we’re still leaving out too many Americans who are literally cutting their pharmaceuticals into half because they can’t afford it, or getting off of health care because it’s not a choice to pay another $300 a month,” she said.</w:t>
      </w:r>
    </w:p>
    <w:p w14:paraId="1828A38E" w14:textId="77777777" w:rsidR="00895903" w:rsidRPr="00B44ED3" w:rsidRDefault="00895903" w:rsidP="00895903">
      <w:pPr>
        <w:rPr>
          <w:rStyle w:val="StyleUnderline"/>
        </w:rPr>
      </w:pPr>
      <w:r w:rsidRPr="00B44ED3">
        <w:rPr>
          <w:rStyle w:val="StyleUnderline"/>
        </w:rPr>
        <w:t xml:space="preserve">A bill has little chance of winning support from Senate Republicans and Trump, so some Democratic advisers are wary of </w:t>
      </w:r>
      <w:r w:rsidRPr="00B44ED3">
        <w:rPr>
          <w:rStyle w:val="StyleUnderline"/>
          <w:highlight w:val="yellow"/>
        </w:rPr>
        <w:t>highlighting an issue</w:t>
      </w:r>
      <w:r w:rsidRPr="00B44ED3">
        <w:rPr>
          <w:rStyle w:val="StyleUnderline"/>
        </w:rPr>
        <w:t xml:space="preserve"> that </w:t>
      </w:r>
      <w:r w:rsidRPr="00B44ED3">
        <w:rPr>
          <w:rStyle w:val="Emphasis"/>
          <w:highlight w:val="yellow"/>
        </w:rPr>
        <w:t>divides the party</w:t>
      </w:r>
      <w:r w:rsidRPr="00B44ED3">
        <w:rPr>
          <w:rStyle w:val="StyleUnderline"/>
          <w:highlight w:val="yellow"/>
        </w:rPr>
        <w:t xml:space="preserve"> and could </w:t>
      </w:r>
      <w:proofErr w:type="gramStart"/>
      <w:r w:rsidRPr="00B44ED3">
        <w:rPr>
          <w:rStyle w:val="StyleUnderline"/>
          <w:highlight w:val="yellow"/>
        </w:rPr>
        <w:t>open</w:t>
      </w:r>
      <w:r w:rsidRPr="00B44ED3">
        <w:rPr>
          <w:rStyle w:val="StyleUnderline"/>
        </w:rPr>
        <w:t xml:space="preserve"> up</w:t>
      </w:r>
      <w:proofErr w:type="gramEnd"/>
      <w:r w:rsidRPr="00B44ED3">
        <w:rPr>
          <w:rStyle w:val="StyleUnderline"/>
        </w:rPr>
        <w:t xml:space="preserve"> </w:t>
      </w:r>
      <w:r w:rsidRPr="00B44ED3">
        <w:rPr>
          <w:rStyle w:val="StyleUnderline"/>
          <w:highlight w:val="yellow"/>
        </w:rPr>
        <w:t xml:space="preserve">lawmakers to </w:t>
      </w:r>
      <w:r w:rsidRPr="00B44ED3">
        <w:rPr>
          <w:rStyle w:val="Emphasis"/>
          <w:highlight w:val="yellow"/>
        </w:rPr>
        <w:t>outside attacks</w:t>
      </w:r>
      <w:r w:rsidRPr="00B44ED3">
        <w:rPr>
          <w:rStyle w:val="StyleUnderline"/>
        </w:rPr>
        <w:t>.</w:t>
      </w:r>
    </w:p>
    <w:p w14:paraId="63831773" w14:textId="77777777" w:rsidR="00B44ED3" w:rsidRPr="00B44ED3" w:rsidRDefault="00B44ED3" w:rsidP="00B44ED3"/>
    <w:p w14:paraId="1D86476B" w14:textId="08E098C5" w:rsidR="00B44ED3" w:rsidRDefault="00B44ED3" w:rsidP="00B44ED3">
      <w:pPr>
        <w:pStyle w:val="Heading3"/>
      </w:pPr>
      <w:r>
        <w:t>1NC UBI Link</w:t>
      </w:r>
    </w:p>
    <w:p w14:paraId="371AD0C9" w14:textId="6598F672" w:rsidR="00895903" w:rsidRDefault="00895903" w:rsidP="00895903">
      <w:pPr>
        <w:pStyle w:val="Heading4"/>
      </w:pPr>
      <w:r>
        <w:t xml:space="preserve">UBI costs political </w:t>
      </w:r>
      <w:proofErr w:type="gramStart"/>
      <w:r>
        <w:t>capital</w:t>
      </w:r>
      <w:proofErr w:type="gramEnd"/>
    </w:p>
    <w:p w14:paraId="1AC873A9" w14:textId="330CC55F" w:rsidR="00895903" w:rsidRPr="00EB5DEA" w:rsidRDefault="00895903" w:rsidP="00895903">
      <w:r>
        <w:t xml:space="preserve">Rich </w:t>
      </w:r>
      <w:r w:rsidRPr="00EB5DEA">
        <w:rPr>
          <w:rStyle w:val="Style13ptBold"/>
        </w:rPr>
        <w:t>Whitney 21</w:t>
      </w:r>
      <w:r>
        <w:t xml:space="preserve">, </w:t>
      </w:r>
      <w:r>
        <w:t xml:space="preserve">Attorney from Carbondale, Illinois, now working as an appellate public </w:t>
      </w:r>
      <w:proofErr w:type="gramStart"/>
      <w:r>
        <w:t>defender</w:t>
      </w:r>
      <w:r>
        <w:t>,,</w:t>
      </w:r>
      <w:proofErr w:type="gramEnd"/>
      <w:r>
        <w:t xml:space="preserve"> 9/22/21,</w:t>
      </w:r>
      <w:r>
        <w:t xml:space="preserve"> "How Universal Basic Income Can Help Build a Solidarity Economy</w:t>
      </w:r>
      <w:r>
        <w:t xml:space="preserve">,” </w:t>
      </w:r>
      <w:r>
        <w:t>https://nonprofitquarterly.org/how-universal-basic-income-can-help-build-a-solidarity-economy/</w:t>
      </w:r>
    </w:p>
    <w:p w14:paraId="1709CD33" w14:textId="77777777" w:rsidR="00895903" w:rsidRPr="00EB5DEA" w:rsidRDefault="00895903" w:rsidP="00895903">
      <w:pPr>
        <w:rPr>
          <w:sz w:val="16"/>
        </w:rPr>
      </w:pPr>
      <w:r w:rsidRPr="00EB5DEA">
        <w:rPr>
          <w:sz w:val="16"/>
        </w:rPr>
        <w:t>III. UBI would be an immense improvement over existing, means-tested social-welfare programs.</w:t>
      </w:r>
    </w:p>
    <w:p w14:paraId="6E11D6D8" w14:textId="77777777" w:rsidR="00895903" w:rsidRDefault="00895903" w:rsidP="00895903">
      <w:pPr>
        <w:rPr>
          <w:rStyle w:val="StyleUnderline"/>
        </w:rPr>
      </w:pPr>
      <w:r w:rsidRPr="00EB5DEA">
        <w:rPr>
          <w:rStyle w:val="StyleUnderline"/>
        </w:rPr>
        <w:t xml:space="preserve">Because it would be universal, </w:t>
      </w:r>
      <w:r w:rsidRPr="00895903">
        <w:rPr>
          <w:rStyle w:val="Emphasis"/>
          <w:highlight w:val="yellow"/>
        </w:rPr>
        <w:t>UBI</w:t>
      </w:r>
      <w:r w:rsidRPr="00EB5DEA">
        <w:rPr>
          <w:rStyle w:val="StyleUnderline"/>
        </w:rPr>
        <w:t xml:space="preserve"> would allow government to </w:t>
      </w:r>
      <w:r w:rsidRPr="00EB5DEA">
        <w:rPr>
          <w:rStyle w:val="Emphasis"/>
        </w:rPr>
        <w:t>eliminate</w:t>
      </w:r>
      <w:r w:rsidRPr="00EB5DEA">
        <w:rPr>
          <w:rStyle w:val="StyleUnderline"/>
        </w:rPr>
        <w:t xml:space="preserve"> a great deal of the </w:t>
      </w:r>
      <w:r w:rsidRPr="00EB5DEA">
        <w:rPr>
          <w:rStyle w:val="Emphasis"/>
        </w:rPr>
        <w:t>wasteful bureaucracy</w:t>
      </w:r>
      <w:r w:rsidRPr="00EB5DEA">
        <w:rPr>
          <w:rStyle w:val="StyleUnderline"/>
        </w:rPr>
        <w:t xml:space="preserve"> and the </w:t>
      </w:r>
      <w:r w:rsidRPr="00EB5DEA">
        <w:rPr>
          <w:rStyle w:val="Emphasis"/>
        </w:rPr>
        <w:t>time-consuming</w:t>
      </w:r>
      <w:r w:rsidRPr="00EB5DEA">
        <w:rPr>
          <w:rStyle w:val="StyleUnderline"/>
        </w:rPr>
        <w:t xml:space="preserve"> and often </w:t>
      </w:r>
      <w:r w:rsidRPr="00EB5DEA">
        <w:rPr>
          <w:rStyle w:val="Emphasis"/>
        </w:rPr>
        <w:t>humiliating</w:t>
      </w:r>
      <w:r w:rsidRPr="00EB5DEA">
        <w:rPr>
          <w:rStyle w:val="StyleUnderline"/>
        </w:rPr>
        <w:t xml:space="preserve"> </w:t>
      </w:r>
      <w:r w:rsidRPr="00EB5DEA">
        <w:rPr>
          <w:rStyle w:val="Emphasis"/>
        </w:rPr>
        <w:t>means-testing practices</w:t>
      </w:r>
      <w:r w:rsidRPr="00EB5DEA">
        <w:rPr>
          <w:rStyle w:val="StyleUnderline"/>
        </w:rPr>
        <w:t xml:space="preserve"> that accompany most current </w:t>
      </w:r>
      <w:r w:rsidRPr="00EB5DEA">
        <w:rPr>
          <w:rStyle w:val="Emphasis"/>
        </w:rPr>
        <w:t>welfare programs</w:t>
      </w:r>
      <w:r w:rsidRPr="00EB5DEA">
        <w:rPr>
          <w:rStyle w:val="StyleUnderline"/>
        </w:rPr>
        <w:t>.</w:t>
      </w:r>
    </w:p>
    <w:p w14:paraId="3D6C1AF3" w14:textId="77777777" w:rsidR="00895903" w:rsidRPr="00EB5DEA" w:rsidRDefault="00895903" w:rsidP="00895903">
      <w:pPr>
        <w:rPr>
          <w:sz w:val="16"/>
        </w:rPr>
      </w:pPr>
      <w:r w:rsidRPr="00EB5DEA">
        <w:rPr>
          <w:sz w:val="16"/>
        </w:rPr>
        <w:t>This is something of a double-edged sword. Some critics raise the specter of UBI being used as an opportunity for right-wing or rightward-leaning legislators to cut existing social-welfare programs.36 Here again, though, the same criticism could be leveled against any proposed social-welfare reform. Yes, reactionary elites will always have the inclination to intentionally underfund or otherwise undermine a beneficial reform, but that is not a legitimate objection to advocating for the reform in the first place.</w:t>
      </w:r>
    </w:p>
    <w:p w14:paraId="7752A721" w14:textId="77777777" w:rsidR="00895903" w:rsidRDefault="00895903" w:rsidP="00895903">
      <w:pPr>
        <w:rPr>
          <w:rStyle w:val="Emphasis"/>
        </w:rPr>
      </w:pPr>
      <w:r w:rsidRPr="00EB5DEA">
        <w:rPr>
          <w:sz w:val="16"/>
        </w:rPr>
        <w:t xml:space="preserve">This criticism fails to recognize that the benefits of any such reform measure always depend upon political will. For example, just because public funding of higher education in the United States has been inadequate for decades, this does not make higher education a bad idea. The public housing system in the United States is horrible, but that does not make public housing a bad idea. </w:t>
      </w:r>
      <w:r w:rsidRPr="00EB5DEA">
        <w:rPr>
          <w:rStyle w:val="StyleUnderline"/>
        </w:rPr>
        <w:t xml:space="preserve">The success of any reform always depends, in the final analysis, on sufficient </w:t>
      </w:r>
      <w:r w:rsidRPr="00EB5DEA">
        <w:rPr>
          <w:rStyle w:val="Emphasis"/>
        </w:rPr>
        <w:t>mobilization</w:t>
      </w:r>
      <w:r w:rsidRPr="00EB5DEA">
        <w:rPr>
          <w:rStyle w:val="StyleUnderline"/>
        </w:rPr>
        <w:t xml:space="preserve"> to not only win the gain but also </w:t>
      </w:r>
      <w:r w:rsidRPr="00EB5DEA">
        <w:rPr>
          <w:rStyle w:val="Emphasis"/>
        </w:rPr>
        <w:t>maintain it over time.</w:t>
      </w:r>
    </w:p>
    <w:p w14:paraId="38E28870" w14:textId="77777777" w:rsidR="00895903" w:rsidRPr="00EB5DEA" w:rsidRDefault="00895903" w:rsidP="00895903">
      <w:pPr>
        <w:rPr>
          <w:rStyle w:val="StyleUnderline"/>
        </w:rPr>
      </w:pPr>
      <w:r w:rsidRPr="00EB5DEA">
        <w:rPr>
          <w:rStyle w:val="StyleUnderline"/>
        </w:rPr>
        <w:t xml:space="preserve">Therefore, the only legitimate aspect of this criticism of reforms like UBI is that the </w:t>
      </w:r>
      <w:r w:rsidRPr="00895903">
        <w:rPr>
          <w:rStyle w:val="Emphasis"/>
          <w:highlight w:val="yellow"/>
        </w:rPr>
        <w:t>political mobilization</w:t>
      </w:r>
      <w:r w:rsidRPr="00895903">
        <w:rPr>
          <w:rStyle w:val="StyleUnderline"/>
          <w:highlight w:val="yellow"/>
        </w:rPr>
        <w:t xml:space="preserve"> needed to </w:t>
      </w:r>
      <w:r w:rsidRPr="00895903">
        <w:rPr>
          <w:rStyle w:val="Emphasis"/>
          <w:highlight w:val="yellow"/>
        </w:rPr>
        <w:t>obtain it</w:t>
      </w:r>
      <w:r w:rsidRPr="00895903">
        <w:rPr>
          <w:rStyle w:val="StyleUnderline"/>
          <w:highlight w:val="yellow"/>
        </w:rPr>
        <w:t xml:space="preserve"> and </w:t>
      </w:r>
      <w:r w:rsidRPr="00895903">
        <w:rPr>
          <w:rStyle w:val="Emphasis"/>
          <w:highlight w:val="yellow"/>
        </w:rPr>
        <w:t>sustain it</w:t>
      </w:r>
      <w:r w:rsidRPr="00EB5DEA">
        <w:rPr>
          <w:rStyle w:val="StyleUnderline"/>
        </w:rPr>
        <w:t xml:space="preserve"> over time will </w:t>
      </w:r>
      <w:r w:rsidRPr="00895903">
        <w:rPr>
          <w:rStyle w:val="Emphasis"/>
          <w:highlight w:val="yellow"/>
        </w:rPr>
        <w:t>divert time</w:t>
      </w:r>
      <w:r w:rsidRPr="00895903">
        <w:rPr>
          <w:rStyle w:val="StyleUnderline"/>
          <w:highlight w:val="yellow"/>
        </w:rPr>
        <w:t xml:space="preserve"> and </w:t>
      </w:r>
      <w:r w:rsidRPr="00895903">
        <w:rPr>
          <w:rStyle w:val="Emphasis"/>
          <w:highlight w:val="yellow"/>
        </w:rPr>
        <w:t>energy</w:t>
      </w:r>
      <w:r w:rsidRPr="00895903">
        <w:rPr>
          <w:rStyle w:val="StyleUnderline"/>
          <w:highlight w:val="yellow"/>
        </w:rPr>
        <w:t xml:space="preserve"> from other projects</w:t>
      </w:r>
      <w:r w:rsidRPr="00EB5DEA">
        <w:rPr>
          <w:rStyle w:val="StyleUnderline"/>
        </w:rPr>
        <w:t xml:space="preserve"> that may more </w:t>
      </w:r>
      <w:r w:rsidRPr="00EB5DEA">
        <w:rPr>
          <w:rStyle w:val="Emphasis"/>
        </w:rPr>
        <w:t>directly advance</w:t>
      </w:r>
      <w:r w:rsidRPr="00EB5DEA">
        <w:rPr>
          <w:rStyle w:val="StyleUnderline"/>
        </w:rPr>
        <w:t xml:space="preserve"> us toward a solidarity economy</w:t>
      </w:r>
      <w:r w:rsidRPr="00EB5DEA">
        <w:rPr>
          <w:sz w:val="16"/>
        </w:rPr>
        <w:t xml:space="preserve">. </w:t>
      </w:r>
      <w:r w:rsidRPr="00EB5DEA">
        <w:rPr>
          <w:rStyle w:val="StyleUnderline"/>
        </w:rPr>
        <w:t xml:space="preserve">In short, it comes down to a judgment call on whether </w:t>
      </w:r>
      <w:r w:rsidRPr="00EB5DEA">
        <w:rPr>
          <w:rStyle w:val="Emphasis"/>
        </w:rPr>
        <w:t>work</w:t>
      </w:r>
      <w:r w:rsidRPr="00EB5DEA">
        <w:rPr>
          <w:rStyle w:val="StyleUnderline"/>
        </w:rPr>
        <w:t xml:space="preserve"> on this </w:t>
      </w:r>
      <w:r w:rsidRPr="00895903">
        <w:rPr>
          <w:rStyle w:val="StyleUnderline"/>
          <w:highlight w:val="yellow"/>
        </w:rPr>
        <w:t>reform</w:t>
      </w:r>
      <w:r w:rsidRPr="00EB5DEA">
        <w:rPr>
          <w:rStyle w:val="StyleUnderline"/>
        </w:rPr>
        <w:t xml:space="preserve"> merits the </w:t>
      </w:r>
      <w:r w:rsidRPr="00895903">
        <w:rPr>
          <w:rStyle w:val="StyleUnderline"/>
          <w:highlight w:val="yellow"/>
        </w:rPr>
        <w:t>expend</w:t>
      </w:r>
      <w:r w:rsidRPr="00EB5DEA">
        <w:rPr>
          <w:rStyle w:val="StyleUnderline"/>
        </w:rPr>
        <w:t xml:space="preserve">iture of </w:t>
      </w:r>
      <w:r w:rsidRPr="00895903">
        <w:rPr>
          <w:rStyle w:val="Emphasis"/>
          <w:highlight w:val="yellow"/>
        </w:rPr>
        <w:t>time</w:t>
      </w:r>
      <w:r w:rsidRPr="00895903">
        <w:rPr>
          <w:rStyle w:val="StyleUnderline"/>
          <w:highlight w:val="yellow"/>
        </w:rPr>
        <w:t xml:space="preserve">, </w:t>
      </w:r>
      <w:r w:rsidRPr="00895903">
        <w:rPr>
          <w:rStyle w:val="Emphasis"/>
          <w:highlight w:val="yellow"/>
        </w:rPr>
        <w:t>effort</w:t>
      </w:r>
      <w:r w:rsidRPr="00895903">
        <w:rPr>
          <w:rStyle w:val="StyleUnderline"/>
          <w:highlight w:val="yellow"/>
        </w:rPr>
        <w:t xml:space="preserve">, and </w:t>
      </w:r>
      <w:r w:rsidRPr="00895903">
        <w:rPr>
          <w:rStyle w:val="Emphasis"/>
          <w:highlight w:val="yellow"/>
        </w:rPr>
        <w:t>political capital</w:t>
      </w:r>
      <w:r w:rsidRPr="00EB5DEA">
        <w:rPr>
          <w:rStyle w:val="StyleUnderline"/>
        </w:rPr>
        <w:t xml:space="preserve"> needed to </w:t>
      </w:r>
      <w:r w:rsidRPr="00EB5DEA">
        <w:rPr>
          <w:rStyle w:val="Emphasis"/>
        </w:rPr>
        <w:t>secure it</w:t>
      </w:r>
      <w:r w:rsidRPr="00EB5DEA">
        <w:rPr>
          <w:rStyle w:val="StyleUnderline"/>
        </w:rPr>
        <w:t xml:space="preserve"> versus other </w:t>
      </w:r>
      <w:r w:rsidRPr="00EB5DEA">
        <w:rPr>
          <w:rStyle w:val="Emphasis"/>
        </w:rPr>
        <w:t>projects</w:t>
      </w:r>
      <w:r w:rsidRPr="00EB5DEA">
        <w:rPr>
          <w:rStyle w:val="StyleUnderline"/>
        </w:rPr>
        <w:t xml:space="preserve"> that would </w:t>
      </w:r>
      <w:r w:rsidRPr="00EB5DEA">
        <w:rPr>
          <w:rStyle w:val="Emphasis"/>
        </w:rPr>
        <w:t>advance the ball</w:t>
      </w:r>
      <w:r w:rsidRPr="00EB5DEA">
        <w:rPr>
          <w:rStyle w:val="StyleUnderline"/>
        </w:rPr>
        <w:t>.</w:t>
      </w:r>
    </w:p>
    <w:p w14:paraId="6D734FCA" w14:textId="77777777" w:rsidR="00B44ED3" w:rsidRDefault="00B44ED3" w:rsidP="00B44ED3"/>
    <w:p w14:paraId="7681DD8A" w14:textId="77777777" w:rsidR="00895903" w:rsidRDefault="00895903" w:rsidP="00B44ED3"/>
    <w:p w14:paraId="4166DCBC" w14:textId="22FAD192" w:rsidR="00895903" w:rsidRDefault="00895903" w:rsidP="00895903">
      <w:pPr>
        <w:pStyle w:val="Heading2"/>
      </w:pPr>
      <w:r>
        <w:t>UQ</w:t>
      </w:r>
    </w:p>
    <w:p w14:paraId="2B003555" w14:textId="77777777" w:rsidR="00895903" w:rsidRDefault="00895903" w:rsidP="00895903"/>
    <w:p w14:paraId="34840535" w14:textId="6695B16B" w:rsidR="00895903" w:rsidRDefault="00895903" w:rsidP="00895903">
      <w:pPr>
        <w:pStyle w:val="Heading3"/>
      </w:pPr>
      <w:r>
        <w:t>2NC---UQ---Will Pass/PC Key</w:t>
      </w:r>
    </w:p>
    <w:p w14:paraId="1DB41FCF" w14:textId="77777777" w:rsidR="00895903" w:rsidRDefault="00895903" w:rsidP="00895903"/>
    <w:p w14:paraId="1FD913BD" w14:textId="77B5C101" w:rsidR="00895903" w:rsidRPr="00B44ED3" w:rsidRDefault="00895903" w:rsidP="00895903">
      <w:pPr>
        <w:pStyle w:val="Heading4"/>
      </w:pPr>
      <w:r>
        <w:t xml:space="preserve">Climate provisions will be included---PC is key and historical bipartisanship provides </w:t>
      </w:r>
      <w:proofErr w:type="gramStart"/>
      <w:r>
        <w:t>optimism</w:t>
      </w:r>
      <w:proofErr w:type="gramEnd"/>
      <w:r>
        <w:t xml:space="preserve"> </w:t>
      </w:r>
    </w:p>
    <w:p w14:paraId="65D6F78D" w14:textId="77777777" w:rsidR="00895903" w:rsidRPr="00FF4AAE" w:rsidRDefault="00895903" w:rsidP="00895903">
      <w:r>
        <w:t xml:space="preserve">Leah </w:t>
      </w:r>
      <w:r w:rsidRPr="00FF4AAE">
        <w:rPr>
          <w:rStyle w:val="Style13ptBold"/>
        </w:rPr>
        <w:t>Douglas 22</w:t>
      </w:r>
      <w:r>
        <w:t>, Reuters Journalist, 11/18/22, “</w:t>
      </w:r>
      <w:r w:rsidRPr="00FF4AAE">
        <w:t>Analysis: U.S. House Republican farm bill approach may test Biden hunger, climate goals</w:t>
      </w:r>
      <w:r>
        <w:t xml:space="preserve">,” </w:t>
      </w:r>
      <w:r w:rsidRPr="00FF4AAE">
        <w:t>https://www.reuters.com/world/us/us-house-republican-farm-bill-approach-may-test-biden-hunger-climate-goals-2022-11-18/</w:t>
      </w:r>
    </w:p>
    <w:p w14:paraId="02E3B76A" w14:textId="77777777" w:rsidR="00895903" w:rsidRPr="007B309F" w:rsidRDefault="00895903" w:rsidP="00895903">
      <w:pPr>
        <w:rPr>
          <w:rStyle w:val="StyleUnderline"/>
        </w:rPr>
      </w:pPr>
      <w:r w:rsidRPr="003E7554">
        <w:rPr>
          <w:sz w:val="16"/>
        </w:rPr>
        <w:t xml:space="preserve">U.S. President Joe </w:t>
      </w:r>
      <w:r w:rsidRPr="007B309F">
        <w:rPr>
          <w:rStyle w:val="StyleUnderline"/>
          <w:highlight w:val="yellow"/>
        </w:rPr>
        <w:t xml:space="preserve">Biden's pledges to </w:t>
      </w:r>
      <w:r w:rsidRPr="007B309F">
        <w:rPr>
          <w:rStyle w:val="Emphasis"/>
          <w:highlight w:val="yellow"/>
        </w:rPr>
        <w:t>slash emissions</w:t>
      </w:r>
      <w:r w:rsidRPr="007B309F">
        <w:rPr>
          <w:rStyle w:val="StyleUnderline"/>
          <w:highlight w:val="yellow"/>
        </w:rPr>
        <w:t xml:space="preserve"> from farming</w:t>
      </w:r>
      <w:r w:rsidRPr="007B309F">
        <w:rPr>
          <w:rStyle w:val="StyleUnderline"/>
        </w:rPr>
        <w:t xml:space="preserve"> and to end American hunger by 2030 </w:t>
      </w:r>
      <w:r w:rsidRPr="007B309F">
        <w:rPr>
          <w:rStyle w:val="Emphasis"/>
          <w:highlight w:val="yellow"/>
        </w:rPr>
        <w:t>may</w:t>
      </w:r>
      <w:r w:rsidRPr="007B309F">
        <w:rPr>
          <w:rStyle w:val="StyleUnderline"/>
          <w:highlight w:val="yellow"/>
        </w:rPr>
        <w:t xml:space="preserve"> be harder to realize now that Republicans flipped the House</w:t>
      </w:r>
      <w:r w:rsidRPr="007B309F">
        <w:rPr>
          <w:rStyle w:val="StyleUnderline"/>
        </w:rPr>
        <w:t xml:space="preserve"> of Representatives with a thin majority.</w:t>
      </w:r>
    </w:p>
    <w:p w14:paraId="75001327" w14:textId="77777777" w:rsidR="00895903" w:rsidRPr="007B309F" w:rsidRDefault="00895903" w:rsidP="00895903">
      <w:pPr>
        <w:rPr>
          <w:rStyle w:val="StyleUnderline"/>
        </w:rPr>
      </w:pPr>
      <w:r w:rsidRPr="007B309F">
        <w:rPr>
          <w:rStyle w:val="StyleUnderline"/>
        </w:rPr>
        <w:t>Biden's Democrats, who retain control of the Senate, will start negotiating in the coming months with Republican House leaders over a massive farm spending bill passed every five years that funds U.S. public food benefits and farm commodity programs.</w:t>
      </w:r>
    </w:p>
    <w:p w14:paraId="1EEBC179" w14:textId="77777777" w:rsidR="00895903" w:rsidRPr="003E7554" w:rsidRDefault="00895903" w:rsidP="00895903">
      <w:pPr>
        <w:rPr>
          <w:sz w:val="16"/>
        </w:rPr>
      </w:pPr>
      <w:r w:rsidRPr="003E7554">
        <w:rPr>
          <w:sz w:val="16"/>
        </w:rPr>
        <w:t>The current $428 billion bill expires on Sept. 30, 2023.</w:t>
      </w:r>
    </w:p>
    <w:p w14:paraId="556A0490" w14:textId="77777777" w:rsidR="00895903" w:rsidRPr="003E7554" w:rsidRDefault="00895903" w:rsidP="00895903">
      <w:pPr>
        <w:rPr>
          <w:sz w:val="16"/>
        </w:rPr>
      </w:pPr>
      <w:r w:rsidRPr="003E7554">
        <w:rPr>
          <w:sz w:val="16"/>
        </w:rPr>
        <w:t xml:space="preserve">“We know the </w:t>
      </w:r>
      <w:r w:rsidRPr="007B309F">
        <w:rPr>
          <w:rStyle w:val="StyleUnderline"/>
          <w:highlight w:val="yellow"/>
        </w:rPr>
        <w:t>Republicans will</w:t>
      </w:r>
      <w:r w:rsidRPr="007B309F">
        <w:rPr>
          <w:rStyle w:val="StyleUnderline"/>
        </w:rPr>
        <w:t xml:space="preserve"> be less excited about innovation and will probably </w:t>
      </w:r>
      <w:r w:rsidRPr="007B309F">
        <w:rPr>
          <w:rStyle w:val="StyleUnderline"/>
          <w:highlight w:val="yellow"/>
        </w:rPr>
        <w:t>want to protect the status quo</w:t>
      </w:r>
      <w:r w:rsidRPr="003E7554">
        <w:rPr>
          <w:sz w:val="16"/>
        </w:rPr>
        <w:t>,” said Vanessa García Polanco, policy campaigns co-director of the National Young Farmers Coalition, a nonprofit group.</w:t>
      </w:r>
    </w:p>
    <w:p w14:paraId="5F3DFEB3" w14:textId="77777777" w:rsidR="00895903" w:rsidRPr="003E7554" w:rsidRDefault="00895903" w:rsidP="00895903">
      <w:pPr>
        <w:rPr>
          <w:sz w:val="16"/>
        </w:rPr>
      </w:pPr>
      <w:r w:rsidRPr="003E7554">
        <w:rPr>
          <w:sz w:val="16"/>
        </w:rPr>
        <w:t xml:space="preserve">The House and Senate agriculture committees draft the bill, and </w:t>
      </w:r>
      <w:r w:rsidRPr="007B309F">
        <w:rPr>
          <w:rStyle w:val="StyleUnderline"/>
          <w:highlight w:val="yellow"/>
        </w:rPr>
        <w:t xml:space="preserve">both parties typically </w:t>
      </w:r>
      <w:r w:rsidRPr="007B309F">
        <w:rPr>
          <w:rStyle w:val="Emphasis"/>
          <w:highlight w:val="yellow"/>
        </w:rPr>
        <w:t>make concessions</w:t>
      </w:r>
      <w:r w:rsidRPr="007B309F">
        <w:rPr>
          <w:rStyle w:val="StyleUnderline"/>
          <w:highlight w:val="yellow"/>
        </w:rPr>
        <w:t xml:space="preserve"> in negotiations</w:t>
      </w:r>
      <w:r w:rsidRPr="003E7554">
        <w:rPr>
          <w:sz w:val="16"/>
        </w:rPr>
        <w:t>. Biden's With Republicans about to control the House, policy advocates said anti-hunger and environment groups may have to scale back policy proposals they had hoped to get included in the bill such as rewarding farmers for climate-friendly practices and expanding food benefits.</w:t>
      </w:r>
    </w:p>
    <w:p w14:paraId="6860F291" w14:textId="77777777" w:rsidR="00895903" w:rsidRPr="003E7554" w:rsidRDefault="00895903" w:rsidP="00895903">
      <w:pPr>
        <w:rPr>
          <w:sz w:val="16"/>
        </w:rPr>
      </w:pPr>
      <w:r w:rsidRPr="003E7554">
        <w:rPr>
          <w:rStyle w:val="StyleUnderline"/>
        </w:rPr>
        <w:t>The House agriculture committee will likely be led starting in January by Glenn "GT" Thompson of Pennsylvania. A staffer for Thompson said his main goal is to get the bill passed and he does not yet have clear policy priorities. In past remarks, he has criticized U.S. Department of Agriculture (USDA) spending on climate programs, and supported restrictions on hunger benefits</w:t>
      </w:r>
      <w:r w:rsidRPr="003E7554">
        <w:rPr>
          <w:sz w:val="16"/>
        </w:rPr>
        <w:t>.</w:t>
      </w:r>
    </w:p>
    <w:p w14:paraId="6A4680D6" w14:textId="77777777" w:rsidR="00895903" w:rsidRPr="003E7554" w:rsidRDefault="00895903" w:rsidP="00895903">
      <w:pPr>
        <w:rPr>
          <w:sz w:val="16"/>
        </w:rPr>
      </w:pPr>
      <w:r w:rsidRPr="003E7554">
        <w:rPr>
          <w:rStyle w:val="StyleUnderline"/>
          <w:highlight w:val="yellow"/>
        </w:rPr>
        <w:t xml:space="preserve">The farm bill has a </w:t>
      </w:r>
      <w:r w:rsidRPr="003E7554">
        <w:rPr>
          <w:rStyle w:val="Emphasis"/>
          <w:highlight w:val="yellow"/>
        </w:rPr>
        <w:t>historical reputation of bipartisanship</w:t>
      </w:r>
      <w:r w:rsidRPr="003E7554">
        <w:rPr>
          <w:rStyle w:val="StyleUnderline"/>
          <w:highlight w:val="yellow"/>
        </w:rPr>
        <w:t>, so</w:t>
      </w:r>
      <w:r w:rsidRPr="003E7554">
        <w:rPr>
          <w:rStyle w:val="StyleUnderline"/>
        </w:rPr>
        <w:t xml:space="preserve"> some </w:t>
      </w:r>
      <w:r w:rsidRPr="003E7554">
        <w:rPr>
          <w:rStyle w:val="StyleUnderline"/>
          <w:highlight w:val="yellow"/>
        </w:rPr>
        <w:t>advocates</w:t>
      </w:r>
      <w:r w:rsidRPr="003E7554">
        <w:rPr>
          <w:rStyle w:val="StyleUnderline"/>
        </w:rPr>
        <w:t xml:space="preserve"> told Reuters they </w:t>
      </w:r>
      <w:r w:rsidRPr="003E7554">
        <w:rPr>
          <w:rStyle w:val="StyleUnderline"/>
          <w:highlight w:val="yellow"/>
        </w:rPr>
        <w:t xml:space="preserve">are </w:t>
      </w:r>
      <w:r w:rsidRPr="003E7554">
        <w:rPr>
          <w:rStyle w:val="Emphasis"/>
          <w:highlight w:val="yellow"/>
        </w:rPr>
        <w:t>warily optimistic</w:t>
      </w:r>
      <w:r w:rsidRPr="003E7554">
        <w:rPr>
          <w:sz w:val="16"/>
        </w:rPr>
        <w:t xml:space="preserve">. </w:t>
      </w:r>
      <w:r w:rsidRPr="003E7554">
        <w:rPr>
          <w:rStyle w:val="Emphasis"/>
          <w:highlight w:val="yellow"/>
        </w:rPr>
        <w:t>Still</w:t>
      </w:r>
      <w:r w:rsidRPr="003E7554">
        <w:rPr>
          <w:sz w:val="16"/>
          <w:highlight w:val="yellow"/>
        </w:rPr>
        <w:t>,</w:t>
      </w:r>
      <w:r w:rsidRPr="003E7554">
        <w:rPr>
          <w:rStyle w:val="StyleUnderline"/>
          <w:highlight w:val="yellow"/>
        </w:rPr>
        <w:t xml:space="preserve"> growing polarization</w:t>
      </w:r>
      <w:r w:rsidRPr="003E7554">
        <w:rPr>
          <w:rStyle w:val="StyleUnderline"/>
        </w:rPr>
        <w:t xml:space="preserve"> in Congress </w:t>
      </w:r>
      <w:r w:rsidRPr="003E7554">
        <w:rPr>
          <w:rStyle w:val="StyleUnderline"/>
          <w:highlight w:val="yellow"/>
        </w:rPr>
        <w:t>could hinder</w:t>
      </w:r>
      <w:r w:rsidRPr="003E7554">
        <w:rPr>
          <w:rStyle w:val="StyleUnderline"/>
        </w:rPr>
        <w:t xml:space="preserve"> strong hunger and </w:t>
      </w:r>
      <w:r w:rsidRPr="003E7554">
        <w:rPr>
          <w:rStyle w:val="Emphasis"/>
          <w:highlight w:val="yellow"/>
        </w:rPr>
        <w:t>climate goals</w:t>
      </w:r>
      <w:r w:rsidRPr="003E7554">
        <w:rPr>
          <w:sz w:val="16"/>
        </w:rPr>
        <w:t>. Passage of the 2014 farm bill was held up more than a year as conservative House Republicans tried unsuccessfully to strip the bill of nutrition programs.</w:t>
      </w:r>
    </w:p>
    <w:p w14:paraId="2DC97B9E" w14:textId="77777777" w:rsidR="00895903" w:rsidRPr="003E7554" w:rsidRDefault="00895903" w:rsidP="00895903">
      <w:pPr>
        <w:rPr>
          <w:sz w:val="16"/>
        </w:rPr>
      </w:pPr>
      <w:r w:rsidRPr="003E7554">
        <w:rPr>
          <w:sz w:val="16"/>
        </w:rPr>
        <w:t>About 80% of Republicans on the House Agriculture Committee are members of the conservative Republican Study Committee, whose 2023 budget recommendations similarly proposed dramatic changes such as separating nutrition and farm programs.</w:t>
      </w:r>
    </w:p>
    <w:p w14:paraId="25982920" w14:textId="77777777" w:rsidR="00895903" w:rsidRPr="003E7554" w:rsidRDefault="00895903" w:rsidP="00895903">
      <w:pPr>
        <w:rPr>
          <w:sz w:val="16"/>
        </w:rPr>
      </w:pPr>
      <w:r w:rsidRPr="003E7554">
        <w:rPr>
          <w:rStyle w:val="StyleUnderline"/>
        </w:rPr>
        <w:t>Democratic Senator Debbie Stabenow, chairwoman of the Senate Agriculture Committee, said she planned to lead a</w:t>
      </w:r>
      <w:r w:rsidRPr="003E7554">
        <w:rPr>
          <w:sz w:val="16"/>
        </w:rPr>
        <w:t xml:space="preserve"> </w:t>
      </w:r>
      <w:r w:rsidRPr="003E7554">
        <w:rPr>
          <w:rStyle w:val="Emphasis"/>
          <w:highlight w:val="yellow"/>
        </w:rPr>
        <w:t>bipartisan negotiation</w:t>
      </w:r>
      <w:r w:rsidRPr="003E7554">
        <w:rPr>
          <w:sz w:val="16"/>
        </w:rPr>
        <w:t xml:space="preserve"> </w:t>
      </w:r>
      <w:r w:rsidRPr="003E7554">
        <w:rPr>
          <w:rStyle w:val="StyleUnderline"/>
        </w:rPr>
        <w:t xml:space="preserve">process and that the bill would ultimately </w:t>
      </w:r>
      <w:r w:rsidRPr="003E7554">
        <w:rPr>
          <w:rStyle w:val="Emphasis"/>
          <w:highlight w:val="yellow"/>
        </w:rPr>
        <w:t>align with Biden’s priorities</w:t>
      </w:r>
      <w:r w:rsidRPr="003E7554">
        <w:rPr>
          <w:sz w:val="16"/>
        </w:rPr>
        <w:t>.</w:t>
      </w:r>
    </w:p>
    <w:p w14:paraId="596E8A76" w14:textId="77777777" w:rsidR="00895903" w:rsidRPr="00B44ED3" w:rsidRDefault="00895903" w:rsidP="00895903">
      <w:pPr>
        <w:rPr>
          <w:sz w:val="16"/>
        </w:rPr>
      </w:pPr>
      <w:r w:rsidRPr="003E7554">
        <w:rPr>
          <w:sz w:val="16"/>
        </w:rPr>
        <w:t>“Make no mistake: we cannot, and will not, go backwards,” she told Reuters in an email. “The climate crisis is real. Millions of Americans, including millions of children, are food insecure.”</w:t>
      </w:r>
    </w:p>
    <w:p w14:paraId="5D070D5F" w14:textId="77777777" w:rsidR="00895903" w:rsidRDefault="00895903" w:rsidP="00895903">
      <w:pPr>
        <w:pStyle w:val="Heading4"/>
      </w:pPr>
      <w:r>
        <w:t xml:space="preserve">Biden’s moving the needle with PC---climate-smart programs are a top </w:t>
      </w:r>
      <w:proofErr w:type="gramStart"/>
      <w:r>
        <w:t>priority</w:t>
      </w:r>
      <w:proofErr w:type="gramEnd"/>
      <w:r>
        <w:t xml:space="preserve"> </w:t>
      </w:r>
    </w:p>
    <w:p w14:paraId="7298CD1A" w14:textId="77777777" w:rsidR="00895903" w:rsidRPr="00A67C35" w:rsidRDefault="00895903" w:rsidP="00895903">
      <w:r>
        <w:t xml:space="preserve">Jim </w:t>
      </w:r>
      <w:proofErr w:type="spellStart"/>
      <w:r w:rsidRPr="00A67C35">
        <w:rPr>
          <w:rStyle w:val="Style13ptBold"/>
        </w:rPr>
        <w:t>Weisemeyer</w:t>
      </w:r>
      <w:proofErr w:type="spellEnd"/>
      <w:r w:rsidRPr="00A67C35">
        <w:rPr>
          <w:rStyle w:val="Style13ptBold"/>
        </w:rPr>
        <w:t xml:space="preserve"> </w:t>
      </w:r>
      <w:r>
        <w:rPr>
          <w:rStyle w:val="Style13ptBold"/>
        </w:rPr>
        <w:t>5/11</w:t>
      </w:r>
      <w:r>
        <w:t>, Drovers Journalist covering the beef market, 5/11/23, “</w:t>
      </w:r>
      <w:r w:rsidRPr="00A67C35">
        <w:t>Lawmakers Meet with Biden to Discuss Farm Bill 2023</w:t>
      </w:r>
      <w:r>
        <w:t xml:space="preserve">,” </w:t>
      </w:r>
      <w:r w:rsidRPr="00A67C35">
        <w:t>https://www.drovers.com/news/ag-policy/lawmakers-meet-biden-discuss-farm-bill-2023</w:t>
      </w:r>
    </w:p>
    <w:p w14:paraId="6B01453F" w14:textId="77777777" w:rsidR="00895903" w:rsidRPr="005D7C6A" w:rsidRDefault="00895903" w:rsidP="00895903">
      <w:pPr>
        <w:rPr>
          <w:rStyle w:val="StyleUnderline"/>
        </w:rPr>
      </w:pPr>
      <w:r w:rsidRPr="005D7C6A">
        <w:rPr>
          <w:rStyle w:val="StyleUnderline"/>
        </w:rPr>
        <w:t xml:space="preserve">President </w:t>
      </w:r>
      <w:r w:rsidRPr="005D7C6A">
        <w:rPr>
          <w:rStyle w:val="StyleUnderline"/>
          <w:highlight w:val="yellow"/>
        </w:rPr>
        <w:t>Biden invited a bipartisan group</w:t>
      </w:r>
      <w:r w:rsidRPr="005D7C6A">
        <w:rPr>
          <w:rStyle w:val="StyleUnderline"/>
        </w:rPr>
        <w:t xml:space="preserve"> of lawmakers to the White House this afternoon </w:t>
      </w:r>
      <w:r w:rsidRPr="005D7C6A">
        <w:rPr>
          <w:rStyle w:val="StyleUnderline"/>
          <w:highlight w:val="yellow"/>
        </w:rPr>
        <w:t>to discuss the</w:t>
      </w:r>
      <w:r w:rsidRPr="005D7C6A">
        <w:rPr>
          <w:rStyle w:val="StyleUnderline"/>
        </w:rPr>
        <w:t xml:space="preserve"> upcoming </w:t>
      </w:r>
      <w:r w:rsidRPr="005D7C6A">
        <w:rPr>
          <w:rStyle w:val="Emphasis"/>
          <w:highlight w:val="yellow"/>
        </w:rPr>
        <w:t>farm bill</w:t>
      </w:r>
      <w:r w:rsidRPr="005D7C6A">
        <w:rPr>
          <w:rStyle w:val="Emphasis"/>
        </w:rPr>
        <w:t xml:space="preserve"> reauthorization</w:t>
      </w:r>
      <w:r w:rsidRPr="005D7C6A">
        <w:rPr>
          <w:rStyle w:val="StyleUnderline"/>
        </w:rPr>
        <w:t xml:space="preserve">. Invitees include Rep. G.T. Thompson (R-Pa.), Sen. John </w:t>
      </w:r>
      <w:proofErr w:type="spellStart"/>
      <w:r w:rsidRPr="005D7C6A">
        <w:rPr>
          <w:rStyle w:val="StyleUnderline"/>
        </w:rPr>
        <w:t>Boozman</w:t>
      </w:r>
      <w:proofErr w:type="spellEnd"/>
      <w:r w:rsidRPr="005D7C6A">
        <w:rPr>
          <w:rStyle w:val="StyleUnderline"/>
        </w:rPr>
        <w:t xml:space="preserve"> (R-Ark.), Sen. Debbie Stabenow (D-Mich.), Rep. David Scott (D-Ga.), and USDA Secretary Tom Vilsack.</w:t>
      </w:r>
    </w:p>
    <w:p w14:paraId="2ACA63D2" w14:textId="77777777" w:rsidR="00895903" w:rsidRPr="005D7C6A" w:rsidRDefault="00895903" w:rsidP="00895903">
      <w:pPr>
        <w:rPr>
          <w:sz w:val="16"/>
        </w:rPr>
      </w:pPr>
      <w:r w:rsidRPr="005D7C6A">
        <w:rPr>
          <w:sz w:val="16"/>
        </w:rPr>
        <w:t xml:space="preserve">Stabenow labeled the session as a chance to “have a broader discussion about the farm bill and all the implications for it,” and that it will show “we are working together in a bipartisan way.” </w:t>
      </w:r>
      <w:r w:rsidRPr="005D7C6A">
        <w:rPr>
          <w:rStyle w:val="StyleUnderline"/>
        </w:rPr>
        <w:t xml:space="preserve">She also noted </w:t>
      </w:r>
      <w:r w:rsidRPr="005D7C6A">
        <w:rPr>
          <w:rStyle w:val="StyleUnderline"/>
          <w:highlight w:val="yellow"/>
        </w:rPr>
        <w:t xml:space="preserve">it was a chance for </w:t>
      </w:r>
      <w:r w:rsidRPr="005D7C6A">
        <w:rPr>
          <w:rStyle w:val="Emphasis"/>
          <w:highlight w:val="yellow"/>
        </w:rPr>
        <w:t>both sides</w:t>
      </w:r>
      <w:r w:rsidRPr="005D7C6A">
        <w:rPr>
          <w:rStyle w:val="StyleUnderline"/>
          <w:highlight w:val="yellow"/>
        </w:rPr>
        <w:t xml:space="preserve"> to </w:t>
      </w:r>
      <w:r w:rsidRPr="005D7C6A">
        <w:rPr>
          <w:rStyle w:val="Emphasis"/>
          <w:highlight w:val="yellow"/>
        </w:rPr>
        <w:t>share</w:t>
      </w:r>
      <w:r w:rsidRPr="005D7C6A">
        <w:rPr>
          <w:rStyle w:val="Emphasis"/>
        </w:rPr>
        <w:t xml:space="preserve"> their </w:t>
      </w:r>
      <w:r w:rsidRPr="005D7C6A">
        <w:rPr>
          <w:rStyle w:val="Emphasis"/>
          <w:highlight w:val="yellow"/>
        </w:rPr>
        <w:t>priorities</w:t>
      </w:r>
      <w:r w:rsidRPr="005D7C6A">
        <w:rPr>
          <w:rStyle w:val="StyleUnderline"/>
        </w:rPr>
        <w:t xml:space="preserve"> for the bill</w:t>
      </w:r>
      <w:r w:rsidRPr="005D7C6A">
        <w:rPr>
          <w:sz w:val="16"/>
        </w:rPr>
        <w:t>.</w:t>
      </w:r>
    </w:p>
    <w:p w14:paraId="3164325A" w14:textId="77777777" w:rsidR="00895903" w:rsidRPr="005D7C6A" w:rsidRDefault="00895903" w:rsidP="00895903">
      <w:pPr>
        <w:rPr>
          <w:sz w:val="16"/>
        </w:rPr>
      </w:pPr>
      <w:r w:rsidRPr="005D7C6A">
        <w:rPr>
          <w:sz w:val="16"/>
        </w:rPr>
        <w:t xml:space="preserve">Thompson signaled he wants to hear a “commitment from everyone including </w:t>
      </w:r>
      <w:r w:rsidRPr="005D7C6A">
        <w:rPr>
          <w:rStyle w:val="StyleUnderline"/>
          <w:highlight w:val="yellow"/>
        </w:rPr>
        <w:t>the president</w:t>
      </w:r>
      <w:r w:rsidRPr="005D7C6A">
        <w:rPr>
          <w:sz w:val="16"/>
        </w:rPr>
        <w:t xml:space="preserve"> that we </w:t>
      </w:r>
      <w:r w:rsidRPr="005D7C6A">
        <w:rPr>
          <w:rStyle w:val="Emphasis"/>
          <w:highlight w:val="yellow"/>
        </w:rPr>
        <w:t>will get this done</w:t>
      </w:r>
      <w:r w:rsidRPr="005D7C6A">
        <w:rPr>
          <w:sz w:val="16"/>
        </w:rPr>
        <w:t xml:space="preserve"> and done in the manner I've been speaking about. </w:t>
      </w:r>
      <w:r w:rsidRPr="005D7C6A">
        <w:rPr>
          <w:rStyle w:val="StyleUnderline"/>
        </w:rPr>
        <w:t>Bipartisan, bicameral, on time and highly effective</w:t>
      </w:r>
      <w:r w:rsidRPr="005D7C6A">
        <w:rPr>
          <w:sz w:val="16"/>
        </w:rPr>
        <w:t>."</w:t>
      </w:r>
    </w:p>
    <w:p w14:paraId="6BEC6FF9" w14:textId="77777777" w:rsidR="00895903" w:rsidRPr="005D7C6A" w:rsidRDefault="00895903" w:rsidP="00895903">
      <w:pPr>
        <w:rPr>
          <w:rStyle w:val="StyleUnderline"/>
        </w:rPr>
      </w:pPr>
      <w:proofErr w:type="spellStart"/>
      <w:r w:rsidRPr="005D7C6A">
        <w:rPr>
          <w:rStyle w:val="StyleUnderline"/>
          <w:highlight w:val="yellow"/>
        </w:rPr>
        <w:t>Boozman</w:t>
      </w:r>
      <w:proofErr w:type="spellEnd"/>
      <w:r w:rsidRPr="005D7C6A">
        <w:rPr>
          <w:rStyle w:val="StyleUnderline"/>
          <w:highlight w:val="yellow"/>
        </w:rPr>
        <w:t xml:space="preserve"> said the session is a </w:t>
      </w:r>
      <w:r w:rsidRPr="005D7C6A">
        <w:rPr>
          <w:rStyle w:val="Emphasis"/>
          <w:highlight w:val="yellow"/>
        </w:rPr>
        <w:t>“step in the right direction”</w:t>
      </w:r>
      <w:r w:rsidRPr="005D7C6A">
        <w:rPr>
          <w:rStyle w:val="StyleUnderline"/>
        </w:rPr>
        <w:t xml:space="preserve"> and </w:t>
      </w:r>
      <w:r w:rsidRPr="005D7C6A">
        <w:rPr>
          <w:rStyle w:val="StyleUnderline"/>
          <w:highlight w:val="yellow"/>
        </w:rPr>
        <w:t>he wants to see</w:t>
      </w:r>
      <w:r w:rsidRPr="005D7C6A">
        <w:rPr>
          <w:rStyle w:val="StyleUnderline"/>
        </w:rPr>
        <w:t xml:space="preserve"> the discussion focus on </w:t>
      </w:r>
      <w:r w:rsidRPr="005D7C6A">
        <w:rPr>
          <w:rStyle w:val="Emphasis"/>
          <w:highlight w:val="yellow"/>
        </w:rPr>
        <w:t>“the fastest path forward”</w:t>
      </w:r>
      <w:r w:rsidRPr="005D7C6A">
        <w:rPr>
          <w:rStyle w:val="StyleUnderline"/>
        </w:rPr>
        <w:t xml:space="preserve"> for the omnibus legislation.</w:t>
      </w:r>
    </w:p>
    <w:p w14:paraId="68909605" w14:textId="77777777" w:rsidR="00895903" w:rsidRPr="005D7C6A" w:rsidRDefault="00895903" w:rsidP="00895903">
      <w:pPr>
        <w:rPr>
          <w:sz w:val="16"/>
        </w:rPr>
      </w:pPr>
      <w:r w:rsidRPr="005D7C6A">
        <w:rPr>
          <w:sz w:val="16"/>
        </w:rPr>
        <w:t>Farm Bill Meeting Perspective</w:t>
      </w:r>
    </w:p>
    <w:p w14:paraId="0DD833AF" w14:textId="77777777" w:rsidR="00895903" w:rsidRPr="005D7C6A" w:rsidRDefault="00895903" w:rsidP="00895903">
      <w:pPr>
        <w:rPr>
          <w:rStyle w:val="StyleUnderline"/>
        </w:rPr>
      </w:pPr>
      <w:r w:rsidRPr="005D7C6A">
        <w:rPr>
          <w:rStyle w:val="StyleUnderline"/>
          <w:highlight w:val="yellow"/>
        </w:rPr>
        <w:t>It’s</w:t>
      </w:r>
      <w:r w:rsidRPr="005D7C6A">
        <w:rPr>
          <w:rStyle w:val="StyleUnderline"/>
        </w:rPr>
        <w:t xml:space="preserve"> always </w:t>
      </w:r>
      <w:r w:rsidRPr="005D7C6A">
        <w:rPr>
          <w:rStyle w:val="StyleUnderline"/>
          <w:highlight w:val="yellow"/>
        </w:rPr>
        <w:t>good to have a president’s attention on</w:t>
      </w:r>
      <w:r w:rsidRPr="005D7C6A">
        <w:rPr>
          <w:rStyle w:val="StyleUnderline"/>
        </w:rPr>
        <w:t xml:space="preserve"> a big topic like </w:t>
      </w:r>
      <w:r w:rsidRPr="005D7C6A">
        <w:rPr>
          <w:rStyle w:val="StyleUnderline"/>
          <w:highlight w:val="yellow"/>
        </w:rPr>
        <w:t>the farm bill</w:t>
      </w:r>
      <w:r w:rsidRPr="005D7C6A">
        <w:rPr>
          <w:rStyle w:val="StyleUnderline"/>
        </w:rPr>
        <w:t>. It will be interesting to see if Biden/Vilsack detail any must-haves in a new farm bill.</w:t>
      </w:r>
    </w:p>
    <w:p w14:paraId="3A436956" w14:textId="77777777" w:rsidR="00895903" w:rsidRPr="005D7C6A" w:rsidRDefault="00895903" w:rsidP="00895903">
      <w:pPr>
        <w:rPr>
          <w:rStyle w:val="StyleUnderline"/>
        </w:rPr>
      </w:pPr>
      <w:r w:rsidRPr="005D7C6A">
        <w:rPr>
          <w:sz w:val="16"/>
        </w:rPr>
        <w:t xml:space="preserve">Food stamp funding and implementation flexibility, conservation and </w:t>
      </w:r>
      <w:r w:rsidRPr="005D7C6A">
        <w:rPr>
          <w:rStyle w:val="Emphasis"/>
          <w:highlight w:val="yellow"/>
        </w:rPr>
        <w:t>climate-smart programs</w:t>
      </w:r>
      <w:r w:rsidRPr="005D7C6A">
        <w:rPr>
          <w:rStyle w:val="StyleUnderline"/>
          <w:highlight w:val="yellow"/>
        </w:rPr>
        <w:t xml:space="preserve"> are </w:t>
      </w:r>
      <w:r w:rsidRPr="005D7C6A">
        <w:rPr>
          <w:rStyle w:val="Emphasis"/>
          <w:highlight w:val="yellow"/>
        </w:rPr>
        <w:t>key</w:t>
      </w:r>
      <w:r w:rsidRPr="005D7C6A">
        <w:rPr>
          <w:rStyle w:val="Emphasis"/>
        </w:rPr>
        <w:t xml:space="preserve"> possible </w:t>
      </w:r>
      <w:r w:rsidRPr="005D7C6A">
        <w:rPr>
          <w:rStyle w:val="Emphasis"/>
          <w:highlight w:val="yellow"/>
        </w:rPr>
        <w:t>administration topics</w:t>
      </w:r>
      <w:r w:rsidRPr="005D7C6A">
        <w:rPr>
          <w:rStyle w:val="StyleUnderline"/>
        </w:rPr>
        <w:t>.</w:t>
      </w:r>
    </w:p>
    <w:p w14:paraId="00C2C8E8" w14:textId="77777777" w:rsidR="00895903" w:rsidRDefault="00895903" w:rsidP="00895903"/>
    <w:p w14:paraId="422A4B61" w14:textId="77777777" w:rsidR="00895903" w:rsidRDefault="00895903" w:rsidP="00895903">
      <w:pPr>
        <w:pStyle w:val="Heading4"/>
      </w:pPr>
      <w:r>
        <w:t xml:space="preserve">Biden’s taking the lead of farm bill negotiations---he’s </w:t>
      </w:r>
      <w:proofErr w:type="gramStart"/>
      <w:r>
        <w:t>key</w:t>
      </w:r>
      <w:proofErr w:type="gramEnd"/>
      <w:r>
        <w:t xml:space="preserve"> to negotiating democratic objectives </w:t>
      </w:r>
    </w:p>
    <w:p w14:paraId="6B9AA273" w14:textId="77777777" w:rsidR="00895903" w:rsidRPr="0065602F" w:rsidRDefault="00895903" w:rsidP="00895903">
      <w:r>
        <w:t xml:space="preserve">Meredith Lee </w:t>
      </w:r>
      <w:r w:rsidRPr="0065602F">
        <w:rPr>
          <w:rStyle w:val="Style13ptBold"/>
        </w:rPr>
        <w:t>Hill 23</w:t>
      </w:r>
      <w:r>
        <w:t>, POLITICO, 5/10/23, “</w:t>
      </w:r>
      <w:r w:rsidRPr="0065602F">
        <w:t>Biden invites lawmakers to White House to discuss farm bill amid looming debt limit crisis</w:t>
      </w:r>
      <w:r>
        <w:t xml:space="preserve">,” </w:t>
      </w:r>
      <w:r w:rsidRPr="0065602F">
        <w:t>https://www.politico.com/news/2023/05/10/biden-farm-bill-debt-limits-00096190</w:t>
      </w:r>
    </w:p>
    <w:p w14:paraId="26570A4B" w14:textId="77777777" w:rsidR="00895903" w:rsidRPr="007B309F" w:rsidRDefault="00895903" w:rsidP="00895903">
      <w:pPr>
        <w:rPr>
          <w:rStyle w:val="StyleUnderline"/>
        </w:rPr>
      </w:pPr>
      <w:r w:rsidRPr="007B309F">
        <w:rPr>
          <w:rStyle w:val="StyleUnderline"/>
        </w:rPr>
        <w:t xml:space="preserve">President Joe </w:t>
      </w:r>
      <w:r w:rsidRPr="007B309F">
        <w:rPr>
          <w:rStyle w:val="StyleUnderline"/>
          <w:highlight w:val="yellow"/>
        </w:rPr>
        <w:t>Biden is wading into</w:t>
      </w:r>
      <w:r w:rsidRPr="007B309F">
        <w:rPr>
          <w:rStyle w:val="StyleUnderline"/>
        </w:rPr>
        <w:t xml:space="preserve"> the </w:t>
      </w:r>
      <w:r w:rsidRPr="007B309F">
        <w:rPr>
          <w:rStyle w:val="Emphasis"/>
        </w:rPr>
        <w:t xml:space="preserve">high-stakes </w:t>
      </w:r>
      <w:r w:rsidRPr="007B309F">
        <w:rPr>
          <w:rStyle w:val="Emphasis"/>
          <w:highlight w:val="yellow"/>
        </w:rPr>
        <w:t>negotiations</w:t>
      </w:r>
      <w:r w:rsidRPr="007B309F">
        <w:rPr>
          <w:rStyle w:val="StyleUnderline"/>
        </w:rPr>
        <w:t xml:space="preserve"> over the </w:t>
      </w:r>
      <w:r w:rsidRPr="007B309F">
        <w:rPr>
          <w:rStyle w:val="Emphasis"/>
        </w:rPr>
        <w:t>farm bill</w:t>
      </w:r>
      <w:r w:rsidRPr="007B309F">
        <w:rPr>
          <w:rStyle w:val="StyleUnderline"/>
        </w:rPr>
        <w:t>, amid growing concerns the debt limit stand-off could knock that must-pass piece of legislation off track.</w:t>
      </w:r>
    </w:p>
    <w:p w14:paraId="7432A41A" w14:textId="77777777" w:rsidR="00895903" w:rsidRPr="007B309F" w:rsidRDefault="00895903" w:rsidP="00895903">
      <w:pPr>
        <w:rPr>
          <w:sz w:val="16"/>
        </w:rPr>
      </w:pPr>
      <w:r w:rsidRPr="007B309F">
        <w:rPr>
          <w:rStyle w:val="StyleUnderline"/>
          <w:highlight w:val="yellow"/>
        </w:rPr>
        <w:t>Biden</w:t>
      </w:r>
      <w:r w:rsidRPr="007B309F">
        <w:rPr>
          <w:sz w:val="16"/>
        </w:rPr>
        <w:t xml:space="preserve"> has </w:t>
      </w:r>
      <w:r w:rsidRPr="007B309F">
        <w:rPr>
          <w:rStyle w:val="StyleUnderline"/>
          <w:highlight w:val="yellow"/>
        </w:rPr>
        <w:t>invited a</w:t>
      </w:r>
      <w:r w:rsidRPr="007B309F">
        <w:rPr>
          <w:sz w:val="16"/>
        </w:rPr>
        <w:t xml:space="preserve"> small, </w:t>
      </w:r>
      <w:r w:rsidRPr="007B309F">
        <w:rPr>
          <w:rStyle w:val="Emphasis"/>
          <w:highlight w:val="yellow"/>
        </w:rPr>
        <w:t>bipartisan group</w:t>
      </w:r>
      <w:r w:rsidRPr="007B309F">
        <w:rPr>
          <w:sz w:val="16"/>
        </w:rPr>
        <w:t xml:space="preserve"> </w:t>
      </w:r>
      <w:r w:rsidRPr="007B309F">
        <w:rPr>
          <w:rStyle w:val="StyleUnderline"/>
        </w:rPr>
        <w:t>of lawmakers to the White House</w:t>
      </w:r>
      <w:r w:rsidRPr="007B309F">
        <w:rPr>
          <w:sz w:val="16"/>
        </w:rPr>
        <w:t xml:space="preserve"> Thursday </w:t>
      </w:r>
      <w:r w:rsidRPr="007B309F">
        <w:rPr>
          <w:rStyle w:val="StyleUnderline"/>
          <w:highlight w:val="yellow"/>
        </w:rPr>
        <w:t>to discuss the</w:t>
      </w:r>
      <w:r w:rsidRPr="007B309F">
        <w:rPr>
          <w:rStyle w:val="StyleUnderline"/>
        </w:rPr>
        <w:t xml:space="preserve"> upcoming </w:t>
      </w:r>
      <w:r w:rsidRPr="007B309F">
        <w:rPr>
          <w:rStyle w:val="Emphasis"/>
        </w:rPr>
        <w:t xml:space="preserve">farm </w:t>
      </w:r>
      <w:r w:rsidRPr="007B309F">
        <w:rPr>
          <w:rStyle w:val="Emphasis"/>
          <w:highlight w:val="yellow"/>
        </w:rPr>
        <w:t>bill</w:t>
      </w:r>
      <w:r w:rsidRPr="007B309F">
        <w:rPr>
          <w:rStyle w:val="StyleUnderline"/>
        </w:rPr>
        <w:t xml:space="preserve"> reauthorization</w:t>
      </w:r>
      <w:r w:rsidRPr="007B309F">
        <w:rPr>
          <w:sz w:val="16"/>
        </w:rPr>
        <w:t>, according to four people familiar with the plans who were granted anonymity to discuss internal conversations. Congress is aiming to write and pass what is expected to be a $1 trillion-plus bill, which will authorize U.S. food and agriculture spending for the next decade, by this fall. But even senior Senate Republicans are increasingly wary that the mounting debt crisis could derail the traditionally bipartisan farm bill.</w:t>
      </w:r>
    </w:p>
    <w:p w14:paraId="55CE76E0" w14:textId="77777777" w:rsidR="00895903" w:rsidRPr="007B309F" w:rsidRDefault="00895903" w:rsidP="00895903">
      <w:pPr>
        <w:rPr>
          <w:sz w:val="16"/>
        </w:rPr>
      </w:pPr>
      <w:r w:rsidRPr="007B309F">
        <w:rPr>
          <w:rStyle w:val="StyleUnderline"/>
        </w:rPr>
        <w:t xml:space="preserve">The group of invitees include House Agriculture Committee Chair G.T. Thompson (R-Pa.) and John </w:t>
      </w:r>
      <w:proofErr w:type="spellStart"/>
      <w:r w:rsidRPr="007B309F">
        <w:rPr>
          <w:rStyle w:val="StyleUnderline"/>
        </w:rPr>
        <w:t>Boozman</w:t>
      </w:r>
      <w:proofErr w:type="spellEnd"/>
      <w:r w:rsidRPr="007B309F">
        <w:rPr>
          <w:rStyle w:val="StyleUnderline"/>
        </w:rPr>
        <w:t xml:space="preserve"> (Ark.), the top Republican on the Senate Agriculture Committee, Senate Agriculture Chair Debbie Stabenow (D-Mich.), who is a member of Democratic leadership, and Rep. David Scott (Ga.), the top Democrat on the House Agriculture Committee. Agriculture Secretary Tom Vilsack is also expected to attend, according to the people</w:t>
      </w:r>
      <w:r w:rsidRPr="007B309F">
        <w:rPr>
          <w:sz w:val="16"/>
        </w:rPr>
        <w:t>.</w:t>
      </w:r>
    </w:p>
    <w:p w14:paraId="6CB34BE9" w14:textId="77777777" w:rsidR="00895903" w:rsidRPr="007B309F" w:rsidRDefault="00895903" w:rsidP="00895903">
      <w:pPr>
        <w:rPr>
          <w:sz w:val="16"/>
        </w:rPr>
      </w:pPr>
      <w:r w:rsidRPr="007B309F">
        <w:rPr>
          <w:sz w:val="16"/>
        </w:rPr>
        <w:t>Stabenow confirmed she was planning to attend the meeting with Biden, which she described as a “general overview” of the farm bill process.</w:t>
      </w:r>
    </w:p>
    <w:p w14:paraId="35740FFF" w14:textId="77777777" w:rsidR="00895903" w:rsidRPr="007B309F" w:rsidRDefault="00895903" w:rsidP="00895903">
      <w:pPr>
        <w:rPr>
          <w:sz w:val="16"/>
        </w:rPr>
      </w:pPr>
      <w:r w:rsidRPr="007B309F">
        <w:rPr>
          <w:sz w:val="16"/>
        </w:rPr>
        <w:t>“</w:t>
      </w:r>
      <w:r w:rsidRPr="007B309F">
        <w:rPr>
          <w:rStyle w:val="StyleUnderline"/>
          <w:highlight w:val="yellow"/>
        </w:rPr>
        <w:t xml:space="preserve">The President’s </w:t>
      </w:r>
      <w:r w:rsidRPr="007B309F">
        <w:rPr>
          <w:rStyle w:val="Emphasis"/>
          <w:highlight w:val="yellow"/>
        </w:rPr>
        <w:t>very interested</w:t>
      </w:r>
      <w:r w:rsidRPr="007B309F">
        <w:rPr>
          <w:rStyle w:val="StyleUnderline"/>
          <w:highlight w:val="yellow"/>
        </w:rPr>
        <w:t xml:space="preserve"> in getting a </w:t>
      </w:r>
      <w:r w:rsidRPr="007B309F">
        <w:rPr>
          <w:rStyle w:val="Emphasis"/>
          <w:highlight w:val="yellow"/>
        </w:rPr>
        <w:t>bipartisan</w:t>
      </w:r>
      <w:r w:rsidRPr="007B309F">
        <w:rPr>
          <w:rStyle w:val="Emphasis"/>
        </w:rPr>
        <w:t xml:space="preserve"> farm </w:t>
      </w:r>
      <w:r w:rsidRPr="007B309F">
        <w:rPr>
          <w:rStyle w:val="Emphasis"/>
          <w:highlight w:val="yellow"/>
        </w:rPr>
        <w:t>bill</w:t>
      </w:r>
      <w:r w:rsidRPr="007B309F">
        <w:rPr>
          <w:rStyle w:val="StyleUnderline"/>
        </w:rPr>
        <w:t xml:space="preserve"> and just wants to have an opportunity to touch base</w:t>
      </w:r>
      <w:r w:rsidRPr="007B309F">
        <w:rPr>
          <w:sz w:val="16"/>
        </w:rPr>
        <w:t>,” Stabenow said.</w:t>
      </w:r>
    </w:p>
    <w:p w14:paraId="40968845" w14:textId="77777777" w:rsidR="00895903" w:rsidRPr="007B309F" w:rsidRDefault="00895903" w:rsidP="00895903">
      <w:pPr>
        <w:rPr>
          <w:sz w:val="16"/>
        </w:rPr>
      </w:pPr>
      <w:r w:rsidRPr="007B309F">
        <w:rPr>
          <w:sz w:val="16"/>
        </w:rPr>
        <w:t>The Thursday afternoon meeting, which the president is expected to attend, could be somewhat tense given Democrats’ strong objections to the House GOP’s push to restrict federal food aid and slash other spending as part of their proposal to raise the debt limit. Specifically, House Speaker Kevin McCarthy’s plan would expand work requirements for beneficiaries of the Supplemental Nutrition Assistance Program, the country’s leading anti-hunger program, which is part of the farm bill. A spokesperson for Thompson, the only invitee who has voted for the House GOP debt limit bill, said he plans to attend the White House meeting.</w:t>
      </w:r>
    </w:p>
    <w:p w14:paraId="69F6A8B7" w14:textId="77777777" w:rsidR="00895903" w:rsidRPr="007B309F" w:rsidRDefault="00895903" w:rsidP="00895903">
      <w:pPr>
        <w:rPr>
          <w:sz w:val="16"/>
        </w:rPr>
      </w:pPr>
      <w:r w:rsidRPr="007B309F">
        <w:rPr>
          <w:sz w:val="16"/>
        </w:rPr>
        <w:t>Stabenow said she didn’t know if Republicans’ SNAP proposal would come up during the meeting — but she acknowledged the potential fallout of a default crisis.</w:t>
      </w:r>
    </w:p>
    <w:p w14:paraId="36B352AB" w14:textId="77777777" w:rsidR="00895903" w:rsidRPr="007B309F" w:rsidRDefault="00895903" w:rsidP="00895903">
      <w:pPr>
        <w:rPr>
          <w:sz w:val="16"/>
        </w:rPr>
      </w:pPr>
      <w:r w:rsidRPr="007B309F">
        <w:rPr>
          <w:sz w:val="16"/>
        </w:rPr>
        <w:t>“I’m raising this all the time because it would be devastating to farmers in rural communities if there was a default,” Stabenow said. “</w:t>
      </w:r>
      <w:proofErr w:type="gramStart"/>
      <w:r w:rsidRPr="007B309F">
        <w:rPr>
          <w:sz w:val="16"/>
        </w:rPr>
        <w:t>So</w:t>
      </w:r>
      <w:proofErr w:type="gramEnd"/>
      <w:r w:rsidRPr="007B309F">
        <w:rPr>
          <w:sz w:val="16"/>
        </w:rPr>
        <w:t xml:space="preserve"> I don’t think that’s the sole reason for the meeting. But I do think that he’s certainly concerned,” she said of Biden.</w:t>
      </w:r>
    </w:p>
    <w:p w14:paraId="187729F6" w14:textId="77777777" w:rsidR="00895903" w:rsidRPr="007B309F" w:rsidRDefault="00895903" w:rsidP="00895903">
      <w:pPr>
        <w:rPr>
          <w:rStyle w:val="StyleUnderline"/>
        </w:rPr>
      </w:pPr>
      <w:r w:rsidRPr="007B309F">
        <w:rPr>
          <w:sz w:val="16"/>
        </w:rPr>
        <w:t xml:space="preserve">The president met with House Speaker Kevin McCarthy and congressional leaders Tuesday about the debt limit, as the U.S. inches closer to the June 1 date the nation could default on its debt, according to Treasury Secretary Janet Yellen. Biden and McCarthy both said they plan to meet again Friday. The Thursday farm bill meeting has been something of a moving target, as </w:t>
      </w:r>
      <w:r w:rsidRPr="007B309F">
        <w:rPr>
          <w:rStyle w:val="StyleUnderline"/>
          <w:highlight w:val="yellow"/>
        </w:rPr>
        <w:t>the White House</w:t>
      </w:r>
      <w:r w:rsidRPr="007B309F">
        <w:rPr>
          <w:sz w:val="16"/>
        </w:rPr>
        <w:t xml:space="preserve"> and its Domestic Policy Council, </w:t>
      </w:r>
      <w:r w:rsidRPr="007B309F">
        <w:rPr>
          <w:rStyle w:val="StyleUnderline"/>
          <w:highlight w:val="yellow"/>
        </w:rPr>
        <w:t xml:space="preserve">which is </w:t>
      </w:r>
      <w:r w:rsidRPr="007B309F">
        <w:rPr>
          <w:rStyle w:val="Emphasis"/>
          <w:highlight w:val="yellow"/>
        </w:rPr>
        <w:t>taking the lead</w:t>
      </w:r>
      <w:r w:rsidRPr="007B309F">
        <w:rPr>
          <w:rStyle w:val="StyleUnderline"/>
          <w:highlight w:val="yellow"/>
        </w:rPr>
        <w:t xml:space="preserve"> on farm bill issues, is eager to</w:t>
      </w:r>
      <w:r w:rsidRPr="007B309F">
        <w:rPr>
          <w:rStyle w:val="StyleUnderline"/>
        </w:rPr>
        <w:t xml:space="preserve"> </w:t>
      </w:r>
      <w:r w:rsidRPr="007B309F">
        <w:rPr>
          <w:rStyle w:val="Emphasis"/>
          <w:highlight w:val="yellow"/>
        </w:rPr>
        <w:t>get more involved</w:t>
      </w:r>
      <w:r w:rsidRPr="007B309F">
        <w:rPr>
          <w:rStyle w:val="StyleUnderline"/>
        </w:rPr>
        <w:t xml:space="preserve"> in the massive legislation that shapes food security and rural economies across the country. The White House also hopes to tout Biden’s accomplishments for rural voters as he gears up for a 2024 reelection bid.</w:t>
      </w:r>
    </w:p>
    <w:p w14:paraId="2E9192EB" w14:textId="77777777" w:rsidR="00895903" w:rsidRPr="007B309F" w:rsidRDefault="00895903" w:rsidP="00895903">
      <w:pPr>
        <w:rPr>
          <w:sz w:val="16"/>
        </w:rPr>
      </w:pPr>
      <w:r w:rsidRPr="007B309F">
        <w:rPr>
          <w:sz w:val="16"/>
        </w:rPr>
        <w:t>Stabenow’s history with Biden goes back to their days as Senate colleagues and later when Biden was vice president. As Obama’s second in command, Biden on several occasions cut last-minute deals with then-Senate Majority Leader Mitch McConnell that hit agriculture spending and policy, leaving Stabenow, who chaired the Agriculture Committee, out of the negotiations. It’s something people close to the Michigan Democrat say she has not forgotten.</w:t>
      </w:r>
    </w:p>
    <w:p w14:paraId="21BDFEF7" w14:textId="77777777" w:rsidR="00895903" w:rsidRPr="007B309F" w:rsidRDefault="00895903" w:rsidP="00895903">
      <w:pPr>
        <w:rPr>
          <w:rStyle w:val="StyleUnderline"/>
        </w:rPr>
      </w:pPr>
      <w:r w:rsidRPr="007B309F">
        <w:rPr>
          <w:sz w:val="16"/>
        </w:rPr>
        <w:t xml:space="preserve">The other three lawmakers invited to the Thursday meeting have little to no relationship with the president, but </w:t>
      </w:r>
      <w:r w:rsidRPr="007B309F">
        <w:rPr>
          <w:rStyle w:val="StyleUnderline"/>
          <w:highlight w:val="yellow"/>
        </w:rPr>
        <w:t>White House officials hope to establish</w:t>
      </w:r>
      <w:r w:rsidRPr="007B309F">
        <w:rPr>
          <w:sz w:val="16"/>
          <w:highlight w:val="yellow"/>
        </w:rPr>
        <w:t xml:space="preserve"> </w:t>
      </w:r>
      <w:r w:rsidRPr="007B309F">
        <w:rPr>
          <w:rStyle w:val="Emphasis"/>
          <w:highlight w:val="yellow"/>
        </w:rPr>
        <w:t>better lines of communication</w:t>
      </w:r>
      <w:r w:rsidRPr="007B309F">
        <w:rPr>
          <w:rStyle w:val="StyleUnderline"/>
          <w:highlight w:val="yellow"/>
        </w:rPr>
        <w:t xml:space="preserve"> as the process of writing the</w:t>
      </w:r>
      <w:r w:rsidRPr="007B309F">
        <w:rPr>
          <w:rStyle w:val="StyleUnderline"/>
        </w:rPr>
        <w:t xml:space="preserve"> farm </w:t>
      </w:r>
      <w:r w:rsidRPr="007B309F">
        <w:rPr>
          <w:rStyle w:val="StyleUnderline"/>
          <w:highlight w:val="yellow"/>
        </w:rPr>
        <w:t>bill</w:t>
      </w:r>
      <w:r w:rsidRPr="007B309F">
        <w:rPr>
          <w:rStyle w:val="StyleUnderline"/>
        </w:rPr>
        <w:t xml:space="preserve"> on Capitol Hill </w:t>
      </w:r>
      <w:r w:rsidRPr="007B309F">
        <w:rPr>
          <w:rStyle w:val="Emphasis"/>
          <w:highlight w:val="yellow"/>
        </w:rPr>
        <w:t>switches into high gear</w:t>
      </w:r>
      <w:r w:rsidRPr="007B309F">
        <w:rPr>
          <w:rStyle w:val="StyleUnderline"/>
        </w:rPr>
        <w:t>.</w:t>
      </w:r>
    </w:p>
    <w:p w14:paraId="00CAC09A" w14:textId="77777777" w:rsidR="00895903" w:rsidRDefault="00895903" w:rsidP="00895903"/>
    <w:p w14:paraId="7E341057" w14:textId="77777777" w:rsidR="00895903" w:rsidRDefault="00895903" w:rsidP="00895903">
      <w:pPr>
        <w:pStyle w:val="Heading4"/>
      </w:pPr>
      <w:r>
        <w:t xml:space="preserve">Biden will fend off republican objections to climate </w:t>
      </w:r>
      <w:proofErr w:type="gramStart"/>
      <w:r>
        <w:t>provisions</w:t>
      </w:r>
      <w:proofErr w:type="gramEnd"/>
    </w:p>
    <w:p w14:paraId="2E63CB7F" w14:textId="77777777" w:rsidR="00895903" w:rsidRPr="00FF4AAE" w:rsidRDefault="00895903" w:rsidP="00895903">
      <w:r>
        <w:t xml:space="preserve">Leah </w:t>
      </w:r>
      <w:r w:rsidRPr="00FF4AAE">
        <w:rPr>
          <w:rStyle w:val="Style13ptBold"/>
        </w:rPr>
        <w:t>Douglas 23</w:t>
      </w:r>
      <w:r>
        <w:t>, Reuters Journalist, 5/2/23, “</w:t>
      </w:r>
      <w:r w:rsidRPr="00FF4AAE">
        <w:t>Biden administration pledges fight to keep climate-friendly farming funds</w:t>
      </w:r>
      <w:r>
        <w:t xml:space="preserve">,” </w:t>
      </w:r>
      <w:r w:rsidRPr="00FF4AAE">
        <w:t>https://www.reuters.com/business/sustainable-business/biden-administration-pledges-fight-keep-climate-friendly-farming-funds-2023-05-02/</w:t>
      </w:r>
    </w:p>
    <w:p w14:paraId="4582A493" w14:textId="77777777" w:rsidR="00895903" w:rsidRPr="003E7554" w:rsidRDefault="00895903" w:rsidP="00895903">
      <w:pPr>
        <w:rPr>
          <w:rStyle w:val="StyleUnderline"/>
        </w:rPr>
      </w:pPr>
      <w:r w:rsidRPr="003E7554">
        <w:rPr>
          <w:rStyle w:val="StyleUnderline"/>
        </w:rPr>
        <w:t xml:space="preserve">The </w:t>
      </w:r>
      <w:r w:rsidRPr="003E7554">
        <w:rPr>
          <w:rStyle w:val="StyleUnderline"/>
          <w:highlight w:val="yellow"/>
        </w:rPr>
        <w:t>Biden</w:t>
      </w:r>
      <w:r w:rsidRPr="003E7554">
        <w:rPr>
          <w:rStyle w:val="StyleUnderline"/>
        </w:rPr>
        <w:t xml:space="preserve"> administration </w:t>
      </w:r>
      <w:r w:rsidRPr="003E7554">
        <w:rPr>
          <w:rStyle w:val="StyleUnderline"/>
          <w:highlight w:val="yellow"/>
        </w:rPr>
        <w:t xml:space="preserve">will </w:t>
      </w:r>
      <w:r w:rsidRPr="003E7554">
        <w:rPr>
          <w:rStyle w:val="Emphasis"/>
          <w:highlight w:val="yellow"/>
        </w:rPr>
        <w:t>defend</w:t>
      </w:r>
      <w:r w:rsidRPr="003E7554">
        <w:rPr>
          <w:rStyle w:val="StyleUnderline"/>
          <w:highlight w:val="yellow"/>
        </w:rPr>
        <w:t xml:space="preserve"> funding for climate-smart farming</w:t>
      </w:r>
      <w:r w:rsidRPr="003E7554">
        <w:rPr>
          <w:rStyle w:val="StyleUnderline"/>
        </w:rPr>
        <w:t xml:space="preserve"> in the $430 billion U.S. Inflation Reduction Act (IRA) </w:t>
      </w:r>
      <w:r w:rsidRPr="003E7554">
        <w:rPr>
          <w:rStyle w:val="StyleUnderline"/>
          <w:highlight w:val="yellow"/>
        </w:rPr>
        <w:t>if Republican lawmakers seek to</w:t>
      </w:r>
      <w:r w:rsidRPr="003E7554">
        <w:rPr>
          <w:rStyle w:val="StyleUnderline"/>
        </w:rPr>
        <w:t xml:space="preserve"> </w:t>
      </w:r>
      <w:r w:rsidRPr="003E7554">
        <w:rPr>
          <w:rStyle w:val="StyleUnderline"/>
          <w:highlight w:val="yellow"/>
        </w:rPr>
        <w:t>cut it during negotiations for the</w:t>
      </w:r>
      <w:r w:rsidRPr="003E7554">
        <w:rPr>
          <w:rStyle w:val="StyleUnderline"/>
        </w:rPr>
        <w:t xml:space="preserve"> next </w:t>
      </w:r>
      <w:r w:rsidRPr="003E7554">
        <w:rPr>
          <w:rStyle w:val="Emphasis"/>
          <w:highlight w:val="yellow"/>
        </w:rPr>
        <w:t>farm bill</w:t>
      </w:r>
      <w:r w:rsidRPr="003E7554">
        <w:rPr>
          <w:rStyle w:val="StyleUnderline"/>
        </w:rPr>
        <w:t>, an official said Tuesday.</w:t>
      </w:r>
    </w:p>
    <w:p w14:paraId="3FF06249" w14:textId="77777777" w:rsidR="00895903" w:rsidRPr="003E7554" w:rsidRDefault="00895903" w:rsidP="00895903">
      <w:pPr>
        <w:rPr>
          <w:sz w:val="16"/>
        </w:rPr>
      </w:pPr>
      <w:r w:rsidRPr="003E7554">
        <w:rPr>
          <w:sz w:val="16"/>
        </w:rPr>
        <w:t>The IRA, which aims to cut emissions across the U.S. economy, includes $20 billion to support farmers in implementing carbon-sequestering conservation practices on their land.</w:t>
      </w:r>
    </w:p>
    <w:p w14:paraId="03F75DEB" w14:textId="77777777" w:rsidR="00895903" w:rsidRPr="003E7554" w:rsidRDefault="00895903" w:rsidP="00895903">
      <w:pPr>
        <w:rPr>
          <w:rStyle w:val="StyleUnderline"/>
        </w:rPr>
      </w:pPr>
      <w:r w:rsidRPr="003E7554">
        <w:rPr>
          <w:rStyle w:val="StyleUnderline"/>
          <w:highlight w:val="yellow"/>
        </w:rPr>
        <w:t>As negotiations begin</w:t>
      </w:r>
      <w:r w:rsidRPr="003E7554">
        <w:rPr>
          <w:rStyle w:val="StyleUnderline"/>
        </w:rPr>
        <w:t xml:space="preserve"> over the next farm bill, which funds farm commodity, conservation, and nutrition programs, some </w:t>
      </w:r>
      <w:r w:rsidRPr="003E7554">
        <w:rPr>
          <w:rStyle w:val="StyleUnderline"/>
          <w:highlight w:val="yellow"/>
        </w:rPr>
        <w:t>Republicans</w:t>
      </w:r>
      <w:r w:rsidRPr="003E7554">
        <w:rPr>
          <w:rStyle w:val="StyleUnderline"/>
        </w:rPr>
        <w:t xml:space="preserve"> have </w:t>
      </w:r>
      <w:r w:rsidRPr="003E7554">
        <w:rPr>
          <w:rStyle w:val="Emphasis"/>
          <w:highlight w:val="yellow"/>
        </w:rPr>
        <w:t>raised concerns</w:t>
      </w:r>
      <w:r w:rsidRPr="003E7554">
        <w:rPr>
          <w:rStyle w:val="StyleUnderline"/>
        </w:rPr>
        <w:t xml:space="preserve"> about how the IRA funds would be spent and floated reallocating some of the money.</w:t>
      </w:r>
    </w:p>
    <w:p w14:paraId="43DABA37" w14:textId="77777777" w:rsidR="00895903" w:rsidRPr="003E7554" w:rsidRDefault="00895903" w:rsidP="00895903">
      <w:pPr>
        <w:rPr>
          <w:rStyle w:val="StyleUnderline"/>
        </w:rPr>
      </w:pPr>
      <w:r w:rsidRPr="003E7554">
        <w:rPr>
          <w:rStyle w:val="StyleUnderline"/>
        </w:rPr>
        <w:t xml:space="preserve">The </w:t>
      </w:r>
      <w:r w:rsidRPr="003E7554">
        <w:rPr>
          <w:rStyle w:val="StyleUnderline"/>
          <w:highlight w:val="yellow"/>
        </w:rPr>
        <w:t>Biden</w:t>
      </w:r>
      <w:r w:rsidRPr="003E7554">
        <w:rPr>
          <w:rStyle w:val="StyleUnderline"/>
        </w:rPr>
        <w:t xml:space="preserve"> administration </w:t>
      </w:r>
      <w:r w:rsidRPr="003E7554">
        <w:rPr>
          <w:rStyle w:val="Emphasis"/>
          <w:highlight w:val="yellow"/>
        </w:rPr>
        <w:t>would resist any effort</w:t>
      </w:r>
      <w:r w:rsidRPr="003E7554">
        <w:rPr>
          <w:rStyle w:val="StyleUnderline"/>
          <w:highlight w:val="yellow"/>
        </w:rPr>
        <w:t xml:space="preserve"> to reallocate</w:t>
      </w:r>
      <w:r w:rsidRPr="003E7554">
        <w:rPr>
          <w:rStyle w:val="StyleUnderline"/>
        </w:rPr>
        <w:t xml:space="preserve"> the </w:t>
      </w:r>
      <w:r w:rsidRPr="003E7554">
        <w:rPr>
          <w:rStyle w:val="StyleUnderline"/>
          <w:highlight w:val="yellow"/>
        </w:rPr>
        <w:t>funds</w:t>
      </w:r>
      <w:r w:rsidRPr="003E7554">
        <w:rPr>
          <w:rStyle w:val="StyleUnderline"/>
        </w:rPr>
        <w:t xml:space="preserve">, said </w:t>
      </w:r>
      <w:r w:rsidRPr="003E7554">
        <w:rPr>
          <w:rStyle w:val="Emphasis"/>
        </w:rPr>
        <w:t xml:space="preserve">White House deputy chief of staff John Podesta </w:t>
      </w:r>
      <w:r w:rsidRPr="003E7554">
        <w:rPr>
          <w:rStyle w:val="StyleUnderline"/>
        </w:rPr>
        <w:t>in a conversation with Reuters reporters on Tuesday.</w:t>
      </w:r>
    </w:p>
    <w:p w14:paraId="3926B283" w14:textId="77777777" w:rsidR="00895903" w:rsidRPr="003E7554" w:rsidRDefault="00895903" w:rsidP="00895903">
      <w:pPr>
        <w:rPr>
          <w:sz w:val="16"/>
        </w:rPr>
      </w:pPr>
      <w:r w:rsidRPr="003E7554">
        <w:rPr>
          <w:sz w:val="16"/>
        </w:rPr>
        <w:t xml:space="preserve">"The program is popular," </w:t>
      </w:r>
      <w:r w:rsidRPr="003E7554">
        <w:rPr>
          <w:rStyle w:val="StyleUnderline"/>
          <w:highlight w:val="yellow"/>
        </w:rPr>
        <w:t>Podesta said</w:t>
      </w:r>
      <w:r w:rsidRPr="003E7554">
        <w:rPr>
          <w:sz w:val="16"/>
          <w:highlight w:val="yellow"/>
        </w:rPr>
        <w:t>. "</w:t>
      </w:r>
      <w:r w:rsidRPr="003E7554">
        <w:rPr>
          <w:rStyle w:val="Emphasis"/>
          <w:highlight w:val="yellow"/>
        </w:rPr>
        <w:t xml:space="preserve">We’ll fight for </w:t>
      </w:r>
      <w:proofErr w:type="gramStart"/>
      <w:r w:rsidRPr="003E7554">
        <w:rPr>
          <w:rStyle w:val="Emphasis"/>
          <w:highlight w:val="yellow"/>
        </w:rPr>
        <w:t>it</w:t>
      </w:r>
      <w:proofErr w:type="gramEnd"/>
      <w:r w:rsidRPr="003E7554">
        <w:rPr>
          <w:sz w:val="16"/>
        </w:rPr>
        <w:t xml:space="preserve"> and I think </w:t>
      </w:r>
      <w:r w:rsidRPr="003E7554">
        <w:rPr>
          <w:rStyle w:val="Emphasis"/>
          <w:highlight w:val="yellow"/>
        </w:rPr>
        <w:t>we’ll be successful</w:t>
      </w:r>
      <w:r w:rsidRPr="003E7554">
        <w:rPr>
          <w:sz w:val="16"/>
        </w:rPr>
        <w:t xml:space="preserve"> </w:t>
      </w:r>
      <w:r w:rsidRPr="003E7554">
        <w:rPr>
          <w:rStyle w:val="StyleUnderline"/>
        </w:rPr>
        <w:t>in the upcoming farm bill negotiations</w:t>
      </w:r>
      <w:r w:rsidRPr="003E7554">
        <w:rPr>
          <w:sz w:val="16"/>
        </w:rPr>
        <w:t>."</w:t>
      </w:r>
    </w:p>
    <w:p w14:paraId="358659E9" w14:textId="0625E814" w:rsidR="00895903" w:rsidRPr="00895903" w:rsidRDefault="00895903" w:rsidP="00895903">
      <w:pPr>
        <w:rPr>
          <w:sz w:val="16"/>
        </w:rPr>
      </w:pPr>
      <w:r w:rsidRPr="003E7554">
        <w:rPr>
          <w:sz w:val="16"/>
        </w:rPr>
        <w:t>Podesta said President Joe Biden's administration has heard support for the climate-friendly funds from farmers across the country. The money would provide farmers with technical and financial assistance to implement practices like planting cover crops or reducing soil tillage.</w:t>
      </w:r>
    </w:p>
    <w:p w14:paraId="1C3D132C" w14:textId="77777777" w:rsidR="00895903" w:rsidRPr="00260071" w:rsidRDefault="00895903" w:rsidP="00895903"/>
    <w:p w14:paraId="29A79DE8" w14:textId="77777777" w:rsidR="00895903" w:rsidRDefault="00895903" w:rsidP="00895903"/>
    <w:p w14:paraId="0BBC8616" w14:textId="77777777" w:rsidR="00895903" w:rsidRDefault="00895903" w:rsidP="00895903"/>
    <w:p w14:paraId="175480AC" w14:textId="77777777" w:rsidR="00895903" w:rsidRDefault="00895903" w:rsidP="00895903"/>
    <w:p w14:paraId="6A5C5754" w14:textId="03E41C6C" w:rsidR="00895903" w:rsidRDefault="00895903" w:rsidP="00895903">
      <w:pPr>
        <w:pStyle w:val="Heading3"/>
      </w:pPr>
      <w:r>
        <w:t>2NC---UQ---Will Pass</w:t>
      </w:r>
    </w:p>
    <w:p w14:paraId="3244D3FC" w14:textId="77777777" w:rsidR="00895903" w:rsidRDefault="00895903" w:rsidP="00895903"/>
    <w:p w14:paraId="4A89AC2A" w14:textId="2F0C95B0" w:rsidR="00895903" w:rsidRDefault="00895903" w:rsidP="00895903">
      <w:pPr>
        <w:pStyle w:val="Heading4"/>
      </w:pPr>
      <w:r>
        <w:t xml:space="preserve">Farm bill </w:t>
      </w:r>
      <w:r w:rsidRPr="00663257">
        <w:rPr>
          <w:u w:val="single"/>
        </w:rPr>
        <w:t>will pass</w:t>
      </w:r>
      <w:r>
        <w:t xml:space="preserve"> with climate provisions</w:t>
      </w:r>
      <w:r>
        <w:t xml:space="preserve">---compromise is </w:t>
      </w:r>
      <w:proofErr w:type="gramStart"/>
      <w:r>
        <w:t>possible</w:t>
      </w:r>
      <w:proofErr w:type="gramEnd"/>
    </w:p>
    <w:p w14:paraId="1E9EAE10" w14:textId="77777777" w:rsidR="00895903" w:rsidRPr="00733EAE" w:rsidRDefault="00895903" w:rsidP="00895903">
      <w:r>
        <w:t xml:space="preserve">Max </w:t>
      </w:r>
      <w:r w:rsidRPr="00260071">
        <w:rPr>
          <w:rStyle w:val="Style13ptBold"/>
        </w:rPr>
        <w:t>Graham 23</w:t>
      </w:r>
      <w:r>
        <w:t>, food and agriculture fellow at Grist, 3/30/23, “</w:t>
      </w:r>
      <w:r w:rsidRPr="00260071">
        <w:t>The next farm bill could be a historic climate law – if Congress can agree on it</w:t>
      </w:r>
      <w:r>
        <w:t xml:space="preserve">,” </w:t>
      </w:r>
      <w:r w:rsidRPr="00260071">
        <w:t>https://grist.org/agriculture/farm-bill-historic-climate-law-split-congress/</w:t>
      </w:r>
    </w:p>
    <w:p w14:paraId="48885761" w14:textId="77777777" w:rsidR="00895903" w:rsidRPr="00663257" w:rsidRDefault="00895903" w:rsidP="00895903">
      <w:pPr>
        <w:rPr>
          <w:rStyle w:val="StyleUnderline"/>
        </w:rPr>
      </w:pPr>
      <w:r w:rsidRPr="00663257">
        <w:rPr>
          <w:sz w:val="16"/>
        </w:rPr>
        <w:t xml:space="preserve">And </w:t>
      </w:r>
      <w:r w:rsidRPr="00663257">
        <w:rPr>
          <w:rStyle w:val="StyleUnderline"/>
          <w:highlight w:val="yellow"/>
        </w:rPr>
        <w:t>while that act showed bipartisan interest in voluntary</w:t>
      </w:r>
      <w:r w:rsidRPr="00663257">
        <w:rPr>
          <w:rStyle w:val="StyleUnderline"/>
        </w:rPr>
        <w:t xml:space="preserve"> farm </w:t>
      </w:r>
      <w:r w:rsidRPr="00663257">
        <w:rPr>
          <w:rStyle w:val="StyleUnderline"/>
          <w:highlight w:val="yellow"/>
        </w:rPr>
        <w:t>programs that could curb emissions, a Republican</w:t>
      </w:r>
      <w:r w:rsidRPr="00663257">
        <w:rPr>
          <w:rStyle w:val="StyleUnderline"/>
        </w:rPr>
        <w:t xml:space="preserve">-led </w:t>
      </w:r>
      <w:r w:rsidRPr="00663257">
        <w:rPr>
          <w:rStyle w:val="StyleUnderline"/>
          <w:highlight w:val="yellow"/>
        </w:rPr>
        <w:t>House</w:t>
      </w:r>
      <w:r w:rsidRPr="00663257">
        <w:rPr>
          <w:rStyle w:val="StyleUnderline"/>
        </w:rPr>
        <w:t xml:space="preserve"> and a narrow Democratic majority in the Senate </w:t>
      </w:r>
      <w:r w:rsidRPr="00663257">
        <w:rPr>
          <w:rStyle w:val="StyleUnderline"/>
          <w:highlight w:val="yellow"/>
        </w:rPr>
        <w:t>could stand in the way of</w:t>
      </w:r>
      <w:r w:rsidRPr="00663257">
        <w:rPr>
          <w:rStyle w:val="StyleUnderline"/>
        </w:rPr>
        <w:t xml:space="preserve"> more </w:t>
      </w:r>
      <w:r w:rsidRPr="00663257">
        <w:rPr>
          <w:rStyle w:val="Emphasis"/>
          <w:highlight w:val="yellow"/>
        </w:rPr>
        <w:t>stringent regulations</w:t>
      </w:r>
      <w:r w:rsidRPr="00663257">
        <w:rPr>
          <w:sz w:val="16"/>
        </w:rPr>
        <w:t xml:space="preserve">, like Senator Cory Booker’s proposal to ban CAFOs. </w:t>
      </w:r>
      <w:r w:rsidRPr="00663257">
        <w:rPr>
          <w:rStyle w:val="StyleUnderline"/>
        </w:rPr>
        <w:t>Representative Glenn Thompson, a Republican from Pennsylvania who chairs the House Agriculture Committee, said last year he wants to “make sure the farm bill doesn’t become the next climate bill.”</w:t>
      </w:r>
      <w:r w:rsidRPr="00663257">
        <w:rPr>
          <w:sz w:val="16"/>
        </w:rPr>
        <w:t xml:space="preserve"> And Senator John </w:t>
      </w:r>
      <w:proofErr w:type="spellStart"/>
      <w:r w:rsidRPr="00663257">
        <w:rPr>
          <w:sz w:val="16"/>
        </w:rPr>
        <w:t>Boozman</w:t>
      </w:r>
      <w:proofErr w:type="spellEnd"/>
      <w:r w:rsidRPr="00663257">
        <w:rPr>
          <w:sz w:val="16"/>
        </w:rPr>
        <w:t xml:space="preserve">, a senior Republican on the Senate Agriculture, Nutrition, and Forestry Committee, raised concerns at a committee hearing earlier this month about the climate-specific agriculture funding earmarked in the IRA, which Republicans unanimously opposed. </w:t>
      </w:r>
      <w:r w:rsidRPr="00663257">
        <w:rPr>
          <w:rStyle w:val="Emphasis"/>
          <w:highlight w:val="yellow"/>
        </w:rPr>
        <w:t>But</w:t>
      </w:r>
      <w:r w:rsidRPr="00663257">
        <w:rPr>
          <w:rStyle w:val="StyleUnderline"/>
          <w:highlight w:val="yellow"/>
        </w:rPr>
        <w:t xml:space="preserve"> Republican leaders</w:t>
      </w:r>
      <w:r w:rsidRPr="00663257">
        <w:rPr>
          <w:rStyle w:val="StyleUnderline"/>
        </w:rPr>
        <w:t xml:space="preserve">, including Thompson and </w:t>
      </w:r>
      <w:proofErr w:type="spellStart"/>
      <w:r w:rsidRPr="00663257">
        <w:rPr>
          <w:rStyle w:val="StyleUnderline"/>
        </w:rPr>
        <w:t>Boozman</w:t>
      </w:r>
      <w:proofErr w:type="spellEnd"/>
      <w:r w:rsidRPr="00663257">
        <w:rPr>
          <w:rStyle w:val="StyleUnderline"/>
        </w:rPr>
        <w:t xml:space="preserve">, also have </w:t>
      </w:r>
      <w:r w:rsidRPr="00663257">
        <w:rPr>
          <w:rStyle w:val="StyleUnderline"/>
          <w:highlight w:val="yellow"/>
        </w:rPr>
        <w:t xml:space="preserve">intimated they </w:t>
      </w:r>
      <w:r w:rsidRPr="00663257">
        <w:rPr>
          <w:rStyle w:val="Emphasis"/>
          <w:highlight w:val="yellow"/>
        </w:rPr>
        <w:t>could be open</w:t>
      </w:r>
      <w:r w:rsidRPr="00663257">
        <w:rPr>
          <w:rStyle w:val="StyleUnderline"/>
          <w:highlight w:val="yellow"/>
        </w:rPr>
        <w:t xml:space="preserve"> to climate-beneficial programs</w:t>
      </w:r>
      <w:r w:rsidRPr="00663257">
        <w:rPr>
          <w:sz w:val="16"/>
        </w:rPr>
        <w:t xml:space="preserve"> with limitations</w:t>
      </w:r>
      <w:r w:rsidRPr="00663257">
        <w:rPr>
          <w:rStyle w:val="StyleUnderline"/>
        </w:rPr>
        <w:t xml:space="preserve">. </w:t>
      </w:r>
    </w:p>
    <w:p w14:paraId="318D0D97" w14:textId="77777777" w:rsidR="00895903" w:rsidRPr="00663257" w:rsidRDefault="00895903" w:rsidP="00895903">
      <w:pPr>
        <w:rPr>
          <w:sz w:val="16"/>
        </w:rPr>
      </w:pPr>
      <w:r w:rsidRPr="00663257">
        <w:rPr>
          <w:rStyle w:val="StyleUnderline"/>
          <w:highlight w:val="yellow"/>
        </w:rPr>
        <w:t>Success</w:t>
      </w:r>
      <w:r w:rsidRPr="00663257">
        <w:rPr>
          <w:rStyle w:val="StyleUnderline"/>
        </w:rPr>
        <w:t xml:space="preserve"> in </w:t>
      </w:r>
      <w:r w:rsidRPr="00663257">
        <w:rPr>
          <w:rStyle w:val="StyleUnderline"/>
          <w:highlight w:val="yellow"/>
        </w:rPr>
        <w:t>getting Republicans on board</w:t>
      </w:r>
      <w:r w:rsidRPr="00663257">
        <w:rPr>
          <w:rStyle w:val="StyleUnderline"/>
        </w:rPr>
        <w:t xml:space="preserve"> might </w:t>
      </w:r>
      <w:r w:rsidRPr="00663257">
        <w:rPr>
          <w:rStyle w:val="StyleUnderline"/>
          <w:highlight w:val="yellow"/>
        </w:rPr>
        <w:t>hinge on how programs are framed</w:t>
      </w:r>
      <w:r w:rsidRPr="00663257">
        <w:rPr>
          <w:sz w:val="16"/>
        </w:rPr>
        <w:t>. For example, lawmakers from both parties have signaled support for voluntary programs that assist farmers in planting cover crops, while some Republicans have pushed back against requiring growers to engage in climate-friendly practices to get subsidies for crop insurance. “There is a lot of potential for climate targeting — without calling it climate,” Day said.</w:t>
      </w:r>
    </w:p>
    <w:p w14:paraId="0B4F1C2C" w14:textId="77777777" w:rsidR="00895903" w:rsidRPr="00663257" w:rsidRDefault="00895903" w:rsidP="00895903">
      <w:pPr>
        <w:rPr>
          <w:sz w:val="16"/>
        </w:rPr>
      </w:pPr>
      <w:r w:rsidRPr="00663257">
        <w:rPr>
          <w:sz w:val="16"/>
        </w:rPr>
        <w:t xml:space="preserve">On Tuesday, Pingree and Senator Martin Heinrich, a Democrat from New Mexico, reintroduced the Agriculture Resilience Act, an ambitious marker bill that aims to make agricultural emissions net-zero by 2040. Pingree told Grist it could be hard to get a Republican cosponsor on her bill, but she expects the farm bill alone to help lower emissions, even if implicitly, through established programs that strengthen local food systems and improve soil health. That includes the USDA conservation programs and, among others, the Local Agriculture Market Program, which funds farmers markets. </w:t>
      </w:r>
    </w:p>
    <w:p w14:paraId="74F86DF1" w14:textId="77777777" w:rsidR="00895903" w:rsidRPr="00663257" w:rsidRDefault="00895903" w:rsidP="00895903">
      <w:pPr>
        <w:rPr>
          <w:sz w:val="16"/>
        </w:rPr>
      </w:pPr>
      <w:r w:rsidRPr="00663257">
        <w:rPr>
          <w:sz w:val="16"/>
        </w:rPr>
        <w:t>“</w:t>
      </w:r>
      <w:r w:rsidRPr="00663257">
        <w:rPr>
          <w:rStyle w:val="StyleUnderline"/>
          <w:highlight w:val="yellow"/>
        </w:rPr>
        <w:t>Unless</w:t>
      </w:r>
      <w:r w:rsidRPr="00663257">
        <w:rPr>
          <w:rStyle w:val="StyleUnderline"/>
        </w:rPr>
        <w:t xml:space="preserve"> it was </w:t>
      </w:r>
      <w:r w:rsidRPr="00663257">
        <w:rPr>
          <w:rStyle w:val="Emphasis"/>
          <w:highlight w:val="yellow"/>
        </w:rPr>
        <w:t>gutted and destroyed</w:t>
      </w:r>
      <w:r w:rsidRPr="00663257">
        <w:rPr>
          <w:rStyle w:val="StyleUnderline"/>
          <w:highlight w:val="yellow"/>
        </w:rPr>
        <w:t xml:space="preserve">, the farm bill </w:t>
      </w:r>
      <w:r w:rsidRPr="00663257">
        <w:rPr>
          <w:rStyle w:val="Emphasis"/>
          <w:highlight w:val="yellow"/>
        </w:rPr>
        <w:t>will</w:t>
      </w:r>
      <w:r w:rsidRPr="00663257">
        <w:rPr>
          <w:rStyle w:val="StyleUnderline"/>
          <w:highlight w:val="yellow"/>
        </w:rPr>
        <w:t xml:space="preserve"> be a climate package</w:t>
      </w:r>
      <w:r w:rsidRPr="00663257">
        <w:rPr>
          <w:rStyle w:val="StyleUnderline"/>
        </w:rPr>
        <w:t>,” Pingree said. “</w:t>
      </w:r>
      <w:r w:rsidRPr="00663257">
        <w:rPr>
          <w:rStyle w:val="StyleUnderline"/>
          <w:highlight w:val="yellow"/>
        </w:rPr>
        <w:t>Optimism might be a</w:t>
      </w:r>
      <w:r w:rsidRPr="00663257">
        <w:rPr>
          <w:rStyle w:val="StyleUnderline"/>
        </w:rPr>
        <w:t xml:space="preserve"> little too </w:t>
      </w:r>
      <w:r w:rsidRPr="00663257">
        <w:rPr>
          <w:rStyle w:val="StyleUnderline"/>
          <w:highlight w:val="yellow"/>
        </w:rPr>
        <w:t>strong</w:t>
      </w:r>
      <w:r w:rsidRPr="00663257">
        <w:rPr>
          <w:rStyle w:val="StyleUnderline"/>
        </w:rPr>
        <w:t xml:space="preserve"> of a </w:t>
      </w:r>
      <w:r w:rsidRPr="00663257">
        <w:rPr>
          <w:rStyle w:val="StyleUnderline"/>
          <w:highlight w:val="yellow"/>
        </w:rPr>
        <w:t>word, but</w:t>
      </w:r>
      <w:r w:rsidRPr="00663257">
        <w:rPr>
          <w:rStyle w:val="StyleUnderline"/>
        </w:rPr>
        <w:t xml:space="preserve"> I’m keeping an open mind that </w:t>
      </w:r>
      <w:r w:rsidRPr="00663257">
        <w:rPr>
          <w:rStyle w:val="Emphasis"/>
          <w:highlight w:val="yellow"/>
        </w:rPr>
        <w:t>this process could work</w:t>
      </w:r>
      <w:r w:rsidRPr="00663257">
        <w:rPr>
          <w:sz w:val="16"/>
        </w:rPr>
        <w:t>.”</w:t>
      </w:r>
    </w:p>
    <w:p w14:paraId="342D57AF" w14:textId="77777777" w:rsidR="00895903" w:rsidRPr="00895903" w:rsidRDefault="00895903" w:rsidP="00895903"/>
    <w:p w14:paraId="5214B5E0" w14:textId="77777777" w:rsidR="00895903" w:rsidRPr="00663257" w:rsidRDefault="00895903" w:rsidP="00895903">
      <w:pPr>
        <w:pStyle w:val="Heading4"/>
      </w:pPr>
      <w:r>
        <w:t xml:space="preserve">Republicans </w:t>
      </w:r>
      <w:r w:rsidRPr="00895903">
        <w:rPr>
          <w:u w:val="single"/>
        </w:rPr>
        <w:t>can</w:t>
      </w:r>
      <w:r>
        <w:t xml:space="preserve"> be </w:t>
      </w:r>
      <w:r w:rsidRPr="00663257">
        <w:rPr>
          <w:u w:val="single"/>
        </w:rPr>
        <w:t>swayed</w:t>
      </w:r>
      <w:r>
        <w:t xml:space="preserve"> on climate </w:t>
      </w:r>
      <w:proofErr w:type="gramStart"/>
      <w:r>
        <w:t>provisions</w:t>
      </w:r>
      <w:proofErr w:type="gramEnd"/>
    </w:p>
    <w:p w14:paraId="7F922515" w14:textId="77777777" w:rsidR="00895903" w:rsidRPr="00663257" w:rsidRDefault="00895903" w:rsidP="00895903">
      <w:pPr>
        <w:rPr>
          <w:rStyle w:val="Emphasis"/>
        </w:rPr>
      </w:pPr>
      <w:r>
        <w:t xml:space="preserve">Garrett </w:t>
      </w:r>
      <w:r w:rsidRPr="00260071">
        <w:rPr>
          <w:rStyle w:val="Style13ptBold"/>
        </w:rPr>
        <w:t>Downs 22</w:t>
      </w:r>
      <w:r>
        <w:t>, POLITICO, 11/24/22, “</w:t>
      </w:r>
      <w:r w:rsidRPr="00260071">
        <w:t>Climate advocates see a path forward in the farm bill: Lining farmers’ pockets</w:t>
      </w:r>
      <w:r>
        <w:t xml:space="preserve">,” </w:t>
      </w:r>
      <w:r w:rsidRPr="00260071">
        <w:t>https://www.politico.com/news/2022/11/24/climate-advocates-farm-bill-00070567</w:t>
      </w:r>
    </w:p>
    <w:p w14:paraId="24A59BEE" w14:textId="77777777" w:rsidR="00895903" w:rsidRPr="00663257" w:rsidRDefault="00895903" w:rsidP="00895903">
      <w:pPr>
        <w:rPr>
          <w:rStyle w:val="StyleUnderline"/>
        </w:rPr>
      </w:pPr>
      <w:r w:rsidRPr="00663257">
        <w:rPr>
          <w:rStyle w:val="Emphasis"/>
          <w:highlight w:val="yellow"/>
        </w:rPr>
        <w:t>Republicans could be swayed</w:t>
      </w:r>
      <w:r w:rsidRPr="00663257">
        <w:rPr>
          <w:rStyle w:val="StyleUnderline"/>
        </w:rPr>
        <w:t xml:space="preserve"> by the argument that </w:t>
      </w:r>
      <w:r w:rsidRPr="00663257">
        <w:rPr>
          <w:rStyle w:val="StyleUnderline"/>
          <w:highlight w:val="yellow"/>
        </w:rPr>
        <w:t>regenerative ag</w:t>
      </w:r>
      <w:r w:rsidRPr="00663257">
        <w:rPr>
          <w:rStyle w:val="StyleUnderline"/>
        </w:rPr>
        <w:t xml:space="preserve">riculture </w:t>
      </w:r>
      <w:r w:rsidRPr="00663257">
        <w:rPr>
          <w:rStyle w:val="StyleUnderline"/>
          <w:highlight w:val="yellow"/>
        </w:rPr>
        <w:t>is better for business</w:t>
      </w:r>
      <w:r w:rsidRPr="00663257">
        <w:rPr>
          <w:sz w:val="16"/>
        </w:rPr>
        <w:t>.</w:t>
      </w:r>
      <w:r w:rsidRPr="00663257">
        <w:rPr>
          <w:rStyle w:val="StyleUnderline"/>
        </w:rPr>
        <w:t xml:space="preserve"> “We were saving one million dollars a year in input </w:t>
      </w:r>
      <w:proofErr w:type="gramStart"/>
      <w:r w:rsidRPr="00663257">
        <w:rPr>
          <w:rStyle w:val="StyleUnderline"/>
        </w:rPr>
        <w:t>costs</w:t>
      </w:r>
      <w:proofErr w:type="gramEnd"/>
      <w:r w:rsidRPr="00663257">
        <w:rPr>
          <w:rStyle w:val="StyleUnderline"/>
        </w:rPr>
        <w:t xml:space="preserve"> and we were increasing yield year-over-year in both corn and [soy]beans,” said Rick Clark, an Indiana farmer who transitioned to regenerative agriculture several years ago and testified to its benefits at a recent House Agriculture Committee hearing.</w:t>
      </w:r>
    </w:p>
    <w:p w14:paraId="005BB256" w14:textId="77777777" w:rsidR="00895903" w:rsidRPr="00663257" w:rsidRDefault="00895903" w:rsidP="00895903">
      <w:pPr>
        <w:rPr>
          <w:rStyle w:val="StyleUnderline"/>
        </w:rPr>
      </w:pPr>
      <w:r w:rsidRPr="00663257">
        <w:rPr>
          <w:rStyle w:val="StyleUnderline"/>
          <w:highlight w:val="yellow"/>
        </w:rPr>
        <w:t>Democrats</w:t>
      </w:r>
      <w:r w:rsidRPr="00663257">
        <w:rPr>
          <w:rStyle w:val="StyleUnderline"/>
        </w:rPr>
        <w:t xml:space="preserve">, for their part, are likely to </w:t>
      </w:r>
      <w:r w:rsidRPr="00663257">
        <w:rPr>
          <w:rStyle w:val="Emphasis"/>
          <w:highlight w:val="yellow"/>
        </w:rPr>
        <w:t>keep pushing</w:t>
      </w:r>
      <w:r w:rsidRPr="00663257">
        <w:rPr>
          <w:rStyle w:val="Emphasis"/>
        </w:rPr>
        <w:t xml:space="preserve"> the issue</w:t>
      </w:r>
      <w:r w:rsidRPr="00663257">
        <w:rPr>
          <w:rStyle w:val="StyleUnderline"/>
        </w:rPr>
        <w:t>.</w:t>
      </w:r>
    </w:p>
    <w:p w14:paraId="58D53B8C" w14:textId="77777777" w:rsidR="00895903" w:rsidRPr="00663257" w:rsidRDefault="00895903" w:rsidP="00895903">
      <w:pPr>
        <w:rPr>
          <w:sz w:val="16"/>
        </w:rPr>
      </w:pPr>
      <w:r w:rsidRPr="00663257">
        <w:rPr>
          <w:sz w:val="16"/>
        </w:rPr>
        <w:t>Rep. David Scott (D-Ga.), who will likely continue as the House Agriculture panel’s top Democrat, called regenerative agriculture “the way we make sure that we have food security” in the future.</w:t>
      </w:r>
    </w:p>
    <w:p w14:paraId="075A4D72" w14:textId="77777777" w:rsidR="00895903" w:rsidRPr="00663257" w:rsidRDefault="00895903" w:rsidP="00895903">
      <w:pPr>
        <w:rPr>
          <w:sz w:val="16"/>
        </w:rPr>
      </w:pPr>
      <w:r w:rsidRPr="00663257">
        <w:rPr>
          <w:sz w:val="16"/>
        </w:rPr>
        <w:t>Robert Bonnie, the undersecretary for conservation at USDA who is responsible for designing much of the department’s climate policy, said the approach should be more focused on outcomes than labels.</w:t>
      </w:r>
    </w:p>
    <w:p w14:paraId="2E59B946" w14:textId="77777777" w:rsidR="00895903" w:rsidRPr="00663257" w:rsidRDefault="00895903" w:rsidP="00895903">
      <w:pPr>
        <w:rPr>
          <w:rStyle w:val="StyleUnderline"/>
        </w:rPr>
      </w:pPr>
      <w:r w:rsidRPr="00663257">
        <w:rPr>
          <w:rStyle w:val="StyleUnderline"/>
        </w:rPr>
        <w:t xml:space="preserve">“It’s easy to get caught up on terms [like] regenerative or </w:t>
      </w:r>
      <w:r w:rsidRPr="00663257">
        <w:rPr>
          <w:rStyle w:val="Emphasis"/>
        </w:rPr>
        <w:t>climate-smart</w:t>
      </w:r>
      <w:r w:rsidRPr="00663257">
        <w:rPr>
          <w:rStyle w:val="StyleUnderline"/>
        </w:rPr>
        <w:t xml:space="preserve"> or all of these things,”</w:t>
      </w:r>
      <w:r w:rsidRPr="00663257">
        <w:rPr>
          <w:sz w:val="16"/>
        </w:rPr>
        <w:t xml:space="preserve"> Bonnie said in an interview. “</w:t>
      </w:r>
      <w:r w:rsidRPr="00663257">
        <w:rPr>
          <w:rStyle w:val="StyleUnderline"/>
        </w:rPr>
        <w:t xml:space="preserve">There’s not a bright line between, you know, different types of agriculture. What we’re interested in is </w:t>
      </w:r>
      <w:r w:rsidRPr="00663257">
        <w:rPr>
          <w:rStyle w:val="Emphasis"/>
          <w:highlight w:val="yellow"/>
        </w:rPr>
        <w:t>climate-smart practices</w:t>
      </w:r>
      <w:r w:rsidRPr="00663257">
        <w:rPr>
          <w:rStyle w:val="StyleUnderline"/>
        </w:rPr>
        <w:t xml:space="preserve"> that both reduce the greenhouse gas emissions, storing more carbon and in many cases can contribute to the resiliency of those operations as well.”</w:t>
      </w:r>
    </w:p>
    <w:p w14:paraId="7D8AFB5D" w14:textId="77777777" w:rsidR="00895903" w:rsidRDefault="00895903" w:rsidP="00895903"/>
    <w:p w14:paraId="65064BB0" w14:textId="77777777" w:rsidR="00895903" w:rsidRDefault="00895903" w:rsidP="00895903"/>
    <w:p w14:paraId="714D7D79" w14:textId="54D16830" w:rsidR="00895903" w:rsidRDefault="00895903" w:rsidP="00895903">
      <w:pPr>
        <w:pStyle w:val="Heading3"/>
      </w:pPr>
      <w:r>
        <w:t>2NC---UQ---AT: Overwhelms the Link</w:t>
      </w:r>
    </w:p>
    <w:p w14:paraId="1F1FF5F6" w14:textId="77777777" w:rsidR="00895903" w:rsidRDefault="00895903" w:rsidP="00895903">
      <w:pPr>
        <w:pStyle w:val="Heading4"/>
      </w:pPr>
      <w:r>
        <w:t>Climate provisions are highly contentious---</w:t>
      </w:r>
      <w:r w:rsidRPr="00026114">
        <w:rPr>
          <w:u w:val="single"/>
        </w:rPr>
        <w:t>Forging</w:t>
      </w:r>
      <w:r>
        <w:t xml:space="preserve"> bipartisanship is a </w:t>
      </w:r>
      <w:r w:rsidRPr="00026114">
        <w:rPr>
          <w:u w:val="single"/>
        </w:rPr>
        <w:t>delicate</w:t>
      </w:r>
      <w:r>
        <w:t xml:space="preserve">, but </w:t>
      </w:r>
      <w:r>
        <w:rPr>
          <w:u w:val="single"/>
        </w:rPr>
        <w:t>possible</w:t>
      </w:r>
      <w:r>
        <w:t xml:space="preserve"> </w:t>
      </w:r>
      <w:proofErr w:type="gramStart"/>
      <w:r>
        <w:t>task</w:t>
      </w:r>
      <w:proofErr w:type="gramEnd"/>
    </w:p>
    <w:p w14:paraId="282BAA62" w14:textId="77777777" w:rsidR="00895903" w:rsidRPr="00260071" w:rsidRDefault="00895903" w:rsidP="00895903">
      <w:r>
        <w:t xml:space="preserve">Marc </w:t>
      </w:r>
      <w:r w:rsidRPr="00260071">
        <w:rPr>
          <w:rStyle w:val="Style13ptBold"/>
        </w:rPr>
        <w:t>Heller 23</w:t>
      </w:r>
      <w:r>
        <w:t>, E&amp;E Daily, 1/23/23, “</w:t>
      </w:r>
      <w:proofErr w:type="gramStart"/>
      <w:r w:rsidRPr="00260071">
        <w:t>Rough road</w:t>
      </w:r>
      <w:proofErr w:type="gramEnd"/>
      <w:r w:rsidRPr="00260071">
        <w:t xml:space="preserve"> for farm bill as divided Congress takes hold</w:t>
      </w:r>
      <w:r>
        <w:t xml:space="preserve">,” </w:t>
      </w:r>
      <w:r w:rsidRPr="00260071">
        <w:t>https://www.eenews.net/articles/rough-road-for-farm-bill-as-divided-congress-takes-hold/</w:t>
      </w:r>
    </w:p>
    <w:p w14:paraId="2E3442CA" w14:textId="77777777" w:rsidR="00895903" w:rsidRPr="00026114" w:rsidRDefault="00895903" w:rsidP="00895903">
      <w:pPr>
        <w:rPr>
          <w:rStyle w:val="StyleUnderline"/>
        </w:rPr>
      </w:pPr>
      <w:r w:rsidRPr="00026114">
        <w:rPr>
          <w:rStyle w:val="StyleUnderline"/>
        </w:rPr>
        <w:t xml:space="preserve">A chaotic start to </w:t>
      </w:r>
      <w:r w:rsidRPr="00026114">
        <w:rPr>
          <w:rStyle w:val="StyleUnderline"/>
          <w:highlight w:val="yellow"/>
        </w:rPr>
        <w:t>the</w:t>
      </w:r>
      <w:r w:rsidRPr="00026114">
        <w:rPr>
          <w:rStyle w:val="StyleUnderline"/>
        </w:rPr>
        <w:t xml:space="preserve"> new </w:t>
      </w:r>
      <w:r w:rsidRPr="00026114">
        <w:rPr>
          <w:rStyle w:val="Emphasis"/>
          <w:highlight w:val="yellow"/>
        </w:rPr>
        <w:t>Republican</w:t>
      </w:r>
      <w:r w:rsidRPr="00026114">
        <w:rPr>
          <w:rStyle w:val="Emphasis"/>
        </w:rPr>
        <w:t xml:space="preserve">-led </w:t>
      </w:r>
      <w:r w:rsidRPr="00026114">
        <w:rPr>
          <w:rStyle w:val="Emphasis"/>
          <w:highlight w:val="yellow"/>
        </w:rPr>
        <w:t>House</w:t>
      </w:r>
      <w:r w:rsidRPr="00026114">
        <w:rPr>
          <w:rStyle w:val="StyleUnderline"/>
          <w:highlight w:val="yellow"/>
        </w:rPr>
        <w:t xml:space="preserve"> may </w:t>
      </w:r>
      <w:r w:rsidRPr="00026114">
        <w:rPr>
          <w:rStyle w:val="Emphasis"/>
          <w:highlight w:val="yellow"/>
        </w:rPr>
        <w:t>spell trouble</w:t>
      </w:r>
      <w:r w:rsidRPr="00026114">
        <w:rPr>
          <w:rStyle w:val="StyleUnderline"/>
          <w:highlight w:val="yellow"/>
        </w:rPr>
        <w:t xml:space="preserve"> for the</w:t>
      </w:r>
      <w:r w:rsidRPr="00026114">
        <w:rPr>
          <w:rStyle w:val="StyleUnderline"/>
        </w:rPr>
        <w:t xml:space="preserve"> 2023 </w:t>
      </w:r>
      <w:r w:rsidRPr="00026114">
        <w:rPr>
          <w:rStyle w:val="StyleUnderline"/>
          <w:highlight w:val="yellow"/>
        </w:rPr>
        <w:t>farm bill</w:t>
      </w:r>
      <w:r w:rsidRPr="00026114">
        <w:rPr>
          <w:rStyle w:val="StyleUnderline"/>
        </w:rPr>
        <w:t>.</w:t>
      </w:r>
    </w:p>
    <w:p w14:paraId="25F2FEA9" w14:textId="77777777" w:rsidR="00895903" w:rsidRPr="00663257" w:rsidRDefault="00895903" w:rsidP="00895903">
      <w:pPr>
        <w:rPr>
          <w:sz w:val="16"/>
        </w:rPr>
      </w:pPr>
      <w:r w:rsidRPr="00663257">
        <w:rPr>
          <w:sz w:val="16"/>
        </w:rPr>
        <w:t>As Rep. Glenn Thompson begins his new job as Agriculture Committee chair, he faces significant challenges to make the five-year legislation bipartisan while managing pressure from his own party’s right flank.</w:t>
      </w:r>
    </w:p>
    <w:p w14:paraId="76206F39" w14:textId="77777777" w:rsidR="00895903" w:rsidRPr="00663257" w:rsidRDefault="00895903" w:rsidP="00895903">
      <w:pPr>
        <w:rPr>
          <w:sz w:val="16"/>
        </w:rPr>
      </w:pPr>
      <w:r w:rsidRPr="00026114">
        <w:rPr>
          <w:rStyle w:val="StyleUnderline"/>
        </w:rPr>
        <w:t xml:space="preserve">Issues such as </w:t>
      </w:r>
      <w:r w:rsidRPr="00026114">
        <w:rPr>
          <w:rStyle w:val="Emphasis"/>
          <w:highlight w:val="yellow"/>
        </w:rPr>
        <w:t>climate change</w:t>
      </w:r>
      <w:r w:rsidRPr="00663257">
        <w:rPr>
          <w:sz w:val="16"/>
        </w:rPr>
        <w:t xml:space="preserve"> and low-income nutrition programs </w:t>
      </w:r>
      <w:r w:rsidRPr="00026114">
        <w:rPr>
          <w:rStyle w:val="StyleUnderline"/>
          <w:highlight w:val="yellow"/>
        </w:rPr>
        <w:t>are</w:t>
      </w:r>
      <w:r w:rsidRPr="00026114">
        <w:rPr>
          <w:rStyle w:val="StyleUnderline"/>
        </w:rPr>
        <w:t xml:space="preserve"> likely </w:t>
      </w:r>
      <w:r w:rsidRPr="00026114">
        <w:rPr>
          <w:rStyle w:val="Emphasis"/>
          <w:highlight w:val="yellow"/>
        </w:rPr>
        <w:t>targets</w:t>
      </w:r>
      <w:r w:rsidRPr="00026114">
        <w:rPr>
          <w:rStyle w:val="StyleUnderline"/>
          <w:highlight w:val="yellow"/>
        </w:rPr>
        <w:t xml:space="preserve"> for</w:t>
      </w:r>
      <w:r w:rsidRPr="00026114">
        <w:rPr>
          <w:rStyle w:val="StyleUnderline"/>
        </w:rPr>
        <w:t xml:space="preserve"> the party’s most </w:t>
      </w:r>
      <w:r w:rsidRPr="00026114">
        <w:rPr>
          <w:rStyle w:val="Emphasis"/>
          <w:highlight w:val="yellow"/>
        </w:rPr>
        <w:t>conservative members</w:t>
      </w:r>
      <w:r w:rsidRPr="00663257">
        <w:rPr>
          <w:sz w:val="16"/>
        </w:rPr>
        <w:t xml:space="preserve">, and the Pennsylvania Republican has little room to maneuver with </w:t>
      </w:r>
      <w:r w:rsidRPr="00026114">
        <w:rPr>
          <w:rStyle w:val="StyleUnderline"/>
        </w:rPr>
        <w:t>a</w:t>
      </w:r>
      <w:r w:rsidRPr="00663257">
        <w:rPr>
          <w:sz w:val="16"/>
        </w:rPr>
        <w:t xml:space="preserve"> </w:t>
      </w:r>
      <w:r w:rsidRPr="00026114">
        <w:rPr>
          <w:rStyle w:val="Emphasis"/>
        </w:rPr>
        <w:t>thin majority</w:t>
      </w:r>
      <w:r w:rsidRPr="00663257">
        <w:rPr>
          <w:sz w:val="16"/>
        </w:rPr>
        <w:t>, say lobbyists and policy groups.</w:t>
      </w:r>
    </w:p>
    <w:p w14:paraId="5557CD63" w14:textId="77777777" w:rsidR="00895903" w:rsidRPr="00026114" w:rsidRDefault="00895903" w:rsidP="00895903">
      <w:pPr>
        <w:rPr>
          <w:rStyle w:val="StyleUnderline"/>
        </w:rPr>
      </w:pPr>
      <w:r w:rsidRPr="00026114">
        <w:rPr>
          <w:rStyle w:val="StyleUnderline"/>
          <w:highlight w:val="yellow"/>
        </w:rPr>
        <w:t xml:space="preserve">The GOP’s right wing </w:t>
      </w:r>
      <w:r w:rsidRPr="00026114">
        <w:rPr>
          <w:rStyle w:val="Emphasis"/>
          <w:highlight w:val="yellow"/>
        </w:rPr>
        <w:t>showed</w:t>
      </w:r>
      <w:r w:rsidRPr="00026114">
        <w:rPr>
          <w:rStyle w:val="Emphasis"/>
        </w:rPr>
        <w:t xml:space="preserve"> its </w:t>
      </w:r>
      <w:r w:rsidRPr="00026114">
        <w:rPr>
          <w:rStyle w:val="Emphasis"/>
          <w:highlight w:val="yellow"/>
        </w:rPr>
        <w:t>muscle</w:t>
      </w:r>
      <w:r w:rsidRPr="00026114">
        <w:rPr>
          <w:rStyle w:val="StyleUnderline"/>
        </w:rPr>
        <w:t xml:space="preserve"> during the election for Kevin McCarthy (R-Calif.) to lead the House. Rebels won seats on the House Rules Committee, easier procedures to oust the speaker and more flexibility to cut government spending. Those trade-offs will have an impact on agriculture legislation.</w:t>
      </w:r>
    </w:p>
    <w:p w14:paraId="246F31F2" w14:textId="77777777" w:rsidR="00895903" w:rsidRPr="00026114" w:rsidRDefault="00895903" w:rsidP="00895903">
      <w:pPr>
        <w:rPr>
          <w:rStyle w:val="StyleUnderline"/>
        </w:rPr>
      </w:pPr>
      <w:r w:rsidRPr="00663257">
        <w:rPr>
          <w:sz w:val="16"/>
        </w:rPr>
        <w:t xml:space="preserve">If Thompson can’t broker compromises, the bill is likely to falter, said policy advocates who’ve worked on multiple farm bills. The most conservative lawmakers could demand nutrition programs be stripped from the measure, and </w:t>
      </w:r>
      <w:r w:rsidRPr="00026114">
        <w:rPr>
          <w:rStyle w:val="StyleUnderline"/>
        </w:rPr>
        <w:t>Democrats could withhold support if the legislation goes too far to appease the right.</w:t>
      </w:r>
    </w:p>
    <w:p w14:paraId="58DBE8BB" w14:textId="77777777" w:rsidR="00895903" w:rsidRPr="00663257" w:rsidRDefault="00895903" w:rsidP="00895903">
      <w:pPr>
        <w:rPr>
          <w:sz w:val="16"/>
        </w:rPr>
      </w:pPr>
      <w:r w:rsidRPr="00663257">
        <w:rPr>
          <w:sz w:val="16"/>
        </w:rPr>
        <w:t>Thompson has a lot more responsibility than he faced in a two-year stint as ranking Republican, when the farm bill seemed far off.</w:t>
      </w:r>
    </w:p>
    <w:p w14:paraId="077C2348" w14:textId="77777777" w:rsidR="00895903" w:rsidRPr="00663257" w:rsidRDefault="00895903" w:rsidP="00895903">
      <w:pPr>
        <w:rPr>
          <w:sz w:val="16"/>
        </w:rPr>
      </w:pPr>
      <w:r w:rsidRPr="00663257">
        <w:rPr>
          <w:sz w:val="16"/>
        </w:rPr>
        <w:t>“It’s a big difference when you’re the chairman,” said former Rep. Mike Conaway, a Texas Republican who chaired the Agriculture Committee for the 2018 farm bill and didn’t run for reelection in 2020.</w:t>
      </w:r>
    </w:p>
    <w:p w14:paraId="4062305D" w14:textId="77777777" w:rsidR="00895903" w:rsidRPr="00663257" w:rsidRDefault="00895903" w:rsidP="00895903">
      <w:pPr>
        <w:rPr>
          <w:sz w:val="16"/>
        </w:rPr>
      </w:pPr>
      <w:r w:rsidRPr="00663257">
        <w:rPr>
          <w:sz w:val="16"/>
        </w:rPr>
        <w:t>Conaway told E&amp;E News he expects Thompson will make the process bipartisan, citing the razor-thin majority Republicans have.</w:t>
      </w:r>
    </w:p>
    <w:p w14:paraId="11E623E6" w14:textId="77777777" w:rsidR="00895903" w:rsidRPr="00663257" w:rsidRDefault="00895903" w:rsidP="00895903">
      <w:pPr>
        <w:rPr>
          <w:rStyle w:val="StyleUnderline"/>
        </w:rPr>
      </w:pPr>
      <w:r w:rsidRPr="00663257">
        <w:rPr>
          <w:sz w:val="16"/>
        </w:rPr>
        <w:t xml:space="preserve">But </w:t>
      </w:r>
      <w:r w:rsidRPr="00663257">
        <w:rPr>
          <w:rStyle w:val="Emphasis"/>
          <w:highlight w:val="yellow"/>
        </w:rPr>
        <w:t>lawmakers don’t have much time</w:t>
      </w:r>
      <w:r w:rsidRPr="00663257">
        <w:rPr>
          <w:sz w:val="16"/>
        </w:rPr>
        <w:t xml:space="preserve"> </w:t>
      </w:r>
      <w:r w:rsidRPr="00663257">
        <w:rPr>
          <w:rStyle w:val="StyleUnderline"/>
        </w:rPr>
        <w:t>to conduct hearings and write a bill, he said, if they expect to enact a new authorization before the current one expires at the end of September.</w:t>
      </w:r>
    </w:p>
    <w:p w14:paraId="44FBE64D" w14:textId="77777777" w:rsidR="00895903" w:rsidRPr="00663257" w:rsidRDefault="00895903" w:rsidP="00895903">
      <w:pPr>
        <w:rPr>
          <w:rStyle w:val="StyleUnderline"/>
        </w:rPr>
      </w:pPr>
      <w:r w:rsidRPr="00663257">
        <w:rPr>
          <w:rStyle w:val="StyleUnderline"/>
        </w:rPr>
        <w:t>“They’re way behind in setting the record,” said Conaway.</w:t>
      </w:r>
    </w:p>
    <w:p w14:paraId="0EBEF736" w14:textId="77777777" w:rsidR="00895903" w:rsidRPr="00663257" w:rsidRDefault="00895903" w:rsidP="00895903">
      <w:pPr>
        <w:rPr>
          <w:rStyle w:val="Emphasis"/>
        </w:rPr>
      </w:pPr>
      <w:r w:rsidRPr="00663257">
        <w:rPr>
          <w:rStyle w:val="Emphasis"/>
          <w:highlight w:val="yellow"/>
        </w:rPr>
        <w:t>Will there be bipartisanship?</w:t>
      </w:r>
    </w:p>
    <w:p w14:paraId="4F1E80EC" w14:textId="77777777" w:rsidR="00895903" w:rsidRPr="00663257" w:rsidRDefault="00895903" w:rsidP="00895903">
      <w:pPr>
        <w:rPr>
          <w:sz w:val="16"/>
        </w:rPr>
      </w:pPr>
      <w:r w:rsidRPr="00663257">
        <w:rPr>
          <w:sz w:val="16"/>
        </w:rPr>
        <w:t>If anyone knows the hurdles of passing a farm bill in a partisan atmosphere, it’s Conaway.</w:t>
      </w:r>
    </w:p>
    <w:p w14:paraId="6044C150" w14:textId="77777777" w:rsidR="00895903" w:rsidRPr="00663257" w:rsidRDefault="00895903" w:rsidP="00895903">
      <w:pPr>
        <w:rPr>
          <w:sz w:val="16"/>
        </w:rPr>
      </w:pPr>
      <w:r w:rsidRPr="00663257">
        <w:rPr>
          <w:sz w:val="16"/>
        </w:rPr>
        <w:t>Agriculture Committee Democrats refused to support the farm bill he wrote in 2018, citing reductions in the Supplemental Nutrition Assistance Program. The bill then failed on the House floor when members of the Republican Freedom Caucus — including Rep. Jim Jordan of Ohio — opposed it in a protest on immigration policy.</w:t>
      </w:r>
    </w:p>
    <w:p w14:paraId="48B90343" w14:textId="77777777" w:rsidR="00895903" w:rsidRPr="00663257" w:rsidRDefault="00895903" w:rsidP="00895903">
      <w:pPr>
        <w:rPr>
          <w:sz w:val="16"/>
        </w:rPr>
      </w:pPr>
      <w:r w:rsidRPr="00663257">
        <w:rPr>
          <w:sz w:val="16"/>
        </w:rPr>
        <w:t>That bill later passed with a two-vote margin after then-Speaker Paul Ryan (R-Wis.) gave the Freedom Caucus what it wanted — a separate vote on legislation to rein in immigration, which failed.</w:t>
      </w:r>
    </w:p>
    <w:p w14:paraId="7CBEFC13" w14:textId="77777777" w:rsidR="00895903" w:rsidRPr="00663257" w:rsidRDefault="00895903" w:rsidP="00895903">
      <w:pPr>
        <w:rPr>
          <w:sz w:val="16"/>
        </w:rPr>
      </w:pPr>
      <w:r w:rsidRPr="00663257">
        <w:rPr>
          <w:sz w:val="16"/>
        </w:rPr>
        <w:t>“It was SNAP versus everything else,” said Conaway, whose communications with the ranking Democrat at the time, Collin Peterson of Minnesota, broke down.</w:t>
      </w:r>
    </w:p>
    <w:p w14:paraId="45D963D5" w14:textId="77777777" w:rsidR="00895903" w:rsidRPr="00663257" w:rsidRDefault="00895903" w:rsidP="00895903">
      <w:pPr>
        <w:rPr>
          <w:sz w:val="16"/>
        </w:rPr>
      </w:pPr>
      <w:r w:rsidRPr="00663257">
        <w:rPr>
          <w:sz w:val="16"/>
        </w:rPr>
        <w:t>“Everything else was relatively nonpartisan,” Conaway said.</w:t>
      </w:r>
    </w:p>
    <w:p w14:paraId="3FD7B0D4" w14:textId="77777777" w:rsidR="00895903" w:rsidRPr="00663257" w:rsidRDefault="00895903" w:rsidP="00895903">
      <w:pPr>
        <w:rPr>
          <w:rStyle w:val="StyleUnderline"/>
        </w:rPr>
      </w:pPr>
      <w:r w:rsidRPr="00663257">
        <w:rPr>
          <w:sz w:val="16"/>
        </w:rPr>
        <w:t xml:space="preserve">Mike Lavender, interim policy director at the National Sustainable Agriculture Coalition, which lobbies for increased conservation and research funding, said </w:t>
      </w:r>
      <w:r w:rsidRPr="00663257">
        <w:rPr>
          <w:rStyle w:val="StyleUnderline"/>
          <w:highlight w:val="yellow"/>
        </w:rPr>
        <w:t xml:space="preserve">the </w:t>
      </w:r>
      <w:r w:rsidRPr="00663257">
        <w:rPr>
          <w:rStyle w:val="Emphasis"/>
          <w:highlight w:val="yellow"/>
        </w:rPr>
        <w:t>slim</w:t>
      </w:r>
      <w:r w:rsidRPr="00663257">
        <w:rPr>
          <w:rStyle w:val="StyleUnderline"/>
          <w:highlight w:val="yellow"/>
        </w:rPr>
        <w:t xml:space="preserve"> GOP majority</w:t>
      </w:r>
      <w:r w:rsidRPr="00663257">
        <w:rPr>
          <w:rStyle w:val="StyleUnderline"/>
        </w:rPr>
        <w:t xml:space="preserve"> in the House might </w:t>
      </w:r>
      <w:r w:rsidRPr="00663257">
        <w:rPr>
          <w:rStyle w:val="StyleUnderline"/>
          <w:highlight w:val="yellow"/>
        </w:rPr>
        <w:t>offer opportunities for</w:t>
      </w:r>
      <w:r w:rsidRPr="00663257">
        <w:rPr>
          <w:rStyle w:val="StyleUnderline"/>
        </w:rPr>
        <w:t xml:space="preserve"> more </w:t>
      </w:r>
      <w:r w:rsidRPr="00663257">
        <w:rPr>
          <w:rStyle w:val="Emphasis"/>
          <w:highlight w:val="yellow"/>
        </w:rPr>
        <w:t>bipartisan work</w:t>
      </w:r>
      <w:r w:rsidRPr="00663257">
        <w:rPr>
          <w:rStyle w:val="StyleUnderline"/>
        </w:rPr>
        <w:t>.</w:t>
      </w:r>
    </w:p>
    <w:p w14:paraId="50A795AC" w14:textId="77777777" w:rsidR="00895903" w:rsidRPr="00663257" w:rsidRDefault="00895903" w:rsidP="00895903">
      <w:pPr>
        <w:rPr>
          <w:sz w:val="16"/>
        </w:rPr>
      </w:pPr>
      <w:r w:rsidRPr="00663257">
        <w:rPr>
          <w:rStyle w:val="StyleUnderline"/>
          <w:highlight w:val="yellow"/>
        </w:rPr>
        <w:t>That could result in narrower differences</w:t>
      </w:r>
      <w:r w:rsidRPr="00663257">
        <w:rPr>
          <w:rStyle w:val="StyleUnderline"/>
        </w:rPr>
        <w:t xml:space="preserve"> between the House version of the bill and whatever the Senate passes</w:t>
      </w:r>
      <w:r w:rsidRPr="00663257">
        <w:rPr>
          <w:sz w:val="16"/>
        </w:rPr>
        <w:t>, said Randy Russell, an agriculture lobbyist whose firm works on crop protection and other issues.</w:t>
      </w:r>
    </w:p>
    <w:p w14:paraId="4825CD76" w14:textId="77777777" w:rsidR="00895903" w:rsidRPr="00663257" w:rsidRDefault="00895903" w:rsidP="00895903">
      <w:pPr>
        <w:rPr>
          <w:sz w:val="16"/>
        </w:rPr>
      </w:pPr>
      <w:r w:rsidRPr="00663257">
        <w:rPr>
          <w:sz w:val="16"/>
        </w:rPr>
        <w:t>“</w:t>
      </w:r>
      <w:r w:rsidRPr="00663257">
        <w:rPr>
          <w:rStyle w:val="Emphasis"/>
          <w:highlight w:val="yellow"/>
        </w:rPr>
        <w:t>The bill has to be bipartisan</w:t>
      </w:r>
      <w:r w:rsidRPr="00663257">
        <w:rPr>
          <w:sz w:val="16"/>
        </w:rPr>
        <w:t>,” Russell said. “Had they gotten 30 seats, it would be different.”</w:t>
      </w:r>
    </w:p>
    <w:p w14:paraId="6D4809DF" w14:textId="77777777" w:rsidR="00895903" w:rsidRPr="00663257" w:rsidRDefault="00895903" w:rsidP="00895903">
      <w:pPr>
        <w:rPr>
          <w:sz w:val="16"/>
        </w:rPr>
      </w:pPr>
      <w:r w:rsidRPr="00663257">
        <w:rPr>
          <w:sz w:val="16"/>
        </w:rPr>
        <w:t>Russell said he doesn’t necessarily connect the political fireworks that played out during the House speaker vote and the fate of the farm bill, much as the power play provided entertainment.</w:t>
      </w:r>
    </w:p>
    <w:p w14:paraId="7FAFA053" w14:textId="77777777" w:rsidR="00895903" w:rsidRPr="00663257" w:rsidRDefault="00895903" w:rsidP="00895903">
      <w:pPr>
        <w:rPr>
          <w:sz w:val="16"/>
        </w:rPr>
      </w:pPr>
      <w:r w:rsidRPr="00663257">
        <w:rPr>
          <w:sz w:val="16"/>
        </w:rPr>
        <w:t>“Washington loves drama, and that’s probably a Grammy Award-winning drama,” said Russell.</w:t>
      </w:r>
    </w:p>
    <w:p w14:paraId="0FA69B26" w14:textId="77777777" w:rsidR="00895903" w:rsidRPr="00663257" w:rsidRDefault="00895903" w:rsidP="00895903">
      <w:pPr>
        <w:rPr>
          <w:sz w:val="16"/>
        </w:rPr>
      </w:pPr>
      <w:r w:rsidRPr="00663257">
        <w:rPr>
          <w:sz w:val="16"/>
        </w:rPr>
        <w:t>Russell said he’s not sure how much McCarthy’s concessions to the right will affect the farm bill. Even though GOP leaders promised Freedom Caucus members three seats on the Rules Committee, for instance, that’s not such a big win if the farm bill goes to the floor with an open rule for amendments anyway, he said.</w:t>
      </w:r>
    </w:p>
    <w:p w14:paraId="059AB230" w14:textId="77777777" w:rsidR="00895903" w:rsidRPr="00663257" w:rsidRDefault="00895903" w:rsidP="00895903">
      <w:pPr>
        <w:rPr>
          <w:sz w:val="16"/>
        </w:rPr>
      </w:pPr>
      <w:r w:rsidRPr="00663257">
        <w:rPr>
          <w:sz w:val="16"/>
        </w:rPr>
        <w:t>If Thompson’s looking to boost programs, he’ll probably have to move money within the farm bill rather than count on an increased allocation from the Budget Committee, lobbyists and policy groups said. The 2018 farm bill totaled $428 billion over five years, according to the Congressional Budget Office.</w:t>
      </w:r>
    </w:p>
    <w:p w14:paraId="1AB28374" w14:textId="77777777" w:rsidR="00895903" w:rsidRPr="00663257" w:rsidRDefault="00895903" w:rsidP="00895903">
      <w:pPr>
        <w:rPr>
          <w:sz w:val="16"/>
        </w:rPr>
      </w:pPr>
      <w:r w:rsidRPr="00663257">
        <w:rPr>
          <w:sz w:val="16"/>
        </w:rPr>
        <w:t>“I would not anticipate new funding,” Russell said.</w:t>
      </w:r>
    </w:p>
    <w:p w14:paraId="4D69AC77" w14:textId="77777777" w:rsidR="00895903" w:rsidRPr="00663257" w:rsidRDefault="00895903" w:rsidP="00895903">
      <w:pPr>
        <w:rPr>
          <w:sz w:val="16"/>
        </w:rPr>
      </w:pPr>
      <w:r w:rsidRPr="00663257">
        <w:rPr>
          <w:sz w:val="16"/>
        </w:rPr>
        <w:t>Searching for loose change</w:t>
      </w:r>
    </w:p>
    <w:p w14:paraId="6A0A3B54" w14:textId="77777777" w:rsidR="00895903" w:rsidRPr="00663257" w:rsidRDefault="00895903" w:rsidP="00895903">
      <w:pPr>
        <w:rPr>
          <w:sz w:val="16"/>
        </w:rPr>
      </w:pPr>
      <w:r w:rsidRPr="00663257">
        <w:rPr>
          <w:sz w:val="16"/>
        </w:rPr>
        <w:t>Asked how lawmakers would find money to satisfy the requests from many policy groups — including the American Farm Bureau Federation — for a bigger bill, Thompson told reporters after a farm bill public listening session in Pennsylvania earlier this month, “I have no idea.”</w:t>
      </w:r>
    </w:p>
    <w:p w14:paraId="2592E726" w14:textId="77777777" w:rsidR="00895903" w:rsidRPr="00663257" w:rsidRDefault="00895903" w:rsidP="00895903">
      <w:pPr>
        <w:rPr>
          <w:sz w:val="16"/>
        </w:rPr>
      </w:pPr>
      <w:r w:rsidRPr="00663257">
        <w:rPr>
          <w:sz w:val="16"/>
        </w:rPr>
        <w:t>Thompson said the committee might look to billions of dollars in recent appropriations from bills such as the Inflation Reduction Act and the American Rescue Plan as lawmakers sort out new priorities in the farm bill.</w:t>
      </w:r>
    </w:p>
    <w:p w14:paraId="0FBA6A49" w14:textId="77777777" w:rsidR="00895903" w:rsidRPr="00663257" w:rsidRDefault="00895903" w:rsidP="00895903">
      <w:pPr>
        <w:rPr>
          <w:sz w:val="16"/>
        </w:rPr>
      </w:pPr>
      <w:r w:rsidRPr="00663257">
        <w:rPr>
          <w:sz w:val="16"/>
        </w:rPr>
        <w:t xml:space="preserve">Thompson said he trusts the new Budget Committee chair, </w:t>
      </w:r>
      <w:proofErr w:type="spellStart"/>
      <w:r w:rsidRPr="00663257">
        <w:rPr>
          <w:sz w:val="16"/>
        </w:rPr>
        <w:t>Jodey</w:t>
      </w:r>
      <w:proofErr w:type="spellEnd"/>
      <w:r w:rsidRPr="00663257">
        <w:rPr>
          <w:sz w:val="16"/>
        </w:rPr>
        <w:t xml:space="preserve"> Arrington (R-Texas), as a “great aggie.”</w:t>
      </w:r>
    </w:p>
    <w:p w14:paraId="7D8C1EF3" w14:textId="77777777" w:rsidR="00895903" w:rsidRPr="00663257" w:rsidRDefault="00895903" w:rsidP="00895903">
      <w:pPr>
        <w:rPr>
          <w:sz w:val="16"/>
        </w:rPr>
      </w:pPr>
      <w:r w:rsidRPr="00663257">
        <w:rPr>
          <w:sz w:val="16"/>
        </w:rPr>
        <w:t>Groups said the Department of Agriculture is sure to have leftover money from the billions of dollars set aside in those measures.</w:t>
      </w:r>
    </w:p>
    <w:p w14:paraId="038C4578" w14:textId="77777777" w:rsidR="00895903" w:rsidRPr="00663257" w:rsidRDefault="00895903" w:rsidP="00895903">
      <w:pPr>
        <w:rPr>
          <w:sz w:val="16"/>
        </w:rPr>
      </w:pPr>
      <w:r w:rsidRPr="00663257">
        <w:rPr>
          <w:sz w:val="16"/>
        </w:rPr>
        <w:t>Some of that money was targeted to climate-related efforts such as conservation. And while Thompson, former chair of the Conservation and Forestry Subcommittee, supports the programs, he’s said the farm bill shouldn’t be focused on climate policy.</w:t>
      </w:r>
    </w:p>
    <w:p w14:paraId="3751C35E" w14:textId="77777777" w:rsidR="00895903" w:rsidRPr="00663257" w:rsidRDefault="00895903" w:rsidP="00895903">
      <w:pPr>
        <w:rPr>
          <w:rStyle w:val="StyleUnderline"/>
        </w:rPr>
      </w:pPr>
      <w:r w:rsidRPr="00663257">
        <w:rPr>
          <w:sz w:val="16"/>
        </w:rPr>
        <w:t xml:space="preserve">His </w:t>
      </w:r>
      <w:r w:rsidRPr="00663257">
        <w:rPr>
          <w:rStyle w:val="StyleUnderline"/>
          <w:highlight w:val="yellow"/>
        </w:rPr>
        <w:t>GOP</w:t>
      </w:r>
      <w:r w:rsidRPr="00663257">
        <w:rPr>
          <w:sz w:val="16"/>
        </w:rPr>
        <w:t xml:space="preserve"> colleagues </w:t>
      </w:r>
      <w:proofErr w:type="gramStart"/>
      <w:r w:rsidRPr="00663257">
        <w:rPr>
          <w:rStyle w:val="StyleUnderline"/>
          <w:highlight w:val="yellow"/>
        </w:rPr>
        <w:t>are</w:t>
      </w:r>
      <w:r w:rsidRPr="00663257">
        <w:rPr>
          <w:sz w:val="16"/>
        </w:rPr>
        <w:t xml:space="preserve"> in agreement</w:t>
      </w:r>
      <w:proofErr w:type="gramEnd"/>
      <w:r w:rsidRPr="00663257">
        <w:rPr>
          <w:sz w:val="16"/>
        </w:rPr>
        <w:t xml:space="preserve"> on that approach, or </w:t>
      </w:r>
      <w:r w:rsidRPr="00663257">
        <w:rPr>
          <w:rStyle w:val="Emphasis"/>
          <w:highlight w:val="yellow"/>
        </w:rPr>
        <w:t>skeptical</w:t>
      </w:r>
      <w:r w:rsidRPr="00663257">
        <w:rPr>
          <w:rStyle w:val="StyleUnderline"/>
          <w:highlight w:val="yellow"/>
        </w:rPr>
        <w:t xml:space="preserve"> of climate</w:t>
      </w:r>
      <w:r w:rsidRPr="00663257">
        <w:rPr>
          <w:rStyle w:val="StyleUnderline"/>
        </w:rPr>
        <w:t xml:space="preserve"> change </w:t>
      </w:r>
      <w:r w:rsidRPr="00663257">
        <w:rPr>
          <w:rStyle w:val="StyleUnderline"/>
          <w:highlight w:val="yellow"/>
        </w:rPr>
        <w:t>policy</w:t>
      </w:r>
      <w:r w:rsidRPr="00663257">
        <w:rPr>
          <w:rStyle w:val="StyleUnderline"/>
        </w:rPr>
        <w:t xml:space="preserve"> altogether.</w:t>
      </w:r>
    </w:p>
    <w:p w14:paraId="56C0BE85" w14:textId="77777777" w:rsidR="00895903" w:rsidRPr="00663257" w:rsidRDefault="00895903" w:rsidP="00895903">
      <w:pPr>
        <w:rPr>
          <w:rStyle w:val="Emphasis"/>
        </w:rPr>
      </w:pPr>
      <w:r w:rsidRPr="00663257">
        <w:rPr>
          <w:rStyle w:val="Emphasis"/>
        </w:rPr>
        <w:t>Climate change</w:t>
      </w:r>
    </w:p>
    <w:p w14:paraId="3B59D832" w14:textId="77777777" w:rsidR="00895903" w:rsidRPr="00663257" w:rsidRDefault="00895903" w:rsidP="00895903">
      <w:pPr>
        <w:rPr>
          <w:sz w:val="16"/>
        </w:rPr>
      </w:pPr>
      <w:r w:rsidRPr="00663257">
        <w:rPr>
          <w:sz w:val="16"/>
        </w:rPr>
        <w:t>Rep. Doug LaMalfa (R-Calif.) urged a slower approach on climate policy at the listening session in Harrisburg, Pa.</w:t>
      </w:r>
    </w:p>
    <w:p w14:paraId="00C7D4E1" w14:textId="77777777" w:rsidR="00895903" w:rsidRPr="00663257" w:rsidRDefault="00895903" w:rsidP="00895903">
      <w:pPr>
        <w:rPr>
          <w:sz w:val="16"/>
        </w:rPr>
      </w:pPr>
      <w:r w:rsidRPr="00663257">
        <w:rPr>
          <w:sz w:val="16"/>
        </w:rPr>
        <w:t>LaMalfa, who’s been the lead Republican on the Conservation and Forestry Subcommittee, urged dairy and cattle producers at the session to “stay strong and don’t get pushed around” on reducing emissions of methane, a potent greenhouse gas produced by livestock.</w:t>
      </w:r>
    </w:p>
    <w:p w14:paraId="0D3E5FA2" w14:textId="77777777" w:rsidR="00895903" w:rsidRPr="00663257" w:rsidRDefault="00895903" w:rsidP="00895903">
      <w:pPr>
        <w:rPr>
          <w:sz w:val="16"/>
        </w:rPr>
      </w:pPr>
      <w:r w:rsidRPr="00663257">
        <w:rPr>
          <w:sz w:val="16"/>
        </w:rPr>
        <w:t>He touted cattle grazing as way to reduce wildfire risks on overgrown federal lands and said he’ll focus the panel’s work on more intensive forest management, although the committee has yet to formally organize.</w:t>
      </w:r>
    </w:p>
    <w:p w14:paraId="2CE77D8E" w14:textId="77777777" w:rsidR="00895903" w:rsidRPr="00663257" w:rsidRDefault="00895903" w:rsidP="00895903">
      <w:pPr>
        <w:rPr>
          <w:rStyle w:val="StyleUnderline"/>
        </w:rPr>
      </w:pPr>
      <w:r w:rsidRPr="00663257">
        <w:rPr>
          <w:rStyle w:val="StyleUnderline"/>
        </w:rPr>
        <w:t>On climate change, LaMalfa said, “Be cautious with that as well.”</w:t>
      </w:r>
    </w:p>
    <w:p w14:paraId="47C87C4D" w14:textId="77777777" w:rsidR="00895903" w:rsidRPr="00663257" w:rsidRDefault="00895903" w:rsidP="00895903">
      <w:pPr>
        <w:rPr>
          <w:rStyle w:val="StyleUnderline"/>
        </w:rPr>
      </w:pPr>
      <w:r w:rsidRPr="00663257">
        <w:rPr>
          <w:rStyle w:val="StyleUnderline"/>
        </w:rPr>
        <w:t>Carbon dioxide makes up 0.04 percent of the atmosphere, an increase from 0.03 percent, he said, warning that drastic measures would undercut U.S. production of food and industrial goods.</w:t>
      </w:r>
    </w:p>
    <w:p w14:paraId="715571A5" w14:textId="77777777" w:rsidR="00895903" w:rsidRPr="00663257" w:rsidRDefault="00895903" w:rsidP="00895903">
      <w:pPr>
        <w:rPr>
          <w:sz w:val="16"/>
        </w:rPr>
      </w:pPr>
      <w:r w:rsidRPr="00663257">
        <w:rPr>
          <w:sz w:val="16"/>
        </w:rPr>
        <w:t>“If we’re going to do headstands in this country to change all our industry and agriculture because of the growth of point-one percent in CO2, we’re going to find ourselves not producing any in this country,” LaMalfa said. “Don’t be too railroaded into doing all the climate stuff you’re talking about, OK?”</w:t>
      </w:r>
    </w:p>
    <w:p w14:paraId="75F5BD07" w14:textId="77777777" w:rsidR="00895903" w:rsidRPr="00663257" w:rsidRDefault="00895903" w:rsidP="00895903">
      <w:pPr>
        <w:rPr>
          <w:rStyle w:val="StyleUnderline"/>
        </w:rPr>
      </w:pPr>
      <w:r w:rsidRPr="00663257">
        <w:rPr>
          <w:rStyle w:val="Emphasis"/>
          <w:highlight w:val="yellow"/>
        </w:rPr>
        <w:t>Democrats are poised to push back on that issue</w:t>
      </w:r>
      <w:r w:rsidRPr="00663257">
        <w:rPr>
          <w:rStyle w:val="StyleUnderline"/>
        </w:rPr>
        <w:t>. At the listening session, Rep. Chellie Pingree (D-Maine), an organic farmer herself, called for a continued commitment to conservation, including pasture-based livestock and soil health, and for “making sure we really are treating farmers as our partners in climate change” policies. She cited a bill she introduced in 2021 called the “Agriculture Resilience Act” to reduce agricultural greenhouse gas emissions to net zero by 2040.</w:t>
      </w:r>
    </w:p>
    <w:p w14:paraId="354B26E5" w14:textId="77777777" w:rsidR="00895903" w:rsidRPr="00895903" w:rsidRDefault="00895903" w:rsidP="00895903"/>
    <w:p w14:paraId="02019C0F" w14:textId="77777777" w:rsidR="00895903" w:rsidRDefault="00895903" w:rsidP="00895903"/>
    <w:p w14:paraId="3AC532B6" w14:textId="64FD0045" w:rsidR="00895903" w:rsidRDefault="00895903" w:rsidP="00895903">
      <w:pPr>
        <w:pStyle w:val="Heading3"/>
      </w:pPr>
      <w:r>
        <w:t>2NC---AT: SNAP</w:t>
      </w:r>
    </w:p>
    <w:p w14:paraId="7AA2D125" w14:textId="198D1A02" w:rsidR="00EB737F" w:rsidRPr="009E5F1C" w:rsidRDefault="00EB737F" w:rsidP="00EB737F">
      <w:pPr>
        <w:pStyle w:val="Heading4"/>
      </w:pPr>
      <w:r>
        <w:t xml:space="preserve">Both sides will </w:t>
      </w:r>
      <w:r>
        <w:rPr>
          <w:u w:val="single"/>
        </w:rPr>
        <w:t>reach consensus</w:t>
      </w:r>
      <w:r>
        <w:t xml:space="preserve"> on SNAP </w:t>
      </w:r>
    </w:p>
    <w:p w14:paraId="533E7738" w14:textId="77777777" w:rsidR="00EB737F" w:rsidRPr="00C92D60" w:rsidRDefault="00EB737F" w:rsidP="00EB737F">
      <w:r>
        <w:t xml:space="preserve">Paul </w:t>
      </w:r>
      <w:r w:rsidRPr="00C92D60">
        <w:rPr>
          <w:rStyle w:val="Style13ptBold"/>
        </w:rPr>
        <w:t>Yeager 6-2</w:t>
      </w:r>
      <w:r>
        <w:t xml:space="preserve">, Journalist, with; David Miller, 6/2/23, "Market </w:t>
      </w:r>
      <w:proofErr w:type="gramStart"/>
      <w:r>
        <w:t>To</w:t>
      </w:r>
      <w:proofErr w:type="gramEnd"/>
      <w:r>
        <w:t xml:space="preserve"> Market - June 2, 2023,” https://www.iowapbs.org/shows/mtom/episode/9795/market-market-june-2-2023</w:t>
      </w:r>
    </w:p>
    <w:p w14:paraId="1E708613" w14:textId="77777777" w:rsidR="00EB737F" w:rsidRDefault="00EB737F" w:rsidP="00EB737F">
      <w:pPr>
        <w:rPr>
          <w:rStyle w:val="StyleUnderline"/>
        </w:rPr>
      </w:pPr>
      <w:r w:rsidRPr="000757E0">
        <w:rPr>
          <w:sz w:val="16"/>
        </w:rPr>
        <w:t xml:space="preserve">Tom Sell is co-founder of Combest, Sell and Associates, a Washington D.C. - based lobbying firm specializing in agricultural issues. </w:t>
      </w:r>
      <w:r w:rsidRPr="0024121D">
        <w:rPr>
          <w:rStyle w:val="StyleUnderline"/>
        </w:rPr>
        <w:t xml:space="preserve">Sell believes </w:t>
      </w:r>
      <w:r w:rsidRPr="00EB737F">
        <w:rPr>
          <w:rStyle w:val="StyleUnderline"/>
          <w:highlight w:val="yellow"/>
        </w:rPr>
        <w:t>the bipartisan history of the Farm Bill appears</w:t>
      </w:r>
      <w:r w:rsidRPr="0024121D">
        <w:rPr>
          <w:rStyle w:val="StyleUnderline"/>
        </w:rPr>
        <w:t xml:space="preserve"> to be </w:t>
      </w:r>
      <w:r w:rsidRPr="00EB737F">
        <w:rPr>
          <w:rStyle w:val="Emphasis"/>
          <w:highlight w:val="yellow"/>
        </w:rPr>
        <w:t>alive and well</w:t>
      </w:r>
      <w:r w:rsidRPr="0024121D">
        <w:rPr>
          <w:rStyle w:val="StyleUnderline"/>
        </w:rPr>
        <w:t>.</w:t>
      </w:r>
    </w:p>
    <w:p w14:paraId="5DD43B80" w14:textId="77777777" w:rsidR="00EB737F" w:rsidRDefault="00EB737F" w:rsidP="00EB737F">
      <w:pPr>
        <w:rPr>
          <w:rStyle w:val="StyleUnderline"/>
        </w:rPr>
      </w:pPr>
      <w:r w:rsidRPr="000757E0">
        <w:rPr>
          <w:sz w:val="16"/>
        </w:rPr>
        <w:t xml:space="preserve">Tom Sell/Co-Founder </w:t>
      </w:r>
      <w:proofErr w:type="spellStart"/>
      <w:r w:rsidRPr="000757E0">
        <w:rPr>
          <w:sz w:val="16"/>
        </w:rPr>
        <w:t>Combast</w:t>
      </w:r>
      <w:proofErr w:type="spellEnd"/>
      <w:r w:rsidRPr="000757E0">
        <w:rPr>
          <w:sz w:val="16"/>
        </w:rPr>
        <w:t>, Sell and Associates: “</w:t>
      </w:r>
      <w:r w:rsidRPr="000757E0">
        <w:rPr>
          <w:rStyle w:val="StyleUnderline"/>
        </w:rPr>
        <w:t xml:space="preserve">So now with that taken care of in this </w:t>
      </w:r>
      <w:r w:rsidRPr="000757E0">
        <w:rPr>
          <w:rStyle w:val="Emphasis"/>
        </w:rPr>
        <w:t>debt</w:t>
      </w:r>
      <w:r w:rsidRPr="000757E0">
        <w:rPr>
          <w:rStyle w:val="StyleUnderline"/>
        </w:rPr>
        <w:t xml:space="preserve"> </w:t>
      </w:r>
      <w:r w:rsidRPr="000757E0">
        <w:rPr>
          <w:rStyle w:val="Emphasis"/>
        </w:rPr>
        <w:t>ceiling deal</w:t>
      </w:r>
      <w:r w:rsidRPr="000757E0">
        <w:rPr>
          <w:rStyle w:val="StyleUnderline"/>
        </w:rPr>
        <w:t xml:space="preserve">, I'm hopeful that it just creates this wake or a </w:t>
      </w:r>
      <w:r w:rsidRPr="000757E0">
        <w:rPr>
          <w:rStyle w:val="Emphasis"/>
        </w:rPr>
        <w:t>little pathway</w:t>
      </w:r>
      <w:r w:rsidRPr="000757E0">
        <w:rPr>
          <w:rStyle w:val="StyleUnderline"/>
        </w:rPr>
        <w:t xml:space="preserve"> for the Farm Bill to go through where we're </w:t>
      </w:r>
      <w:r w:rsidRPr="000757E0">
        <w:rPr>
          <w:rStyle w:val="Emphasis"/>
        </w:rPr>
        <w:t>really going to focus</w:t>
      </w:r>
      <w:r w:rsidRPr="000757E0">
        <w:rPr>
          <w:rStyle w:val="StyleUnderline"/>
        </w:rPr>
        <w:t xml:space="preserve"> on the </w:t>
      </w:r>
      <w:r w:rsidRPr="000757E0">
        <w:rPr>
          <w:rStyle w:val="Emphasis"/>
        </w:rPr>
        <w:t>farm safety net</w:t>
      </w:r>
      <w:r w:rsidRPr="000757E0">
        <w:rPr>
          <w:sz w:val="16"/>
        </w:rPr>
        <w:t xml:space="preserve">. </w:t>
      </w:r>
      <w:r w:rsidRPr="000757E0">
        <w:rPr>
          <w:rStyle w:val="StyleUnderline"/>
        </w:rPr>
        <w:t xml:space="preserve">That's, that's kind of where the </w:t>
      </w:r>
      <w:r w:rsidRPr="00EB737F">
        <w:rPr>
          <w:rStyle w:val="StyleUnderline"/>
          <w:highlight w:val="yellow"/>
        </w:rPr>
        <w:t>leaders on both sides</w:t>
      </w:r>
      <w:r w:rsidRPr="000757E0">
        <w:rPr>
          <w:rStyle w:val="StyleUnderline"/>
        </w:rPr>
        <w:t xml:space="preserve"> have said </w:t>
      </w:r>
      <w:r w:rsidRPr="000757E0">
        <w:rPr>
          <w:rStyle w:val="Emphasis"/>
        </w:rPr>
        <w:t xml:space="preserve">they </w:t>
      </w:r>
      <w:r w:rsidRPr="00EB737F">
        <w:rPr>
          <w:rStyle w:val="Emphasis"/>
          <w:highlight w:val="yellow"/>
        </w:rPr>
        <w:t>want to</w:t>
      </w:r>
      <w:r w:rsidRPr="000757E0">
        <w:rPr>
          <w:rStyle w:val="StyleUnderline"/>
        </w:rPr>
        <w:t xml:space="preserve">, they want to </w:t>
      </w:r>
      <w:r w:rsidRPr="00EB737F">
        <w:rPr>
          <w:rStyle w:val="Emphasis"/>
          <w:highlight w:val="yellow"/>
        </w:rPr>
        <w:t>build consensus</w:t>
      </w:r>
      <w:r w:rsidRPr="000757E0">
        <w:rPr>
          <w:rStyle w:val="StyleUnderline"/>
        </w:rPr>
        <w:t>.”</w:t>
      </w:r>
    </w:p>
    <w:p w14:paraId="31FB8AF9" w14:textId="77777777" w:rsidR="00EB737F" w:rsidRDefault="00EB737F" w:rsidP="00EB737F">
      <w:pPr>
        <w:rPr>
          <w:rStyle w:val="StyleUnderline"/>
        </w:rPr>
      </w:pPr>
      <w:r w:rsidRPr="000757E0">
        <w:rPr>
          <w:sz w:val="16"/>
        </w:rPr>
        <w:t xml:space="preserve">Sell, says </w:t>
      </w:r>
      <w:r w:rsidRPr="000757E0">
        <w:rPr>
          <w:rStyle w:val="StyleUnderline"/>
        </w:rPr>
        <w:t>Title One of the Farm Bill provides a reliable safety net and gives some certainty to farmers and taxpayers.</w:t>
      </w:r>
    </w:p>
    <w:p w14:paraId="1A0F3466" w14:textId="77777777" w:rsidR="00EB737F" w:rsidRPr="000757E0" w:rsidRDefault="00EB737F" w:rsidP="00EB737F">
      <w:pPr>
        <w:rPr>
          <w:sz w:val="16"/>
        </w:rPr>
      </w:pPr>
      <w:r w:rsidRPr="000757E0">
        <w:rPr>
          <w:sz w:val="16"/>
        </w:rPr>
        <w:t xml:space="preserve">According to Sell, who worked on the 2002 Farm Bill as a House staff member, while spending on nutrition assistance has grown from half to more than 80 percent of the total farm bill price tag, money spent on the safety net is not keeping pace with the growth in SNAP. Sell adds this could cause further challenges </w:t>
      </w:r>
      <w:proofErr w:type="gramStart"/>
      <w:r w:rsidRPr="000757E0">
        <w:rPr>
          <w:sz w:val="16"/>
        </w:rPr>
        <w:t>in the near future</w:t>
      </w:r>
      <w:proofErr w:type="gramEnd"/>
      <w:r w:rsidRPr="000757E0">
        <w:rPr>
          <w:sz w:val="16"/>
        </w:rPr>
        <w:t>.</w:t>
      </w:r>
    </w:p>
    <w:p w14:paraId="22A12867" w14:textId="77777777" w:rsidR="00EB737F" w:rsidRDefault="00EB737F" w:rsidP="00EB737F">
      <w:pPr>
        <w:pStyle w:val="Heading4"/>
      </w:pPr>
      <w:r w:rsidRPr="00A51F95">
        <w:t>SNAP fights won’t derail it.</w:t>
      </w:r>
    </w:p>
    <w:p w14:paraId="1B97CE0A" w14:textId="77777777" w:rsidR="00EB737F" w:rsidRPr="00A51F95" w:rsidRDefault="00EB737F" w:rsidP="00EB737F">
      <w:r>
        <w:t xml:space="preserve">Chris </w:t>
      </w:r>
      <w:r w:rsidRPr="00A51F95">
        <w:rPr>
          <w:rStyle w:val="Style13ptBold"/>
        </w:rPr>
        <w:t>Clayton 23</w:t>
      </w:r>
      <w:r>
        <w:t>, DTN Ag Policy Editor, 4/25/23, "How the House Debt Ceiling Battle Spills into Plans for the Next Farm Bill,” https://www.dtnpf.com/agriculture/web/ag/news/article/2023/04/25/house-debt-ceiling-battle-spills</w:t>
      </w:r>
    </w:p>
    <w:p w14:paraId="29C80836" w14:textId="77777777" w:rsidR="00EB737F" w:rsidRDefault="00EB737F" w:rsidP="00EB737F">
      <w:pPr>
        <w:rPr>
          <w:rStyle w:val="StyleUnderline"/>
        </w:rPr>
      </w:pPr>
      <w:r w:rsidRPr="00EB737F">
        <w:rPr>
          <w:rStyle w:val="StyleUnderline"/>
          <w:highlight w:val="yellow"/>
        </w:rPr>
        <w:t xml:space="preserve">Asked if Democrats would agree to some deal to </w:t>
      </w:r>
      <w:r w:rsidRPr="00EB737F">
        <w:rPr>
          <w:rStyle w:val="Emphasis"/>
          <w:highlight w:val="yellow"/>
        </w:rPr>
        <w:t>tighten</w:t>
      </w:r>
      <w:r w:rsidRPr="00EB737F">
        <w:rPr>
          <w:rStyle w:val="StyleUnderline"/>
          <w:highlight w:val="yellow"/>
        </w:rPr>
        <w:t xml:space="preserve"> </w:t>
      </w:r>
      <w:r w:rsidRPr="00EB737F">
        <w:rPr>
          <w:rStyle w:val="Emphasis"/>
          <w:highlight w:val="yellow"/>
        </w:rPr>
        <w:t>work requirements</w:t>
      </w:r>
      <w:r w:rsidRPr="00EB737F">
        <w:rPr>
          <w:rStyle w:val="StyleUnderline"/>
          <w:highlight w:val="yellow"/>
        </w:rPr>
        <w:t xml:space="preserve"> for </w:t>
      </w:r>
      <w:r w:rsidRPr="00EB737F">
        <w:rPr>
          <w:rStyle w:val="Emphasis"/>
          <w:highlight w:val="yellow"/>
        </w:rPr>
        <w:t>SNAP</w:t>
      </w:r>
      <w:r w:rsidRPr="00A51F95">
        <w:rPr>
          <w:rStyle w:val="StyleUnderline"/>
        </w:rPr>
        <w:t>, Costa</w:t>
      </w:r>
      <w:r w:rsidRPr="00A51F95">
        <w:rPr>
          <w:sz w:val="16"/>
        </w:rPr>
        <w:t xml:space="preserve"> </w:t>
      </w:r>
      <w:r w:rsidRPr="00A51F95">
        <w:rPr>
          <w:rStyle w:val="StyleUnderline"/>
        </w:rPr>
        <w:t>said</w:t>
      </w:r>
      <w:r w:rsidRPr="00A51F95">
        <w:rPr>
          <w:sz w:val="16"/>
        </w:rPr>
        <w:t>, "</w:t>
      </w:r>
      <w:r w:rsidRPr="00A51F95">
        <w:rPr>
          <w:rStyle w:val="StyleUnderline"/>
        </w:rPr>
        <w:t xml:space="preserve">Well, the Speaker is attempting with his Republican colleagues to attach their Christmas list to the </w:t>
      </w:r>
      <w:r w:rsidRPr="00A51F95">
        <w:rPr>
          <w:rStyle w:val="Emphasis"/>
        </w:rPr>
        <w:t>lifting</w:t>
      </w:r>
      <w:r w:rsidRPr="00A51F95">
        <w:rPr>
          <w:rStyle w:val="StyleUnderline"/>
        </w:rPr>
        <w:t xml:space="preserve"> of the </w:t>
      </w:r>
      <w:r w:rsidRPr="00A51F95">
        <w:rPr>
          <w:rStyle w:val="Emphasis"/>
        </w:rPr>
        <w:t>debt ceiling</w:t>
      </w:r>
      <w:r w:rsidRPr="00A51F95">
        <w:rPr>
          <w:rStyle w:val="StyleUnderline"/>
        </w:rPr>
        <w:t>."</w:t>
      </w:r>
    </w:p>
    <w:p w14:paraId="79EFCA64" w14:textId="77777777" w:rsidR="00EB737F" w:rsidRDefault="00EB737F" w:rsidP="00EB737F">
      <w:pPr>
        <w:rPr>
          <w:rStyle w:val="StyleUnderline"/>
        </w:rPr>
      </w:pPr>
      <w:r w:rsidRPr="00EB737F">
        <w:rPr>
          <w:rStyle w:val="StyleUnderline"/>
          <w:highlight w:val="yellow"/>
        </w:rPr>
        <w:t>Costa noted</w:t>
      </w:r>
      <w:r w:rsidRPr="00A51F95">
        <w:rPr>
          <w:rStyle w:val="StyleUnderline"/>
        </w:rPr>
        <w:t xml:space="preserve"> the </w:t>
      </w:r>
      <w:r w:rsidRPr="00EB737F">
        <w:rPr>
          <w:rStyle w:val="StyleUnderline"/>
          <w:highlight w:val="yellow"/>
        </w:rPr>
        <w:t>arguments over</w:t>
      </w:r>
      <w:r w:rsidRPr="00A51F95">
        <w:rPr>
          <w:rStyle w:val="StyleUnderline"/>
        </w:rPr>
        <w:t xml:space="preserve"> finding ways to tighten eligibility for SNAP don't go away. "For those of you who have been in the reauthorization of the farm bill, </w:t>
      </w:r>
      <w:r w:rsidRPr="00EB737F">
        <w:rPr>
          <w:rStyle w:val="StyleUnderline"/>
          <w:highlight w:val="yellow"/>
        </w:rPr>
        <w:t xml:space="preserve">this is </w:t>
      </w:r>
      <w:r w:rsidRPr="00EB737F">
        <w:rPr>
          <w:rStyle w:val="Emphasis"/>
          <w:highlight w:val="yellow"/>
        </w:rPr>
        <w:t>always</w:t>
      </w:r>
      <w:r w:rsidRPr="00EB737F">
        <w:rPr>
          <w:rStyle w:val="StyleUnderline"/>
          <w:highlight w:val="yellow"/>
        </w:rPr>
        <w:t xml:space="preserve"> an issue and a </w:t>
      </w:r>
      <w:r w:rsidRPr="00EB737F">
        <w:rPr>
          <w:rStyle w:val="Emphasis"/>
          <w:highlight w:val="yellow"/>
        </w:rPr>
        <w:t>debate</w:t>
      </w:r>
      <w:r w:rsidRPr="00EB737F">
        <w:rPr>
          <w:rStyle w:val="StyleUnderline"/>
          <w:highlight w:val="yellow"/>
        </w:rPr>
        <w:t xml:space="preserve"> we have </w:t>
      </w:r>
      <w:r w:rsidRPr="00EB737F">
        <w:rPr>
          <w:rStyle w:val="Emphasis"/>
          <w:highlight w:val="yellow"/>
        </w:rPr>
        <w:t>every five years</w:t>
      </w:r>
      <w:r w:rsidRPr="00A51F95">
        <w:rPr>
          <w:rStyle w:val="StyleUnderline"/>
        </w:rPr>
        <w:t>," he said.</w:t>
      </w:r>
    </w:p>
    <w:p w14:paraId="7F34692B" w14:textId="77777777" w:rsidR="00EB737F" w:rsidRPr="00EB737F" w:rsidRDefault="00EB737F" w:rsidP="00EB737F">
      <w:pPr>
        <w:rPr>
          <w:rStyle w:val="Emphasis"/>
        </w:rPr>
      </w:pPr>
      <w:r w:rsidRPr="00A51F95">
        <w:rPr>
          <w:rStyle w:val="StyleUnderline"/>
        </w:rPr>
        <w:t>While the farm bill likely will need an extension when it expires at the end of September, Costa said "</w:t>
      </w:r>
      <w:r w:rsidRPr="00EB737F">
        <w:rPr>
          <w:rStyle w:val="Emphasis"/>
          <w:highlight w:val="yellow"/>
        </w:rPr>
        <w:t>I'm confident we're going to get a farm bill done in this Congress."</w:t>
      </w:r>
    </w:p>
    <w:p w14:paraId="18B386CB" w14:textId="77777777" w:rsidR="00EB737F" w:rsidRPr="00A51F95" w:rsidRDefault="00EB737F" w:rsidP="00EB737F">
      <w:pPr>
        <w:rPr>
          <w:sz w:val="16"/>
          <w:szCs w:val="16"/>
        </w:rPr>
      </w:pPr>
      <w:r w:rsidRPr="00A51F95">
        <w:rPr>
          <w:sz w:val="16"/>
          <w:szCs w:val="16"/>
        </w:rPr>
        <w:t>Leaders on the Senate Agriculture Committee seemed more content to leave the fighting over the debt limit to the House. Sen. Debbie Stabenow, D-Mich., chairwoman of the committee, pointed to the budget sequestration debate a decade ago that even today still forces 5.7% cuts in payments to farmers. Right now, an across-the-board spending cut could require similar demands.</w:t>
      </w:r>
    </w:p>
    <w:p w14:paraId="3A46CA13" w14:textId="77777777" w:rsidR="00EB737F" w:rsidRDefault="00EB737F" w:rsidP="00EB737F"/>
    <w:p w14:paraId="4732959F" w14:textId="77777777" w:rsidR="00EB737F" w:rsidRPr="00EB737F" w:rsidRDefault="00EB737F" w:rsidP="00EB737F"/>
    <w:p w14:paraId="79832D61" w14:textId="77777777" w:rsidR="00895903" w:rsidRDefault="00895903" w:rsidP="00895903"/>
    <w:p w14:paraId="5B3EF6BB" w14:textId="5CCE7D66" w:rsidR="00895903" w:rsidRDefault="00895903" w:rsidP="00895903">
      <w:pPr>
        <w:pStyle w:val="Heading3"/>
      </w:pPr>
      <w:r>
        <w:t>2NC---Link UQ---AT: Pounders</w:t>
      </w:r>
    </w:p>
    <w:p w14:paraId="1EC3B837" w14:textId="77777777" w:rsidR="00EB737F" w:rsidRDefault="00EB737F" w:rsidP="00EB737F">
      <w:pPr>
        <w:pStyle w:val="Heading4"/>
      </w:pPr>
      <w:r>
        <w:t xml:space="preserve">Farm bill is the </w:t>
      </w:r>
      <w:r>
        <w:rPr>
          <w:u w:val="single"/>
        </w:rPr>
        <w:t>only issue</w:t>
      </w:r>
      <w:r>
        <w:t xml:space="preserve"> Congress will be working on this summer.</w:t>
      </w:r>
    </w:p>
    <w:p w14:paraId="557EE09C" w14:textId="77777777" w:rsidR="00EB737F" w:rsidRPr="00C92D60" w:rsidRDefault="00EB737F" w:rsidP="00EB737F">
      <w:r>
        <w:t xml:space="preserve">Paul </w:t>
      </w:r>
      <w:r w:rsidRPr="00C92D60">
        <w:rPr>
          <w:rStyle w:val="Style13ptBold"/>
        </w:rPr>
        <w:t>Yeager 6-2</w:t>
      </w:r>
      <w:r>
        <w:t xml:space="preserve">, Journalist, with; David Miller, 6/2/23, "Market </w:t>
      </w:r>
      <w:proofErr w:type="gramStart"/>
      <w:r>
        <w:t>To</w:t>
      </w:r>
      <w:proofErr w:type="gramEnd"/>
      <w:r>
        <w:t xml:space="preserve"> Market - June 2, 2023,” https://www.iowapbs.org/shows/mtom/episode/9795/market-market-june-2-2023</w:t>
      </w:r>
    </w:p>
    <w:p w14:paraId="7F7B9736" w14:textId="77777777" w:rsidR="00EB737F" w:rsidRDefault="00EB737F" w:rsidP="00EB737F">
      <w:pPr>
        <w:rPr>
          <w:rStyle w:val="StyleUnderline"/>
        </w:rPr>
      </w:pPr>
      <w:r w:rsidRPr="00B44ED3">
        <w:rPr>
          <w:rStyle w:val="StyleUnderline"/>
          <w:highlight w:val="yellow"/>
        </w:rPr>
        <w:t xml:space="preserve">Congress now will spend </w:t>
      </w:r>
      <w:r w:rsidRPr="00B44ED3">
        <w:rPr>
          <w:rStyle w:val="Emphasis"/>
          <w:highlight w:val="yellow"/>
        </w:rPr>
        <w:t>much</w:t>
      </w:r>
      <w:r w:rsidRPr="00B44ED3">
        <w:rPr>
          <w:rStyle w:val="StyleUnderline"/>
          <w:highlight w:val="yellow"/>
        </w:rPr>
        <w:t xml:space="preserve"> of the </w:t>
      </w:r>
      <w:r w:rsidRPr="00B44ED3">
        <w:rPr>
          <w:rStyle w:val="Emphasis"/>
          <w:highlight w:val="yellow"/>
        </w:rPr>
        <w:t>summer in recess</w:t>
      </w:r>
      <w:r w:rsidRPr="0024121D">
        <w:rPr>
          <w:rStyle w:val="StyleUnderline"/>
        </w:rPr>
        <w:t>.</w:t>
      </w:r>
    </w:p>
    <w:p w14:paraId="4364EAF4" w14:textId="77777777" w:rsidR="00EB737F" w:rsidRDefault="00EB737F" w:rsidP="00EB737F">
      <w:pPr>
        <w:rPr>
          <w:rStyle w:val="Emphasis"/>
        </w:rPr>
      </w:pPr>
      <w:r w:rsidRPr="0024121D">
        <w:rPr>
          <w:sz w:val="16"/>
        </w:rPr>
        <w:t xml:space="preserve">But </w:t>
      </w:r>
      <w:r w:rsidRPr="00B44ED3">
        <w:rPr>
          <w:rStyle w:val="StyleUnderline"/>
          <w:highlight w:val="yellow"/>
        </w:rPr>
        <w:t>there is one bill rural</w:t>
      </w:r>
      <w:r w:rsidRPr="00B44ED3">
        <w:rPr>
          <w:sz w:val="16"/>
          <w:highlight w:val="yellow"/>
        </w:rPr>
        <w:t xml:space="preserve"> </w:t>
      </w:r>
      <w:r w:rsidRPr="00B44ED3">
        <w:rPr>
          <w:rStyle w:val="StyleUnderline"/>
          <w:highlight w:val="yellow"/>
        </w:rPr>
        <w:t xml:space="preserve">and urban Americans are watching closely and </w:t>
      </w:r>
      <w:r w:rsidRPr="00B44ED3">
        <w:rPr>
          <w:rStyle w:val="Emphasis"/>
          <w:highlight w:val="yellow"/>
        </w:rPr>
        <w:t>hoping for action</w:t>
      </w:r>
      <w:r w:rsidRPr="00B44ED3">
        <w:rPr>
          <w:rStyle w:val="StyleUnderline"/>
          <w:highlight w:val="yellow"/>
        </w:rPr>
        <w:t xml:space="preserve"> - the</w:t>
      </w:r>
      <w:r w:rsidRPr="0024121D">
        <w:rPr>
          <w:rStyle w:val="StyleUnderline"/>
        </w:rPr>
        <w:t xml:space="preserve"> </w:t>
      </w:r>
      <w:r w:rsidRPr="0024121D">
        <w:rPr>
          <w:rStyle w:val="Emphasis"/>
        </w:rPr>
        <w:t xml:space="preserve">1 trillion-dollar </w:t>
      </w:r>
      <w:r w:rsidRPr="00B44ED3">
        <w:rPr>
          <w:rStyle w:val="Emphasis"/>
          <w:highlight w:val="yellow"/>
        </w:rPr>
        <w:t>Farm Bill</w:t>
      </w:r>
      <w:r w:rsidRPr="0024121D">
        <w:rPr>
          <w:rStyle w:val="Emphasis"/>
        </w:rPr>
        <w:t>.</w:t>
      </w:r>
    </w:p>
    <w:p w14:paraId="119661B1" w14:textId="77777777" w:rsidR="00EB737F" w:rsidRPr="0024121D" w:rsidRDefault="00EB737F" w:rsidP="00EB737F">
      <w:pPr>
        <w:rPr>
          <w:sz w:val="16"/>
        </w:rPr>
      </w:pPr>
      <w:r w:rsidRPr="0024121D">
        <w:rPr>
          <w:sz w:val="16"/>
        </w:rPr>
        <w:t>David Miller reports.</w:t>
      </w:r>
    </w:p>
    <w:p w14:paraId="512E8EFA" w14:textId="77777777" w:rsidR="00EB737F" w:rsidRDefault="00EB737F" w:rsidP="00EB737F">
      <w:r w:rsidRPr="00B44ED3">
        <w:rPr>
          <w:rStyle w:val="StyleUnderline"/>
          <w:highlight w:val="yellow"/>
        </w:rPr>
        <w:t xml:space="preserve">The </w:t>
      </w:r>
      <w:r w:rsidRPr="00B44ED3">
        <w:rPr>
          <w:rStyle w:val="Emphasis"/>
          <w:highlight w:val="yellow"/>
        </w:rPr>
        <w:t>House</w:t>
      </w:r>
      <w:r w:rsidRPr="00B44ED3">
        <w:rPr>
          <w:rStyle w:val="StyleUnderline"/>
          <w:highlight w:val="yellow"/>
        </w:rPr>
        <w:t xml:space="preserve"> and </w:t>
      </w:r>
      <w:r w:rsidRPr="00B44ED3">
        <w:rPr>
          <w:rStyle w:val="Emphasis"/>
          <w:highlight w:val="yellow"/>
        </w:rPr>
        <w:t>Senate</w:t>
      </w:r>
      <w:r w:rsidRPr="00B44ED3">
        <w:rPr>
          <w:rStyle w:val="StyleUnderline"/>
          <w:highlight w:val="yellow"/>
        </w:rPr>
        <w:t xml:space="preserve"> have </w:t>
      </w:r>
      <w:r w:rsidRPr="00B44ED3">
        <w:rPr>
          <w:rStyle w:val="Emphasis"/>
          <w:highlight w:val="yellow"/>
        </w:rPr>
        <w:t>kept</w:t>
      </w:r>
      <w:r w:rsidRPr="00B44ED3">
        <w:rPr>
          <w:rStyle w:val="StyleUnderline"/>
          <w:highlight w:val="yellow"/>
        </w:rPr>
        <w:t xml:space="preserve"> a </w:t>
      </w:r>
      <w:r w:rsidRPr="00B44ED3">
        <w:rPr>
          <w:rStyle w:val="Emphasis"/>
          <w:highlight w:val="yellow"/>
        </w:rPr>
        <w:t>full schedule</w:t>
      </w:r>
      <w:r w:rsidRPr="00B44ED3">
        <w:rPr>
          <w:rStyle w:val="StyleUnderline"/>
          <w:highlight w:val="yellow"/>
        </w:rPr>
        <w:t xml:space="preserve"> of hearings for the </w:t>
      </w:r>
      <w:r w:rsidRPr="00B44ED3">
        <w:rPr>
          <w:rStyle w:val="Emphasis"/>
          <w:highlight w:val="yellow"/>
        </w:rPr>
        <w:t>next Farm Bill</w:t>
      </w:r>
      <w:r w:rsidRPr="0024121D">
        <w:rPr>
          <w:sz w:val="16"/>
        </w:rPr>
        <w:t xml:space="preserve"> which is set to expire this year. </w:t>
      </w:r>
    </w:p>
    <w:p w14:paraId="022FF832" w14:textId="77777777" w:rsidR="00EB737F" w:rsidRDefault="00EB737F" w:rsidP="00EB737F"/>
    <w:p w14:paraId="14F53A21" w14:textId="77777777" w:rsidR="00EB737F" w:rsidRPr="00EB737F" w:rsidRDefault="00EB737F" w:rsidP="00EB737F"/>
    <w:p w14:paraId="74756945" w14:textId="1449BA24" w:rsidR="00895903" w:rsidRDefault="00895903" w:rsidP="00895903">
      <w:pPr>
        <w:pStyle w:val="Heading2"/>
      </w:pPr>
      <w:r>
        <w:t>Link</w:t>
      </w:r>
    </w:p>
    <w:p w14:paraId="41437BEB" w14:textId="77777777" w:rsidR="00895903" w:rsidRDefault="00895903" w:rsidP="00895903"/>
    <w:p w14:paraId="7015A93B" w14:textId="77777777" w:rsidR="00895903" w:rsidRDefault="00895903" w:rsidP="00895903"/>
    <w:p w14:paraId="283302EF" w14:textId="25DBE41B" w:rsidR="00545410" w:rsidRDefault="00545410" w:rsidP="00545410">
      <w:pPr>
        <w:pStyle w:val="Heading3"/>
      </w:pPr>
      <w:r>
        <w:t>2NC---L---Single-Payer</w:t>
      </w:r>
    </w:p>
    <w:p w14:paraId="67BE6C70" w14:textId="77777777" w:rsidR="00545410" w:rsidRDefault="00545410" w:rsidP="00545410"/>
    <w:p w14:paraId="63A9F9B5" w14:textId="77777777" w:rsidR="00EB737F" w:rsidRDefault="00EB737F" w:rsidP="00EB737F">
      <w:pPr>
        <w:pStyle w:val="Heading4"/>
      </w:pPr>
      <w:r>
        <w:t xml:space="preserve">Single payer generates massive opposition due to corruption in </w:t>
      </w:r>
      <w:r w:rsidRPr="00B44ED3">
        <w:rPr>
          <w:u w:val="single"/>
        </w:rPr>
        <w:t xml:space="preserve">campaign </w:t>
      </w:r>
      <w:proofErr w:type="gramStart"/>
      <w:r w:rsidRPr="00B44ED3">
        <w:rPr>
          <w:u w:val="single"/>
        </w:rPr>
        <w:t>financing</w:t>
      </w:r>
      <w:proofErr w:type="gramEnd"/>
      <w:r>
        <w:t xml:space="preserve"> </w:t>
      </w:r>
    </w:p>
    <w:p w14:paraId="0ADD896C" w14:textId="77777777" w:rsidR="00EB737F" w:rsidRPr="00FE1405" w:rsidRDefault="00EB737F" w:rsidP="00EB737F">
      <w:r>
        <w:t xml:space="preserve">John </w:t>
      </w:r>
      <w:r w:rsidRPr="00FE1405">
        <w:rPr>
          <w:rStyle w:val="Style13ptBold"/>
        </w:rPr>
        <w:t>Nichols 17</w:t>
      </w:r>
      <w:r>
        <w:t>, national affairs correspondent for The Nation, 10/9/17, “</w:t>
      </w:r>
      <w:r w:rsidRPr="00FE1405">
        <w:t>Why Do Republicans (and Some Democrats) Vilify Single Payer?</w:t>
      </w:r>
      <w:r>
        <w:t xml:space="preserve">” </w:t>
      </w:r>
      <w:r w:rsidRPr="00FE1405">
        <w:t>https://www.thenation.com/article/archive/why-do-republicans-and-some-democrats-vilify-single-payer/</w:t>
      </w:r>
    </w:p>
    <w:p w14:paraId="6FEDA097" w14:textId="77777777" w:rsidR="00EB737F" w:rsidRPr="00B44ED3" w:rsidRDefault="00EB737F" w:rsidP="00EB737F">
      <w:pPr>
        <w:rPr>
          <w:sz w:val="16"/>
        </w:rPr>
      </w:pPr>
      <w:r w:rsidRPr="00B44ED3">
        <w:rPr>
          <w:rStyle w:val="StyleUnderline"/>
          <w:highlight w:val="yellow"/>
        </w:rPr>
        <w:t xml:space="preserve">Single payer is a bad idea for senators whose </w:t>
      </w:r>
      <w:r w:rsidRPr="00B44ED3">
        <w:rPr>
          <w:rStyle w:val="Emphasis"/>
          <w:highlight w:val="yellow"/>
        </w:rPr>
        <w:t>political survival</w:t>
      </w:r>
      <w:r w:rsidRPr="00B44ED3">
        <w:rPr>
          <w:rStyle w:val="StyleUnderline"/>
          <w:highlight w:val="yellow"/>
        </w:rPr>
        <w:t xml:space="preserve"> is based on banking checks from health-care profiteers</w:t>
      </w:r>
      <w:r w:rsidRPr="00B44ED3">
        <w:rPr>
          <w:sz w:val="16"/>
        </w:rPr>
        <w:t>. But it is a very good idea for America.</w:t>
      </w:r>
    </w:p>
    <w:p w14:paraId="0A36AF14" w14:textId="77777777" w:rsidR="00EB737F" w:rsidRPr="00B44ED3" w:rsidRDefault="00EB737F" w:rsidP="00EB737F">
      <w:pPr>
        <w:rPr>
          <w:sz w:val="16"/>
        </w:rPr>
      </w:pPr>
      <w:r w:rsidRPr="00B44ED3">
        <w:rPr>
          <w:sz w:val="16"/>
        </w:rPr>
        <w:t>Senate majority leader Mitch McConnell has, through the campaign committees and political-action committees that he guides, collected millions of dollars from Wall Street interests, insurance interests, pharmaceutical interests, private hospital and nursing home interests and “health products” interests over the course of a political career that has seen him go to the mat, again and again, in defense of Wall Street interests, insurance interests, pharmaceutical interests, private hospital and nursing home interests and “health products” interests.</w:t>
      </w:r>
    </w:p>
    <w:p w14:paraId="6EE74D3B" w14:textId="77777777" w:rsidR="00EB737F" w:rsidRPr="00B44ED3" w:rsidRDefault="00EB737F" w:rsidP="00EB737F">
      <w:pPr>
        <w:rPr>
          <w:sz w:val="16"/>
        </w:rPr>
      </w:pPr>
      <w:proofErr w:type="gramStart"/>
      <w:r w:rsidRPr="00B44ED3">
        <w:rPr>
          <w:sz w:val="16"/>
        </w:rPr>
        <w:t>So</w:t>
      </w:r>
      <w:proofErr w:type="gramEnd"/>
      <w:r w:rsidRPr="00B44ED3">
        <w:rPr>
          <w:sz w:val="16"/>
        </w:rPr>
        <w:t xml:space="preserve"> is it any surprise that McConnell keeps trying to “repeal and replace” the Affordable Care Act with measures that benefit his crony-capitalist campaign funders?</w:t>
      </w:r>
    </w:p>
    <w:p w14:paraId="3A8ACEC3" w14:textId="77777777" w:rsidR="00EB737F" w:rsidRPr="00B44ED3" w:rsidRDefault="00EB737F" w:rsidP="00EB737F">
      <w:pPr>
        <w:rPr>
          <w:sz w:val="16"/>
        </w:rPr>
      </w:pPr>
      <w:r w:rsidRPr="00B44ED3">
        <w:rPr>
          <w:sz w:val="16"/>
        </w:rPr>
        <w:t>On this issue, as on so many others, Ryan and McConnell are robotic servants of their paymasters. They will keep coming up with ever-more-absurd schemes to “repeal and replace” the Affordable Care Act—and to undermine Medicaid—even as doctors and nurses, pollsters, and even a few honest Republican governors tell them this is a very bad idea.</w:t>
      </w:r>
    </w:p>
    <w:p w14:paraId="7A2AF244" w14:textId="77777777" w:rsidR="00EB737F" w:rsidRPr="00B44ED3" w:rsidRDefault="00EB737F" w:rsidP="00EB737F">
      <w:pPr>
        <w:rPr>
          <w:rStyle w:val="StyleUnderline"/>
        </w:rPr>
      </w:pPr>
      <w:r w:rsidRPr="00B44ED3">
        <w:rPr>
          <w:sz w:val="16"/>
        </w:rPr>
        <w:t xml:space="preserve">Unfortunately, very bad ideas never die in a corrupted political process. </w:t>
      </w:r>
      <w:r w:rsidRPr="00B44ED3">
        <w:rPr>
          <w:rStyle w:val="Emphasis"/>
          <w:highlight w:val="yellow"/>
        </w:rPr>
        <w:t>It’s all about bottom lines</w:t>
      </w:r>
      <w:r w:rsidRPr="00B44ED3">
        <w:rPr>
          <w:rStyle w:val="StyleUnderline"/>
        </w:rPr>
        <w:t xml:space="preserve">: for billionaire campaign donors and </w:t>
      </w:r>
      <w:r w:rsidRPr="00B44ED3">
        <w:rPr>
          <w:rStyle w:val="StyleUnderline"/>
          <w:highlight w:val="yellow"/>
        </w:rPr>
        <w:t>for</w:t>
      </w:r>
      <w:r w:rsidRPr="00B44ED3">
        <w:rPr>
          <w:rStyle w:val="StyleUnderline"/>
        </w:rPr>
        <w:t xml:space="preserve"> the powerful </w:t>
      </w:r>
      <w:r w:rsidRPr="00B44ED3">
        <w:rPr>
          <w:rStyle w:val="StyleUnderline"/>
          <w:highlight w:val="yellow"/>
        </w:rPr>
        <w:t>recipients of</w:t>
      </w:r>
      <w:r w:rsidRPr="00B44ED3">
        <w:rPr>
          <w:rStyle w:val="StyleUnderline"/>
        </w:rPr>
        <w:t xml:space="preserve"> those </w:t>
      </w:r>
      <w:r w:rsidRPr="00B44ED3">
        <w:rPr>
          <w:rStyle w:val="Emphasis"/>
          <w:highlight w:val="yellow"/>
        </w:rPr>
        <w:t>campaign donations</w:t>
      </w:r>
      <w:r w:rsidRPr="00B44ED3">
        <w:rPr>
          <w:rStyle w:val="StyleUnderline"/>
        </w:rPr>
        <w:t>.</w:t>
      </w:r>
    </w:p>
    <w:p w14:paraId="5C9D1C54" w14:textId="77777777" w:rsidR="00EB737F" w:rsidRPr="00B44ED3" w:rsidRDefault="00EB737F" w:rsidP="00EB737F">
      <w:pPr>
        <w:rPr>
          <w:rStyle w:val="StyleUnderline"/>
        </w:rPr>
      </w:pPr>
      <w:r w:rsidRPr="00B44ED3">
        <w:rPr>
          <w:rStyle w:val="StyleUnderline"/>
          <w:highlight w:val="yellow"/>
        </w:rPr>
        <w:t>Nothing so corrupts our politics</w:t>
      </w:r>
      <w:r w:rsidRPr="00B44ED3">
        <w:rPr>
          <w:sz w:val="16"/>
        </w:rPr>
        <w:t>—aside, perhaps, from the military-industrial complex—</w:t>
      </w:r>
      <w:r w:rsidRPr="00B44ED3">
        <w:rPr>
          <w:rStyle w:val="StyleUnderline"/>
          <w:highlight w:val="yellow"/>
        </w:rPr>
        <w:t>as the ability of health-care industry</w:t>
      </w:r>
      <w:r w:rsidRPr="00B44ED3">
        <w:rPr>
          <w:rStyle w:val="StyleUnderline"/>
        </w:rPr>
        <w:t xml:space="preserve"> speculators, investors, and CEOs </w:t>
      </w:r>
      <w:r w:rsidRPr="00B44ED3">
        <w:rPr>
          <w:rStyle w:val="StyleUnderline"/>
          <w:highlight w:val="yellow"/>
        </w:rPr>
        <w:t>to</w:t>
      </w:r>
      <w:r w:rsidRPr="00B44ED3">
        <w:rPr>
          <w:rStyle w:val="StyleUnderline"/>
        </w:rPr>
        <w:t xml:space="preserve"> </w:t>
      </w:r>
      <w:r w:rsidRPr="00B44ED3">
        <w:rPr>
          <w:rStyle w:val="Emphasis"/>
          <w:highlight w:val="yellow"/>
        </w:rPr>
        <w:t>buy</w:t>
      </w:r>
      <w:r w:rsidRPr="00B44ED3">
        <w:rPr>
          <w:rStyle w:val="Emphasis"/>
        </w:rPr>
        <w:t xml:space="preserve"> the </w:t>
      </w:r>
      <w:r w:rsidRPr="00B44ED3">
        <w:rPr>
          <w:rStyle w:val="Emphasis"/>
          <w:highlight w:val="yellow"/>
        </w:rPr>
        <w:t>policies</w:t>
      </w:r>
      <w:r w:rsidRPr="00B44ED3">
        <w:rPr>
          <w:rStyle w:val="StyleUnderline"/>
        </w:rPr>
        <w:t xml:space="preserve"> that favor the furious fleecing of patients and taxpayers that makes them millionaires and billionaires.</w:t>
      </w:r>
    </w:p>
    <w:p w14:paraId="1254A5A6" w14:textId="77777777" w:rsidR="00EB737F" w:rsidRPr="00B44ED3" w:rsidRDefault="00EB737F" w:rsidP="00EB737F">
      <w:pPr>
        <w:rPr>
          <w:sz w:val="16"/>
        </w:rPr>
      </w:pPr>
      <w:r w:rsidRPr="00B44ED3">
        <w:rPr>
          <w:sz w:val="16"/>
        </w:rPr>
        <w:t>What we’ve got now is a process that empowers the masters of a campaign-finance system that former Senator Russ Feingold (D-WI) correctly describes as a mixture of “legalized bribery” and “legalized extortion.”</w:t>
      </w:r>
    </w:p>
    <w:p w14:paraId="546390B1" w14:textId="77777777" w:rsidR="00EB737F" w:rsidRPr="00C01652" w:rsidRDefault="00EB737F" w:rsidP="00EB737F"/>
    <w:p w14:paraId="5B1CDBB1" w14:textId="77777777" w:rsidR="00545410" w:rsidRDefault="00545410" w:rsidP="00545410"/>
    <w:p w14:paraId="0EB1B5D6" w14:textId="0C59C520" w:rsidR="00545410" w:rsidRPr="00545410" w:rsidRDefault="00545410" w:rsidP="00545410">
      <w:pPr>
        <w:pStyle w:val="Heading3"/>
      </w:pPr>
      <w:r>
        <w:t>2NC---L---UBI</w:t>
      </w:r>
    </w:p>
    <w:p w14:paraId="4F0E90CB" w14:textId="77777777" w:rsidR="00545410" w:rsidRDefault="00545410" w:rsidP="00895903"/>
    <w:p w14:paraId="6C6412BA" w14:textId="77777777" w:rsidR="00EB737F" w:rsidRPr="000376C0" w:rsidRDefault="00EB737F" w:rsidP="00EB737F">
      <w:pPr>
        <w:pStyle w:val="Heading4"/>
      </w:pPr>
      <w:r>
        <w:t xml:space="preserve">Congress is </w:t>
      </w:r>
      <w:r>
        <w:rPr>
          <w:u w:val="single"/>
        </w:rPr>
        <w:t>fiercely opposed</w:t>
      </w:r>
      <w:r>
        <w:t xml:space="preserve"> to </w:t>
      </w:r>
      <w:r>
        <w:rPr>
          <w:u w:val="single"/>
        </w:rPr>
        <w:t>any</w:t>
      </w:r>
      <w:r>
        <w:t xml:space="preserve"> form of basic income. </w:t>
      </w:r>
    </w:p>
    <w:p w14:paraId="562F5FCE" w14:textId="5A13BE23" w:rsidR="00EB737F" w:rsidRDefault="00EB737F" w:rsidP="00EB737F">
      <w:r>
        <w:t xml:space="preserve">John </w:t>
      </w:r>
      <w:r w:rsidRPr="00116A65">
        <w:rPr>
          <w:rStyle w:val="Style13ptBold"/>
        </w:rPr>
        <w:t>Manning 21</w:t>
      </w:r>
      <w:r>
        <w:t>,</w:t>
      </w:r>
      <w:r>
        <w:t xml:space="preserve"> Columnist at International Banker</w:t>
      </w:r>
      <w:r>
        <w:t>, 4/19/21,</w:t>
      </w:r>
      <w:r>
        <w:t xml:space="preserve"> "Has the Time for Universal Basic Income Finally </w:t>
      </w:r>
      <w:proofErr w:type="gramStart"/>
      <w:r>
        <w:t>Arrived?</w:t>
      </w:r>
      <w:r>
        <w:t>,</w:t>
      </w:r>
      <w:proofErr w:type="gramEnd"/>
      <w:r>
        <w:t xml:space="preserve">” </w:t>
      </w:r>
      <w:r>
        <w:t>https://internationalbanker.com/finance/has-the-time-for-universal-basic-income-finally-arrived/</w:t>
      </w:r>
    </w:p>
    <w:p w14:paraId="727B53F3" w14:textId="77777777" w:rsidR="00EB737F" w:rsidRDefault="00EB737F" w:rsidP="00EB737F">
      <w:pPr>
        <w:rPr>
          <w:sz w:val="16"/>
        </w:rPr>
      </w:pPr>
      <w:r w:rsidRPr="00116A65">
        <w:rPr>
          <w:rStyle w:val="StyleUnderline"/>
        </w:rPr>
        <w:t xml:space="preserve">But arguably </w:t>
      </w:r>
      <w:r w:rsidRPr="00EB737F">
        <w:rPr>
          <w:rStyle w:val="StyleUnderline"/>
          <w:highlight w:val="yellow"/>
        </w:rPr>
        <w:t xml:space="preserve">the </w:t>
      </w:r>
      <w:r w:rsidRPr="00EB737F">
        <w:rPr>
          <w:rStyle w:val="Emphasis"/>
          <w:highlight w:val="yellow"/>
        </w:rPr>
        <w:t>biggest challenge</w:t>
      </w:r>
      <w:r w:rsidRPr="00EB737F">
        <w:rPr>
          <w:rStyle w:val="StyleUnderline"/>
          <w:sz w:val="28"/>
          <w:szCs w:val="28"/>
          <w:highlight w:val="yellow"/>
        </w:rPr>
        <w:t xml:space="preserve"> </w:t>
      </w:r>
      <w:r w:rsidRPr="00EB737F">
        <w:rPr>
          <w:rStyle w:val="StyleUnderline"/>
          <w:highlight w:val="yellow"/>
        </w:rPr>
        <w:t xml:space="preserve">for </w:t>
      </w:r>
      <w:r w:rsidRPr="00EB737F">
        <w:rPr>
          <w:rStyle w:val="Emphasis"/>
          <w:highlight w:val="yellow"/>
        </w:rPr>
        <w:t>UBI</w:t>
      </w:r>
      <w:r w:rsidRPr="00EB737F">
        <w:rPr>
          <w:rStyle w:val="StyleUnderline"/>
          <w:highlight w:val="yellow"/>
        </w:rPr>
        <w:t xml:space="preserve"> as a </w:t>
      </w:r>
      <w:r w:rsidRPr="00EB737F">
        <w:rPr>
          <w:rStyle w:val="Emphasis"/>
          <w:highlight w:val="yellow"/>
        </w:rPr>
        <w:t>viable policy</w:t>
      </w:r>
      <w:r w:rsidRPr="00EB737F">
        <w:rPr>
          <w:sz w:val="16"/>
          <w:highlight w:val="yellow"/>
        </w:rPr>
        <w:t xml:space="preserve"> </w:t>
      </w:r>
      <w:r w:rsidRPr="00EB737F">
        <w:rPr>
          <w:rStyle w:val="StyleUnderline"/>
          <w:highlight w:val="yellow"/>
        </w:rPr>
        <w:t>is</w:t>
      </w:r>
      <w:r w:rsidRPr="00116A65">
        <w:rPr>
          <w:rStyle w:val="StyleUnderline"/>
        </w:rPr>
        <w:t xml:space="preserve"> the </w:t>
      </w:r>
      <w:r w:rsidRPr="00EB737F">
        <w:rPr>
          <w:rStyle w:val="Emphasis"/>
          <w:highlight w:val="yellow"/>
        </w:rPr>
        <w:t>fierce opposition</w:t>
      </w:r>
      <w:r w:rsidRPr="00116A65">
        <w:rPr>
          <w:sz w:val="16"/>
          <w:szCs w:val="28"/>
        </w:rPr>
        <w:t xml:space="preserve"> </w:t>
      </w:r>
      <w:r w:rsidRPr="00116A65">
        <w:rPr>
          <w:rStyle w:val="StyleUnderline"/>
        </w:rPr>
        <w:t>that</w:t>
      </w:r>
      <w:r w:rsidRPr="00116A65">
        <w:rPr>
          <w:sz w:val="16"/>
        </w:rPr>
        <w:t xml:space="preserve"> it and </w:t>
      </w:r>
      <w:r w:rsidRPr="00EB737F">
        <w:rPr>
          <w:rStyle w:val="StyleUnderline"/>
          <w:highlight w:val="yellow"/>
        </w:rPr>
        <w:t>all proposals</w:t>
      </w:r>
      <w:r w:rsidRPr="00116A65">
        <w:rPr>
          <w:rStyle w:val="StyleUnderline"/>
        </w:rPr>
        <w:t xml:space="preserve"> of </w:t>
      </w:r>
      <w:r w:rsidRPr="00116A65">
        <w:rPr>
          <w:rStyle w:val="Emphasis"/>
        </w:rPr>
        <w:t>guaranteed-income</w:t>
      </w:r>
      <w:r w:rsidRPr="00116A65">
        <w:rPr>
          <w:rStyle w:val="StyleUnderline"/>
        </w:rPr>
        <w:t xml:space="preserve"> </w:t>
      </w:r>
      <w:proofErr w:type="spellStart"/>
      <w:r w:rsidRPr="00116A65">
        <w:rPr>
          <w:rStyle w:val="StyleUnderline"/>
        </w:rPr>
        <w:t>programmes</w:t>
      </w:r>
      <w:proofErr w:type="spellEnd"/>
      <w:r w:rsidRPr="00116A65">
        <w:rPr>
          <w:sz w:val="16"/>
        </w:rPr>
        <w:t xml:space="preserve"> </w:t>
      </w:r>
      <w:r w:rsidRPr="00EB737F">
        <w:rPr>
          <w:rStyle w:val="Emphasis"/>
          <w:highlight w:val="yellow"/>
        </w:rPr>
        <w:t>face in Congress</w:t>
      </w:r>
      <w:r w:rsidRPr="00116A65">
        <w:rPr>
          <w:sz w:val="16"/>
        </w:rPr>
        <w:t>—</w:t>
      </w:r>
      <w:r w:rsidRPr="00116A65">
        <w:rPr>
          <w:rStyle w:val="StyleUnderline"/>
        </w:rPr>
        <w:t xml:space="preserve">whether </w:t>
      </w:r>
      <w:r w:rsidRPr="00EB737F">
        <w:rPr>
          <w:rStyle w:val="StyleUnderline"/>
          <w:highlight w:val="yellow"/>
        </w:rPr>
        <w:t>UBI</w:t>
      </w:r>
      <w:r w:rsidRPr="00116A65">
        <w:rPr>
          <w:sz w:val="16"/>
        </w:rPr>
        <w:t xml:space="preserve"> itself, </w:t>
      </w:r>
      <w:r w:rsidRPr="00116A65">
        <w:rPr>
          <w:rStyle w:val="Emphasis"/>
        </w:rPr>
        <w:t>enhanced</w:t>
      </w:r>
      <w:r w:rsidRPr="00116A65">
        <w:rPr>
          <w:rStyle w:val="StyleUnderline"/>
        </w:rPr>
        <w:t xml:space="preserve"> unemployment </w:t>
      </w:r>
      <w:r w:rsidRPr="00116A65">
        <w:rPr>
          <w:rStyle w:val="Emphasis"/>
        </w:rPr>
        <w:t>benefits</w:t>
      </w:r>
      <w:r w:rsidRPr="00116A65">
        <w:rPr>
          <w:rStyle w:val="StyleUnderline"/>
        </w:rPr>
        <w:t xml:space="preserve"> or boosted minimum</w:t>
      </w:r>
      <w:r w:rsidRPr="00116A65">
        <w:rPr>
          <w:sz w:val="16"/>
        </w:rPr>
        <w:t xml:space="preserve"> </w:t>
      </w:r>
      <w:r w:rsidRPr="00116A65">
        <w:rPr>
          <w:rStyle w:val="StyleUnderline"/>
        </w:rPr>
        <w:t>wage</w:t>
      </w:r>
      <w:r w:rsidRPr="00116A65">
        <w:rPr>
          <w:sz w:val="16"/>
        </w:rPr>
        <w:t xml:space="preserve">. In the US, </w:t>
      </w:r>
      <w:r w:rsidRPr="00116A65">
        <w:rPr>
          <w:rStyle w:val="StyleUnderline"/>
        </w:rPr>
        <w:t xml:space="preserve">this </w:t>
      </w:r>
      <w:r w:rsidRPr="00EB737F">
        <w:rPr>
          <w:rStyle w:val="Emphasis"/>
          <w:highlight w:val="yellow"/>
        </w:rPr>
        <w:t>opposition</w:t>
      </w:r>
      <w:r w:rsidRPr="00116A65">
        <w:rPr>
          <w:rStyle w:val="StyleUnderline"/>
        </w:rPr>
        <w:t xml:space="preserve"> has typically </w:t>
      </w:r>
      <w:r w:rsidRPr="00EB737F">
        <w:rPr>
          <w:rStyle w:val="Emphasis"/>
          <w:highlight w:val="yellow"/>
        </w:rPr>
        <w:t>come</w:t>
      </w:r>
      <w:r w:rsidRPr="00EB737F">
        <w:rPr>
          <w:rStyle w:val="StyleUnderline"/>
          <w:highlight w:val="yellow"/>
        </w:rPr>
        <w:t xml:space="preserve"> from the</w:t>
      </w:r>
      <w:r w:rsidRPr="00116A65">
        <w:rPr>
          <w:rStyle w:val="StyleUnderline"/>
        </w:rPr>
        <w:t xml:space="preserve"> </w:t>
      </w:r>
      <w:r w:rsidRPr="00EB737F">
        <w:rPr>
          <w:rStyle w:val="Emphasis"/>
          <w:highlight w:val="yellow"/>
        </w:rPr>
        <w:t>Republican side</w:t>
      </w:r>
      <w:r w:rsidRPr="00116A65">
        <w:rPr>
          <w:rStyle w:val="StyleUnderline"/>
        </w:rPr>
        <w:t xml:space="preserve"> of</w:t>
      </w:r>
      <w:r w:rsidRPr="00116A65">
        <w:rPr>
          <w:sz w:val="16"/>
        </w:rPr>
        <w:t xml:space="preserve"> </w:t>
      </w:r>
      <w:r w:rsidRPr="00116A65">
        <w:rPr>
          <w:rStyle w:val="StyleUnderline"/>
        </w:rPr>
        <w:t>the</w:t>
      </w:r>
      <w:r w:rsidRPr="00116A65">
        <w:rPr>
          <w:sz w:val="16"/>
        </w:rPr>
        <w:t xml:space="preserve"> political </w:t>
      </w:r>
      <w:r w:rsidRPr="00116A65">
        <w:rPr>
          <w:rStyle w:val="StyleUnderline"/>
        </w:rPr>
        <w:t>aisle</w:t>
      </w:r>
      <w:r w:rsidRPr="00116A65">
        <w:rPr>
          <w:sz w:val="16"/>
        </w:rPr>
        <w:t xml:space="preserve">, </w:t>
      </w:r>
      <w:r w:rsidRPr="00EB737F">
        <w:rPr>
          <w:rStyle w:val="StyleUnderline"/>
          <w:highlight w:val="yellow"/>
        </w:rPr>
        <w:t>which</w:t>
      </w:r>
      <w:r w:rsidRPr="00116A65">
        <w:rPr>
          <w:rStyle w:val="StyleUnderline"/>
        </w:rPr>
        <w:t xml:space="preserve"> has </w:t>
      </w:r>
      <w:r w:rsidRPr="00EB737F">
        <w:rPr>
          <w:rStyle w:val="Emphasis"/>
          <w:highlight w:val="yellow"/>
        </w:rPr>
        <w:t>consistently argued</w:t>
      </w:r>
      <w:r w:rsidRPr="00116A65">
        <w:rPr>
          <w:rStyle w:val="StyleUnderline"/>
        </w:rPr>
        <w:t xml:space="preserve"> that </w:t>
      </w:r>
      <w:r w:rsidRPr="00EB737F">
        <w:rPr>
          <w:rStyle w:val="Emphasis"/>
          <w:highlight w:val="yellow"/>
        </w:rPr>
        <w:t>government-allocated income</w:t>
      </w:r>
      <w:r w:rsidRPr="00EB737F">
        <w:rPr>
          <w:sz w:val="16"/>
          <w:highlight w:val="yellow"/>
        </w:rPr>
        <w:t xml:space="preserve"> </w:t>
      </w:r>
      <w:r w:rsidRPr="00EB737F">
        <w:rPr>
          <w:rStyle w:val="StyleUnderline"/>
          <w:highlight w:val="yellow"/>
        </w:rPr>
        <w:t xml:space="preserve">should be distributed only to </w:t>
      </w:r>
      <w:r w:rsidRPr="00EB737F">
        <w:rPr>
          <w:rStyle w:val="Emphasis"/>
          <w:highlight w:val="yellow"/>
        </w:rPr>
        <w:t>those</w:t>
      </w:r>
      <w:r w:rsidRPr="00EB737F">
        <w:rPr>
          <w:rStyle w:val="StyleUnderline"/>
          <w:highlight w:val="yellow"/>
        </w:rPr>
        <w:t xml:space="preserve"> who </w:t>
      </w:r>
      <w:r w:rsidRPr="00EB737F">
        <w:rPr>
          <w:rStyle w:val="Emphasis"/>
          <w:highlight w:val="yellow"/>
        </w:rPr>
        <w:t>have earned it</w:t>
      </w:r>
      <w:r w:rsidRPr="00116A65">
        <w:rPr>
          <w:sz w:val="16"/>
        </w:rPr>
        <w:t xml:space="preserve">. </w:t>
      </w:r>
      <w:r w:rsidRPr="00116A65">
        <w:rPr>
          <w:rStyle w:val="StyleUnderline"/>
        </w:rPr>
        <w:t>According</w:t>
      </w:r>
      <w:r w:rsidRPr="00116A65">
        <w:rPr>
          <w:sz w:val="16"/>
        </w:rPr>
        <w:t xml:space="preserve"> </w:t>
      </w:r>
      <w:r w:rsidRPr="00116A65">
        <w:rPr>
          <w:rStyle w:val="StyleUnderline"/>
        </w:rPr>
        <w:t>to</w:t>
      </w:r>
      <w:r w:rsidRPr="00116A65">
        <w:rPr>
          <w:sz w:val="16"/>
        </w:rPr>
        <w:t xml:space="preserve"> the </w:t>
      </w:r>
      <w:r w:rsidRPr="00116A65">
        <w:rPr>
          <w:rStyle w:val="StyleUnderline"/>
        </w:rPr>
        <w:t>Pew</w:t>
      </w:r>
      <w:r w:rsidRPr="00116A65">
        <w:rPr>
          <w:sz w:val="16"/>
        </w:rPr>
        <w:t xml:space="preserve"> Research Center, nearly </w:t>
      </w:r>
      <w:r w:rsidRPr="00EB737F">
        <w:rPr>
          <w:rStyle w:val="StyleUnderline"/>
          <w:highlight w:val="yellow"/>
        </w:rPr>
        <w:t>eight in ten Republicans</w:t>
      </w:r>
      <w:r w:rsidRPr="00116A65">
        <w:rPr>
          <w:sz w:val="16"/>
        </w:rPr>
        <w:t xml:space="preserve"> and Republican-leaning independents (78 percent) </w:t>
      </w:r>
      <w:r w:rsidRPr="00EB737F">
        <w:rPr>
          <w:rStyle w:val="StyleUnderline"/>
          <w:highlight w:val="yellow"/>
        </w:rPr>
        <w:t>oppose</w:t>
      </w:r>
      <w:r w:rsidRPr="00116A65">
        <w:rPr>
          <w:sz w:val="16"/>
        </w:rPr>
        <w:t xml:space="preserve"> the federal government providing </w:t>
      </w:r>
      <w:r w:rsidRPr="00EB737F">
        <w:rPr>
          <w:rStyle w:val="StyleUnderline"/>
          <w:highlight w:val="yellow"/>
        </w:rPr>
        <w:t>UBI</w:t>
      </w:r>
      <w:r w:rsidRPr="00116A65">
        <w:rPr>
          <w:sz w:val="16"/>
        </w:rPr>
        <w:t xml:space="preserve"> of about $1,000 per person, </w:t>
      </w:r>
      <w:r w:rsidRPr="00116A65">
        <w:rPr>
          <w:rStyle w:val="StyleUnderline"/>
        </w:rPr>
        <w:t>with 62 percent strongly</w:t>
      </w:r>
      <w:r w:rsidRPr="00116A65">
        <w:rPr>
          <w:sz w:val="16"/>
        </w:rPr>
        <w:t xml:space="preserve"> </w:t>
      </w:r>
      <w:r w:rsidRPr="00116A65">
        <w:rPr>
          <w:rStyle w:val="StyleUnderline"/>
        </w:rPr>
        <w:t>opposed</w:t>
      </w:r>
      <w:r w:rsidRPr="00116A65">
        <w:rPr>
          <w:sz w:val="16"/>
        </w:rPr>
        <w:t xml:space="preserve">. A smaller 66 percent of Democrats and Democrat-leaners </w:t>
      </w:r>
      <w:proofErr w:type="spellStart"/>
      <w:r w:rsidRPr="00116A65">
        <w:rPr>
          <w:sz w:val="16"/>
        </w:rPr>
        <w:t>favour</w:t>
      </w:r>
      <w:proofErr w:type="spellEnd"/>
      <w:r w:rsidRPr="00116A65">
        <w:rPr>
          <w:sz w:val="16"/>
        </w:rPr>
        <w:t xml:space="preserve"> a UBI, with just a third supporting the proposal strongly.</w:t>
      </w:r>
    </w:p>
    <w:p w14:paraId="0050839F" w14:textId="77777777" w:rsidR="00EB737F" w:rsidRPr="003A4110" w:rsidRDefault="00EB737F" w:rsidP="00EB737F">
      <w:pPr>
        <w:pStyle w:val="Heading4"/>
      </w:pPr>
      <w:r>
        <w:t xml:space="preserve">Empirics---supporting for UBI has </w:t>
      </w:r>
      <w:r>
        <w:rPr>
          <w:u w:val="single"/>
        </w:rPr>
        <w:t>ended political careers</w:t>
      </w:r>
      <w:r>
        <w:t xml:space="preserve">. </w:t>
      </w:r>
    </w:p>
    <w:p w14:paraId="2BD6256F" w14:textId="77777777" w:rsidR="00EB737F" w:rsidRPr="007D3094" w:rsidRDefault="00EB737F" w:rsidP="00EB737F">
      <w:r>
        <w:t xml:space="preserve">Ed </w:t>
      </w:r>
      <w:r w:rsidRPr="007D3094">
        <w:rPr>
          <w:rStyle w:val="Style13ptBold"/>
        </w:rPr>
        <w:t>Kilgore 19</w:t>
      </w:r>
      <w:r>
        <w:t>. Political columnist for Intelligencer, formerly Vice President for Policy at the Democratic Leadership Council; Communications Director for U.S. Senator Sam Nunn; and a federal-state relations aide to three governors of Georgia. "George McGovern Proposed a Universal Basic Income. It Didn’t Go Well for Him.". Intelligencer. 3-18-2019. https://nymag.com/intelligencer/2019/03/yangs-usd12-000-ubi-was-pioneered-by-george-mcgovern.html</w:t>
      </w:r>
    </w:p>
    <w:p w14:paraId="5166CF6B" w14:textId="77777777" w:rsidR="00EB737F" w:rsidRPr="007D3094" w:rsidRDefault="00EB737F" w:rsidP="00EB737F">
      <w:pPr>
        <w:rPr>
          <w:sz w:val="16"/>
        </w:rPr>
      </w:pPr>
      <w:r w:rsidRPr="007D3094">
        <w:rPr>
          <w:sz w:val="16"/>
        </w:rPr>
        <w:t>For political observers of a certain vintage, long-shot presidential candidate Andrew Yang’s proposal to give every American adult $1,000 a month brought back a distinct memory from 1972. That year Democratic presidential nominee George McGovern also proposed writing a $1,000 check to every American — $1,000 a year, however (there’s been a lot of inflation since then).</w:t>
      </w:r>
    </w:p>
    <w:p w14:paraId="703017A8" w14:textId="77777777" w:rsidR="00EB737F" w:rsidRPr="007D3094" w:rsidRDefault="00EB737F" w:rsidP="00EB737F">
      <w:pPr>
        <w:rPr>
          <w:sz w:val="16"/>
        </w:rPr>
      </w:pPr>
      <w:r w:rsidRPr="007D3094">
        <w:rPr>
          <w:sz w:val="16"/>
        </w:rPr>
        <w:t xml:space="preserve">To put it mildly, it did not go over well. Even though McGovern eventually abandoned the proposal, and even though it was </w:t>
      </w:r>
      <w:proofErr w:type="gramStart"/>
      <w:r w:rsidRPr="007D3094">
        <w:rPr>
          <w:sz w:val="16"/>
        </w:rPr>
        <w:t>similar to</w:t>
      </w:r>
      <w:proofErr w:type="gramEnd"/>
      <w:r w:rsidRPr="007D3094">
        <w:rPr>
          <w:sz w:val="16"/>
        </w:rPr>
        <w:t xml:space="preserve"> the “negative income tax” idea crafted by famed free-market economist Milton Friedman and briefly considered by Richard Nixon, </w:t>
      </w:r>
      <w:r w:rsidRPr="00EB737F">
        <w:rPr>
          <w:rStyle w:val="StyleUnderline"/>
          <w:highlight w:val="yellow"/>
        </w:rPr>
        <w:t>the plan</w:t>
      </w:r>
      <w:r w:rsidRPr="00EB737F">
        <w:rPr>
          <w:sz w:val="16"/>
          <w:highlight w:val="yellow"/>
        </w:rPr>
        <w:t xml:space="preserve"> </w:t>
      </w:r>
      <w:r w:rsidRPr="00EB737F">
        <w:rPr>
          <w:rStyle w:val="StyleUnderline"/>
          <w:highlight w:val="yellow"/>
        </w:rPr>
        <w:t>became</w:t>
      </w:r>
      <w:r w:rsidRPr="00EB737F">
        <w:rPr>
          <w:sz w:val="16"/>
          <w:highlight w:val="yellow"/>
        </w:rPr>
        <w:t xml:space="preserve"> a </w:t>
      </w:r>
      <w:r w:rsidRPr="00EB737F">
        <w:rPr>
          <w:rStyle w:val="StyleUnderline"/>
          <w:highlight w:val="yellow"/>
        </w:rPr>
        <w:t xml:space="preserve">potent symbol of the </w:t>
      </w:r>
      <w:r w:rsidRPr="00EB737F">
        <w:rPr>
          <w:rStyle w:val="Emphasis"/>
          <w:highlight w:val="yellow"/>
        </w:rPr>
        <w:t>Democrat’s alleged radicalism</w:t>
      </w:r>
      <w:r w:rsidRPr="00EB737F">
        <w:rPr>
          <w:sz w:val="16"/>
          <w:highlight w:val="yellow"/>
        </w:rPr>
        <w:t xml:space="preserve">, </w:t>
      </w:r>
      <w:r w:rsidRPr="00EB737F">
        <w:rPr>
          <w:rStyle w:val="Emphasis"/>
          <w:highlight w:val="yellow"/>
        </w:rPr>
        <w:t>fiscal irresponsibility</w:t>
      </w:r>
      <w:r w:rsidRPr="00EB737F">
        <w:rPr>
          <w:sz w:val="16"/>
          <w:highlight w:val="yellow"/>
        </w:rPr>
        <w:t xml:space="preserve">, </w:t>
      </w:r>
      <w:r w:rsidRPr="00EB737F">
        <w:rPr>
          <w:rStyle w:val="StyleUnderline"/>
          <w:highlight w:val="yellow"/>
        </w:rPr>
        <w:t xml:space="preserve">and </w:t>
      </w:r>
      <w:r w:rsidRPr="00EB737F">
        <w:rPr>
          <w:rStyle w:val="Emphasis"/>
          <w:highlight w:val="yellow"/>
        </w:rPr>
        <w:t>wooly thinking</w:t>
      </w:r>
      <w:r w:rsidRPr="007D3094">
        <w:rPr>
          <w:sz w:val="16"/>
        </w:rPr>
        <w:t xml:space="preserve">. Even before Republicans began mocking him over it, primary rival Hubert </w:t>
      </w:r>
      <w:r w:rsidRPr="007D3094">
        <w:rPr>
          <w:rStyle w:val="Emphasis"/>
        </w:rPr>
        <w:t>Humphrey</w:t>
      </w:r>
      <w:r w:rsidRPr="007D3094">
        <w:rPr>
          <w:sz w:val="16"/>
        </w:rPr>
        <w:t xml:space="preserve"> — hardly a conservative on domestic issues — </w:t>
      </w:r>
      <w:r w:rsidRPr="007D3094">
        <w:rPr>
          <w:rStyle w:val="StyleUnderline"/>
        </w:rPr>
        <w:t xml:space="preserve">blasted the proposal with both barrels, claiming it would lead to a </w:t>
      </w:r>
      <w:r w:rsidRPr="007D3094">
        <w:rPr>
          <w:rStyle w:val="Emphasis"/>
        </w:rPr>
        <w:t>massive middle-class tax increase</w:t>
      </w:r>
      <w:r w:rsidRPr="007D3094">
        <w:rPr>
          <w:rStyle w:val="StyleUnderline"/>
        </w:rPr>
        <w:t xml:space="preserve"> while </w:t>
      </w:r>
      <w:r w:rsidRPr="007D3094">
        <w:rPr>
          <w:rStyle w:val="Emphasis"/>
        </w:rPr>
        <w:t>undermining</w:t>
      </w:r>
      <w:r w:rsidRPr="007D3094">
        <w:rPr>
          <w:rStyle w:val="StyleUnderline"/>
        </w:rPr>
        <w:t xml:space="preserve"> </w:t>
      </w:r>
      <w:r w:rsidRPr="007D3094">
        <w:rPr>
          <w:rStyle w:val="Emphasis"/>
        </w:rPr>
        <w:t>incentives</w:t>
      </w:r>
      <w:r w:rsidRPr="007D3094">
        <w:rPr>
          <w:rStyle w:val="StyleUnderline"/>
        </w:rPr>
        <w:t xml:space="preserve"> to </w:t>
      </w:r>
      <w:r w:rsidRPr="007D3094">
        <w:rPr>
          <w:rStyle w:val="Emphasis"/>
        </w:rPr>
        <w:t>work</w:t>
      </w:r>
      <w:r w:rsidRPr="007D3094">
        <w:rPr>
          <w:rStyle w:val="StyleUnderline"/>
        </w:rPr>
        <w:t>. It</w:t>
      </w:r>
      <w:r w:rsidRPr="007D3094">
        <w:rPr>
          <w:sz w:val="16"/>
        </w:rPr>
        <w:t xml:space="preserve"> probably caused McGovern more grief than anything else he had control over in that campaign, which ended with him losing 49 states to Nixon.</w:t>
      </w:r>
    </w:p>
    <w:p w14:paraId="0008756E" w14:textId="77777777" w:rsidR="00EB737F" w:rsidRPr="007D3094" w:rsidRDefault="00EB737F" w:rsidP="00EB737F">
      <w:pPr>
        <w:rPr>
          <w:sz w:val="16"/>
        </w:rPr>
      </w:pPr>
      <w:r w:rsidRPr="007D3094">
        <w:rPr>
          <w:sz w:val="16"/>
        </w:rPr>
        <w:t>Republicans mocked McGovern’s universal basic income proposal unmercifully.</w:t>
      </w:r>
    </w:p>
    <w:p w14:paraId="5F8DB7EE" w14:textId="77777777" w:rsidR="00EB737F" w:rsidRPr="007D3094" w:rsidRDefault="00EB737F" w:rsidP="00EB737F">
      <w:pPr>
        <w:rPr>
          <w:sz w:val="16"/>
        </w:rPr>
      </w:pPr>
      <w:r w:rsidRPr="007D3094">
        <w:rPr>
          <w:sz w:val="16"/>
        </w:rPr>
        <w:t xml:space="preserve">The idea of an income floor has become less </w:t>
      </w:r>
      <w:proofErr w:type="gramStart"/>
      <w:r w:rsidRPr="007D3094">
        <w:rPr>
          <w:sz w:val="16"/>
        </w:rPr>
        <w:t>radical-sounding</w:t>
      </w:r>
      <w:proofErr w:type="gramEnd"/>
      <w:r w:rsidRPr="007D3094">
        <w:rPr>
          <w:sz w:val="16"/>
        </w:rPr>
        <w:t xml:space="preserve"> over the years. The refundable earned-income tax credit, another Republican idea that was promoted most aggressively by Bill Clinton, is basically a negative income tax, albeit one that is means-tested and comes with an implicit work requirement. And in the policy world, a full-fledged universal basic income is discussed regularly as a feasible strategy for addressing poverty.</w:t>
      </w:r>
    </w:p>
    <w:p w14:paraId="5AD5FD6D" w14:textId="77777777" w:rsidR="00EB737F" w:rsidRPr="007D3094" w:rsidRDefault="00EB737F" w:rsidP="00EB737F">
      <w:pPr>
        <w:rPr>
          <w:sz w:val="16"/>
        </w:rPr>
      </w:pPr>
      <w:r w:rsidRPr="007D3094">
        <w:rPr>
          <w:sz w:val="16"/>
        </w:rPr>
        <w:t>But despite its familiarity to wonks, and its support from some conservatives (who love its potential for destroying bureaucracy) as well as progressives, UBI has never fully been tested anywhere, as Nathan Heller observed last year:</w:t>
      </w:r>
    </w:p>
    <w:p w14:paraId="5E682F83" w14:textId="77777777" w:rsidR="00EB737F" w:rsidRPr="007D3094" w:rsidRDefault="00EB737F" w:rsidP="00EB737F">
      <w:pPr>
        <w:rPr>
          <w:sz w:val="16"/>
        </w:rPr>
      </w:pPr>
      <w:r w:rsidRPr="00EB737F">
        <w:rPr>
          <w:rStyle w:val="StyleUnderline"/>
          <w:highlight w:val="yellow"/>
        </w:rPr>
        <w:t xml:space="preserve">Recent interest in </w:t>
      </w:r>
      <w:r w:rsidRPr="00EB737F">
        <w:rPr>
          <w:rStyle w:val="Emphasis"/>
          <w:highlight w:val="yellow"/>
        </w:rPr>
        <w:t>U.B.I.</w:t>
      </w:r>
      <w:r w:rsidRPr="00EB737F">
        <w:rPr>
          <w:rStyle w:val="StyleUnderline"/>
          <w:highlight w:val="yellow"/>
        </w:rPr>
        <w:t xml:space="preserve"> has been </w:t>
      </w:r>
      <w:r w:rsidRPr="00EB737F">
        <w:rPr>
          <w:rStyle w:val="Emphasis"/>
          <w:highlight w:val="yellow"/>
        </w:rPr>
        <w:t>widespread</w:t>
      </w:r>
      <w:r w:rsidRPr="00EB737F">
        <w:rPr>
          <w:rStyle w:val="StyleUnderline"/>
          <w:highlight w:val="yellow"/>
        </w:rPr>
        <w:t xml:space="preserve"> but </w:t>
      </w:r>
      <w:r w:rsidRPr="00EB737F">
        <w:rPr>
          <w:rStyle w:val="Emphasis"/>
          <w:highlight w:val="yellow"/>
        </w:rPr>
        <w:t>wary</w:t>
      </w:r>
      <w:r w:rsidRPr="007D3094">
        <w:rPr>
          <w:sz w:val="16"/>
        </w:rPr>
        <w:t xml:space="preserve">. Last year, Finland launched a pilot version of basic income; this spring, the government decided not to extend the program beyond this year, </w:t>
      </w:r>
      <w:proofErr w:type="spellStart"/>
      <w:r w:rsidRPr="007D3094">
        <w:rPr>
          <w:sz w:val="16"/>
        </w:rPr>
        <w:t>signalling</w:t>
      </w:r>
      <w:proofErr w:type="spellEnd"/>
      <w:r w:rsidRPr="007D3094">
        <w:rPr>
          <w:sz w:val="16"/>
        </w:rPr>
        <w:t xml:space="preserve"> doubt. Other trials continue. Pilots have run in Canada, the Netherlands, Scotland, and Iran. Since 2017, the startup incubator Y Combinator has funded a multiyear pilot in Oakland, California. The municipal government of Stockton, an ag-industrial city east of San Francisco, is about to test a program that gives low-income residents five hundred dollars a month. Last year, Stanford launched a Basic Income Lab to pursue, as it were, basic research.</w:t>
      </w:r>
    </w:p>
    <w:p w14:paraId="5DF3AA87" w14:textId="77777777" w:rsidR="00EB737F" w:rsidRPr="007D3094" w:rsidRDefault="00EB737F" w:rsidP="00EB737F">
      <w:pPr>
        <w:rPr>
          <w:sz w:val="16"/>
        </w:rPr>
      </w:pPr>
      <w:r w:rsidRPr="00EB737F">
        <w:rPr>
          <w:rStyle w:val="StyleUnderline"/>
          <w:highlight w:val="yellow"/>
        </w:rPr>
        <w:t xml:space="preserve">Given the </w:t>
      </w:r>
      <w:r w:rsidRPr="00EB737F">
        <w:rPr>
          <w:rStyle w:val="Emphasis"/>
          <w:highlight w:val="yellow"/>
        </w:rPr>
        <w:t>enormous</w:t>
      </w:r>
      <w:r w:rsidRPr="00EB737F">
        <w:rPr>
          <w:rStyle w:val="StyleUnderline"/>
          <w:highlight w:val="yellow"/>
        </w:rPr>
        <w:t xml:space="preserve"> </w:t>
      </w:r>
      <w:r w:rsidRPr="00EB737F">
        <w:rPr>
          <w:rStyle w:val="Emphasis"/>
          <w:highlight w:val="yellow"/>
        </w:rPr>
        <w:t>scale</w:t>
      </w:r>
      <w:r w:rsidRPr="00EB737F">
        <w:rPr>
          <w:rStyle w:val="StyleUnderline"/>
          <w:highlight w:val="yellow"/>
        </w:rPr>
        <w:t xml:space="preserve"> and </w:t>
      </w:r>
      <w:r w:rsidRPr="00EB737F">
        <w:rPr>
          <w:rStyle w:val="Emphasis"/>
          <w:highlight w:val="yellow"/>
        </w:rPr>
        <w:t>cost</w:t>
      </w:r>
      <w:r w:rsidRPr="007D3094">
        <w:rPr>
          <w:sz w:val="16"/>
        </w:rPr>
        <w:t xml:space="preserve"> (Yang’s proposal would cost an estimated $3.9 trillion a year), </w:t>
      </w:r>
      <w:r w:rsidRPr="00EB737F">
        <w:rPr>
          <w:rStyle w:val="StyleUnderline"/>
          <w:highlight w:val="yellow"/>
        </w:rPr>
        <w:t xml:space="preserve">something </w:t>
      </w:r>
      <w:r w:rsidRPr="00EB737F">
        <w:rPr>
          <w:rStyle w:val="Emphasis"/>
          <w:highlight w:val="yellow"/>
        </w:rPr>
        <w:t>this untested</w:t>
      </w:r>
      <w:r w:rsidRPr="00EB737F">
        <w:rPr>
          <w:rStyle w:val="StyleUnderline"/>
          <w:highlight w:val="yellow"/>
        </w:rPr>
        <w:t xml:space="preserve"> is going to make a </w:t>
      </w:r>
      <w:r w:rsidRPr="00EB737F">
        <w:rPr>
          <w:rStyle w:val="Emphasis"/>
          <w:highlight w:val="yellow"/>
        </w:rPr>
        <w:t>lot of people nervous</w:t>
      </w:r>
      <w:r w:rsidRPr="007D3094">
        <w:rPr>
          <w:rStyle w:val="StyleUnderline"/>
        </w:rPr>
        <w:t>. And</w:t>
      </w:r>
      <w:r w:rsidRPr="007D3094">
        <w:rPr>
          <w:sz w:val="16"/>
        </w:rPr>
        <w:t xml:space="preserve"> </w:t>
      </w:r>
      <w:r w:rsidRPr="007D3094">
        <w:rPr>
          <w:rStyle w:val="StyleUnderline"/>
        </w:rPr>
        <w:t>while a</w:t>
      </w:r>
      <w:r w:rsidRPr="007D3094">
        <w:rPr>
          <w:sz w:val="16"/>
        </w:rPr>
        <w:t xml:space="preserve"> competing idea of similar scale, a </w:t>
      </w:r>
      <w:r w:rsidRPr="007D3094">
        <w:rPr>
          <w:rStyle w:val="StyleUnderline"/>
        </w:rPr>
        <w:t>federal jobs guarantee</w:t>
      </w:r>
      <w:r w:rsidRPr="007D3094">
        <w:rPr>
          <w:sz w:val="16"/>
        </w:rPr>
        <w:t xml:space="preserve">, </w:t>
      </w:r>
      <w:r w:rsidRPr="007D3094">
        <w:rPr>
          <w:rStyle w:val="StyleUnderline"/>
        </w:rPr>
        <w:t xml:space="preserve">is </w:t>
      </w:r>
      <w:r w:rsidRPr="007D3094">
        <w:rPr>
          <w:rStyle w:val="Emphasis"/>
        </w:rPr>
        <w:t>quite popular</w:t>
      </w:r>
      <w:r w:rsidRPr="007D3094">
        <w:rPr>
          <w:sz w:val="16"/>
        </w:rPr>
        <w:t xml:space="preserve">, </w:t>
      </w:r>
      <w:r w:rsidRPr="00EB737F">
        <w:rPr>
          <w:rStyle w:val="Emphasis"/>
          <w:highlight w:val="yellow"/>
        </w:rPr>
        <w:t>UBI is a tougher proposition</w:t>
      </w:r>
      <w:r w:rsidRPr="007D3094">
        <w:rPr>
          <w:sz w:val="16"/>
        </w:rPr>
        <w:t xml:space="preserve">, </w:t>
      </w:r>
      <w:r w:rsidRPr="007D3094">
        <w:rPr>
          <w:rStyle w:val="StyleUnderline"/>
        </w:rPr>
        <w:t xml:space="preserve">precisely </w:t>
      </w:r>
      <w:r w:rsidRPr="00EB737F">
        <w:rPr>
          <w:rStyle w:val="StyleUnderline"/>
          <w:highlight w:val="yellow"/>
        </w:rPr>
        <w:t xml:space="preserve">because it does </w:t>
      </w:r>
      <w:r w:rsidRPr="00EB737F">
        <w:rPr>
          <w:rStyle w:val="Emphasis"/>
          <w:highlight w:val="yellow"/>
        </w:rPr>
        <w:t>not require work</w:t>
      </w:r>
      <w:r w:rsidRPr="007D3094">
        <w:rPr>
          <w:sz w:val="16"/>
        </w:rPr>
        <w:t xml:space="preserve">. </w:t>
      </w:r>
      <w:r w:rsidRPr="007D3094">
        <w:rPr>
          <w:rStyle w:val="StyleUnderline"/>
        </w:rPr>
        <w:t>One</w:t>
      </w:r>
      <w:r w:rsidRPr="007D3094">
        <w:rPr>
          <w:sz w:val="16"/>
        </w:rPr>
        <w:t xml:space="preserve"> Gallup </w:t>
      </w:r>
      <w:r w:rsidRPr="007D3094">
        <w:rPr>
          <w:rStyle w:val="StyleUnderline"/>
        </w:rPr>
        <w:t>poll</w:t>
      </w:r>
      <w:r w:rsidRPr="007D3094">
        <w:rPr>
          <w:sz w:val="16"/>
        </w:rPr>
        <w:t xml:space="preserve"> </w:t>
      </w:r>
      <w:r w:rsidRPr="007D3094">
        <w:rPr>
          <w:rStyle w:val="StyleUnderline"/>
        </w:rPr>
        <w:t>about</w:t>
      </w:r>
      <w:r w:rsidRPr="007D3094">
        <w:rPr>
          <w:sz w:val="16"/>
        </w:rPr>
        <w:t xml:space="preserve"> </w:t>
      </w:r>
      <w:r w:rsidRPr="007D3094">
        <w:rPr>
          <w:rStyle w:val="StyleUnderline"/>
        </w:rPr>
        <w:t xml:space="preserve">UBI strictly for people who lose their </w:t>
      </w:r>
      <w:r w:rsidRPr="007D3094">
        <w:rPr>
          <w:rStyle w:val="Emphasis"/>
        </w:rPr>
        <w:t>jobs</w:t>
      </w:r>
      <w:r w:rsidRPr="007D3094">
        <w:rPr>
          <w:rStyle w:val="StyleUnderline"/>
        </w:rPr>
        <w:t xml:space="preserve"> to </w:t>
      </w:r>
      <w:r w:rsidRPr="007D3094">
        <w:rPr>
          <w:rStyle w:val="Emphasis"/>
        </w:rPr>
        <w:t>artificial intelligence</w:t>
      </w:r>
      <w:r w:rsidRPr="007D3094">
        <w:rPr>
          <w:sz w:val="16"/>
        </w:rPr>
        <w:t xml:space="preserve"> — presumably a group with whom everyone would sympathize — </w:t>
      </w:r>
      <w:r w:rsidRPr="007D3094">
        <w:rPr>
          <w:rStyle w:val="StyleUnderline"/>
        </w:rPr>
        <w:t xml:space="preserve">showed a </w:t>
      </w:r>
      <w:r w:rsidRPr="007D3094">
        <w:rPr>
          <w:rStyle w:val="Emphasis"/>
        </w:rPr>
        <w:t>narrow majority opposed</w:t>
      </w:r>
      <w:r w:rsidRPr="007D3094">
        <w:rPr>
          <w:sz w:val="16"/>
        </w:rPr>
        <w:t>.</w:t>
      </w:r>
    </w:p>
    <w:p w14:paraId="67E1D322" w14:textId="77777777" w:rsidR="00EB737F" w:rsidRPr="007D3094" w:rsidRDefault="00EB737F" w:rsidP="00EB737F">
      <w:pPr>
        <w:rPr>
          <w:sz w:val="16"/>
        </w:rPr>
      </w:pPr>
      <w:r w:rsidRPr="007D3094">
        <w:rPr>
          <w:sz w:val="16"/>
        </w:rPr>
        <w:t xml:space="preserve">Perhaps just as importantly in terms of bipartisan support, </w:t>
      </w:r>
      <w:r w:rsidRPr="00EB737F">
        <w:rPr>
          <w:rStyle w:val="Emphasis"/>
          <w:highlight w:val="yellow"/>
        </w:rPr>
        <w:t>UBI</w:t>
      </w:r>
      <w:r w:rsidRPr="007D3094">
        <w:rPr>
          <w:rStyle w:val="StyleUnderline"/>
        </w:rPr>
        <w:t xml:space="preserve"> </w:t>
      </w:r>
      <w:r w:rsidRPr="007D3094">
        <w:rPr>
          <w:sz w:val="16"/>
        </w:rPr>
        <w:t xml:space="preserve">really </w:t>
      </w:r>
      <w:r w:rsidRPr="00EB737F">
        <w:rPr>
          <w:rStyle w:val="StyleUnderline"/>
          <w:highlight w:val="yellow"/>
        </w:rPr>
        <w:t xml:space="preserve">plays into </w:t>
      </w:r>
      <w:r w:rsidRPr="00EB737F">
        <w:rPr>
          <w:rStyle w:val="Emphasis"/>
          <w:highlight w:val="yellow"/>
        </w:rPr>
        <w:t>conservative</w:t>
      </w:r>
      <w:r w:rsidRPr="00EB737F">
        <w:rPr>
          <w:sz w:val="16"/>
          <w:highlight w:val="yellow"/>
        </w:rPr>
        <w:t xml:space="preserve"> </w:t>
      </w:r>
      <w:r w:rsidRPr="00EB737F">
        <w:rPr>
          <w:rStyle w:val="StyleUnderline"/>
          <w:highlight w:val="yellow"/>
        </w:rPr>
        <w:t xml:space="preserve">conspiracy theories about </w:t>
      </w:r>
      <w:r w:rsidRPr="00EB737F">
        <w:rPr>
          <w:rStyle w:val="Emphasis"/>
          <w:highlight w:val="yellow"/>
        </w:rPr>
        <w:t>Democrats</w:t>
      </w:r>
      <w:r w:rsidRPr="00EB737F">
        <w:rPr>
          <w:rStyle w:val="StyleUnderline"/>
          <w:highlight w:val="yellow"/>
        </w:rPr>
        <w:t xml:space="preserve"> wanting to </w:t>
      </w:r>
      <w:r w:rsidRPr="00EB737F">
        <w:rPr>
          <w:rStyle w:val="Emphasis"/>
          <w:highlight w:val="yellow"/>
        </w:rPr>
        <w:t>bribe</w:t>
      </w:r>
      <w:r w:rsidRPr="00EB737F">
        <w:rPr>
          <w:rStyle w:val="StyleUnderline"/>
          <w:highlight w:val="yellow"/>
        </w:rPr>
        <w:t xml:space="preserve"> the </w:t>
      </w:r>
      <w:r w:rsidRPr="00EB737F">
        <w:rPr>
          <w:rStyle w:val="Emphasis"/>
          <w:highlight w:val="yellow"/>
        </w:rPr>
        <w:t>undeserving poor</w:t>
      </w:r>
      <w:r w:rsidRPr="00EB737F">
        <w:rPr>
          <w:rStyle w:val="StyleUnderline"/>
          <w:highlight w:val="yellow"/>
        </w:rPr>
        <w:t xml:space="preserve"> to vote for them with other people’s tax dollars</w:t>
      </w:r>
      <w:r w:rsidRPr="007D3094">
        <w:rPr>
          <w:sz w:val="16"/>
        </w:rPr>
        <w:t>. Some of the youthful Yang Gang’s loose talk about their hero’s UBI proposal — and his staunch support of marijuana legalization — probably reinforces that problem:</w:t>
      </w:r>
    </w:p>
    <w:p w14:paraId="5D6DB43D" w14:textId="77777777" w:rsidR="00EB737F" w:rsidRPr="007D3094" w:rsidRDefault="00EB737F" w:rsidP="00EB737F">
      <w:pPr>
        <w:rPr>
          <w:sz w:val="16"/>
        </w:rPr>
      </w:pPr>
      <w:r w:rsidRPr="007D3094">
        <w:rPr>
          <w:sz w:val="16"/>
        </w:rPr>
        <w:t>[Tweet Omitted]</w:t>
      </w:r>
    </w:p>
    <w:p w14:paraId="54A86FC9" w14:textId="77777777" w:rsidR="00EB737F" w:rsidRDefault="00EB737F" w:rsidP="00EB737F">
      <w:pPr>
        <w:rPr>
          <w:rStyle w:val="StyleUnderline"/>
        </w:rPr>
      </w:pPr>
      <w:r w:rsidRPr="007D3094">
        <w:rPr>
          <w:sz w:val="16"/>
        </w:rPr>
        <w:t xml:space="preserve">So far, Yang is doing a lot better than anyone had any reason to expect from an obscure businessman with no political experience, and his championship of UBI certainly has a lot to do with it. </w:t>
      </w:r>
      <w:r w:rsidRPr="007D3094">
        <w:rPr>
          <w:rStyle w:val="StyleUnderline"/>
        </w:rPr>
        <w:t xml:space="preserve">But </w:t>
      </w:r>
      <w:r w:rsidRPr="00EB737F">
        <w:rPr>
          <w:rStyle w:val="Emphasis"/>
          <w:highlight w:val="yellow"/>
        </w:rPr>
        <w:t>there’s a reason</w:t>
      </w:r>
      <w:r w:rsidRPr="00EB737F">
        <w:rPr>
          <w:rStyle w:val="StyleUnderline"/>
          <w:highlight w:val="yellow"/>
        </w:rPr>
        <w:t xml:space="preserve"> no other </w:t>
      </w:r>
      <w:r w:rsidRPr="00EB737F">
        <w:rPr>
          <w:rStyle w:val="Emphasis"/>
          <w:highlight w:val="yellow"/>
        </w:rPr>
        <w:t>candidate</w:t>
      </w:r>
      <w:r w:rsidRPr="00EB737F">
        <w:rPr>
          <w:rStyle w:val="StyleUnderline"/>
          <w:highlight w:val="yellow"/>
        </w:rPr>
        <w:t xml:space="preserve"> in a </w:t>
      </w:r>
      <w:r w:rsidRPr="00EB737F">
        <w:rPr>
          <w:rStyle w:val="Emphasis"/>
          <w:highlight w:val="yellow"/>
        </w:rPr>
        <w:t>left-leaning presidential field</w:t>
      </w:r>
      <w:r w:rsidRPr="00EB737F">
        <w:rPr>
          <w:rStyle w:val="StyleUnderline"/>
          <w:highlight w:val="yellow"/>
        </w:rPr>
        <w:t xml:space="preserve"> has </w:t>
      </w:r>
      <w:r w:rsidRPr="00EB737F">
        <w:rPr>
          <w:rStyle w:val="Emphasis"/>
          <w:highlight w:val="yellow"/>
        </w:rPr>
        <w:t>gone there so far</w:t>
      </w:r>
      <w:r w:rsidRPr="00EB737F">
        <w:rPr>
          <w:rStyle w:val="StyleUnderline"/>
          <w:highlight w:val="yellow"/>
        </w:rPr>
        <w:t xml:space="preserve">. It’s an idea that has already helped </w:t>
      </w:r>
      <w:r w:rsidRPr="00EB737F">
        <w:rPr>
          <w:rStyle w:val="Emphasis"/>
          <w:highlight w:val="yellow"/>
        </w:rPr>
        <w:t>kill</w:t>
      </w:r>
      <w:r w:rsidRPr="00EB737F">
        <w:rPr>
          <w:rStyle w:val="StyleUnderline"/>
          <w:highlight w:val="yellow"/>
        </w:rPr>
        <w:t xml:space="preserve"> one </w:t>
      </w:r>
      <w:r w:rsidRPr="00EB737F">
        <w:rPr>
          <w:rStyle w:val="Emphasis"/>
          <w:highlight w:val="yellow"/>
        </w:rPr>
        <w:t>presidential</w:t>
      </w:r>
      <w:r w:rsidRPr="00EB737F">
        <w:rPr>
          <w:rStyle w:val="StyleUnderline"/>
          <w:highlight w:val="yellow"/>
        </w:rPr>
        <w:t xml:space="preserve"> </w:t>
      </w:r>
      <w:r w:rsidRPr="00EB737F">
        <w:rPr>
          <w:rStyle w:val="Emphasis"/>
          <w:highlight w:val="yellow"/>
        </w:rPr>
        <w:t>nominee’s</w:t>
      </w:r>
      <w:r w:rsidRPr="00EB737F">
        <w:rPr>
          <w:sz w:val="16"/>
          <w:highlight w:val="yellow"/>
        </w:rPr>
        <w:t xml:space="preserve"> </w:t>
      </w:r>
      <w:r w:rsidRPr="00EB737F">
        <w:rPr>
          <w:rStyle w:val="Emphasis"/>
          <w:highlight w:val="yellow"/>
        </w:rPr>
        <w:t>candidacy</w:t>
      </w:r>
      <w:r w:rsidRPr="00EB737F">
        <w:rPr>
          <w:sz w:val="16"/>
          <w:highlight w:val="yellow"/>
        </w:rPr>
        <w:t xml:space="preserve">, </w:t>
      </w:r>
      <w:r w:rsidRPr="00EB737F">
        <w:rPr>
          <w:rStyle w:val="StyleUnderline"/>
          <w:highlight w:val="yellow"/>
        </w:rPr>
        <w:t xml:space="preserve">and </w:t>
      </w:r>
      <w:r w:rsidRPr="00EB737F">
        <w:rPr>
          <w:rStyle w:val="Emphasis"/>
          <w:highlight w:val="yellow"/>
        </w:rPr>
        <w:t>others</w:t>
      </w:r>
      <w:r w:rsidRPr="00EB737F">
        <w:rPr>
          <w:rStyle w:val="StyleUnderline"/>
          <w:highlight w:val="yellow"/>
        </w:rPr>
        <w:t xml:space="preserve"> are </w:t>
      </w:r>
      <w:r w:rsidRPr="00EB737F">
        <w:rPr>
          <w:rStyle w:val="Emphasis"/>
          <w:highlight w:val="yellow"/>
        </w:rPr>
        <w:t>reluctant</w:t>
      </w:r>
      <w:r w:rsidRPr="00EB737F">
        <w:rPr>
          <w:rStyle w:val="StyleUnderline"/>
          <w:highlight w:val="yellow"/>
        </w:rPr>
        <w:t xml:space="preserve"> to </w:t>
      </w:r>
      <w:r w:rsidRPr="00EB737F">
        <w:rPr>
          <w:rStyle w:val="Emphasis"/>
          <w:highlight w:val="yellow"/>
        </w:rPr>
        <w:t>test</w:t>
      </w:r>
      <w:r w:rsidRPr="00EB737F">
        <w:rPr>
          <w:rStyle w:val="StyleUnderline"/>
          <w:highlight w:val="yellow"/>
        </w:rPr>
        <w:t xml:space="preserve"> whether </w:t>
      </w:r>
      <w:r w:rsidRPr="00EB737F">
        <w:rPr>
          <w:rStyle w:val="Emphasis"/>
          <w:highlight w:val="yellow"/>
        </w:rPr>
        <w:t>it might kill again</w:t>
      </w:r>
      <w:r w:rsidRPr="007D3094">
        <w:rPr>
          <w:rStyle w:val="StyleUnderline"/>
        </w:rPr>
        <w:t>.</w:t>
      </w:r>
    </w:p>
    <w:p w14:paraId="5CD553E0" w14:textId="77777777" w:rsidR="00EB737F" w:rsidRDefault="00EB737F" w:rsidP="00EB737F"/>
    <w:p w14:paraId="7FDEA856" w14:textId="77777777" w:rsidR="00545410" w:rsidRDefault="00545410" w:rsidP="00895903"/>
    <w:p w14:paraId="44B5E186" w14:textId="019B7876" w:rsidR="00895903" w:rsidRDefault="00895903" w:rsidP="00895903">
      <w:pPr>
        <w:pStyle w:val="Heading2"/>
      </w:pPr>
      <w:r>
        <w:t>PC Mechanics</w:t>
      </w:r>
    </w:p>
    <w:p w14:paraId="7CFDDFEB" w14:textId="72EE63B6" w:rsidR="00545410" w:rsidRDefault="00545410" w:rsidP="00545410">
      <w:pPr>
        <w:pStyle w:val="Heading3"/>
      </w:pPr>
      <w:r>
        <w:t>2NC---Biden PC Real</w:t>
      </w:r>
    </w:p>
    <w:p w14:paraId="1457C10B" w14:textId="77777777" w:rsidR="00545410" w:rsidRDefault="00545410" w:rsidP="00545410">
      <w:pPr>
        <w:pStyle w:val="Heading4"/>
        <w:rPr>
          <w:rStyle w:val="StyleUnderline"/>
          <w:u w:val="none"/>
        </w:rPr>
      </w:pPr>
      <w:r w:rsidRPr="00311583">
        <w:rPr>
          <w:rStyle w:val="StyleUnderline"/>
          <w:u w:val="none"/>
        </w:rPr>
        <w:t>Biden is the Congress whisperer</w:t>
      </w:r>
      <w:r>
        <w:rPr>
          <w:rStyle w:val="StyleUnderline"/>
          <w:u w:val="none"/>
        </w:rPr>
        <w:t xml:space="preserve">---he deploys PC as an expert </w:t>
      </w:r>
      <w:proofErr w:type="gramStart"/>
      <w:r>
        <w:rPr>
          <w:rStyle w:val="StyleUnderline"/>
          <w:u w:val="none"/>
        </w:rPr>
        <w:t>negotiator</w:t>
      </w:r>
      <w:proofErr w:type="gramEnd"/>
      <w:r>
        <w:rPr>
          <w:rStyle w:val="StyleUnderline"/>
          <w:u w:val="none"/>
        </w:rPr>
        <w:t xml:space="preserve"> </w:t>
      </w:r>
    </w:p>
    <w:p w14:paraId="05956C49" w14:textId="77777777" w:rsidR="00545410" w:rsidRPr="00311583" w:rsidRDefault="00545410" w:rsidP="00545410">
      <w:r>
        <w:t xml:space="preserve">Bernard </w:t>
      </w:r>
      <w:r w:rsidRPr="00311583">
        <w:rPr>
          <w:rStyle w:val="Style13ptBold"/>
        </w:rPr>
        <w:t>Schwartz 5/26</w:t>
      </w:r>
      <w:r>
        <w:t xml:space="preserve">, </w:t>
      </w:r>
      <w:r w:rsidRPr="00311583">
        <w:t>private investor, progressive public policy advocate, philanthropist, author and the CEO of BLS Investments</w:t>
      </w:r>
      <w:r>
        <w:t>, with; David Rothkopf; 5/26/23, “</w:t>
      </w:r>
      <w:r w:rsidRPr="00311583">
        <w:t>Joe Biden Is the Master Deal Maker America Needs Right Now</w:t>
      </w:r>
      <w:r>
        <w:t xml:space="preserve">,” </w:t>
      </w:r>
      <w:r w:rsidRPr="00311583">
        <w:t>https://www.thedailybeast.com/joe-biden-is-the-master-deal-maker-america-needs-right-now</w:t>
      </w:r>
    </w:p>
    <w:p w14:paraId="5067E337" w14:textId="77777777" w:rsidR="00545410" w:rsidRPr="00311583" w:rsidRDefault="00545410" w:rsidP="00545410">
      <w:pPr>
        <w:rPr>
          <w:rStyle w:val="Emphasis"/>
        </w:rPr>
      </w:pPr>
      <w:r w:rsidRPr="00311583">
        <w:rPr>
          <w:rStyle w:val="Emphasis"/>
        </w:rPr>
        <w:t xml:space="preserve">Joe </w:t>
      </w:r>
      <w:r w:rsidRPr="00311583">
        <w:rPr>
          <w:rStyle w:val="Emphasis"/>
          <w:highlight w:val="yellow"/>
        </w:rPr>
        <w:t>Biden is the Congress whisperer</w:t>
      </w:r>
      <w:r w:rsidRPr="00311583">
        <w:rPr>
          <w:sz w:val="16"/>
        </w:rPr>
        <w:t>.</w:t>
      </w:r>
    </w:p>
    <w:p w14:paraId="3C84A5C0" w14:textId="77777777" w:rsidR="00545410" w:rsidRPr="00B44ED3" w:rsidRDefault="00545410" w:rsidP="00545410">
      <w:pPr>
        <w:rPr>
          <w:rStyle w:val="StyleUnderline"/>
        </w:rPr>
      </w:pPr>
      <w:r w:rsidRPr="00311583">
        <w:rPr>
          <w:rStyle w:val="StyleUnderline"/>
          <w:highlight w:val="yellow"/>
        </w:rPr>
        <w:t xml:space="preserve">Facing the </w:t>
      </w:r>
      <w:r w:rsidRPr="00311583">
        <w:rPr>
          <w:rStyle w:val="Emphasis"/>
          <w:highlight w:val="yellow"/>
        </w:rPr>
        <w:t>toughest</w:t>
      </w:r>
      <w:r w:rsidRPr="00311583">
        <w:rPr>
          <w:rStyle w:val="Emphasis"/>
        </w:rPr>
        <w:t xml:space="preserve"> sort of Congressional </w:t>
      </w:r>
      <w:r w:rsidRPr="00311583">
        <w:rPr>
          <w:rStyle w:val="Emphasis"/>
          <w:highlight w:val="yellow"/>
        </w:rPr>
        <w:t>opposition</w:t>
      </w:r>
      <w:r w:rsidRPr="00311583">
        <w:rPr>
          <w:rStyle w:val="StyleUnderline"/>
        </w:rPr>
        <w:t>—obstructionist, nihilistic, extremist—</w:t>
      </w:r>
      <w:r w:rsidRPr="00311583">
        <w:rPr>
          <w:rStyle w:val="StyleUnderline"/>
          <w:highlight w:val="yellow"/>
        </w:rPr>
        <w:t>the president</w:t>
      </w:r>
      <w:r w:rsidRPr="00311583">
        <w:rPr>
          <w:rStyle w:val="StyleUnderline"/>
        </w:rPr>
        <w:t xml:space="preserve"> has, during his first two and a half years in office, </w:t>
      </w:r>
      <w:r w:rsidRPr="00311583">
        <w:rPr>
          <w:rStyle w:val="StyleUnderline"/>
          <w:highlight w:val="yellow"/>
        </w:rPr>
        <w:t xml:space="preserve">achieved </w:t>
      </w:r>
      <w:r w:rsidRPr="00311583">
        <w:rPr>
          <w:rStyle w:val="Emphasis"/>
          <w:highlight w:val="yellow"/>
        </w:rPr>
        <w:t>extraordinary results</w:t>
      </w:r>
      <w:r w:rsidRPr="00B44ED3">
        <w:rPr>
          <w:rStyle w:val="StyleUnderline"/>
        </w:rPr>
        <w:t xml:space="preserve">. He has produced transformational legislation like the $1.9 trillion </w:t>
      </w:r>
      <w:r w:rsidRPr="00B44ED3">
        <w:rPr>
          <w:rStyle w:val="Emphasis"/>
        </w:rPr>
        <w:t>American Rescue Plan</w:t>
      </w:r>
      <w:r w:rsidRPr="00B44ED3">
        <w:rPr>
          <w:rStyle w:val="StyleUnderline"/>
        </w:rPr>
        <w:t xml:space="preserve">, the $1 trillion </w:t>
      </w:r>
      <w:r w:rsidRPr="00B44ED3">
        <w:rPr>
          <w:rStyle w:val="Emphasis"/>
        </w:rPr>
        <w:t>Bipartisan Infrastructure Law</w:t>
      </w:r>
      <w:r w:rsidRPr="00B44ED3">
        <w:rPr>
          <w:rStyle w:val="StyleUnderline"/>
        </w:rPr>
        <w:t xml:space="preserve">, the $750 billion </w:t>
      </w:r>
      <w:r w:rsidRPr="00B44ED3">
        <w:rPr>
          <w:rStyle w:val="Emphasis"/>
        </w:rPr>
        <w:t>Inflation Reduction Act</w:t>
      </w:r>
      <w:r w:rsidRPr="00B44ED3">
        <w:rPr>
          <w:rStyle w:val="StyleUnderline"/>
        </w:rPr>
        <w:t xml:space="preserve"> and the $280 billion </w:t>
      </w:r>
      <w:r w:rsidRPr="00B44ED3">
        <w:rPr>
          <w:rStyle w:val="Emphasis"/>
        </w:rPr>
        <w:t>CHIPS</w:t>
      </w:r>
      <w:r w:rsidRPr="00B44ED3">
        <w:rPr>
          <w:rStyle w:val="StyleUnderline"/>
        </w:rPr>
        <w:t xml:space="preserve"> and Science Act.</w:t>
      </w:r>
    </w:p>
    <w:p w14:paraId="47D77863" w14:textId="77777777" w:rsidR="00545410" w:rsidRPr="00311583" w:rsidRDefault="00545410" w:rsidP="00545410">
      <w:pPr>
        <w:rPr>
          <w:rStyle w:val="StyleUnderline"/>
          <w:sz w:val="16"/>
          <w:u w:val="none"/>
        </w:rPr>
      </w:pPr>
      <w:r w:rsidRPr="00B44ED3">
        <w:rPr>
          <w:rStyle w:val="StyleUnderline"/>
          <w:sz w:val="16"/>
          <w:u w:val="none"/>
        </w:rPr>
        <w:t>These were not just complex, major pieces of legislation</w:t>
      </w:r>
      <w:r w:rsidRPr="00311583">
        <w:rPr>
          <w:rStyle w:val="StyleUnderline"/>
          <w:sz w:val="16"/>
          <w:u w:val="none"/>
        </w:rPr>
        <w:t xml:space="preserve"> that impacted the lives of millions, they were each historic in their own way—driving record job creation, leading to the biggest investment in our infrastructure in more than half a century, producing the biggest investment in combatting climate change in our history, resetting America’s approach to competitiveness.</w:t>
      </w:r>
    </w:p>
    <w:p w14:paraId="30324C4D" w14:textId="77777777" w:rsidR="00545410" w:rsidRPr="00311583" w:rsidRDefault="00545410" w:rsidP="00545410">
      <w:pPr>
        <w:rPr>
          <w:rStyle w:val="Emphasis"/>
        </w:rPr>
      </w:pPr>
      <w:r w:rsidRPr="00311583">
        <w:rPr>
          <w:rStyle w:val="StyleUnderline"/>
        </w:rPr>
        <w:t xml:space="preserve">In fact, in just two and a half years of </w:t>
      </w:r>
      <w:r w:rsidRPr="00311583">
        <w:rPr>
          <w:rStyle w:val="StyleUnderline"/>
          <w:highlight w:val="yellow"/>
        </w:rPr>
        <w:t>Biden’s</w:t>
      </w:r>
      <w:r w:rsidRPr="00311583">
        <w:rPr>
          <w:rStyle w:val="StyleUnderline"/>
        </w:rPr>
        <w:t xml:space="preserve"> leadership, as he observed in his State of the Union address this year, he has </w:t>
      </w:r>
      <w:r w:rsidRPr="00311583">
        <w:rPr>
          <w:rStyle w:val="StyleUnderline"/>
          <w:highlight w:val="yellow"/>
        </w:rPr>
        <w:t xml:space="preserve">signed an </w:t>
      </w:r>
      <w:r w:rsidRPr="00311583">
        <w:rPr>
          <w:rStyle w:val="Emphasis"/>
          <w:highlight w:val="yellow"/>
        </w:rPr>
        <w:t>astonishing 300 pieces of bipartisan legislation</w:t>
      </w:r>
      <w:r w:rsidRPr="00311583">
        <w:rPr>
          <w:rStyle w:val="Emphasis"/>
        </w:rPr>
        <w:t xml:space="preserve"> into law.</w:t>
      </w:r>
    </w:p>
    <w:p w14:paraId="14A5F3C0" w14:textId="77777777" w:rsidR="00545410" w:rsidRPr="00311583" w:rsidRDefault="00545410" w:rsidP="00545410">
      <w:pPr>
        <w:rPr>
          <w:rStyle w:val="StyleUnderline"/>
          <w:sz w:val="16"/>
          <w:u w:val="none"/>
        </w:rPr>
      </w:pPr>
      <w:r w:rsidRPr="00311583">
        <w:rPr>
          <w:rStyle w:val="StyleUnderline"/>
        </w:rPr>
        <w:t xml:space="preserve">But it may be that </w:t>
      </w:r>
      <w:r w:rsidRPr="00311583">
        <w:rPr>
          <w:rStyle w:val="StyleUnderline"/>
          <w:highlight w:val="yellow"/>
        </w:rPr>
        <w:t>the deal</w:t>
      </w:r>
      <w:r w:rsidRPr="00311583">
        <w:rPr>
          <w:rStyle w:val="StyleUnderline"/>
        </w:rPr>
        <w:t xml:space="preserve"> to preserve America’s financial standing in the world by </w:t>
      </w:r>
      <w:r w:rsidRPr="00311583">
        <w:rPr>
          <w:rStyle w:val="StyleUnderline"/>
          <w:highlight w:val="yellow"/>
        </w:rPr>
        <w:t>avoiding</w:t>
      </w:r>
      <w:r w:rsidRPr="00311583">
        <w:rPr>
          <w:rStyle w:val="StyleUnderline"/>
        </w:rPr>
        <w:t xml:space="preserve"> the </w:t>
      </w:r>
      <w:r w:rsidRPr="00311583">
        <w:rPr>
          <w:rStyle w:val="StyleUnderline"/>
          <w:highlight w:val="yellow"/>
        </w:rPr>
        <w:t>debt disaster</w:t>
      </w:r>
      <w:r w:rsidRPr="00311583">
        <w:rPr>
          <w:rStyle w:val="StyleUnderline"/>
        </w:rPr>
        <w:t xml:space="preserve"> threatened by Republicans </w:t>
      </w:r>
      <w:r w:rsidRPr="00311583">
        <w:rPr>
          <w:rStyle w:val="StyleUnderline"/>
          <w:highlight w:val="yellow"/>
        </w:rPr>
        <w:t>will go down as</w:t>
      </w:r>
      <w:r w:rsidRPr="00311583">
        <w:rPr>
          <w:rStyle w:val="StyleUnderline"/>
        </w:rPr>
        <w:t xml:space="preserve"> one of </w:t>
      </w:r>
      <w:r w:rsidRPr="00311583">
        <w:rPr>
          <w:rStyle w:val="StyleUnderline"/>
          <w:highlight w:val="yellow"/>
        </w:rPr>
        <w:t>his deftest accomplishment</w:t>
      </w:r>
      <w:r w:rsidRPr="00311583">
        <w:rPr>
          <w:rStyle w:val="StyleUnderline"/>
        </w:rPr>
        <w:t>s</w:t>
      </w:r>
      <w:r w:rsidRPr="00311583">
        <w:rPr>
          <w:rStyle w:val="StyleUnderline"/>
          <w:sz w:val="16"/>
          <w:u w:val="none"/>
        </w:rPr>
        <w:t>. We are not there yet. Opposition to the bill lies on both the right and the left. But that perhaps is more of a feature than a bug. Biden faced a nearly impossible situation and may have managed it to its best possible conclusion.</w:t>
      </w:r>
    </w:p>
    <w:p w14:paraId="3D84D50E" w14:textId="77777777" w:rsidR="00545410" w:rsidRPr="00311583" w:rsidRDefault="00545410" w:rsidP="00545410">
      <w:pPr>
        <w:rPr>
          <w:rStyle w:val="StyleUnderline"/>
          <w:sz w:val="16"/>
          <w:u w:val="none"/>
        </w:rPr>
      </w:pPr>
      <w:r w:rsidRPr="00311583">
        <w:rPr>
          <w:rStyle w:val="StyleUnderline"/>
          <w:sz w:val="16"/>
          <w:u w:val="none"/>
        </w:rPr>
        <w:t xml:space="preserve">The likely deal will have several key components. First, the debt ceiling will be </w:t>
      </w:r>
      <w:proofErr w:type="gramStart"/>
      <w:r w:rsidRPr="00311583">
        <w:rPr>
          <w:rStyle w:val="StyleUnderline"/>
          <w:sz w:val="16"/>
          <w:u w:val="none"/>
        </w:rPr>
        <w:t>raised</w:t>
      </w:r>
      <w:proofErr w:type="gramEnd"/>
      <w:r w:rsidRPr="00311583">
        <w:rPr>
          <w:rStyle w:val="StyleUnderline"/>
          <w:sz w:val="16"/>
          <w:u w:val="none"/>
        </w:rPr>
        <w:t xml:space="preserve"> and the economic disaster threatened by Trump, McCarthy and the GOP’s economic hostage takers will be averted. Secondly, something like a rough freeze in spending at current levels will be agreed to. And there will be some </w:t>
      </w:r>
      <w:proofErr w:type="spellStart"/>
      <w:r w:rsidRPr="00311583">
        <w:rPr>
          <w:rStyle w:val="StyleUnderline"/>
          <w:sz w:val="16"/>
          <w:u w:val="none"/>
        </w:rPr>
        <w:t>clawbacks</w:t>
      </w:r>
      <w:proofErr w:type="spellEnd"/>
      <w:r w:rsidRPr="00311583">
        <w:rPr>
          <w:rStyle w:val="StyleUnderline"/>
          <w:sz w:val="16"/>
          <w:u w:val="none"/>
        </w:rPr>
        <w:t xml:space="preserve"> of spending that was committed by has gone unspent, like funds for COVID relief and perhaps funds that were to go to the IRS.</w:t>
      </w:r>
    </w:p>
    <w:p w14:paraId="2BEE5ECB" w14:textId="77777777" w:rsidR="00545410" w:rsidRPr="00311583" w:rsidRDefault="00545410" w:rsidP="00545410">
      <w:pPr>
        <w:rPr>
          <w:rStyle w:val="StyleUnderline"/>
        </w:rPr>
      </w:pPr>
      <w:r w:rsidRPr="00311583">
        <w:rPr>
          <w:rStyle w:val="StyleUnderline"/>
          <w:sz w:val="16"/>
          <w:u w:val="none"/>
        </w:rPr>
        <w:t xml:space="preserve">No doubt there will be elements added or subtracted between now and the time the deal is done. But if it is roughly within the parameters described above, it should be seen as a major success for the president. </w:t>
      </w:r>
      <w:r w:rsidRPr="00311583">
        <w:rPr>
          <w:rStyle w:val="StyleUnderline"/>
          <w:highlight w:val="yellow"/>
        </w:rPr>
        <w:t>Despite</w:t>
      </w:r>
      <w:r w:rsidRPr="00311583">
        <w:rPr>
          <w:rStyle w:val="StyleUnderline"/>
        </w:rPr>
        <w:t xml:space="preserve"> the very real </w:t>
      </w:r>
      <w:r w:rsidRPr="00311583">
        <w:rPr>
          <w:rStyle w:val="StyleUnderline"/>
          <w:highlight w:val="yellow"/>
        </w:rPr>
        <w:t>leverage of the Republican</w:t>
      </w:r>
      <w:r w:rsidRPr="00311583">
        <w:rPr>
          <w:rStyle w:val="StyleUnderline"/>
        </w:rPr>
        <w:t xml:space="preserve">-controlled </w:t>
      </w:r>
      <w:r w:rsidRPr="00311583">
        <w:rPr>
          <w:rStyle w:val="StyleUnderline"/>
          <w:highlight w:val="yellow"/>
        </w:rPr>
        <w:t>House</w:t>
      </w:r>
      <w:r w:rsidRPr="00311583">
        <w:rPr>
          <w:rStyle w:val="StyleUnderline"/>
        </w:rPr>
        <w:t xml:space="preserve"> to create economic mayhem, </w:t>
      </w:r>
      <w:r w:rsidRPr="00311583">
        <w:rPr>
          <w:rStyle w:val="StyleUnderline"/>
          <w:highlight w:val="yellow"/>
        </w:rPr>
        <w:t>Biden</w:t>
      </w:r>
      <w:r w:rsidRPr="00311583">
        <w:rPr>
          <w:rStyle w:val="StyleUnderline"/>
        </w:rPr>
        <w:t xml:space="preserve"> will have effectively </w:t>
      </w:r>
      <w:r w:rsidRPr="00311583">
        <w:rPr>
          <w:rStyle w:val="Emphasis"/>
        </w:rPr>
        <w:t>avoided catastrophe</w:t>
      </w:r>
      <w:r w:rsidRPr="00311583">
        <w:rPr>
          <w:rStyle w:val="StyleUnderline"/>
        </w:rPr>
        <w:t xml:space="preserve"> and, at the same time, </w:t>
      </w:r>
      <w:r w:rsidRPr="00311583">
        <w:rPr>
          <w:rStyle w:val="StyleUnderline"/>
          <w:highlight w:val="yellow"/>
        </w:rPr>
        <w:t>got</w:t>
      </w:r>
      <w:r w:rsidRPr="00311583">
        <w:rPr>
          <w:rStyle w:val="StyleUnderline"/>
        </w:rPr>
        <w:t xml:space="preserve">ten roughly </w:t>
      </w:r>
      <w:r w:rsidRPr="00311583">
        <w:rPr>
          <w:rStyle w:val="StyleUnderline"/>
          <w:highlight w:val="yellow"/>
        </w:rPr>
        <w:t>the</w:t>
      </w:r>
      <w:r w:rsidRPr="00311583">
        <w:rPr>
          <w:rStyle w:val="StyleUnderline"/>
        </w:rPr>
        <w:t xml:space="preserve"> budget </w:t>
      </w:r>
      <w:r w:rsidRPr="00311583">
        <w:rPr>
          <w:rStyle w:val="StyleUnderline"/>
          <w:highlight w:val="yellow"/>
        </w:rPr>
        <w:t>deal he would have had the Republicans not been playing chicken with the world economy</w:t>
      </w:r>
      <w:r w:rsidRPr="00311583">
        <w:rPr>
          <w:rStyle w:val="StyleUnderline"/>
        </w:rPr>
        <w:t>.</w:t>
      </w:r>
    </w:p>
    <w:p w14:paraId="72B74A04" w14:textId="77777777" w:rsidR="00545410" w:rsidRPr="00311583" w:rsidRDefault="00545410" w:rsidP="00545410">
      <w:pPr>
        <w:rPr>
          <w:rStyle w:val="StyleUnderline"/>
          <w:sz w:val="16"/>
          <w:u w:val="none"/>
        </w:rPr>
      </w:pPr>
      <w:r w:rsidRPr="00311583">
        <w:rPr>
          <w:rStyle w:val="StyleUnderline"/>
          <w:sz w:val="16"/>
          <w:u w:val="none"/>
        </w:rPr>
        <w:t xml:space="preserve">Some credit, of course, should go to House Speaker Kevin McCarthy. He did not exercise the insane options he had been threatening. However, since he threatened those options, since he lied about the White House positions on the debt and about the origins of the deficit, since his original ideas were </w:t>
      </w:r>
      <w:proofErr w:type="gramStart"/>
      <w:r w:rsidRPr="00311583">
        <w:rPr>
          <w:rStyle w:val="StyleUnderline"/>
          <w:sz w:val="16"/>
          <w:u w:val="none"/>
        </w:rPr>
        <w:t>really just</w:t>
      </w:r>
      <w:proofErr w:type="gramEnd"/>
      <w:r w:rsidRPr="00311583">
        <w:rPr>
          <w:rStyle w:val="StyleUnderline"/>
          <w:sz w:val="16"/>
          <w:u w:val="none"/>
        </w:rPr>
        <w:t xml:space="preserve"> insane and would have resulted in gutting virtually all non-defense discretionary spending without addressing in any sensible way revenue generation, whatever credit goes to McCarthy should be very limited indeed.</w:t>
      </w:r>
    </w:p>
    <w:p w14:paraId="7C9F6519" w14:textId="77777777" w:rsidR="00545410" w:rsidRPr="00311583" w:rsidRDefault="00545410" w:rsidP="00545410">
      <w:pPr>
        <w:rPr>
          <w:rStyle w:val="StyleUnderline"/>
          <w:sz w:val="16"/>
          <w:u w:val="none"/>
        </w:rPr>
      </w:pPr>
      <w:r w:rsidRPr="00311583">
        <w:rPr>
          <w:rStyle w:val="StyleUnderline"/>
          <w:sz w:val="16"/>
          <w:u w:val="none"/>
        </w:rPr>
        <w:t xml:space="preserve">The most extreme Republicans will howl that they did not get the draconian and often inhumane cuts they sought. Some will argue that they should have gone through with their default threats. Trump, after all, argued it would be no big deal. GOP Chairperson Ronna McDaniel said default would even provide a boost for GOP presidential candidates. But every sane read of default reached the same conclusion, it would be really </w:t>
      </w:r>
      <w:proofErr w:type="spellStart"/>
      <w:proofErr w:type="gramStart"/>
      <w:r w:rsidRPr="00311583">
        <w:rPr>
          <w:rStyle w:val="StyleUnderline"/>
          <w:sz w:val="16"/>
          <w:u w:val="none"/>
        </w:rPr>
        <w:t>really</w:t>
      </w:r>
      <w:proofErr w:type="spellEnd"/>
      <w:r w:rsidRPr="00311583">
        <w:rPr>
          <w:rStyle w:val="StyleUnderline"/>
          <w:sz w:val="16"/>
          <w:u w:val="none"/>
        </w:rPr>
        <w:t xml:space="preserve"> bad</w:t>
      </w:r>
      <w:proofErr w:type="gramEnd"/>
      <w:r w:rsidRPr="00311583">
        <w:rPr>
          <w:rStyle w:val="StyleUnderline"/>
          <w:sz w:val="16"/>
          <w:u w:val="none"/>
        </w:rPr>
        <w:t xml:space="preserve"> for average Americans and for the world.</w:t>
      </w:r>
    </w:p>
    <w:p w14:paraId="09F674C9" w14:textId="77777777" w:rsidR="00545410" w:rsidRPr="00311583" w:rsidRDefault="00545410" w:rsidP="00545410">
      <w:pPr>
        <w:rPr>
          <w:rStyle w:val="StyleUnderline"/>
          <w:sz w:val="16"/>
          <w:u w:val="none"/>
        </w:rPr>
      </w:pPr>
      <w:r w:rsidRPr="00311583">
        <w:rPr>
          <w:rStyle w:val="StyleUnderline"/>
          <w:sz w:val="16"/>
          <w:u w:val="none"/>
        </w:rPr>
        <w:t>Some said Biden should observe, accurately, that the Constitution prohibits default. That’s true. The 14th Amendment does. But what would happen next could throw the world into chaos as everyone waited to see what the courts would ultimately decide. That’s why the White House ruled that approach out.</w:t>
      </w:r>
    </w:p>
    <w:p w14:paraId="4EEAEA82" w14:textId="77777777" w:rsidR="00545410" w:rsidRPr="00311583" w:rsidRDefault="00545410" w:rsidP="00545410">
      <w:pPr>
        <w:rPr>
          <w:rStyle w:val="StyleUnderline"/>
        </w:rPr>
      </w:pPr>
      <w:r w:rsidRPr="00311583">
        <w:rPr>
          <w:rStyle w:val="StyleUnderline"/>
        </w:rPr>
        <w:t>Should the President’s negotiators have pushed for more? Could have they have gotten more tax loopholes for the rich closed? Given the leverage the House GOP had, the answer is probably no.</w:t>
      </w:r>
      <w:r w:rsidRPr="00311583">
        <w:rPr>
          <w:rStyle w:val="StyleUnderline"/>
          <w:sz w:val="16"/>
          <w:u w:val="none"/>
        </w:rPr>
        <w:t xml:space="preserve"> </w:t>
      </w:r>
      <w:r w:rsidRPr="00311583">
        <w:rPr>
          <w:rStyle w:val="StyleUnderline"/>
        </w:rPr>
        <w:t xml:space="preserve">How do we know? Well, because for one thing, </w:t>
      </w:r>
      <w:r w:rsidRPr="00311583">
        <w:rPr>
          <w:rStyle w:val="StyleUnderline"/>
          <w:highlight w:val="yellow"/>
        </w:rPr>
        <w:t xml:space="preserve">Biden has a </w:t>
      </w:r>
      <w:r w:rsidRPr="00311583">
        <w:rPr>
          <w:rStyle w:val="Emphasis"/>
          <w:highlight w:val="yellow"/>
        </w:rPr>
        <w:t>track record</w:t>
      </w:r>
      <w:r w:rsidRPr="00311583">
        <w:rPr>
          <w:rStyle w:val="StyleUnderline"/>
        </w:rPr>
        <w:t xml:space="preserve"> as president </w:t>
      </w:r>
      <w:r w:rsidRPr="00311583">
        <w:rPr>
          <w:rStyle w:val="StyleUnderline"/>
          <w:highlight w:val="yellow"/>
        </w:rPr>
        <w:t xml:space="preserve">of </w:t>
      </w:r>
      <w:r w:rsidRPr="00311583">
        <w:rPr>
          <w:rStyle w:val="Emphasis"/>
          <w:highlight w:val="yellow"/>
        </w:rPr>
        <w:t>getting more than people expected out of the Congress</w:t>
      </w:r>
      <w:r w:rsidRPr="00311583">
        <w:rPr>
          <w:rStyle w:val="StyleUnderline"/>
        </w:rPr>
        <w:t>—</w:t>
      </w:r>
      <w:r w:rsidRPr="00311583">
        <w:rPr>
          <w:rStyle w:val="Emphasis"/>
        </w:rPr>
        <w:t>much more</w:t>
      </w:r>
      <w:r w:rsidRPr="00311583">
        <w:rPr>
          <w:rStyle w:val="StyleUnderline"/>
        </w:rPr>
        <w:t>. Certainly, by now, he deserves the benefit of the doubt that he would have done that now if he had the chance.</w:t>
      </w:r>
    </w:p>
    <w:p w14:paraId="25334C81" w14:textId="77777777" w:rsidR="00545410" w:rsidRPr="00311583" w:rsidRDefault="00545410" w:rsidP="00545410">
      <w:pPr>
        <w:rPr>
          <w:rStyle w:val="StyleUnderline"/>
          <w:sz w:val="16"/>
          <w:u w:val="none"/>
        </w:rPr>
      </w:pPr>
      <w:r w:rsidRPr="00311583">
        <w:rPr>
          <w:rStyle w:val="StyleUnderline"/>
          <w:sz w:val="16"/>
          <w:u w:val="none"/>
        </w:rPr>
        <w:t>No doubt there are hours and days of waiting to see whether Biden helps us dodge the bullet on this crisis. But it looks like he may. He has given us a chance. And he has done so in a way that is likely to make similar crises unlikely for at least the next two years—hopefully until we have a saner Congress on the scene.</w:t>
      </w:r>
    </w:p>
    <w:p w14:paraId="3C0AAB15" w14:textId="77777777" w:rsidR="00545410" w:rsidRPr="00311583" w:rsidRDefault="00545410" w:rsidP="00545410">
      <w:pPr>
        <w:rPr>
          <w:rStyle w:val="StyleUnderline"/>
        </w:rPr>
      </w:pPr>
      <w:r w:rsidRPr="00311583">
        <w:rPr>
          <w:rStyle w:val="StyleUnderline"/>
          <w:sz w:val="16"/>
          <w:u w:val="none"/>
        </w:rPr>
        <w:t xml:space="preserve">As we reflect on this and everything else Biden has done, we should be grateful that </w:t>
      </w:r>
      <w:r w:rsidRPr="00311583">
        <w:rPr>
          <w:rStyle w:val="StyleUnderline"/>
          <w:highlight w:val="yellow"/>
        </w:rPr>
        <w:t>he is</w:t>
      </w:r>
      <w:r w:rsidRPr="00311583">
        <w:rPr>
          <w:rStyle w:val="StyleUnderline"/>
        </w:rPr>
        <w:t xml:space="preserve"> perhaps </w:t>
      </w:r>
      <w:r w:rsidRPr="00311583">
        <w:rPr>
          <w:rStyle w:val="StyleUnderline"/>
          <w:highlight w:val="yellow"/>
        </w:rPr>
        <w:t xml:space="preserve">the president </w:t>
      </w:r>
      <w:r w:rsidRPr="00B44ED3">
        <w:rPr>
          <w:rStyle w:val="Emphasis"/>
          <w:highlight w:val="yellow"/>
        </w:rPr>
        <w:t>best at achieving results with</w:t>
      </w:r>
      <w:r w:rsidRPr="00B44ED3">
        <w:rPr>
          <w:rStyle w:val="Emphasis"/>
        </w:rPr>
        <w:t xml:space="preserve"> the </w:t>
      </w:r>
      <w:r w:rsidRPr="00B44ED3">
        <w:rPr>
          <w:rStyle w:val="Emphasis"/>
          <w:highlight w:val="yellow"/>
        </w:rPr>
        <w:t>Congress</w:t>
      </w:r>
      <w:r w:rsidRPr="00311583">
        <w:rPr>
          <w:rStyle w:val="StyleUnderline"/>
          <w:highlight w:val="yellow"/>
        </w:rPr>
        <w:t>, even when</w:t>
      </w:r>
      <w:r w:rsidRPr="00311583">
        <w:rPr>
          <w:rStyle w:val="StyleUnderline"/>
        </w:rPr>
        <w:t xml:space="preserve"> he is </w:t>
      </w:r>
      <w:r w:rsidRPr="00311583">
        <w:rPr>
          <w:rStyle w:val="StyleUnderline"/>
          <w:highlight w:val="yellow"/>
        </w:rPr>
        <w:t>fiercely opposed, since Lyndon Johnson</w:t>
      </w:r>
      <w:r w:rsidRPr="00311583">
        <w:rPr>
          <w:rStyle w:val="StyleUnderline"/>
        </w:rPr>
        <w:t>.</w:t>
      </w:r>
    </w:p>
    <w:p w14:paraId="005223A4" w14:textId="77777777" w:rsidR="00545410" w:rsidRPr="00311583" w:rsidRDefault="00545410" w:rsidP="00545410">
      <w:pPr>
        <w:rPr>
          <w:rStyle w:val="StyleUnderline"/>
          <w:sz w:val="16"/>
          <w:u w:val="none"/>
        </w:rPr>
      </w:pPr>
      <w:r w:rsidRPr="00311583">
        <w:rPr>
          <w:rStyle w:val="StyleUnderline"/>
          <w:sz w:val="16"/>
          <w:u w:val="none"/>
        </w:rPr>
        <w:t xml:space="preserve">But our appreciation should extend further. </w:t>
      </w:r>
      <w:r w:rsidRPr="00311583">
        <w:rPr>
          <w:rStyle w:val="StyleUnderline"/>
          <w:highlight w:val="yellow"/>
        </w:rPr>
        <w:t>Biden’s gifts as</w:t>
      </w:r>
      <w:r w:rsidRPr="00311583">
        <w:rPr>
          <w:rStyle w:val="StyleUnderline"/>
          <w:sz w:val="16"/>
          <w:u w:val="none"/>
        </w:rPr>
        <w:t xml:space="preserve"> a leader and a </w:t>
      </w:r>
      <w:r w:rsidRPr="00B44ED3">
        <w:rPr>
          <w:rStyle w:val="Emphasis"/>
          <w:highlight w:val="yellow"/>
        </w:rPr>
        <w:t>negotiator</w:t>
      </w:r>
      <w:r w:rsidRPr="00311583">
        <w:rPr>
          <w:rStyle w:val="StyleUnderline"/>
          <w:sz w:val="16"/>
          <w:u w:val="none"/>
        </w:rPr>
        <w:t>, founded as they are in his decades of experience, have also shown he was able to craft complex deals among our allies in the efforts to stand up to Russian aggression Ukraine. He has looked Putin and Xi in the eye without blinking.</w:t>
      </w:r>
    </w:p>
    <w:p w14:paraId="6A2E0A57" w14:textId="77777777" w:rsidR="00545410" w:rsidRPr="00311583" w:rsidRDefault="00545410" w:rsidP="00545410">
      <w:pPr>
        <w:rPr>
          <w:rStyle w:val="StyleUnderline"/>
        </w:rPr>
      </w:pPr>
      <w:r w:rsidRPr="00311583">
        <w:rPr>
          <w:rStyle w:val="StyleUnderline"/>
          <w:sz w:val="16"/>
          <w:u w:val="none"/>
        </w:rPr>
        <w:t xml:space="preserve">In short, Biden has proven very good at perhaps the most difficult and underestimated aspect of being president. </w:t>
      </w:r>
      <w:r w:rsidRPr="00311583">
        <w:rPr>
          <w:rStyle w:val="StyleUnderline"/>
        </w:rPr>
        <w:t xml:space="preserve">He has an uncanny sense of what is </w:t>
      </w:r>
      <w:r w:rsidRPr="00311583">
        <w:rPr>
          <w:rStyle w:val="StyleUnderline"/>
          <w:highlight w:val="yellow"/>
        </w:rPr>
        <w:t>achiev</w:t>
      </w:r>
      <w:r w:rsidRPr="00311583">
        <w:rPr>
          <w:rStyle w:val="StyleUnderline"/>
        </w:rPr>
        <w:t xml:space="preserve">able, of how far he can go towards his own goals and what he sees as national </w:t>
      </w:r>
      <w:r w:rsidRPr="00311583">
        <w:rPr>
          <w:rStyle w:val="StyleUnderline"/>
          <w:highlight w:val="yellow"/>
        </w:rPr>
        <w:t>priorities in the face of</w:t>
      </w:r>
      <w:r w:rsidRPr="00311583">
        <w:rPr>
          <w:rStyle w:val="StyleUnderline"/>
        </w:rPr>
        <w:t xml:space="preserve"> whatever </w:t>
      </w:r>
      <w:r w:rsidRPr="00311583">
        <w:rPr>
          <w:rStyle w:val="StyleUnderline"/>
          <w:highlight w:val="yellow"/>
        </w:rPr>
        <w:t>opposition</w:t>
      </w:r>
      <w:r w:rsidRPr="00311583">
        <w:rPr>
          <w:rStyle w:val="StyleUnderline"/>
        </w:rPr>
        <w:t xml:space="preserve"> he faces.</w:t>
      </w:r>
    </w:p>
    <w:p w14:paraId="034F9B8E" w14:textId="77777777" w:rsidR="00545410" w:rsidRPr="00311583" w:rsidRDefault="00545410" w:rsidP="00545410">
      <w:pPr>
        <w:rPr>
          <w:rStyle w:val="StyleUnderline"/>
        </w:rPr>
      </w:pPr>
      <w:r w:rsidRPr="00311583">
        <w:rPr>
          <w:rStyle w:val="StyleUnderline"/>
        </w:rPr>
        <w:t xml:space="preserve">Call it judgment. Call it, in the words of the old Kenny Rogers song, knowing when to hold them and when to fold them. But the reason </w:t>
      </w:r>
      <w:r w:rsidRPr="00311583">
        <w:rPr>
          <w:rStyle w:val="StyleUnderline"/>
          <w:highlight w:val="yellow"/>
        </w:rPr>
        <w:t>Biden</w:t>
      </w:r>
      <w:r w:rsidRPr="00311583">
        <w:rPr>
          <w:rStyle w:val="StyleUnderline"/>
        </w:rPr>
        <w:t xml:space="preserve"> has racked up so many accomplishments is that he </w:t>
      </w:r>
      <w:r w:rsidRPr="00311583">
        <w:rPr>
          <w:rStyle w:val="StyleUnderline"/>
          <w:highlight w:val="yellow"/>
        </w:rPr>
        <w:t>is exceptional</w:t>
      </w:r>
      <w:r w:rsidRPr="00311583">
        <w:rPr>
          <w:rStyle w:val="StyleUnderline"/>
        </w:rPr>
        <w:t xml:space="preserve">ly good </w:t>
      </w:r>
      <w:r w:rsidRPr="00311583">
        <w:rPr>
          <w:rStyle w:val="StyleUnderline"/>
          <w:highlight w:val="yellow"/>
        </w:rPr>
        <w:t>at sizing up</w:t>
      </w:r>
      <w:r w:rsidRPr="00311583">
        <w:rPr>
          <w:rStyle w:val="StyleUnderline"/>
        </w:rPr>
        <w:t xml:space="preserve"> his </w:t>
      </w:r>
      <w:r w:rsidRPr="00311583">
        <w:rPr>
          <w:rStyle w:val="StyleUnderline"/>
          <w:highlight w:val="yellow"/>
        </w:rPr>
        <w:t>opposition and his own</w:t>
      </w:r>
      <w:r w:rsidRPr="00311583">
        <w:rPr>
          <w:rStyle w:val="StyleUnderline"/>
        </w:rPr>
        <w:t xml:space="preserve"> level of </w:t>
      </w:r>
      <w:r w:rsidRPr="00311583">
        <w:rPr>
          <w:rStyle w:val="StyleUnderline"/>
          <w:highlight w:val="yellow"/>
        </w:rPr>
        <w:t>support</w:t>
      </w:r>
      <w:r w:rsidRPr="00311583">
        <w:rPr>
          <w:rStyle w:val="StyleUnderline"/>
        </w:rPr>
        <w:t>.</w:t>
      </w:r>
    </w:p>
    <w:p w14:paraId="200F4053" w14:textId="77777777" w:rsidR="00545410" w:rsidRDefault="00545410" w:rsidP="00545410"/>
    <w:p w14:paraId="04236A4E" w14:textId="77777777" w:rsidR="00545410" w:rsidRDefault="00545410" w:rsidP="00545410">
      <w:pPr>
        <w:pStyle w:val="Heading4"/>
      </w:pPr>
      <w:r>
        <w:t xml:space="preserve">Debt ceiling proves---he can game the </w:t>
      </w:r>
      <w:proofErr w:type="gramStart"/>
      <w:r>
        <w:t>opposition</w:t>
      </w:r>
      <w:proofErr w:type="gramEnd"/>
    </w:p>
    <w:p w14:paraId="5DB1D4A7" w14:textId="77777777" w:rsidR="00545410" w:rsidRPr="00311583" w:rsidRDefault="00545410" w:rsidP="00545410">
      <w:r>
        <w:t xml:space="preserve">Peter </w:t>
      </w:r>
      <w:r w:rsidRPr="00311583">
        <w:rPr>
          <w:rStyle w:val="Style13ptBold"/>
        </w:rPr>
        <w:t>Baker 6/1</w:t>
      </w:r>
      <w:r>
        <w:t>, NYT Journalist, 6/1/23, “</w:t>
      </w:r>
      <w:r w:rsidRPr="00311583">
        <w:t>The calm man in the capital: Biden lets others spike the ball but notches a win</w:t>
      </w:r>
      <w:r>
        <w:t xml:space="preserve">,” </w:t>
      </w:r>
      <w:r w:rsidRPr="00311583">
        <w:t>https://www.seattletimes.com/nation-world/nation-politics/the-calm-man-in-the-capital-biden-lets-others-spike-the-ball-but-notches-a-win/</w:t>
      </w:r>
      <w:r>
        <w:t xml:space="preserve"> </w:t>
      </w:r>
    </w:p>
    <w:p w14:paraId="0A37EBDB" w14:textId="77777777" w:rsidR="00545410" w:rsidRPr="00311583" w:rsidRDefault="00545410" w:rsidP="00545410">
      <w:pPr>
        <w:rPr>
          <w:rStyle w:val="StyleUnderline"/>
        </w:rPr>
      </w:pPr>
      <w:r w:rsidRPr="00311583">
        <w:rPr>
          <w:sz w:val="16"/>
        </w:rPr>
        <w:t xml:space="preserve">In the days </w:t>
      </w:r>
      <w:r w:rsidRPr="00311583">
        <w:rPr>
          <w:rStyle w:val="StyleUnderline"/>
          <w:highlight w:val="yellow"/>
        </w:rPr>
        <w:t xml:space="preserve">since he </w:t>
      </w:r>
      <w:r w:rsidRPr="00311583">
        <w:rPr>
          <w:rStyle w:val="Emphasis"/>
          <w:highlight w:val="yellow"/>
        </w:rPr>
        <w:t>struck a deal</w:t>
      </w:r>
      <w:r w:rsidRPr="00311583">
        <w:rPr>
          <w:rStyle w:val="StyleUnderline"/>
          <w:highlight w:val="yellow"/>
        </w:rPr>
        <w:t xml:space="preserve"> to avoid</w:t>
      </w:r>
      <w:r w:rsidRPr="00311583">
        <w:rPr>
          <w:rStyle w:val="StyleUnderline"/>
        </w:rPr>
        <w:t xml:space="preserve"> a national </w:t>
      </w:r>
      <w:r w:rsidRPr="00311583">
        <w:rPr>
          <w:rStyle w:val="StyleUnderline"/>
          <w:highlight w:val="yellow"/>
        </w:rPr>
        <w:t>default</w:t>
      </w:r>
      <w:r w:rsidRPr="00311583">
        <w:rPr>
          <w:sz w:val="16"/>
        </w:rPr>
        <w:t xml:space="preserve">, President Joe </w:t>
      </w:r>
      <w:r w:rsidRPr="00311583">
        <w:rPr>
          <w:rStyle w:val="StyleUnderline"/>
          <w:highlight w:val="yellow"/>
        </w:rPr>
        <w:t>Biden</w:t>
      </w:r>
      <w:r w:rsidRPr="00311583">
        <w:rPr>
          <w:rStyle w:val="StyleUnderline"/>
        </w:rPr>
        <w:t xml:space="preserve"> has </w:t>
      </w:r>
      <w:r w:rsidRPr="00311583">
        <w:rPr>
          <w:rStyle w:val="Emphasis"/>
        </w:rPr>
        <w:t xml:space="preserve">steadfastly </w:t>
      </w:r>
      <w:r w:rsidRPr="00311583">
        <w:rPr>
          <w:rStyle w:val="Emphasis"/>
          <w:highlight w:val="yellow"/>
        </w:rPr>
        <w:t>refused to boast</w:t>
      </w:r>
      <w:r w:rsidRPr="00311583">
        <w:rPr>
          <w:rStyle w:val="StyleUnderline"/>
        </w:rPr>
        <w:t xml:space="preserve"> about what he got as part of the agreement.</w:t>
      </w:r>
    </w:p>
    <w:p w14:paraId="1E5FD43A" w14:textId="77777777" w:rsidR="00545410" w:rsidRPr="00311583" w:rsidRDefault="00545410" w:rsidP="00545410">
      <w:pPr>
        <w:rPr>
          <w:rStyle w:val="StyleUnderline"/>
        </w:rPr>
      </w:pPr>
      <w:r w:rsidRPr="00311583">
        <w:rPr>
          <w:sz w:val="16"/>
        </w:rPr>
        <w:t>“</w:t>
      </w:r>
      <w:r w:rsidRPr="00311583">
        <w:rPr>
          <w:rStyle w:val="StyleUnderline"/>
        </w:rPr>
        <w:t>Why would Biden say what a good deal it is before the vote?” he asked reporters at one point, referring to himself in the third person. “You think that’s going to help me get it passed? No. That’s why you guys don’t bargain very well.”</w:t>
      </w:r>
    </w:p>
    <w:p w14:paraId="5D5D7A3A" w14:textId="77777777" w:rsidR="00545410" w:rsidRPr="00311583" w:rsidRDefault="00545410" w:rsidP="00545410">
      <w:pPr>
        <w:rPr>
          <w:sz w:val="16"/>
        </w:rPr>
      </w:pPr>
      <w:r w:rsidRPr="00311583">
        <w:rPr>
          <w:rStyle w:val="StyleUnderline"/>
          <w:highlight w:val="yellow"/>
        </w:rPr>
        <w:t>The president calculated</w:t>
      </w:r>
      <w:r w:rsidRPr="00311583">
        <w:rPr>
          <w:rStyle w:val="StyleUnderline"/>
        </w:rPr>
        <w:t xml:space="preserve"> that </w:t>
      </w:r>
      <w:r w:rsidRPr="00311583">
        <w:rPr>
          <w:rStyle w:val="Emphasis"/>
          <w:highlight w:val="yellow"/>
        </w:rPr>
        <w:t>the more he bragged</w:t>
      </w:r>
      <w:r w:rsidRPr="00311583">
        <w:rPr>
          <w:rStyle w:val="StyleUnderline"/>
        </w:rPr>
        <w:t xml:space="preserve"> that the deal was a good one for his side, </w:t>
      </w:r>
      <w:r w:rsidRPr="00311583">
        <w:rPr>
          <w:rStyle w:val="StyleUnderline"/>
          <w:highlight w:val="yellow"/>
        </w:rPr>
        <w:t>the more he would inflame Republicans</w:t>
      </w:r>
      <w:r w:rsidRPr="00311583">
        <w:rPr>
          <w:rStyle w:val="StyleUnderline"/>
        </w:rPr>
        <w:t xml:space="preserve"> on the other side</w:t>
      </w:r>
      <w:r w:rsidRPr="00311583">
        <w:rPr>
          <w:sz w:val="16"/>
        </w:rPr>
        <w:t xml:space="preserve">, </w:t>
      </w:r>
      <w:r w:rsidRPr="00311583">
        <w:rPr>
          <w:rStyle w:val="Emphasis"/>
          <w:highlight w:val="yellow"/>
        </w:rPr>
        <w:t>jeopardizing</w:t>
      </w:r>
      <w:r w:rsidRPr="00311583">
        <w:rPr>
          <w:rStyle w:val="Emphasis"/>
        </w:rPr>
        <w:t xml:space="preserve"> the </w:t>
      </w:r>
      <w:r w:rsidRPr="00311583">
        <w:rPr>
          <w:rStyle w:val="Emphasis"/>
          <w:highlight w:val="yellow"/>
        </w:rPr>
        <w:t>chances</w:t>
      </w:r>
      <w:r w:rsidRPr="00311583">
        <w:rPr>
          <w:sz w:val="16"/>
        </w:rPr>
        <w:t xml:space="preserve"> </w:t>
      </w:r>
      <w:r w:rsidRPr="00311583">
        <w:rPr>
          <w:rStyle w:val="StyleUnderline"/>
        </w:rPr>
        <w:t>of pushing the agreement through the narrowly divided House.</w:t>
      </w:r>
      <w:r w:rsidRPr="00311583">
        <w:rPr>
          <w:sz w:val="16"/>
        </w:rPr>
        <w:t xml:space="preserve"> </w:t>
      </w:r>
      <w:r w:rsidRPr="00311583">
        <w:rPr>
          <w:rStyle w:val="StyleUnderline"/>
        </w:rPr>
        <w:t>His reticence stood in striking contrast to his negotiating partner, Speaker Kevin McCarthy, who has been running all over the Capitol in recent days asserting that the deal was a “historic” victory for fiscal conservatives</w:t>
      </w:r>
      <w:r w:rsidRPr="00311583">
        <w:rPr>
          <w:sz w:val="16"/>
        </w:rPr>
        <w:t>.</w:t>
      </w:r>
    </w:p>
    <w:p w14:paraId="6626F602" w14:textId="77777777" w:rsidR="00545410" w:rsidRPr="00311583" w:rsidRDefault="00545410" w:rsidP="00545410">
      <w:pPr>
        <w:rPr>
          <w:sz w:val="16"/>
        </w:rPr>
      </w:pPr>
      <w:r w:rsidRPr="00311583">
        <w:rPr>
          <w:sz w:val="16"/>
        </w:rPr>
        <w:t xml:space="preserve">While </w:t>
      </w:r>
      <w:r w:rsidRPr="00311583">
        <w:rPr>
          <w:rStyle w:val="StyleUnderline"/>
          <w:highlight w:val="yellow"/>
        </w:rPr>
        <w:t>Biden knew that would aggravate progressives</w:t>
      </w:r>
      <w:r w:rsidRPr="00311583">
        <w:rPr>
          <w:sz w:val="16"/>
        </w:rPr>
        <w:t xml:space="preserve"> </w:t>
      </w:r>
      <w:r w:rsidRPr="00311583">
        <w:rPr>
          <w:rStyle w:val="StyleUnderline"/>
        </w:rPr>
        <w:t>in his own party</w:t>
      </w:r>
      <w:r w:rsidRPr="00311583">
        <w:rPr>
          <w:sz w:val="16"/>
        </w:rPr>
        <w:t>,</w:t>
      </w:r>
      <w:r w:rsidRPr="00311583">
        <w:rPr>
          <w:rStyle w:val="StyleUnderline"/>
        </w:rPr>
        <w:t xml:space="preserve"> </w:t>
      </w:r>
      <w:r w:rsidRPr="00311583">
        <w:rPr>
          <w:rStyle w:val="StyleUnderline"/>
          <w:highlight w:val="yellow"/>
        </w:rPr>
        <w:t>he gambled</w:t>
      </w:r>
      <w:r w:rsidRPr="00311583">
        <w:rPr>
          <w:rStyle w:val="StyleUnderline"/>
        </w:rPr>
        <w:t xml:space="preserve"> that </w:t>
      </w:r>
      <w:r w:rsidRPr="00311583">
        <w:rPr>
          <w:rStyle w:val="Emphasis"/>
          <w:highlight w:val="yellow"/>
        </w:rPr>
        <w:t>he could keep enough of them in line</w:t>
      </w:r>
      <w:r w:rsidRPr="00311583">
        <w:rPr>
          <w:rStyle w:val="StyleUnderline"/>
        </w:rPr>
        <w:t xml:space="preserve"> without public chest-beating and figured that it was more important to let McCarthy claim the win to minimize a revolt on the hard right that could put his speakership in danger</w:t>
      </w:r>
      <w:r w:rsidRPr="00311583">
        <w:rPr>
          <w:sz w:val="16"/>
        </w:rPr>
        <w:t xml:space="preserve">. Indeed, in private briefing calls following the agreement, White House officials told Democratic allies that they believed they got a good </w:t>
      </w:r>
      <w:proofErr w:type="gramStart"/>
      <w:r w:rsidRPr="00311583">
        <w:rPr>
          <w:sz w:val="16"/>
        </w:rPr>
        <w:t>deal, but</w:t>
      </w:r>
      <w:proofErr w:type="gramEnd"/>
      <w:r w:rsidRPr="00311583">
        <w:rPr>
          <w:sz w:val="16"/>
        </w:rPr>
        <w:t xml:space="preserve"> urged their surrogates not to say that publicly lest it upset the delicate balance.</w:t>
      </w:r>
    </w:p>
    <w:p w14:paraId="7FB89CFD" w14:textId="77777777" w:rsidR="00545410" w:rsidRPr="00311583" w:rsidRDefault="00545410" w:rsidP="00545410">
      <w:pPr>
        <w:rPr>
          <w:sz w:val="16"/>
        </w:rPr>
      </w:pPr>
      <w:r w:rsidRPr="00311583">
        <w:rPr>
          <w:rStyle w:val="Emphasis"/>
          <w:highlight w:val="yellow"/>
        </w:rPr>
        <w:t>The strategy paid off with a strong bipartisan vote</w:t>
      </w:r>
      <w:r w:rsidRPr="00311583">
        <w:rPr>
          <w:sz w:val="16"/>
        </w:rPr>
        <w:t xml:space="preserve"> </w:t>
      </w:r>
      <w:r w:rsidRPr="00311583">
        <w:rPr>
          <w:rStyle w:val="StyleUnderline"/>
        </w:rPr>
        <w:t>by the House on Wednesday night passing the deal</w:t>
      </w:r>
      <w:r w:rsidRPr="00311583">
        <w:rPr>
          <w:sz w:val="16"/>
        </w:rPr>
        <w:t>, which will suspend the debt ceiling while imposing spending restraints for the next two years. The Senate followed with passage of the bill late Thursday, with similarly bipartisan support.</w:t>
      </w:r>
    </w:p>
    <w:p w14:paraId="686B962F" w14:textId="77777777" w:rsidR="00545410" w:rsidRDefault="00545410" w:rsidP="00545410">
      <w:pPr>
        <w:rPr>
          <w:rStyle w:val="StyleUnderline"/>
        </w:rPr>
      </w:pPr>
      <w:r w:rsidRPr="00311583">
        <w:rPr>
          <w:rStyle w:val="StyleUnderline"/>
          <w:highlight w:val="yellow"/>
        </w:rPr>
        <w:t>The president’s approach to</w:t>
      </w:r>
      <w:r w:rsidRPr="00311583">
        <w:rPr>
          <w:rStyle w:val="StyleUnderline"/>
        </w:rPr>
        <w:t xml:space="preserve"> the </w:t>
      </w:r>
      <w:r w:rsidRPr="00311583">
        <w:rPr>
          <w:rStyle w:val="StyleUnderline"/>
          <w:highlight w:val="yellow"/>
        </w:rPr>
        <w:t>negotiations</w:t>
      </w:r>
      <w:r w:rsidRPr="00311583">
        <w:rPr>
          <w:sz w:val="16"/>
        </w:rPr>
        <w:t xml:space="preserve"> — and especially their aftermath — </w:t>
      </w:r>
      <w:r w:rsidRPr="00311583">
        <w:rPr>
          <w:rStyle w:val="StyleUnderline"/>
          <w:highlight w:val="yellow"/>
        </w:rPr>
        <w:t xml:space="preserve">reflects a </w:t>
      </w:r>
      <w:r w:rsidRPr="00311583">
        <w:rPr>
          <w:rStyle w:val="Emphasis"/>
          <w:highlight w:val="yellow"/>
        </w:rPr>
        <w:t>half-century of bargaining</w:t>
      </w:r>
      <w:r w:rsidRPr="00311583">
        <w:rPr>
          <w:rStyle w:val="Emphasis"/>
        </w:rPr>
        <w:t xml:space="preserve"> in Washington</w:t>
      </w:r>
      <w:r w:rsidRPr="00311583">
        <w:rPr>
          <w:sz w:val="16"/>
        </w:rPr>
        <w:t xml:space="preserve">. When someone has been around </w:t>
      </w:r>
      <w:proofErr w:type="gramStart"/>
      <w:r w:rsidRPr="00311583">
        <w:rPr>
          <w:sz w:val="16"/>
        </w:rPr>
        <w:t>as long as</w:t>
      </w:r>
      <w:proofErr w:type="gramEnd"/>
      <w:r w:rsidRPr="00311583">
        <w:rPr>
          <w:sz w:val="16"/>
        </w:rPr>
        <w:t xml:space="preserve"> Biden has, resisting the temptation to spike the ball and claim victory can be critical to actually securing the victory in the first place. </w:t>
      </w:r>
      <w:r w:rsidRPr="00311583">
        <w:rPr>
          <w:rStyle w:val="StyleUnderline"/>
          <w:highlight w:val="yellow"/>
        </w:rPr>
        <w:t>From</w:t>
      </w:r>
      <w:r w:rsidRPr="00311583">
        <w:rPr>
          <w:rStyle w:val="StyleUnderline"/>
        </w:rPr>
        <w:t xml:space="preserve"> </w:t>
      </w:r>
      <w:r w:rsidRPr="00311583">
        <w:rPr>
          <w:rStyle w:val="StyleUnderline"/>
          <w:highlight w:val="yellow"/>
        </w:rPr>
        <w:t>the start of the clash</w:t>
      </w:r>
      <w:r w:rsidRPr="00311583">
        <w:rPr>
          <w:rStyle w:val="StyleUnderline"/>
        </w:rPr>
        <w:t xml:space="preserve"> with McCarthy’s Republicans, </w:t>
      </w:r>
      <w:r w:rsidRPr="00311583">
        <w:rPr>
          <w:rStyle w:val="StyleUnderline"/>
          <w:highlight w:val="yellow"/>
        </w:rPr>
        <w:t>Biden</w:t>
      </w:r>
      <w:r w:rsidRPr="00311583">
        <w:rPr>
          <w:rStyle w:val="StyleUnderline"/>
        </w:rPr>
        <w:t xml:space="preserve"> has </w:t>
      </w:r>
      <w:r w:rsidRPr="00311583">
        <w:rPr>
          <w:rStyle w:val="StyleUnderline"/>
          <w:highlight w:val="yellow"/>
        </w:rPr>
        <w:t>followed</w:t>
      </w:r>
      <w:r w:rsidRPr="00311583">
        <w:rPr>
          <w:rStyle w:val="StyleUnderline"/>
        </w:rPr>
        <w:t xml:space="preserve"> the </w:t>
      </w:r>
      <w:r w:rsidRPr="00311583">
        <w:rPr>
          <w:rStyle w:val="StyleUnderline"/>
          <w:highlight w:val="yellow"/>
        </w:rPr>
        <w:t>instincts he</w:t>
      </w:r>
      <w:r w:rsidRPr="00311583">
        <w:rPr>
          <w:rStyle w:val="StyleUnderline"/>
        </w:rPr>
        <w:t xml:space="preserve"> has </w:t>
      </w:r>
      <w:r w:rsidRPr="00311583">
        <w:rPr>
          <w:rStyle w:val="StyleUnderline"/>
          <w:highlight w:val="yellow"/>
        </w:rPr>
        <w:t>developed through</w:t>
      </w:r>
      <w:r w:rsidRPr="00311583">
        <w:rPr>
          <w:rStyle w:val="StyleUnderline"/>
        </w:rPr>
        <w:t xml:space="preserve"> long, hard and sometimes painful </w:t>
      </w:r>
      <w:r w:rsidRPr="00311583">
        <w:rPr>
          <w:rStyle w:val="StyleUnderline"/>
          <w:highlight w:val="yellow"/>
        </w:rPr>
        <w:t>experience</w:t>
      </w:r>
      <w:r w:rsidRPr="00311583">
        <w:rPr>
          <w:rStyle w:val="StyleUnderline"/>
        </w:rPr>
        <w:t>.</w:t>
      </w:r>
    </w:p>
    <w:p w14:paraId="0C0548AE" w14:textId="77777777" w:rsidR="00545410" w:rsidRPr="00545410" w:rsidRDefault="00545410" w:rsidP="00545410"/>
    <w:p w14:paraId="093C4073" w14:textId="77777777" w:rsidR="00895903" w:rsidRDefault="00895903" w:rsidP="00895903"/>
    <w:p w14:paraId="39CA1EB1" w14:textId="747741AF" w:rsidR="00545410" w:rsidRDefault="00545410" w:rsidP="00545410">
      <w:pPr>
        <w:pStyle w:val="Heading3"/>
      </w:pPr>
      <w:r w:rsidRPr="00244680">
        <w:t xml:space="preserve">2NC---AT: </w:t>
      </w:r>
      <w:r>
        <w:t>Winners Win</w:t>
      </w:r>
    </w:p>
    <w:p w14:paraId="3FAB3C74" w14:textId="42A84E45" w:rsidR="00545410" w:rsidRPr="00244680" w:rsidRDefault="00545410" w:rsidP="00545410">
      <w:pPr>
        <w:pStyle w:val="Heading4"/>
      </w:pPr>
      <w:r w:rsidRPr="00244680">
        <w:t xml:space="preserve">Winners don’t </w:t>
      </w:r>
      <w:proofErr w:type="gramStart"/>
      <w:r w:rsidRPr="00244680">
        <w:t>win</w:t>
      </w:r>
      <w:proofErr w:type="gramEnd"/>
    </w:p>
    <w:p w14:paraId="273AF7DF" w14:textId="77777777" w:rsidR="00545410" w:rsidRPr="00244680" w:rsidRDefault="00545410" w:rsidP="00545410">
      <w:r w:rsidRPr="00244680">
        <w:t xml:space="preserve">Courtney </w:t>
      </w:r>
      <w:r w:rsidRPr="00244680">
        <w:rPr>
          <w:rStyle w:val="Style13ptBold"/>
        </w:rPr>
        <w:t>Subramanian and</w:t>
      </w:r>
      <w:r w:rsidRPr="00244680">
        <w:t xml:space="preserve"> Joey </w:t>
      </w:r>
      <w:r w:rsidRPr="00244680">
        <w:rPr>
          <w:rStyle w:val="Style13ptBold"/>
        </w:rPr>
        <w:t>Garrison 3/7</w:t>
      </w:r>
      <w:r w:rsidRPr="00244680">
        <w:t>/21, both are white house correspondents at USA Today, “'Dinner table' politics: Why Joe Biden ditched bipartisan dealmaking to pass his COVID-19 relief bill,” https://www.usatoday.com/story/news/politics/2021/03/07/covid-19-bill-biden-chooses-dinner-table-politics-over-bipartisanship/6892438002/</w:t>
      </w:r>
    </w:p>
    <w:p w14:paraId="1C43F5AA" w14:textId="77777777" w:rsidR="00545410" w:rsidRPr="00244680" w:rsidRDefault="00545410" w:rsidP="00545410">
      <w:pPr>
        <w:rPr>
          <w:sz w:val="16"/>
        </w:rPr>
      </w:pPr>
      <w:r w:rsidRPr="00B343BD">
        <w:rPr>
          <w:rStyle w:val="StyleUnderline"/>
          <w:highlight w:val="yellow"/>
        </w:rPr>
        <w:t>Despite</w:t>
      </w:r>
      <w:r w:rsidRPr="00244680">
        <w:rPr>
          <w:rStyle w:val="StyleUnderline"/>
        </w:rPr>
        <w:t xml:space="preserve"> the </w:t>
      </w:r>
      <w:r w:rsidRPr="00B343BD">
        <w:rPr>
          <w:rStyle w:val="StyleUnderline"/>
          <w:highlight w:val="yellow"/>
        </w:rPr>
        <w:t xml:space="preserve">relief plan's </w:t>
      </w:r>
      <w:r w:rsidRPr="00B343BD">
        <w:rPr>
          <w:rStyle w:val="Emphasis"/>
          <w:highlight w:val="yellow"/>
        </w:rPr>
        <w:t>popularity</w:t>
      </w:r>
      <w:r w:rsidRPr="00244680">
        <w:rPr>
          <w:rStyle w:val="StyleUnderline"/>
        </w:rPr>
        <w:t xml:space="preserve"> outside the Beltway</w:t>
      </w:r>
      <w:r w:rsidRPr="00B343BD">
        <w:rPr>
          <w:rStyle w:val="StyleUnderline"/>
          <w:highlight w:val="yellow"/>
        </w:rPr>
        <w:t xml:space="preserve">, it is </w:t>
      </w:r>
      <w:r w:rsidRPr="00B343BD">
        <w:rPr>
          <w:rStyle w:val="Emphasis"/>
          <w:highlight w:val="yellow"/>
        </w:rPr>
        <w:t>unlikely</w:t>
      </w:r>
      <w:r w:rsidRPr="00244680">
        <w:rPr>
          <w:rStyle w:val="StyleUnderline"/>
        </w:rPr>
        <w:t xml:space="preserve"> that </w:t>
      </w:r>
      <w:r w:rsidRPr="00B343BD">
        <w:rPr>
          <w:rStyle w:val="Emphasis"/>
          <w:highlight w:val="yellow"/>
        </w:rPr>
        <w:t>momentum</w:t>
      </w:r>
      <w:r w:rsidRPr="00244680">
        <w:rPr>
          <w:rStyle w:val="StyleUnderline"/>
        </w:rPr>
        <w:t xml:space="preserve"> from its</w:t>
      </w:r>
      <w:r w:rsidRPr="00244680">
        <w:rPr>
          <w:sz w:val="16"/>
        </w:rPr>
        <w:t xml:space="preserve"> </w:t>
      </w:r>
      <w:r w:rsidRPr="00244680">
        <w:rPr>
          <w:rStyle w:val="StyleUnderline"/>
        </w:rPr>
        <w:t xml:space="preserve">passage </w:t>
      </w:r>
      <w:r w:rsidRPr="00B343BD">
        <w:rPr>
          <w:rStyle w:val="StyleUnderline"/>
          <w:highlight w:val="yellow"/>
        </w:rPr>
        <w:t xml:space="preserve">will </w:t>
      </w:r>
      <w:r w:rsidRPr="00B343BD">
        <w:rPr>
          <w:rStyle w:val="Emphasis"/>
          <w:highlight w:val="yellow"/>
        </w:rPr>
        <w:t>hurtle Biden into future</w:t>
      </w:r>
      <w:r w:rsidRPr="00244680">
        <w:rPr>
          <w:rStyle w:val="Emphasis"/>
        </w:rPr>
        <w:t xml:space="preserve"> legislative </w:t>
      </w:r>
      <w:r w:rsidRPr="00B343BD">
        <w:rPr>
          <w:rStyle w:val="Emphasis"/>
          <w:highlight w:val="yellow"/>
        </w:rPr>
        <w:t>wins</w:t>
      </w:r>
      <w:r w:rsidRPr="00244680">
        <w:rPr>
          <w:sz w:val="16"/>
        </w:rPr>
        <w:t>, Howell said.</w:t>
      </w:r>
    </w:p>
    <w:p w14:paraId="76343174" w14:textId="77777777" w:rsidR="00545410" w:rsidRPr="00244680" w:rsidRDefault="00545410" w:rsidP="00545410">
      <w:pPr>
        <w:rPr>
          <w:sz w:val="16"/>
        </w:rPr>
      </w:pPr>
      <w:r w:rsidRPr="00244680">
        <w:rPr>
          <w:sz w:val="16"/>
        </w:rPr>
        <w:t>“</w:t>
      </w:r>
      <w:r w:rsidRPr="00B343BD">
        <w:rPr>
          <w:rStyle w:val="StyleUnderline"/>
          <w:highlight w:val="yellow"/>
        </w:rPr>
        <w:t>The idea</w:t>
      </w:r>
      <w:r w:rsidRPr="00244680">
        <w:rPr>
          <w:rStyle w:val="StyleUnderline"/>
        </w:rPr>
        <w:t xml:space="preserve"> that </w:t>
      </w:r>
      <w:r w:rsidRPr="00B343BD">
        <w:rPr>
          <w:rStyle w:val="StyleUnderline"/>
          <w:highlight w:val="yellow"/>
        </w:rPr>
        <w:t>a</w:t>
      </w:r>
      <w:r w:rsidRPr="00244680">
        <w:rPr>
          <w:rStyle w:val="StyleUnderline"/>
        </w:rPr>
        <w:t xml:space="preserve"> legislative </w:t>
      </w:r>
      <w:r w:rsidRPr="00B343BD">
        <w:rPr>
          <w:rStyle w:val="StyleUnderline"/>
          <w:highlight w:val="yellow"/>
        </w:rPr>
        <w:t xml:space="preserve">win </w:t>
      </w:r>
      <w:r w:rsidRPr="00B343BD">
        <w:rPr>
          <w:rStyle w:val="Emphasis"/>
          <w:highlight w:val="yellow"/>
        </w:rPr>
        <w:t>begets a</w:t>
      </w:r>
      <w:r w:rsidRPr="00244680">
        <w:rPr>
          <w:rStyle w:val="Emphasis"/>
        </w:rPr>
        <w:t xml:space="preserve"> subsequent legislative </w:t>
      </w:r>
      <w:r w:rsidRPr="00B343BD">
        <w:rPr>
          <w:rStyle w:val="Emphasis"/>
          <w:highlight w:val="yellow"/>
        </w:rPr>
        <w:t>win</w:t>
      </w:r>
      <w:r w:rsidRPr="00B343BD">
        <w:rPr>
          <w:sz w:val="16"/>
          <w:highlight w:val="yellow"/>
        </w:rPr>
        <w:t xml:space="preserve"> </w:t>
      </w:r>
      <w:r w:rsidRPr="00B343BD">
        <w:rPr>
          <w:rStyle w:val="StyleUnderline"/>
          <w:highlight w:val="yellow"/>
        </w:rPr>
        <w:t xml:space="preserve">in </w:t>
      </w:r>
      <w:r w:rsidRPr="00B343BD">
        <w:rPr>
          <w:rStyle w:val="Emphasis"/>
          <w:highlight w:val="yellow"/>
        </w:rPr>
        <w:t>this environment</w:t>
      </w:r>
      <w:r w:rsidRPr="00B343BD">
        <w:rPr>
          <w:rStyle w:val="StyleUnderline"/>
          <w:highlight w:val="yellow"/>
        </w:rPr>
        <w:t xml:space="preserve"> is</w:t>
      </w:r>
      <w:r w:rsidRPr="00244680">
        <w:rPr>
          <w:rStyle w:val="StyleUnderline"/>
        </w:rPr>
        <w:t xml:space="preserve"> </w:t>
      </w:r>
      <w:r w:rsidRPr="00244680">
        <w:rPr>
          <w:sz w:val="16"/>
        </w:rPr>
        <w:t xml:space="preserve">probably </w:t>
      </w:r>
      <w:r w:rsidRPr="00B343BD">
        <w:rPr>
          <w:rStyle w:val="Emphasis"/>
          <w:highlight w:val="yellow"/>
        </w:rPr>
        <w:t>asking for too much</w:t>
      </w:r>
      <w:r w:rsidRPr="00244680">
        <w:rPr>
          <w:sz w:val="16"/>
        </w:rPr>
        <w:t xml:space="preserve">,” he said, </w:t>
      </w:r>
      <w:r w:rsidRPr="00244680">
        <w:rPr>
          <w:rStyle w:val="StyleUnderline"/>
        </w:rPr>
        <w:t>noting the prospect of passing COVID-19 relief was higher than more</w:t>
      </w:r>
      <w:r w:rsidRPr="00244680">
        <w:rPr>
          <w:sz w:val="16"/>
        </w:rPr>
        <w:t xml:space="preserve"> </w:t>
      </w:r>
      <w:r w:rsidRPr="00244680">
        <w:rPr>
          <w:rStyle w:val="Emphasis"/>
        </w:rPr>
        <w:t>hot-button issues</w:t>
      </w:r>
      <w:r w:rsidRPr="00244680">
        <w:rPr>
          <w:sz w:val="16"/>
        </w:rPr>
        <w:t xml:space="preserve"> like immigration or health care.</w:t>
      </w:r>
    </w:p>
    <w:p w14:paraId="4B5A1FE8" w14:textId="77777777" w:rsidR="00545410" w:rsidRPr="00244680" w:rsidRDefault="00545410" w:rsidP="00545410">
      <w:pPr>
        <w:rPr>
          <w:sz w:val="16"/>
        </w:rPr>
      </w:pPr>
      <w:r w:rsidRPr="00B343BD">
        <w:rPr>
          <w:rStyle w:val="StyleUnderline"/>
          <w:highlight w:val="yellow"/>
        </w:rPr>
        <w:t>A</w:t>
      </w:r>
      <w:r w:rsidRPr="00244680">
        <w:rPr>
          <w:rStyle w:val="StyleUnderline"/>
        </w:rPr>
        <w:t xml:space="preserve"> legislative </w:t>
      </w:r>
      <w:r w:rsidRPr="00B343BD">
        <w:rPr>
          <w:rStyle w:val="Emphasis"/>
          <w:highlight w:val="yellow"/>
        </w:rPr>
        <w:t>defeat</w:t>
      </w:r>
      <w:r w:rsidRPr="00244680">
        <w:rPr>
          <w:rStyle w:val="StyleUnderline"/>
        </w:rPr>
        <w:t xml:space="preserve"> </w:t>
      </w:r>
      <w:r w:rsidRPr="00B343BD">
        <w:rPr>
          <w:rStyle w:val="StyleUnderline"/>
          <w:highlight w:val="yellow"/>
        </w:rPr>
        <w:t>would</w:t>
      </w:r>
      <w:r w:rsidRPr="00244680">
        <w:rPr>
          <w:rStyle w:val="StyleUnderline"/>
        </w:rPr>
        <w:t xml:space="preserve"> have </w:t>
      </w:r>
      <w:r w:rsidRPr="00B343BD">
        <w:rPr>
          <w:rStyle w:val="StyleUnderline"/>
          <w:highlight w:val="yellow"/>
        </w:rPr>
        <w:t>raise</w:t>
      </w:r>
      <w:r w:rsidRPr="00244680">
        <w:rPr>
          <w:rStyle w:val="StyleUnderline"/>
        </w:rPr>
        <w:t xml:space="preserve">d </w:t>
      </w:r>
      <w:r w:rsidRPr="00B343BD">
        <w:rPr>
          <w:rStyle w:val="StyleUnderline"/>
          <w:highlight w:val="yellow"/>
        </w:rPr>
        <w:t xml:space="preserve">questions about Biden’s </w:t>
      </w:r>
      <w:r w:rsidRPr="00B343BD">
        <w:rPr>
          <w:rStyle w:val="Emphasis"/>
          <w:highlight w:val="yellow"/>
        </w:rPr>
        <w:t>ability</w:t>
      </w:r>
      <w:r w:rsidRPr="00B343BD">
        <w:rPr>
          <w:rStyle w:val="StyleUnderline"/>
          <w:highlight w:val="yellow"/>
        </w:rPr>
        <w:t xml:space="preserve"> to pass</w:t>
      </w:r>
      <w:r w:rsidRPr="00244680">
        <w:rPr>
          <w:rStyle w:val="StyleUnderline"/>
        </w:rPr>
        <w:t xml:space="preserve"> any </w:t>
      </w:r>
      <w:r w:rsidRPr="00B343BD">
        <w:rPr>
          <w:rStyle w:val="Emphasis"/>
          <w:highlight w:val="yellow"/>
        </w:rPr>
        <w:t>meaningful legislation</w:t>
      </w:r>
      <w:r w:rsidRPr="00B343BD">
        <w:rPr>
          <w:sz w:val="16"/>
          <w:highlight w:val="yellow"/>
        </w:rPr>
        <w:t xml:space="preserve">, </w:t>
      </w:r>
      <w:r w:rsidRPr="00B343BD">
        <w:rPr>
          <w:rStyle w:val="StyleUnderline"/>
          <w:highlight w:val="yellow"/>
        </w:rPr>
        <w:t xml:space="preserve">but </w:t>
      </w:r>
      <w:r w:rsidRPr="00244680">
        <w:rPr>
          <w:rStyle w:val="StyleUnderline"/>
        </w:rPr>
        <w:t xml:space="preserve">its </w:t>
      </w:r>
      <w:r w:rsidRPr="00B343BD">
        <w:rPr>
          <w:rStyle w:val="Emphasis"/>
          <w:highlight w:val="yellow"/>
        </w:rPr>
        <w:t>passage</w:t>
      </w:r>
      <w:r w:rsidRPr="00244680">
        <w:rPr>
          <w:rStyle w:val="StyleUnderline"/>
        </w:rPr>
        <w:t xml:space="preserve"> </w:t>
      </w:r>
      <w:r w:rsidRPr="00B343BD">
        <w:rPr>
          <w:rStyle w:val="StyleUnderline"/>
          <w:highlight w:val="yellow"/>
        </w:rPr>
        <w:t>won’t be a “</w:t>
      </w:r>
      <w:r w:rsidRPr="00B343BD">
        <w:rPr>
          <w:rStyle w:val="Emphasis"/>
          <w:highlight w:val="yellow"/>
        </w:rPr>
        <w:t>springboard</w:t>
      </w:r>
      <w:r w:rsidRPr="00244680">
        <w:rPr>
          <w:sz w:val="16"/>
        </w:rPr>
        <w:t xml:space="preserve"> </w:t>
      </w:r>
      <w:r w:rsidRPr="00244680">
        <w:rPr>
          <w:rStyle w:val="StyleUnderline"/>
        </w:rPr>
        <w:t>to the production of all kinds of</w:t>
      </w:r>
      <w:r w:rsidRPr="00244680">
        <w:rPr>
          <w:sz w:val="16"/>
        </w:rPr>
        <w:t xml:space="preserve"> </w:t>
      </w:r>
      <w:r w:rsidRPr="00244680">
        <w:rPr>
          <w:rStyle w:val="Emphasis"/>
        </w:rPr>
        <w:t>landmark legislation</w:t>
      </w:r>
      <w:r w:rsidRPr="00244680">
        <w:rPr>
          <w:sz w:val="16"/>
        </w:rPr>
        <w:t xml:space="preserve"> – </w:t>
      </w:r>
      <w:r w:rsidRPr="00B343BD">
        <w:rPr>
          <w:rStyle w:val="Emphasis"/>
          <w:highlight w:val="yellow"/>
        </w:rPr>
        <w:t>far from it</w:t>
      </w:r>
      <w:r w:rsidRPr="00244680">
        <w:rPr>
          <w:sz w:val="16"/>
        </w:rPr>
        <w:t xml:space="preserve">," Howell said. </w:t>
      </w:r>
    </w:p>
    <w:p w14:paraId="5B86EF5B" w14:textId="77777777" w:rsidR="00545410" w:rsidRPr="000C53D9" w:rsidRDefault="00545410" w:rsidP="00545410">
      <w:pPr>
        <w:rPr>
          <w:u w:val="single"/>
        </w:rPr>
      </w:pPr>
      <w:r w:rsidRPr="00244680">
        <w:rPr>
          <w:sz w:val="16"/>
        </w:rPr>
        <w:t>“</w:t>
      </w:r>
      <w:r w:rsidRPr="00244680">
        <w:rPr>
          <w:rStyle w:val="StyleUnderline"/>
        </w:rPr>
        <w:t xml:space="preserve">Sure, </w:t>
      </w:r>
      <w:r w:rsidRPr="00244680">
        <w:rPr>
          <w:rStyle w:val="Emphasis"/>
        </w:rPr>
        <w:t>he can claim victory</w:t>
      </w:r>
      <w:r w:rsidRPr="00244680">
        <w:rPr>
          <w:sz w:val="16"/>
        </w:rPr>
        <w:t>,” said Ari Fleischer, former press secretary for President George W. Bush. “</w:t>
      </w:r>
      <w:r w:rsidRPr="00244680">
        <w:rPr>
          <w:rStyle w:val="StyleUnderline"/>
        </w:rPr>
        <w:t xml:space="preserve">Nobody will ultimately know whether it </w:t>
      </w:r>
      <w:r w:rsidRPr="00244680">
        <w:rPr>
          <w:rStyle w:val="Emphasis"/>
        </w:rPr>
        <w:t>truly is a victory</w:t>
      </w:r>
      <w:r w:rsidRPr="00244680">
        <w:rPr>
          <w:rStyle w:val="StyleUnderline"/>
        </w:rPr>
        <w:t xml:space="preserve"> until we see the shape the economy is in a year or so.”</w:t>
      </w:r>
    </w:p>
    <w:p w14:paraId="62995B5C" w14:textId="6B4295B9" w:rsidR="00545410" w:rsidRPr="00244680" w:rsidRDefault="00545410" w:rsidP="00545410">
      <w:pPr>
        <w:pStyle w:val="Heading4"/>
        <w:rPr>
          <w:i/>
          <w:iCs/>
        </w:rPr>
      </w:pPr>
      <w:r w:rsidRPr="00244680">
        <w:t xml:space="preserve">Popular policies don’t </w:t>
      </w:r>
      <w:r>
        <w:t>generate</w:t>
      </w:r>
      <w:r w:rsidRPr="00244680">
        <w:t xml:space="preserve"> further support. </w:t>
      </w:r>
      <w:r w:rsidRPr="00244680">
        <w:rPr>
          <w:i/>
        </w:rPr>
        <w:t>Biden can only go down---not up.</w:t>
      </w:r>
    </w:p>
    <w:p w14:paraId="3052C871" w14:textId="7476B9D0" w:rsidR="00545410" w:rsidRPr="00244680" w:rsidRDefault="00545410" w:rsidP="00545410">
      <w:r w:rsidRPr="00244680">
        <w:t xml:space="preserve">Perry </w:t>
      </w:r>
      <w:r w:rsidRPr="00244680">
        <w:rPr>
          <w:rStyle w:val="Style13ptBold"/>
        </w:rPr>
        <w:t xml:space="preserve">Bacon </w:t>
      </w:r>
      <w:r w:rsidRPr="000C53D9">
        <w:t>Jr.</w:t>
      </w:r>
      <w:r w:rsidRPr="00244680">
        <w:rPr>
          <w:rStyle w:val="Style13ptBold"/>
        </w:rPr>
        <w:t xml:space="preserve"> </w:t>
      </w:r>
      <w:r w:rsidRPr="00545410">
        <w:rPr>
          <w:b/>
          <w:bCs/>
        </w:rPr>
        <w:t>21</w:t>
      </w:r>
      <w:r w:rsidRPr="00244680">
        <w:t xml:space="preserve">, a senior writer for FiveThirtyEight, “Why Republicans Don’t Fear </w:t>
      </w:r>
      <w:proofErr w:type="gramStart"/>
      <w:r w:rsidRPr="00244680">
        <w:t>An</w:t>
      </w:r>
      <w:proofErr w:type="gramEnd"/>
      <w:r w:rsidRPr="00244680">
        <w:t xml:space="preserve"> Electoral Backlash For Opposing Really Popular Parts Of Biden’s Agenda,” https://fivethirtyeight.com/features/why-republicans-dont-fear-an-electoral-backlash-for-opposing-really-popular-parts-of-bidens-agenda/</w:t>
      </w:r>
    </w:p>
    <w:p w14:paraId="72E05FBA" w14:textId="77777777" w:rsidR="00545410" w:rsidRPr="00244680" w:rsidRDefault="00545410" w:rsidP="00545410">
      <w:pPr>
        <w:rPr>
          <w:sz w:val="16"/>
        </w:rPr>
      </w:pPr>
      <w:r w:rsidRPr="00B343BD">
        <w:rPr>
          <w:rStyle w:val="StyleUnderline"/>
          <w:highlight w:val="yellow"/>
        </w:rPr>
        <w:t>Republicans</w:t>
      </w:r>
      <w:r w:rsidRPr="00244680">
        <w:rPr>
          <w:sz w:val="16"/>
        </w:rPr>
        <w:t xml:space="preserve"> in the U.S. House last week </w:t>
      </w:r>
      <w:r w:rsidRPr="00B343BD">
        <w:rPr>
          <w:rStyle w:val="Emphasis"/>
          <w:highlight w:val="yellow"/>
        </w:rPr>
        <w:t>unanimously opposed</w:t>
      </w:r>
      <w:r w:rsidRPr="00244680">
        <w:rPr>
          <w:sz w:val="16"/>
        </w:rPr>
        <w:t xml:space="preserve"> President </w:t>
      </w:r>
      <w:r w:rsidRPr="00244680">
        <w:rPr>
          <w:rStyle w:val="StyleUnderline"/>
        </w:rPr>
        <w:t>Biden’s</w:t>
      </w:r>
      <w:r w:rsidRPr="00244680">
        <w:rPr>
          <w:sz w:val="16"/>
        </w:rPr>
        <w:t xml:space="preserve"> economic </w:t>
      </w:r>
      <w:r w:rsidRPr="00B343BD">
        <w:rPr>
          <w:rStyle w:val="StyleUnderline"/>
          <w:highlight w:val="yellow"/>
        </w:rPr>
        <w:t>stimulus</w:t>
      </w:r>
      <w:r w:rsidRPr="00244680">
        <w:rPr>
          <w:rStyle w:val="StyleUnderline"/>
        </w:rPr>
        <w:t xml:space="preserve"> bill, </w:t>
      </w:r>
      <w:r w:rsidRPr="00B343BD">
        <w:rPr>
          <w:rStyle w:val="StyleUnderline"/>
          <w:highlight w:val="yellow"/>
        </w:rPr>
        <w:t>even though</w:t>
      </w:r>
      <w:r w:rsidRPr="00244680">
        <w:rPr>
          <w:rStyle w:val="StyleUnderline"/>
        </w:rPr>
        <w:t xml:space="preserve"> polls show that </w:t>
      </w:r>
      <w:r w:rsidRPr="00B343BD">
        <w:rPr>
          <w:rStyle w:val="StyleUnderline"/>
          <w:highlight w:val="yellow"/>
        </w:rPr>
        <w:t xml:space="preserve">the legislation is </w:t>
      </w:r>
      <w:r w:rsidRPr="00B343BD">
        <w:rPr>
          <w:rStyle w:val="Emphasis"/>
          <w:highlight w:val="yellow"/>
        </w:rPr>
        <w:t>popular</w:t>
      </w:r>
      <w:r w:rsidRPr="00244680">
        <w:rPr>
          <w:rStyle w:val="Emphasis"/>
        </w:rPr>
        <w:t xml:space="preserve"> </w:t>
      </w:r>
      <w:r w:rsidRPr="00244680">
        <w:rPr>
          <w:sz w:val="16"/>
        </w:rPr>
        <w:t xml:space="preserve">with the public. The U.S. Senate will consider the bill soon — and it looks like </w:t>
      </w:r>
      <w:proofErr w:type="gramStart"/>
      <w:r w:rsidRPr="00244680">
        <w:rPr>
          <w:sz w:val="16"/>
        </w:rPr>
        <w:t>the overwhelming majority of</w:t>
      </w:r>
      <w:proofErr w:type="gramEnd"/>
      <w:r w:rsidRPr="00244680">
        <w:rPr>
          <w:sz w:val="16"/>
        </w:rPr>
        <w:t xml:space="preserve"> Republicans in that chamber will oppose it as well. </w:t>
      </w:r>
      <w:r w:rsidRPr="00244680">
        <w:rPr>
          <w:rStyle w:val="Emphasis"/>
        </w:rPr>
        <w:t>And it’s not just the stimulus</w:t>
      </w:r>
      <w:r w:rsidRPr="00244680">
        <w:rPr>
          <w:sz w:val="16"/>
        </w:rPr>
        <w:t xml:space="preserve">. House </w:t>
      </w:r>
      <w:r w:rsidRPr="00244680">
        <w:rPr>
          <w:rStyle w:val="StyleUnderline"/>
        </w:rPr>
        <w:t xml:space="preserve">Republicans also last week overwhelmingly opposed a bill to </w:t>
      </w:r>
      <w:r w:rsidRPr="00244680">
        <w:rPr>
          <w:rStyle w:val="Emphasis"/>
        </w:rPr>
        <w:t>ban discrimination</w:t>
      </w:r>
      <w:r w:rsidRPr="00244680">
        <w:rPr>
          <w:sz w:val="16"/>
        </w:rPr>
        <w:t xml:space="preserve"> </w:t>
      </w:r>
      <w:proofErr w:type="gramStart"/>
      <w:r w:rsidRPr="00244680">
        <w:rPr>
          <w:rStyle w:val="StyleUnderline"/>
        </w:rPr>
        <w:t>on the basis of</w:t>
      </w:r>
      <w:proofErr w:type="gramEnd"/>
      <w:r w:rsidRPr="00244680">
        <w:rPr>
          <w:rStyle w:val="StyleUnderline"/>
        </w:rPr>
        <w:t xml:space="preserve"> sexual orientation and gender identity</w:t>
      </w:r>
      <w:r w:rsidRPr="00244680">
        <w:rPr>
          <w:sz w:val="16"/>
        </w:rPr>
        <w:t xml:space="preserve">. </w:t>
      </w:r>
      <w:r w:rsidRPr="00244680">
        <w:rPr>
          <w:rStyle w:val="StyleUnderline"/>
        </w:rPr>
        <w:t>And</w:t>
      </w:r>
      <w:r w:rsidRPr="00244680">
        <w:rPr>
          <w:sz w:val="16"/>
        </w:rPr>
        <w:t xml:space="preserve"> the GOP </w:t>
      </w:r>
      <w:r w:rsidRPr="00244680">
        <w:rPr>
          <w:rStyle w:val="StyleUnderline"/>
        </w:rPr>
        <w:t xml:space="preserve">seems poised to oppose upcoming Democratic bills to make it </w:t>
      </w:r>
      <w:r w:rsidRPr="00244680">
        <w:rPr>
          <w:rStyle w:val="Emphasis"/>
        </w:rPr>
        <w:t>easier to vote</w:t>
      </w:r>
      <w:r w:rsidRPr="00244680">
        <w:rPr>
          <w:sz w:val="16"/>
        </w:rPr>
        <w:t xml:space="preserve"> </w:t>
      </w:r>
      <w:r w:rsidRPr="00244680">
        <w:rPr>
          <w:rStyle w:val="StyleUnderline"/>
        </w:rPr>
        <w:t>and spend</w:t>
      </w:r>
      <w:r w:rsidRPr="00244680">
        <w:rPr>
          <w:sz w:val="16"/>
        </w:rPr>
        <w:t xml:space="preserve"> hundreds of billions </w:t>
      </w:r>
      <w:r w:rsidRPr="00244680">
        <w:rPr>
          <w:rStyle w:val="StyleUnderline"/>
        </w:rPr>
        <w:t>to improve the nation’s infrastructure</w:t>
      </w:r>
      <w:r w:rsidRPr="00244680">
        <w:rPr>
          <w:sz w:val="16"/>
        </w:rPr>
        <w:t xml:space="preserve">. </w:t>
      </w:r>
      <w:proofErr w:type="gramStart"/>
      <w:r w:rsidRPr="00244680">
        <w:rPr>
          <w:rStyle w:val="Emphasis"/>
        </w:rPr>
        <w:t>All of</w:t>
      </w:r>
      <w:proofErr w:type="gramEnd"/>
      <w:r w:rsidRPr="00244680">
        <w:rPr>
          <w:rStyle w:val="Emphasis"/>
        </w:rPr>
        <w:t xml:space="preserve"> those ideas are popular</w:t>
      </w:r>
      <w:r w:rsidRPr="00244680">
        <w:rPr>
          <w:sz w:val="16"/>
        </w:rPr>
        <w:t xml:space="preserve"> with the public, </w:t>
      </w:r>
      <w:r w:rsidRPr="00244680">
        <w:rPr>
          <w:rStyle w:val="StyleUnderline"/>
        </w:rPr>
        <w:t>too</w:t>
      </w:r>
      <w:r w:rsidRPr="00244680">
        <w:rPr>
          <w:sz w:val="16"/>
        </w:rPr>
        <w:t>.</w:t>
      </w:r>
    </w:p>
    <w:p w14:paraId="24C56A1E" w14:textId="77777777" w:rsidR="00545410" w:rsidRPr="00244680" w:rsidRDefault="00545410" w:rsidP="00545410">
      <w:pPr>
        <w:rPr>
          <w:sz w:val="16"/>
        </w:rPr>
      </w:pPr>
      <w:r w:rsidRPr="00244680">
        <w:rPr>
          <w:sz w:val="16"/>
        </w:rPr>
        <w:t>“Duh,” you might say. Of course, the party out of power opposes the agenda of the party in power. Democrats did that during former President Donald Trump’s four years. Republicans did it during former President Barack Obama’s two terms. The parties just disagree on a lot of major issues.</w:t>
      </w:r>
    </w:p>
    <w:p w14:paraId="4484CB01" w14:textId="77777777" w:rsidR="00545410" w:rsidRPr="00244680" w:rsidRDefault="00545410" w:rsidP="00545410">
      <w:pPr>
        <w:rPr>
          <w:sz w:val="16"/>
        </w:rPr>
      </w:pPr>
      <w:r w:rsidRPr="00244680">
        <w:rPr>
          <w:sz w:val="16"/>
        </w:rPr>
        <w:t>You’ve seen this movie before, right?</w:t>
      </w:r>
    </w:p>
    <w:p w14:paraId="356CB17E" w14:textId="77777777" w:rsidR="00545410" w:rsidRPr="00244680" w:rsidRDefault="00545410" w:rsidP="00545410">
      <w:pPr>
        <w:rPr>
          <w:sz w:val="16"/>
        </w:rPr>
      </w:pPr>
      <w:r w:rsidRPr="00244680">
        <w:rPr>
          <w:sz w:val="16"/>
        </w:rPr>
        <w:t xml:space="preserve">This sequel is a little </w:t>
      </w:r>
      <w:proofErr w:type="gramStart"/>
      <w:r w:rsidRPr="00244680">
        <w:rPr>
          <w:sz w:val="16"/>
        </w:rPr>
        <w:t>different, actually</w:t>
      </w:r>
      <w:proofErr w:type="gramEnd"/>
      <w:r w:rsidRPr="00244680">
        <w:rPr>
          <w:sz w:val="16"/>
        </w:rPr>
        <w:t>. Obama’s health care bill was only hovering around majority support as it moved through Congress. Trump’s proposals to repeal Obamacare and cut corporate taxes were downright unpopular. In contrast, Biden and the major elements of his agenda are popular. And the Republican Party isn’t, which helps explain why it was swept out of power in the 2018 and 2020 elections.</w:t>
      </w:r>
    </w:p>
    <w:p w14:paraId="25E1F73B" w14:textId="77777777" w:rsidR="00545410" w:rsidRPr="00244680" w:rsidRDefault="00545410" w:rsidP="00545410">
      <w:pPr>
        <w:rPr>
          <w:rStyle w:val="StyleUnderline"/>
        </w:rPr>
      </w:pPr>
      <w:proofErr w:type="gramStart"/>
      <w:r w:rsidRPr="00244680">
        <w:rPr>
          <w:sz w:val="16"/>
        </w:rPr>
        <w:t>So</w:t>
      </w:r>
      <w:proofErr w:type="gramEnd"/>
      <w:r w:rsidRPr="00244680">
        <w:rPr>
          <w:sz w:val="16"/>
        </w:rPr>
        <w:t xml:space="preserve"> </w:t>
      </w:r>
      <w:r w:rsidRPr="00244680">
        <w:rPr>
          <w:rStyle w:val="StyleUnderline"/>
        </w:rPr>
        <w:t xml:space="preserve">if an </w:t>
      </w:r>
      <w:r w:rsidRPr="00244680">
        <w:rPr>
          <w:rStyle w:val="Emphasis"/>
        </w:rPr>
        <w:t>unpopular party</w:t>
      </w:r>
      <w:r w:rsidRPr="00244680">
        <w:rPr>
          <w:rStyle w:val="StyleUnderline"/>
        </w:rPr>
        <w:t xml:space="preserve"> uniformly </w:t>
      </w:r>
      <w:r w:rsidRPr="00244680">
        <w:rPr>
          <w:rStyle w:val="Emphasis"/>
        </w:rPr>
        <w:t>opposes popular policies</w:t>
      </w:r>
      <w:r w:rsidRPr="00244680">
        <w:rPr>
          <w:rStyle w:val="StyleUnderline"/>
        </w:rPr>
        <w:t xml:space="preserve"> in the run-up to 2022 and 2024, is it buying itself a ticket further into the political wilderness?</w:t>
      </w:r>
    </w:p>
    <w:p w14:paraId="68D65EB5" w14:textId="77777777" w:rsidR="00545410" w:rsidRPr="00244680" w:rsidRDefault="00545410" w:rsidP="00545410">
      <w:pPr>
        <w:rPr>
          <w:sz w:val="16"/>
        </w:rPr>
      </w:pPr>
      <w:r w:rsidRPr="00244680">
        <w:rPr>
          <w:rStyle w:val="Emphasis"/>
        </w:rPr>
        <w:t>No</w:t>
      </w:r>
      <w:r w:rsidRPr="00244680">
        <w:rPr>
          <w:sz w:val="16"/>
        </w:rPr>
        <w:t>t necessarily.</w:t>
      </w:r>
    </w:p>
    <w:p w14:paraId="02FC4283" w14:textId="77777777" w:rsidR="00545410" w:rsidRPr="00244680" w:rsidRDefault="00545410" w:rsidP="00545410">
      <w:pPr>
        <w:rPr>
          <w:rStyle w:val="StyleUnderline"/>
        </w:rPr>
      </w:pPr>
      <w:r w:rsidRPr="00244680">
        <w:rPr>
          <w:sz w:val="16"/>
        </w:rPr>
        <w:t xml:space="preserve">There are several reasons to think that </w:t>
      </w:r>
      <w:r w:rsidRPr="00B343BD">
        <w:rPr>
          <w:rStyle w:val="StyleUnderline"/>
          <w:highlight w:val="yellow"/>
        </w:rPr>
        <w:t xml:space="preserve">opposing popular policies </w:t>
      </w:r>
      <w:r w:rsidRPr="00B343BD">
        <w:rPr>
          <w:rStyle w:val="Emphasis"/>
          <w:highlight w:val="yellow"/>
        </w:rPr>
        <w:t>won’t hurt Republicans electorally</w:t>
      </w:r>
      <w:r w:rsidRPr="00244680">
        <w:rPr>
          <w:sz w:val="16"/>
        </w:rPr>
        <w:t xml:space="preserve">, </w:t>
      </w:r>
      <w:r w:rsidRPr="00244680">
        <w:rPr>
          <w:rStyle w:val="StyleUnderline"/>
        </w:rPr>
        <w:t>and</w:t>
      </w:r>
      <w:r w:rsidRPr="00244680">
        <w:rPr>
          <w:sz w:val="16"/>
        </w:rPr>
        <w:t xml:space="preserve"> conversely, that </w:t>
      </w:r>
      <w:r w:rsidRPr="00244680">
        <w:rPr>
          <w:rStyle w:val="StyleUnderline"/>
        </w:rPr>
        <w:t>implementing a popular agenda won’t necessarily boost Biden that much.</w:t>
      </w:r>
    </w:p>
    <w:p w14:paraId="22905FA0" w14:textId="77777777" w:rsidR="00545410" w:rsidRPr="00244680" w:rsidRDefault="00545410" w:rsidP="00545410">
      <w:pPr>
        <w:rPr>
          <w:sz w:val="16"/>
        </w:rPr>
      </w:pPr>
      <w:r w:rsidRPr="00244680">
        <w:rPr>
          <w:sz w:val="16"/>
        </w:rPr>
        <w:t xml:space="preserve">The first reason that congressional Republicans can afford to oppose popular ideas is one that you have probably read a lot about over the last several years: </w:t>
      </w:r>
      <w:r w:rsidRPr="00244680">
        <w:rPr>
          <w:rStyle w:val="StyleUnderline"/>
        </w:rPr>
        <w:t xml:space="preserve">The GOP </w:t>
      </w:r>
      <w:r w:rsidRPr="00B343BD">
        <w:rPr>
          <w:rStyle w:val="StyleUnderline"/>
          <w:highlight w:val="yellow"/>
        </w:rPr>
        <w:t>has</w:t>
      </w:r>
      <w:r w:rsidRPr="00244680">
        <w:rPr>
          <w:rStyle w:val="StyleUnderline"/>
        </w:rPr>
        <w:t xml:space="preserve"> several big </w:t>
      </w:r>
      <w:r w:rsidRPr="00B343BD">
        <w:rPr>
          <w:rStyle w:val="Emphasis"/>
          <w:highlight w:val="yellow"/>
        </w:rPr>
        <w:t>structural advantages</w:t>
      </w:r>
      <w:r w:rsidRPr="00244680">
        <w:rPr>
          <w:rStyle w:val="StyleUnderline"/>
        </w:rPr>
        <w:t xml:space="preserve"> in America’s electoral system.</w:t>
      </w:r>
      <w:r w:rsidRPr="00244680">
        <w:rPr>
          <w:sz w:val="16"/>
        </w:rPr>
        <w:t xml:space="preserve"> Because of </w:t>
      </w:r>
      <w:r w:rsidRPr="00244680">
        <w:rPr>
          <w:rStyle w:val="StyleUnderline"/>
        </w:rPr>
        <w:t>the Electoral College</w:t>
      </w:r>
      <w:r w:rsidRPr="00244680">
        <w:rPr>
          <w:sz w:val="16"/>
        </w:rPr>
        <w:t xml:space="preserve">, Trump would have won the presidency with around 257,000 more votes in Michigan, Pennsylvania and Wisconsin, even though he lost nationally by more than 7 million votes. The Senate gives equal weight to sparsely populated states like Wyoming and huge ones like California, so the chamber’s 50 Democratic senators effectively represent about 185 million Americans, while its 50 Republican senators represent about 143 million, as Vox’s Ian </w:t>
      </w:r>
      <w:proofErr w:type="spellStart"/>
      <w:r w:rsidRPr="00244680">
        <w:rPr>
          <w:sz w:val="16"/>
        </w:rPr>
        <w:t>Millhiser</w:t>
      </w:r>
      <w:proofErr w:type="spellEnd"/>
      <w:r w:rsidRPr="00244680">
        <w:rPr>
          <w:sz w:val="16"/>
        </w:rPr>
        <w:t xml:space="preserve"> recently calculated. </w:t>
      </w:r>
      <w:r w:rsidRPr="00244680">
        <w:rPr>
          <w:rStyle w:val="StyleUnderline"/>
        </w:rPr>
        <w:t>Gerrymandering</w:t>
      </w:r>
      <w:r w:rsidRPr="00244680">
        <w:rPr>
          <w:sz w:val="16"/>
        </w:rPr>
        <w:t xml:space="preserve"> by Republicans, as well as the weakness of Democrats in rural areas, makes it harder for Democrats to win and keep control of the House even when most voters back Democratic House candidates. That’s what happened in 2020.</w:t>
      </w:r>
    </w:p>
    <w:p w14:paraId="17B15446" w14:textId="77777777" w:rsidR="00545410" w:rsidRPr="00244680" w:rsidRDefault="00545410" w:rsidP="00545410">
      <w:pPr>
        <w:rPr>
          <w:sz w:val="16"/>
        </w:rPr>
      </w:pPr>
      <w:r w:rsidRPr="00244680">
        <w:rPr>
          <w:rStyle w:val="StyleUnderline"/>
        </w:rPr>
        <w:t xml:space="preserve">Put all that together, and congressional Republicans are somewhat </w:t>
      </w:r>
      <w:r w:rsidRPr="00244680">
        <w:rPr>
          <w:rStyle w:val="Emphasis"/>
        </w:rPr>
        <w:t>insulated from the public will</w:t>
      </w:r>
      <w:r w:rsidRPr="00244680">
        <w:rPr>
          <w:sz w:val="16"/>
        </w:rPr>
        <w:t>. In turn, the advantage for Biden and congressional Democrats of being closer to the public’s opinions is blunted.</w:t>
      </w:r>
    </w:p>
    <w:p w14:paraId="08FAAF11" w14:textId="77777777" w:rsidR="00545410" w:rsidRPr="00244680" w:rsidRDefault="00545410" w:rsidP="00545410">
      <w:pPr>
        <w:rPr>
          <w:rStyle w:val="StyleUnderline"/>
        </w:rPr>
      </w:pPr>
      <w:r w:rsidRPr="00244680">
        <w:rPr>
          <w:sz w:val="16"/>
        </w:rPr>
        <w:t xml:space="preserve">Second, </w:t>
      </w:r>
      <w:r w:rsidRPr="00244680">
        <w:rPr>
          <w:rStyle w:val="StyleUnderline"/>
        </w:rPr>
        <w:t>electoral politics and policy are increasingly disconnected. More and more Americans</w:t>
      </w:r>
      <w:r w:rsidRPr="00244680">
        <w:rPr>
          <w:sz w:val="16"/>
        </w:rPr>
        <w:t xml:space="preserve"> </w:t>
      </w:r>
      <w:r w:rsidRPr="00244680">
        <w:rPr>
          <w:rStyle w:val="Emphasis"/>
        </w:rPr>
        <w:t>vote along party lines</w:t>
      </w:r>
      <w:r w:rsidRPr="00244680">
        <w:rPr>
          <w:sz w:val="16"/>
        </w:rPr>
        <w:t xml:space="preserve"> and are unlikely to break from their side no matter what it does. Some scholars argue that voters’ </w:t>
      </w:r>
      <w:r w:rsidRPr="00244680">
        <w:rPr>
          <w:rStyle w:val="StyleUnderline"/>
        </w:rPr>
        <w:t>attachments to the parties are not that closely linked to the parties’ policy</w:t>
      </w:r>
      <w:r w:rsidRPr="00244680">
        <w:rPr>
          <w:sz w:val="16"/>
        </w:rPr>
        <w:t xml:space="preserve"> </w:t>
      </w:r>
      <w:r w:rsidRPr="00244680">
        <w:rPr>
          <w:rStyle w:val="StyleUnderline"/>
        </w:rPr>
        <w:t xml:space="preserve">platforms but rather more akin to loyalty to a </w:t>
      </w:r>
      <w:r w:rsidRPr="00244680">
        <w:rPr>
          <w:rStyle w:val="Emphasis"/>
        </w:rPr>
        <w:t>team</w:t>
      </w:r>
      <w:r w:rsidRPr="00244680">
        <w:rPr>
          <w:rStyle w:val="StyleUnderline"/>
        </w:rPr>
        <w:t xml:space="preserve"> or </w:t>
      </w:r>
      <w:r w:rsidRPr="00244680">
        <w:rPr>
          <w:rStyle w:val="Emphasis"/>
        </w:rPr>
        <w:t>brand</w:t>
      </w:r>
      <w:r w:rsidRPr="00244680">
        <w:rPr>
          <w:sz w:val="16"/>
        </w:rPr>
        <w:t xml:space="preserve">. And partisanship and voting are increasingly linked to racial attitudes, as opposed to policy. </w:t>
      </w:r>
      <w:proofErr w:type="gramStart"/>
      <w:r w:rsidRPr="00244680">
        <w:rPr>
          <w:sz w:val="16"/>
        </w:rPr>
        <w:t>So</w:t>
      </w:r>
      <w:proofErr w:type="gramEnd"/>
      <w:r w:rsidRPr="00244680">
        <w:rPr>
          <w:sz w:val="16"/>
        </w:rPr>
        <w:t xml:space="preserve"> </w:t>
      </w:r>
      <w:r w:rsidRPr="00244680">
        <w:rPr>
          <w:rStyle w:val="StyleUnderline"/>
        </w:rPr>
        <w:t>GOP-leaning voters may support some Democratic policies but still vote for Republican politicians who oppose those policies.</w:t>
      </w:r>
    </w:p>
    <w:p w14:paraId="141AC40B" w14:textId="77777777" w:rsidR="00545410" w:rsidRPr="00244680" w:rsidRDefault="00545410" w:rsidP="00545410">
      <w:pPr>
        <w:rPr>
          <w:sz w:val="16"/>
        </w:rPr>
      </w:pPr>
      <w:r w:rsidRPr="00244680">
        <w:rPr>
          <w:sz w:val="16"/>
        </w:rPr>
        <w:t xml:space="preserve">Third, the last several midterm elections have all been defined by backlashes against the incumbent president. You could argue that there’s nothing inevitable about this, and that former President George W. Bush (Social Security reform, Iraq War), Obama (Obamacare in 2010 and its flawed rollout in 2014) and Trump (Obamacare repeal) all did or proposed controversial things that irritated voters. Maybe if Biden sticks to popular </w:t>
      </w:r>
      <w:proofErr w:type="gramStart"/>
      <w:r w:rsidRPr="00244680">
        <w:rPr>
          <w:sz w:val="16"/>
        </w:rPr>
        <w:t>stuff</w:t>
      </w:r>
      <w:proofErr w:type="gramEnd"/>
      <w:r w:rsidRPr="00244680">
        <w:rPr>
          <w:sz w:val="16"/>
        </w:rPr>
        <w:t xml:space="preserve"> he’ll buck the trend. But it could instead be the case that voters from the president’s party tend to be kind of fat and happy in midterms, while the opposition is inspired to turn out. So even if Biden does popular things, GOP voters could be more motivated to vote in November 2022.</w:t>
      </w:r>
    </w:p>
    <w:p w14:paraId="61DF9B8E" w14:textId="77777777" w:rsidR="00545410" w:rsidRPr="00244680" w:rsidRDefault="00545410" w:rsidP="00545410">
      <w:pPr>
        <w:rPr>
          <w:sz w:val="16"/>
        </w:rPr>
      </w:pPr>
      <w:r w:rsidRPr="00244680">
        <w:rPr>
          <w:sz w:val="16"/>
        </w:rPr>
        <w:t>Fourth, voters may like a president’s policies in the abstract but still think he isn’t doing a good job or that his policies aren’t that effective if those policies aren’t bipartisan. Think of this as the Mitch McConnell theory.</w:t>
      </w:r>
    </w:p>
    <w:p w14:paraId="5A5F9450" w14:textId="77777777" w:rsidR="00545410" w:rsidRPr="00244680" w:rsidRDefault="00545410" w:rsidP="00545410">
      <w:pPr>
        <w:rPr>
          <w:sz w:val="16"/>
        </w:rPr>
      </w:pPr>
      <w:r w:rsidRPr="00244680">
        <w:rPr>
          <w:rStyle w:val="StyleUnderline"/>
        </w:rPr>
        <w:t>Early in Obama’s first term</w:t>
      </w:r>
      <w:r w:rsidRPr="00244680">
        <w:rPr>
          <w:sz w:val="16"/>
        </w:rPr>
        <w:t xml:space="preserve">, the last time Democrats had control of the House, Senate and the presidency, the Kentucky senator and others in the </w:t>
      </w:r>
      <w:r w:rsidRPr="00244680">
        <w:rPr>
          <w:rStyle w:val="StyleUnderline"/>
        </w:rPr>
        <w:t xml:space="preserve">GOP leadership came up with a strategy of trying to get as few congressional Republicans as possible to back </w:t>
      </w:r>
      <w:r w:rsidRPr="00244680">
        <w:rPr>
          <w:sz w:val="16"/>
        </w:rPr>
        <w:t>then-President</w:t>
      </w:r>
      <w:r w:rsidRPr="00244680">
        <w:rPr>
          <w:rStyle w:val="StyleUnderline"/>
        </w:rPr>
        <w:t xml:space="preserve"> Obama’s ideas. </w:t>
      </w:r>
      <w:r w:rsidRPr="00244680">
        <w:rPr>
          <w:sz w:val="16"/>
        </w:rPr>
        <w:t xml:space="preserve">As </w:t>
      </w:r>
      <w:r w:rsidRPr="00B343BD">
        <w:rPr>
          <w:rStyle w:val="StyleUnderline"/>
          <w:highlight w:val="yellow"/>
        </w:rPr>
        <w:t>McConnell</w:t>
      </w:r>
      <w:r w:rsidRPr="00244680">
        <w:rPr>
          <w:sz w:val="16"/>
        </w:rPr>
        <w:t xml:space="preserve"> said publicly back then, he </w:t>
      </w:r>
      <w:r w:rsidRPr="00B343BD">
        <w:rPr>
          <w:rStyle w:val="StyleUnderline"/>
          <w:highlight w:val="yellow"/>
        </w:rPr>
        <w:t>viewed</w:t>
      </w:r>
      <w:r w:rsidRPr="00244680">
        <w:rPr>
          <w:rStyle w:val="StyleUnderline"/>
        </w:rPr>
        <w:t xml:space="preserve"> </w:t>
      </w:r>
      <w:r w:rsidRPr="00B343BD">
        <w:rPr>
          <w:rStyle w:val="StyleUnderline"/>
          <w:highlight w:val="yellow"/>
        </w:rPr>
        <w:t xml:space="preserve">voters as </w:t>
      </w:r>
      <w:r w:rsidRPr="00B343BD">
        <w:rPr>
          <w:rStyle w:val="Emphasis"/>
          <w:highlight w:val="yellow"/>
        </w:rPr>
        <w:t>not</w:t>
      </w:r>
      <w:r w:rsidRPr="00244680">
        <w:rPr>
          <w:rStyle w:val="Emphasis"/>
        </w:rPr>
        <w:t xml:space="preserve"> especially </w:t>
      </w:r>
      <w:r w:rsidRPr="00B343BD">
        <w:rPr>
          <w:rStyle w:val="Emphasis"/>
          <w:highlight w:val="yellow"/>
        </w:rPr>
        <w:t>attuned</w:t>
      </w:r>
      <w:r w:rsidRPr="00B343BD">
        <w:rPr>
          <w:rStyle w:val="StyleUnderline"/>
          <w:highlight w:val="yellow"/>
        </w:rPr>
        <w:t xml:space="preserve"> to </w:t>
      </w:r>
      <w:r w:rsidRPr="00244680">
        <w:rPr>
          <w:rStyle w:val="StyleUnderline"/>
        </w:rPr>
        <w:t>the day-to-day</w:t>
      </w:r>
      <w:r w:rsidRPr="00244680">
        <w:rPr>
          <w:sz w:val="16"/>
        </w:rPr>
        <w:t xml:space="preserve"> </w:t>
      </w:r>
      <w:r w:rsidRPr="00244680">
        <w:rPr>
          <w:rStyle w:val="StyleUnderline"/>
        </w:rPr>
        <w:t xml:space="preserve">happenings in </w:t>
      </w:r>
      <w:r w:rsidRPr="00B343BD">
        <w:rPr>
          <w:rStyle w:val="StyleUnderline"/>
          <w:highlight w:val="yellow"/>
        </w:rPr>
        <w:t>Washington</w:t>
      </w:r>
      <w:r w:rsidRPr="00244680">
        <w:rPr>
          <w:rStyle w:val="StyleUnderline"/>
        </w:rPr>
        <w:t>. Instead,</w:t>
      </w:r>
      <w:r w:rsidRPr="00244680">
        <w:rPr>
          <w:sz w:val="16"/>
        </w:rPr>
        <w:t xml:space="preserve"> he said, </w:t>
      </w:r>
      <w:r w:rsidRPr="00B343BD">
        <w:rPr>
          <w:rStyle w:val="StyleUnderline"/>
          <w:highlight w:val="yellow"/>
        </w:rPr>
        <w:t>they</w:t>
      </w:r>
      <w:r w:rsidRPr="00244680">
        <w:rPr>
          <w:rStyle w:val="StyleUnderline"/>
        </w:rPr>
        <w:t xml:space="preserve"> </w:t>
      </w:r>
      <w:r w:rsidRPr="00B343BD">
        <w:rPr>
          <w:rStyle w:val="StyleUnderline"/>
          <w:highlight w:val="yellow"/>
        </w:rPr>
        <w:t xml:space="preserve">evaluate a president </w:t>
      </w:r>
      <w:r w:rsidRPr="00244680">
        <w:rPr>
          <w:rStyle w:val="StyleUnderline"/>
        </w:rPr>
        <w:t xml:space="preserve">in part </w:t>
      </w:r>
      <w:r w:rsidRPr="00B343BD">
        <w:rPr>
          <w:rStyle w:val="StyleUnderline"/>
          <w:highlight w:val="yellow"/>
        </w:rPr>
        <w:t xml:space="preserve">based on whether his agenda seems </w:t>
      </w:r>
      <w:r w:rsidRPr="00B343BD">
        <w:rPr>
          <w:rStyle w:val="Emphasis"/>
          <w:highlight w:val="yellow"/>
        </w:rPr>
        <w:t>divisive</w:t>
      </w:r>
      <w:r w:rsidRPr="00244680">
        <w:rPr>
          <w:sz w:val="16"/>
        </w:rPr>
        <w:t xml:space="preserve">, </w:t>
      </w:r>
      <w:r w:rsidRPr="00244680">
        <w:rPr>
          <w:rStyle w:val="StyleUnderline"/>
        </w:rPr>
        <w:t xml:space="preserve">particularly a president who campaigns on </w:t>
      </w:r>
      <w:r w:rsidRPr="00244680">
        <w:rPr>
          <w:rStyle w:val="Emphasis"/>
        </w:rPr>
        <w:t>unifying the country</w:t>
      </w:r>
      <w:r w:rsidRPr="00244680">
        <w:rPr>
          <w:sz w:val="16"/>
        </w:rPr>
        <w:t xml:space="preserve"> (as both Obama and Biden did). That allows the opposition party to create the perception of division simply by voting against the president’s agenda.</w:t>
      </w:r>
    </w:p>
    <w:p w14:paraId="1FC9B953" w14:textId="77777777" w:rsidR="00545410" w:rsidRPr="00244680" w:rsidRDefault="00545410" w:rsidP="00545410">
      <w:pPr>
        <w:rPr>
          <w:rStyle w:val="Emphasis"/>
        </w:rPr>
      </w:pPr>
      <w:r w:rsidRPr="00244680">
        <w:rPr>
          <w:rStyle w:val="StyleUnderline"/>
        </w:rPr>
        <w:t xml:space="preserve">Put another way: </w:t>
      </w:r>
      <w:r w:rsidRPr="00B343BD">
        <w:rPr>
          <w:rStyle w:val="StyleUnderline"/>
          <w:highlight w:val="yellow"/>
        </w:rPr>
        <w:t>The</w:t>
      </w:r>
      <w:r w:rsidRPr="00B343BD">
        <w:rPr>
          <w:sz w:val="16"/>
          <w:highlight w:val="yellow"/>
        </w:rPr>
        <w:t xml:space="preserve"> </w:t>
      </w:r>
      <w:r w:rsidRPr="00B343BD">
        <w:rPr>
          <w:rStyle w:val="StyleUnderline"/>
          <w:highlight w:val="yellow"/>
        </w:rPr>
        <w:t xml:space="preserve">opposition party can </w:t>
      </w:r>
      <w:r w:rsidRPr="00B343BD">
        <w:rPr>
          <w:rStyle w:val="Emphasis"/>
          <w:highlight w:val="yellow"/>
        </w:rPr>
        <w:t>guarantee a lack of bipartisan support</w:t>
      </w:r>
      <w:r w:rsidRPr="00B343BD">
        <w:rPr>
          <w:sz w:val="16"/>
          <w:highlight w:val="yellow"/>
        </w:rPr>
        <w:t xml:space="preserve"> — </w:t>
      </w:r>
      <w:r w:rsidRPr="00B343BD">
        <w:rPr>
          <w:rStyle w:val="StyleUnderline"/>
          <w:highlight w:val="yellow"/>
        </w:rPr>
        <w:t>and then</w:t>
      </w:r>
      <w:r w:rsidRPr="00244680">
        <w:rPr>
          <w:rStyle w:val="StyleUnderline"/>
        </w:rPr>
        <w:t xml:space="preserve"> </w:t>
      </w:r>
      <w:r w:rsidRPr="00B343BD">
        <w:rPr>
          <w:rStyle w:val="Emphasis"/>
          <w:highlight w:val="yellow"/>
        </w:rPr>
        <w:t>criticize the president for lacking bipartisan support</w:t>
      </w:r>
      <w:r w:rsidRPr="00244680">
        <w:rPr>
          <w:rStyle w:val="Emphasis"/>
        </w:rPr>
        <w:t>.</w:t>
      </w:r>
    </w:p>
    <w:p w14:paraId="18D76D16" w14:textId="77777777" w:rsidR="00545410" w:rsidRPr="00244680" w:rsidRDefault="00545410" w:rsidP="00545410"/>
    <w:p w14:paraId="618BA775" w14:textId="77777777" w:rsidR="00895903" w:rsidRPr="00895903" w:rsidRDefault="00895903" w:rsidP="00895903"/>
    <w:p w14:paraId="7BC04D36" w14:textId="042B17D1" w:rsidR="00895903" w:rsidRDefault="00895903" w:rsidP="00895903">
      <w:pPr>
        <w:pStyle w:val="Heading2"/>
      </w:pPr>
      <w:r>
        <w:t>Impact</w:t>
      </w:r>
    </w:p>
    <w:p w14:paraId="4A7C2FBE" w14:textId="77777777" w:rsidR="00545410" w:rsidRPr="00545410" w:rsidRDefault="00545410" w:rsidP="00545410"/>
    <w:p w14:paraId="266BD8C3" w14:textId="388BB717" w:rsidR="00895903" w:rsidRDefault="00545410" w:rsidP="00545410">
      <w:pPr>
        <w:pStyle w:val="Heading3"/>
      </w:pPr>
      <w:r>
        <w:t>2NC---IL---Farm Bill K2 Climate-Smart</w:t>
      </w:r>
    </w:p>
    <w:p w14:paraId="4F83F3D4" w14:textId="77777777" w:rsidR="00545410" w:rsidRDefault="00545410" w:rsidP="00545410">
      <w:pPr>
        <w:pStyle w:val="Heading4"/>
      </w:pPr>
      <w:r>
        <w:t xml:space="preserve">Farm bill climate-smart provisions solve ag </w:t>
      </w:r>
      <w:proofErr w:type="gramStart"/>
      <w:r>
        <w:t>resilience</w:t>
      </w:r>
      <w:proofErr w:type="gramEnd"/>
      <w:r>
        <w:t xml:space="preserve"> </w:t>
      </w:r>
    </w:p>
    <w:p w14:paraId="142DFB10" w14:textId="77777777" w:rsidR="00545410" w:rsidRPr="00A67C35" w:rsidRDefault="00545410" w:rsidP="00545410">
      <w:r>
        <w:t xml:space="preserve">Joanna </w:t>
      </w:r>
      <w:r w:rsidRPr="00A67C35">
        <w:rPr>
          <w:rStyle w:val="Style13ptBold"/>
        </w:rPr>
        <w:t>Foster</w:t>
      </w:r>
      <w:r>
        <w:rPr>
          <w:rStyle w:val="Style13ptBold"/>
        </w:rPr>
        <w:t xml:space="preserve"> 5/23</w:t>
      </w:r>
      <w:r>
        <w:t>, Contributing Writer, Environmental Defense Fund, 5/23/23, “</w:t>
      </w:r>
      <w:r w:rsidRPr="00A67C35">
        <w:t>Not just about cows: Why everyone should care about the farm bill</w:t>
      </w:r>
      <w:r>
        <w:t xml:space="preserve">,” </w:t>
      </w:r>
      <w:r w:rsidRPr="00A67C35">
        <w:t>https://www.edf.org/article/not-just-about-cows-why-everyone-should-care-about-farm-bill</w:t>
      </w:r>
    </w:p>
    <w:p w14:paraId="43054FA2" w14:textId="77777777" w:rsidR="00545410" w:rsidRPr="005D7C6A" w:rsidRDefault="00545410" w:rsidP="00545410">
      <w:pPr>
        <w:rPr>
          <w:rStyle w:val="StyleUnderline"/>
        </w:rPr>
      </w:pPr>
      <w:r w:rsidRPr="00CD00D7">
        <w:rPr>
          <w:sz w:val="16"/>
        </w:rPr>
        <w:t>“</w:t>
      </w:r>
      <w:r w:rsidRPr="005D7C6A">
        <w:rPr>
          <w:rStyle w:val="StyleUnderline"/>
          <w:highlight w:val="yellow"/>
        </w:rPr>
        <w:t>The farm bill</w:t>
      </w:r>
      <w:r w:rsidRPr="00CD00D7">
        <w:rPr>
          <w:sz w:val="16"/>
        </w:rPr>
        <w:t xml:space="preserve"> is a massive omnibus authorization and spending bill that comes up every five years,” says Ben Thomas, who directs EDF’s agriculture policy work. “It </w:t>
      </w:r>
      <w:r w:rsidRPr="005D7C6A">
        <w:rPr>
          <w:rStyle w:val="StyleUnderline"/>
        </w:rPr>
        <w:t>sets all federal food, agriculture and nutrition support policy and touches almost every aspect of our lives.”</w:t>
      </w:r>
    </w:p>
    <w:p w14:paraId="3DCCC3E2" w14:textId="77777777" w:rsidR="00545410" w:rsidRPr="005D7C6A" w:rsidRDefault="00545410" w:rsidP="00545410">
      <w:pPr>
        <w:rPr>
          <w:rStyle w:val="StyleUnderline"/>
        </w:rPr>
      </w:pPr>
      <w:r w:rsidRPr="005D7C6A">
        <w:rPr>
          <w:rStyle w:val="StyleUnderline"/>
        </w:rPr>
        <w:t xml:space="preserve">It's also critical for climate reasons: Agriculture is responsible for around 10% of greenhouse gas emissions in the U.S. and </w:t>
      </w:r>
      <w:r w:rsidRPr="005D7C6A">
        <w:rPr>
          <w:rStyle w:val="StyleUnderline"/>
          <w:highlight w:val="yellow"/>
        </w:rPr>
        <w:t>ensuring</w:t>
      </w:r>
      <w:r w:rsidRPr="005D7C6A">
        <w:rPr>
          <w:rStyle w:val="StyleUnderline"/>
        </w:rPr>
        <w:t xml:space="preserve"> that </w:t>
      </w:r>
      <w:r w:rsidRPr="005D7C6A">
        <w:rPr>
          <w:rStyle w:val="StyleUnderline"/>
          <w:highlight w:val="yellow"/>
        </w:rPr>
        <w:t>farmland is resilient to</w:t>
      </w:r>
      <w:r w:rsidRPr="005D7C6A">
        <w:rPr>
          <w:rStyle w:val="StyleUnderline"/>
        </w:rPr>
        <w:t xml:space="preserve"> the impacts of </w:t>
      </w:r>
      <w:r w:rsidRPr="005D7C6A">
        <w:rPr>
          <w:rStyle w:val="StyleUnderline"/>
          <w:highlight w:val="yellow"/>
        </w:rPr>
        <w:t xml:space="preserve">climate change is </w:t>
      </w:r>
      <w:r w:rsidRPr="005D7C6A">
        <w:rPr>
          <w:rStyle w:val="Emphasis"/>
          <w:highlight w:val="yellow"/>
        </w:rPr>
        <w:t>vital</w:t>
      </w:r>
      <w:r w:rsidRPr="005D7C6A">
        <w:rPr>
          <w:rStyle w:val="StyleUnderline"/>
          <w:highlight w:val="yellow"/>
        </w:rPr>
        <w:t xml:space="preserve"> to securing the future of our food supply</w:t>
      </w:r>
      <w:r w:rsidRPr="005D7C6A">
        <w:rPr>
          <w:rStyle w:val="StyleUnderline"/>
        </w:rPr>
        <w:t>.</w:t>
      </w:r>
    </w:p>
    <w:p w14:paraId="73837A42" w14:textId="77777777" w:rsidR="00545410" w:rsidRPr="00CD00D7" w:rsidRDefault="00545410" w:rsidP="00545410">
      <w:pPr>
        <w:rPr>
          <w:sz w:val="16"/>
        </w:rPr>
      </w:pPr>
      <w:r w:rsidRPr="00CD00D7">
        <w:rPr>
          <w:sz w:val="16"/>
        </w:rPr>
        <w:t xml:space="preserve">As negotiations for the 2023 farm bill get underway this summer, EDF will be working hard to keep </w:t>
      </w:r>
      <w:r w:rsidRPr="005D7C6A">
        <w:rPr>
          <w:rStyle w:val="StyleUnderline"/>
          <w:highlight w:val="yellow"/>
        </w:rPr>
        <w:t>climate and conservation programs</w:t>
      </w:r>
      <w:r w:rsidRPr="00CD00D7">
        <w:rPr>
          <w:sz w:val="16"/>
        </w:rPr>
        <w:t xml:space="preserve"> at the top of the agenda. </w:t>
      </w:r>
    </w:p>
    <w:p w14:paraId="15F628EB" w14:textId="77777777" w:rsidR="00545410" w:rsidRPr="005D7C6A" w:rsidRDefault="00545410" w:rsidP="00545410">
      <w:pPr>
        <w:rPr>
          <w:rStyle w:val="StyleUnderline"/>
        </w:rPr>
      </w:pPr>
      <w:r w:rsidRPr="00CD00D7">
        <w:rPr>
          <w:sz w:val="16"/>
        </w:rPr>
        <w:t xml:space="preserve">“The conservation programs in the bill help farmers </w:t>
      </w:r>
      <w:r w:rsidRPr="005D7C6A">
        <w:rPr>
          <w:rStyle w:val="StyleUnderline"/>
          <w:highlight w:val="yellow"/>
        </w:rPr>
        <w:t>improve soil health and water quality</w:t>
      </w:r>
      <w:r w:rsidRPr="005D7C6A">
        <w:rPr>
          <w:rStyle w:val="StyleUnderline"/>
        </w:rPr>
        <w:t xml:space="preserve"> and make working lands more resilient,” says Thomas. Successful advocacy will mean more money for those programs than ever before. </w:t>
      </w:r>
    </w:p>
    <w:p w14:paraId="1F8C8B6D" w14:textId="77777777" w:rsidR="00545410" w:rsidRPr="005D7C6A" w:rsidRDefault="00545410" w:rsidP="00545410">
      <w:pPr>
        <w:rPr>
          <w:rStyle w:val="StyleUnderline"/>
        </w:rPr>
      </w:pPr>
      <w:r w:rsidRPr="005D7C6A">
        <w:rPr>
          <w:rStyle w:val="StyleUnderline"/>
        </w:rPr>
        <w:t xml:space="preserve">Last year, </w:t>
      </w:r>
      <w:r w:rsidRPr="005D7C6A">
        <w:rPr>
          <w:rStyle w:val="StyleUnderline"/>
          <w:highlight w:val="yellow"/>
        </w:rPr>
        <w:t xml:space="preserve">climate-friendly farming got a </w:t>
      </w:r>
      <w:r w:rsidRPr="005D7C6A">
        <w:rPr>
          <w:rStyle w:val="Emphasis"/>
          <w:highlight w:val="yellow"/>
        </w:rPr>
        <w:t>major boost</w:t>
      </w:r>
      <w:r w:rsidRPr="005D7C6A">
        <w:rPr>
          <w:rStyle w:val="StyleUnderline"/>
          <w:highlight w:val="yellow"/>
        </w:rPr>
        <w:t xml:space="preserve"> in the</w:t>
      </w:r>
      <w:r w:rsidRPr="005D7C6A">
        <w:rPr>
          <w:rStyle w:val="StyleUnderline"/>
        </w:rPr>
        <w:t xml:space="preserve"> form of $20 billion set aside in the </w:t>
      </w:r>
      <w:r w:rsidRPr="005D7C6A">
        <w:rPr>
          <w:rStyle w:val="Emphasis"/>
          <w:highlight w:val="yellow"/>
        </w:rPr>
        <w:t>I</w:t>
      </w:r>
      <w:r w:rsidRPr="005D7C6A">
        <w:rPr>
          <w:rStyle w:val="StyleUnderline"/>
        </w:rPr>
        <w:t xml:space="preserve">nflation </w:t>
      </w:r>
      <w:r w:rsidRPr="005D7C6A">
        <w:rPr>
          <w:rStyle w:val="Emphasis"/>
          <w:highlight w:val="yellow"/>
        </w:rPr>
        <w:t>R</w:t>
      </w:r>
      <w:r w:rsidRPr="005D7C6A">
        <w:rPr>
          <w:rStyle w:val="StyleUnderline"/>
        </w:rPr>
        <w:t xml:space="preserve">eduction </w:t>
      </w:r>
      <w:r w:rsidRPr="005D7C6A">
        <w:rPr>
          <w:rStyle w:val="Emphasis"/>
          <w:highlight w:val="yellow"/>
        </w:rPr>
        <w:t>A</w:t>
      </w:r>
      <w:r w:rsidRPr="005D7C6A">
        <w:rPr>
          <w:rStyle w:val="StyleUnderline"/>
        </w:rPr>
        <w:t>ct to support popular conservation programs funded through the farm bill. That’s the largest-ever federal investment in reducing emissions from farmlands. There’s also $300 million to establish a new program to collect field-based data to track and assess the climate impact of these programs.</w:t>
      </w:r>
    </w:p>
    <w:p w14:paraId="6DCD9615" w14:textId="77777777" w:rsidR="00545410" w:rsidRPr="00CD00D7" w:rsidRDefault="00545410" w:rsidP="00545410">
      <w:pPr>
        <w:rPr>
          <w:sz w:val="16"/>
        </w:rPr>
      </w:pPr>
      <w:r w:rsidRPr="00CD00D7">
        <w:rPr>
          <w:sz w:val="16"/>
        </w:rPr>
        <w:t xml:space="preserve">“The farm bill conservation programs are enormously popular," says Thomas. "But right </w:t>
      </w:r>
      <w:proofErr w:type="gramStart"/>
      <w:r w:rsidRPr="00CD00D7">
        <w:rPr>
          <w:sz w:val="16"/>
        </w:rPr>
        <w:t>now</w:t>
      </w:r>
      <w:proofErr w:type="gramEnd"/>
      <w:r w:rsidRPr="00CD00D7">
        <w:rPr>
          <w:sz w:val="16"/>
        </w:rPr>
        <w:t xml:space="preserve"> only about one in every three applicants gets funding. The IRA funds will almost double the money available in these programs and, for the first time, require that the project being funded has a climate benefit.”</w:t>
      </w:r>
    </w:p>
    <w:p w14:paraId="03039A65" w14:textId="77777777" w:rsidR="00545410" w:rsidRPr="005D7C6A" w:rsidRDefault="00545410" w:rsidP="00545410">
      <w:pPr>
        <w:rPr>
          <w:rStyle w:val="StyleUnderline"/>
        </w:rPr>
      </w:pPr>
      <w:r w:rsidRPr="005D7C6A">
        <w:rPr>
          <w:rStyle w:val="StyleUnderline"/>
        </w:rPr>
        <w:t xml:space="preserve">The kinds of projects that could receive funding </w:t>
      </w:r>
      <w:proofErr w:type="gramStart"/>
      <w:r w:rsidRPr="005D7C6A">
        <w:rPr>
          <w:rStyle w:val="StyleUnderline"/>
        </w:rPr>
        <w:t>include:</w:t>
      </w:r>
      <w:proofErr w:type="gramEnd"/>
      <w:r w:rsidRPr="005D7C6A">
        <w:rPr>
          <w:rStyle w:val="StyleUnderline"/>
        </w:rPr>
        <w:t xml:space="preserve"> installing anaerobic digesters to capture planet-warming methane from manure; planting cover crops to protect soil and the carbon it stores; reducing fertilizer use and preserving </w:t>
      </w:r>
      <w:proofErr w:type="spellStart"/>
      <w:r w:rsidRPr="005D7C6A">
        <w:rPr>
          <w:rStyle w:val="StyleUnderline"/>
        </w:rPr>
        <w:t>unploughed</w:t>
      </w:r>
      <w:proofErr w:type="spellEnd"/>
      <w:r w:rsidRPr="005D7C6A">
        <w:rPr>
          <w:rStyle w:val="StyleUnderline"/>
        </w:rPr>
        <w:t xml:space="preserve"> areas on farms.</w:t>
      </w:r>
    </w:p>
    <w:p w14:paraId="3C46C46C" w14:textId="77777777" w:rsidR="00545410" w:rsidRPr="005D7C6A" w:rsidRDefault="00545410" w:rsidP="00545410">
      <w:pPr>
        <w:rPr>
          <w:rStyle w:val="StyleUnderline"/>
        </w:rPr>
      </w:pPr>
      <w:r w:rsidRPr="005D7C6A">
        <w:rPr>
          <w:rStyle w:val="StyleUnderline"/>
          <w:highlight w:val="yellow"/>
        </w:rPr>
        <w:t>But all that is at risk as negotiations begin</w:t>
      </w:r>
      <w:r w:rsidRPr="005D7C6A">
        <w:rPr>
          <w:rStyle w:val="StyleUnderline"/>
        </w:rPr>
        <w:t xml:space="preserve">. </w:t>
      </w:r>
    </w:p>
    <w:p w14:paraId="01EA31C4" w14:textId="77777777" w:rsidR="00545410" w:rsidRPr="005D7C6A" w:rsidRDefault="00545410" w:rsidP="00545410">
      <w:pPr>
        <w:rPr>
          <w:rStyle w:val="StyleUnderline"/>
        </w:rPr>
      </w:pPr>
      <w:r w:rsidRPr="00CD00D7">
        <w:rPr>
          <w:sz w:val="16"/>
        </w:rPr>
        <w:t>“</w:t>
      </w:r>
      <w:r w:rsidRPr="005D7C6A">
        <w:rPr>
          <w:rStyle w:val="StyleUnderline"/>
        </w:rPr>
        <w:t>Because all farm bill programs are up for reauthorization, there’s nothing to prevent lawmakers from shuffling the money earmarked for climate-smart agriculture around to other programs with no climate benefit to help secure votes to get the farm bill passed,” says Andrew Lentz, EDF’s director of federal affairs agriculture policy. “Protecting as much of that money as possible is one of our top priorities.”</w:t>
      </w:r>
    </w:p>
    <w:p w14:paraId="1083DE1C" w14:textId="77777777" w:rsidR="00545410" w:rsidRPr="005D7C6A" w:rsidRDefault="00545410" w:rsidP="00545410">
      <w:pPr>
        <w:rPr>
          <w:rStyle w:val="StyleUnderline"/>
        </w:rPr>
      </w:pPr>
      <w:r w:rsidRPr="005D7C6A">
        <w:rPr>
          <w:rStyle w:val="StyleUnderline"/>
          <w:highlight w:val="yellow"/>
        </w:rPr>
        <w:t>Making sure</w:t>
      </w:r>
      <w:r w:rsidRPr="005D7C6A">
        <w:rPr>
          <w:rStyle w:val="StyleUnderline"/>
        </w:rPr>
        <w:t xml:space="preserve"> that </w:t>
      </w:r>
      <w:r w:rsidRPr="005D7C6A">
        <w:rPr>
          <w:rStyle w:val="StyleUnderline"/>
          <w:highlight w:val="yellow"/>
        </w:rPr>
        <w:t>the farm bill delivers on</w:t>
      </w:r>
      <w:r w:rsidRPr="005D7C6A">
        <w:rPr>
          <w:rStyle w:val="StyleUnderline"/>
        </w:rPr>
        <w:t xml:space="preserve"> the </w:t>
      </w:r>
      <w:r w:rsidRPr="005D7C6A">
        <w:rPr>
          <w:rStyle w:val="Emphasis"/>
        </w:rPr>
        <w:t xml:space="preserve">historic </w:t>
      </w:r>
      <w:r w:rsidRPr="005D7C6A">
        <w:rPr>
          <w:rStyle w:val="Emphasis"/>
          <w:highlight w:val="yellow"/>
        </w:rPr>
        <w:t>climate investments</w:t>
      </w:r>
      <w:r w:rsidRPr="005D7C6A">
        <w:rPr>
          <w:rStyle w:val="StyleUnderline"/>
        </w:rPr>
        <w:t xml:space="preserve"> in the IRA</w:t>
      </w:r>
      <w:r w:rsidRPr="00CD00D7">
        <w:rPr>
          <w:sz w:val="16"/>
        </w:rPr>
        <w:t xml:space="preserve"> is part of a larger push spearheaded by EDF to </w:t>
      </w:r>
      <w:r w:rsidRPr="005D7C6A">
        <w:rPr>
          <w:rStyle w:val="StyleUnderline"/>
          <w:highlight w:val="yellow"/>
        </w:rPr>
        <w:t>get</w:t>
      </w:r>
      <w:r w:rsidRPr="005D7C6A">
        <w:rPr>
          <w:rStyle w:val="StyleUnderline"/>
        </w:rPr>
        <w:t xml:space="preserve"> the right </w:t>
      </w:r>
      <w:r w:rsidRPr="005D7C6A">
        <w:rPr>
          <w:rStyle w:val="StyleUnderline"/>
          <w:highlight w:val="yellow"/>
        </w:rPr>
        <w:t xml:space="preserve">financial incentives in place to </w:t>
      </w:r>
      <w:r w:rsidRPr="005D7C6A">
        <w:rPr>
          <w:rStyle w:val="Emphasis"/>
          <w:highlight w:val="yellow"/>
        </w:rPr>
        <w:t>jumpstart</w:t>
      </w:r>
      <w:r w:rsidRPr="005D7C6A">
        <w:rPr>
          <w:rStyle w:val="Emphasis"/>
        </w:rPr>
        <w:t xml:space="preserve"> the </w:t>
      </w:r>
      <w:r w:rsidRPr="005D7C6A">
        <w:rPr>
          <w:rStyle w:val="Emphasis"/>
          <w:highlight w:val="yellow"/>
        </w:rPr>
        <w:t>widespread</w:t>
      </w:r>
      <w:r w:rsidRPr="005D7C6A">
        <w:rPr>
          <w:rStyle w:val="Emphasis"/>
        </w:rPr>
        <w:t xml:space="preserve"> adoption of </w:t>
      </w:r>
      <w:r w:rsidRPr="005D7C6A">
        <w:rPr>
          <w:rStyle w:val="Emphasis"/>
          <w:highlight w:val="yellow"/>
        </w:rPr>
        <w:t>climate-friendly farming</w:t>
      </w:r>
      <w:r w:rsidRPr="005D7C6A">
        <w:rPr>
          <w:rStyle w:val="Emphasis"/>
        </w:rPr>
        <w:t xml:space="preserve"> practices</w:t>
      </w:r>
      <w:r w:rsidRPr="005D7C6A">
        <w:rPr>
          <w:rStyle w:val="StyleUnderline"/>
        </w:rPr>
        <w:t xml:space="preserve">. </w:t>
      </w:r>
    </w:p>
    <w:p w14:paraId="2DEC8A9A" w14:textId="77777777" w:rsidR="00545410" w:rsidRPr="00CD00D7" w:rsidRDefault="00545410" w:rsidP="00545410">
      <w:pPr>
        <w:rPr>
          <w:rStyle w:val="StyleUnderline"/>
        </w:rPr>
      </w:pPr>
      <w:r w:rsidRPr="00CD00D7">
        <w:rPr>
          <w:sz w:val="16"/>
        </w:rPr>
        <w:t xml:space="preserve">As part of that push, last year EDF helped pass the Growing Climate Solutions Act which will help farmers navigate the often complicated and confusing world of the agricultural carbon markets. These markets provide payments to farmers for adopting practices that remove or reduce greenhouse gases, like reducing methane emissions or storing more carbon in soils. </w:t>
      </w:r>
      <w:r w:rsidRPr="00CD00D7">
        <w:rPr>
          <w:rStyle w:val="StyleUnderline"/>
          <w:highlight w:val="yellow"/>
        </w:rPr>
        <w:t>With</w:t>
      </w:r>
      <w:r w:rsidRPr="00CD00D7">
        <w:rPr>
          <w:rStyle w:val="StyleUnderline"/>
        </w:rPr>
        <w:t xml:space="preserve"> the </w:t>
      </w:r>
      <w:r w:rsidRPr="00CD00D7">
        <w:rPr>
          <w:rStyle w:val="StyleUnderline"/>
          <w:highlight w:val="yellow"/>
        </w:rPr>
        <w:t>money</w:t>
      </w:r>
      <w:r w:rsidRPr="00CD00D7">
        <w:rPr>
          <w:rStyle w:val="StyleUnderline"/>
        </w:rPr>
        <w:t xml:space="preserve"> made </w:t>
      </w:r>
      <w:r w:rsidRPr="00CD00D7">
        <w:rPr>
          <w:rStyle w:val="StyleUnderline"/>
          <w:highlight w:val="yellow"/>
        </w:rPr>
        <w:t>available through the farm bill, farmers would be better placed to adopt</w:t>
      </w:r>
      <w:r w:rsidRPr="00CD00D7">
        <w:rPr>
          <w:rStyle w:val="StyleUnderline"/>
        </w:rPr>
        <w:t xml:space="preserve"> those practices and benefit from the payments a carbon market could provide.</w:t>
      </w:r>
    </w:p>
    <w:p w14:paraId="668E09CA" w14:textId="77777777" w:rsidR="00545410" w:rsidRPr="00CD00D7" w:rsidRDefault="00545410" w:rsidP="00545410">
      <w:pPr>
        <w:rPr>
          <w:sz w:val="16"/>
        </w:rPr>
      </w:pPr>
      <w:r w:rsidRPr="00CD00D7">
        <w:rPr>
          <w:sz w:val="16"/>
        </w:rPr>
        <w:t xml:space="preserve">“With agricultural carbon markets and the farm bill investments in </w:t>
      </w:r>
      <w:r w:rsidRPr="00CD00D7">
        <w:rPr>
          <w:rStyle w:val="Emphasis"/>
          <w:highlight w:val="yellow"/>
        </w:rPr>
        <w:t>climate-smart agriculture</w:t>
      </w:r>
      <w:r w:rsidRPr="00CD00D7">
        <w:rPr>
          <w:sz w:val="16"/>
        </w:rPr>
        <w:t xml:space="preserve">, you have an unprecedented convergence of factors </w:t>
      </w:r>
      <w:r w:rsidRPr="00CD00D7">
        <w:rPr>
          <w:rStyle w:val="StyleUnderline"/>
          <w:highlight w:val="yellow"/>
        </w:rPr>
        <w:t>that</w:t>
      </w:r>
      <w:r w:rsidRPr="00CD00D7">
        <w:rPr>
          <w:sz w:val="16"/>
        </w:rPr>
        <w:t xml:space="preserve"> will empower producers to take advantage of all the opportunities out there to enable them to farm in a way that’s better for the planet, </w:t>
      </w:r>
      <w:r w:rsidRPr="00CD00D7">
        <w:rPr>
          <w:rStyle w:val="Emphasis"/>
          <w:highlight w:val="yellow"/>
        </w:rPr>
        <w:t>makes their operations more resilient to climate change</w:t>
      </w:r>
      <w:r w:rsidRPr="00CD00D7">
        <w:rPr>
          <w:sz w:val="16"/>
        </w:rPr>
        <w:t xml:space="preserve"> and helps their </w:t>
      </w:r>
      <w:proofErr w:type="spellStart"/>
      <w:r w:rsidRPr="00CD00D7">
        <w:rPr>
          <w:sz w:val="16"/>
        </w:rPr>
        <w:t>bottomline</w:t>
      </w:r>
      <w:proofErr w:type="spellEnd"/>
      <w:r w:rsidRPr="00CD00D7">
        <w:rPr>
          <w:sz w:val="16"/>
        </w:rPr>
        <w:t xml:space="preserve">,” says Thomas. </w:t>
      </w:r>
    </w:p>
    <w:p w14:paraId="721A6E09" w14:textId="77777777" w:rsidR="00545410" w:rsidRPr="00CD00D7" w:rsidRDefault="00545410" w:rsidP="00545410">
      <w:pPr>
        <w:rPr>
          <w:rStyle w:val="StyleUnderline"/>
        </w:rPr>
      </w:pPr>
      <w:r w:rsidRPr="00CD00D7">
        <w:rPr>
          <w:rStyle w:val="StyleUnderline"/>
        </w:rPr>
        <w:t xml:space="preserve">“Getting the right economic conditions in place is the key to </w:t>
      </w:r>
      <w:r w:rsidRPr="00CD00D7">
        <w:rPr>
          <w:rStyle w:val="StyleUnderline"/>
          <w:highlight w:val="yellow"/>
        </w:rPr>
        <w:t>transforming climate-smart ag</w:t>
      </w:r>
      <w:r w:rsidRPr="00CD00D7">
        <w:rPr>
          <w:rStyle w:val="StyleUnderline"/>
        </w:rPr>
        <w:t xml:space="preserve">riculture </w:t>
      </w:r>
      <w:r w:rsidRPr="00CD00D7">
        <w:rPr>
          <w:rStyle w:val="StyleUnderline"/>
          <w:highlight w:val="yellow"/>
        </w:rPr>
        <w:t>from</w:t>
      </w:r>
      <w:r w:rsidRPr="00CD00D7">
        <w:rPr>
          <w:rStyle w:val="StyleUnderline"/>
        </w:rPr>
        <w:t xml:space="preserve"> the </w:t>
      </w:r>
      <w:r w:rsidRPr="00CD00D7">
        <w:rPr>
          <w:rStyle w:val="StyleUnderline"/>
          <w:highlight w:val="yellow"/>
        </w:rPr>
        <w:t>exception to</w:t>
      </w:r>
      <w:r w:rsidRPr="00CD00D7">
        <w:rPr>
          <w:rStyle w:val="StyleUnderline"/>
        </w:rPr>
        <w:t xml:space="preserve"> the </w:t>
      </w:r>
      <w:r w:rsidRPr="00CD00D7">
        <w:rPr>
          <w:rStyle w:val="StyleUnderline"/>
          <w:highlight w:val="yellow"/>
        </w:rPr>
        <w:t>norm</w:t>
      </w:r>
      <w:r w:rsidRPr="00CD00D7">
        <w:rPr>
          <w:rStyle w:val="StyleUnderline"/>
        </w:rPr>
        <w:t xml:space="preserve">.”  </w:t>
      </w:r>
    </w:p>
    <w:p w14:paraId="7AFC3F6F" w14:textId="77777777" w:rsidR="00545410" w:rsidRDefault="00545410" w:rsidP="00545410"/>
    <w:p w14:paraId="35922C50" w14:textId="6D6B7D34" w:rsidR="00545410" w:rsidRDefault="006C2901" w:rsidP="00545410">
      <w:pPr>
        <w:pStyle w:val="Heading4"/>
      </w:pPr>
      <w:r>
        <w:t xml:space="preserve">The farm bill will allocate billions in Inflation Reduction Act funds towards climate resilience---the GOP wants to kill </w:t>
      </w:r>
      <w:proofErr w:type="gramStart"/>
      <w:r>
        <w:t>it</w:t>
      </w:r>
      <w:proofErr w:type="gramEnd"/>
    </w:p>
    <w:p w14:paraId="6F179229" w14:textId="5640895A" w:rsidR="00545410" w:rsidRDefault="00545410" w:rsidP="00545410">
      <w:r>
        <w:t xml:space="preserve">Sarah </w:t>
      </w:r>
      <w:proofErr w:type="spellStart"/>
      <w:r w:rsidRPr="00683792">
        <w:rPr>
          <w:rStyle w:val="Style13ptBold"/>
        </w:rPr>
        <w:t>Graddy</w:t>
      </w:r>
      <w:proofErr w:type="spellEnd"/>
      <w:r w:rsidRPr="00683792">
        <w:rPr>
          <w:rStyle w:val="Style13ptBold"/>
        </w:rPr>
        <w:t xml:space="preserve"> 23</w:t>
      </w:r>
      <w:r>
        <w:t>, Environmental Working Group, Advocacy Non-Profit, June 2023, “</w:t>
      </w:r>
      <w:r w:rsidRPr="00683792">
        <w:t>Funding for climate-smart agriculture critical to tackling the climate emergency</w:t>
      </w:r>
      <w:r>
        <w:t xml:space="preserve">,” </w:t>
      </w:r>
      <w:r w:rsidRPr="00683792">
        <w:t>https://www.ewg.org/news-insights/news/2023/06/funding-climate-smart-agriculture-critical-tackling-climate-emergency</w:t>
      </w:r>
    </w:p>
    <w:p w14:paraId="764F1804" w14:textId="77777777" w:rsidR="00545410" w:rsidRPr="006C2901" w:rsidRDefault="00545410" w:rsidP="00545410">
      <w:pPr>
        <w:rPr>
          <w:rStyle w:val="Emphasis"/>
        </w:rPr>
      </w:pPr>
      <w:r w:rsidRPr="006C2901">
        <w:rPr>
          <w:rStyle w:val="StyleUnderline"/>
          <w:highlight w:val="yellow"/>
        </w:rPr>
        <w:t>How to avoid dealing with the climate emergency</w:t>
      </w:r>
      <w:r w:rsidRPr="006C2901">
        <w:rPr>
          <w:rStyle w:val="StyleUnderline"/>
        </w:rPr>
        <w:t xml:space="preserve">, step 2: </w:t>
      </w:r>
      <w:r w:rsidRPr="006C2901">
        <w:rPr>
          <w:rStyle w:val="Emphasis"/>
          <w:highlight w:val="yellow"/>
        </w:rPr>
        <w:t>Use the Inflation Reduction Act as a slush fund</w:t>
      </w:r>
    </w:p>
    <w:p w14:paraId="735AF083" w14:textId="77777777" w:rsidR="00EB737F" w:rsidRPr="006C2901" w:rsidRDefault="00545410" w:rsidP="00545410">
      <w:pPr>
        <w:rPr>
          <w:sz w:val="16"/>
        </w:rPr>
      </w:pPr>
      <w:r w:rsidRPr="006C2901">
        <w:rPr>
          <w:rStyle w:val="StyleUnderline"/>
        </w:rPr>
        <w:t>Because baseline funding in this farm bill will likely stay as it was in the 2018 Farm Bill, any increases in support for one program will have to come from</w:t>
      </w:r>
      <w:r w:rsidRPr="006C2901">
        <w:rPr>
          <w:sz w:val="16"/>
        </w:rPr>
        <w:t xml:space="preserve"> another. </w:t>
      </w:r>
    </w:p>
    <w:p w14:paraId="142BC2F1" w14:textId="77777777" w:rsidR="00EB737F" w:rsidRPr="006C2901" w:rsidRDefault="00545410" w:rsidP="00545410">
      <w:pPr>
        <w:rPr>
          <w:rStyle w:val="StyleUnderline"/>
        </w:rPr>
      </w:pPr>
      <w:r w:rsidRPr="006C2901">
        <w:rPr>
          <w:sz w:val="16"/>
        </w:rPr>
        <w:t xml:space="preserve">To find this money in a limited budget, </w:t>
      </w:r>
      <w:r w:rsidRPr="006C2901">
        <w:rPr>
          <w:rStyle w:val="StyleUnderline"/>
          <w:highlight w:val="yellow"/>
        </w:rPr>
        <w:t>Republican lawmakers may turn</w:t>
      </w:r>
      <w:r w:rsidRPr="006C2901">
        <w:rPr>
          <w:rStyle w:val="StyleUnderline"/>
        </w:rPr>
        <w:t xml:space="preserve"> their </w:t>
      </w:r>
      <w:r w:rsidRPr="006C2901">
        <w:rPr>
          <w:rStyle w:val="StyleUnderline"/>
          <w:highlight w:val="yellow"/>
        </w:rPr>
        <w:t>attention</w:t>
      </w:r>
      <w:r w:rsidRPr="006C2901">
        <w:rPr>
          <w:rStyle w:val="StyleUnderline"/>
        </w:rPr>
        <w:t xml:space="preserve"> next </w:t>
      </w:r>
      <w:r w:rsidRPr="006C2901">
        <w:rPr>
          <w:rStyle w:val="StyleUnderline"/>
          <w:highlight w:val="yellow"/>
        </w:rPr>
        <w:t xml:space="preserve">to IRA funds set aside for </w:t>
      </w:r>
      <w:r w:rsidRPr="006C2901">
        <w:rPr>
          <w:rStyle w:val="Emphasis"/>
          <w:highlight w:val="yellow"/>
        </w:rPr>
        <w:t>climate-smart agriculture</w:t>
      </w:r>
      <w:r w:rsidRPr="006C2901">
        <w:rPr>
          <w:rStyle w:val="StyleUnderline"/>
        </w:rPr>
        <w:t xml:space="preserve">. The $19.5 billion was designated for four Department of Agriculture conservation programs to help farmers reduce their greenhouse gas emissions. </w:t>
      </w:r>
    </w:p>
    <w:p w14:paraId="1D795351" w14:textId="77777777" w:rsidR="00EB737F" w:rsidRPr="006C2901" w:rsidRDefault="00545410" w:rsidP="00545410">
      <w:pPr>
        <w:rPr>
          <w:rStyle w:val="StyleUnderline"/>
        </w:rPr>
      </w:pPr>
      <w:r w:rsidRPr="006C2901">
        <w:rPr>
          <w:sz w:val="16"/>
        </w:rPr>
        <w:t xml:space="preserve">As described in Politico, </w:t>
      </w:r>
      <w:r w:rsidRPr="006C2901">
        <w:rPr>
          <w:rStyle w:val="StyleUnderline"/>
          <w:highlight w:val="yellow"/>
        </w:rPr>
        <w:t>Thompson wants to take</w:t>
      </w:r>
      <w:r w:rsidRPr="006C2901">
        <w:rPr>
          <w:rStyle w:val="StyleUnderline"/>
        </w:rPr>
        <w:t xml:space="preserve"> some of </w:t>
      </w:r>
      <w:r w:rsidRPr="006C2901">
        <w:rPr>
          <w:rStyle w:val="StyleUnderline"/>
          <w:highlight w:val="yellow"/>
        </w:rPr>
        <w:t>that $19.5 billion and put it into the farm bill baseline</w:t>
      </w:r>
      <w:r w:rsidRPr="006C2901">
        <w:rPr>
          <w:rStyle w:val="StyleUnderline"/>
        </w:rPr>
        <w:t xml:space="preserve">, urging his fellow lawmakers “to consider </w:t>
      </w:r>
      <w:r w:rsidRPr="006C2901">
        <w:rPr>
          <w:rStyle w:val="StyleUnderline"/>
          <w:highlight w:val="yellow"/>
        </w:rPr>
        <w:t>removing guardrails” on how those funds must be spent</w:t>
      </w:r>
      <w:r w:rsidRPr="006C2901">
        <w:rPr>
          <w:rStyle w:val="StyleUnderline"/>
        </w:rPr>
        <w:t xml:space="preserve">. </w:t>
      </w:r>
    </w:p>
    <w:p w14:paraId="6E5D2217" w14:textId="6DE24B8D" w:rsidR="00545410" w:rsidRPr="006C2901" w:rsidRDefault="00545410" w:rsidP="00545410">
      <w:pPr>
        <w:rPr>
          <w:sz w:val="16"/>
        </w:rPr>
      </w:pPr>
      <w:r w:rsidRPr="006C2901">
        <w:rPr>
          <w:sz w:val="16"/>
        </w:rPr>
        <w:t xml:space="preserve">Lost in the shuffle: Climate-smart </w:t>
      </w:r>
      <w:proofErr w:type="gramStart"/>
      <w:r w:rsidRPr="006C2901">
        <w:rPr>
          <w:sz w:val="16"/>
        </w:rPr>
        <w:t>agriculture</w:t>
      </w:r>
      <w:proofErr w:type="gramEnd"/>
      <w:r w:rsidRPr="006C2901">
        <w:rPr>
          <w:sz w:val="16"/>
        </w:rPr>
        <w:t xml:space="preserve"> </w:t>
      </w:r>
    </w:p>
    <w:p w14:paraId="46825897" w14:textId="77777777" w:rsidR="00EB737F" w:rsidRPr="006C2901" w:rsidRDefault="00545410" w:rsidP="00545410">
      <w:pPr>
        <w:rPr>
          <w:sz w:val="16"/>
        </w:rPr>
      </w:pPr>
      <w:r w:rsidRPr="006C2901">
        <w:rPr>
          <w:sz w:val="16"/>
        </w:rPr>
        <w:t xml:space="preserve">A 2022 EWG analysis of spending in two tentpole USDA conservation programs found that of $7.4 billion paid to farmers between 2017 and 2020, only a small part went to practices the USDA itself has designated </w:t>
      </w:r>
      <w:proofErr w:type="gramStart"/>
      <w:r w:rsidRPr="006C2901">
        <w:rPr>
          <w:sz w:val="16"/>
        </w:rPr>
        <w:t>climate-smart</w:t>
      </w:r>
      <w:proofErr w:type="gramEnd"/>
      <w:r w:rsidRPr="006C2901">
        <w:rPr>
          <w:sz w:val="16"/>
        </w:rPr>
        <w:t>.</w:t>
      </w:r>
    </w:p>
    <w:p w14:paraId="7A64A91C" w14:textId="77777777" w:rsidR="00EB737F" w:rsidRPr="006C2901" w:rsidRDefault="00545410" w:rsidP="00545410">
      <w:pPr>
        <w:rPr>
          <w:rStyle w:val="StyleUnderline"/>
        </w:rPr>
      </w:pPr>
      <w:r w:rsidRPr="006C2901">
        <w:rPr>
          <w:rStyle w:val="StyleUnderline"/>
          <w:highlight w:val="yellow"/>
        </w:rPr>
        <w:t>The</w:t>
      </w:r>
      <w:r w:rsidRPr="006C2901">
        <w:rPr>
          <w:rStyle w:val="StyleUnderline"/>
        </w:rPr>
        <w:t xml:space="preserve"> 2023 </w:t>
      </w:r>
      <w:r w:rsidRPr="006C2901">
        <w:rPr>
          <w:rStyle w:val="StyleUnderline"/>
          <w:highlight w:val="yellow"/>
        </w:rPr>
        <w:t>Farm Bill should make</w:t>
      </w:r>
      <w:r w:rsidRPr="006C2901">
        <w:rPr>
          <w:rStyle w:val="StyleUnderline"/>
        </w:rPr>
        <w:t xml:space="preserve"> reform of </w:t>
      </w:r>
      <w:r w:rsidRPr="006C2901">
        <w:rPr>
          <w:rStyle w:val="StyleUnderline"/>
          <w:highlight w:val="yellow"/>
        </w:rPr>
        <w:t xml:space="preserve">these programs a </w:t>
      </w:r>
      <w:r w:rsidRPr="006C2901">
        <w:rPr>
          <w:rStyle w:val="Emphasis"/>
          <w:highlight w:val="yellow"/>
        </w:rPr>
        <w:t>priority</w:t>
      </w:r>
      <w:r w:rsidRPr="006C2901">
        <w:rPr>
          <w:rStyle w:val="StyleUnderline"/>
          <w:highlight w:val="yellow"/>
        </w:rPr>
        <w:t xml:space="preserve"> to ensure</w:t>
      </w:r>
      <w:r w:rsidRPr="006C2901">
        <w:rPr>
          <w:rStyle w:val="StyleUnderline"/>
        </w:rPr>
        <w:t xml:space="preserve"> conservation </w:t>
      </w:r>
      <w:r w:rsidRPr="006C2901">
        <w:rPr>
          <w:rStyle w:val="StyleUnderline"/>
          <w:highlight w:val="yellow"/>
        </w:rPr>
        <w:t>funding</w:t>
      </w:r>
      <w:r w:rsidRPr="006C2901">
        <w:rPr>
          <w:rStyle w:val="StyleUnderline"/>
        </w:rPr>
        <w:t xml:space="preserve"> targets practices that </w:t>
      </w:r>
      <w:r w:rsidRPr="006C2901">
        <w:rPr>
          <w:rStyle w:val="StyleUnderline"/>
          <w:highlight w:val="yellow"/>
        </w:rPr>
        <w:t>will combat climate change – and</w:t>
      </w:r>
      <w:r w:rsidRPr="006C2901">
        <w:rPr>
          <w:rStyle w:val="StyleUnderline"/>
        </w:rPr>
        <w:t xml:space="preserve"> </w:t>
      </w:r>
      <w:r w:rsidRPr="006C2901">
        <w:rPr>
          <w:rStyle w:val="Emphasis"/>
          <w:highlight w:val="yellow"/>
        </w:rPr>
        <w:t>help farmers adapt</w:t>
      </w:r>
      <w:r w:rsidRPr="006C2901">
        <w:rPr>
          <w:rStyle w:val="StyleUnderline"/>
        </w:rPr>
        <w:t xml:space="preserve"> to the increasingly extreme weather conditions wrought by the climate emergency. </w:t>
      </w:r>
    </w:p>
    <w:p w14:paraId="667AC1AE" w14:textId="77777777" w:rsidR="006C2901" w:rsidRPr="006C2901" w:rsidRDefault="006C2901" w:rsidP="00545410">
      <w:pPr>
        <w:rPr>
          <w:rStyle w:val="StyleUnderline"/>
        </w:rPr>
      </w:pPr>
      <w:r w:rsidRPr="006C2901">
        <w:rPr>
          <w:rStyle w:val="StyleUnderline"/>
        </w:rPr>
        <w:t xml:space="preserve">And </w:t>
      </w:r>
      <w:r w:rsidRPr="006C2901">
        <w:rPr>
          <w:rStyle w:val="StyleUnderline"/>
          <w:highlight w:val="yellow"/>
        </w:rPr>
        <w:t>the IRA must be allowed to remain intact to</w:t>
      </w:r>
      <w:r w:rsidRPr="006C2901">
        <w:rPr>
          <w:rStyle w:val="StyleUnderline"/>
        </w:rPr>
        <w:t xml:space="preserve"> help </w:t>
      </w:r>
      <w:r w:rsidRPr="006C2901">
        <w:rPr>
          <w:rStyle w:val="Emphasis"/>
          <w:highlight w:val="yellow"/>
        </w:rPr>
        <w:t>accelerate climate-smart programs</w:t>
      </w:r>
      <w:r w:rsidRPr="006C2901">
        <w:rPr>
          <w:rStyle w:val="StyleUnderline"/>
        </w:rPr>
        <w:t xml:space="preserve"> that lessen agriculture’s significant and growing contributions to the climate crisis.</w:t>
      </w:r>
      <w:r w:rsidRPr="006C2901">
        <w:rPr>
          <w:rStyle w:val="StyleUnderline"/>
        </w:rPr>
        <w:t xml:space="preserve"> </w:t>
      </w:r>
    </w:p>
    <w:p w14:paraId="6DB43640" w14:textId="77777777" w:rsidR="00545410" w:rsidRDefault="00545410" w:rsidP="00545410"/>
    <w:p w14:paraId="3E013611" w14:textId="77777777" w:rsidR="00545410" w:rsidRDefault="00545410" w:rsidP="00545410"/>
    <w:p w14:paraId="6514BB2E" w14:textId="77777777" w:rsidR="00545410" w:rsidRDefault="00545410" w:rsidP="00545410"/>
    <w:p w14:paraId="3E10E260" w14:textId="73366ADE" w:rsidR="00545410" w:rsidRDefault="00545410" w:rsidP="00545410">
      <w:pPr>
        <w:pStyle w:val="Heading3"/>
      </w:pPr>
      <w:r>
        <w:t>2NC---IL---Global Food Security</w:t>
      </w:r>
    </w:p>
    <w:p w14:paraId="3CBEE249" w14:textId="08DB489B" w:rsidR="00545410" w:rsidRDefault="00023E72" w:rsidP="00545410">
      <w:pPr>
        <w:pStyle w:val="Heading4"/>
      </w:pPr>
      <w:r>
        <w:t xml:space="preserve">Climate-smart farm bill is key to US global leadership on sustainable </w:t>
      </w:r>
      <w:proofErr w:type="gramStart"/>
      <w:r>
        <w:t>ag</w:t>
      </w:r>
      <w:proofErr w:type="gramEnd"/>
    </w:p>
    <w:p w14:paraId="01FBCC03" w14:textId="77777777" w:rsidR="00545410" w:rsidRPr="00E428BA" w:rsidRDefault="00545410" w:rsidP="00545410">
      <w:r>
        <w:t xml:space="preserve">Chase </w:t>
      </w:r>
      <w:r w:rsidRPr="00E428BA">
        <w:rPr>
          <w:rStyle w:val="Style13ptBold"/>
        </w:rPr>
        <w:t>Sova 19</w:t>
      </w:r>
      <w:r>
        <w:t>, Center for Strategic &amp; International Studies Senior Associate (Non-resident), Global Food Security Program, with; Kimberly Flowers and Christian Man, 10/15/19, “</w:t>
      </w:r>
      <w:r w:rsidRPr="00E428BA">
        <w:t>Climate Change and Food Security: A Test of U.S. Leadership in a Fragile World</w:t>
      </w:r>
      <w:r>
        <w:t xml:space="preserve">,” </w:t>
      </w:r>
      <w:r w:rsidRPr="00E428BA">
        <w:t>https://www.csis.org/analysis/climate-change-and-food-security-test-us-leadership-fragile-world</w:t>
      </w:r>
    </w:p>
    <w:p w14:paraId="0272D681" w14:textId="5F7D157C" w:rsidR="00545410" w:rsidRPr="00023E72" w:rsidRDefault="00545410" w:rsidP="00545410">
      <w:pPr>
        <w:rPr>
          <w:u w:val="single"/>
        </w:rPr>
      </w:pPr>
      <w:r w:rsidRPr="00023E72">
        <w:rPr>
          <w:rStyle w:val="StyleUnderline"/>
        </w:rPr>
        <w:t>Support domestic efforts to promote climate resilience in food systems</w:t>
      </w:r>
      <w:r w:rsidRPr="00023E72">
        <w:rPr>
          <w:sz w:val="16"/>
        </w:rPr>
        <w:t xml:space="preserve">: </w:t>
      </w:r>
      <w:r w:rsidRPr="00023E72">
        <w:rPr>
          <w:rStyle w:val="StyleUnderline"/>
          <w:highlight w:val="yellow"/>
        </w:rPr>
        <w:t xml:space="preserve">The </w:t>
      </w:r>
      <w:r w:rsidRPr="00023E72">
        <w:rPr>
          <w:rStyle w:val="Emphasis"/>
          <w:highlight w:val="yellow"/>
        </w:rPr>
        <w:t>credibility</w:t>
      </w:r>
      <w:r w:rsidRPr="00023E72">
        <w:rPr>
          <w:rStyle w:val="StyleUnderline"/>
          <w:highlight w:val="yellow"/>
        </w:rPr>
        <w:t xml:space="preserve"> and </w:t>
      </w:r>
      <w:r w:rsidRPr="00023E72">
        <w:rPr>
          <w:rStyle w:val="Emphasis"/>
          <w:highlight w:val="yellow"/>
        </w:rPr>
        <w:t>potency</w:t>
      </w:r>
      <w:r w:rsidRPr="00023E72">
        <w:rPr>
          <w:rStyle w:val="StyleUnderline"/>
          <w:highlight w:val="yellow"/>
        </w:rPr>
        <w:t xml:space="preserve"> of our </w:t>
      </w:r>
      <w:r w:rsidRPr="00023E72">
        <w:rPr>
          <w:rStyle w:val="Emphasis"/>
          <w:highlight w:val="yellow"/>
        </w:rPr>
        <w:t>leadership at global levels</w:t>
      </w:r>
      <w:r w:rsidRPr="00023E72">
        <w:rPr>
          <w:rStyle w:val="StyleUnderline"/>
          <w:highlight w:val="yellow"/>
        </w:rPr>
        <w:t xml:space="preserve"> begins with our</w:t>
      </w:r>
      <w:r w:rsidRPr="00023E72">
        <w:rPr>
          <w:rStyle w:val="StyleUnderline"/>
        </w:rPr>
        <w:t xml:space="preserve"> </w:t>
      </w:r>
      <w:r w:rsidRPr="00023E72">
        <w:rPr>
          <w:rStyle w:val="StyleUnderline"/>
          <w:highlight w:val="yellow"/>
        </w:rPr>
        <w:t>commitment to change</w:t>
      </w:r>
      <w:r w:rsidRPr="00023E72">
        <w:rPr>
          <w:rStyle w:val="StyleUnderline"/>
        </w:rPr>
        <w:t xml:space="preserve"> and improve </w:t>
      </w:r>
      <w:r w:rsidRPr="00023E72">
        <w:rPr>
          <w:rStyle w:val="StyleUnderline"/>
          <w:highlight w:val="yellow"/>
        </w:rPr>
        <w:t>our own priorities</w:t>
      </w:r>
      <w:r w:rsidRPr="00023E72">
        <w:rPr>
          <w:sz w:val="16"/>
        </w:rPr>
        <w:t xml:space="preserve">. Very public controversies around the alleged suppression of research regarding the impact of climate change on food production from the Agricultural Research Service at the U.S. Department of Agriculture (USDA) has brought into question the administration’s ability to lead by example. </w:t>
      </w:r>
      <w:r w:rsidRPr="00023E72">
        <w:rPr>
          <w:rStyle w:val="StyleUnderline"/>
          <w:highlight w:val="yellow"/>
        </w:rPr>
        <w:t>For continued</w:t>
      </w:r>
      <w:r w:rsidRPr="00023E72">
        <w:rPr>
          <w:rStyle w:val="StyleUnderline"/>
        </w:rPr>
        <w:t xml:space="preserve"> progress in reducing agriculture’s global greenhouse gas footprint and improving </w:t>
      </w:r>
      <w:r w:rsidRPr="00023E72">
        <w:rPr>
          <w:rStyle w:val="StyleUnderline"/>
          <w:highlight w:val="yellow"/>
        </w:rPr>
        <w:t>adoption of climate-smart ag</w:t>
      </w:r>
      <w:r w:rsidRPr="00023E72">
        <w:rPr>
          <w:rStyle w:val="StyleUnderline"/>
        </w:rPr>
        <w:t xml:space="preserve">ricultural practices, </w:t>
      </w:r>
      <w:r w:rsidRPr="00023E72">
        <w:rPr>
          <w:rStyle w:val="StyleUnderline"/>
          <w:highlight w:val="yellow"/>
        </w:rPr>
        <w:t>the U</w:t>
      </w:r>
      <w:r w:rsidRPr="00023E72">
        <w:rPr>
          <w:rStyle w:val="StyleUnderline"/>
        </w:rPr>
        <w:t xml:space="preserve">nited </w:t>
      </w:r>
      <w:r w:rsidRPr="00023E72">
        <w:rPr>
          <w:rStyle w:val="StyleUnderline"/>
          <w:highlight w:val="yellow"/>
        </w:rPr>
        <w:t>S</w:t>
      </w:r>
      <w:r w:rsidRPr="00023E72">
        <w:rPr>
          <w:rStyle w:val="StyleUnderline"/>
        </w:rPr>
        <w:t xml:space="preserve">tates </w:t>
      </w:r>
      <w:r w:rsidRPr="00023E72">
        <w:rPr>
          <w:rStyle w:val="Emphasis"/>
          <w:highlight w:val="yellow"/>
        </w:rPr>
        <w:t>must walk the walk here at home</w:t>
      </w:r>
      <w:r w:rsidRPr="00023E72">
        <w:rPr>
          <w:rStyle w:val="StyleUnderline"/>
        </w:rPr>
        <w:t>. Climate-smart interventions are not limited to developing country contexts</w:t>
      </w:r>
      <w:r w:rsidRPr="00023E72">
        <w:rPr>
          <w:sz w:val="16"/>
        </w:rPr>
        <w:t>. In the United States, cover cropping, for example, has increased considerably, but the practice still represents only a small percentage of planted area. These and other regenerative practices are being rolled out in the United States thanks, in part, to USDA’s 10 regional Climate Hubs, led by the Agricultural Research Service and the Forest Service. In this same spirit, the United States should continue and expand its leveraging of domestic university research programs for developing global climate solutions in agriculture. U.S. universities, through the Feed the Future Innovation Labs, are currently involved in research on climate resilient sorghum, wheat, millet, cowpea, chickpea, and beans.64 Finally, recent years have seen the emergence of several mechanisms that compensate U.S. farmers for storing carbon in their agricultural soils, including in California and several non-profit and private sector initiatives.</w:t>
      </w:r>
      <w:r w:rsidRPr="00023E72">
        <w:rPr>
          <w:rStyle w:val="StyleUnderline"/>
        </w:rPr>
        <w:t xml:space="preserve"> These </w:t>
      </w:r>
      <w:r w:rsidRPr="00023E72">
        <w:rPr>
          <w:rStyle w:val="StyleUnderline"/>
          <w:highlight w:val="yellow"/>
        </w:rPr>
        <w:t xml:space="preserve">initiatives require </w:t>
      </w:r>
      <w:r w:rsidRPr="00023E72">
        <w:rPr>
          <w:rStyle w:val="Emphasis"/>
          <w:highlight w:val="yellow"/>
        </w:rPr>
        <w:t>federal support</w:t>
      </w:r>
      <w:r w:rsidRPr="00023E72">
        <w:rPr>
          <w:rStyle w:val="StyleUnderline"/>
          <w:highlight w:val="yellow"/>
        </w:rPr>
        <w:t xml:space="preserve"> to be sustainable in the long run, a step that should be explored within</w:t>
      </w:r>
      <w:r w:rsidRPr="00023E72">
        <w:rPr>
          <w:sz w:val="16"/>
        </w:rPr>
        <w:t xml:space="preserve"> USDA’s existing authorities or in </w:t>
      </w:r>
      <w:r w:rsidRPr="00023E72">
        <w:rPr>
          <w:rStyle w:val="Emphasis"/>
          <w:highlight w:val="yellow"/>
        </w:rPr>
        <w:t>the next Farm Bill cycle</w:t>
      </w:r>
      <w:r w:rsidRPr="00023E72">
        <w:rPr>
          <w:rStyle w:val="StyleUnderline"/>
        </w:rPr>
        <w:t>.</w:t>
      </w:r>
    </w:p>
    <w:p w14:paraId="3F9F4E68" w14:textId="77777777" w:rsidR="00EB737F" w:rsidRDefault="00EB737F" w:rsidP="00EB737F">
      <w:pPr>
        <w:pStyle w:val="Heading4"/>
      </w:pPr>
      <w:r>
        <w:t>Food security faces imminent risks from climate change---farm bill key</w:t>
      </w:r>
    </w:p>
    <w:p w14:paraId="5D8FBC54" w14:textId="77777777" w:rsidR="00EB737F" w:rsidRPr="00D770AC" w:rsidRDefault="00EB737F" w:rsidP="00EB737F">
      <w:r>
        <w:t xml:space="preserve">Ben </w:t>
      </w:r>
      <w:proofErr w:type="spellStart"/>
      <w:r w:rsidRPr="00D770AC">
        <w:rPr>
          <w:rStyle w:val="Style13ptBold"/>
        </w:rPr>
        <w:t>Lilliston</w:t>
      </w:r>
      <w:proofErr w:type="spellEnd"/>
      <w:r w:rsidRPr="00D770AC">
        <w:rPr>
          <w:rStyle w:val="Style13ptBold"/>
        </w:rPr>
        <w:t xml:space="preserve"> 6/13</w:t>
      </w:r>
      <w:r>
        <w:t xml:space="preserve">, </w:t>
      </w:r>
      <w:r w:rsidRPr="00D770AC">
        <w:t>director of rural strategies</w:t>
      </w:r>
      <w:r w:rsidRPr="00D770AC">
        <w:rPr>
          <w:rFonts w:ascii="Times New Roman" w:hAnsi="Times New Roman" w:cs="Times New Roman"/>
        </w:rPr>
        <w:t> </w:t>
      </w:r>
      <w:r w:rsidRPr="00D770AC">
        <w:t>and climate change at the Institute for Agriculture and Trade Polic</w:t>
      </w:r>
      <w:r>
        <w:t>y, 6/13/23, “</w:t>
      </w:r>
      <w:r w:rsidRPr="00D770AC">
        <w:t>Climate change is disrupting food supplies. Can the Farm Bill help?</w:t>
      </w:r>
      <w:r>
        <w:t xml:space="preserve">” </w:t>
      </w:r>
      <w:r w:rsidRPr="00D770AC">
        <w:t>https://www.iatp.org/climate-change-disrupting-food-supplies-can-farm-bill-help</w:t>
      </w:r>
      <w:r>
        <w:t xml:space="preserve"> </w:t>
      </w:r>
    </w:p>
    <w:p w14:paraId="6E38C678" w14:textId="77777777" w:rsidR="00EB737F" w:rsidRPr="00023E72" w:rsidRDefault="00EB737F" w:rsidP="00EB737F">
      <w:pPr>
        <w:rPr>
          <w:rStyle w:val="StyleUnderline"/>
        </w:rPr>
      </w:pPr>
      <w:r w:rsidRPr="00023E72">
        <w:rPr>
          <w:rStyle w:val="Emphasis"/>
          <w:highlight w:val="yellow"/>
        </w:rPr>
        <w:t>This year</w:t>
      </w:r>
      <w:r w:rsidRPr="00023E72">
        <w:rPr>
          <w:sz w:val="16"/>
          <w:highlight w:val="yellow"/>
        </w:rPr>
        <w:t>,</w:t>
      </w:r>
      <w:r w:rsidRPr="00023E72">
        <w:rPr>
          <w:rStyle w:val="StyleUnderline"/>
          <w:highlight w:val="yellow"/>
        </w:rPr>
        <w:t xml:space="preserve"> drought is contributing to the </w:t>
      </w:r>
      <w:r w:rsidRPr="00023E72">
        <w:rPr>
          <w:rStyle w:val="Emphasis"/>
          <w:highlight w:val="yellow"/>
        </w:rPr>
        <w:t>largest abandonment</w:t>
      </w:r>
      <w:r w:rsidRPr="00023E72">
        <w:rPr>
          <w:rStyle w:val="StyleUnderline"/>
          <w:highlight w:val="yellow"/>
        </w:rPr>
        <w:t xml:space="preserve"> of winter wheat acres since 1917</w:t>
      </w:r>
      <w:r w:rsidRPr="00023E72">
        <w:rPr>
          <w:rStyle w:val="StyleUnderline"/>
        </w:rPr>
        <w:t xml:space="preserve"> and the shrinking of the U.S. cattle herd</w:t>
      </w:r>
      <w:r w:rsidRPr="00023E72">
        <w:rPr>
          <w:sz w:val="16"/>
        </w:rPr>
        <w:t>, now the smallest in 60 years</w:t>
      </w:r>
      <w:r w:rsidRPr="00023E72">
        <w:rPr>
          <w:rStyle w:val="StyleUnderline"/>
        </w:rPr>
        <w:t xml:space="preserve">. In addition to increased drought, </w:t>
      </w:r>
      <w:r w:rsidRPr="00023E72">
        <w:rPr>
          <w:rStyle w:val="StyleUnderline"/>
          <w:highlight w:val="yellow"/>
        </w:rPr>
        <w:t>climate change is</w:t>
      </w:r>
      <w:r w:rsidRPr="00023E72">
        <w:rPr>
          <w:rStyle w:val="StyleUnderline"/>
        </w:rPr>
        <w:t xml:space="preserve"> driving rising temperatures, wildfires and torrential rains, and is </w:t>
      </w:r>
      <w:r w:rsidRPr="00023E72">
        <w:rPr>
          <w:rStyle w:val="Emphasis"/>
          <w:highlight w:val="yellow"/>
        </w:rPr>
        <w:t>already</w:t>
      </w:r>
      <w:r w:rsidRPr="00023E72">
        <w:rPr>
          <w:rStyle w:val="StyleUnderline"/>
          <w:highlight w:val="yellow"/>
        </w:rPr>
        <w:t xml:space="preserve"> affecting food production</w:t>
      </w:r>
      <w:r w:rsidRPr="00023E72">
        <w:rPr>
          <w:rStyle w:val="StyleUnderline"/>
        </w:rPr>
        <w:t xml:space="preserve"> in the U.S</w:t>
      </w:r>
      <w:r w:rsidRPr="00023E72">
        <w:rPr>
          <w:sz w:val="16"/>
        </w:rPr>
        <w:t xml:space="preserve">. </w:t>
      </w:r>
      <w:r w:rsidRPr="00023E72">
        <w:rPr>
          <w:rStyle w:val="StyleUnderline"/>
        </w:rPr>
        <w:t xml:space="preserve">Yet, as Congress works on a new five-year </w:t>
      </w:r>
      <w:r w:rsidRPr="00023E72">
        <w:rPr>
          <w:rStyle w:val="Emphasis"/>
          <w:highlight w:val="yellow"/>
        </w:rPr>
        <w:t>Farm Bill</w:t>
      </w:r>
      <w:r w:rsidRPr="00023E72">
        <w:rPr>
          <w:rStyle w:val="StyleUnderline"/>
        </w:rPr>
        <w:t xml:space="preserve">, there are few signs that members grasp the urgency of the climate crisis and the need for dramatic </w:t>
      </w:r>
      <w:r w:rsidRPr="00023E72">
        <w:rPr>
          <w:rStyle w:val="StyleUnderline"/>
          <w:highlight w:val="yellow"/>
        </w:rPr>
        <w:t>policy shifts</w:t>
      </w:r>
      <w:r w:rsidRPr="00023E72">
        <w:rPr>
          <w:rStyle w:val="StyleUnderline"/>
        </w:rPr>
        <w:t xml:space="preserve"> to </w:t>
      </w:r>
      <w:r w:rsidRPr="00023E72">
        <w:rPr>
          <w:rStyle w:val="Emphasis"/>
          <w:highlight w:val="yellow"/>
        </w:rPr>
        <w:t>address escalating challenges</w:t>
      </w:r>
      <w:r w:rsidRPr="00023E72">
        <w:rPr>
          <w:rStyle w:val="StyleUnderline"/>
        </w:rPr>
        <w:t xml:space="preserve"> for both farmers and consumers.</w:t>
      </w:r>
    </w:p>
    <w:p w14:paraId="1322CF46" w14:textId="77777777" w:rsidR="00EB737F" w:rsidRPr="00023E72" w:rsidRDefault="00EB737F" w:rsidP="00EB737F">
      <w:pPr>
        <w:rPr>
          <w:sz w:val="16"/>
        </w:rPr>
      </w:pPr>
      <w:r w:rsidRPr="00023E72">
        <w:rPr>
          <w:sz w:val="16"/>
        </w:rPr>
        <w:t xml:space="preserve">Last week, the Campaign for Family Farms and the Environment (which includes family farm groups in Minnesota, Iowa, Missouri, and South Dakota, plus IATP and Food &amp; Water Watch), published a new report outlining how </w:t>
      </w:r>
      <w:r w:rsidRPr="00023E72">
        <w:rPr>
          <w:rStyle w:val="StyleUnderline"/>
          <w:highlight w:val="yellow"/>
        </w:rPr>
        <w:t>the Farm Bill could</w:t>
      </w:r>
      <w:r w:rsidRPr="00023E72">
        <w:rPr>
          <w:sz w:val="16"/>
        </w:rPr>
        <w:t xml:space="preserve"> help protect the country’s food supply, </w:t>
      </w:r>
      <w:r w:rsidRPr="00023E72">
        <w:rPr>
          <w:rStyle w:val="StyleUnderline"/>
          <w:highlight w:val="yellow"/>
        </w:rPr>
        <w:t>stabilize ag</w:t>
      </w:r>
      <w:r w:rsidRPr="00023E72">
        <w:rPr>
          <w:sz w:val="16"/>
        </w:rPr>
        <w:t xml:space="preserve">riculture </w:t>
      </w:r>
      <w:r w:rsidRPr="00023E72">
        <w:rPr>
          <w:rStyle w:val="StyleUnderline"/>
          <w:highlight w:val="yellow"/>
        </w:rPr>
        <w:t>markets with</w:t>
      </w:r>
      <w:r w:rsidRPr="00023E72">
        <w:rPr>
          <w:sz w:val="16"/>
        </w:rPr>
        <w:t xml:space="preserve"> fair prices for farmers and promote greater </w:t>
      </w:r>
      <w:r w:rsidRPr="00023E72">
        <w:rPr>
          <w:rStyle w:val="Emphasis"/>
          <w:highlight w:val="yellow"/>
        </w:rPr>
        <w:t>climate resilience</w:t>
      </w:r>
      <w:r w:rsidRPr="00023E72">
        <w:rPr>
          <w:sz w:val="16"/>
        </w:rPr>
        <w:t xml:space="preserve"> in our food system. The report examines proposed farm policies that include grain reserves, a price floor and ceiling, and a set aside program to better manage supplies of key agriculture commodities like wheat, corn and soybeans. When integrated with popular conservation programs that support practices, such as more diverse crop rotations, perennial grasses, regenerative grazing or cover crops, these policies would make progress toward </w:t>
      </w:r>
      <w:r w:rsidRPr="00023E72">
        <w:rPr>
          <w:rStyle w:val="StyleUnderline"/>
          <w:highlight w:val="yellow"/>
        </w:rPr>
        <w:t xml:space="preserve">protecting the food system against </w:t>
      </w:r>
      <w:r w:rsidRPr="00023E72">
        <w:rPr>
          <w:rStyle w:val="Emphasis"/>
          <w:highlight w:val="yellow"/>
        </w:rPr>
        <w:t>incoming climate shocks</w:t>
      </w:r>
      <w:r w:rsidRPr="00023E72">
        <w:rPr>
          <w:sz w:val="16"/>
        </w:rPr>
        <w:t>. These proposed policies also would remove a critical subsidy in the form of cheap, below-cost feed to a high greenhouse gas emitting factory farm system of animal and dairy production.</w:t>
      </w:r>
    </w:p>
    <w:p w14:paraId="277B3577" w14:textId="77777777" w:rsidR="00545410" w:rsidRPr="00545410" w:rsidRDefault="00545410" w:rsidP="00545410"/>
    <w:p w14:paraId="2829336E" w14:textId="77777777" w:rsidR="00895903" w:rsidRDefault="00895903" w:rsidP="00895903"/>
    <w:p w14:paraId="10A7EF9A" w14:textId="76CAF45C" w:rsidR="00545410" w:rsidRDefault="00545410" w:rsidP="00545410">
      <w:pPr>
        <w:pStyle w:val="Heading3"/>
      </w:pPr>
      <w:r>
        <w:t>2NC</w:t>
      </w:r>
      <w:proofErr w:type="gramStart"/>
      <w:r>
        <w:t>---!---</w:t>
      </w:r>
      <w:proofErr w:type="gramEnd"/>
      <w:r>
        <w:t>Nuke War</w:t>
      </w:r>
    </w:p>
    <w:p w14:paraId="1CFD6521" w14:textId="25B15A82" w:rsidR="00023E72" w:rsidRDefault="00023E72" w:rsidP="00023E72">
      <w:pPr>
        <w:pStyle w:val="Heading4"/>
      </w:pPr>
      <w:r>
        <w:t xml:space="preserve">Climate change threat multiplication goes </w:t>
      </w:r>
      <w:proofErr w:type="gramStart"/>
      <w:r>
        <w:t>nuclear</w:t>
      </w:r>
      <w:proofErr w:type="gramEnd"/>
    </w:p>
    <w:p w14:paraId="2AF14773" w14:textId="77777777" w:rsidR="00023E72" w:rsidRPr="00A36BF0" w:rsidRDefault="00023E72" w:rsidP="00023E72">
      <w:r w:rsidRPr="00A36BF0">
        <w:t xml:space="preserve">Jürgen </w:t>
      </w:r>
      <w:proofErr w:type="spellStart"/>
      <w:r w:rsidRPr="00A36BF0">
        <w:rPr>
          <w:rStyle w:val="Style13ptBold"/>
        </w:rPr>
        <w:t>Scheffran</w:t>
      </w:r>
      <w:proofErr w:type="spellEnd"/>
      <w:r w:rsidRPr="00A36BF0">
        <w:rPr>
          <w:rStyle w:val="Style13ptBold"/>
        </w:rPr>
        <w:t xml:space="preserve"> 16</w:t>
      </w:r>
      <w:r w:rsidRPr="00A36BF0">
        <w:t xml:space="preserve">, Professor at the Institute for Geography at the University of Hamburg and head of the Research Group Climate Change and Security in the </w:t>
      </w:r>
      <w:proofErr w:type="spellStart"/>
      <w:r w:rsidRPr="00A36BF0">
        <w:t>CliSAP</w:t>
      </w:r>
      <w:proofErr w:type="spellEnd"/>
      <w:r w:rsidRPr="00A36BF0">
        <w:t xml:space="preserve">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054EDB3A" w14:textId="77777777" w:rsidR="00023E72" w:rsidRPr="00A36BF0" w:rsidRDefault="00023E72" w:rsidP="00023E72">
      <w:pPr>
        <w:rPr>
          <w:sz w:val="16"/>
        </w:rPr>
      </w:pPr>
      <w:r w:rsidRPr="00A36BF0">
        <w:rPr>
          <w:sz w:val="16"/>
        </w:rPr>
        <w:t xml:space="preserve">Climate change and nuclear weapons represent two key threats of our time. </w:t>
      </w:r>
      <w:r w:rsidRPr="00CA5ADE">
        <w:rPr>
          <w:highlight w:val="yellow"/>
          <w:u w:val="single"/>
        </w:rPr>
        <w:t>Climate change endangers</w:t>
      </w:r>
      <w:r w:rsidRPr="00023E72">
        <w:rPr>
          <w:u w:val="single"/>
        </w:rPr>
        <w:t xml:space="preserve"> ecosystems</w:t>
      </w:r>
      <w:r w:rsidRPr="00A36BF0">
        <w:rPr>
          <w:u w:val="single"/>
        </w:rPr>
        <w:t xml:space="preserve"> and social </w:t>
      </w:r>
      <w:r w:rsidRPr="00C54777">
        <w:rPr>
          <w:u w:val="single"/>
        </w:rPr>
        <w:t xml:space="preserve">systems </w:t>
      </w:r>
      <w:r w:rsidRPr="00C54777">
        <w:rPr>
          <w:rStyle w:val="Emphasis"/>
        </w:rPr>
        <w:t>all over the world</w:t>
      </w:r>
      <w:r w:rsidRPr="00C54777">
        <w:rPr>
          <w:sz w:val="16"/>
        </w:rPr>
        <w:t xml:space="preserve">. The </w:t>
      </w:r>
      <w:r w:rsidRPr="00C54777">
        <w:rPr>
          <w:u w:val="single"/>
        </w:rPr>
        <w:t>degradation of</w:t>
      </w:r>
      <w:r w:rsidRPr="00C54777">
        <w:rPr>
          <w:sz w:val="16"/>
        </w:rPr>
        <w:t xml:space="preserve"> natural </w:t>
      </w:r>
      <w:r w:rsidRPr="00C54777">
        <w:rPr>
          <w:u w:val="single"/>
        </w:rPr>
        <w:t>re</w:t>
      </w:r>
      <w:r w:rsidRPr="00A36BF0">
        <w:rPr>
          <w:u w:val="single"/>
        </w:rPr>
        <w:t>sources</w:t>
      </w:r>
      <w:r w:rsidRPr="00A36BF0">
        <w:rPr>
          <w:sz w:val="16"/>
        </w:rPr>
        <w:t xml:space="preserve">, the </w:t>
      </w:r>
      <w:r w:rsidRPr="00023E72">
        <w:rPr>
          <w:u w:val="single"/>
        </w:rPr>
        <w:t xml:space="preserve">decline of </w:t>
      </w:r>
      <w:r w:rsidRPr="005A580A">
        <w:rPr>
          <w:rStyle w:val="Emphasis"/>
        </w:rPr>
        <w:t xml:space="preserve">water and </w:t>
      </w:r>
      <w:r w:rsidRPr="00023E72">
        <w:rPr>
          <w:rStyle w:val="Emphasis"/>
          <w:highlight w:val="yellow"/>
        </w:rPr>
        <w:t>food supplies</w:t>
      </w:r>
      <w:r w:rsidRPr="00A36BF0">
        <w:rPr>
          <w:sz w:val="16"/>
        </w:rPr>
        <w:t xml:space="preserve">, </w:t>
      </w:r>
      <w:r w:rsidRPr="00A36BF0">
        <w:rPr>
          <w:u w:val="single"/>
        </w:rPr>
        <w:t xml:space="preserve">forced </w:t>
      </w:r>
      <w:r w:rsidRPr="00CA5ADE">
        <w:rPr>
          <w:highlight w:val="yellow"/>
          <w:u w:val="single"/>
        </w:rPr>
        <w:t>migratio</w:t>
      </w:r>
      <w:r w:rsidRPr="00023E72">
        <w:rPr>
          <w:highlight w:val="yellow"/>
          <w:u w:val="single"/>
        </w:rPr>
        <w:t>n, and</w:t>
      </w:r>
      <w:r w:rsidRPr="00A36BF0">
        <w:rPr>
          <w:sz w:val="16"/>
        </w:rPr>
        <w:t xml:space="preserve"> more frequent and intense </w:t>
      </w:r>
      <w:r w:rsidRPr="00CA5ADE">
        <w:rPr>
          <w:rStyle w:val="Emphasis"/>
          <w:highlight w:val="yellow"/>
        </w:rPr>
        <w:t>disasters</w:t>
      </w:r>
      <w:r w:rsidRPr="00A36BF0">
        <w:rPr>
          <w:u w:val="single"/>
        </w:rPr>
        <w:t xml:space="preserve"> will</w:t>
      </w:r>
      <w:r w:rsidRPr="00A36BF0">
        <w:rPr>
          <w:sz w:val="16"/>
        </w:rPr>
        <w:t xml:space="preserve"> greatly </w:t>
      </w:r>
      <w:r w:rsidRPr="00A36BF0">
        <w:rPr>
          <w:u w:val="single"/>
        </w:rPr>
        <w:t>affect population clusters</w:t>
      </w:r>
      <w:r w:rsidRPr="00A36BF0">
        <w:rPr>
          <w:sz w:val="16"/>
        </w:rPr>
        <w:t xml:space="preserve">, big and small. </w:t>
      </w:r>
      <w:r w:rsidRPr="00A36BF0">
        <w:rPr>
          <w:u w:val="single"/>
        </w:rPr>
        <w:t xml:space="preserve">Climate-related shocks will </w:t>
      </w:r>
      <w:r w:rsidRPr="00CA5ADE">
        <w:rPr>
          <w:rStyle w:val="Emphasis"/>
          <w:highlight w:val="yellow"/>
        </w:rPr>
        <w:t>add stress to</w:t>
      </w:r>
      <w:r w:rsidRPr="00A36BF0">
        <w:rPr>
          <w:rStyle w:val="Emphasis"/>
        </w:rPr>
        <w:t xml:space="preserve"> the world’s </w:t>
      </w:r>
      <w:r w:rsidRPr="005A580A">
        <w:rPr>
          <w:rStyle w:val="Emphasis"/>
        </w:rPr>
        <w:t xml:space="preserve">existing </w:t>
      </w:r>
      <w:r w:rsidRPr="00CA5ADE">
        <w:rPr>
          <w:rStyle w:val="Emphasis"/>
          <w:highlight w:val="yellow"/>
        </w:rPr>
        <w:t>conflicts</w:t>
      </w:r>
      <w:r w:rsidRPr="00A36BF0">
        <w:rPr>
          <w:rStyle w:val="Emphasis"/>
        </w:rPr>
        <w:t xml:space="preserve"> </w:t>
      </w:r>
      <w:r w:rsidRPr="00A36BF0">
        <w:rPr>
          <w:u w:val="single"/>
        </w:rPr>
        <w:t xml:space="preserve">and </w:t>
      </w:r>
      <w:r w:rsidRPr="00A36BF0">
        <w:rPr>
          <w:rStyle w:val="Emphasis"/>
        </w:rPr>
        <w:t xml:space="preserve">act </w:t>
      </w:r>
      <w:r w:rsidRPr="00CA5ADE">
        <w:rPr>
          <w:rStyle w:val="Emphasis"/>
          <w:highlight w:val="yellow"/>
        </w:rPr>
        <w:t>as a “threat multiplier”</w:t>
      </w:r>
      <w:r w:rsidRPr="00A36BF0">
        <w:rPr>
          <w:u w:val="single"/>
        </w:rPr>
        <w:t xml:space="preserve"> in already fragile regions</w:t>
      </w:r>
      <w:r w:rsidRPr="00A36BF0">
        <w:rPr>
          <w:sz w:val="16"/>
        </w:rPr>
        <w:t xml:space="preserve">. </w:t>
      </w:r>
      <w:r w:rsidRPr="00CA5ADE">
        <w:rPr>
          <w:highlight w:val="yellow"/>
          <w:u w:val="single"/>
        </w:rPr>
        <w:t>This</w:t>
      </w:r>
      <w:r w:rsidRPr="009F6656">
        <w:rPr>
          <w:u w:val="single"/>
        </w:rPr>
        <w:t xml:space="preserve"> could</w:t>
      </w:r>
      <w:r w:rsidRPr="00A36BF0">
        <w:rPr>
          <w:u w:val="single"/>
        </w:rPr>
        <w:t xml:space="preserve"> contribute to a </w:t>
      </w:r>
      <w:r w:rsidRPr="001E21DE">
        <w:rPr>
          <w:rStyle w:val="Emphasis"/>
        </w:rPr>
        <w:t>decline of international stability</w:t>
      </w:r>
      <w:r w:rsidRPr="004E2DC6">
        <w:rPr>
          <w:u w:val="single"/>
        </w:rPr>
        <w:t xml:space="preserve"> and trigger </w:t>
      </w:r>
      <w:r w:rsidRPr="004E2DC6">
        <w:rPr>
          <w:rStyle w:val="Emphasis"/>
        </w:rPr>
        <w:t>hostility between</w:t>
      </w:r>
      <w:r w:rsidRPr="004E2DC6">
        <w:rPr>
          <w:sz w:val="16"/>
        </w:rPr>
        <w:t xml:space="preserve"> people and </w:t>
      </w:r>
      <w:r w:rsidRPr="004E2DC6">
        <w:rPr>
          <w:rStyle w:val="Emphasis"/>
        </w:rPr>
        <w:t>nations</w:t>
      </w:r>
      <w:r w:rsidRPr="004E2DC6">
        <w:rPr>
          <w:sz w:val="16"/>
        </w:rPr>
        <w:t>. Meanwhile, the 15</w:t>
      </w:r>
      <w:r w:rsidRPr="002F64C2">
        <w:rPr>
          <w:sz w:val="16"/>
        </w:rPr>
        <w:t xml:space="preserve">,500 </w:t>
      </w:r>
      <w:r w:rsidRPr="002F64C2">
        <w:rPr>
          <w:u w:val="single"/>
        </w:rPr>
        <w:t>nuclear weapons</w:t>
      </w:r>
      <w:r w:rsidRPr="002F64C2">
        <w:rPr>
          <w:sz w:val="16"/>
        </w:rPr>
        <w:t xml:space="preserve"> that remain in the arsenals of only a few states </w:t>
      </w:r>
      <w:r w:rsidRPr="002F64C2">
        <w:rPr>
          <w:u w:val="single"/>
        </w:rPr>
        <w:t>possess</w:t>
      </w:r>
      <w:r w:rsidRPr="002F64C2">
        <w:rPr>
          <w:sz w:val="16"/>
        </w:rPr>
        <w:t xml:space="preserve"> the </w:t>
      </w:r>
      <w:r w:rsidRPr="002F64C2">
        <w:rPr>
          <w:u w:val="single"/>
        </w:rPr>
        <w:t xml:space="preserve">destructive force to </w:t>
      </w:r>
      <w:r w:rsidRPr="002F64C2">
        <w:rPr>
          <w:rStyle w:val="Emphasis"/>
        </w:rPr>
        <w:t>destroy life on Earth</w:t>
      </w:r>
      <w:r w:rsidRPr="002F64C2">
        <w:rPr>
          <w:sz w:val="16"/>
        </w:rPr>
        <w:t xml:space="preserve"> as we know multiple times over. </w:t>
      </w:r>
      <w:r w:rsidRPr="002F64C2">
        <w:rPr>
          <w:u w:val="single"/>
        </w:rPr>
        <w:t>With</w:t>
      </w:r>
      <w:r w:rsidRPr="002F64C2">
        <w:rPr>
          <w:sz w:val="16"/>
        </w:rPr>
        <w:t xml:space="preserve"> nuclear deterrence strategies still in place, and </w:t>
      </w:r>
      <w:r w:rsidRPr="002F64C2">
        <w:rPr>
          <w:u w:val="single"/>
        </w:rPr>
        <w:t xml:space="preserve">hundreds of weapons on ‘hair trigger alert’, the </w:t>
      </w:r>
      <w:r w:rsidRPr="00CA5ADE">
        <w:rPr>
          <w:rStyle w:val="Emphasis"/>
          <w:highlight w:val="yellow"/>
        </w:rPr>
        <w:t>risks</w:t>
      </w:r>
      <w:r w:rsidRPr="001E21DE">
        <w:rPr>
          <w:rStyle w:val="Emphasis"/>
        </w:rPr>
        <w:t xml:space="preserve"> of </w:t>
      </w:r>
      <w:r w:rsidRPr="00CA5ADE">
        <w:rPr>
          <w:rStyle w:val="Emphasis"/>
          <w:highlight w:val="yellow"/>
        </w:rPr>
        <w:t>nuclear war</w:t>
      </w:r>
      <w:r w:rsidRPr="00CA5ADE">
        <w:rPr>
          <w:highlight w:val="yellow"/>
          <w:u w:val="single"/>
        </w:rPr>
        <w:t xml:space="preserve"> </w:t>
      </w:r>
      <w:r w:rsidRPr="005A580A">
        <w:rPr>
          <w:u w:val="single"/>
        </w:rPr>
        <w:t xml:space="preserve">caused </w:t>
      </w:r>
      <w:r w:rsidRPr="00CA5ADE">
        <w:rPr>
          <w:highlight w:val="yellow"/>
          <w:u w:val="single"/>
        </w:rPr>
        <w:t>by accident, miscalc</w:t>
      </w:r>
      <w:r w:rsidRPr="005A580A">
        <w:rPr>
          <w:u w:val="single"/>
        </w:rPr>
        <w:t xml:space="preserve">ulation </w:t>
      </w:r>
      <w:r w:rsidRPr="00CA5ADE">
        <w:rPr>
          <w:highlight w:val="yellow"/>
          <w:u w:val="single"/>
        </w:rPr>
        <w:t>or intent</w:t>
      </w:r>
      <w:r w:rsidRPr="005A580A">
        <w:rPr>
          <w:u w:val="single"/>
        </w:rPr>
        <w:t xml:space="preserve"> </w:t>
      </w:r>
      <w:r w:rsidRPr="001E21DE">
        <w:rPr>
          <w:u w:val="single"/>
        </w:rPr>
        <w:t>remain</w:t>
      </w:r>
      <w:r w:rsidRPr="001E21DE">
        <w:rPr>
          <w:sz w:val="16"/>
        </w:rPr>
        <w:t xml:space="preserve"> </w:t>
      </w:r>
      <w:r w:rsidRPr="001E21DE">
        <w:rPr>
          <w:rStyle w:val="Emphasis"/>
        </w:rPr>
        <w:t>plentiful</w:t>
      </w:r>
      <w:r w:rsidRPr="002F64C2">
        <w:rPr>
          <w:rStyle w:val="Emphasis"/>
        </w:rPr>
        <w:t xml:space="preserve"> and imminent</w:t>
      </w:r>
      <w:r w:rsidRPr="002F64C2">
        <w:rPr>
          <w:sz w:val="16"/>
        </w:rPr>
        <w:t>.</w:t>
      </w:r>
    </w:p>
    <w:p w14:paraId="3D3CE862" w14:textId="77777777" w:rsidR="00023E72" w:rsidRPr="00A36BF0" w:rsidRDefault="00023E72" w:rsidP="00023E72">
      <w:pPr>
        <w:rPr>
          <w:sz w:val="16"/>
        </w:rPr>
      </w:pPr>
      <w:r w:rsidRPr="00A36BF0">
        <w:rPr>
          <w:sz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14:paraId="64ABC6CD" w14:textId="77777777" w:rsidR="00023E72" w:rsidRPr="00FE498A" w:rsidRDefault="00023E72" w:rsidP="00023E72">
      <w:pPr>
        <w:rPr>
          <w:sz w:val="16"/>
        </w:rPr>
      </w:pPr>
      <w:r w:rsidRPr="00CA5ADE">
        <w:rPr>
          <w:highlight w:val="yellow"/>
          <w:u w:val="single"/>
        </w:rPr>
        <w:t xml:space="preserve">Conflicts induced by climate </w:t>
      </w:r>
      <w:r w:rsidRPr="00C54777">
        <w:rPr>
          <w:u w:val="single"/>
        </w:rPr>
        <w:t xml:space="preserve">change could contribute to </w:t>
      </w:r>
      <w:r w:rsidRPr="007A1A72">
        <w:rPr>
          <w:rStyle w:val="Emphasis"/>
        </w:rPr>
        <w:t>global insecurity</w:t>
      </w:r>
      <w:r w:rsidRPr="007A1A72">
        <w:rPr>
          <w:sz w:val="16"/>
        </w:rPr>
        <w:t xml:space="preserve">, which, in turn, could </w:t>
      </w:r>
      <w:r w:rsidRPr="007A1A72">
        <w:rPr>
          <w:rStyle w:val="Emphasis"/>
        </w:rPr>
        <w:t>enhance the chance of a nuclear weapon being used</w:t>
      </w:r>
      <w:r w:rsidRPr="007A1A72">
        <w:rPr>
          <w:sz w:val="16"/>
        </w:rPr>
        <w:t>, cou</w:t>
      </w:r>
      <w:r w:rsidRPr="00A36BF0">
        <w:rPr>
          <w:sz w:val="16"/>
        </w:rPr>
        <w:t xml:space="preserve">ld </w:t>
      </w:r>
      <w:r w:rsidRPr="00CA5ADE">
        <w:rPr>
          <w:highlight w:val="yellow"/>
          <w:u w:val="single"/>
        </w:rPr>
        <w:t>create</w:t>
      </w:r>
      <w:r w:rsidRPr="00A36BF0">
        <w:rPr>
          <w:u w:val="single"/>
        </w:rPr>
        <w:t xml:space="preserve"> more fertile breeding grounds for terrorism</w:t>
      </w:r>
      <w:r w:rsidRPr="00A36BF0">
        <w:rPr>
          <w:sz w:val="16"/>
        </w:rPr>
        <w:t xml:space="preserve">, </w:t>
      </w:r>
      <w:r w:rsidRPr="00A36BF0">
        <w:rPr>
          <w:u w:val="single"/>
        </w:rPr>
        <w:t xml:space="preserve">including </w:t>
      </w:r>
      <w:r w:rsidRPr="00CA5ADE">
        <w:rPr>
          <w:rStyle w:val="Emphasis"/>
          <w:highlight w:val="yellow"/>
        </w:rPr>
        <w:t>nuclear terrorism</w:t>
      </w:r>
      <w:r w:rsidRPr="00CA5ADE">
        <w:rPr>
          <w:sz w:val="16"/>
          <w:highlight w:val="yellow"/>
        </w:rPr>
        <w:t>,</w:t>
      </w:r>
      <w:r w:rsidRPr="00CA5ADE">
        <w:rPr>
          <w:highlight w:val="yellow"/>
          <w:u w:val="single"/>
        </w:rPr>
        <w:t xml:space="preserve"> and</w:t>
      </w:r>
      <w:r w:rsidRPr="00A36BF0">
        <w:rPr>
          <w:sz w:val="16"/>
        </w:rPr>
        <w:t xml:space="preserve"> could </w:t>
      </w:r>
      <w:r w:rsidRPr="00CA5ADE">
        <w:rPr>
          <w:highlight w:val="yellow"/>
          <w:u w:val="single"/>
        </w:rPr>
        <w:t>feed</w:t>
      </w:r>
      <w:r w:rsidRPr="00A36BF0">
        <w:rPr>
          <w:u w:val="single"/>
        </w:rPr>
        <w:t xml:space="preserve"> the </w:t>
      </w:r>
      <w:r w:rsidRPr="00CA5ADE">
        <w:rPr>
          <w:highlight w:val="yellow"/>
          <w:u w:val="single"/>
        </w:rPr>
        <w:t xml:space="preserve">ambitions </w:t>
      </w:r>
      <w:r w:rsidRPr="005A580A">
        <w:rPr>
          <w:u w:val="single"/>
        </w:rPr>
        <w:t>among</w:t>
      </w:r>
      <w:r w:rsidRPr="005A580A">
        <w:rPr>
          <w:sz w:val="16"/>
        </w:rPr>
        <w:t xml:space="preserve"> some </w:t>
      </w:r>
      <w:r w:rsidRPr="005A580A">
        <w:rPr>
          <w:u w:val="single"/>
        </w:rPr>
        <w:t xml:space="preserve">states </w:t>
      </w:r>
      <w:r w:rsidRPr="00CA5ADE">
        <w:rPr>
          <w:highlight w:val="yellow"/>
          <w:u w:val="single"/>
        </w:rPr>
        <w:t xml:space="preserve">to </w:t>
      </w:r>
      <w:r w:rsidRPr="00CA5ADE">
        <w:rPr>
          <w:rStyle w:val="Emphasis"/>
          <w:highlight w:val="yellow"/>
        </w:rPr>
        <w:t>acquire nuclear arms</w:t>
      </w:r>
      <w:r w:rsidRPr="00A36BF0">
        <w:rPr>
          <w:sz w:val="16"/>
        </w:rPr>
        <w:t>. Furthermore, as evidenced by a series of incidents in recent years, extreme weather events, environmental degradation and major seismic events can directly impact the safety and security of nuclear install</w:t>
      </w:r>
      <w:r w:rsidRPr="00C54777">
        <w:rPr>
          <w:sz w:val="16"/>
        </w:rPr>
        <w:t xml:space="preserve">ations. Moreover, a </w:t>
      </w:r>
      <w:r w:rsidRPr="00C54777">
        <w:rPr>
          <w:u w:val="single"/>
        </w:rPr>
        <w:t>nuclear war could lead to a rapid</w:t>
      </w:r>
      <w:r w:rsidRPr="00C54777">
        <w:rPr>
          <w:sz w:val="16"/>
        </w:rPr>
        <w:t xml:space="preserve"> and </w:t>
      </w:r>
      <w:r w:rsidRPr="00C54777">
        <w:rPr>
          <w:u w:val="single"/>
        </w:rPr>
        <w:t>prolonged drop in average global temperatures and significantly disrupt the global climate for years</w:t>
      </w:r>
      <w:r w:rsidRPr="00C54777">
        <w:rPr>
          <w:sz w:val="16"/>
        </w:rPr>
        <w:t xml:space="preserve"> to come, which would have disastrous implications for agriculture, </w:t>
      </w:r>
      <w:r w:rsidRPr="00C54777">
        <w:rPr>
          <w:rStyle w:val="Emphasis"/>
        </w:rPr>
        <w:t>threatening the food supply for most of the world</w:t>
      </w:r>
      <w:r w:rsidRPr="00C54777">
        <w:rPr>
          <w:sz w:val="16"/>
        </w:rPr>
        <w:t>.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r w:rsidRPr="00A36BF0">
        <w:rPr>
          <w:sz w:val="16"/>
        </w:rPr>
        <w:t xml:space="preserve"> </w:t>
      </w:r>
    </w:p>
    <w:p w14:paraId="44539952" w14:textId="77777777" w:rsidR="00023E72" w:rsidRPr="00023E72" w:rsidRDefault="00023E72" w:rsidP="00023E72"/>
    <w:p w14:paraId="1667FA06" w14:textId="77777777" w:rsidR="00545410" w:rsidRPr="00545410" w:rsidRDefault="00545410" w:rsidP="00545410"/>
    <w:p w14:paraId="1222A841" w14:textId="214DC8E1" w:rsidR="00545410" w:rsidRDefault="00545410" w:rsidP="00545410">
      <w:pPr>
        <w:pStyle w:val="Heading3"/>
      </w:pPr>
      <w:r>
        <w:t>2NC</w:t>
      </w:r>
      <w:proofErr w:type="gramStart"/>
      <w:r>
        <w:t>---!---</w:t>
      </w:r>
      <w:proofErr w:type="gramEnd"/>
      <w:r>
        <w:t>AT: Food Defense</w:t>
      </w:r>
    </w:p>
    <w:p w14:paraId="204F511C" w14:textId="1FEA0532" w:rsidR="00EB737F" w:rsidRPr="007E28D1" w:rsidRDefault="00EB737F" w:rsidP="00EB737F">
      <w:pPr>
        <w:pStyle w:val="Heading4"/>
      </w:pPr>
      <w:r>
        <w:t>Food</w:t>
      </w:r>
      <w:r w:rsidRPr="00EC459B">
        <w:t xml:space="preserve"> shortages are the largest proximate cause of conflict---studies overwhelmingly go </w:t>
      </w:r>
      <w:proofErr w:type="gramStart"/>
      <w:r>
        <w:t>negative</w:t>
      </w:r>
      <w:proofErr w:type="gramEnd"/>
    </w:p>
    <w:p w14:paraId="1DE75203" w14:textId="7E19D635" w:rsidR="00EB737F" w:rsidRPr="00077D51" w:rsidRDefault="00EB737F" w:rsidP="00EB737F">
      <w:r w:rsidRPr="007E28D1">
        <w:t xml:space="preserve">Ore </w:t>
      </w:r>
      <w:proofErr w:type="spellStart"/>
      <w:r w:rsidRPr="00EC459B">
        <w:rPr>
          <w:rStyle w:val="Style13ptBold"/>
          <w:szCs w:val="26"/>
        </w:rPr>
        <w:t>Koren</w:t>
      </w:r>
      <w:proofErr w:type="spellEnd"/>
      <w:r w:rsidRPr="00EC459B">
        <w:rPr>
          <w:rStyle w:val="Style13ptBold"/>
          <w:szCs w:val="26"/>
        </w:rPr>
        <w:t xml:space="preserve"> 16</w:t>
      </w:r>
      <w:r w:rsidR="00023E72">
        <w:rPr>
          <w:sz w:val="16"/>
        </w:rPr>
        <w:t>,</w:t>
      </w:r>
      <w:r w:rsidRPr="003617E7">
        <w:t xml:space="preserve"> PhD Candidate in Political Science at U Minnesota</w:t>
      </w:r>
      <w:r w:rsidR="00023E72">
        <w:t xml:space="preserve">, with; </w:t>
      </w:r>
      <w:r>
        <w:t xml:space="preserve">Benjamin </w:t>
      </w:r>
      <w:proofErr w:type="spellStart"/>
      <w:r w:rsidRPr="003617E7">
        <w:t>Bagozzi</w:t>
      </w:r>
      <w:proofErr w:type="spellEnd"/>
      <w:r>
        <w:t>,</w:t>
      </w:r>
      <w:r w:rsidRPr="003617E7">
        <w:t xml:space="preserve"> Assistant Professor of Political Science &amp; International Relations at U Delaware</w:t>
      </w:r>
      <w:r w:rsidR="00023E72">
        <w:t>;</w:t>
      </w:r>
      <w:r w:rsidRPr="003617E7">
        <w:t xml:space="preserve"> 9</w:t>
      </w:r>
      <w:r w:rsidR="00023E72">
        <w:t>/</w:t>
      </w:r>
      <w:r w:rsidRPr="003617E7">
        <w:t>15</w:t>
      </w:r>
      <w:r w:rsidR="00023E72">
        <w:t>/</w:t>
      </w:r>
      <w:r>
        <w:t>20</w:t>
      </w:r>
      <w:r w:rsidRPr="003617E7">
        <w:t>16</w:t>
      </w:r>
      <w:r w:rsidR="00023E72">
        <w:t>,</w:t>
      </w:r>
      <w:r w:rsidRPr="003617E7">
        <w:t xml:space="preserve"> “From global to local, food insecurity is associated with contemporary armed conflicts,” </w:t>
      </w:r>
      <w:r w:rsidRPr="007E28D1">
        <w:rPr>
          <w:i/>
          <w:iCs/>
        </w:rPr>
        <w:t xml:space="preserve">Food </w:t>
      </w:r>
      <w:r w:rsidRPr="00077D51">
        <w:rPr>
          <w:i/>
          <w:iCs/>
        </w:rPr>
        <w:t>Security</w:t>
      </w:r>
      <w:r w:rsidRPr="00077D51">
        <w:t>, DOI 10.1007/s12571-016-0610-x, http://www.benjaminbagozzi.com/uploads/1/2/5/7/12579534/koren-bagozzi-fs.pdf.</w:t>
      </w:r>
    </w:p>
    <w:p w14:paraId="4E41F613" w14:textId="77777777" w:rsidR="00EB737F" w:rsidRPr="00EC459B" w:rsidRDefault="00EB737F" w:rsidP="00EB737F">
      <w:pPr>
        <w:rPr>
          <w:sz w:val="16"/>
        </w:rPr>
      </w:pPr>
      <w:r w:rsidRPr="00023E72">
        <w:rPr>
          <w:rStyle w:val="StyleUnderline"/>
          <w:highlight w:val="yellow"/>
        </w:rPr>
        <w:t>A growing number of studies of environmental stressors and social conflict posit that future wars will be fought over diminishing resources</w:t>
      </w:r>
      <w:r w:rsidRPr="00077D51">
        <w:rPr>
          <w:sz w:val="16"/>
        </w:rPr>
        <w:t xml:space="preserve"> (Miguel et al. 2004; Burke et al. </w:t>
      </w:r>
      <w:proofErr w:type="gramStart"/>
      <w:r w:rsidRPr="00077D51">
        <w:rPr>
          <w:sz w:val="16"/>
        </w:rPr>
        <w:t>2009;O</w:t>
      </w:r>
      <w:proofErr w:type="gramEnd"/>
      <w:r w:rsidRPr="00077D51">
        <w:rPr>
          <w:sz w:val="16"/>
        </w:rPr>
        <w:t xml:space="preserve"> ’ Loughlin et al. 2012; </w:t>
      </w:r>
      <w:proofErr w:type="spellStart"/>
      <w:r w:rsidRPr="00077D51">
        <w:rPr>
          <w:sz w:val="16"/>
        </w:rPr>
        <w:t>Scheffran</w:t>
      </w:r>
      <w:proofErr w:type="spellEnd"/>
      <w:r w:rsidRPr="00077D51">
        <w:rPr>
          <w:sz w:val="16"/>
        </w:rPr>
        <w:t xml:space="preserve"> et al. 2012 ). Building on insights from these studies, as well as other suggestive accounts (e.g. Brinkman and Hendrix </w:t>
      </w:r>
      <w:proofErr w:type="gramStart"/>
      <w:r w:rsidRPr="00077D51">
        <w:rPr>
          <w:sz w:val="16"/>
        </w:rPr>
        <w:t>2011 ;Hendrix</w:t>
      </w:r>
      <w:proofErr w:type="gramEnd"/>
      <w:r w:rsidRPr="00077D51">
        <w:rPr>
          <w:sz w:val="16"/>
        </w:rPr>
        <w:t xml:space="preserve"> and Brinkman 2013 ; Messer and Cohen 2006 ;</w:t>
      </w:r>
      <w:proofErr w:type="spellStart"/>
      <w:r w:rsidRPr="00077D51">
        <w:rPr>
          <w:sz w:val="16"/>
        </w:rPr>
        <w:t>Prunier</w:t>
      </w:r>
      <w:proofErr w:type="spellEnd"/>
      <w:r w:rsidRPr="00077D51">
        <w:rPr>
          <w:sz w:val="16"/>
        </w:rPr>
        <w:t xml:space="preserve"> 2008 ), </w:t>
      </w:r>
      <w:r w:rsidRPr="00023E72">
        <w:rPr>
          <w:rStyle w:val="StyleUnderline"/>
          <w:highlight w:val="yellow"/>
        </w:rPr>
        <w:t>the present study demonstrates</w:t>
      </w:r>
      <w:r w:rsidRPr="00077D51">
        <w:rPr>
          <w:sz w:val="16"/>
        </w:rPr>
        <w:t xml:space="preserve"> </w:t>
      </w:r>
      <w:r w:rsidRPr="00023E72">
        <w:rPr>
          <w:rStyle w:val="Emphasis"/>
          <w:highlight w:val="yellow"/>
        </w:rPr>
        <w:t>empirically</w:t>
      </w:r>
      <w:r w:rsidRPr="00023E72">
        <w:rPr>
          <w:sz w:val="16"/>
          <w:highlight w:val="yellow"/>
        </w:rPr>
        <w:t xml:space="preserve">, </w:t>
      </w:r>
      <w:r w:rsidRPr="00023E72">
        <w:rPr>
          <w:rStyle w:val="Emphasis"/>
          <w:highlight w:val="yellow"/>
        </w:rPr>
        <w:t>for the first time</w:t>
      </w:r>
      <w:r w:rsidRPr="00023E72">
        <w:rPr>
          <w:sz w:val="16"/>
          <w:highlight w:val="yellow"/>
        </w:rPr>
        <w:t xml:space="preserve">, </w:t>
      </w:r>
      <w:r w:rsidRPr="00023E72">
        <w:rPr>
          <w:rStyle w:val="Emphasis"/>
          <w:highlight w:val="yellow"/>
        </w:rPr>
        <w:t>the existence of a systemic relationship between conflict</w:t>
      </w:r>
      <w:r w:rsidRPr="00077D51">
        <w:rPr>
          <w:sz w:val="16"/>
        </w:rPr>
        <w:t xml:space="preserve"> on the one hand, </w:t>
      </w:r>
      <w:r w:rsidRPr="00023E72">
        <w:rPr>
          <w:rStyle w:val="Emphasis"/>
          <w:highlight w:val="yellow"/>
        </w:rPr>
        <w:t>and food (in) security</w:t>
      </w:r>
      <w:r w:rsidRPr="00077D51">
        <w:rPr>
          <w:sz w:val="16"/>
        </w:rPr>
        <w:t xml:space="preserve"> on the other, both </w:t>
      </w:r>
      <w:r w:rsidRPr="00023E72">
        <w:rPr>
          <w:rStyle w:val="Emphasis"/>
          <w:highlight w:val="yellow"/>
        </w:rPr>
        <w:t>globally</w:t>
      </w:r>
      <w:r w:rsidRPr="00077D51">
        <w:rPr>
          <w:rStyle w:val="Emphasis"/>
        </w:rPr>
        <w:t xml:space="preserve"> and locally</w:t>
      </w:r>
      <w:r w:rsidRPr="00077D51">
        <w:rPr>
          <w:sz w:val="16"/>
        </w:rPr>
        <w:t xml:space="preserve">. Specifically, highly disaggregated cropland-based measures of </w:t>
      </w:r>
      <w:r w:rsidRPr="00023E72">
        <w:rPr>
          <w:rStyle w:val="StyleUnderline"/>
          <w:highlight w:val="yellow"/>
        </w:rPr>
        <w:t>food insecurity</w:t>
      </w:r>
      <w:r w:rsidRPr="00077D51">
        <w:rPr>
          <w:sz w:val="16"/>
        </w:rPr>
        <w:t xml:space="preserve"> are shown to </w:t>
      </w:r>
      <w:r w:rsidRPr="00023E72">
        <w:rPr>
          <w:rStyle w:val="StyleUnderline"/>
          <w:highlight w:val="yellow"/>
        </w:rPr>
        <w:t xml:space="preserve">produce a </w:t>
      </w:r>
      <w:r w:rsidRPr="00023E72">
        <w:rPr>
          <w:rStyle w:val="Emphasis"/>
          <w:highlight w:val="yellow"/>
        </w:rPr>
        <w:t>significant effect</w:t>
      </w:r>
      <w:r w:rsidRPr="00023E72">
        <w:rPr>
          <w:rStyle w:val="StyleUnderline"/>
          <w:highlight w:val="yellow"/>
        </w:rPr>
        <w:t xml:space="preserve"> on the incidence of</w:t>
      </w:r>
      <w:r w:rsidRPr="00077D51">
        <w:rPr>
          <w:rStyle w:val="StyleUnderline"/>
        </w:rPr>
        <w:t xml:space="preserve"> inter and intra-state </w:t>
      </w:r>
      <w:r w:rsidRPr="00023E72">
        <w:rPr>
          <w:rStyle w:val="StyleUnderline"/>
          <w:highlight w:val="yellow"/>
        </w:rPr>
        <w:t>armed conflict</w:t>
      </w:r>
      <w:r w:rsidRPr="00077D51">
        <w:rPr>
          <w:rStyle w:val="StyleUnderline"/>
        </w:rPr>
        <w:t xml:space="preserve"> </w:t>
      </w:r>
      <w:r w:rsidRPr="00077D51">
        <w:rPr>
          <w:rStyle w:val="Emphasis"/>
        </w:rPr>
        <w:t>worldwide</w:t>
      </w:r>
      <w:r w:rsidRPr="00077D51">
        <w:rPr>
          <w:sz w:val="16"/>
        </w:rPr>
        <w:t xml:space="preserve">. </w:t>
      </w:r>
      <w:r w:rsidRPr="00023E72">
        <w:rPr>
          <w:rStyle w:val="StyleUnderline"/>
          <w:highlight w:val="yellow"/>
        </w:rPr>
        <w:t>Unlike</w:t>
      </w:r>
      <w:r w:rsidRPr="00077D51">
        <w:rPr>
          <w:sz w:val="16"/>
        </w:rPr>
        <w:t xml:space="preserve"> the majority of </w:t>
      </w:r>
      <w:r w:rsidRPr="00023E72">
        <w:rPr>
          <w:rStyle w:val="Emphasis"/>
          <w:highlight w:val="yellow"/>
        </w:rPr>
        <w:t>previous studies</w:t>
      </w:r>
      <w:r w:rsidRPr="00077D51">
        <w:rPr>
          <w:sz w:val="16"/>
        </w:rPr>
        <w:t xml:space="preserve">, which rely primarily on country-level indicators (Miguel et al. </w:t>
      </w:r>
      <w:proofErr w:type="gramStart"/>
      <w:r w:rsidRPr="00077D51">
        <w:rPr>
          <w:sz w:val="16"/>
        </w:rPr>
        <w:t>2004 ;</w:t>
      </w:r>
      <w:proofErr w:type="gramEnd"/>
      <w:r w:rsidRPr="00077D51">
        <w:rPr>
          <w:sz w:val="16"/>
        </w:rPr>
        <w:t xml:space="preserve"> Burke et al. 2009 ; </w:t>
      </w:r>
      <w:proofErr w:type="spellStart"/>
      <w:r w:rsidRPr="00077D51">
        <w:rPr>
          <w:sz w:val="16"/>
        </w:rPr>
        <w:t>Scheffran</w:t>
      </w:r>
      <w:proofErr w:type="spellEnd"/>
      <w:r w:rsidRPr="00077D51">
        <w:rPr>
          <w:sz w:val="16"/>
        </w:rPr>
        <w:t xml:space="preserve"> et al. 2012 ;</w:t>
      </w:r>
      <w:proofErr w:type="spellStart"/>
      <w:r w:rsidRPr="00077D51">
        <w:rPr>
          <w:sz w:val="16"/>
        </w:rPr>
        <w:t>Buhaug</w:t>
      </w:r>
      <w:proofErr w:type="spellEnd"/>
      <w:r w:rsidRPr="00077D51">
        <w:rPr>
          <w:sz w:val="16"/>
        </w:rPr>
        <w:t xml:space="preserve"> 2010 ) or focus specifically on sub-Saharan Africa (Miguel et al. 2004 ; Burke et al. 2009;O ’ Loughlin et al. 2012;Buhaug 2010; </w:t>
      </w:r>
      <w:proofErr w:type="spellStart"/>
      <w:r w:rsidRPr="00077D51">
        <w:rPr>
          <w:sz w:val="16"/>
        </w:rPr>
        <w:t>Fjelde</w:t>
      </w:r>
      <w:proofErr w:type="spellEnd"/>
      <w:r w:rsidRPr="00077D51">
        <w:rPr>
          <w:sz w:val="16"/>
        </w:rPr>
        <w:t xml:space="preserve"> and </w:t>
      </w:r>
      <w:proofErr w:type="spellStart"/>
      <w:r w:rsidRPr="00077D51">
        <w:rPr>
          <w:sz w:val="16"/>
        </w:rPr>
        <w:t>Hultman</w:t>
      </w:r>
      <w:proofErr w:type="spellEnd"/>
      <w:r w:rsidRPr="00077D51">
        <w:rPr>
          <w:sz w:val="16"/>
        </w:rPr>
        <w:t xml:space="preserve">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w:t>
      </w:r>
      <w:proofErr w:type="gramStart"/>
      <w:r w:rsidRPr="00077D51">
        <w:rPr>
          <w:sz w:val="16"/>
        </w:rPr>
        <w:t>2010 )</w:t>
      </w:r>
      <w:proofErr w:type="gramEnd"/>
      <w:r w:rsidRPr="00077D51">
        <w:rPr>
          <w:sz w:val="16"/>
        </w:rPr>
        <w:t xml:space="preserve">. Using logistic regression (i.e., logit) models, </w:t>
      </w:r>
      <w:r w:rsidRPr="00077D51">
        <w:rPr>
          <w:rStyle w:val="StyleUnderline"/>
        </w:rPr>
        <w:t xml:space="preserve">these </w:t>
      </w:r>
      <w:r w:rsidRPr="00023E72">
        <w:rPr>
          <w:rStyle w:val="StyleUnderline"/>
          <w:highlight w:val="yellow"/>
        </w:rPr>
        <w:t>measures are</w:t>
      </w:r>
      <w:r w:rsidRPr="00077D51">
        <w:rPr>
          <w:sz w:val="16"/>
        </w:rPr>
        <w:t xml:space="preserve"> then </w:t>
      </w:r>
      <w:r w:rsidRPr="00023E72">
        <w:rPr>
          <w:rStyle w:val="StyleUnderline"/>
          <w:highlight w:val="yellow"/>
        </w:rPr>
        <w:t>paired with</w:t>
      </w:r>
      <w:r w:rsidRPr="00077D51">
        <w:rPr>
          <w:rStyle w:val="StyleUnderline"/>
        </w:rPr>
        <w:t xml:space="preserve"> </w:t>
      </w:r>
      <w:proofErr w:type="gramStart"/>
      <w:r w:rsidRPr="00077D51">
        <w:rPr>
          <w:rStyle w:val="StyleUnderline"/>
        </w:rPr>
        <w:t>a large number of</w:t>
      </w:r>
      <w:proofErr w:type="gramEnd"/>
      <w:r w:rsidRPr="00077D51">
        <w:rPr>
          <w:rStyle w:val="StyleUnderline"/>
        </w:rPr>
        <w:t xml:space="preserve"> political, economic, and </w:t>
      </w:r>
      <w:r w:rsidRPr="00023E72">
        <w:rPr>
          <w:rStyle w:val="Emphasis"/>
          <w:highlight w:val="yellow"/>
        </w:rPr>
        <w:t>climatic</w:t>
      </w:r>
      <w:r w:rsidRPr="00023E72">
        <w:rPr>
          <w:rStyle w:val="StyleUnderline"/>
          <w:highlight w:val="yellow"/>
        </w:rPr>
        <w:t xml:space="preserve"> indicators</w:t>
      </w:r>
      <w:r w:rsidRPr="00077D51">
        <w:rPr>
          <w:sz w:val="16"/>
        </w:rPr>
        <w:t xml:space="preserve"> in order </w:t>
      </w:r>
      <w:r w:rsidRPr="00023E72">
        <w:rPr>
          <w:rStyle w:val="StyleUnderline"/>
          <w:highlight w:val="yellow"/>
        </w:rPr>
        <w:t>to estimate</w:t>
      </w:r>
      <w:r w:rsidRPr="00077D51">
        <w:rPr>
          <w:rStyle w:val="StyleUnderline"/>
        </w:rPr>
        <w:t xml:space="preserve"> the</w:t>
      </w:r>
      <w:r w:rsidRPr="00077D51">
        <w:rPr>
          <w:sz w:val="16"/>
        </w:rPr>
        <w:t xml:space="preserve"> </w:t>
      </w:r>
      <w:r w:rsidRPr="00023E72">
        <w:rPr>
          <w:rStyle w:val="Emphasis"/>
          <w:highlight w:val="yellow"/>
        </w:rPr>
        <w:t>direct effects of food security on violent conflict</w:t>
      </w:r>
      <w:r w:rsidRPr="00077D51">
        <w:rPr>
          <w:sz w:val="16"/>
        </w:rPr>
        <w:t xml:space="preserve">. Evidence suggests that </w:t>
      </w:r>
      <w:r w:rsidRPr="00077D51">
        <w:rPr>
          <w:rStyle w:val="StyleUnderline"/>
        </w:rPr>
        <w:t>conflict occurs in areas with higher access to, but lower availability of, food resources</w:t>
      </w:r>
      <w:r w:rsidRPr="00077D51">
        <w:rPr>
          <w:sz w:val="16"/>
        </w:rPr>
        <w:t xml:space="preserve">. Together these findings imply that </w:t>
      </w:r>
      <w:r w:rsidRPr="00077D51">
        <w:rPr>
          <w:rStyle w:val="StyleUnderline"/>
        </w:rPr>
        <w:t>food insecurity produces an</w:t>
      </w:r>
      <w:r w:rsidRPr="00077D51">
        <w:rPr>
          <w:sz w:val="16"/>
        </w:rPr>
        <w:t xml:space="preserve"> </w:t>
      </w:r>
      <w:r w:rsidRPr="00077D51">
        <w:rPr>
          <w:rStyle w:val="Emphasis"/>
        </w:rPr>
        <w:t>independent effect on contemporary social and political conflict</w:t>
      </w:r>
      <w:r w:rsidRPr="00077D51">
        <w:rPr>
          <w:sz w:val="16"/>
        </w:rPr>
        <w:t xml:space="preserve">. While relatively little research directly addresses the relationship between food insecurity and conflict specifically, </w:t>
      </w:r>
      <w:r w:rsidRPr="00077D51">
        <w:rPr>
          <w:rStyle w:val="StyleUnderline"/>
        </w:rPr>
        <w:t>numerous studies</w:t>
      </w:r>
      <w:r w:rsidRPr="00077D51">
        <w:rPr>
          <w:sz w:val="16"/>
        </w:rPr>
        <w:t xml:space="preserve"> have </w:t>
      </w:r>
      <w:r w:rsidRPr="00077D51">
        <w:rPr>
          <w:rStyle w:val="StyleUnderline"/>
        </w:rPr>
        <w:t>implie</w:t>
      </w:r>
      <w:r w:rsidRPr="00077D51">
        <w:rPr>
          <w:sz w:val="16"/>
        </w:rPr>
        <w:t xml:space="preserve">d that such </w:t>
      </w:r>
      <w:r w:rsidRPr="00077D51">
        <w:rPr>
          <w:rStyle w:val="StyleUnderline"/>
        </w:rPr>
        <w:t>a relationship exists</w:t>
      </w:r>
      <w:r w:rsidRPr="00077D51">
        <w:rPr>
          <w:sz w:val="16"/>
        </w:rPr>
        <w:t>. For instance, in their analysis of the relationship between climate variability and conflict in Sub-Saharan Africa, Burke et al. found that B [t]</w:t>
      </w:r>
      <w:proofErr w:type="spellStart"/>
      <w:r w:rsidRPr="00077D51">
        <w:rPr>
          <w:sz w:val="16"/>
        </w:rPr>
        <w:t>emperature</w:t>
      </w:r>
      <w:proofErr w:type="spellEnd"/>
      <w:r w:rsidRPr="00077D51">
        <w:rPr>
          <w:sz w:val="16"/>
        </w:rPr>
        <w:t xml:space="preserve"> variables are strongly related to conflict incidence over our historical panel ^ (</w:t>
      </w:r>
      <w:proofErr w:type="gramStart"/>
      <w:r w:rsidRPr="00077D51">
        <w:rPr>
          <w:sz w:val="16"/>
        </w:rPr>
        <w:t>2009 ,</w:t>
      </w:r>
      <w:proofErr w:type="gramEnd"/>
      <w:r w:rsidRPr="00077D51">
        <w:rPr>
          <w:sz w:val="16"/>
        </w:rPr>
        <w:t xml:space="preserve"> 20,670. See also Miguel et al. </w:t>
      </w:r>
      <w:proofErr w:type="gramStart"/>
      <w:r w:rsidRPr="00077D51">
        <w:rPr>
          <w:sz w:val="16"/>
        </w:rPr>
        <w:t>2004 ;</w:t>
      </w:r>
      <w:proofErr w:type="gramEnd"/>
      <w:r w:rsidRPr="00077D51">
        <w:rPr>
          <w:sz w:val="16"/>
        </w:rPr>
        <w:t xml:space="preserve"> </w:t>
      </w:r>
      <w:proofErr w:type="spellStart"/>
      <w:r w:rsidRPr="00077D51">
        <w:rPr>
          <w:sz w:val="16"/>
        </w:rPr>
        <w:t>Koubi</w:t>
      </w:r>
      <w:proofErr w:type="spellEnd"/>
      <w:r w:rsidRPr="00077D51">
        <w:rPr>
          <w:sz w:val="16"/>
        </w:rPr>
        <w:t xml:space="preserve"> et al. 2012 ). They further hypothesize that, B [t]</w:t>
      </w:r>
      <w:proofErr w:type="spellStart"/>
      <w:r w:rsidRPr="00077D51">
        <w:rPr>
          <w:sz w:val="16"/>
        </w:rPr>
        <w:t>emperature</w:t>
      </w:r>
      <w:proofErr w:type="spellEnd"/>
      <w:r w:rsidRPr="00077D51">
        <w:rPr>
          <w:sz w:val="16"/>
        </w:rPr>
        <w:t xml:space="preserve"> can affect agricultural yields both through increases in crop evapotranspiration (and hence heightened water stress in the absence of irrigation) and through accelerated crop development...reducing African </w:t>
      </w:r>
      <w:proofErr w:type="spellStart"/>
      <w:r w:rsidRPr="00077D51">
        <w:rPr>
          <w:sz w:val="16"/>
        </w:rPr>
        <w:t>sta</w:t>
      </w:r>
      <w:proofErr w:type="spellEnd"/>
      <w:r w:rsidRPr="00077D51">
        <w:rPr>
          <w:sz w:val="16"/>
        </w:rPr>
        <w:t xml:space="preserve">- </w:t>
      </w:r>
      <w:proofErr w:type="spellStart"/>
      <w:r w:rsidRPr="00077D51">
        <w:rPr>
          <w:sz w:val="16"/>
        </w:rPr>
        <w:t>ple</w:t>
      </w:r>
      <w:proofErr w:type="spellEnd"/>
      <w:r w:rsidRPr="00077D51">
        <w:rPr>
          <w:sz w:val="16"/>
        </w:rPr>
        <w:t xml:space="preserve"> crop yields by 10 % – 30 % per °C of warming ^ (ibid. 20,672). Somewhat more cautiously, </w:t>
      </w:r>
      <w:proofErr w:type="gramStart"/>
      <w:r w:rsidRPr="00077D51">
        <w:rPr>
          <w:sz w:val="16"/>
        </w:rPr>
        <w:t>O ’</w:t>
      </w:r>
      <w:proofErr w:type="gramEnd"/>
      <w:r w:rsidRPr="00077D51">
        <w:rPr>
          <w:sz w:val="16"/>
        </w:rPr>
        <w:t xml:space="preserve"> Loughlin et al. conclude that, B [o]</w:t>
      </w:r>
      <w:proofErr w:type="spellStart"/>
      <w:r w:rsidRPr="00077D51">
        <w:rPr>
          <w:sz w:val="16"/>
        </w:rPr>
        <w:t>ur</w:t>
      </w:r>
      <w:proofErr w:type="spellEnd"/>
      <w:r w:rsidRPr="00077D51">
        <w:rPr>
          <w:sz w:val="16"/>
        </w:rPr>
        <w:t xml:space="preserve">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077D51">
        <w:rPr>
          <w:rStyle w:val="StyleUnderline"/>
        </w:rPr>
        <w:t xml:space="preserve">While </w:t>
      </w:r>
      <w:r w:rsidRPr="00023E72">
        <w:rPr>
          <w:rStyle w:val="StyleUnderline"/>
          <w:highlight w:val="yellow"/>
        </w:rPr>
        <w:t>these conclusions were supported by subsequent studies</w:t>
      </w:r>
      <w:r w:rsidRPr="00077D51">
        <w:rPr>
          <w:sz w:val="16"/>
        </w:rPr>
        <w:t xml:space="preserve"> (Raleigh and </w:t>
      </w:r>
      <w:proofErr w:type="spellStart"/>
      <w:r w:rsidRPr="00077D51">
        <w:rPr>
          <w:sz w:val="16"/>
        </w:rPr>
        <w:t>Kniveton</w:t>
      </w:r>
      <w:proofErr w:type="spellEnd"/>
      <w:r w:rsidRPr="00077D51">
        <w:rPr>
          <w:sz w:val="16"/>
        </w:rPr>
        <w:t xml:space="preserve"> 2012; Hendrix and </w:t>
      </w:r>
      <w:proofErr w:type="spellStart"/>
      <w:r w:rsidRPr="00077D51">
        <w:rPr>
          <w:sz w:val="16"/>
        </w:rPr>
        <w:t>Salehyan</w:t>
      </w:r>
      <w:proofErr w:type="spellEnd"/>
      <w:r w:rsidRPr="00077D51">
        <w:rPr>
          <w:sz w:val="16"/>
        </w:rPr>
        <w:t xml:space="preserve"> </w:t>
      </w:r>
      <w:proofErr w:type="gramStart"/>
      <w:r w:rsidRPr="00077D51">
        <w:rPr>
          <w:sz w:val="16"/>
        </w:rPr>
        <w:t>2012 ;</w:t>
      </w:r>
      <w:proofErr w:type="spellStart"/>
      <w:r w:rsidRPr="00077D51">
        <w:rPr>
          <w:sz w:val="16"/>
        </w:rPr>
        <w:t>Hsiangand</w:t>
      </w:r>
      <w:proofErr w:type="spellEnd"/>
      <w:proofErr w:type="gramEnd"/>
      <w:r w:rsidRPr="00077D51">
        <w:rPr>
          <w:sz w:val="16"/>
        </w:rPr>
        <w:t xml:space="preserve"> Meng 2014 ), </w:t>
      </w:r>
      <w:r w:rsidRPr="00077D51">
        <w:rPr>
          <w:rStyle w:val="StyleUnderline"/>
        </w:rPr>
        <w:t>other scholars question the validity of these findings</w:t>
      </w:r>
      <w:r w:rsidRPr="00077D51">
        <w:rPr>
          <w:sz w:val="16"/>
        </w:rPr>
        <w:t xml:space="preserve"> and show that the incidence of conflict is primarily related to political and economic conditions (e.g. </w:t>
      </w:r>
      <w:proofErr w:type="spellStart"/>
      <w:r w:rsidRPr="00077D51">
        <w:rPr>
          <w:sz w:val="16"/>
        </w:rPr>
        <w:t>Buhaug</w:t>
      </w:r>
      <w:proofErr w:type="spellEnd"/>
      <w:r w:rsidRPr="00077D51">
        <w:rPr>
          <w:sz w:val="16"/>
        </w:rPr>
        <w:t xml:space="preserve"> 2010 ). </w:t>
      </w:r>
      <w:r w:rsidRPr="00077D51">
        <w:rPr>
          <w:rStyle w:val="Emphasis"/>
        </w:rPr>
        <w:t>In common with all these studies,</w:t>
      </w:r>
      <w:r w:rsidRPr="00077D51">
        <w:rPr>
          <w:sz w:val="16"/>
        </w:rPr>
        <w:t xml:space="preserve"> however, </w:t>
      </w:r>
      <w:r w:rsidRPr="00077D51">
        <w:rPr>
          <w:rStyle w:val="StyleUnderline"/>
        </w:rPr>
        <w:t xml:space="preserve">is the insight that </w:t>
      </w:r>
      <w:r w:rsidRPr="00023E72">
        <w:rPr>
          <w:rStyle w:val="StyleUnderline"/>
          <w:highlight w:val="yellow"/>
        </w:rPr>
        <w:t>a</w:t>
      </w:r>
      <w:r w:rsidRPr="00023E72">
        <w:rPr>
          <w:sz w:val="16"/>
          <w:highlight w:val="yellow"/>
        </w:rPr>
        <w:t xml:space="preserve"> </w:t>
      </w:r>
      <w:r w:rsidRPr="00023E72">
        <w:rPr>
          <w:rStyle w:val="Emphasis"/>
          <w:highlight w:val="yellow"/>
        </w:rPr>
        <w:t>major mechanism</w:t>
      </w:r>
      <w:r w:rsidRPr="00023E72">
        <w:rPr>
          <w:sz w:val="16"/>
          <w:highlight w:val="yellow"/>
        </w:rPr>
        <w:t xml:space="preserve"> </w:t>
      </w:r>
      <w:r w:rsidRPr="00023E72">
        <w:rPr>
          <w:rStyle w:val="StyleUnderline"/>
          <w:highlight w:val="yellow"/>
        </w:rPr>
        <w:t>by</w:t>
      </w:r>
      <w:r w:rsidRPr="00023E72">
        <w:rPr>
          <w:sz w:val="16"/>
          <w:highlight w:val="yellow"/>
        </w:rPr>
        <w:t xml:space="preserve"> </w:t>
      </w:r>
      <w:r w:rsidRPr="00023E72">
        <w:rPr>
          <w:rStyle w:val="StyleUnderline"/>
          <w:highlight w:val="yellow"/>
        </w:rPr>
        <w:t>which climate change increases the likelihood of conflict is through</w:t>
      </w:r>
      <w:r w:rsidRPr="00EC459B">
        <w:rPr>
          <w:sz w:val="16"/>
        </w:rPr>
        <w:t xml:space="preserve"> </w:t>
      </w:r>
      <w:r w:rsidRPr="00EC459B">
        <w:rPr>
          <w:rStyle w:val="StyleUnderline"/>
        </w:rPr>
        <w:t>its effects on</w:t>
      </w:r>
      <w:r w:rsidRPr="00EC459B">
        <w:rPr>
          <w:sz w:val="16"/>
        </w:rPr>
        <w:t xml:space="preserve"> </w:t>
      </w:r>
      <w:r w:rsidRPr="00023E72">
        <w:rPr>
          <w:rStyle w:val="Emphasis"/>
          <w:highlight w:val="yellow"/>
        </w:rPr>
        <w:t>food supplies</w:t>
      </w:r>
      <w:r w:rsidRPr="00EC459B">
        <w:rPr>
          <w:sz w:val="16"/>
        </w:rPr>
        <w:t>.</w:t>
      </w:r>
    </w:p>
    <w:p w14:paraId="538A02D7" w14:textId="77777777" w:rsidR="00EB737F" w:rsidRPr="004D0B2A" w:rsidRDefault="00EB737F" w:rsidP="00EB737F">
      <w:pPr>
        <w:pStyle w:val="Heading4"/>
      </w:pPr>
      <w:r>
        <w:t xml:space="preserve">Food is the likely cause of </w:t>
      </w:r>
      <w:r w:rsidRPr="002F2ABD">
        <w:rPr>
          <w:u w:val="single"/>
        </w:rPr>
        <w:t>global conflict</w:t>
      </w:r>
      <w:r>
        <w:t xml:space="preserve">. Solving it is a </w:t>
      </w:r>
      <w:r>
        <w:rPr>
          <w:u w:val="single"/>
        </w:rPr>
        <w:t>conflict dampener</w:t>
      </w:r>
      <w:r>
        <w:t xml:space="preserve">. </w:t>
      </w:r>
    </w:p>
    <w:p w14:paraId="709BE2A5" w14:textId="77777777" w:rsidR="00EB737F" w:rsidRPr="00077D51" w:rsidRDefault="00EB737F" w:rsidP="00EB737F">
      <w:proofErr w:type="spellStart"/>
      <w:r w:rsidRPr="005F21EA">
        <w:t>Sinéad</w:t>
      </w:r>
      <w:proofErr w:type="spellEnd"/>
      <w:r w:rsidRPr="005F21EA">
        <w:t xml:space="preserve"> </w:t>
      </w:r>
      <w:proofErr w:type="spellStart"/>
      <w:r w:rsidRPr="00077D51">
        <w:rPr>
          <w:rStyle w:val="Style13ptBold"/>
        </w:rPr>
        <w:t>Lehane</w:t>
      </w:r>
      <w:proofErr w:type="spellEnd"/>
      <w:r w:rsidRPr="00077D51">
        <w:rPr>
          <w:rStyle w:val="Style13ptBold"/>
        </w:rPr>
        <w:t xml:space="preserve"> 17</w:t>
      </w:r>
      <w:r>
        <w:t>. R</w:t>
      </w:r>
      <w:r w:rsidRPr="005F21EA">
        <w:t>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w:t>
      </w:r>
      <w:r>
        <w:t xml:space="preserve"> </w:t>
      </w:r>
      <w:r w:rsidRPr="005F21EA">
        <w:t>www.hidropolitikakademi.org/shaping-</w:t>
      </w:r>
      <w:r w:rsidRPr="00077D51">
        <w:t>conflict-in-the-21st-century-the-future-of-food-and-water-security.html</w:t>
      </w:r>
    </w:p>
    <w:p w14:paraId="2752CD67" w14:textId="77777777" w:rsidR="00EB737F" w:rsidRDefault="00EB737F" w:rsidP="00EB737F">
      <w:pPr>
        <w:rPr>
          <w:sz w:val="14"/>
        </w:rPr>
      </w:pPr>
      <w:r w:rsidRPr="00077D51">
        <w:rPr>
          <w:sz w:val="14"/>
        </w:rPr>
        <w:t xml:space="preserve">In his book, The Coming Famine, Julian Cribb writes that the </w:t>
      </w:r>
      <w:r w:rsidRPr="00023E72">
        <w:rPr>
          <w:rStyle w:val="Emphasis"/>
          <w:highlight w:val="yellow"/>
        </w:rPr>
        <w:t>wars</w:t>
      </w:r>
      <w:r w:rsidRPr="00023E72">
        <w:rPr>
          <w:highlight w:val="yellow"/>
          <w:u w:val="single"/>
        </w:rPr>
        <w:t xml:space="preserve"> of the </w:t>
      </w:r>
      <w:r w:rsidRPr="00023E72">
        <w:rPr>
          <w:rStyle w:val="Emphasis"/>
          <w:highlight w:val="yellow"/>
        </w:rPr>
        <w:t>21st century</w:t>
      </w:r>
      <w:r w:rsidRPr="00023E72">
        <w:rPr>
          <w:highlight w:val="yellow"/>
          <w:u w:val="single"/>
        </w:rPr>
        <w:t xml:space="preserve"> will involve </w:t>
      </w:r>
      <w:r w:rsidRPr="00023E72">
        <w:rPr>
          <w:rStyle w:val="Emphasis"/>
          <w:highlight w:val="yellow"/>
        </w:rPr>
        <w:t>failed states</w:t>
      </w:r>
      <w:r w:rsidRPr="00077D51">
        <w:rPr>
          <w:u w:val="single"/>
        </w:rPr>
        <w:t xml:space="preserve">, </w:t>
      </w:r>
      <w:r w:rsidRPr="00077D51">
        <w:rPr>
          <w:rStyle w:val="Emphasis"/>
        </w:rPr>
        <w:t>rebellions</w:t>
      </w:r>
      <w:r w:rsidRPr="00077D51">
        <w:rPr>
          <w:u w:val="single"/>
        </w:rPr>
        <w:t xml:space="preserve">, </w:t>
      </w:r>
      <w:r w:rsidRPr="00023E72">
        <w:rPr>
          <w:rStyle w:val="Emphasis"/>
          <w:highlight w:val="yellow"/>
        </w:rPr>
        <w:t>civil conflict</w:t>
      </w:r>
      <w:r w:rsidRPr="00077D51">
        <w:rPr>
          <w:u w:val="single"/>
        </w:rPr>
        <w:t xml:space="preserve">, </w:t>
      </w:r>
      <w:r w:rsidRPr="00077D51">
        <w:rPr>
          <w:rStyle w:val="Emphasis"/>
        </w:rPr>
        <w:t>insurgencies</w:t>
      </w:r>
      <w:r w:rsidRPr="00077D51">
        <w:rPr>
          <w:u w:val="single"/>
        </w:rPr>
        <w:t xml:space="preserve"> </w:t>
      </w:r>
      <w:r w:rsidRPr="00023E72">
        <w:rPr>
          <w:highlight w:val="yellow"/>
          <w:u w:val="single"/>
        </w:rPr>
        <w:t xml:space="preserve">and </w:t>
      </w:r>
      <w:r w:rsidRPr="00023E72">
        <w:rPr>
          <w:rStyle w:val="Emphasis"/>
          <w:highlight w:val="yellow"/>
        </w:rPr>
        <w:t>terrorism</w:t>
      </w:r>
      <w:r w:rsidRPr="00077D51">
        <w:rPr>
          <w:u w:val="single"/>
        </w:rPr>
        <w:t xml:space="preserve">. </w:t>
      </w:r>
      <w:proofErr w:type="gramStart"/>
      <w:r w:rsidRPr="00077D51">
        <w:rPr>
          <w:u w:val="single"/>
        </w:rPr>
        <w:t>All of</w:t>
      </w:r>
      <w:proofErr w:type="gramEnd"/>
      <w:r w:rsidRPr="00077D51">
        <w:rPr>
          <w:u w:val="single"/>
        </w:rPr>
        <w:t xml:space="preserve"> these elements will be </w:t>
      </w:r>
      <w:r w:rsidRPr="00023E72">
        <w:rPr>
          <w:highlight w:val="yellow"/>
          <w:u w:val="single"/>
        </w:rPr>
        <w:t xml:space="preserve">triggered by competition over </w:t>
      </w:r>
      <w:r w:rsidRPr="00023E72">
        <w:rPr>
          <w:rStyle w:val="Emphasis"/>
          <w:highlight w:val="yellow"/>
        </w:rPr>
        <w:t>dwindling resources</w:t>
      </w:r>
      <w:r w:rsidRPr="00077D51">
        <w:rPr>
          <w:u w:val="single"/>
        </w:rPr>
        <w:t xml:space="preserve">, </w:t>
      </w:r>
      <w:r w:rsidRPr="00077D51">
        <w:rPr>
          <w:rStyle w:val="Emphasis"/>
        </w:rPr>
        <w:t>rather than global conflicts</w:t>
      </w:r>
      <w:r w:rsidRPr="00077D51">
        <w:rPr>
          <w:u w:val="single"/>
        </w:rPr>
        <w:t xml:space="preserve"> with </w:t>
      </w:r>
      <w:r w:rsidRPr="00077D51">
        <w:rPr>
          <w:rStyle w:val="Emphasis"/>
        </w:rPr>
        <w:t>clearly defined sides</w:t>
      </w:r>
      <w:r w:rsidRPr="00077D51">
        <w:rPr>
          <w:sz w:val="14"/>
        </w:rPr>
        <w:t>.</w:t>
      </w:r>
      <w:r w:rsidRPr="00077D51">
        <w:rPr>
          <w:rStyle w:val="Emphasis"/>
        </w:rPr>
        <w:t xml:space="preserve"> </w:t>
      </w:r>
      <w:r w:rsidRPr="00077D51">
        <w:rPr>
          <w:u w:val="single"/>
        </w:rPr>
        <w:t>More than 40 countries experienced civil unrest following the food price crisis in 2008</w:t>
      </w:r>
      <w:r w:rsidRPr="00077D51">
        <w:rPr>
          <w:sz w:val="14"/>
        </w:rPr>
        <w:t xml:space="preserve">. </w:t>
      </w:r>
      <w:r w:rsidRPr="00077D51">
        <w:rPr>
          <w:u w:val="single"/>
        </w:rPr>
        <w:t xml:space="preserve">The rapid increase in grain prices and prevailing </w:t>
      </w:r>
      <w:r w:rsidRPr="00023E72">
        <w:rPr>
          <w:highlight w:val="yellow"/>
          <w:u w:val="single"/>
        </w:rPr>
        <w:t>food insecurity</w:t>
      </w:r>
      <w:r w:rsidRPr="00077D51">
        <w:rPr>
          <w:u w:val="single"/>
        </w:rPr>
        <w:t xml:space="preserve"> in many states </w:t>
      </w:r>
      <w:r w:rsidRPr="00023E72">
        <w:rPr>
          <w:highlight w:val="yellow"/>
          <w:u w:val="single"/>
        </w:rPr>
        <w:t>is linked</w:t>
      </w:r>
      <w:r w:rsidRPr="00077D51">
        <w:rPr>
          <w:u w:val="single"/>
        </w:rPr>
        <w:t xml:space="preserve"> </w:t>
      </w:r>
      <w:r w:rsidRPr="00023E72">
        <w:rPr>
          <w:highlight w:val="yellow"/>
          <w:u w:val="single"/>
        </w:rPr>
        <w:t>to</w:t>
      </w:r>
      <w:r w:rsidRPr="00077D51">
        <w:rPr>
          <w:u w:val="single"/>
        </w:rPr>
        <w:t xml:space="preserve"> the outbreak of protests, </w:t>
      </w:r>
      <w:r w:rsidRPr="00023E72">
        <w:rPr>
          <w:highlight w:val="yellow"/>
          <w:u w:val="single"/>
        </w:rPr>
        <w:t xml:space="preserve">food riots and the </w:t>
      </w:r>
      <w:r w:rsidRPr="00023E72">
        <w:rPr>
          <w:rStyle w:val="Emphasis"/>
          <w:highlight w:val="yellow"/>
        </w:rPr>
        <w:t>breakdown of governance</w:t>
      </w:r>
      <w:r w:rsidRPr="00077D51">
        <w:rPr>
          <w:sz w:val="14"/>
        </w:rPr>
        <w:t xml:space="preserve">. </w:t>
      </w:r>
      <w:r w:rsidRPr="00077D51">
        <w:rPr>
          <w:u w:val="single"/>
        </w:rPr>
        <w:t>Widespread food insecurity is a driving factor in creating a disaffected population ripe for rebellion</w:t>
      </w:r>
      <w:r w:rsidRPr="00077D51">
        <w:rPr>
          <w:sz w:val="14"/>
        </w:rPr>
        <w:t xml:space="preserve">. </w:t>
      </w:r>
      <w:r w:rsidRPr="00023E72">
        <w:rPr>
          <w:highlight w:val="yellow"/>
          <w:u w:val="single"/>
        </w:rPr>
        <w:t>Given</w:t>
      </w:r>
      <w:r w:rsidRPr="00077D51">
        <w:rPr>
          <w:u w:val="single"/>
        </w:rPr>
        <w:t xml:space="preserve"> the </w:t>
      </w:r>
      <w:r w:rsidRPr="00023E72">
        <w:rPr>
          <w:rStyle w:val="Emphasis"/>
          <w:highlight w:val="yellow"/>
        </w:rPr>
        <w:t>interconnectivity</w:t>
      </w:r>
      <w:r w:rsidRPr="00023E72">
        <w:rPr>
          <w:highlight w:val="yellow"/>
          <w:u w:val="single"/>
        </w:rPr>
        <w:t xml:space="preserve"> of </w:t>
      </w:r>
      <w:r w:rsidRPr="00023E72">
        <w:rPr>
          <w:rStyle w:val="Emphasis"/>
          <w:highlight w:val="yellow"/>
        </w:rPr>
        <w:t>food security</w:t>
      </w:r>
      <w:r w:rsidRPr="00023E72">
        <w:rPr>
          <w:highlight w:val="yellow"/>
          <w:u w:val="single"/>
        </w:rPr>
        <w:t xml:space="preserve"> and </w:t>
      </w:r>
      <w:r w:rsidRPr="00023E72">
        <w:rPr>
          <w:rStyle w:val="Emphasis"/>
          <w:highlight w:val="yellow"/>
        </w:rPr>
        <w:t>political stability</w:t>
      </w:r>
      <w:r w:rsidRPr="00023E72">
        <w:rPr>
          <w:highlight w:val="yellow"/>
          <w:u w:val="single"/>
        </w:rPr>
        <w:t xml:space="preserve">, it is likely food will continue to act as a political </w:t>
      </w:r>
      <w:r w:rsidRPr="00023E72">
        <w:rPr>
          <w:rStyle w:val="Emphasis"/>
          <w:highlight w:val="yellow"/>
        </w:rPr>
        <w:t>stressor</w:t>
      </w:r>
      <w:r w:rsidRPr="00023E72">
        <w:rPr>
          <w:highlight w:val="yellow"/>
          <w:u w:val="single"/>
        </w:rPr>
        <w:t xml:space="preserve"> on regimes in the </w:t>
      </w:r>
      <w:r w:rsidRPr="00023E72">
        <w:rPr>
          <w:rStyle w:val="Emphasis"/>
          <w:highlight w:val="yellow"/>
        </w:rPr>
        <w:t>Middle East</w:t>
      </w:r>
      <w:r w:rsidRPr="00023E72">
        <w:rPr>
          <w:highlight w:val="yellow"/>
          <w:u w:val="single"/>
        </w:rPr>
        <w:t xml:space="preserve"> and </w:t>
      </w:r>
      <w:r w:rsidRPr="00023E72">
        <w:rPr>
          <w:rStyle w:val="Emphasis"/>
          <w:highlight w:val="yellow"/>
        </w:rPr>
        <w:t>elsewhere</w:t>
      </w:r>
      <w:r w:rsidRPr="00077D51">
        <w:rPr>
          <w:sz w:val="14"/>
        </w:rPr>
        <w:t xml:space="preserve">. Addressing Insecurity </w:t>
      </w:r>
      <w:r w:rsidRPr="00023E72">
        <w:rPr>
          <w:highlight w:val="yellow"/>
          <w:u w:val="single"/>
        </w:rPr>
        <w:t>Improving food</w:t>
      </w:r>
      <w:r w:rsidRPr="00077D51">
        <w:rPr>
          <w:sz w:val="14"/>
        </w:rPr>
        <w:t xml:space="preserve"> and water </w:t>
      </w:r>
      <w:r w:rsidRPr="00023E72">
        <w:rPr>
          <w:highlight w:val="yellow"/>
          <w:u w:val="single"/>
        </w:rPr>
        <w:t>security</w:t>
      </w:r>
      <w:r w:rsidRPr="00077D51">
        <w:rPr>
          <w:sz w:val="14"/>
        </w:rPr>
        <w:t xml:space="preserve"> and encouraging resource sharing </w:t>
      </w:r>
      <w:r w:rsidRPr="00023E72">
        <w:rPr>
          <w:highlight w:val="yellow"/>
          <w:u w:val="single"/>
        </w:rPr>
        <w:t xml:space="preserve">is critical to creating a </w:t>
      </w:r>
      <w:r w:rsidRPr="00023E72">
        <w:rPr>
          <w:rStyle w:val="Emphasis"/>
          <w:highlight w:val="yellow"/>
        </w:rPr>
        <w:t>stable</w:t>
      </w:r>
      <w:r w:rsidRPr="00023E72">
        <w:rPr>
          <w:highlight w:val="yellow"/>
          <w:u w:val="single"/>
        </w:rPr>
        <w:t xml:space="preserve"> and </w:t>
      </w:r>
      <w:r w:rsidRPr="00023E72">
        <w:rPr>
          <w:rStyle w:val="Emphasis"/>
          <w:highlight w:val="yellow"/>
        </w:rPr>
        <w:t>secure global environment</w:t>
      </w:r>
      <w:r w:rsidRPr="00023E72">
        <w:rPr>
          <w:sz w:val="14"/>
          <w:highlight w:val="yellow"/>
        </w:rPr>
        <w:t>.</w:t>
      </w:r>
      <w:r w:rsidRPr="00077D51">
        <w:rPr>
          <w:sz w:val="14"/>
        </w:rPr>
        <w:t xml:space="preserve"> </w:t>
      </w:r>
      <w:r w:rsidRPr="00077D51">
        <w:rPr>
          <w:u w:val="single"/>
        </w:rPr>
        <w:t>While food</w:t>
      </w:r>
      <w:r w:rsidRPr="00077D51">
        <w:t xml:space="preserve"> </w:t>
      </w:r>
      <w:r w:rsidRPr="00077D51">
        <w:rPr>
          <w:sz w:val="14"/>
        </w:rPr>
        <w:t xml:space="preserve">and water </w:t>
      </w:r>
      <w:r w:rsidRPr="00077D51">
        <w:rPr>
          <w:rStyle w:val="StyleUnderline"/>
        </w:rPr>
        <w:t>shortages</w:t>
      </w:r>
      <w:r w:rsidRPr="00077D51">
        <w:rPr>
          <w:u w:val="single"/>
        </w:rPr>
        <w:t xml:space="preserve"> </w:t>
      </w:r>
      <w:r w:rsidRPr="00077D51">
        <w:rPr>
          <w:rStyle w:val="Emphasis"/>
        </w:rPr>
        <w:t>contribute</w:t>
      </w:r>
      <w:r w:rsidRPr="00077D51">
        <w:rPr>
          <w:u w:val="single"/>
        </w:rPr>
        <w:t xml:space="preserve"> to a </w:t>
      </w:r>
      <w:r w:rsidRPr="00077D51">
        <w:rPr>
          <w:rStyle w:val="Emphasis"/>
        </w:rPr>
        <w:t>rising cycle of violence</w:t>
      </w:r>
      <w:r w:rsidRPr="00077D51">
        <w:rPr>
          <w:u w:val="single"/>
        </w:rPr>
        <w:t>, improving food</w:t>
      </w:r>
      <w:r w:rsidRPr="00077D51">
        <w:rPr>
          <w:sz w:val="14"/>
        </w:rPr>
        <w:t xml:space="preserve"> and water </w:t>
      </w:r>
      <w:r w:rsidRPr="00077D51">
        <w:rPr>
          <w:u w:val="single"/>
        </w:rPr>
        <w:t xml:space="preserve">security outcomes can trigger the </w:t>
      </w:r>
      <w:r w:rsidRPr="00077D51">
        <w:rPr>
          <w:rStyle w:val="Emphasis"/>
        </w:rPr>
        <w:t>opposite</w:t>
      </w:r>
      <w:r w:rsidRPr="00077D51">
        <w:rPr>
          <w:u w:val="single"/>
        </w:rPr>
        <w:t xml:space="preserve"> and </w:t>
      </w:r>
      <w:r w:rsidRPr="00077D51">
        <w:rPr>
          <w:rStyle w:val="Emphasis"/>
        </w:rPr>
        <w:t>reduce</w:t>
      </w:r>
      <w:r w:rsidRPr="00077D51">
        <w:rPr>
          <w:u w:val="single"/>
        </w:rPr>
        <w:t xml:space="preserve"> the potential for </w:t>
      </w:r>
      <w:r w:rsidRPr="00077D51">
        <w:rPr>
          <w:rStyle w:val="Emphasis"/>
        </w:rPr>
        <w:t>conflict</w:t>
      </w:r>
      <w:r w:rsidRPr="00077D51">
        <w:rPr>
          <w:sz w:val="14"/>
        </w:rPr>
        <w:t>.</w:t>
      </w:r>
      <w:r w:rsidRPr="00077D51">
        <w:rPr>
          <w:rStyle w:val="Emphasis"/>
        </w:rPr>
        <w:t xml:space="preserve"> </w:t>
      </w:r>
      <w:r w:rsidRPr="00077D51">
        <w:rPr>
          <w:sz w:val="14"/>
        </w:rPr>
        <w:t xml:space="preserve">With the global population expected to reach 9 billion by 2040, </w:t>
      </w:r>
      <w:r w:rsidRPr="00077D51">
        <w:rPr>
          <w:u w:val="single"/>
        </w:rPr>
        <w:t xml:space="preserve">the </w:t>
      </w:r>
      <w:r w:rsidRPr="00077D51">
        <w:rPr>
          <w:rStyle w:val="Emphasis"/>
        </w:rPr>
        <w:t>likelihood of conflict</w:t>
      </w:r>
      <w:r w:rsidRPr="00077D51">
        <w:rPr>
          <w:u w:val="single"/>
        </w:rPr>
        <w:t xml:space="preserve"> exacerbated by scarcity over the next century is </w:t>
      </w:r>
      <w:r w:rsidRPr="00077D51">
        <w:rPr>
          <w:rStyle w:val="Emphasis"/>
        </w:rPr>
        <w:t>growing</w:t>
      </w:r>
      <w:r w:rsidRPr="00077D51">
        <w:rPr>
          <w:sz w:val="14"/>
        </w:rPr>
        <w:t xml:space="preserve">. </w:t>
      </w:r>
      <w:r w:rsidRPr="00077D51">
        <w:rPr>
          <w:u w:val="single"/>
        </w:rPr>
        <w:t xml:space="preserve">Conflict is likely to be driven by </w:t>
      </w:r>
      <w:proofErr w:type="gramStart"/>
      <w:r w:rsidRPr="00077D51">
        <w:rPr>
          <w:u w:val="single"/>
        </w:rPr>
        <w:t>a number of</w:t>
      </w:r>
      <w:proofErr w:type="gramEnd"/>
      <w:r w:rsidRPr="00077D51">
        <w:rPr>
          <w:u w:val="single"/>
        </w:rPr>
        <w:t xml:space="preserve"> factors and </w:t>
      </w:r>
      <w:r w:rsidRPr="00077D51">
        <w:rPr>
          <w:rStyle w:val="Emphasis"/>
        </w:rPr>
        <w:t>difficult to address</w:t>
      </w:r>
      <w:r w:rsidRPr="00077D51">
        <w:rPr>
          <w:u w:val="single"/>
        </w:rPr>
        <w:t xml:space="preserve"> through </w:t>
      </w:r>
      <w:r w:rsidRPr="00077D51">
        <w:rPr>
          <w:rStyle w:val="Emphasis"/>
        </w:rPr>
        <w:t>diplomacy or</w:t>
      </w:r>
      <w:r w:rsidRPr="00077D51">
        <w:rPr>
          <w:u w:val="single"/>
        </w:rPr>
        <w:t xml:space="preserve"> military </w:t>
      </w:r>
      <w:r w:rsidRPr="00077D51">
        <w:rPr>
          <w:rStyle w:val="Emphasis"/>
        </w:rPr>
        <w:t>force</w:t>
      </w:r>
      <w:r w:rsidRPr="00077D51">
        <w:rPr>
          <w:sz w:val="14"/>
        </w:rPr>
        <w:t xml:space="preserve">. </w:t>
      </w:r>
      <w:r w:rsidRPr="00077D51">
        <w:rPr>
          <w:u w:val="single"/>
        </w:rPr>
        <w:t xml:space="preserve">Population pressures, changing weather, urbanization, migration, a loss of arable land and freshwater resources are just some of the </w:t>
      </w:r>
      <w:r w:rsidRPr="00077D51">
        <w:rPr>
          <w:rStyle w:val="Emphasis"/>
        </w:rPr>
        <w:t>multi</w:t>
      </w:r>
      <w:r w:rsidRPr="008E4AB5">
        <w:rPr>
          <w:rStyle w:val="Emphasis"/>
        </w:rPr>
        <w:t>-layered stressors</w:t>
      </w:r>
      <w:r w:rsidRPr="008E4AB5">
        <w:rPr>
          <w:u w:val="single"/>
        </w:rPr>
        <w:t xml:space="preserve"> present in many states</w:t>
      </w:r>
      <w:r w:rsidRPr="00077DA4">
        <w:rPr>
          <w:sz w:val="14"/>
        </w:rPr>
        <w:t xml:space="preserve">. </w:t>
      </w:r>
      <w:r w:rsidRPr="008E4AB5">
        <w:rPr>
          <w:u w:val="single"/>
        </w:rPr>
        <w:t>Future inter-state conflict will move further away from the traditional, clear lines of military conflict</w:t>
      </w:r>
      <w:r w:rsidRPr="00077DA4">
        <w:rPr>
          <w:sz w:val="14"/>
        </w:rPr>
        <w:t xml:space="preserve"> and more towards economic control and influence.</w:t>
      </w:r>
    </w:p>
    <w:p w14:paraId="2E9EACD4" w14:textId="77777777" w:rsidR="00EB737F" w:rsidRDefault="00EB737F" w:rsidP="00EB737F"/>
    <w:p w14:paraId="185914A3" w14:textId="77777777" w:rsidR="00EB737F" w:rsidRDefault="00EB737F" w:rsidP="00EB737F"/>
    <w:p w14:paraId="00A6F69B" w14:textId="77777777" w:rsidR="00EB737F" w:rsidRPr="00EB737F" w:rsidRDefault="00EB737F" w:rsidP="00EB737F"/>
    <w:p w14:paraId="2E567F90" w14:textId="77777777" w:rsidR="00545410" w:rsidRDefault="00545410" w:rsidP="00545410"/>
    <w:p w14:paraId="0D230A0E" w14:textId="498FAD51" w:rsidR="00545410" w:rsidRDefault="00545410" w:rsidP="00545410">
      <w:pPr>
        <w:pStyle w:val="Heading3"/>
      </w:pPr>
      <w:r>
        <w:t>2NC---!</w:t>
      </w:r>
      <w:r w:rsidR="00EB737F">
        <w:t xml:space="preserve"> Add-on</w:t>
      </w:r>
      <w:r>
        <w:t>---Environment</w:t>
      </w:r>
    </w:p>
    <w:p w14:paraId="2798E3D2" w14:textId="77777777" w:rsidR="00545410" w:rsidRPr="00545410" w:rsidRDefault="00545410" w:rsidP="00545410"/>
    <w:p w14:paraId="4ECC0B57" w14:textId="77777777" w:rsidR="00EB737F" w:rsidRPr="006725C5" w:rsidRDefault="00EB737F" w:rsidP="00EB737F">
      <w:pPr>
        <w:pStyle w:val="Heading4"/>
      </w:pPr>
      <w:r>
        <w:t xml:space="preserve">Sustainable ag solves extinction from environmental </w:t>
      </w:r>
      <w:proofErr w:type="gramStart"/>
      <w:r>
        <w:t>degradation</w:t>
      </w:r>
      <w:proofErr w:type="gramEnd"/>
    </w:p>
    <w:p w14:paraId="04DBF4BB" w14:textId="77777777" w:rsidR="00EB737F" w:rsidRPr="00F753F5" w:rsidRDefault="00EB737F" w:rsidP="00EB737F">
      <w:r w:rsidRPr="00BE5688">
        <w:t>Mauricio</w:t>
      </w:r>
      <w:r>
        <w:rPr>
          <w:rStyle w:val="Style13ptBold"/>
        </w:rPr>
        <w:t xml:space="preserve"> </w:t>
      </w:r>
      <w:r w:rsidRPr="00F753F5">
        <w:rPr>
          <w:rStyle w:val="Style13ptBold"/>
        </w:rPr>
        <w:t>Quintero-Angel 18</w:t>
      </w:r>
      <w:r>
        <w:t xml:space="preserve">. </w:t>
      </w:r>
      <w:r w:rsidRPr="00F753F5">
        <w:t>Professor of Agricultural Engineering, Ph.D. in Environmental Sciences, Universidad del Valle-Colombia, https://www.researchgate.net/profile/Mauricio_Quintero-Angel/publication/322011429_Tendencies_and_challenges_for_the_assessment_of_agricultural_sustainability/links/5a3d43f4458515f6b039bf3d/Tendencies-and-challenges-for-the-assessment-of-agricultural-sustainability.pdf</w:t>
      </w:r>
    </w:p>
    <w:p w14:paraId="05486189" w14:textId="77777777" w:rsidR="00EB737F" w:rsidRPr="00EF357F" w:rsidRDefault="00EB737F" w:rsidP="00EB737F">
      <w:pPr>
        <w:rPr>
          <w:sz w:val="16"/>
        </w:rPr>
      </w:pPr>
      <w:r w:rsidRPr="006725C5">
        <w:rPr>
          <w:sz w:val="16"/>
        </w:rPr>
        <w:t xml:space="preserve">3. Ecological degradation in food production and the need for new sustainable paradigms in agriculture </w:t>
      </w:r>
      <w:proofErr w:type="gramStart"/>
      <w:r w:rsidRPr="006725C5">
        <w:rPr>
          <w:sz w:val="16"/>
        </w:rPr>
        <w:t>From</w:t>
      </w:r>
      <w:proofErr w:type="gramEnd"/>
      <w:r w:rsidRPr="006725C5">
        <w:rPr>
          <w:sz w:val="16"/>
        </w:rPr>
        <w:t xml:space="preserve"> the neolithic period, different human groups have developed agriculture, devising processes for the obtention of seeds, sowing, plantation </w:t>
      </w:r>
      <w:r w:rsidRPr="00AE4325">
        <w:rPr>
          <w:sz w:val="16"/>
        </w:rPr>
        <w:t xml:space="preserve">maintenance, harvest and exchange and commercialization of food. In many cases these activities have altered the dynamic balance of ecosystems, and </w:t>
      </w:r>
      <w:r w:rsidRPr="00AE4325">
        <w:rPr>
          <w:u w:val="single"/>
        </w:rPr>
        <w:t xml:space="preserve">in the Anthropocene, the </w:t>
      </w:r>
      <w:r w:rsidRPr="00A026D5">
        <w:rPr>
          <w:rStyle w:val="Emphasis"/>
          <w:highlight w:val="yellow"/>
        </w:rPr>
        <w:t>ag</w:t>
      </w:r>
      <w:r w:rsidRPr="00AE4325">
        <w:rPr>
          <w:u w:val="single"/>
        </w:rPr>
        <w:t xml:space="preserve">riculture </w:t>
      </w:r>
      <w:r w:rsidRPr="00A026D5">
        <w:rPr>
          <w:highlight w:val="yellow"/>
          <w:u w:val="single"/>
        </w:rPr>
        <w:t>is</w:t>
      </w:r>
      <w:r w:rsidRPr="00AE4325">
        <w:rPr>
          <w:u w:val="single"/>
        </w:rPr>
        <w:t xml:space="preserve"> recognized as </w:t>
      </w:r>
      <w:r w:rsidRPr="00A026D5">
        <w:rPr>
          <w:highlight w:val="yellow"/>
          <w:u w:val="single"/>
        </w:rPr>
        <w:t xml:space="preserve">a </w:t>
      </w:r>
      <w:r w:rsidRPr="00A026D5">
        <w:rPr>
          <w:rStyle w:val="Emphasis"/>
          <w:highlight w:val="yellow"/>
        </w:rPr>
        <w:t>primary driver of global</w:t>
      </w:r>
      <w:r w:rsidRPr="00AE4325">
        <w:rPr>
          <w:rStyle w:val="Emphasis"/>
        </w:rPr>
        <w:t xml:space="preserve"> change</w:t>
      </w:r>
      <w:r w:rsidRPr="00AE4325">
        <w:rPr>
          <w:u w:val="single"/>
        </w:rPr>
        <w:t xml:space="preserve"> and</w:t>
      </w:r>
      <w:r w:rsidRPr="00AE4325">
        <w:rPr>
          <w:sz w:val="16"/>
        </w:rPr>
        <w:t xml:space="preserve"> as </w:t>
      </w:r>
      <w:r w:rsidRPr="00AE4325">
        <w:rPr>
          <w:u w:val="single"/>
        </w:rPr>
        <w:t xml:space="preserve">the </w:t>
      </w:r>
      <w:r w:rsidRPr="00AE4325">
        <w:rPr>
          <w:rStyle w:val="Emphasis"/>
        </w:rPr>
        <w:t xml:space="preserve">main contributor to </w:t>
      </w:r>
      <w:r w:rsidRPr="00A026D5">
        <w:rPr>
          <w:rStyle w:val="Emphasis"/>
          <w:highlight w:val="yellow"/>
        </w:rPr>
        <w:t>environmental risks</w:t>
      </w:r>
      <w:r w:rsidRPr="00AE4325">
        <w:rPr>
          <w:sz w:val="16"/>
        </w:rPr>
        <w:t xml:space="preserve"> (Foley et al., 2011). The </w:t>
      </w:r>
      <w:r w:rsidRPr="00A026D5">
        <w:rPr>
          <w:highlight w:val="yellow"/>
          <w:u w:val="single"/>
        </w:rPr>
        <w:t>degradation of</w:t>
      </w:r>
      <w:r w:rsidRPr="00AE4325">
        <w:rPr>
          <w:u w:val="single"/>
        </w:rPr>
        <w:t xml:space="preserve"> </w:t>
      </w:r>
      <w:r w:rsidRPr="00A026D5">
        <w:rPr>
          <w:highlight w:val="yellow"/>
          <w:u w:val="single"/>
        </w:rPr>
        <w:t>ecosystems</w:t>
      </w:r>
      <w:r w:rsidRPr="00AE4325">
        <w:rPr>
          <w:sz w:val="16"/>
        </w:rPr>
        <w:t xml:space="preserve"> (their structure, dynamic and evolution) </w:t>
      </w:r>
      <w:r w:rsidRPr="00A026D5">
        <w:rPr>
          <w:highlight w:val="yellow"/>
          <w:u w:val="single"/>
        </w:rPr>
        <w:t>for food</w:t>
      </w:r>
      <w:r w:rsidRPr="00AE4325">
        <w:rPr>
          <w:sz w:val="16"/>
        </w:rPr>
        <w:t xml:space="preserve"> production </w:t>
      </w:r>
      <w:r w:rsidRPr="00AE4325">
        <w:rPr>
          <w:u w:val="single"/>
        </w:rPr>
        <w:t>can be explained</w:t>
      </w:r>
      <w:r w:rsidRPr="00AE4325">
        <w:rPr>
          <w:sz w:val="16"/>
        </w:rPr>
        <w:t xml:space="preserve"> in two ways: • </w:t>
      </w:r>
      <w:r w:rsidRPr="00AE4325">
        <w:rPr>
          <w:u w:val="single"/>
        </w:rPr>
        <w:t>By</w:t>
      </w:r>
      <w:r w:rsidRPr="00AE4325">
        <w:rPr>
          <w:sz w:val="16"/>
        </w:rPr>
        <w:t xml:space="preserve"> the </w:t>
      </w:r>
      <w:r w:rsidRPr="00AE4325">
        <w:rPr>
          <w:u w:val="single"/>
        </w:rPr>
        <w:t xml:space="preserve">appropriation processes of natural resources and environmental services, where any intervention </w:t>
      </w:r>
      <w:r w:rsidRPr="00A026D5">
        <w:rPr>
          <w:highlight w:val="yellow"/>
          <w:u w:val="single"/>
        </w:rPr>
        <w:t>generates negative impacts</w:t>
      </w:r>
      <w:r w:rsidRPr="00AE4325">
        <w:rPr>
          <w:u w:val="single"/>
        </w:rPr>
        <w:t xml:space="preserve"> on environment</w:t>
      </w:r>
      <w:r w:rsidRPr="00AE4325">
        <w:rPr>
          <w:sz w:val="16"/>
        </w:rPr>
        <w:t xml:space="preserve">; • By </w:t>
      </w:r>
      <w:r w:rsidRPr="00AE4325">
        <w:rPr>
          <w:u w:val="single"/>
        </w:rPr>
        <w:t>disposing residues to the environment.</w:t>
      </w:r>
      <w:r w:rsidRPr="00AE4325">
        <w:rPr>
          <w:sz w:val="16"/>
        </w:rPr>
        <w:t xml:space="preserve"> According to González de Molina and Toledo (2014) these emanations should be analyzed by both the quality as well as the quantity of the materials of the residues, meaning if they are recyclable or not by nature or if they surpass or not the natural recycling capacity. Nevertheless, </w:t>
      </w:r>
      <w:r w:rsidRPr="00AE4325">
        <w:rPr>
          <w:u w:val="single"/>
        </w:rPr>
        <w:t xml:space="preserve">when the appropriation of nature is done </w:t>
      </w:r>
      <w:r w:rsidRPr="00AE4325">
        <w:rPr>
          <w:rStyle w:val="Emphasis"/>
        </w:rPr>
        <w:t>disregarding the productive vocation of the ecosystems, its capacity to renovate itself</w:t>
      </w:r>
      <w:r w:rsidRPr="00AE4325">
        <w:rPr>
          <w:u w:val="single"/>
        </w:rPr>
        <w:t xml:space="preserve"> and</w:t>
      </w:r>
      <w:r w:rsidRPr="00AE4325">
        <w:rPr>
          <w:sz w:val="16"/>
        </w:rPr>
        <w:t xml:space="preserve"> its </w:t>
      </w:r>
      <w:r w:rsidRPr="00A026D5">
        <w:rPr>
          <w:rStyle w:val="Emphasis"/>
          <w:highlight w:val="yellow"/>
        </w:rPr>
        <w:t>existence is threatened</w:t>
      </w:r>
      <w:r w:rsidRPr="00AE4325">
        <w:rPr>
          <w:rStyle w:val="Emphasis"/>
        </w:rPr>
        <w:t xml:space="preserve">. </w:t>
      </w:r>
      <w:r w:rsidRPr="00AE4325">
        <w:rPr>
          <w:sz w:val="16"/>
        </w:rPr>
        <w:t xml:space="preserve">This in turn generates certain changes that end up affecting society (Toledo, 2008). For example, a </w:t>
      </w:r>
      <w:r w:rsidRPr="00AE4325">
        <w:rPr>
          <w:u w:val="single"/>
        </w:rPr>
        <w:t xml:space="preserve">reduction on crops productivity or the use of agrochemicals to attenuate the loss of </w:t>
      </w:r>
      <w:r w:rsidRPr="00AE4325">
        <w:rPr>
          <w:rStyle w:val="Emphasis"/>
        </w:rPr>
        <w:t>soil fertility</w:t>
      </w:r>
      <w:r w:rsidRPr="00AE4325">
        <w:rPr>
          <w:sz w:val="16"/>
        </w:rPr>
        <w:t xml:space="preserve">. In these </w:t>
      </w:r>
      <w:proofErr w:type="gramStart"/>
      <w:r w:rsidRPr="00AE4325">
        <w:rPr>
          <w:sz w:val="16"/>
        </w:rPr>
        <w:t>cases</w:t>
      </w:r>
      <w:proofErr w:type="gramEnd"/>
      <w:r w:rsidRPr="00AE4325">
        <w:rPr>
          <w:sz w:val="16"/>
        </w:rPr>
        <w:t xml:space="preserve"> </w:t>
      </w:r>
      <w:r w:rsidRPr="00AE4325">
        <w:rPr>
          <w:u w:val="single"/>
        </w:rPr>
        <w:t xml:space="preserve">the farmer spends a great amount of time recovering the ecosystem, generating </w:t>
      </w:r>
      <w:r w:rsidRPr="00AE4325">
        <w:rPr>
          <w:rStyle w:val="Emphasis"/>
        </w:rPr>
        <w:t>additional negative pay offs</w:t>
      </w:r>
      <w:r w:rsidRPr="00AE4325">
        <w:rPr>
          <w:sz w:val="16"/>
        </w:rPr>
        <w:t xml:space="preserve"> causing the producer to overexploit its labor to balance the relation. It could be considered that nature generates penalizations to wrong decisions made by the producer, </w:t>
      </w:r>
      <w:r w:rsidRPr="00A026D5">
        <w:rPr>
          <w:highlight w:val="yellow"/>
          <w:u w:val="single"/>
        </w:rPr>
        <w:t>accumulating</w:t>
      </w:r>
      <w:r w:rsidRPr="00AE4325">
        <w:rPr>
          <w:sz w:val="16"/>
        </w:rPr>
        <w:t xml:space="preserve"> in time and space, which </w:t>
      </w:r>
      <w:r w:rsidRPr="00A026D5">
        <w:rPr>
          <w:highlight w:val="yellow"/>
          <w:u w:val="single"/>
        </w:rPr>
        <w:t>could lead to</w:t>
      </w:r>
      <w:r w:rsidRPr="00AE4325">
        <w:rPr>
          <w:sz w:val="16"/>
        </w:rPr>
        <w:t xml:space="preserve"> a </w:t>
      </w:r>
      <w:r w:rsidRPr="00A026D5">
        <w:rPr>
          <w:rStyle w:val="Emphasis"/>
          <w:highlight w:val="yellow"/>
        </w:rPr>
        <w:t>collapse of the material base</w:t>
      </w:r>
      <w:r w:rsidRPr="00A026D5">
        <w:rPr>
          <w:highlight w:val="yellow"/>
          <w:u w:val="single"/>
        </w:rPr>
        <w:t xml:space="preserve"> and</w:t>
      </w:r>
      <w:r w:rsidRPr="00AE4325">
        <w:rPr>
          <w:sz w:val="16"/>
        </w:rPr>
        <w:t xml:space="preserve"> even the </w:t>
      </w:r>
      <w:r w:rsidRPr="00A026D5">
        <w:rPr>
          <w:rStyle w:val="Emphasis"/>
          <w:highlight w:val="yellow"/>
        </w:rPr>
        <w:t>disappearance of populations</w:t>
      </w:r>
      <w:r w:rsidRPr="00AE4325">
        <w:rPr>
          <w:rStyle w:val="Emphasis"/>
        </w:rPr>
        <w:t>, states or civilizations, requiring sustainable interventions</w:t>
      </w:r>
      <w:r w:rsidRPr="00AE4325">
        <w:rPr>
          <w:sz w:val="16"/>
        </w:rPr>
        <w:t xml:space="preserve"> over the ecosystems (González de Molina and Toledo, 2014). Nonetheless, processes such as the circulation, transformation and specially consumption increase the pressure over nature. According to González de Molina and Toledo (2014) in human history the volumes of materials-products that circulate as well as the distances covered before they are consumed, have increased. Going </w:t>
      </w:r>
      <w:proofErr w:type="gramStart"/>
      <w:r w:rsidRPr="00AE4325">
        <w:rPr>
          <w:sz w:val="16"/>
        </w:rPr>
        <w:t>from the non-merchant and non-monetary trade,</w:t>
      </w:r>
      <w:proofErr w:type="gramEnd"/>
      <w:r w:rsidRPr="00AE4325">
        <w:rPr>
          <w:sz w:val="16"/>
        </w:rPr>
        <w:t xml:space="preserve"> to the trade mediated by money, private property and markets. The latter results in a vast network of trades that is intimately linked to the transformations where the old relation, direct and almost immediate between appropriation and consumption gets blurred (González de Molina and Toledo, 2014). These authors argue that at a global level and at the beginning of the XXI century, consumption constitutes a powerful factor that demands incentive and even subordinates the other metabolic processes. Examples around the world could explain the important role of consumption. For example, a global </w:t>
      </w:r>
      <w:r w:rsidRPr="00AE4325">
        <w:rPr>
          <w:u w:val="single"/>
        </w:rPr>
        <w:t xml:space="preserve">increase in </w:t>
      </w:r>
      <w:r w:rsidRPr="00AE4325">
        <w:rPr>
          <w:sz w:val="16"/>
        </w:rPr>
        <w:t xml:space="preserve">the levels of </w:t>
      </w:r>
      <w:r w:rsidRPr="00AE4325">
        <w:rPr>
          <w:u w:val="single"/>
        </w:rPr>
        <w:t xml:space="preserve">meat consumption, is recognized as one of the </w:t>
      </w:r>
      <w:r w:rsidRPr="00AE4325">
        <w:rPr>
          <w:rStyle w:val="Emphasis"/>
        </w:rPr>
        <w:t>greatest threats to tropical ecosystems and biodiversity</w:t>
      </w:r>
      <w:r w:rsidRPr="00AE4325">
        <w:rPr>
          <w:u w:val="single"/>
        </w:rPr>
        <w:t xml:space="preserve"> </w:t>
      </w:r>
      <w:r w:rsidRPr="00AE4325">
        <w:rPr>
          <w:sz w:val="16"/>
        </w:rPr>
        <w:t>(</w:t>
      </w:r>
      <w:proofErr w:type="spellStart"/>
      <w:r w:rsidRPr="00AE4325">
        <w:rPr>
          <w:sz w:val="16"/>
        </w:rPr>
        <w:t>Machovina</w:t>
      </w:r>
      <w:proofErr w:type="spellEnd"/>
      <w:r w:rsidRPr="00AE4325">
        <w:rPr>
          <w:sz w:val="16"/>
        </w:rPr>
        <w:t xml:space="preserve"> and Feeley, 2014). </w:t>
      </w:r>
      <w:r w:rsidRPr="00AE4325">
        <w:rPr>
          <w:u w:val="single"/>
        </w:rPr>
        <w:t xml:space="preserve">Livestock production accounts for up to 75% of all agricultural lands </w:t>
      </w:r>
      <w:r w:rsidRPr="00AE4325">
        <w:rPr>
          <w:sz w:val="16"/>
        </w:rPr>
        <w:t xml:space="preserve">(Foley et al., 2011), so that a rise in the consumption of meat products increases the demand for animal feed and consequently changes the land uses with the associated negative environmental impact on ecosystems and biodiversity. Also, it is known that agri-food systems in which higher calories are consumed by </w:t>
      </w:r>
      <w:proofErr w:type="gramStart"/>
      <w:r w:rsidRPr="00AE4325">
        <w:rPr>
          <w:sz w:val="16"/>
        </w:rPr>
        <w:t>humans</w:t>
      </w:r>
      <w:proofErr w:type="gramEnd"/>
      <w:r w:rsidRPr="00AE4325">
        <w:rPr>
          <w:sz w:val="16"/>
        </w:rPr>
        <w:t xml:space="preserve"> stem from animal products that have a higher total calorie throughput (Mayer et al., 2015). Likewise, another interesting example is related to commerce between northern and southern countries. After the XX century, the consumption in northern countries and the international commerce with southern countries has been a factor that has promoted the expansion of agricultural border and has contributed to intensifying the exploitation of the soil in southern countries. This represented an increase in volumes of foods and produced agricultural raw materials, as well as in increased productivity by having higher yields per hectare (Pérez, 2006</w:t>
      </w:r>
      <w:proofErr w:type="gramStart"/>
      <w:r w:rsidRPr="00AE4325">
        <w:rPr>
          <w:sz w:val="16"/>
        </w:rPr>
        <w:t>);</w:t>
      </w:r>
      <w:proofErr w:type="gramEnd"/>
      <w:r w:rsidRPr="00AE4325">
        <w:rPr>
          <w:sz w:val="16"/>
        </w:rPr>
        <w:t xml:space="preserve"> with associated environmental costs and natural heritage exhaustion. According to Pérez (2006) the </w:t>
      </w:r>
      <w:r w:rsidRPr="00AE4325">
        <w:rPr>
          <w:u w:val="single"/>
        </w:rPr>
        <w:t xml:space="preserve">increases on productivity </w:t>
      </w:r>
      <w:r w:rsidRPr="00AE4325">
        <w:rPr>
          <w:sz w:val="16"/>
        </w:rPr>
        <w:t xml:space="preserve">are very important in economic terms, but these </w:t>
      </w:r>
      <w:r w:rsidRPr="00AE4325">
        <w:rPr>
          <w:u w:val="single"/>
        </w:rPr>
        <w:t xml:space="preserve">have associated environmental implications </w:t>
      </w:r>
      <w:r w:rsidRPr="00AE4325">
        <w:rPr>
          <w:sz w:val="16"/>
        </w:rPr>
        <w:t xml:space="preserve">a: </w:t>
      </w:r>
      <w:proofErr w:type="spellStart"/>
      <w:r w:rsidRPr="00AE4325">
        <w:rPr>
          <w:sz w:val="16"/>
        </w:rPr>
        <w:t>i</w:t>
      </w:r>
      <w:proofErr w:type="spellEnd"/>
      <w:r w:rsidRPr="00AE4325">
        <w:rPr>
          <w:sz w:val="16"/>
        </w:rPr>
        <w:t xml:space="preserve">) The </w:t>
      </w:r>
      <w:r w:rsidRPr="00AE4325">
        <w:rPr>
          <w:u w:val="single"/>
        </w:rPr>
        <w:t xml:space="preserve">ecological footprint </w:t>
      </w:r>
      <w:r w:rsidRPr="00AE4325">
        <w:rPr>
          <w:sz w:val="16"/>
        </w:rPr>
        <w:t xml:space="preserve">caused </w:t>
      </w:r>
      <w:r w:rsidRPr="00AE4325">
        <w:rPr>
          <w:u w:val="single"/>
        </w:rPr>
        <w:t xml:space="preserve">by </w:t>
      </w:r>
      <w:r w:rsidRPr="00AE4325">
        <w:rPr>
          <w:sz w:val="16"/>
        </w:rPr>
        <w:t xml:space="preserve">the </w:t>
      </w:r>
      <w:r w:rsidRPr="00AE4325">
        <w:rPr>
          <w:u w:val="single"/>
        </w:rPr>
        <w:t>intensive introduction of energetic inputs based on non-renewable resources produce energetically deficient agriculture that is of low ecological sustainable value; and</w:t>
      </w:r>
      <w:r w:rsidRPr="00AE4325">
        <w:rPr>
          <w:sz w:val="16"/>
        </w:rPr>
        <w:t xml:space="preserve">, ii) </w:t>
      </w:r>
      <w:r w:rsidRPr="00AE4325">
        <w:rPr>
          <w:u w:val="single"/>
        </w:rPr>
        <w:t xml:space="preserve">absolute increments on the use of other natural resources such as </w:t>
      </w:r>
      <w:r w:rsidRPr="00AE4325">
        <w:rPr>
          <w:rStyle w:val="Emphasis"/>
        </w:rPr>
        <w:t>water</w:t>
      </w:r>
      <w:r w:rsidRPr="00AE4325">
        <w:rPr>
          <w:u w:val="single"/>
        </w:rPr>
        <w:t>, since the dynamic on the use of the soil has a relation of correspondence in the dynamic of the use of hydric resources for agricultural activity</w:t>
      </w:r>
      <w:r w:rsidRPr="00AE4325">
        <w:rPr>
          <w:sz w:val="16"/>
        </w:rPr>
        <w:t xml:space="preserve">. The </w:t>
      </w:r>
      <w:r w:rsidRPr="00A026D5">
        <w:rPr>
          <w:rStyle w:val="Emphasis"/>
          <w:highlight w:val="yellow"/>
        </w:rPr>
        <w:t>strong pressure over nature by conventional agriculture</w:t>
      </w:r>
      <w:r w:rsidRPr="00AE4325">
        <w:rPr>
          <w:rStyle w:val="Emphasis"/>
        </w:rPr>
        <w:t>,</w:t>
      </w:r>
      <w:r w:rsidRPr="00AE4325">
        <w:rPr>
          <w:u w:val="single"/>
        </w:rPr>
        <w:t xml:space="preserve"> </w:t>
      </w:r>
      <w:proofErr w:type="gramStart"/>
      <w:r w:rsidRPr="00AE4325">
        <w:rPr>
          <w:u w:val="single"/>
        </w:rPr>
        <w:t>and also</w:t>
      </w:r>
      <w:proofErr w:type="gramEnd"/>
      <w:r w:rsidRPr="00AE4325">
        <w:rPr>
          <w:u w:val="single"/>
        </w:rPr>
        <w:t xml:space="preserve"> the permanent demand of food by </w:t>
      </w:r>
      <w:r w:rsidRPr="00AE4325">
        <w:rPr>
          <w:sz w:val="16"/>
        </w:rPr>
        <w:t xml:space="preserve">the </w:t>
      </w:r>
      <w:r w:rsidRPr="00AE4325">
        <w:rPr>
          <w:u w:val="single"/>
        </w:rPr>
        <w:t xml:space="preserve">increasing </w:t>
      </w:r>
      <w:r w:rsidRPr="00AE4325">
        <w:rPr>
          <w:sz w:val="16"/>
        </w:rPr>
        <w:t xml:space="preserve">human </w:t>
      </w:r>
      <w:r w:rsidRPr="00AE4325">
        <w:rPr>
          <w:u w:val="single"/>
        </w:rPr>
        <w:t xml:space="preserve">population, </w:t>
      </w:r>
      <w:r w:rsidRPr="00A026D5">
        <w:rPr>
          <w:highlight w:val="yellow"/>
          <w:u w:val="single"/>
        </w:rPr>
        <w:t>implies</w:t>
      </w:r>
      <w:r w:rsidRPr="00AE4325">
        <w:rPr>
          <w:u w:val="single"/>
        </w:rPr>
        <w:t xml:space="preserve"> </w:t>
      </w:r>
      <w:r w:rsidRPr="00AE4325">
        <w:rPr>
          <w:sz w:val="16"/>
        </w:rPr>
        <w:t xml:space="preserve">the </w:t>
      </w:r>
      <w:r w:rsidRPr="00A026D5">
        <w:rPr>
          <w:rStyle w:val="Emphasis"/>
          <w:highlight w:val="yellow"/>
        </w:rPr>
        <w:t>necessity of new paradigms</w:t>
      </w:r>
      <w:r w:rsidRPr="00AE4325">
        <w:rPr>
          <w:u w:val="single"/>
        </w:rPr>
        <w:t xml:space="preserve"> </w:t>
      </w:r>
      <w:r w:rsidRPr="00AE4325">
        <w:rPr>
          <w:sz w:val="16"/>
        </w:rPr>
        <w:t xml:space="preserve">for an agricultural production in the frame of productive tendency of ecosystems. In relation to this </w:t>
      </w:r>
      <w:proofErr w:type="spellStart"/>
      <w:r w:rsidRPr="00AE4325">
        <w:rPr>
          <w:sz w:val="16"/>
        </w:rPr>
        <w:t>Leff</w:t>
      </w:r>
      <w:proofErr w:type="spellEnd"/>
      <w:r w:rsidRPr="00AE4325">
        <w:rPr>
          <w:sz w:val="16"/>
        </w:rPr>
        <w:t xml:space="preserve"> proposes: The environmental crisis takes us to rethink reality, to understand its tracks of complexity and the linking of the complexity of the being and of the thinking process, of reason and passion, of sensitivity and intelligibility, so that from there, open new roads of knowledge and new existential senses for the reconstruction of the world and the reappropriation of nature (</w:t>
      </w:r>
      <w:proofErr w:type="spellStart"/>
      <w:r w:rsidRPr="00AE4325">
        <w:rPr>
          <w:sz w:val="16"/>
        </w:rPr>
        <w:t>Leff</w:t>
      </w:r>
      <w:proofErr w:type="spellEnd"/>
      <w:r w:rsidRPr="00AE4325">
        <w:rPr>
          <w:sz w:val="16"/>
        </w:rPr>
        <w:t xml:space="preserve">, 2006). In this new perspective, the </w:t>
      </w:r>
      <w:r w:rsidRPr="00AE4325">
        <w:rPr>
          <w:u w:val="single"/>
        </w:rPr>
        <w:t xml:space="preserve">modern world </w:t>
      </w:r>
      <w:r w:rsidRPr="00A026D5">
        <w:rPr>
          <w:rStyle w:val="Emphasis"/>
          <w:highlight w:val="yellow"/>
        </w:rPr>
        <w:t>crisis</w:t>
      </w:r>
      <w:r w:rsidRPr="00A026D5">
        <w:rPr>
          <w:highlight w:val="yellow"/>
          <w:u w:val="single"/>
        </w:rPr>
        <w:t xml:space="preserve"> must be considered</w:t>
      </w:r>
      <w:r w:rsidRPr="00AE4325">
        <w:rPr>
          <w:sz w:val="16"/>
        </w:rPr>
        <w:t xml:space="preserve">, especially in the rural sector, </w:t>
      </w:r>
      <w:proofErr w:type="gramStart"/>
      <w:r w:rsidRPr="00A026D5">
        <w:rPr>
          <w:rStyle w:val="StyleUnderline"/>
          <w:highlight w:val="yellow"/>
        </w:rPr>
        <w:t>as a consequence of</w:t>
      </w:r>
      <w:proofErr w:type="gramEnd"/>
      <w:r w:rsidRPr="00AE4325">
        <w:rPr>
          <w:u w:val="single"/>
        </w:rPr>
        <w:t xml:space="preserve"> the </w:t>
      </w:r>
      <w:r w:rsidRPr="00A026D5">
        <w:rPr>
          <w:highlight w:val="yellow"/>
          <w:u w:val="single"/>
        </w:rPr>
        <w:t xml:space="preserve">transgression of the </w:t>
      </w:r>
      <w:r w:rsidRPr="00A026D5">
        <w:rPr>
          <w:rStyle w:val="Emphasis"/>
          <w:highlight w:val="yellow"/>
        </w:rPr>
        <w:t>biophysical limits of the planet for food production</w:t>
      </w:r>
      <w:r w:rsidRPr="00AE4325">
        <w:rPr>
          <w:rStyle w:val="Emphasis"/>
        </w:rPr>
        <w:t>.</w:t>
      </w:r>
      <w:r w:rsidRPr="00AE4325">
        <w:rPr>
          <w:u w:val="single"/>
        </w:rPr>
        <w:t xml:space="preserve"> </w:t>
      </w:r>
      <w:r w:rsidRPr="00AE4325">
        <w:rPr>
          <w:sz w:val="16"/>
        </w:rPr>
        <w:t xml:space="preserve">For Toledo et al. (2009), the way to approach the crisis is through the improvement of the reduced ways in which traditional models as well as the modern ones articulate each other and with nature. Thus, bringing about the concept of sustainable development, which allows perceiving an alternate modernity that is really the adoption of a new method of appropriation of nature. In this sense, </w:t>
      </w:r>
      <w:r w:rsidRPr="00AE4325">
        <w:rPr>
          <w:u w:val="single"/>
        </w:rPr>
        <w:t xml:space="preserve">sustainable agriculture can be understood as </w:t>
      </w:r>
      <w:r w:rsidRPr="00AE4325">
        <w:rPr>
          <w:sz w:val="16"/>
        </w:rPr>
        <w:t xml:space="preserve">the </w:t>
      </w:r>
      <w:r w:rsidRPr="00AE4325">
        <w:rPr>
          <w:u w:val="single"/>
        </w:rPr>
        <w:t>management and use of agroecosystems in a way that the biological diversity, productivity, regeneration capacity, vitality and functioning capacity are maintained.</w:t>
      </w:r>
      <w:r w:rsidRPr="00AE4325">
        <w:rPr>
          <w:sz w:val="16"/>
        </w:rPr>
        <w:t xml:space="preserve"> So that important biological, economic and social functions at a local, national and international level can be met (today and in the future) without damaging other ecosystems (Lewandowski et al., 1999). Sustainability can be reached through agricultural practices based on the adequate and profound knowledge of ecological processes in production units and their context. Therefore, agreeing with </w:t>
      </w:r>
      <w:proofErr w:type="spellStart"/>
      <w:r w:rsidRPr="00AE4325">
        <w:rPr>
          <w:sz w:val="16"/>
        </w:rPr>
        <w:t>Gliessman</w:t>
      </w:r>
      <w:proofErr w:type="spellEnd"/>
      <w:r w:rsidRPr="00AE4325">
        <w:rPr>
          <w:sz w:val="16"/>
        </w:rPr>
        <w:t xml:space="preserve"> a greater comprehension and evaluation of the current productive processes is required to focus agricultural production toward social and economic changes that promote sustainability (</w:t>
      </w:r>
      <w:proofErr w:type="spellStart"/>
      <w:r w:rsidRPr="00AE4325">
        <w:rPr>
          <w:sz w:val="16"/>
        </w:rPr>
        <w:t>Gliessman</w:t>
      </w:r>
      <w:proofErr w:type="spellEnd"/>
      <w:r w:rsidRPr="00AE4325">
        <w:rPr>
          <w:sz w:val="16"/>
        </w:rPr>
        <w:t>, 1998).</w:t>
      </w:r>
    </w:p>
    <w:p w14:paraId="44D26FB4" w14:textId="77777777" w:rsidR="00EB737F" w:rsidRPr="00CD00D7" w:rsidRDefault="00EB737F" w:rsidP="00EB737F"/>
    <w:p w14:paraId="5814294D" w14:textId="77777777" w:rsidR="00EB737F" w:rsidRDefault="00EB737F" w:rsidP="00EB737F"/>
    <w:p w14:paraId="000023E3" w14:textId="77777777" w:rsidR="00895903" w:rsidRDefault="00895903" w:rsidP="00B44ED3"/>
    <w:p w14:paraId="0E2178D2" w14:textId="57AF2A66" w:rsidR="00EB737F" w:rsidRDefault="00EB737F" w:rsidP="00EB737F">
      <w:pPr>
        <w:pStyle w:val="Heading3"/>
      </w:pPr>
      <w:r>
        <w:t>2NC---Turns Economy</w:t>
      </w:r>
    </w:p>
    <w:p w14:paraId="19125824" w14:textId="77777777" w:rsidR="00EB737F" w:rsidRDefault="00EB737F" w:rsidP="00EB737F">
      <w:pPr>
        <w:pStyle w:val="Heading4"/>
      </w:pPr>
      <w:r>
        <w:t xml:space="preserve">US food supply shocks shred the global </w:t>
      </w:r>
      <w:proofErr w:type="gramStart"/>
      <w:r>
        <w:t>economy</w:t>
      </w:r>
      <w:proofErr w:type="gramEnd"/>
    </w:p>
    <w:p w14:paraId="6FCC13FF" w14:textId="77777777" w:rsidR="00EB737F" w:rsidRPr="00C1422E" w:rsidRDefault="00EB737F" w:rsidP="00EB737F">
      <w:r>
        <w:t xml:space="preserve">Gert </w:t>
      </w:r>
      <w:proofErr w:type="spellStart"/>
      <w:r w:rsidRPr="00207492">
        <w:rPr>
          <w:rStyle w:val="Style13ptBold"/>
        </w:rPr>
        <w:t>Peersman</w:t>
      </w:r>
      <w:proofErr w:type="spellEnd"/>
      <w:r w:rsidRPr="00207492">
        <w:rPr>
          <w:rStyle w:val="Style13ptBold"/>
        </w:rPr>
        <w:t xml:space="preserve"> </w:t>
      </w:r>
      <w:r>
        <w:rPr>
          <w:rStyle w:val="Style13ptBold"/>
        </w:rPr>
        <w:t xml:space="preserve">16, </w:t>
      </w:r>
      <w:r>
        <w:t xml:space="preserve">Professor in Econ at Ghent University, with; </w:t>
      </w:r>
      <w:proofErr w:type="spellStart"/>
      <w:r w:rsidRPr="00B44ED3">
        <w:t>Jasmien</w:t>
      </w:r>
      <w:proofErr w:type="spellEnd"/>
      <w:r w:rsidRPr="00B44ED3">
        <w:t xml:space="preserve"> De Winne</w:t>
      </w:r>
      <w:r>
        <w:t xml:space="preserve">, Management Assistant at </w:t>
      </w:r>
      <w:proofErr w:type="spellStart"/>
      <w:r>
        <w:t>Strabag</w:t>
      </w:r>
      <w:proofErr w:type="spellEnd"/>
      <w:r>
        <w:t xml:space="preserve"> Belgium, 2016, "Macroeconomic effects of disruptions in global food commodity markets: Evidence for the United States,” https://www</w:t>
      </w:r>
      <w:r w:rsidRPr="00C1422E">
        <w:t>.brookings.edu/bpea-articles/macroeconomic-effects-of-disruptions-in-global-food-commodity-markets/</w:t>
      </w:r>
    </w:p>
    <w:p w14:paraId="03282350" w14:textId="77777777" w:rsidR="00EB737F" w:rsidRPr="00C1422E" w:rsidRDefault="00EB737F" w:rsidP="00EB737F">
      <w:pPr>
        <w:rPr>
          <w:rStyle w:val="Emphasis"/>
        </w:rPr>
      </w:pPr>
      <w:r w:rsidRPr="00C1422E">
        <w:rPr>
          <w:rStyle w:val="StyleUnderline"/>
        </w:rPr>
        <w:t xml:space="preserve">The authors compare their estimates on </w:t>
      </w:r>
      <w:r w:rsidRPr="00A026D5">
        <w:rPr>
          <w:rStyle w:val="Emphasis"/>
          <w:highlight w:val="yellow"/>
        </w:rPr>
        <w:t>food supply shocks</w:t>
      </w:r>
      <w:r w:rsidRPr="00C1422E">
        <w:rPr>
          <w:rStyle w:val="StyleUnderline"/>
          <w:sz w:val="28"/>
          <w:szCs w:val="28"/>
        </w:rPr>
        <w:t xml:space="preserve"> </w:t>
      </w:r>
      <w:r w:rsidRPr="00C1422E">
        <w:rPr>
          <w:rStyle w:val="StyleUnderline"/>
        </w:rPr>
        <w:t xml:space="preserve">to the </w:t>
      </w:r>
      <w:r w:rsidRPr="00A026D5">
        <w:rPr>
          <w:rStyle w:val="StyleUnderline"/>
          <w:highlight w:val="yellow"/>
        </w:rPr>
        <w:t>impact</w:t>
      </w:r>
      <w:r w:rsidRPr="00C1422E">
        <w:rPr>
          <w:rStyle w:val="StyleUnderline"/>
        </w:rPr>
        <w:t xml:space="preserve"> of similar </w:t>
      </w:r>
      <w:r w:rsidRPr="00A026D5">
        <w:rPr>
          <w:rStyle w:val="Emphasis"/>
          <w:highlight w:val="yellow"/>
        </w:rPr>
        <w:t>economic shocks</w:t>
      </w:r>
      <w:r w:rsidRPr="00C1422E">
        <w:rPr>
          <w:rStyle w:val="StyleUnderline"/>
        </w:rPr>
        <w:t xml:space="preserve">, such as to the global </w:t>
      </w:r>
      <w:r w:rsidRPr="00C1422E">
        <w:rPr>
          <w:rStyle w:val="Emphasis"/>
        </w:rPr>
        <w:t>crude oil supply</w:t>
      </w:r>
      <w:r w:rsidRPr="00C1422E">
        <w:rPr>
          <w:sz w:val="16"/>
        </w:rPr>
        <w:t xml:space="preserve">. They find that </w:t>
      </w:r>
      <w:r w:rsidRPr="00A026D5">
        <w:rPr>
          <w:rStyle w:val="StyleUnderline"/>
          <w:highlight w:val="yellow"/>
        </w:rPr>
        <w:t>the impact of a rise in</w:t>
      </w:r>
      <w:r w:rsidRPr="00C1422E">
        <w:rPr>
          <w:rStyle w:val="StyleUnderline"/>
        </w:rPr>
        <w:t xml:space="preserve"> real </w:t>
      </w:r>
      <w:r w:rsidRPr="00A026D5">
        <w:rPr>
          <w:rStyle w:val="StyleUnderline"/>
          <w:highlight w:val="yellow"/>
        </w:rPr>
        <w:t>food</w:t>
      </w:r>
      <w:r w:rsidRPr="00C1422E">
        <w:rPr>
          <w:rStyle w:val="StyleUnderline"/>
        </w:rPr>
        <w:t xml:space="preserve"> commodity </w:t>
      </w:r>
      <w:r w:rsidRPr="00A026D5">
        <w:rPr>
          <w:rStyle w:val="StyleUnderline"/>
          <w:highlight w:val="yellow"/>
        </w:rPr>
        <w:t xml:space="preserve">prices on </w:t>
      </w:r>
      <w:r w:rsidRPr="00A026D5">
        <w:rPr>
          <w:rStyle w:val="Emphasis"/>
          <w:highlight w:val="yellow"/>
        </w:rPr>
        <w:t>economic activity</w:t>
      </w:r>
      <w:r w:rsidRPr="00A026D5">
        <w:rPr>
          <w:sz w:val="16"/>
          <w:highlight w:val="yellow"/>
        </w:rPr>
        <w:t xml:space="preserve"> </w:t>
      </w:r>
      <w:r w:rsidRPr="00A026D5">
        <w:rPr>
          <w:rStyle w:val="StyleUnderline"/>
          <w:highlight w:val="yellow"/>
        </w:rPr>
        <w:t xml:space="preserve">is </w:t>
      </w:r>
      <w:r w:rsidRPr="00A026D5">
        <w:rPr>
          <w:rStyle w:val="Emphasis"/>
          <w:highlight w:val="yellow"/>
        </w:rPr>
        <w:t>roughly twice</w:t>
      </w:r>
      <w:r w:rsidRPr="00A026D5">
        <w:rPr>
          <w:rStyle w:val="StyleUnderline"/>
          <w:highlight w:val="yellow"/>
        </w:rPr>
        <w:t xml:space="preserve"> as large as the impact of a rise in</w:t>
      </w:r>
      <w:r w:rsidRPr="00A026D5">
        <w:rPr>
          <w:sz w:val="16"/>
          <w:highlight w:val="yellow"/>
        </w:rPr>
        <w:t xml:space="preserve"> </w:t>
      </w:r>
      <w:r w:rsidRPr="00A026D5">
        <w:rPr>
          <w:rStyle w:val="StyleUnderline"/>
          <w:highlight w:val="yellow"/>
        </w:rPr>
        <w:t>crude oil prices</w:t>
      </w:r>
      <w:r w:rsidRPr="00C1422E">
        <w:rPr>
          <w:sz w:val="16"/>
        </w:rPr>
        <w:t xml:space="preserve"> of equal size, and that while the dynamic effects of both shocks on real personal consumption are </w:t>
      </w:r>
      <w:proofErr w:type="gramStart"/>
      <w:r w:rsidRPr="00C1422E">
        <w:rPr>
          <w:sz w:val="16"/>
        </w:rPr>
        <w:t>more or less the</w:t>
      </w:r>
      <w:proofErr w:type="gramEnd"/>
      <w:r w:rsidRPr="00C1422E">
        <w:rPr>
          <w:sz w:val="16"/>
        </w:rPr>
        <w:t xml:space="preserve"> same, </w:t>
      </w:r>
      <w:r w:rsidRPr="00C1422E">
        <w:rPr>
          <w:rStyle w:val="StyleUnderline"/>
        </w:rPr>
        <w:t xml:space="preserve">the average </w:t>
      </w:r>
      <w:r w:rsidRPr="00A026D5">
        <w:rPr>
          <w:rStyle w:val="StyleUnderline"/>
          <w:highlight w:val="yellow"/>
        </w:rPr>
        <w:t>food supply shock has a</w:t>
      </w:r>
      <w:r w:rsidRPr="00C1422E">
        <w:rPr>
          <w:rStyle w:val="StyleUnderline"/>
        </w:rPr>
        <w:t xml:space="preserve"> slightly </w:t>
      </w:r>
      <w:r w:rsidRPr="00A026D5">
        <w:rPr>
          <w:rStyle w:val="Emphasis"/>
          <w:highlight w:val="yellow"/>
        </w:rPr>
        <w:t>stronger</w:t>
      </w:r>
      <w:r w:rsidRPr="00C1422E">
        <w:rPr>
          <w:rStyle w:val="StyleUnderline"/>
        </w:rPr>
        <w:t xml:space="preserve"> and more </w:t>
      </w:r>
      <w:r w:rsidRPr="00A026D5">
        <w:rPr>
          <w:rStyle w:val="Emphasis"/>
          <w:highlight w:val="yellow"/>
        </w:rPr>
        <w:t>persistent</w:t>
      </w:r>
      <w:r w:rsidRPr="00A026D5">
        <w:rPr>
          <w:rStyle w:val="StyleUnderline"/>
          <w:highlight w:val="yellow"/>
        </w:rPr>
        <w:t xml:space="preserve"> </w:t>
      </w:r>
      <w:r w:rsidRPr="00A026D5">
        <w:rPr>
          <w:rStyle w:val="Emphasis"/>
          <w:highlight w:val="yellow"/>
        </w:rPr>
        <w:t>impact</w:t>
      </w:r>
      <w:r w:rsidRPr="00A026D5">
        <w:rPr>
          <w:rStyle w:val="StyleUnderline"/>
          <w:highlight w:val="yellow"/>
        </w:rPr>
        <w:t xml:space="preserve"> on</w:t>
      </w:r>
      <w:r w:rsidRPr="00C1422E">
        <w:rPr>
          <w:rStyle w:val="StyleUnderline"/>
        </w:rPr>
        <w:t xml:space="preserve"> </w:t>
      </w:r>
      <w:r w:rsidRPr="00A026D5">
        <w:rPr>
          <w:rStyle w:val="Emphasis"/>
          <w:highlight w:val="yellow"/>
        </w:rPr>
        <w:t>consumer prices</w:t>
      </w:r>
      <w:r w:rsidRPr="00C1422E">
        <w:rPr>
          <w:rStyle w:val="StyleUnderline"/>
        </w:rPr>
        <w:t xml:space="preserve"> than the </w:t>
      </w:r>
      <w:r w:rsidRPr="00C1422E">
        <w:rPr>
          <w:rStyle w:val="Emphasis"/>
        </w:rPr>
        <w:t>average oil supply shock.</w:t>
      </w:r>
    </w:p>
    <w:p w14:paraId="35DF6956" w14:textId="77777777" w:rsidR="00EB737F" w:rsidRPr="00C1422E" w:rsidRDefault="00EB737F" w:rsidP="00EB737F">
      <w:pPr>
        <w:rPr>
          <w:sz w:val="16"/>
        </w:rPr>
      </w:pPr>
      <w:r w:rsidRPr="00C1422E">
        <w:rPr>
          <w:sz w:val="16"/>
        </w:rPr>
        <w:t xml:space="preserve">They highlight, that </w:t>
      </w:r>
      <w:r w:rsidRPr="00C1422E">
        <w:rPr>
          <w:rStyle w:val="StyleUnderline"/>
        </w:rPr>
        <w:t xml:space="preserve">both types of shocks cause </w:t>
      </w:r>
      <w:r w:rsidRPr="00C1422E">
        <w:rPr>
          <w:rStyle w:val="Emphasis"/>
        </w:rPr>
        <w:t>monetary policymakers</w:t>
      </w:r>
      <w:r w:rsidRPr="00C1422E">
        <w:rPr>
          <w:rStyle w:val="StyleUnderline"/>
        </w:rPr>
        <w:t xml:space="preserve"> to respond in different ways</w:t>
      </w:r>
      <w:r w:rsidRPr="00C1422E">
        <w:rPr>
          <w:sz w:val="16"/>
        </w:rPr>
        <w:t xml:space="preserve">. </w:t>
      </w:r>
      <w:r w:rsidRPr="00C1422E">
        <w:rPr>
          <w:rStyle w:val="StyleUnderline"/>
        </w:rPr>
        <w:t>A food price shock of 5 percent increases</w:t>
      </w:r>
      <w:r w:rsidRPr="00C1422E">
        <w:rPr>
          <w:sz w:val="16"/>
        </w:rPr>
        <w:t xml:space="preserve"> the Federal Funds rate by 24 basis points (a </w:t>
      </w:r>
      <w:r w:rsidRPr="00C1422E">
        <w:rPr>
          <w:rStyle w:val="StyleUnderline"/>
        </w:rPr>
        <w:t>rise in 10 basis points leads to a fall in real GDP between 0.05 percent and 0.1</w:t>
      </w:r>
      <w:r w:rsidRPr="00C1422E">
        <w:rPr>
          <w:sz w:val="16"/>
        </w:rPr>
        <w:t xml:space="preserve"> </w:t>
      </w:r>
      <w:r w:rsidRPr="00C1422E">
        <w:rPr>
          <w:rStyle w:val="StyleUnderline"/>
        </w:rPr>
        <w:t>percent</w:t>
      </w:r>
      <w:r w:rsidRPr="00C1422E">
        <w:rPr>
          <w:sz w:val="16"/>
        </w:rPr>
        <w:t xml:space="preserve">), </w:t>
      </w:r>
      <w:r w:rsidRPr="00C1422E">
        <w:rPr>
          <w:rStyle w:val="StyleUnderline"/>
        </w:rPr>
        <w:t xml:space="preserve">whereas the rate decreases by </w:t>
      </w:r>
      <w:r w:rsidRPr="00C1422E">
        <w:rPr>
          <w:rStyle w:val="Emphasis"/>
        </w:rPr>
        <w:t>20 basis points</w:t>
      </w:r>
      <w:r w:rsidRPr="00C1422E">
        <w:rPr>
          <w:sz w:val="16"/>
        </w:rPr>
        <w:t>, on impact, in response to a 10 percent oil shock. In other words, monetary policy seems to amplify the consequences of food market disruptions on economic activity. The authors estimate that monetary policy response to food market disruptions can potentially explain almost one-third of the effects of the shock.</w:t>
      </w:r>
    </w:p>
    <w:p w14:paraId="56D8E7B4" w14:textId="77777777" w:rsidR="00EB737F" w:rsidRPr="00C1422E" w:rsidRDefault="00EB737F" w:rsidP="00EB737F">
      <w:pPr>
        <w:rPr>
          <w:rStyle w:val="StyleUnderline"/>
        </w:rPr>
      </w:pPr>
      <w:r w:rsidRPr="00C1422E">
        <w:rPr>
          <w:rStyle w:val="StyleUnderline"/>
        </w:rPr>
        <w:t>Given the substantial rise in the use of food commodities to produce energy goods</w:t>
      </w:r>
      <w:r w:rsidRPr="00C1422E">
        <w:rPr>
          <w:sz w:val="16"/>
        </w:rPr>
        <w:t xml:space="preserve">, the research into </w:t>
      </w:r>
      <w:r w:rsidRPr="00A026D5">
        <w:rPr>
          <w:rStyle w:val="StyleUnderline"/>
          <w:highlight w:val="yellow"/>
        </w:rPr>
        <w:t>the relationship between</w:t>
      </w:r>
      <w:r w:rsidRPr="00A026D5">
        <w:rPr>
          <w:sz w:val="16"/>
          <w:highlight w:val="yellow"/>
        </w:rPr>
        <w:t xml:space="preserve"> </w:t>
      </w:r>
      <w:r w:rsidRPr="00A026D5">
        <w:rPr>
          <w:rStyle w:val="Emphasis"/>
          <w:highlight w:val="yellow"/>
        </w:rPr>
        <w:t>food supply shocks</w:t>
      </w:r>
      <w:r w:rsidRPr="00A026D5">
        <w:rPr>
          <w:sz w:val="16"/>
          <w:highlight w:val="yellow"/>
        </w:rPr>
        <w:t xml:space="preserve"> </w:t>
      </w:r>
      <w:r w:rsidRPr="00A026D5">
        <w:rPr>
          <w:rStyle w:val="StyleUnderline"/>
          <w:highlight w:val="yellow"/>
        </w:rPr>
        <w:t xml:space="preserve">and the </w:t>
      </w:r>
      <w:r w:rsidRPr="00A026D5">
        <w:rPr>
          <w:rStyle w:val="Emphasis"/>
          <w:highlight w:val="yellow"/>
        </w:rPr>
        <w:t>macro economy</w:t>
      </w:r>
      <w:r w:rsidRPr="00A026D5">
        <w:rPr>
          <w:rStyle w:val="StyleUnderline"/>
          <w:highlight w:val="yellow"/>
        </w:rPr>
        <w:t xml:space="preserve"> is increasingly </w:t>
      </w:r>
      <w:r w:rsidRPr="00A026D5">
        <w:rPr>
          <w:rStyle w:val="Emphasis"/>
          <w:highlight w:val="yellow"/>
        </w:rPr>
        <w:t>important</w:t>
      </w:r>
      <w:r w:rsidRPr="00C1422E">
        <w:rPr>
          <w:sz w:val="16"/>
        </w:rPr>
        <w:t xml:space="preserve">. </w:t>
      </w:r>
      <w:r w:rsidRPr="00C1422E">
        <w:rPr>
          <w:rStyle w:val="StyleUnderline"/>
        </w:rPr>
        <w:t xml:space="preserve">Quantitative evidence can not only inform business cycle fluctuations, but also help </w:t>
      </w:r>
      <w:r w:rsidRPr="00C1422E">
        <w:rPr>
          <w:rStyle w:val="Emphasis"/>
        </w:rPr>
        <w:t>policymakers</w:t>
      </w:r>
      <w:r w:rsidRPr="00C1422E">
        <w:rPr>
          <w:rStyle w:val="StyleUnderline"/>
        </w:rPr>
        <w:t xml:space="preserve"> assess the usefulness of </w:t>
      </w:r>
      <w:r w:rsidRPr="00C1422E">
        <w:rPr>
          <w:rStyle w:val="Emphasis"/>
        </w:rPr>
        <w:t>food security</w:t>
      </w:r>
      <w:r w:rsidRPr="00C1422E">
        <w:rPr>
          <w:rStyle w:val="StyleUnderline"/>
        </w:rPr>
        <w:t xml:space="preserve"> </w:t>
      </w:r>
      <w:r w:rsidRPr="00C1422E">
        <w:rPr>
          <w:rStyle w:val="Emphasis"/>
        </w:rPr>
        <w:t>program</w:t>
      </w:r>
      <w:r w:rsidRPr="00C1422E">
        <w:rPr>
          <w:rStyle w:val="StyleUnderline"/>
        </w:rPr>
        <w:t xml:space="preserve"> like SNAP or design optimal monetary policy responses to changes in food prices.</w:t>
      </w:r>
    </w:p>
    <w:p w14:paraId="5A3DBE9A" w14:textId="77777777" w:rsidR="00EB737F" w:rsidRPr="00C1422E" w:rsidRDefault="00EB737F" w:rsidP="00EB737F">
      <w:pPr>
        <w:rPr>
          <w:sz w:val="16"/>
        </w:rPr>
      </w:pPr>
      <w:r w:rsidRPr="00C1422E">
        <w:rPr>
          <w:sz w:val="16"/>
        </w:rPr>
        <w:t>The authors highlight that the evidence will become even more important in the years ahead, as the consequences of climate change increase the likelihood of significant weather shocks to agriculture.</w:t>
      </w:r>
    </w:p>
    <w:p w14:paraId="0DC60E76" w14:textId="77777777" w:rsidR="00EB737F" w:rsidRDefault="00EB737F" w:rsidP="00EB737F">
      <w:pPr>
        <w:rPr>
          <w:sz w:val="16"/>
        </w:rPr>
      </w:pPr>
      <w:r w:rsidRPr="00C1422E">
        <w:rPr>
          <w:sz w:val="16"/>
        </w:rPr>
        <w:t xml:space="preserve">“In sum, </w:t>
      </w:r>
      <w:r w:rsidRPr="00A026D5">
        <w:rPr>
          <w:rStyle w:val="StyleUnderline"/>
          <w:highlight w:val="yellow"/>
        </w:rPr>
        <w:t xml:space="preserve">the </w:t>
      </w:r>
      <w:r w:rsidRPr="00A026D5">
        <w:rPr>
          <w:rStyle w:val="Emphasis"/>
          <w:highlight w:val="yellow"/>
        </w:rPr>
        <w:t>macro effects</w:t>
      </w:r>
      <w:r w:rsidRPr="00A026D5">
        <w:rPr>
          <w:rStyle w:val="StyleUnderline"/>
          <w:highlight w:val="yellow"/>
        </w:rPr>
        <w:t xml:space="preserve"> of </w:t>
      </w:r>
      <w:r w:rsidRPr="00A026D5">
        <w:rPr>
          <w:rStyle w:val="Emphasis"/>
          <w:highlight w:val="yellow"/>
        </w:rPr>
        <w:t>food market disturbances</w:t>
      </w:r>
      <w:r w:rsidRPr="00A026D5">
        <w:rPr>
          <w:rStyle w:val="StyleUnderline"/>
          <w:sz w:val="28"/>
          <w:szCs w:val="28"/>
          <w:highlight w:val="yellow"/>
        </w:rPr>
        <w:t xml:space="preserve"> </w:t>
      </w:r>
      <w:r w:rsidRPr="00A026D5">
        <w:rPr>
          <w:rStyle w:val="StyleUnderline"/>
          <w:highlight w:val="yellow"/>
        </w:rPr>
        <w:t xml:space="preserve">are </w:t>
      </w:r>
      <w:r w:rsidRPr="00A026D5">
        <w:rPr>
          <w:rStyle w:val="Emphasis"/>
          <w:highlight w:val="yellow"/>
        </w:rPr>
        <w:t>compelling</w:t>
      </w:r>
      <w:r w:rsidRPr="00C1422E">
        <w:rPr>
          <w:rStyle w:val="StyleUnderline"/>
        </w:rPr>
        <w:t>, and should be taken into account for business cycle analysis, countercyclical policies, public risk management schemes for the stabilization of food markets</w:t>
      </w:r>
      <w:r w:rsidRPr="00C1422E">
        <w:rPr>
          <w:sz w:val="16"/>
        </w:rPr>
        <w:t>, and the assessment</w:t>
      </w:r>
      <w:r w:rsidRPr="00207492">
        <w:rPr>
          <w:sz w:val="16"/>
        </w:rPr>
        <w:t xml:space="preserve"> of climate change and policy measures that may influence food prices,” they conclude.</w:t>
      </w:r>
    </w:p>
    <w:p w14:paraId="487A5B6E" w14:textId="77777777" w:rsidR="00EB737F" w:rsidRPr="00EB737F" w:rsidRDefault="00EB737F" w:rsidP="00EB737F"/>
    <w:p w14:paraId="2367A692" w14:textId="77777777" w:rsidR="00EB737F" w:rsidRDefault="00EB737F" w:rsidP="00EB737F"/>
    <w:p w14:paraId="4C2EFCE6" w14:textId="77777777" w:rsidR="00EB737F" w:rsidRPr="00EB737F" w:rsidRDefault="00EB737F" w:rsidP="00EB737F"/>
    <w:p w14:paraId="21B6881C" w14:textId="53557714" w:rsidR="00A95652" w:rsidRDefault="00EB737F" w:rsidP="006345CB">
      <w:pPr>
        <w:pStyle w:val="Heading1"/>
      </w:pPr>
      <w:proofErr w:type="spellStart"/>
      <w:r>
        <w:t>Aff</w:t>
      </w:r>
      <w:proofErr w:type="spellEnd"/>
      <w:r>
        <w:t xml:space="preserve"> Answers</w:t>
      </w:r>
    </w:p>
    <w:p w14:paraId="4CA90CC6" w14:textId="77777777" w:rsidR="006345CB" w:rsidRDefault="006345CB" w:rsidP="006345CB"/>
    <w:p w14:paraId="52284FEF" w14:textId="77777777" w:rsidR="006345CB" w:rsidRDefault="006345CB" w:rsidP="006345CB"/>
    <w:p w14:paraId="6DD4B66C" w14:textId="2B659C63" w:rsidR="00CD00D7" w:rsidRDefault="00A026D5" w:rsidP="00A026D5">
      <w:pPr>
        <w:pStyle w:val="Heading2"/>
      </w:pPr>
      <w:r>
        <w:t>UQ</w:t>
      </w:r>
    </w:p>
    <w:p w14:paraId="67189015" w14:textId="77777777" w:rsidR="00260071" w:rsidRDefault="00260071" w:rsidP="00260071"/>
    <w:p w14:paraId="09F70D38" w14:textId="19A35A6B" w:rsidR="00A026D5" w:rsidRDefault="00A026D5" w:rsidP="00A026D5">
      <w:pPr>
        <w:pStyle w:val="Heading3"/>
      </w:pPr>
      <w:r>
        <w:t>2AC---UQ</w:t>
      </w:r>
    </w:p>
    <w:p w14:paraId="50F048CC" w14:textId="002D305F" w:rsidR="00A026D5" w:rsidRPr="001D28F8" w:rsidRDefault="00F3479E" w:rsidP="00A026D5">
      <w:pPr>
        <w:pStyle w:val="Heading4"/>
      </w:pPr>
      <w:r>
        <w:t xml:space="preserve">Won’t </w:t>
      </w:r>
      <w:proofErr w:type="gramStart"/>
      <w:r>
        <w:t>pass</w:t>
      </w:r>
      <w:proofErr w:type="gramEnd"/>
      <w:r>
        <w:t xml:space="preserve"> </w:t>
      </w:r>
    </w:p>
    <w:p w14:paraId="2D25A09D" w14:textId="3D53FDB2" w:rsidR="00A026D5" w:rsidRDefault="00A026D5" w:rsidP="00A026D5">
      <w:r>
        <w:t xml:space="preserve">Jim </w:t>
      </w:r>
      <w:proofErr w:type="spellStart"/>
      <w:r w:rsidRPr="00CD4B68">
        <w:rPr>
          <w:rStyle w:val="Style13ptBold"/>
        </w:rPr>
        <w:t>Wiesemeyer</w:t>
      </w:r>
      <w:proofErr w:type="spellEnd"/>
      <w:r w:rsidRPr="00CD4B68">
        <w:rPr>
          <w:rStyle w:val="Style13ptBold"/>
        </w:rPr>
        <w:t xml:space="preserve"> </w:t>
      </w:r>
      <w:r w:rsidR="00F3479E">
        <w:rPr>
          <w:rStyle w:val="Style13ptBold"/>
        </w:rPr>
        <w:t xml:space="preserve">6/5, </w:t>
      </w:r>
      <w:r>
        <w:t xml:space="preserve">Washington analyst for Pro Farmer, previously a Washington editor with </w:t>
      </w:r>
      <w:proofErr w:type="spellStart"/>
      <w:r>
        <w:t>Doane’s</w:t>
      </w:r>
      <w:proofErr w:type="spellEnd"/>
      <w:r>
        <w:t xml:space="preserve"> Agricultural Report and Washington editor and managing editor of the Washington </w:t>
      </w:r>
      <w:proofErr w:type="spellStart"/>
      <w:r>
        <w:t>Farmletter</w:t>
      </w:r>
      <w:proofErr w:type="spellEnd"/>
      <w:r w:rsidR="00F3479E">
        <w:t>, 6/5/23,</w:t>
      </w:r>
      <w:r>
        <w:t xml:space="preserve"> "</w:t>
      </w:r>
      <w:r w:rsidRPr="00F3479E">
        <w:t>3 Reasons the Farm Bill is Behind Schedule</w:t>
      </w:r>
      <w:r w:rsidR="00F3479E">
        <w:t>,</w:t>
      </w:r>
      <w:r w:rsidRPr="00F3479E">
        <w:t>"</w:t>
      </w:r>
      <w:r>
        <w:t xml:space="preserve"> https://www.drovers.com/news/ag-policy/3-reasons-farm-bill-behind-schedule</w:t>
      </w:r>
    </w:p>
    <w:p w14:paraId="178F6D19" w14:textId="77777777" w:rsidR="00A026D5" w:rsidRPr="001D28F8" w:rsidRDefault="00A026D5" w:rsidP="00A026D5">
      <w:pPr>
        <w:rPr>
          <w:sz w:val="16"/>
        </w:rPr>
      </w:pPr>
      <w:r w:rsidRPr="001D28F8">
        <w:rPr>
          <w:rStyle w:val="StyleUnderline"/>
        </w:rPr>
        <w:t xml:space="preserve">The Senate and House </w:t>
      </w:r>
      <w:r w:rsidRPr="00F3479E">
        <w:rPr>
          <w:rStyle w:val="StyleUnderline"/>
          <w:highlight w:val="yellow"/>
        </w:rPr>
        <w:t xml:space="preserve">Ag committees are </w:t>
      </w:r>
      <w:r w:rsidRPr="00F3479E">
        <w:rPr>
          <w:rStyle w:val="Emphasis"/>
          <w:highlight w:val="yellow"/>
        </w:rPr>
        <w:t>facing delays</w:t>
      </w:r>
      <w:r w:rsidRPr="00F3479E">
        <w:rPr>
          <w:rStyle w:val="StyleUnderline"/>
          <w:highlight w:val="yellow"/>
        </w:rPr>
        <w:t xml:space="preserve"> in </w:t>
      </w:r>
      <w:r w:rsidRPr="00F3479E">
        <w:rPr>
          <w:rStyle w:val="Emphasis"/>
          <w:highlight w:val="yellow"/>
        </w:rPr>
        <w:t>drafting</w:t>
      </w:r>
      <w:r w:rsidRPr="001D28F8">
        <w:rPr>
          <w:rStyle w:val="StyleUnderline"/>
        </w:rPr>
        <w:t xml:space="preserve"> the </w:t>
      </w:r>
      <w:r w:rsidRPr="001D28F8">
        <w:rPr>
          <w:rStyle w:val="Emphasis"/>
        </w:rPr>
        <w:t>next farm bill</w:t>
      </w:r>
      <w:r w:rsidRPr="001D28F8">
        <w:rPr>
          <w:sz w:val="16"/>
        </w:rPr>
        <w:t xml:space="preserve">, </w:t>
      </w:r>
      <w:r w:rsidRPr="001D28F8">
        <w:rPr>
          <w:rStyle w:val="StyleUnderline"/>
        </w:rPr>
        <w:t>and it is expected to be the most expensive farm bill to date,</w:t>
      </w:r>
      <w:r w:rsidRPr="001D28F8">
        <w:rPr>
          <w:sz w:val="16"/>
        </w:rPr>
        <w:t xml:space="preserve"> clocking in at around $1.5 trillion.</w:t>
      </w:r>
    </w:p>
    <w:p w14:paraId="74590530" w14:textId="77777777" w:rsidR="00A026D5" w:rsidRDefault="00A026D5" w:rsidP="00A026D5">
      <w:pPr>
        <w:rPr>
          <w:rStyle w:val="Emphasis"/>
        </w:rPr>
      </w:pPr>
      <w:r w:rsidRPr="001D28F8">
        <w:rPr>
          <w:rStyle w:val="StyleUnderline"/>
        </w:rPr>
        <w:t>The process is “</w:t>
      </w:r>
      <w:r w:rsidRPr="001D28F8">
        <w:rPr>
          <w:rStyle w:val="Emphasis"/>
        </w:rPr>
        <w:t>behind schedule</w:t>
      </w:r>
      <w:r w:rsidRPr="001D28F8">
        <w:rPr>
          <w:rStyle w:val="StyleUnderline"/>
        </w:rPr>
        <w:t xml:space="preserve">” judging by </w:t>
      </w:r>
      <w:r w:rsidRPr="001D28F8">
        <w:rPr>
          <w:rStyle w:val="Emphasis"/>
        </w:rPr>
        <w:t>past experiences</w:t>
      </w:r>
      <w:r w:rsidRPr="001D28F8">
        <w:rPr>
          <w:rStyle w:val="StyleUnderline"/>
        </w:rPr>
        <w:t xml:space="preserve"> with previous farm</w:t>
      </w:r>
      <w:r w:rsidRPr="001D28F8">
        <w:rPr>
          <w:sz w:val="16"/>
        </w:rPr>
        <w:t xml:space="preserve"> bills. </w:t>
      </w:r>
      <w:r w:rsidRPr="00F3479E">
        <w:rPr>
          <w:rStyle w:val="StyleUnderline"/>
          <w:highlight w:val="yellow"/>
        </w:rPr>
        <w:t>Neither of the committees</w:t>
      </w:r>
      <w:r w:rsidRPr="001D28F8">
        <w:rPr>
          <w:rStyle w:val="StyleUnderline"/>
        </w:rPr>
        <w:t xml:space="preserve"> have </w:t>
      </w:r>
      <w:r w:rsidRPr="00F3479E">
        <w:rPr>
          <w:rStyle w:val="StyleUnderline"/>
          <w:highlight w:val="yellow"/>
        </w:rPr>
        <w:t xml:space="preserve">established a </w:t>
      </w:r>
      <w:r w:rsidRPr="00F3479E">
        <w:rPr>
          <w:rStyle w:val="Emphasis"/>
          <w:highlight w:val="yellow"/>
        </w:rPr>
        <w:t>timeline</w:t>
      </w:r>
      <w:r w:rsidRPr="001D28F8">
        <w:rPr>
          <w:rStyle w:val="Emphasis"/>
        </w:rPr>
        <w:t xml:space="preserve"> for crafting</w:t>
      </w:r>
      <w:r w:rsidRPr="001D28F8">
        <w:rPr>
          <w:rStyle w:val="StyleUnderline"/>
        </w:rPr>
        <w:t xml:space="preserve"> the </w:t>
      </w:r>
      <w:r w:rsidRPr="001D28F8">
        <w:rPr>
          <w:rStyle w:val="Emphasis"/>
        </w:rPr>
        <w:t>legislation</w:t>
      </w:r>
      <w:r w:rsidRPr="001D28F8">
        <w:rPr>
          <w:sz w:val="16"/>
        </w:rPr>
        <w:t xml:space="preserve">, </w:t>
      </w:r>
      <w:r w:rsidRPr="001D28F8">
        <w:rPr>
          <w:rStyle w:val="StyleUnderline"/>
        </w:rPr>
        <w:t xml:space="preserve">although whispers have a draft </w:t>
      </w:r>
      <w:r w:rsidRPr="001D28F8">
        <w:rPr>
          <w:rStyle w:val="Emphasis"/>
        </w:rPr>
        <w:t>coming</w:t>
      </w:r>
      <w:r w:rsidRPr="001D28F8">
        <w:rPr>
          <w:rStyle w:val="StyleUnderline"/>
        </w:rPr>
        <w:t xml:space="preserve"> before the </w:t>
      </w:r>
      <w:r w:rsidRPr="001D28F8">
        <w:rPr>
          <w:rStyle w:val="Emphasis"/>
        </w:rPr>
        <w:t>August recess,</w:t>
      </w:r>
      <w:r w:rsidRPr="001D28F8">
        <w:rPr>
          <w:rStyle w:val="StyleUnderline"/>
        </w:rPr>
        <w:t xml:space="preserve"> or </w:t>
      </w:r>
      <w:r w:rsidRPr="001D28F8">
        <w:rPr>
          <w:rStyle w:val="Emphasis"/>
        </w:rPr>
        <w:t>no later than September.</w:t>
      </w:r>
    </w:p>
    <w:p w14:paraId="1628E99E" w14:textId="77777777" w:rsidR="00A026D5" w:rsidRPr="00F3479E" w:rsidRDefault="00A026D5" w:rsidP="00A026D5">
      <w:pPr>
        <w:rPr>
          <w:rStyle w:val="Emphasis"/>
          <w:highlight w:val="yellow"/>
        </w:rPr>
      </w:pPr>
      <w:r w:rsidRPr="00F3479E">
        <w:rPr>
          <w:rStyle w:val="Emphasis"/>
          <w:highlight w:val="yellow"/>
        </w:rPr>
        <w:t>1. Budget issues</w:t>
      </w:r>
    </w:p>
    <w:p w14:paraId="3A970A85" w14:textId="77777777" w:rsidR="00A026D5" w:rsidRPr="00F3479E" w:rsidRDefault="00A026D5" w:rsidP="00A026D5">
      <w:pPr>
        <w:rPr>
          <w:rStyle w:val="Emphasis"/>
          <w:highlight w:val="yellow"/>
        </w:rPr>
      </w:pPr>
      <w:r w:rsidRPr="00F3479E">
        <w:rPr>
          <w:rStyle w:val="Emphasis"/>
          <w:highlight w:val="yellow"/>
        </w:rPr>
        <w:t>2. Debt ceiling negotiations</w:t>
      </w:r>
    </w:p>
    <w:p w14:paraId="4F7B6C07" w14:textId="77777777" w:rsidR="00A026D5" w:rsidRDefault="00A026D5" w:rsidP="00A026D5">
      <w:pPr>
        <w:rPr>
          <w:rStyle w:val="Emphasis"/>
        </w:rPr>
      </w:pPr>
      <w:r w:rsidRPr="00F3479E">
        <w:rPr>
          <w:rStyle w:val="Emphasis"/>
          <w:highlight w:val="yellow"/>
        </w:rPr>
        <w:t>3. Updated CBO projections</w:t>
      </w:r>
    </w:p>
    <w:p w14:paraId="4CEC2EF8" w14:textId="77777777" w:rsidR="00A026D5" w:rsidRPr="001D28F8" w:rsidRDefault="00A026D5" w:rsidP="00A026D5">
      <w:pPr>
        <w:rPr>
          <w:sz w:val="16"/>
        </w:rPr>
      </w:pPr>
      <w:r w:rsidRPr="001D28F8">
        <w:rPr>
          <w:sz w:val="16"/>
        </w:rPr>
        <w:t xml:space="preserve">House Speaker Kevin </w:t>
      </w:r>
      <w:r w:rsidRPr="00F3479E">
        <w:rPr>
          <w:rStyle w:val="Emphasis"/>
          <w:highlight w:val="yellow"/>
        </w:rPr>
        <w:t>McCarthy</w:t>
      </w:r>
      <w:r w:rsidRPr="001D28F8">
        <w:rPr>
          <w:sz w:val="16"/>
        </w:rPr>
        <w:t xml:space="preserve"> last week </w:t>
      </w:r>
      <w:r w:rsidRPr="00F3479E">
        <w:rPr>
          <w:rStyle w:val="Emphasis"/>
          <w:highlight w:val="yellow"/>
        </w:rPr>
        <w:t>signaled</w:t>
      </w:r>
      <w:r w:rsidRPr="001D28F8">
        <w:rPr>
          <w:sz w:val="16"/>
        </w:rPr>
        <w:t xml:space="preserve"> </w:t>
      </w:r>
      <w:r w:rsidRPr="001D28F8">
        <w:rPr>
          <w:rStyle w:val="StyleUnderline"/>
        </w:rPr>
        <w:t xml:space="preserve">that House </w:t>
      </w:r>
      <w:r w:rsidRPr="00F3479E">
        <w:rPr>
          <w:rStyle w:val="StyleUnderline"/>
          <w:highlight w:val="yellow"/>
        </w:rPr>
        <w:t>Republicans would likely seek further changes in work requirements</w:t>
      </w:r>
      <w:r w:rsidRPr="001D28F8">
        <w:rPr>
          <w:rStyle w:val="StyleUnderline"/>
        </w:rPr>
        <w:t xml:space="preserve"> or other reforms relative to some programs.</w:t>
      </w:r>
      <w:r w:rsidRPr="001D28F8">
        <w:rPr>
          <w:sz w:val="16"/>
        </w:rPr>
        <w:t xml:space="preserve"> </w:t>
      </w:r>
      <w:r w:rsidRPr="001D28F8">
        <w:rPr>
          <w:rStyle w:val="StyleUnderline"/>
        </w:rPr>
        <w:t>Previously</w:t>
      </w:r>
      <w:r w:rsidRPr="001D28F8">
        <w:rPr>
          <w:sz w:val="16"/>
        </w:rPr>
        <w:t xml:space="preserve">, </w:t>
      </w:r>
      <w:r w:rsidRPr="00F3479E">
        <w:rPr>
          <w:rStyle w:val="StyleUnderline"/>
        </w:rPr>
        <w:t xml:space="preserve">the </w:t>
      </w:r>
      <w:r w:rsidRPr="00F3479E">
        <w:rPr>
          <w:rStyle w:val="StyleUnderline"/>
          <w:highlight w:val="yellow"/>
        </w:rPr>
        <w:t>2014 and 2018</w:t>
      </w:r>
      <w:r w:rsidRPr="00F3479E">
        <w:rPr>
          <w:rStyle w:val="StyleUnderline"/>
        </w:rPr>
        <w:t xml:space="preserve"> Farm </w:t>
      </w:r>
      <w:r w:rsidRPr="00F3479E">
        <w:rPr>
          <w:rStyle w:val="StyleUnderline"/>
          <w:highlight w:val="yellow"/>
        </w:rPr>
        <w:t xml:space="preserve">Bills experienced </w:t>
      </w:r>
      <w:r w:rsidRPr="00F3479E">
        <w:rPr>
          <w:rStyle w:val="Emphasis"/>
          <w:highlight w:val="yellow"/>
        </w:rPr>
        <w:t>delays</w:t>
      </w:r>
      <w:r w:rsidRPr="001D28F8">
        <w:rPr>
          <w:rStyle w:val="StyleUnderline"/>
        </w:rPr>
        <w:t xml:space="preserve">, both </w:t>
      </w:r>
      <w:r w:rsidRPr="00F3479E">
        <w:rPr>
          <w:rStyle w:val="StyleUnderline"/>
          <w:highlight w:val="yellow"/>
        </w:rPr>
        <w:t xml:space="preserve">due to </w:t>
      </w:r>
      <w:r w:rsidRPr="00F3479E">
        <w:rPr>
          <w:rStyle w:val="Emphasis"/>
          <w:highlight w:val="yellow"/>
        </w:rPr>
        <w:t>conflicts</w:t>
      </w:r>
      <w:r w:rsidRPr="00F3479E">
        <w:rPr>
          <w:rStyle w:val="StyleUnderline"/>
          <w:highlight w:val="yellow"/>
        </w:rPr>
        <w:t xml:space="preserve"> over</w:t>
      </w:r>
      <w:r w:rsidRPr="001D28F8">
        <w:rPr>
          <w:rStyle w:val="StyleUnderline"/>
        </w:rPr>
        <w:t xml:space="preserve"> the</w:t>
      </w:r>
      <w:r w:rsidRPr="001D28F8">
        <w:rPr>
          <w:sz w:val="16"/>
        </w:rPr>
        <w:t xml:space="preserve"> </w:t>
      </w:r>
      <w:r w:rsidRPr="00F3479E">
        <w:rPr>
          <w:rStyle w:val="Emphasis"/>
          <w:highlight w:val="yellow"/>
        </w:rPr>
        <w:t>SNAP</w:t>
      </w:r>
      <w:r w:rsidRPr="001D28F8">
        <w:rPr>
          <w:rStyle w:val="Emphasis"/>
        </w:rPr>
        <w:t xml:space="preserve"> program</w:t>
      </w:r>
      <w:r w:rsidRPr="001D28F8">
        <w:rPr>
          <w:sz w:val="16"/>
        </w:rPr>
        <w:t>, which represents $4 out of every $5 in the legislation.</w:t>
      </w:r>
    </w:p>
    <w:p w14:paraId="1BD2C58D" w14:textId="77777777" w:rsidR="00A026D5" w:rsidRPr="001D28F8" w:rsidRDefault="00A026D5" w:rsidP="00A026D5">
      <w:pPr>
        <w:rPr>
          <w:rStyle w:val="StyleUnderline"/>
        </w:rPr>
      </w:pPr>
      <w:r w:rsidRPr="001D28F8">
        <w:rPr>
          <w:sz w:val="16"/>
        </w:rPr>
        <w:t xml:space="preserve">Senate Ag chairwoman Debbie </w:t>
      </w:r>
      <w:r w:rsidRPr="001D28F8">
        <w:rPr>
          <w:rStyle w:val="Emphasis"/>
        </w:rPr>
        <w:t>Stabenow</w:t>
      </w:r>
      <w:r w:rsidRPr="001D28F8">
        <w:rPr>
          <w:sz w:val="16"/>
        </w:rPr>
        <w:t xml:space="preserve"> (D-Mich.) </w:t>
      </w:r>
      <w:r w:rsidRPr="001D28F8">
        <w:rPr>
          <w:rStyle w:val="StyleUnderline"/>
        </w:rPr>
        <w:t>has stated that the issue of work requirements is settled and will not be altered</w:t>
      </w:r>
      <w:r w:rsidRPr="001D28F8">
        <w:rPr>
          <w:sz w:val="16"/>
        </w:rPr>
        <w:t xml:space="preserve">. </w:t>
      </w:r>
      <w:r w:rsidRPr="001D28F8">
        <w:rPr>
          <w:rStyle w:val="StyleUnderline"/>
        </w:rPr>
        <w:t>However, the House Ag Committee plans to hold a hearing discussing "opportunities for modernization" of SNAP and other programs that are part of the farm bill.</w:t>
      </w:r>
    </w:p>
    <w:p w14:paraId="29506C31" w14:textId="77777777" w:rsidR="00A026D5" w:rsidRPr="00A026D5" w:rsidRDefault="00A026D5" w:rsidP="00A026D5"/>
    <w:p w14:paraId="1B67E403" w14:textId="77777777" w:rsidR="00A026D5" w:rsidRDefault="00A026D5" w:rsidP="00A026D5"/>
    <w:p w14:paraId="38BAE418" w14:textId="37B2085E" w:rsidR="00A026D5" w:rsidRPr="00A026D5" w:rsidRDefault="00A026D5" w:rsidP="00A026D5">
      <w:pPr>
        <w:pStyle w:val="Heading3"/>
      </w:pPr>
      <w:r>
        <w:t>1AR---UQ</w:t>
      </w:r>
    </w:p>
    <w:p w14:paraId="57C1816B" w14:textId="77777777" w:rsidR="00026114" w:rsidRDefault="00026114" w:rsidP="00260071"/>
    <w:p w14:paraId="3E3DAC42" w14:textId="0517C44D" w:rsidR="00726E23" w:rsidRDefault="00726E23" w:rsidP="00726E23">
      <w:pPr>
        <w:pStyle w:val="Heading4"/>
      </w:pPr>
      <w:r>
        <w:t xml:space="preserve">Far-right rebellion in the House derails the farm </w:t>
      </w:r>
      <w:proofErr w:type="gramStart"/>
      <w:r>
        <w:t>bill</w:t>
      </w:r>
      <w:proofErr w:type="gramEnd"/>
    </w:p>
    <w:p w14:paraId="55178646" w14:textId="01578807" w:rsidR="00726E23" w:rsidRPr="00726E23" w:rsidRDefault="00726E23" w:rsidP="00726E23">
      <w:r w:rsidRPr="00726E23">
        <w:t xml:space="preserve">Meredith Lee </w:t>
      </w:r>
      <w:r w:rsidRPr="00726E23">
        <w:rPr>
          <w:rStyle w:val="Style13ptBold"/>
        </w:rPr>
        <w:t xml:space="preserve">Hill </w:t>
      </w:r>
      <w:r w:rsidRPr="00726E23">
        <w:rPr>
          <w:rStyle w:val="Style13ptBold"/>
        </w:rPr>
        <w:t>6/15</w:t>
      </w:r>
      <w:r w:rsidRPr="00726E23">
        <w:t>, POLITICO,</w:t>
      </w:r>
      <w:r>
        <w:t xml:space="preserve"> 6/15/23, “</w:t>
      </w:r>
      <w:r w:rsidRPr="00726E23">
        <w:t>Far-right Republicans threaten to derail another House priority</w:t>
      </w:r>
      <w:r>
        <w:t xml:space="preserve">,” </w:t>
      </w:r>
      <w:r w:rsidRPr="00726E23">
        <w:t>https://www.politico.com/news/2023/06/14/mccarthy-house-gop-farm-bill-00101968</w:t>
      </w:r>
    </w:p>
    <w:p w14:paraId="5F063565" w14:textId="77777777" w:rsidR="00726E23" w:rsidRPr="00726E23" w:rsidRDefault="00726E23" w:rsidP="00726E23">
      <w:pPr>
        <w:rPr>
          <w:sz w:val="16"/>
        </w:rPr>
      </w:pPr>
      <w:r w:rsidRPr="00726E23">
        <w:rPr>
          <w:rStyle w:val="StyleUnderline"/>
          <w:highlight w:val="yellow"/>
        </w:rPr>
        <w:t xml:space="preserve">The </w:t>
      </w:r>
      <w:r w:rsidRPr="00726E23">
        <w:rPr>
          <w:rStyle w:val="Emphasis"/>
          <w:highlight w:val="yellow"/>
        </w:rPr>
        <w:t>recent far-right rebellion</w:t>
      </w:r>
      <w:r w:rsidRPr="00726E23">
        <w:rPr>
          <w:rStyle w:val="StyleUnderline"/>
          <w:highlight w:val="yellow"/>
        </w:rPr>
        <w:t xml:space="preserve"> that brought the House floor to a halt is a </w:t>
      </w:r>
      <w:r w:rsidRPr="00726E23">
        <w:rPr>
          <w:rStyle w:val="Emphasis"/>
          <w:highlight w:val="yellow"/>
        </w:rPr>
        <w:t>bad omen</w:t>
      </w:r>
      <w:r w:rsidRPr="00726E23">
        <w:rPr>
          <w:rStyle w:val="StyleUnderline"/>
          <w:highlight w:val="yellow"/>
        </w:rPr>
        <w:t xml:space="preserve"> for</w:t>
      </w:r>
      <w:r w:rsidRPr="00726E23">
        <w:rPr>
          <w:rStyle w:val="StyleUnderline"/>
        </w:rPr>
        <w:t xml:space="preserve"> another rapidly approaching legislative fight: </w:t>
      </w:r>
      <w:r w:rsidRPr="00726E23">
        <w:rPr>
          <w:rStyle w:val="StyleUnderline"/>
          <w:highlight w:val="yellow"/>
        </w:rPr>
        <w:t>the</w:t>
      </w:r>
      <w:r w:rsidRPr="00726E23">
        <w:rPr>
          <w:rStyle w:val="StyleUnderline"/>
        </w:rPr>
        <w:t xml:space="preserve"> 2023 </w:t>
      </w:r>
      <w:r w:rsidRPr="00726E23">
        <w:rPr>
          <w:rStyle w:val="Emphasis"/>
          <w:highlight w:val="yellow"/>
        </w:rPr>
        <w:t>farm bill</w:t>
      </w:r>
      <w:r w:rsidRPr="00726E23">
        <w:rPr>
          <w:sz w:val="16"/>
        </w:rPr>
        <w:t>.</w:t>
      </w:r>
    </w:p>
    <w:p w14:paraId="0C3B403B" w14:textId="77777777" w:rsidR="00726E23" w:rsidRPr="00726E23" w:rsidRDefault="00726E23" w:rsidP="00726E23">
      <w:pPr>
        <w:rPr>
          <w:rStyle w:val="StyleUnderline"/>
        </w:rPr>
      </w:pPr>
      <w:r w:rsidRPr="00726E23">
        <w:rPr>
          <w:rStyle w:val="Emphasis"/>
          <w:highlight w:val="yellow"/>
        </w:rPr>
        <w:t>Major battle lines are forming</w:t>
      </w:r>
      <w:r w:rsidRPr="00726E23">
        <w:rPr>
          <w:rStyle w:val="StyleUnderline"/>
        </w:rPr>
        <w:t xml:space="preserve"> within the House Republican caucus over the $1 trillion farm bill reauthorization expected to hit the full House this fall — just as Washington is set to descend into another all-consuming battle to fund the government</w:t>
      </w:r>
      <w:r w:rsidRPr="00726E23">
        <w:rPr>
          <w:sz w:val="16"/>
        </w:rPr>
        <w:t xml:space="preserve">. </w:t>
      </w:r>
      <w:r w:rsidRPr="00726E23">
        <w:rPr>
          <w:rStyle w:val="Emphasis"/>
          <w:highlight w:val="yellow"/>
        </w:rPr>
        <w:t>GOP hardliners</w:t>
      </w:r>
      <w:r w:rsidRPr="00726E23">
        <w:rPr>
          <w:rStyle w:val="StyleUnderline"/>
          <w:highlight w:val="yellow"/>
        </w:rPr>
        <w:t xml:space="preserve"> are</w:t>
      </w:r>
      <w:r w:rsidRPr="00726E23">
        <w:rPr>
          <w:rStyle w:val="StyleUnderline"/>
        </w:rPr>
        <w:t xml:space="preserve"> still </w:t>
      </w:r>
      <w:r w:rsidRPr="00726E23">
        <w:rPr>
          <w:rStyle w:val="Emphasis"/>
          <w:highlight w:val="yellow"/>
        </w:rPr>
        <w:t>fuming</w:t>
      </w:r>
      <w:r w:rsidRPr="00726E23">
        <w:rPr>
          <w:rStyle w:val="StyleUnderline"/>
          <w:highlight w:val="yellow"/>
        </w:rPr>
        <w:t xml:space="preserve"> over the deal</w:t>
      </w:r>
      <w:r w:rsidRPr="00726E23">
        <w:rPr>
          <w:rStyle w:val="StyleUnderline"/>
        </w:rPr>
        <w:t xml:space="preserve"> House Speaker Kevin </w:t>
      </w:r>
      <w:r w:rsidRPr="00726E23">
        <w:rPr>
          <w:rStyle w:val="StyleUnderline"/>
          <w:highlight w:val="yellow"/>
        </w:rPr>
        <w:t>McCarthy struck with</w:t>
      </w:r>
      <w:r w:rsidRPr="00726E23">
        <w:rPr>
          <w:rStyle w:val="StyleUnderline"/>
        </w:rPr>
        <w:t xml:space="preserve"> President Joe </w:t>
      </w:r>
      <w:r w:rsidRPr="00726E23">
        <w:rPr>
          <w:rStyle w:val="StyleUnderline"/>
          <w:highlight w:val="yellow"/>
        </w:rPr>
        <w:t>Biden to raise the debt limit</w:t>
      </w:r>
      <w:r w:rsidRPr="00726E23">
        <w:rPr>
          <w:rStyle w:val="StyleUnderline"/>
        </w:rPr>
        <w:t xml:space="preserve"> earlier this month</w:t>
      </w:r>
      <w:r w:rsidRPr="00726E23">
        <w:rPr>
          <w:sz w:val="16"/>
        </w:rPr>
        <w:t>, e</w:t>
      </w:r>
      <w:r w:rsidRPr="00726E23">
        <w:rPr>
          <w:rStyle w:val="StyleUnderline"/>
        </w:rPr>
        <w:t xml:space="preserve">specially a provision that could expand the number of people on federal food aid. </w:t>
      </w:r>
      <w:r w:rsidRPr="00726E23">
        <w:rPr>
          <w:rStyle w:val="StyleUnderline"/>
          <w:highlight w:val="yellow"/>
        </w:rPr>
        <w:t>And</w:t>
      </w:r>
      <w:r w:rsidRPr="00726E23">
        <w:rPr>
          <w:rStyle w:val="StyleUnderline"/>
        </w:rPr>
        <w:t xml:space="preserve"> they </w:t>
      </w:r>
      <w:r w:rsidRPr="00726E23">
        <w:rPr>
          <w:rStyle w:val="StyleUnderline"/>
          <w:highlight w:val="yellow"/>
        </w:rPr>
        <w:t xml:space="preserve">are </w:t>
      </w:r>
      <w:r w:rsidRPr="00726E23">
        <w:rPr>
          <w:rStyle w:val="Emphasis"/>
          <w:highlight w:val="yellow"/>
        </w:rPr>
        <w:t>keen</w:t>
      </w:r>
      <w:r w:rsidRPr="00726E23">
        <w:rPr>
          <w:rStyle w:val="StyleUnderline"/>
          <w:highlight w:val="yellow"/>
        </w:rPr>
        <w:t xml:space="preserve"> to take another swing at</w:t>
      </w:r>
      <w:r w:rsidRPr="00726E23">
        <w:rPr>
          <w:rStyle w:val="StyleUnderline"/>
        </w:rPr>
        <w:t xml:space="preserve"> limiting that anti-hunger program, the </w:t>
      </w:r>
      <w:r w:rsidRPr="00726E23">
        <w:rPr>
          <w:rStyle w:val="Emphasis"/>
          <w:highlight w:val="yellow"/>
        </w:rPr>
        <w:t>S</w:t>
      </w:r>
      <w:r w:rsidRPr="00726E23">
        <w:rPr>
          <w:rStyle w:val="StyleUnderline"/>
        </w:rPr>
        <w:t xml:space="preserve">upplemental </w:t>
      </w:r>
      <w:r w:rsidRPr="00726E23">
        <w:rPr>
          <w:rStyle w:val="Emphasis"/>
          <w:highlight w:val="yellow"/>
        </w:rPr>
        <w:t>N</w:t>
      </w:r>
      <w:r w:rsidRPr="00726E23">
        <w:rPr>
          <w:rStyle w:val="StyleUnderline"/>
        </w:rPr>
        <w:t xml:space="preserve">utrition </w:t>
      </w:r>
      <w:r w:rsidRPr="00726E23">
        <w:rPr>
          <w:rStyle w:val="Emphasis"/>
          <w:highlight w:val="yellow"/>
        </w:rPr>
        <w:t>A</w:t>
      </w:r>
      <w:r w:rsidRPr="00726E23">
        <w:rPr>
          <w:rStyle w:val="StyleUnderline"/>
        </w:rPr>
        <w:t xml:space="preserve">ssistance </w:t>
      </w:r>
      <w:r w:rsidRPr="00726E23">
        <w:rPr>
          <w:rStyle w:val="Emphasis"/>
          <w:highlight w:val="yellow"/>
        </w:rPr>
        <w:t>P</w:t>
      </w:r>
      <w:r w:rsidRPr="00726E23">
        <w:rPr>
          <w:rStyle w:val="StyleUnderline"/>
        </w:rPr>
        <w:t>rogram, up for reauthorization in the farm bill — which promises to be politically polarizing.</w:t>
      </w:r>
    </w:p>
    <w:p w14:paraId="581BD76C" w14:textId="77777777" w:rsidR="00726E23" w:rsidRPr="00726E23" w:rsidRDefault="00726E23" w:rsidP="00726E23">
      <w:pPr>
        <w:rPr>
          <w:sz w:val="16"/>
        </w:rPr>
      </w:pPr>
      <w:r w:rsidRPr="00726E23">
        <w:rPr>
          <w:sz w:val="16"/>
        </w:rPr>
        <w:t>Republican lawmakers from agriculture-heavy districts, however, want to move as quickly as possible to pass the legislative package — which contains billions of dollars for agriculture and rural development programs their constituents rely on. And they worry their far-right colleagues will snarl up those plans, pushing farm bill passage into the new year.</w:t>
      </w:r>
    </w:p>
    <w:p w14:paraId="1FD62C2C" w14:textId="77777777" w:rsidR="00726E23" w:rsidRPr="00726E23" w:rsidRDefault="00726E23" w:rsidP="00726E23">
      <w:pPr>
        <w:rPr>
          <w:rStyle w:val="StyleUnderline"/>
        </w:rPr>
      </w:pPr>
      <w:r w:rsidRPr="00726E23">
        <w:rPr>
          <w:rStyle w:val="StyleUnderline"/>
        </w:rPr>
        <w:t>That’s presenting McCarthy with one of his biggest legislative tests yet: Fending off yet another revolt from the right flank of his caucus while securing the bipartisan support that will be necessary to approve the must-pass legislation. At the rate it’s going, Congress may have to resort to extending the existing farm bill authorizations as programs begin to expire this fall — a practical and political headache for the agriculture sector and ag-state Republicans as they gear up for the 2024 election.</w:t>
      </w:r>
    </w:p>
    <w:p w14:paraId="41306CBB" w14:textId="77777777" w:rsidR="00726E23" w:rsidRPr="00726E23" w:rsidRDefault="00726E23" w:rsidP="00726E23">
      <w:pPr>
        <w:rPr>
          <w:rStyle w:val="StyleUnderline"/>
        </w:rPr>
      </w:pPr>
      <w:r w:rsidRPr="00726E23">
        <w:rPr>
          <w:rStyle w:val="StyleUnderline"/>
        </w:rPr>
        <w:t>It’s not just moderate Republicans raising alarms about the potential fall-out if the GOP-led House fails to pass a farm bill this year.</w:t>
      </w:r>
    </w:p>
    <w:p w14:paraId="0DF7FFEE" w14:textId="77777777" w:rsidR="00726E23" w:rsidRPr="00726E23" w:rsidRDefault="00726E23" w:rsidP="00726E23">
      <w:pPr>
        <w:rPr>
          <w:sz w:val="16"/>
        </w:rPr>
      </w:pPr>
      <w:r w:rsidRPr="00726E23">
        <w:rPr>
          <w:sz w:val="16"/>
        </w:rPr>
        <w:t xml:space="preserve">“I don’t have a lot of confidence of anything passing the House anymore under the current environment,” said Rep. Scott </w:t>
      </w:r>
      <w:proofErr w:type="spellStart"/>
      <w:r w:rsidRPr="00726E23">
        <w:rPr>
          <w:sz w:val="16"/>
        </w:rPr>
        <w:t>DesJarlais</w:t>
      </w:r>
      <w:proofErr w:type="spellEnd"/>
      <w:r w:rsidRPr="00726E23">
        <w:rPr>
          <w:sz w:val="16"/>
        </w:rPr>
        <w:t xml:space="preserve"> (R-Tenn.).</w:t>
      </w:r>
    </w:p>
    <w:p w14:paraId="7C312A56" w14:textId="77777777" w:rsidR="00726E23" w:rsidRPr="00726E23" w:rsidRDefault="00726E23" w:rsidP="00726E23">
      <w:pPr>
        <w:rPr>
          <w:sz w:val="16"/>
        </w:rPr>
      </w:pPr>
      <w:proofErr w:type="spellStart"/>
      <w:r w:rsidRPr="00726E23">
        <w:rPr>
          <w:sz w:val="16"/>
        </w:rPr>
        <w:t>DesJarlais</w:t>
      </w:r>
      <w:proofErr w:type="spellEnd"/>
      <w:r w:rsidRPr="00726E23">
        <w:rPr>
          <w:sz w:val="16"/>
        </w:rPr>
        <w:t>, one of the few Republicans who is a member of both the Freedom Caucus and the Agriculture Committee, said he plans to reach out to all the fellow hard-right members he can in order to pass a farm bill with minimal delays. But he noted “</w:t>
      </w:r>
      <w:r w:rsidRPr="00726E23">
        <w:rPr>
          <w:rStyle w:val="StyleUnderline"/>
          <w:highlight w:val="yellow"/>
        </w:rPr>
        <w:t>there’s certain members</w:t>
      </w:r>
      <w:r w:rsidRPr="00726E23">
        <w:rPr>
          <w:sz w:val="16"/>
        </w:rPr>
        <w:t xml:space="preserve"> … </w:t>
      </w:r>
      <w:r w:rsidRPr="00726E23">
        <w:rPr>
          <w:rStyle w:val="StyleUnderline"/>
          <w:highlight w:val="yellow"/>
        </w:rPr>
        <w:t>that I don’t think anybody can change their opinions</w:t>
      </w:r>
      <w:r w:rsidRPr="00726E23">
        <w:rPr>
          <w:sz w:val="16"/>
        </w:rPr>
        <w:t>.”</w:t>
      </w:r>
    </w:p>
    <w:p w14:paraId="123AEA39" w14:textId="7E22129E" w:rsidR="00726E23" w:rsidRPr="00726E23" w:rsidRDefault="00726E23" w:rsidP="00726E23">
      <w:pPr>
        <w:rPr>
          <w:sz w:val="16"/>
        </w:rPr>
      </w:pPr>
      <w:r w:rsidRPr="00726E23">
        <w:rPr>
          <w:sz w:val="16"/>
        </w:rPr>
        <w:t xml:space="preserve">The notoriously complex farm bill reauthorization process, by design, requires similar bipartisan compromises to those that enraged conservative Republicans during the debt limit negotiations. GOP aides are already assuming that a swathe of far-right Republicans will not vote for the farm bill, and they’ll need at least four to five dozen Democratic votes to pass it in the </w:t>
      </w:r>
      <w:proofErr w:type="gramStart"/>
      <w:r w:rsidRPr="00726E23">
        <w:rPr>
          <w:sz w:val="16"/>
        </w:rPr>
        <w:t>narrowly-divided</w:t>
      </w:r>
      <w:proofErr w:type="gramEnd"/>
      <w:r w:rsidRPr="00726E23">
        <w:rPr>
          <w:sz w:val="16"/>
        </w:rPr>
        <w:t xml:space="preserve"> House.</w:t>
      </w:r>
    </w:p>
    <w:p w14:paraId="59C7BBF8" w14:textId="77777777" w:rsidR="00726E23" w:rsidRPr="00726E23" w:rsidRDefault="00726E23" w:rsidP="00726E23">
      <w:pPr>
        <w:rPr>
          <w:sz w:val="16"/>
        </w:rPr>
      </w:pPr>
      <w:r w:rsidRPr="00726E23">
        <w:rPr>
          <w:sz w:val="16"/>
        </w:rPr>
        <w:t xml:space="preserve">But </w:t>
      </w:r>
      <w:r w:rsidRPr="00726E23">
        <w:rPr>
          <w:rStyle w:val="Emphasis"/>
          <w:highlight w:val="yellow"/>
        </w:rPr>
        <w:t xml:space="preserve">after taking a beating over that deal with the White </w:t>
      </w:r>
      <w:proofErr w:type="gramStart"/>
      <w:r w:rsidRPr="00726E23">
        <w:rPr>
          <w:rStyle w:val="Emphasis"/>
          <w:highlight w:val="yellow"/>
        </w:rPr>
        <w:t>House</w:t>
      </w:r>
      <w:r w:rsidRPr="00726E23">
        <w:rPr>
          <w:rStyle w:val="StyleUnderline"/>
        </w:rPr>
        <w:t>, and</w:t>
      </w:r>
      <w:proofErr w:type="gramEnd"/>
      <w:r w:rsidRPr="00726E23">
        <w:rPr>
          <w:rStyle w:val="StyleUnderline"/>
        </w:rPr>
        <w:t xml:space="preserve"> straining to defuse the Freedom Caucus’ rebellion on the House floor last week, </w:t>
      </w:r>
      <w:r w:rsidRPr="00726E23">
        <w:rPr>
          <w:rStyle w:val="StyleUnderline"/>
          <w:highlight w:val="yellow"/>
        </w:rPr>
        <w:t>McCarthy</w:t>
      </w:r>
      <w:r w:rsidRPr="00726E23">
        <w:rPr>
          <w:rStyle w:val="StyleUnderline"/>
        </w:rPr>
        <w:t xml:space="preserve"> has </w:t>
      </w:r>
      <w:r w:rsidRPr="00726E23">
        <w:rPr>
          <w:rStyle w:val="StyleUnderline"/>
          <w:highlight w:val="yellow"/>
        </w:rPr>
        <w:t>signaled it will</w:t>
      </w:r>
      <w:r w:rsidRPr="00726E23">
        <w:rPr>
          <w:rStyle w:val="StyleUnderline"/>
        </w:rPr>
        <w:t xml:space="preserve"> likely </w:t>
      </w:r>
      <w:r w:rsidRPr="00726E23">
        <w:rPr>
          <w:rStyle w:val="StyleUnderline"/>
          <w:highlight w:val="yellow"/>
        </w:rPr>
        <w:t xml:space="preserve">be </w:t>
      </w:r>
      <w:r w:rsidRPr="00726E23">
        <w:rPr>
          <w:rStyle w:val="Emphasis"/>
          <w:highlight w:val="yellow"/>
        </w:rPr>
        <w:t>politically necessary</w:t>
      </w:r>
      <w:r w:rsidRPr="00726E23">
        <w:rPr>
          <w:rStyle w:val="StyleUnderline"/>
          <w:highlight w:val="yellow"/>
        </w:rPr>
        <w:t xml:space="preserve"> to offer</w:t>
      </w:r>
      <w:r w:rsidRPr="00726E23">
        <w:rPr>
          <w:rStyle w:val="StyleUnderline"/>
        </w:rPr>
        <w:t xml:space="preserve"> up some </w:t>
      </w:r>
      <w:r w:rsidRPr="00726E23">
        <w:rPr>
          <w:rStyle w:val="StyleUnderline"/>
          <w:highlight w:val="yellow"/>
        </w:rPr>
        <w:t>concessions to the hard right in the farm bill</w:t>
      </w:r>
      <w:r w:rsidRPr="00726E23">
        <w:rPr>
          <w:sz w:val="16"/>
        </w:rPr>
        <w:t>. In addition to further cuts to SNAP, GOP hardliners are targeting some of the farm safety net programs that are a third rail for the agriculture sector.</w:t>
      </w:r>
    </w:p>
    <w:p w14:paraId="529BCE14" w14:textId="77777777" w:rsidR="00726E23" w:rsidRDefault="00726E23" w:rsidP="00260071"/>
    <w:p w14:paraId="2B57322E" w14:textId="1CE2708D" w:rsidR="00026114" w:rsidRDefault="00726E23" w:rsidP="00026114">
      <w:pPr>
        <w:pStyle w:val="Heading4"/>
      </w:pPr>
      <w:r>
        <w:t xml:space="preserve">Dems waste PC protecting SNAP---Republicans will win on other </w:t>
      </w:r>
      <w:proofErr w:type="gramStart"/>
      <w:r>
        <w:t>priorities</w:t>
      </w:r>
      <w:proofErr w:type="gramEnd"/>
    </w:p>
    <w:p w14:paraId="120CE3BF" w14:textId="4142E700" w:rsidR="00026114" w:rsidRPr="00026114" w:rsidRDefault="00026114" w:rsidP="00026114">
      <w:r>
        <w:t xml:space="preserve">Luke </w:t>
      </w:r>
      <w:r w:rsidRPr="00026114">
        <w:rPr>
          <w:rStyle w:val="Style13ptBold"/>
        </w:rPr>
        <w:t>Goldstein 23</w:t>
      </w:r>
      <w:r>
        <w:t>, Writing fellow at the American Prospect, 5/24/23, “</w:t>
      </w:r>
      <w:r w:rsidRPr="00026114">
        <w:t>How Washington Bargained Away Rural America</w:t>
      </w:r>
      <w:r>
        <w:t xml:space="preserve">,” </w:t>
      </w:r>
      <w:r w:rsidRPr="00026114">
        <w:t>https://prospect.org/power/2023-05-24-how-washington-bargained-away-rural-america/</w:t>
      </w:r>
    </w:p>
    <w:p w14:paraId="4A470873" w14:textId="2716E57C" w:rsidR="00026114" w:rsidRPr="00726E23" w:rsidRDefault="00026114" w:rsidP="00026114">
      <w:pPr>
        <w:rPr>
          <w:sz w:val="16"/>
        </w:rPr>
      </w:pPr>
      <w:r w:rsidRPr="00726E23">
        <w:rPr>
          <w:sz w:val="16"/>
        </w:rPr>
        <w:t xml:space="preserve">For their part, </w:t>
      </w:r>
      <w:r w:rsidRPr="00726E23">
        <w:rPr>
          <w:rStyle w:val="Emphasis"/>
          <w:highlight w:val="yellow"/>
        </w:rPr>
        <w:t>Democrats expend their political capital to protect SNAP</w:t>
      </w:r>
      <w:r w:rsidRPr="00726E23">
        <w:rPr>
          <w:sz w:val="16"/>
          <w:highlight w:val="yellow"/>
        </w:rPr>
        <w:t xml:space="preserve">, </w:t>
      </w:r>
      <w:r w:rsidRPr="00726E23">
        <w:rPr>
          <w:rStyle w:val="StyleUnderline"/>
          <w:highlight w:val="yellow"/>
        </w:rPr>
        <w:t xml:space="preserve">and </w:t>
      </w:r>
      <w:r w:rsidRPr="00726E23">
        <w:rPr>
          <w:rStyle w:val="Emphasis"/>
          <w:highlight w:val="yellow"/>
        </w:rPr>
        <w:t>cede</w:t>
      </w:r>
      <w:r w:rsidRPr="00726E23">
        <w:rPr>
          <w:sz w:val="16"/>
          <w:highlight w:val="yellow"/>
        </w:rPr>
        <w:t xml:space="preserve"> </w:t>
      </w:r>
      <w:r w:rsidRPr="00726E23">
        <w:rPr>
          <w:rStyle w:val="StyleUnderline"/>
          <w:highlight w:val="yellow"/>
        </w:rPr>
        <w:t>most decision-making about agricultural programs to Republicans</w:t>
      </w:r>
      <w:r w:rsidRPr="00726E23">
        <w:rPr>
          <w:sz w:val="16"/>
        </w:rPr>
        <w:t>. To the extent that Democrats push for changes to the agriculture titles, they often broker compromises to expand programs that suit the parochial interests of the states they represent. For example, Michigan Sen. Debbie Stabenow, the current Democratic chair of the Senate Agriculture Committee, championed the Local Agriculture Market Program (LAMP) in the 2018 farm bill, which delivers grants to help farmers markets.</w:t>
      </w:r>
    </w:p>
    <w:p w14:paraId="221BFF1E" w14:textId="77777777" w:rsidR="00026114" w:rsidRPr="00726E23" w:rsidRDefault="00026114" w:rsidP="00026114">
      <w:pPr>
        <w:rPr>
          <w:sz w:val="16"/>
        </w:rPr>
      </w:pPr>
      <w:r w:rsidRPr="00726E23">
        <w:rPr>
          <w:sz w:val="16"/>
        </w:rPr>
        <w:t>“</w:t>
      </w:r>
      <w:r w:rsidRPr="00726E23">
        <w:rPr>
          <w:rStyle w:val="StyleUnderline"/>
          <w:highlight w:val="yellow"/>
        </w:rPr>
        <w:t xml:space="preserve">It’s a lot like a </w:t>
      </w:r>
      <w:r w:rsidRPr="00726E23">
        <w:rPr>
          <w:rStyle w:val="Emphasis"/>
          <w:highlight w:val="yellow"/>
        </w:rPr>
        <w:t>hostage negotiation</w:t>
      </w:r>
      <w:r w:rsidRPr="00726E23">
        <w:rPr>
          <w:sz w:val="16"/>
        </w:rPr>
        <w:t xml:space="preserve"> between both parties to jam their priorities through,” said policy adviser </w:t>
      </w:r>
      <w:proofErr w:type="spellStart"/>
      <w:r w:rsidRPr="00726E23">
        <w:rPr>
          <w:sz w:val="16"/>
        </w:rPr>
        <w:t>Ferd</w:t>
      </w:r>
      <w:proofErr w:type="spellEnd"/>
      <w:r w:rsidRPr="00726E23">
        <w:rPr>
          <w:sz w:val="16"/>
        </w:rPr>
        <w:t xml:space="preserve"> </w:t>
      </w:r>
      <w:proofErr w:type="spellStart"/>
      <w:r w:rsidRPr="00726E23">
        <w:rPr>
          <w:sz w:val="16"/>
        </w:rPr>
        <w:t>Hoefner</w:t>
      </w:r>
      <w:proofErr w:type="spellEnd"/>
      <w:r w:rsidRPr="00726E23">
        <w:rPr>
          <w:sz w:val="16"/>
        </w:rPr>
        <w:t>.</w:t>
      </w:r>
    </w:p>
    <w:p w14:paraId="459AFEE3" w14:textId="77777777" w:rsidR="00A026D5" w:rsidRDefault="00A026D5" w:rsidP="00A026D5">
      <w:pPr>
        <w:pStyle w:val="Heading4"/>
      </w:pPr>
      <w:r>
        <w:t xml:space="preserve">Passing a farm bill is </w:t>
      </w:r>
      <w:r>
        <w:rPr>
          <w:u w:val="single"/>
        </w:rPr>
        <w:t>structurally unlikely</w:t>
      </w:r>
      <w:r>
        <w:t xml:space="preserve"> in this congress.</w:t>
      </w:r>
    </w:p>
    <w:p w14:paraId="663122A7" w14:textId="77777777" w:rsidR="00A026D5" w:rsidRPr="007D4ED7" w:rsidRDefault="00A026D5" w:rsidP="00A026D5">
      <w:r>
        <w:t xml:space="preserve">Forrest </w:t>
      </w:r>
      <w:r w:rsidRPr="007D4ED7">
        <w:rPr>
          <w:rStyle w:val="Style13ptBold"/>
        </w:rPr>
        <w:t>Laws 23</w:t>
      </w:r>
      <w:r>
        <w:t>.  "Farm bill looking increasingly less likely in 2023". Farm Progress. 2-23-2023. https://www.farmprogress.com/farm-business/farm-bill-looking-increasingly-less-likely-in-2023</w:t>
      </w:r>
    </w:p>
    <w:p w14:paraId="060B58DB" w14:textId="77777777" w:rsidR="00A026D5" w:rsidRDefault="00A026D5" w:rsidP="00A026D5">
      <w:pPr>
        <w:rPr>
          <w:rStyle w:val="StyleUnderline"/>
        </w:rPr>
      </w:pPr>
      <w:r w:rsidRPr="00726E23">
        <w:rPr>
          <w:rStyle w:val="StyleUnderline"/>
          <w:highlight w:val="yellow"/>
        </w:rPr>
        <w:t xml:space="preserve">Writing a </w:t>
      </w:r>
      <w:r w:rsidRPr="00726E23">
        <w:rPr>
          <w:rStyle w:val="Emphasis"/>
          <w:highlight w:val="yellow"/>
        </w:rPr>
        <w:t>new farm bill</w:t>
      </w:r>
      <w:r w:rsidRPr="00726E23">
        <w:rPr>
          <w:rStyle w:val="StyleUnderline"/>
          <w:highlight w:val="yellow"/>
        </w:rPr>
        <w:t xml:space="preserve"> can be difficult under the </w:t>
      </w:r>
      <w:r w:rsidRPr="00726E23">
        <w:rPr>
          <w:rStyle w:val="Emphasis"/>
          <w:highlight w:val="yellow"/>
        </w:rPr>
        <w:t>best</w:t>
      </w:r>
      <w:r w:rsidRPr="00726E23">
        <w:rPr>
          <w:rStyle w:val="StyleUnderline"/>
          <w:highlight w:val="yellow"/>
        </w:rPr>
        <w:t xml:space="preserve"> of </w:t>
      </w:r>
      <w:r w:rsidRPr="00726E23">
        <w:rPr>
          <w:rStyle w:val="Emphasis"/>
          <w:highlight w:val="yellow"/>
        </w:rPr>
        <w:t>circumstances</w:t>
      </w:r>
      <w:r w:rsidRPr="00726E23">
        <w:rPr>
          <w:rStyle w:val="StyleUnderline"/>
          <w:highlight w:val="yellow"/>
        </w:rPr>
        <w:t xml:space="preserve"> but passing</w:t>
      </w:r>
      <w:r w:rsidRPr="007D4ED7">
        <w:rPr>
          <w:rStyle w:val="StyleUnderline"/>
        </w:rPr>
        <w:t xml:space="preserve"> an ag law in the 118th Congress </w:t>
      </w:r>
      <w:r w:rsidRPr="00726E23">
        <w:rPr>
          <w:rStyle w:val="StyleUnderline"/>
          <w:highlight w:val="yellow"/>
        </w:rPr>
        <w:t>in 2023 or 2024 could prove</w:t>
      </w:r>
      <w:r w:rsidRPr="007D4ED7">
        <w:rPr>
          <w:rStyle w:val="StyleUnderline"/>
        </w:rPr>
        <w:t xml:space="preserve"> to be </w:t>
      </w:r>
      <w:r w:rsidRPr="00726E23">
        <w:rPr>
          <w:rStyle w:val="Emphasis"/>
          <w:highlight w:val="yellow"/>
        </w:rPr>
        <w:t>especially challenging</w:t>
      </w:r>
      <w:r w:rsidRPr="007D4ED7">
        <w:rPr>
          <w:rStyle w:val="StyleUnderline"/>
        </w:rPr>
        <w:t>.</w:t>
      </w:r>
    </w:p>
    <w:p w14:paraId="7C5C8A85" w14:textId="77777777" w:rsidR="00A026D5" w:rsidRDefault="00A026D5" w:rsidP="00A026D5">
      <w:pPr>
        <w:rPr>
          <w:rStyle w:val="StyleUnderline"/>
        </w:rPr>
      </w:pPr>
      <w:r w:rsidRPr="007D4ED7">
        <w:rPr>
          <w:sz w:val="16"/>
        </w:rPr>
        <w:t xml:space="preserve">For openers, House Speaker Kevin </w:t>
      </w:r>
      <w:r w:rsidRPr="00726E23">
        <w:rPr>
          <w:rStyle w:val="Emphasis"/>
          <w:highlight w:val="yellow"/>
        </w:rPr>
        <w:t>McCarthy’s</w:t>
      </w:r>
      <w:r w:rsidRPr="00726E23">
        <w:rPr>
          <w:sz w:val="16"/>
          <w:highlight w:val="yellow"/>
        </w:rPr>
        <w:t xml:space="preserve"> </w:t>
      </w:r>
      <w:r w:rsidRPr="00726E23">
        <w:rPr>
          <w:rStyle w:val="StyleUnderline"/>
          <w:highlight w:val="yellow"/>
        </w:rPr>
        <w:t>commitment to allow each of the</w:t>
      </w:r>
      <w:r w:rsidRPr="007D4ED7">
        <w:rPr>
          <w:rStyle w:val="StyleUnderline"/>
        </w:rPr>
        <w:t xml:space="preserve"> government’s </w:t>
      </w:r>
      <w:r w:rsidRPr="00726E23">
        <w:rPr>
          <w:rStyle w:val="StyleUnderline"/>
          <w:highlight w:val="yellow"/>
        </w:rPr>
        <w:t xml:space="preserve">appropriation bills to be considered </w:t>
      </w:r>
      <w:r w:rsidRPr="00726E23">
        <w:rPr>
          <w:rStyle w:val="Emphasis"/>
          <w:highlight w:val="yellow"/>
        </w:rPr>
        <w:t>individually</w:t>
      </w:r>
      <w:r w:rsidRPr="007D4ED7">
        <w:rPr>
          <w:rStyle w:val="StyleUnderline"/>
        </w:rPr>
        <w:t xml:space="preserve"> rather than in an omnibus spending resolution </w:t>
      </w:r>
      <w:r w:rsidRPr="00726E23">
        <w:rPr>
          <w:rStyle w:val="StyleUnderline"/>
          <w:highlight w:val="yellow"/>
        </w:rPr>
        <w:t xml:space="preserve">could take up a </w:t>
      </w:r>
      <w:r w:rsidRPr="00726E23">
        <w:rPr>
          <w:rStyle w:val="Emphasis"/>
          <w:highlight w:val="yellow"/>
        </w:rPr>
        <w:t>large portion</w:t>
      </w:r>
      <w:r w:rsidRPr="00726E23">
        <w:rPr>
          <w:rStyle w:val="StyleUnderline"/>
          <w:highlight w:val="yellow"/>
        </w:rPr>
        <w:t xml:space="preserve"> of </w:t>
      </w:r>
      <w:r w:rsidRPr="00726E23">
        <w:rPr>
          <w:rStyle w:val="Emphasis"/>
          <w:highlight w:val="yellow"/>
        </w:rPr>
        <w:t>2023</w:t>
      </w:r>
      <w:r w:rsidRPr="007D4ED7">
        <w:rPr>
          <w:rStyle w:val="StyleUnderline"/>
        </w:rPr>
        <w:t>.</w:t>
      </w:r>
    </w:p>
    <w:p w14:paraId="04C54B52" w14:textId="77777777" w:rsidR="00A026D5" w:rsidRPr="00A026D5" w:rsidRDefault="00A026D5" w:rsidP="00A026D5"/>
    <w:p w14:paraId="17C0E417" w14:textId="772E47B9" w:rsidR="00A026D5" w:rsidRDefault="00A026D5" w:rsidP="00A026D5">
      <w:pPr>
        <w:pStyle w:val="Heading2"/>
      </w:pPr>
      <w:r>
        <w:t>AT: Link</w:t>
      </w:r>
    </w:p>
    <w:p w14:paraId="0B379A3F" w14:textId="33EF88ED" w:rsidR="00A026D5" w:rsidRDefault="00A026D5" w:rsidP="00A026D5">
      <w:pPr>
        <w:pStyle w:val="Heading3"/>
      </w:pPr>
      <w:r>
        <w:t>2AC---AT: UBI Link</w:t>
      </w:r>
    </w:p>
    <w:p w14:paraId="2321CBE5" w14:textId="77777777" w:rsidR="00A026D5" w:rsidRPr="00EB26AA" w:rsidRDefault="00A026D5" w:rsidP="00A026D5">
      <w:pPr>
        <w:pStyle w:val="Heading4"/>
      </w:pPr>
      <w:r>
        <w:t xml:space="preserve">UBI is a </w:t>
      </w:r>
      <w:r>
        <w:rPr>
          <w:u w:val="single"/>
        </w:rPr>
        <w:t>populist winner</w:t>
      </w:r>
      <w:r>
        <w:t xml:space="preserve"> that </w:t>
      </w:r>
      <w:r>
        <w:rPr>
          <w:u w:val="single"/>
        </w:rPr>
        <w:t>attracts support</w:t>
      </w:r>
      <w:r>
        <w:t xml:space="preserve"> from Republicans. </w:t>
      </w:r>
    </w:p>
    <w:p w14:paraId="6297DE0A" w14:textId="461F8AC8" w:rsidR="00A026D5" w:rsidRPr="00DC5B58" w:rsidRDefault="00A026D5" w:rsidP="00A026D5">
      <w:r>
        <w:t xml:space="preserve">Bonnie </w:t>
      </w:r>
      <w:r w:rsidRPr="00BD4766">
        <w:rPr>
          <w:rStyle w:val="Style13ptBold"/>
        </w:rPr>
        <w:t>Kristian 21</w:t>
      </w:r>
      <w:r w:rsidR="00726E23">
        <w:t>,</w:t>
      </w:r>
      <w:r>
        <w:t xml:space="preserve"> Former deputy editor and acting editor-in-chief of The Week</w:t>
      </w:r>
      <w:r w:rsidR="00726E23">
        <w:t>, 1/4/21,</w:t>
      </w:r>
      <w:r>
        <w:t xml:space="preserve"> "Are pandemic relief checks making UBI inevitablehttps://theweek.com/articles/957862/are-pandemic-relief-checks-making-ubi-inevitable</w:t>
      </w:r>
    </w:p>
    <w:p w14:paraId="772E1B44" w14:textId="77777777" w:rsidR="00A026D5" w:rsidRDefault="00A026D5" w:rsidP="00A026D5">
      <w:pPr>
        <w:rPr>
          <w:rStyle w:val="StyleUnderline"/>
        </w:rPr>
      </w:pPr>
      <w:r w:rsidRPr="00BD4766">
        <w:rPr>
          <w:rStyle w:val="StyleUnderline"/>
        </w:rPr>
        <w:t xml:space="preserve">Major crises can effect rapid changes in </w:t>
      </w:r>
      <w:r w:rsidRPr="00BD4766">
        <w:rPr>
          <w:rStyle w:val="Emphasis"/>
        </w:rPr>
        <w:t>public opinion</w:t>
      </w:r>
      <w:r w:rsidRPr="00BD4766">
        <w:rPr>
          <w:rStyle w:val="StyleUnderline"/>
        </w:rPr>
        <w:t xml:space="preserve"> that otherwise would have required years or even </w:t>
      </w:r>
      <w:r w:rsidRPr="00BD4766">
        <w:rPr>
          <w:rStyle w:val="Emphasis"/>
        </w:rPr>
        <w:t>decades</w:t>
      </w:r>
      <w:r w:rsidRPr="00BD4766">
        <w:rPr>
          <w:rStyle w:val="StyleUnderline"/>
        </w:rPr>
        <w:t xml:space="preserve"> to </w:t>
      </w:r>
      <w:r w:rsidRPr="00BD4766">
        <w:rPr>
          <w:rStyle w:val="Emphasis"/>
        </w:rPr>
        <w:t>develop</w:t>
      </w:r>
      <w:r w:rsidRPr="002F4267">
        <w:rPr>
          <w:sz w:val="16"/>
        </w:rPr>
        <w:t xml:space="preserve">. </w:t>
      </w:r>
      <w:r w:rsidRPr="00BD4766">
        <w:rPr>
          <w:rStyle w:val="StyleUnderline"/>
        </w:rPr>
        <w:t>Among the permanent opinion shifts of the</w:t>
      </w:r>
      <w:r w:rsidRPr="002F4267">
        <w:rPr>
          <w:sz w:val="16"/>
        </w:rPr>
        <w:t xml:space="preserve"> COVID-19 </w:t>
      </w:r>
      <w:r w:rsidRPr="00BD4766">
        <w:rPr>
          <w:rStyle w:val="StyleUnderline"/>
        </w:rPr>
        <w:t xml:space="preserve">pandemic, I </w:t>
      </w:r>
      <w:r w:rsidRPr="00726E23">
        <w:rPr>
          <w:rStyle w:val="StyleUnderline"/>
          <w:highlight w:val="yellow"/>
        </w:rPr>
        <w:t>expect</w:t>
      </w:r>
      <w:r w:rsidRPr="00BD4766">
        <w:rPr>
          <w:rStyle w:val="StyleUnderline"/>
        </w:rPr>
        <w:t xml:space="preserve"> to see a </w:t>
      </w:r>
      <w:r w:rsidRPr="00726E23">
        <w:rPr>
          <w:rStyle w:val="Emphasis"/>
          <w:highlight w:val="yellow"/>
        </w:rPr>
        <w:t>new</w:t>
      </w:r>
      <w:r w:rsidRPr="002F4267">
        <w:rPr>
          <w:sz w:val="16"/>
        </w:rPr>
        <w:t xml:space="preserve"> — </w:t>
      </w:r>
      <w:r w:rsidRPr="00BD4766">
        <w:rPr>
          <w:rStyle w:val="StyleUnderline"/>
        </w:rPr>
        <w:t xml:space="preserve">and perhaps </w:t>
      </w:r>
      <w:r w:rsidRPr="00BD4766">
        <w:rPr>
          <w:rStyle w:val="Emphasis"/>
        </w:rPr>
        <w:t xml:space="preserve">even </w:t>
      </w:r>
      <w:r w:rsidRPr="00726E23">
        <w:rPr>
          <w:rStyle w:val="Emphasis"/>
          <w:highlight w:val="yellow"/>
        </w:rPr>
        <w:t>bipartisan</w:t>
      </w:r>
      <w:r w:rsidRPr="002F4267">
        <w:rPr>
          <w:sz w:val="16"/>
        </w:rPr>
        <w:t xml:space="preserve"> — </w:t>
      </w:r>
      <w:r w:rsidRPr="00726E23">
        <w:rPr>
          <w:rStyle w:val="StyleUnderline"/>
          <w:highlight w:val="yellow"/>
        </w:rPr>
        <w:t>move toward</w:t>
      </w:r>
      <w:r w:rsidRPr="00BD4766">
        <w:rPr>
          <w:rStyle w:val="StyleUnderline"/>
        </w:rPr>
        <w:t xml:space="preserve"> </w:t>
      </w:r>
      <w:r w:rsidRPr="00BD4766">
        <w:rPr>
          <w:rStyle w:val="Emphasis"/>
        </w:rPr>
        <w:t xml:space="preserve">universal basic income </w:t>
      </w:r>
      <w:r w:rsidRPr="002F4267">
        <w:rPr>
          <w:sz w:val="16"/>
        </w:rPr>
        <w:t>(</w:t>
      </w:r>
      <w:r w:rsidRPr="00726E23">
        <w:rPr>
          <w:rStyle w:val="Emphasis"/>
          <w:highlight w:val="yellow"/>
        </w:rPr>
        <w:t>UBI</w:t>
      </w:r>
      <w:r w:rsidRPr="002F4267">
        <w:rPr>
          <w:sz w:val="16"/>
        </w:rPr>
        <w:t xml:space="preserve">) </w:t>
      </w:r>
      <w:r w:rsidRPr="00BD4766">
        <w:rPr>
          <w:rStyle w:val="StyleUnderline"/>
        </w:rPr>
        <w:t xml:space="preserve">or something like it, </w:t>
      </w:r>
      <w:r w:rsidRPr="00726E23">
        <w:rPr>
          <w:rStyle w:val="StyleUnderline"/>
          <w:highlight w:val="yellow"/>
        </w:rPr>
        <w:t>an evolution influenced by</w:t>
      </w:r>
      <w:r w:rsidRPr="00BD4766">
        <w:rPr>
          <w:rStyle w:val="StyleUnderline"/>
        </w:rPr>
        <w:t xml:space="preserve"> Americans' experience with </w:t>
      </w:r>
      <w:r w:rsidRPr="00726E23">
        <w:rPr>
          <w:rStyle w:val="StyleUnderline"/>
          <w:highlight w:val="yellow"/>
        </w:rPr>
        <w:t>pandemic relief checks</w:t>
      </w:r>
      <w:r w:rsidRPr="00BD4766">
        <w:rPr>
          <w:rStyle w:val="StyleUnderline"/>
        </w:rPr>
        <w:t xml:space="preserve">, both the fact of them </w:t>
      </w:r>
      <w:r w:rsidRPr="00726E23">
        <w:rPr>
          <w:rStyle w:val="StyleUnderline"/>
          <w:highlight w:val="yellow"/>
        </w:rPr>
        <w:t>and the</w:t>
      </w:r>
      <w:r w:rsidRPr="00BD4766">
        <w:rPr>
          <w:rStyle w:val="StyleUnderline"/>
        </w:rPr>
        <w:t xml:space="preserve"> drawn-out </w:t>
      </w:r>
      <w:r w:rsidRPr="00726E23">
        <w:rPr>
          <w:rStyle w:val="StyleUnderline"/>
          <w:highlight w:val="yellow"/>
        </w:rPr>
        <w:t>political fights surrounding their passage</w:t>
      </w:r>
      <w:r w:rsidRPr="00BD4766">
        <w:rPr>
          <w:rStyle w:val="StyleUnderline"/>
        </w:rPr>
        <w:t>.</w:t>
      </w:r>
    </w:p>
    <w:p w14:paraId="3ED906A6" w14:textId="77777777" w:rsidR="00A026D5" w:rsidRPr="002F4267" w:rsidRDefault="00A026D5" w:rsidP="00A026D5">
      <w:pPr>
        <w:rPr>
          <w:sz w:val="16"/>
        </w:rPr>
      </w:pPr>
      <w:r w:rsidRPr="002F4267">
        <w:rPr>
          <w:sz w:val="16"/>
        </w:rPr>
        <w:t>UBI is exactly what it sounds like: a government income program which is not tied to recipients' employment (like unemployment insurance), age (like Social Security), income (like TANF), medical care (like Medicare or Medicaid), or food purchases (like SNAP). It's simply a monthly cash stipend that goes to everyone. The stipend could be big enough to cover all basic expenses (this is called a full UBI) or it could merely supplement other income (former Democratic presidential candidate Andrew Yang's proposal of a $1,000 per month "Freedom Dividend" is an example of this sort of partial UBI).</w:t>
      </w:r>
    </w:p>
    <w:p w14:paraId="26E0ED64" w14:textId="77777777" w:rsidR="00A026D5" w:rsidRPr="002F4267" w:rsidRDefault="00A026D5" w:rsidP="00A026D5">
      <w:pPr>
        <w:rPr>
          <w:sz w:val="16"/>
        </w:rPr>
      </w:pPr>
      <w:r w:rsidRPr="002F4267">
        <w:rPr>
          <w:sz w:val="16"/>
        </w:rPr>
        <w:t xml:space="preserve">A year ago, when Yang was promoting his dividend, he was a clear outlier in mainstream politics — maybe not entirely outside the Overton </w:t>
      </w:r>
      <w:proofErr w:type="gramStart"/>
      <w:r w:rsidRPr="002F4267">
        <w:rPr>
          <w:sz w:val="16"/>
        </w:rPr>
        <w:t>Window, but</w:t>
      </w:r>
      <w:proofErr w:type="gramEnd"/>
      <w:r w:rsidRPr="002F4267">
        <w:rPr>
          <w:sz w:val="16"/>
        </w:rPr>
        <w:t xml:space="preserve"> perched precariously on the sill. Surveys in 2017 and 2019 showed a consistent minority of 43 percent were supportive of the idea.</w:t>
      </w:r>
    </w:p>
    <w:p w14:paraId="1DFFDC10" w14:textId="77777777" w:rsidR="00A026D5" w:rsidRPr="002F4267" w:rsidRDefault="00A026D5" w:rsidP="00A026D5">
      <w:pPr>
        <w:rPr>
          <w:sz w:val="16"/>
        </w:rPr>
      </w:pPr>
      <w:r w:rsidRPr="002F4267">
        <w:rPr>
          <w:sz w:val="16"/>
        </w:rPr>
        <w:t>This year, the polling picture is revealingly messy. An August poll by Pew Research Center showed 45 percent support for UBI, statistically identical to the prior year's 43 percent. But Pew asked about "$1,000 per month for all adult citizens, whether or not they work," a phrasing I'm guessing raised concerns about mass UBI-induced indolence. A Hill-</w:t>
      </w:r>
      <w:proofErr w:type="spellStart"/>
      <w:r w:rsidRPr="002F4267">
        <w:rPr>
          <w:sz w:val="16"/>
        </w:rPr>
        <w:t>HarrisX</w:t>
      </w:r>
      <w:proofErr w:type="spellEnd"/>
      <w:r w:rsidRPr="002F4267">
        <w:rPr>
          <w:sz w:val="16"/>
        </w:rPr>
        <w:t xml:space="preserve"> poll published the same month described UBI </w:t>
      </w:r>
      <w:proofErr w:type="gramStart"/>
      <w:r w:rsidRPr="002F4267">
        <w:rPr>
          <w:sz w:val="16"/>
        </w:rPr>
        <w:t>as a way to</w:t>
      </w:r>
      <w:proofErr w:type="gramEnd"/>
      <w:r w:rsidRPr="002F4267">
        <w:rPr>
          <w:sz w:val="16"/>
        </w:rPr>
        <w:t xml:space="preserve"> "help Americans whose jobs are threatened by automation." With that framing, 55 percent were in favor of UBI. When UBI is linked to COVID-19, support moves even higher. A Data for Progress survey in April found 66 percent of Americans — including 52 percent of Republicans — were supportive of a $1,000 monthly payment for the duration of the pandemic.</w:t>
      </w:r>
    </w:p>
    <w:p w14:paraId="7BAA1745" w14:textId="77777777" w:rsidR="00A026D5" w:rsidRPr="002F4267" w:rsidRDefault="00A026D5" w:rsidP="00A026D5">
      <w:pPr>
        <w:rPr>
          <w:sz w:val="16"/>
        </w:rPr>
      </w:pPr>
      <w:r w:rsidRPr="002F4267">
        <w:rPr>
          <w:sz w:val="16"/>
        </w:rPr>
        <w:t>Senate Republicans' handling of this second round of relief checks is another bellwether here. Majority Leader Mitch McConnell (R-Ky.) is determined to retain control of the Senate, which requires winning at least one of the two runoff elections in Georgia. Both are tight races with GOP incumbents. And both of those incumbents — undoubtedly informed by swing voters' opinions on this issue — endorsed President Trump's proposal of increasing the checks from $600 to $2,000 per person.</w:t>
      </w:r>
    </w:p>
    <w:p w14:paraId="474B9A84" w14:textId="77777777" w:rsidR="00A026D5" w:rsidRDefault="00A026D5" w:rsidP="00A026D5">
      <w:pPr>
        <w:rPr>
          <w:rStyle w:val="StyleUnderline"/>
        </w:rPr>
      </w:pPr>
      <w:r w:rsidRPr="002F4267">
        <w:rPr>
          <w:sz w:val="16"/>
        </w:rPr>
        <w:t xml:space="preserve">McConnell blocked a direct vote but indicated he'd pass the raise as part of a package with other elements Senate Democrats oppose. </w:t>
      </w:r>
      <w:proofErr w:type="gramStart"/>
      <w:r w:rsidRPr="002F4267">
        <w:rPr>
          <w:sz w:val="16"/>
        </w:rPr>
        <w:t>However</w:t>
      </w:r>
      <w:proofErr w:type="gramEnd"/>
      <w:r w:rsidRPr="002F4267">
        <w:rPr>
          <w:sz w:val="16"/>
        </w:rPr>
        <w:t xml:space="preserve"> this shakes out, </w:t>
      </w:r>
      <w:r w:rsidRPr="00BD4766">
        <w:rPr>
          <w:rStyle w:val="StyleUnderline"/>
        </w:rPr>
        <w:t xml:space="preserve">one thing remains true: </w:t>
      </w:r>
      <w:r w:rsidRPr="00726E23">
        <w:rPr>
          <w:rStyle w:val="StyleUnderline"/>
          <w:highlight w:val="yellow"/>
        </w:rPr>
        <w:t>Supporting a</w:t>
      </w:r>
      <w:r w:rsidRPr="00BD4766">
        <w:rPr>
          <w:rStyle w:val="StyleUnderline"/>
        </w:rPr>
        <w:t xml:space="preserve"> nearly </w:t>
      </w:r>
      <w:r w:rsidRPr="00726E23">
        <w:rPr>
          <w:rStyle w:val="Emphasis"/>
          <w:highlight w:val="yellow"/>
        </w:rPr>
        <w:t>universal stipend</w:t>
      </w:r>
      <w:r w:rsidRPr="00BD4766">
        <w:rPr>
          <w:rStyle w:val="StyleUnderline"/>
        </w:rPr>
        <w:t xml:space="preserve"> with a value </w:t>
      </w:r>
      <w:r w:rsidRPr="00BD4766">
        <w:rPr>
          <w:rStyle w:val="Emphasis"/>
        </w:rPr>
        <w:t xml:space="preserve">well into full </w:t>
      </w:r>
      <w:r w:rsidRPr="00726E23">
        <w:rPr>
          <w:rStyle w:val="Emphasis"/>
          <w:highlight w:val="yellow"/>
        </w:rPr>
        <w:t>UBI territory</w:t>
      </w:r>
      <w:r w:rsidRPr="00726E23">
        <w:rPr>
          <w:rStyle w:val="StyleUnderline"/>
          <w:highlight w:val="yellow"/>
        </w:rPr>
        <w:t xml:space="preserve"> has become an </w:t>
      </w:r>
      <w:r w:rsidRPr="00726E23">
        <w:rPr>
          <w:rStyle w:val="Emphasis"/>
          <w:highlight w:val="yellow"/>
        </w:rPr>
        <w:t>acceptable Republican opinion</w:t>
      </w:r>
      <w:r w:rsidRPr="00BD4766">
        <w:rPr>
          <w:rStyle w:val="StyleUnderline"/>
        </w:rPr>
        <w:t>.</w:t>
      </w:r>
    </w:p>
    <w:p w14:paraId="3A739BE3" w14:textId="77777777" w:rsidR="00A026D5" w:rsidRDefault="00A026D5" w:rsidP="00A026D5">
      <w:pPr>
        <w:rPr>
          <w:rStyle w:val="StyleUnderline"/>
        </w:rPr>
      </w:pPr>
      <w:r w:rsidRPr="00726E23">
        <w:rPr>
          <w:rStyle w:val="StyleUnderline"/>
          <w:highlight w:val="yellow"/>
        </w:rPr>
        <w:t>It could move</w:t>
      </w:r>
      <w:r w:rsidRPr="00BD4766">
        <w:rPr>
          <w:rStyle w:val="StyleUnderline"/>
        </w:rPr>
        <w:t xml:space="preserve"> from acceptable </w:t>
      </w:r>
      <w:r w:rsidRPr="00726E23">
        <w:rPr>
          <w:rStyle w:val="StyleUnderline"/>
          <w:highlight w:val="yellow"/>
        </w:rPr>
        <w:t>to</w:t>
      </w:r>
      <w:r w:rsidRPr="00726E23">
        <w:rPr>
          <w:rStyle w:val="Emphasis"/>
          <w:highlight w:val="yellow"/>
        </w:rPr>
        <w:t xml:space="preserve"> downright popular</w:t>
      </w:r>
      <w:r w:rsidRPr="00BD4766">
        <w:rPr>
          <w:rStyle w:val="StyleUnderline"/>
          <w:sz w:val="28"/>
          <w:szCs w:val="28"/>
        </w:rPr>
        <w:t xml:space="preserve"> </w:t>
      </w:r>
      <w:r w:rsidRPr="00BD4766">
        <w:rPr>
          <w:rStyle w:val="StyleUnderline"/>
        </w:rPr>
        <w:t xml:space="preserve">in </w:t>
      </w:r>
      <w:r w:rsidRPr="00BD4766">
        <w:rPr>
          <w:rStyle w:val="Emphasis"/>
        </w:rPr>
        <w:t>years to come</w:t>
      </w:r>
      <w:r w:rsidRPr="00BD4766">
        <w:rPr>
          <w:rStyle w:val="StyleUnderline"/>
        </w:rPr>
        <w:t>.</w:t>
      </w:r>
      <w:r w:rsidRPr="002F4267">
        <w:rPr>
          <w:sz w:val="16"/>
        </w:rPr>
        <w:t xml:space="preserve"> For one thing, </w:t>
      </w:r>
      <w:r w:rsidRPr="00726E23">
        <w:rPr>
          <w:rStyle w:val="StyleUnderline"/>
          <w:highlight w:val="yellow"/>
        </w:rPr>
        <w:t>fiscal conservatism</w:t>
      </w:r>
      <w:r w:rsidRPr="002F4267">
        <w:rPr>
          <w:sz w:val="16"/>
        </w:rPr>
        <w:t xml:space="preserve"> (or, at least, its pretense) </w:t>
      </w:r>
      <w:r w:rsidRPr="00726E23">
        <w:rPr>
          <w:rStyle w:val="StyleUnderline"/>
          <w:highlight w:val="yellow"/>
        </w:rPr>
        <w:t>is no longer Republican orthodoxy post-Trump</w:t>
      </w:r>
      <w:r w:rsidRPr="002F4267">
        <w:rPr>
          <w:sz w:val="16"/>
        </w:rPr>
        <w:t xml:space="preserve">. </w:t>
      </w:r>
      <w:r w:rsidRPr="00BD4766">
        <w:rPr>
          <w:rStyle w:val="StyleUnderline"/>
        </w:rPr>
        <w:t xml:space="preserve">Trump himself is the </w:t>
      </w:r>
      <w:r w:rsidRPr="00BD4766">
        <w:rPr>
          <w:rStyle w:val="Emphasis"/>
        </w:rPr>
        <w:t>loudest proponent</w:t>
      </w:r>
      <w:r w:rsidRPr="00BD4766">
        <w:rPr>
          <w:rStyle w:val="StyleUnderline"/>
        </w:rPr>
        <w:t xml:space="preserve"> of these </w:t>
      </w:r>
      <w:r w:rsidRPr="00BD4766">
        <w:rPr>
          <w:rStyle w:val="Emphasis"/>
        </w:rPr>
        <w:t>$2,000 checks</w:t>
      </w:r>
      <w:r w:rsidRPr="00BD4766">
        <w:rPr>
          <w:rStyle w:val="StyleUnderline"/>
        </w:rPr>
        <w:t xml:space="preserve">, and he has made </w:t>
      </w:r>
      <w:r w:rsidRPr="002F4267">
        <w:rPr>
          <w:rStyle w:val="Emphasis"/>
        </w:rPr>
        <w:t>new space</w:t>
      </w:r>
      <w:r w:rsidRPr="00BD4766">
        <w:rPr>
          <w:rStyle w:val="StyleUnderline"/>
        </w:rPr>
        <w:t xml:space="preserve"> for </w:t>
      </w:r>
      <w:r w:rsidRPr="00BD4766">
        <w:rPr>
          <w:rStyle w:val="Emphasis"/>
        </w:rPr>
        <w:t>populist economic views</w:t>
      </w:r>
      <w:r w:rsidRPr="00BD4766">
        <w:rPr>
          <w:rStyle w:val="StyleUnderline"/>
        </w:rPr>
        <w:t xml:space="preserve"> —</w:t>
      </w:r>
      <w:r w:rsidRPr="002F4267">
        <w:rPr>
          <w:sz w:val="16"/>
        </w:rPr>
        <w:t xml:space="preserve"> </w:t>
      </w:r>
      <w:r w:rsidRPr="00BD4766">
        <w:rPr>
          <w:rStyle w:val="StyleUnderline"/>
        </w:rPr>
        <w:t>and</w:t>
      </w:r>
      <w:r w:rsidRPr="002F4267">
        <w:rPr>
          <w:sz w:val="16"/>
        </w:rPr>
        <w:t xml:space="preserve"> </w:t>
      </w:r>
      <w:r w:rsidRPr="00726E23">
        <w:rPr>
          <w:rStyle w:val="Emphasis"/>
          <w:highlight w:val="yellow"/>
        </w:rPr>
        <w:t>UBI is certainly populist</w:t>
      </w:r>
      <w:r w:rsidRPr="002F4267">
        <w:rPr>
          <w:sz w:val="16"/>
        </w:rPr>
        <w:t xml:space="preserve"> — </w:t>
      </w:r>
      <w:r w:rsidRPr="00BD4766">
        <w:rPr>
          <w:rStyle w:val="StyleUnderline"/>
        </w:rPr>
        <w:t xml:space="preserve">in the </w:t>
      </w:r>
      <w:r w:rsidRPr="002F4267">
        <w:rPr>
          <w:rStyle w:val="Emphasis"/>
        </w:rPr>
        <w:t>GOP</w:t>
      </w:r>
      <w:r w:rsidRPr="00BD4766">
        <w:rPr>
          <w:rStyle w:val="StyleUnderline"/>
        </w:rPr>
        <w:t>.</w:t>
      </w:r>
    </w:p>
    <w:p w14:paraId="4010199A" w14:textId="77777777" w:rsidR="00A026D5" w:rsidRDefault="00A026D5" w:rsidP="00A026D5">
      <w:pPr>
        <w:rPr>
          <w:sz w:val="16"/>
        </w:rPr>
      </w:pPr>
    </w:p>
    <w:p w14:paraId="213139B2" w14:textId="1562FD0C" w:rsidR="00A026D5" w:rsidRDefault="00A026D5" w:rsidP="00A026D5">
      <w:pPr>
        <w:pStyle w:val="Heading3"/>
      </w:pPr>
      <w:r>
        <w:t>1AR---AT: UBI Link</w:t>
      </w:r>
    </w:p>
    <w:p w14:paraId="773BC2A0" w14:textId="77777777" w:rsidR="00A026D5" w:rsidRPr="00927720" w:rsidRDefault="00A026D5" w:rsidP="00A026D5">
      <w:pPr>
        <w:pStyle w:val="Heading4"/>
      </w:pPr>
      <w:r>
        <w:t xml:space="preserve">Supporting UBI is a </w:t>
      </w:r>
      <w:r>
        <w:rPr>
          <w:u w:val="single"/>
        </w:rPr>
        <w:t>winning political strategy</w:t>
      </w:r>
      <w:r>
        <w:t xml:space="preserve">---that </w:t>
      </w:r>
      <w:r>
        <w:rPr>
          <w:u w:val="single"/>
        </w:rPr>
        <w:t>builds PC</w:t>
      </w:r>
      <w:r>
        <w:t xml:space="preserve">. </w:t>
      </w:r>
    </w:p>
    <w:p w14:paraId="4AA67693" w14:textId="77777777" w:rsidR="00A026D5" w:rsidRPr="002F4267" w:rsidRDefault="00A026D5" w:rsidP="00A026D5">
      <w:r>
        <w:t xml:space="preserve">Lucia </w:t>
      </w:r>
      <w:r w:rsidRPr="00BD4766">
        <w:rPr>
          <w:rStyle w:val="Style13ptBold"/>
        </w:rPr>
        <w:t>Graves 21</w:t>
      </w:r>
      <w:r>
        <w:t>. Writer based in Washington, D.C., and a columnist for the Guardian. "Democrats Are Finally Unafraid to Be the Party of Free Money". New Republic. 1-8-2021. https://newrepublic.com/article/160842/ossoff-warnock-andrew-yang-money</w:t>
      </w:r>
    </w:p>
    <w:p w14:paraId="1E98057C" w14:textId="431C0761" w:rsidR="00A026D5" w:rsidRPr="00726E23" w:rsidRDefault="00A026D5" w:rsidP="00A026D5">
      <w:r w:rsidRPr="00726E23">
        <w:rPr>
          <w:rStyle w:val="StyleUnderline"/>
          <w:highlight w:val="yellow"/>
        </w:rPr>
        <w:t>Democrats</w:t>
      </w:r>
      <w:r w:rsidRPr="00BD4766">
        <w:rPr>
          <w:rStyle w:val="StyleUnderline"/>
        </w:rPr>
        <w:t xml:space="preserve"> may have </w:t>
      </w:r>
      <w:r w:rsidRPr="00726E23">
        <w:rPr>
          <w:rStyle w:val="StyleUnderline"/>
          <w:highlight w:val="yellow"/>
        </w:rPr>
        <w:t>learned</w:t>
      </w:r>
      <w:r w:rsidRPr="00BD4766">
        <w:rPr>
          <w:rStyle w:val="StyleUnderline"/>
        </w:rPr>
        <w:t xml:space="preserve"> the larger lesson</w:t>
      </w:r>
      <w:r w:rsidRPr="00BD4766">
        <w:rPr>
          <w:sz w:val="16"/>
        </w:rPr>
        <w:t xml:space="preserve">: </w:t>
      </w:r>
      <w:r w:rsidRPr="00BD4766">
        <w:rPr>
          <w:rStyle w:val="StyleUnderline"/>
        </w:rPr>
        <w:t xml:space="preserve">Rather than campaigning on </w:t>
      </w:r>
      <w:r w:rsidRPr="00BD4766">
        <w:rPr>
          <w:rStyle w:val="Emphasis"/>
        </w:rPr>
        <w:t>triangulation</w:t>
      </w:r>
      <w:r w:rsidRPr="00BD4766">
        <w:rPr>
          <w:rStyle w:val="StyleUnderline"/>
        </w:rPr>
        <w:t xml:space="preserve"> in a</w:t>
      </w:r>
      <w:r w:rsidRPr="00BD4766">
        <w:rPr>
          <w:sz w:val="16"/>
        </w:rPr>
        <w:t xml:space="preserve"> battleground state, </w:t>
      </w:r>
      <w:r w:rsidRPr="00726E23">
        <w:rPr>
          <w:rStyle w:val="StyleUnderline"/>
          <w:highlight w:val="yellow"/>
        </w:rPr>
        <w:t xml:space="preserve">they can </w:t>
      </w:r>
      <w:r w:rsidRPr="00726E23">
        <w:rPr>
          <w:rStyle w:val="Emphasis"/>
          <w:highlight w:val="yellow"/>
        </w:rPr>
        <w:t>campaign</w:t>
      </w:r>
      <w:r w:rsidRPr="00726E23">
        <w:rPr>
          <w:rStyle w:val="StyleUnderline"/>
          <w:highlight w:val="yellow"/>
        </w:rPr>
        <w:t xml:space="preserve"> on </w:t>
      </w:r>
      <w:r w:rsidRPr="00726E23">
        <w:rPr>
          <w:rStyle w:val="Emphasis"/>
          <w:highlight w:val="yellow"/>
        </w:rPr>
        <w:t>helping people</w:t>
      </w:r>
      <w:r w:rsidRPr="00726E23">
        <w:rPr>
          <w:rStyle w:val="StyleUnderline"/>
          <w:highlight w:val="yellow"/>
        </w:rPr>
        <w:t>, with the simple promise that if they get elected, there will be tangible rewards</w:t>
      </w:r>
      <w:r w:rsidRPr="00BD4766">
        <w:rPr>
          <w:rStyle w:val="StyleUnderline"/>
        </w:rPr>
        <w:t xml:space="preserve"> to come in the form of money that folds.</w:t>
      </w:r>
      <w:r w:rsidRPr="00BD4766">
        <w:rPr>
          <w:sz w:val="16"/>
        </w:rPr>
        <w:t xml:space="preserve"> Perhaps it’s such a basic notion that it wasn’t sexy enough for the wonks who have overthought themselves several hundred miles past the obvious: that </w:t>
      </w:r>
      <w:r w:rsidRPr="00726E23">
        <w:rPr>
          <w:rStyle w:val="StyleUnderline"/>
          <w:highlight w:val="yellow"/>
        </w:rPr>
        <w:t>money solves problems</w:t>
      </w:r>
      <w:r w:rsidRPr="00BD4766">
        <w:rPr>
          <w:rStyle w:val="StyleUnderline"/>
        </w:rPr>
        <w:t xml:space="preserve"> and giving people money is just the right thing to do</w:t>
      </w:r>
      <w:r w:rsidRPr="00BD4766">
        <w:rPr>
          <w:sz w:val="16"/>
        </w:rPr>
        <w:t xml:space="preserve">. </w:t>
      </w:r>
      <w:r w:rsidRPr="00BD4766">
        <w:rPr>
          <w:rStyle w:val="StyleUnderline"/>
        </w:rPr>
        <w:t xml:space="preserve">But </w:t>
      </w:r>
      <w:r w:rsidRPr="00726E23">
        <w:rPr>
          <w:rStyle w:val="Emphasis"/>
          <w:highlight w:val="yellow"/>
        </w:rPr>
        <w:t>Democrats’ recent successes</w:t>
      </w:r>
      <w:r w:rsidRPr="00726E23">
        <w:rPr>
          <w:rStyle w:val="StyleUnderline"/>
          <w:highlight w:val="yellow"/>
        </w:rPr>
        <w:t xml:space="preserve"> suggest that it’s also a </w:t>
      </w:r>
      <w:r w:rsidRPr="00726E23">
        <w:rPr>
          <w:rStyle w:val="Emphasis"/>
          <w:highlight w:val="yellow"/>
        </w:rPr>
        <w:t>winning political strategy</w:t>
      </w:r>
      <w:r w:rsidRPr="00BD4766">
        <w:rPr>
          <w:rStyle w:val="StyleUnderline"/>
        </w:rPr>
        <w:t>, as well</w:t>
      </w:r>
      <w:r w:rsidRPr="00BD4766">
        <w:rPr>
          <w:sz w:val="16"/>
        </w:rPr>
        <w:t>. So even the cynics can take heart.</w:t>
      </w:r>
    </w:p>
    <w:p w14:paraId="49172BBB" w14:textId="77777777" w:rsidR="00A026D5" w:rsidRDefault="00A026D5" w:rsidP="00A026D5">
      <w:pPr>
        <w:pStyle w:val="Heading4"/>
      </w:pPr>
      <w:r>
        <w:t>There’s broad support for UBI across parties.</w:t>
      </w:r>
    </w:p>
    <w:p w14:paraId="18F57BEE" w14:textId="77777777" w:rsidR="00A026D5" w:rsidRPr="00EC6A1B" w:rsidRDefault="00A026D5" w:rsidP="00A026D5">
      <w:r>
        <w:t xml:space="preserve">Evangel </w:t>
      </w:r>
      <w:proofErr w:type="spellStart"/>
      <w:r w:rsidRPr="002F4267">
        <w:rPr>
          <w:rStyle w:val="Style13ptBold"/>
        </w:rPr>
        <w:t>Penumaka</w:t>
      </w:r>
      <w:proofErr w:type="spellEnd"/>
      <w:r w:rsidRPr="002F4267">
        <w:rPr>
          <w:rStyle w:val="Style13ptBold"/>
        </w:rPr>
        <w:t xml:space="preserve"> et</w:t>
      </w:r>
      <w:r>
        <w:rPr>
          <w:rStyle w:val="Style13ptBold"/>
        </w:rPr>
        <w:t>.</w:t>
      </w:r>
      <w:r w:rsidRPr="002F4267">
        <w:rPr>
          <w:rStyle w:val="Style13ptBold"/>
        </w:rPr>
        <w:t xml:space="preserve"> al 21</w:t>
      </w:r>
      <w:r>
        <w:t xml:space="preserve">. With Isa </w:t>
      </w:r>
      <w:proofErr w:type="spellStart"/>
      <w:r>
        <w:t>Alomran</w:t>
      </w:r>
      <w:proofErr w:type="spellEnd"/>
      <w:r>
        <w:t xml:space="preserve"> &amp; Abby Steckel, Researchers for Data </w:t>
      </w:r>
      <w:proofErr w:type="gramStart"/>
      <w:r>
        <w:t>For</w:t>
      </w:r>
      <w:proofErr w:type="gramEnd"/>
      <w:r>
        <w:t xml:space="preserve"> Progress. July 2021. Data For Progress. https://www.filesforprogress.org/memos/voters-support-a-guaranteed-income.pdf</w:t>
      </w:r>
    </w:p>
    <w:p w14:paraId="1CA00885" w14:textId="77777777" w:rsidR="00A026D5" w:rsidRPr="00FE0828" w:rsidRDefault="00A026D5" w:rsidP="00A026D5">
      <w:pPr>
        <w:rPr>
          <w:rStyle w:val="StyleUnderline"/>
        </w:rPr>
      </w:pPr>
      <w:r w:rsidRPr="00726E23">
        <w:rPr>
          <w:rStyle w:val="StyleUnderline"/>
          <w:highlight w:val="yellow"/>
        </w:rPr>
        <w:t xml:space="preserve">These survey </w:t>
      </w:r>
      <w:r w:rsidRPr="00726E23">
        <w:rPr>
          <w:rStyle w:val="Emphasis"/>
          <w:highlight w:val="yellow"/>
        </w:rPr>
        <w:t>results</w:t>
      </w:r>
      <w:r w:rsidRPr="00726E23">
        <w:rPr>
          <w:rStyle w:val="StyleUnderline"/>
          <w:highlight w:val="yellow"/>
        </w:rPr>
        <w:t xml:space="preserve"> show that a </w:t>
      </w:r>
      <w:r w:rsidRPr="00726E23">
        <w:rPr>
          <w:rStyle w:val="Emphasis"/>
          <w:highlight w:val="yellow"/>
        </w:rPr>
        <w:t>majority of likely voters</w:t>
      </w:r>
      <w:r w:rsidRPr="00726E23">
        <w:rPr>
          <w:rStyle w:val="StyleUnderline"/>
          <w:highlight w:val="yellow"/>
        </w:rPr>
        <w:t xml:space="preserve"> </w:t>
      </w:r>
      <w:r w:rsidRPr="00726E23">
        <w:rPr>
          <w:rStyle w:val="Emphasis"/>
          <w:highlight w:val="yellow"/>
        </w:rPr>
        <w:t>broadly support a guaranteed income</w:t>
      </w:r>
      <w:r w:rsidRPr="00726E23">
        <w:rPr>
          <w:rStyle w:val="StyleUnderline"/>
          <w:highlight w:val="yellow"/>
        </w:rPr>
        <w:t xml:space="preserve"> and associate it with </w:t>
      </w:r>
      <w:r w:rsidRPr="00726E23">
        <w:rPr>
          <w:rStyle w:val="Emphasis"/>
          <w:highlight w:val="yellow"/>
        </w:rPr>
        <w:t>positive impacts on their lives</w:t>
      </w:r>
      <w:r w:rsidRPr="00FE0828">
        <w:rPr>
          <w:sz w:val="16"/>
        </w:rPr>
        <w:t xml:space="preserve">. The pandemic has exposed the financial and economic instability faced by working Americans on a day-to-day basis. </w:t>
      </w:r>
      <w:r w:rsidRPr="00FE0828">
        <w:rPr>
          <w:rStyle w:val="StyleUnderline"/>
        </w:rPr>
        <w:t xml:space="preserve">Implementing a </w:t>
      </w:r>
      <w:r w:rsidRPr="00726E23">
        <w:rPr>
          <w:rStyle w:val="StyleUnderline"/>
          <w:highlight w:val="yellow"/>
        </w:rPr>
        <w:t>guaranteed income</w:t>
      </w:r>
      <w:r w:rsidRPr="00FE0828">
        <w:rPr>
          <w:rStyle w:val="StyleUnderline"/>
        </w:rPr>
        <w:t xml:space="preserve"> would be a vitally needed expansion to our existing social safety nets — and one that </w:t>
      </w:r>
      <w:r w:rsidRPr="00726E23">
        <w:rPr>
          <w:rStyle w:val="StyleUnderline"/>
          <w:highlight w:val="yellow"/>
        </w:rPr>
        <w:t xml:space="preserve">is </w:t>
      </w:r>
      <w:r w:rsidRPr="00726E23">
        <w:rPr>
          <w:rStyle w:val="Emphasis"/>
          <w:highlight w:val="yellow"/>
        </w:rPr>
        <w:t>popular across likely voters</w:t>
      </w:r>
      <w:r w:rsidRPr="00FE0828">
        <w:rPr>
          <w:sz w:val="16"/>
        </w:rPr>
        <w:t xml:space="preserve">. A guaranteed income would ensure that we are taking the right steps for families to achieve secure financial futures and reduce the income inequality we see today. </w:t>
      </w:r>
      <w:r w:rsidRPr="00FE0828">
        <w:rPr>
          <w:rStyle w:val="StyleUnderline"/>
        </w:rPr>
        <w:t xml:space="preserve">As city leaders begin to implement pilot programs for a guaranteed income throughout the U.S., they can do so knowing </w:t>
      </w:r>
      <w:r w:rsidRPr="00FE0828">
        <w:rPr>
          <w:rStyle w:val="Emphasis"/>
        </w:rPr>
        <w:t>they have the</w:t>
      </w:r>
      <w:r w:rsidRPr="00FE0828">
        <w:rPr>
          <w:rStyle w:val="StyleUnderline"/>
        </w:rPr>
        <w:t xml:space="preserve"> </w:t>
      </w:r>
      <w:r w:rsidRPr="00FE0828">
        <w:rPr>
          <w:rStyle w:val="Emphasis"/>
        </w:rPr>
        <w:t>support of voters behind them</w:t>
      </w:r>
      <w:r w:rsidRPr="00FE0828">
        <w:rPr>
          <w:rStyle w:val="StyleUnderline"/>
        </w:rPr>
        <w:t xml:space="preserve">. </w:t>
      </w:r>
    </w:p>
    <w:p w14:paraId="42738C7D" w14:textId="77777777" w:rsidR="00A026D5" w:rsidRPr="00516A9F" w:rsidRDefault="00A026D5" w:rsidP="00A026D5"/>
    <w:p w14:paraId="7BB56C84" w14:textId="77777777" w:rsidR="00A026D5" w:rsidRPr="00A026D5" w:rsidRDefault="00A026D5" w:rsidP="00A026D5"/>
    <w:p w14:paraId="03E9E88B" w14:textId="28C73B32" w:rsidR="00A026D5" w:rsidRPr="00026114" w:rsidRDefault="00A026D5" w:rsidP="00A026D5">
      <w:pPr>
        <w:pStyle w:val="Heading2"/>
      </w:pPr>
      <w:r>
        <w:t>AT: PC</w:t>
      </w:r>
    </w:p>
    <w:p w14:paraId="14D96D48" w14:textId="0F0718DB" w:rsidR="00026114" w:rsidRDefault="00A026D5" w:rsidP="00A026D5">
      <w:pPr>
        <w:pStyle w:val="Heading3"/>
      </w:pPr>
      <w:r>
        <w:t>2AC---Biden PC Fails</w:t>
      </w:r>
    </w:p>
    <w:p w14:paraId="051D62E5" w14:textId="77777777" w:rsidR="00026114" w:rsidRDefault="00026114" w:rsidP="00260071"/>
    <w:p w14:paraId="5A43BC7F" w14:textId="5ED03DB9" w:rsidR="00260071" w:rsidRDefault="000F0EAE" w:rsidP="00260071">
      <w:pPr>
        <w:pStyle w:val="Heading4"/>
      </w:pPr>
      <w:r>
        <w:t xml:space="preserve">Biden PC </w:t>
      </w:r>
      <w:proofErr w:type="gramStart"/>
      <w:r>
        <w:t>fails</w:t>
      </w:r>
      <w:proofErr w:type="gramEnd"/>
      <w:r>
        <w:t xml:space="preserve"> </w:t>
      </w:r>
    </w:p>
    <w:p w14:paraId="48891ACE" w14:textId="2145CAA3" w:rsidR="00026114" w:rsidRPr="00026114" w:rsidRDefault="00026114" w:rsidP="00026114">
      <w:r>
        <w:t xml:space="preserve">Scott </w:t>
      </w:r>
      <w:r w:rsidRPr="00026114">
        <w:rPr>
          <w:rStyle w:val="Style13ptBold"/>
        </w:rPr>
        <w:t xml:space="preserve">Remer </w:t>
      </w:r>
      <w:r>
        <w:rPr>
          <w:rStyle w:val="Style13ptBold"/>
        </w:rPr>
        <w:t>6/7</w:t>
      </w:r>
      <w:r>
        <w:t xml:space="preserve">, </w:t>
      </w:r>
      <w:r w:rsidRPr="00026114">
        <w:t>master’s degree in political thought and intellectual history at the University of Cambridge</w:t>
      </w:r>
      <w:r>
        <w:t>, 6/7/23, “</w:t>
      </w:r>
      <w:r w:rsidRPr="00026114">
        <w:t>Biden Is Turning Out to Be More Like Obama Than FDR</w:t>
      </w:r>
      <w:r>
        <w:t xml:space="preserve">,” </w:t>
      </w:r>
      <w:r w:rsidRPr="00026114">
        <w:t>https://inthesetimes.com/article/biden-obama-fdr-debt-ceiling-neoliberal-manchin-bernie-sanders</w:t>
      </w:r>
    </w:p>
    <w:p w14:paraId="0D70911F" w14:textId="77777777" w:rsidR="00023E72" w:rsidRPr="000F0EAE" w:rsidRDefault="00260071" w:rsidP="00260071">
      <w:pPr>
        <w:rPr>
          <w:rStyle w:val="StyleUnderline"/>
        </w:rPr>
      </w:pPr>
      <w:r w:rsidRPr="000F0EAE">
        <w:rPr>
          <w:sz w:val="16"/>
        </w:rPr>
        <w:t xml:space="preserve">Yet these programs did indeed expire, as was easily predictable. And now the Biden administration awaits a likely Supreme Court decision that would end his student loan cancelation program. Biden recently pleaded in his 2023 State of the Union for a divided Congress to restore the expanded CTC, a highly unlikely prospect with a Republican-controlled House of Representatives. </w:t>
      </w:r>
      <w:r w:rsidRPr="000F0EAE">
        <w:rPr>
          <w:rStyle w:val="StyleUnderline"/>
        </w:rPr>
        <w:t xml:space="preserve">More recently, </w:t>
      </w:r>
      <w:r w:rsidRPr="000F0EAE">
        <w:rPr>
          <w:rStyle w:val="StyleUnderline"/>
          <w:highlight w:val="yellow"/>
        </w:rPr>
        <w:t xml:space="preserve">Biden acquiesced to a </w:t>
      </w:r>
      <w:r w:rsidRPr="000F0EAE">
        <w:rPr>
          <w:rStyle w:val="Emphasis"/>
          <w:highlight w:val="yellow"/>
        </w:rPr>
        <w:t>harmful debt ceiling deal</w:t>
      </w:r>
      <w:r w:rsidRPr="000F0EAE">
        <w:rPr>
          <w:rStyle w:val="StyleUnderline"/>
          <w:highlight w:val="yellow"/>
        </w:rPr>
        <w:t xml:space="preserve"> after</w:t>
      </w:r>
      <w:r w:rsidRPr="000F0EAE">
        <w:rPr>
          <w:rStyle w:val="StyleUnderline"/>
        </w:rPr>
        <w:t xml:space="preserve"> </w:t>
      </w:r>
      <w:r w:rsidRPr="000F0EAE">
        <w:rPr>
          <w:rStyle w:val="Emphasis"/>
        </w:rPr>
        <w:t>protracted negotiations</w:t>
      </w:r>
      <w:r w:rsidRPr="000F0EAE">
        <w:rPr>
          <w:rStyle w:val="StyleUnderline"/>
        </w:rPr>
        <w:t xml:space="preserve"> with </w:t>
      </w:r>
      <w:r w:rsidRPr="000F0EAE">
        <w:rPr>
          <w:rStyle w:val="Emphasis"/>
          <w:highlight w:val="yellow"/>
        </w:rPr>
        <w:t>Republican racketeers</w:t>
      </w:r>
      <w:r w:rsidRPr="000F0EAE">
        <w:rPr>
          <w:rStyle w:val="StyleUnderline"/>
        </w:rPr>
        <w:t xml:space="preserve"> who </w:t>
      </w:r>
      <w:r w:rsidRPr="000F0EAE">
        <w:rPr>
          <w:rStyle w:val="Emphasis"/>
          <w:highlight w:val="yellow"/>
        </w:rPr>
        <w:t>blackmailed him</w:t>
      </w:r>
      <w:r w:rsidRPr="000F0EAE">
        <w:rPr>
          <w:rStyle w:val="StyleUnderline"/>
          <w:highlight w:val="yellow"/>
        </w:rPr>
        <w:t xml:space="preserve"> into imposing strict work requirements</w:t>
      </w:r>
      <w:r w:rsidRPr="000F0EAE">
        <w:rPr>
          <w:rStyle w:val="StyleUnderline"/>
        </w:rPr>
        <w:t xml:space="preserve"> for food stamp recipients and cutting social spending as the price of staving off a calamitous default.</w:t>
      </w:r>
    </w:p>
    <w:p w14:paraId="5AAA38B1" w14:textId="77777777" w:rsidR="00023E72" w:rsidRPr="000F0EAE" w:rsidRDefault="00260071" w:rsidP="00260071">
      <w:pPr>
        <w:rPr>
          <w:sz w:val="16"/>
        </w:rPr>
      </w:pPr>
      <w:r w:rsidRPr="000F0EAE">
        <w:rPr>
          <w:sz w:val="16"/>
        </w:rPr>
        <w:t>No FDR</w:t>
      </w:r>
    </w:p>
    <w:p w14:paraId="5D82AFC1" w14:textId="327C03CA" w:rsidR="00260071" w:rsidRPr="000F0EAE" w:rsidRDefault="00260071" w:rsidP="00260071">
      <w:pPr>
        <w:rPr>
          <w:rStyle w:val="StyleUnderline"/>
        </w:rPr>
      </w:pPr>
      <w:r w:rsidRPr="000F0EAE">
        <w:rPr>
          <w:rStyle w:val="Emphasis"/>
        </w:rPr>
        <w:t>How did we get here?</w:t>
      </w:r>
      <w:r w:rsidRPr="000F0EAE">
        <w:rPr>
          <w:sz w:val="16"/>
        </w:rPr>
        <w:t xml:space="preserve"> And how is it that this whole rigmarole is eerily reminiscent of the Obama administration, despite claims that </w:t>
      </w:r>
      <w:proofErr w:type="spellStart"/>
      <w:r w:rsidRPr="000F0EAE">
        <w:rPr>
          <w:sz w:val="16"/>
        </w:rPr>
        <w:t>Bidenism</w:t>
      </w:r>
      <w:proofErr w:type="spellEnd"/>
      <w:r w:rsidRPr="000F0EAE">
        <w:rPr>
          <w:sz w:val="16"/>
        </w:rPr>
        <w:t xml:space="preserve"> represents the transcendence of neoliberal politics? </w:t>
      </w:r>
      <w:r w:rsidRPr="000F0EAE">
        <w:rPr>
          <w:rStyle w:val="StyleUnderline"/>
        </w:rPr>
        <w:t xml:space="preserve">Consider all the parallels: initial analogies to Roosevelt despite the absence of </w:t>
      </w:r>
      <w:proofErr w:type="spellStart"/>
      <w:r w:rsidRPr="000F0EAE">
        <w:rPr>
          <w:rStyle w:val="StyleUnderline"/>
        </w:rPr>
        <w:t>Rooseveltian</w:t>
      </w:r>
      <w:proofErr w:type="spellEnd"/>
      <w:r w:rsidRPr="000F0EAE">
        <w:rPr>
          <w:rStyle w:val="StyleUnderline"/>
        </w:rPr>
        <w:t xml:space="preserve"> statecraft; the penny-wise, pound-foolish approach of attempting to redress major problems with insufficiently large or long-term investments; policies stymied or hamstrung by resistance from both Republicans and centrist Democrats; and a contingent of far-right extortionists willing to risk financial default to secure the dismemberment of the social safety net.</w:t>
      </w:r>
    </w:p>
    <w:p w14:paraId="781BDB04" w14:textId="77777777" w:rsidR="00023E72" w:rsidRPr="000F0EAE" w:rsidRDefault="00026114" w:rsidP="00026114">
      <w:pPr>
        <w:rPr>
          <w:rStyle w:val="StyleUnderline"/>
        </w:rPr>
      </w:pPr>
      <w:r w:rsidRPr="000F0EAE">
        <w:rPr>
          <w:sz w:val="16"/>
        </w:rPr>
        <w:t xml:space="preserve">It would be unfair to compare the political terrain in 2008-2010 or 2021-2022 with the favorable legislative landscape which FDR commanded in the 1930s and 1940s, or that of LBJ’s Great Society in the 1960s. The Democrats’ political situation in the more recent cases, despite exercising control of Congress and the presidency, has been far more tenuous (although it is worth noting that Roosevelt was the subject of a failed right-wing coup attempt). During the New Deal, Democrats controlled over 70% of House seats and around 60% of Senate seats, and LBJ’s administration enjoyed supermajorities in both chambers of Congress. </w:t>
      </w:r>
      <w:r w:rsidRPr="000F0EAE">
        <w:rPr>
          <w:rStyle w:val="StyleUnderline"/>
        </w:rPr>
        <w:t>To expect the Great Society coalition’s prodigious legislative productivity</w:t>
      </w:r>
      <w:r w:rsidRPr="000F0EAE">
        <w:rPr>
          <w:rStyle w:val="StyleUnderline"/>
          <w:rFonts w:ascii="Times New Roman" w:hAnsi="Times New Roman" w:cs="Times New Roman"/>
        </w:rPr>
        <w:t> </w:t>
      </w:r>
      <w:r w:rsidRPr="000F0EAE">
        <w:rPr>
          <w:rStyle w:val="StyleUnderline"/>
        </w:rPr>
        <w:t>—</w:t>
      </w:r>
      <w:r w:rsidRPr="000F0EAE">
        <w:rPr>
          <w:rStyle w:val="StyleUnderline"/>
          <w:rFonts w:ascii="Times New Roman" w:hAnsi="Times New Roman" w:cs="Times New Roman"/>
        </w:rPr>
        <w:t> </w:t>
      </w:r>
      <w:r w:rsidRPr="000F0EAE">
        <w:rPr>
          <w:rStyle w:val="StyleUnderline"/>
        </w:rPr>
        <w:t>LBJ and the Democrats passed around 200 laws—in today’s starkly polarized, politically dysfunctional country would be unreasonable.</w:t>
      </w:r>
    </w:p>
    <w:p w14:paraId="3777457C" w14:textId="77777777" w:rsidR="00023E72" w:rsidRPr="000F0EAE" w:rsidRDefault="00026114" w:rsidP="00026114">
      <w:pPr>
        <w:rPr>
          <w:rStyle w:val="StyleUnderline"/>
        </w:rPr>
      </w:pPr>
      <w:r w:rsidRPr="000F0EAE">
        <w:rPr>
          <w:sz w:val="16"/>
        </w:rPr>
        <w:t xml:space="preserve">But it would also be wrong to conclude that </w:t>
      </w:r>
      <w:r w:rsidRPr="000F0EAE">
        <w:rPr>
          <w:rStyle w:val="StyleUnderline"/>
        </w:rPr>
        <w:t>Democrats</w:t>
      </w:r>
      <w:r w:rsidRPr="000F0EAE">
        <w:rPr>
          <w:sz w:val="16"/>
        </w:rPr>
        <w:t xml:space="preserve"> in the 2010s and 2020s have been blameless in their </w:t>
      </w:r>
      <w:r w:rsidRPr="000F0EAE">
        <w:rPr>
          <w:rStyle w:val="Emphasis"/>
        </w:rPr>
        <w:t>incapacity</w:t>
      </w:r>
      <w:r w:rsidRPr="000F0EAE">
        <w:rPr>
          <w:sz w:val="16"/>
        </w:rPr>
        <w:t xml:space="preserve"> </w:t>
      </w:r>
      <w:r w:rsidRPr="000F0EAE">
        <w:rPr>
          <w:rStyle w:val="StyleUnderline"/>
        </w:rPr>
        <w:t>to emulate their predecessors’ legislative success</w:t>
      </w:r>
      <w:r w:rsidRPr="000F0EAE">
        <w:rPr>
          <w:sz w:val="16"/>
        </w:rPr>
        <w:t xml:space="preserve">. </w:t>
      </w:r>
      <w:r w:rsidRPr="000F0EAE">
        <w:rPr>
          <w:rStyle w:val="StyleUnderline"/>
          <w:highlight w:val="yellow"/>
        </w:rPr>
        <w:t>Unlike</w:t>
      </w:r>
      <w:r w:rsidRPr="000F0EAE">
        <w:rPr>
          <w:rStyle w:val="StyleUnderline"/>
        </w:rPr>
        <w:t xml:space="preserve"> Roosevelt and </w:t>
      </w:r>
      <w:r w:rsidRPr="000F0EAE">
        <w:rPr>
          <w:rStyle w:val="StyleUnderline"/>
          <w:highlight w:val="yellow"/>
        </w:rPr>
        <w:t>Johnson</w:t>
      </w:r>
      <w:r w:rsidRPr="000F0EAE">
        <w:rPr>
          <w:rStyle w:val="StyleUnderline"/>
        </w:rPr>
        <w:t xml:space="preserve">, who were consummate political operators, </w:t>
      </w:r>
      <w:r w:rsidRPr="000F0EAE">
        <w:rPr>
          <w:rStyle w:val="StyleUnderline"/>
          <w:highlight w:val="yellow"/>
        </w:rPr>
        <w:t xml:space="preserve">the </w:t>
      </w:r>
      <w:r w:rsidRPr="000F0EAE">
        <w:rPr>
          <w:rStyle w:val="Emphasis"/>
          <w:highlight w:val="yellow"/>
        </w:rPr>
        <w:t>modus operandi</w:t>
      </w:r>
      <w:r w:rsidRPr="000F0EAE">
        <w:rPr>
          <w:rStyle w:val="StyleUnderline"/>
          <w:highlight w:val="yellow"/>
        </w:rPr>
        <w:t xml:space="preserve"> of today’s Democratic establishment is to </w:t>
      </w:r>
      <w:r w:rsidRPr="000F0EAE">
        <w:rPr>
          <w:rStyle w:val="Emphasis"/>
          <w:highlight w:val="yellow"/>
        </w:rPr>
        <w:t>accept the political climate as given</w:t>
      </w:r>
      <w:r w:rsidRPr="000F0EAE">
        <w:rPr>
          <w:rStyle w:val="StyleUnderline"/>
          <w:highlight w:val="yellow"/>
        </w:rPr>
        <w:t xml:space="preserve"> rather than</w:t>
      </w:r>
      <w:r w:rsidRPr="000F0EAE">
        <w:rPr>
          <w:rStyle w:val="StyleUnderline"/>
        </w:rPr>
        <w:t xml:space="preserve"> understanding it to be fluid</w:t>
      </w:r>
      <w:r w:rsidRPr="000F0EAE">
        <w:rPr>
          <w:rStyle w:val="StyleUnderline"/>
          <w:rFonts w:ascii="Times New Roman" w:hAnsi="Times New Roman" w:cs="Times New Roman"/>
        </w:rPr>
        <w:t> </w:t>
      </w:r>
      <w:r w:rsidRPr="000F0EAE">
        <w:rPr>
          <w:rStyle w:val="StyleUnderline"/>
        </w:rPr>
        <w:t>—</w:t>
      </w:r>
      <w:r w:rsidRPr="000F0EAE">
        <w:rPr>
          <w:rStyle w:val="StyleUnderline"/>
          <w:rFonts w:ascii="Times New Roman" w:hAnsi="Times New Roman" w:cs="Times New Roman"/>
        </w:rPr>
        <w:t> </w:t>
      </w:r>
      <w:r w:rsidRPr="000F0EAE">
        <w:rPr>
          <w:rStyle w:val="StyleUnderline"/>
        </w:rPr>
        <w:t xml:space="preserve">and </w:t>
      </w:r>
      <w:r w:rsidRPr="000F0EAE">
        <w:rPr>
          <w:rStyle w:val="StyleUnderline"/>
          <w:highlight w:val="yellow"/>
        </w:rPr>
        <w:t>ameliorable</w:t>
      </w:r>
      <w:r w:rsidRPr="000F0EAE">
        <w:rPr>
          <w:rStyle w:val="StyleUnderline"/>
          <w:rFonts w:ascii="Times New Roman" w:hAnsi="Times New Roman" w:cs="Times New Roman"/>
        </w:rPr>
        <w:t> </w:t>
      </w:r>
      <w:r w:rsidRPr="000F0EAE">
        <w:rPr>
          <w:rStyle w:val="StyleUnderline"/>
        </w:rPr>
        <w:t>—</w:t>
      </w:r>
      <w:r w:rsidRPr="000F0EAE">
        <w:rPr>
          <w:rStyle w:val="StyleUnderline"/>
          <w:rFonts w:ascii="Times New Roman" w:hAnsi="Times New Roman" w:cs="Times New Roman"/>
        </w:rPr>
        <w:t> </w:t>
      </w:r>
      <w:r w:rsidRPr="000F0EAE">
        <w:rPr>
          <w:rStyle w:val="StyleUnderline"/>
        </w:rPr>
        <w:t xml:space="preserve">if they mobilize majorities around progressive policies which enjoy widespread popular support </w:t>
      </w:r>
      <w:r w:rsidRPr="000F0EAE">
        <w:rPr>
          <w:rStyle w:val="StyleUnderline"/>
          <w:highlight w:val="yellow"/>
        </w:rPr>
        <w:t>via</w:t>
      </w:r>
      <w:r w:rsidRPr="000F0EAE">
        <w:rPr>
          <w:rStyle w:val="StyleUnderline"/>
        </w:rPr>
        <w:t xml:space="preserve"> old-fashioned organizing and </w:t>
      </w:r>
      <w:r w:rsidRPr="000F0EAE">
        <w:rPr>
          <w:rStyle w:val="Emphasis"/>
          <w:highlight w:val="yellow"/>
        </w:rPr>
        <w:t>legislative hardball</w:t>
      </w:r>
      <w:r w:rsidRPr="000F0EAE">
        <w:rPr>
          <w:rStyle w:val="StyleUnderline"/>
        </w:rPr>
        <w:t>.</w:t>
      </w:r>
    </w:p>
    <w:p w14:paraId="3610D2CD" w14:textId="77777777" w:rsidR="00023E72" w:rsidRPr="000F0EAE" w:rsidRDefault="00026114" w:rsidP="00026114">
      <w:pPr>
        <w:rPr>
          <w:rStyle w:val="StyleUnderline"/>
        </w:rPr>
      </w:pPr>
      <w:r w:rsidRPr="000F0EAE">
        <w:rPr>
          <w:rStyle w:val="StyleUnderline"/>
          <w:highlight w:val="yellow"/>
        </w:rPr>
        <w:t>Democrats</w:t>
      </w:r>
      <w:r w:rsidRPr="000F0EAE">
        <w:rPr>
          <w:sz w:val="16"/>
        </w:rPr>
        <w:t xml:space="preserve"> seem to have </w:t>
      </w:r>
      <w:r w:rsidRPr="000F0EAE">
        <w:rPr>
          <w:rStyle w:val="Emphasis"/>
          <w:highlight w:val="yellow"/>
        </w:rPr>
        <w:t>unlearned</w:t>
      </w:r>
      <w:r w:rsidRPr="000F0EAE">
        <w:rPr>
          <w:rStyle w:val="Emphasis"/>
        </w:rPr>
        <w:t xml:space="preserve"> the </w:t>
      </w:r>
      <w:r w:rsidRPr="000F0EAE">
        <w:rPr>
          <w:rStyle w:val="Emphasis"/>
          <w:highlight w:val="yellow"/>
        </w:rPr>
        <w:t>political knowhow</w:t>
      </w:r>
      <w:r w:rsidRPr="000F0EAE">
        <w:rPr>
          <w:sz w:val="16"/>
        </w:rPr>
        <w:t xml:space="preserve"> </w:t>
      </w:r>
      <w:r w:rsidRPr="000F0EAE">
        <w:rPr>
          <w:rStyle w:val="StyleUnderline"/>
        </w:rPr>
        <w:t xml:space="preserve">that characterized the Johnson and Roosevelt eras. It’s hard to imagine the FDR who welcomed the hatred of Wall Street bankers or the Lyndon Johnson of the infamous </w:t>
      </w:r>
      <w:r w:rsidRPr="000F0EAE">
        <w:rPr>
          <w:rStyle w:val="StyleUnderline"/>
          <w:rFonts w:ascii="Times New Roman" w:hAnsi="Times New Roman" w:cs="Times New Roman"/>
        </w:rPr>
        <w:t>​</w:t>
      </w:r>
      <w:r w:rsidRPr="000F0EAE">
        <w:rPr>
          <w:rStyle w:val="StyleUnderline"/>
        </w:rPr>
        <w:t xml:space="preserve">“Johnson treatment,” which one reporter characterized as </w:t>
      </w:r>
      <w:r w:rsidRPr="000F0EAE">
        <w:rPr>
          <w:rStyle w:val="StyleUnderline"/>
          <w:rFonts w:ascii="Times New Roman" w:hAnsi="Times New Roman" w:cs="Times New Roman"/>
        </w:rPr>
        <w:t>​</w:t>
      </w:r>
      <w:r w:rsidRPr="000F0EAE">
        <w:rPr>
          <w:rStyle w:val="StyleUnderline"/>
        </w:rPr>
        <w:t>“an incredible, potent mixture of persuasion, badgering, flattery, threats, reminders of past favors and future advantages,”</w:t>
      </w:r>
      <w:r w:rsidRPr="000F0EAE">
        <w:rPr>
          <w:sz w:val="16"/>
        </w:rPr>
        <w:t xml:space="preserve"> </w:t>
      </w:r>
      <w:r w:rsidRPr="000F0EAE">
        <w:rPr>
          <w:rStyle w:val="StyleUnderline"/>
        </w:rPr>
        <w:t>taking Manchin’s Build Back Better Act-torpedoing antics lying down.</w:t>
      </w:r>
      <w:r w:rsidRPr="000F0EAE">
        <w:rPr>
          <w:sz w:val="16"/>
        </w:rPr>
        <w:t xml:space="preserve"> Johnson, a political force who was indispensable to the enactment of historic civil rights acts despite ferocious opposition, evinced great acumen in his politicking. His shepherding of the 1957 Civil Rights Act into law by tying a separate dam construction vote to the civil rights bill’s success defied conventional wisdom, which regarded the act’s passage as unattainable. </w:t>
      </w:r>
      <w:r w:rsidRPr="000F0EAE">
        <w:rPr>
          <w:rStyle w:val="StyleUnderline"/>
        </w:rPr>
        <w:t xml:space="preserve">As Robert Caro, LBJ’s preeminent biographer, commented, </w:t>
      </w:r>
      <w:r w:rsidRPr="000F0EAE">
        <w:rPr>
          <w:rStyle w:val="StyleUnderline"/>
          <w:rFonts w:ascii="Times New Roman" w:hAnsi="Times New Roman" w:cs="Times New Roman"/>
        </w:rPr>
        <w:t>​</w:t>
      </w:r>
      <w:r w:rsidRPr="000F0EAE">
        <w:rPr>
          <w:rStyle w:val="StyleUnderline"/>
        </w:rPr>
        <w:t>“To see Lyndon Johnson get that bill through, almost vote by vote, is to see not only legislative power but legislative genius.”</w:t>
      </w:r>
    </w:p>
    <w:p w14:paraId="7C454CD6" w14:textId="77777777" w:rsidR="00023E72" w:rsidRPr="000F0EAE" w:rsidRDefault="00026114" w:rsidP="00026114">
      <w:pPr>
        <w:rPr>
          <w:sz w:val="16"/>
        </w:rPr>
      </w:pPr>
      <w:r w:rsidRPr="000F0EAE">
        <w:rPr>
          <w:sz w:val="16"/>
        </w:rPr>
        <w:t xml:space="preserve">Likewise, the way FDR crafted and understood the New Deal exhibits his firm grasp of political calculus. When a public administrator spoke with him about payroll taxes being ill-suited to fund Social Security, FDR’s response, which defended the use of payroll taxes, was illuminating. </w:t>
      </w:r>
      <w:r w:rsidRPr="000F0EAE">
        <w:rPr>
          <w:rFonts w:ascii="Times New Roman" w:hAnsi="Times New Roman" w:cs="Times New Roman"/>
          <w:sz w:val="16"/>
        </w:rPr>
        <w:t>​</w:t>
      </w:r>
      <w:r w:rsidRPr="000F0EAE">
        <w:rPr>
          <w:sz w:val="16"/>
        </w:rPr>
        <w:t xml:space="preserve">“I guess you’re right on the economics. They are politics all the way through,” he said. </w:t>
      </w:r>
      <w:r w:rsidRPr="000F0EAE">
        <w:rPr>
          <w:rFonts w:ascii="Times New Roman" w:hAnsi="Times New Roman" w:cs="Times New Roman"/>
          <w:sz w:val="16"/>
        </w:rPr>
        <w:t>​</w:t>
      </w:r>
      <w:r w:rsidRPr="000F0EAE">
        <w:rPr>
          <w:sz w:val="16"/>
        </w:rPr>
        <w:t xml:space="preserve">“We put those payroll contributions there </w:t>
      </w:r>
      <w:proofErr w:type="gramStart"/>
      <w:r w:rsidRPr="000F0EAE">
        <w:rPr>
          <w:sz w:val="16"/>
        </w:rPr>
        <w:t>so as to</w:t>
      </w:r>
      <w:proofErr w:type="gramEnd"/>
      <w:r w:rsidRPr="000F0EAE">
        <w:rPr>
          <w:sz w:val="16"/>
        </w:rPr>
        <w:t xml:space="preserve"> give the contributors a legal, moral, and political right to collect their pensions and their unemployment benefits. With those taxes in there, no damn politician can ever scrap my social security program. Those taxes aren’t a matter of economics, they’re straight politics.” And he was right: even today, Social Security is American politics’ </w:t>
      </w:r>
      <w:r w:rsidRPr="000F0EAE">
        <w:rPr>
          <w:rFonts w:ascii="Times New Roman" w:hAnsi="Times New Roman" w:cs="Times New Roman"/>
          <w:sz w:val="16"/>
        </w:rPr>
        <w:t>​</w:t>
      </w:r>
      <w:r w:rsidRPr="000F0EAE">
        <w:rPr>
          <w:sz w:val="16"/>
        </w:rPr>
        <w:t>“third rail”: with notable exceptions, even Republicans tend to shy away from attacking it.</w:t>
      </w:r>
    </w:p>
    <w:p w14:paraId="1AC32CDA" w14:textId="77777777" w:rsidR="00023E72" w:rsidRPr="000F0EAE" w:rsidRDefault="00026114" w:rsidP="00026114">
      <w:pPr>
        <w:rPr>
          <w:sz w:val="16"/>
        </w:rPr>
      </w:pPr>
      <w:r w:rsidRPr="000F0EAE">
        <w:rPr>
          <w:sz w:val="16"/>
        </w:rPr>
        <w:t xml:space="preserve">FDR framed his policies for the long term. He envisioned </w:t>
      </w:r>
      <w:r w:rsidRPr="000F0EAE">
        <w:rPr>
          <w:rFonts w:ascii="Times New Roman" w:hAnsi="Times New Roman" w:cs="Times New Roman"/>
          <w:sz w:val="16"/>
        </w:rPr>
        <w:t>​</w:t>
      </w:r>
      <w:r w:rsidRPr="000F0EAE">
        <w:rPr>
          <w:sz w:val="16"/>
        </w:rPr>
        <w:t xml:space="preserve">“a program of long-range planning” to achieve </w:t>
      </w:r>
      <w:r w:rsidRPr="000F0EAE">
        <w:rPr>
          <w:rFonts w:ascii="Times New Roman" w:hAnsi="Times New Roman" w:cs="Times New Roman"/>
          <w:sz w:val="16"/>
        </w:rPr>
        <w:t>​</w:t>
      </w:r>
      <w:r w:rsidRPr="000F0EAE">
        <w:rPr>
          <w:sz w:val="16"/>
        </w:rPr>
        <w:t xml:space="preserve">“a rounded and permanent national life” and declared that the </w:t>
      </w:r>
      <w:r w:rsidRPr="000F0EAE">
        <w:rPr>
          <w:rFonts w:ascii="Times New Roman" w:hAnsi="Times New Roman" w:cs="Times New Roman"/>
          <w:sz w:val="16"/>
        </w:rPr>
        <w:t>​</w:t>
      </w:r>
      <w:r w:rsidRPr="000F0EAE">
        <w:rPr>
          <w:sz w:val="16"/>
        </w:rPr>
        <w:t xml:space="preserve">“duty of seeing the country in a long-range perspective is one which, in a very special manner, attaches to this office to which you have chosen me.” Although it was also a response to immediate needs, the New Deal was designed to be monumental, to unabashedly use government power to improve people’s lives in tangible, concrete and permanent ways. In the first few years of the New Deal, the National Recovery Administration’s </w:t>
      </w:r>
      <w:r w:rsidRPr="000F0EAE">
        <w:rPr>
          <w:rFonts w:ascii="Times New Roman" w:hAnsi="Times New Roman" w:cs="Times New Roman"/>
          <w:sz w:val="16"/>
        </w:rPr>
        <w:t>​</w:t>
      </w:r>
      <w:r w:rsidRPr="000F0EAE">
        <w:rPr>
          <w:sz w:val="16"/>
        </w:rPr>
        <w:t>“blue eagle” logo was practically ubiquitous in stores. The Works Progress Administration, Public Works Administration, Civilian Conservation Corps, and Tennessee Valley Authority left concrete, enduring demonstrations of government’s efficacy nationwide, many of which persist to the present.</w:t>
      </w:r>
    </w:p>
    <w:p w14:paraId="29237E0F" w14:textId="77777777" w:rsidR="00023E72" w:rsidRPr="000F0EAE" w:rsidRDefault="00026114" w:rsidP="00026114">
      <w:pPr>
        <w:rPr>
          <w:sz w:val="16"/>
        </w:rPr>
      </w:pPr>
      <w:r w:rsidRPr="000F0EAE">
        <w:rPr>
          <w:rStyle w:val="StyleUnderline"/>
        </w:rPr>
        <w:t>FDR and LBJ’s willingness to use strategic savvy and political entrepreneurship to promote state power for the long-term contrasts with modern Democrats’ reluctance to embrace power politics</w:t>
      </w:r>
      <w:r w:rsidRPr="000F0EAE">
        <w:rPr>
          <w:rStyle w:val="StyleUnderline"/>
          <w:rFonts w:ascii="Times New Roman" w:hAnsi="Times New Roman" w:cs="Times New Roman"/>
        </w:rPr>
        <w:t> </w:t>
      </w:r>
      <w:r w:rsidRPr="000F0EAE">
        <w:rPr>
          <w:rStyle w:val="StyleUnderline"/>
        </w:rPr>
        <w:t>—</w:t>
      </w:r>
      <w:r w:rsidRPr="000F0EAE">
        <w:rPr>
          <w:rStyle w:val="StyleUnderline"/>
          <w:rFonts w:ascii="Times New Roman" w:hAnsi="Times New Roman" w:cs="Times New Roman"/>
        </w:rPr>
        <w:t> </w:t>
      </w:r>
      <w:r w:rsidRPr="000F0EAE">
        <w:rPr>
          <w:rStyle w:val="StyleUnderline"/>
        </w:rPr>
        <w:t>and their reticence to institute programs which unapologetically raise people’s awareness of the government’s role in their lives.</w:t>
      </w:r>
      <w:r w:rsidRPr="000F0EAE">
        <w:rPr>
          <w:sz w:val="16"/>
        </w:rPr>
        <w:t xml:space="preserve"> Many voters perceived Obama’s stimulus as being largely ineffective, perhaps partly because the Obama administration was fixated upon rendering the stimulus as unobtrusive as possible, the result of an ideological affinity for the </w:t>
      </w:r>
      <w:r w:rsidRPr="000F0EAE">
        <w:rPr>
          <w:rFonts w:ascii="Times New Roman" w:hAnsi="Times New Roman" w:cs="Times New Roman"/>
          <w:sz w:val="16"/>
        </w:rPr>
        <w:t>​</w:t>
      </w:r>
      <w:r w:rsidRPr="000F0EAE">
        <w:rPr>
          <w:sz w:val="16"/>
        </w:rPr>
        <w:t xml:space="preserve">“nudge” psychology espoused by Richard Thaler and Obama’s regulation czar Cass Sunstein. In 2010, James </w:t>
      </w:r>
      <w:proofErr w:type="spellStart"/>
      <w:r w:rsidRPr="000F0EAE">
        <w:rPr>
          <w:sz w:val="16"/>
        </w:rPr>
        <w:t>Surowiecki</w:t>
      </w:r>
      <w:proofErr w:type="spellEnd"/>
      <w:r w:rsidRPr="000F0EAE">
        <w:rPr>
          <w:sz w:val="16"/>
        </w:rPr>
        <w:t xml:space="preserve"> wrote in the New Yorker about Obama’s hidden stimulus, noting that:</w:t>
      </w:r>
    </w:p>
    <w:p w14:paraId="0EC70485" w14:textId="4C9C7439" w:rsidR="00026114" w:rsidRPr="000F0EAE" w:rsidRDefault="00026114" w:rsidP="00026114">
      <w:pPr>
        <w:rPr>
          <w:sz w:val="16"/>
        </w:rPr>
      </w:pPr>
      <w:r w:rsidRPr="000F0EAE">
        <w:rPr>
          <w:rStyle w:val="StyleUnderline"/>
        </w:rPr>
        <w:t>The most interesting aspect of the stimulus’s image problems concern its design and implementation. Paradoxically, the very things that made the stimulus more effective economically may have made it less popular politically.</w:t>
      </w:r>
      <w:r w:rsidRPr="000F0EAE">
        <w:rPr>
          <w:sz w:val="16"/>
        </w:rPr>
        <w:t xml:space="preserve"> For instance, because research has shown that lump-sum tax refunds get hoarded rather than spent, the government decided not to give individuals their tax cuts all at once, instead refunding a little on each paycheck. The tactic was successful at increasing consumer demand, but it had a big political cost: many voters never noticed that they were getting a tax cut.</w:t>
      </w:r>
    </w:p>
    <w:p w14:paraId="1B9C7B29" w14:textId="04052CB9" w:rsidR="00026114" w:rsidRPr="000F0EAE" w:rsidRDefault="00026114" w:rsidP="00026114">
      <w:pPr>
        <w:rPr>
          <w:rStyle w:val="StyleUnderline"/>
        </w:rPr>
      </w:pPr>
      <w:r w:rsidRPr="000F0EAE">
        <w:rPr>
          <w:rStyle w:val="StyleUnderline"/>
          <w:highlight w:val="yellow"/>
        </w:rPr>
        <w:t>In politics</w:t>
      </w:r>
      <w:r w:rsidRPr="000F0EAE">
        <w:rPr>
          <w:sz w:val="16"/>
          <w:highlight w:val="yellow"/>
        </w:rPr>
        <w:t xml:space="preserve">, </w:t>
      </w:r>
      <w:r w:rsidRPr="000F0EAE">
        <w:rPr>
          <w:rStyle w:val="Emphasis"/>
          <w:highlight w:val="yellow"/>
        </w:rPr>
        <w:t>perception is reality</w:t>
      </w:r>
      <w:r w:rsidRPr="000F0EAE">
        <w:rPr>
          <w:rStyle w:val="StyleUnderline"/>
        </w:rPr>
        <w:t xml:space="preserve">. As political scientist Suzanne Mettler elaborated in an analysis of the </w:t>
      </w:r>
      <w:r w:rsidRPr="000F0EAE">
        <w:rPr>
          <w:rStyle w:val="StyleUnderline"/>
          <w:rFonts w:ascii="Times New Roman" w:hAnsi="Times New Roman" w:cs="Times New Roman"/>
        </w:rPr>
        <w:t>​</w:t>
      </w:r>
      <w:r w:rsidRPr="000F0EAE">
        <w:rPr>
          <w:rStyle w:val="StyleUnderline"/>
        </w:rPr>
        <w:t xml:space="preserve">“submerged state” and how </w:t>
      </w:r>
      <w:r w:rsidRPr="000F0EAE">
        <w:rPr>
          <w:rStyle w:val="StyleUnderline"/>
          <w:rFonts w:ascii="Times New Roman" w:hAnsi="Times New Roman" w:cs="Times New Roman"/>
        </w:rPr>
        <w:t>​</w:t>
      </w:r>
      <w:r w:rsidRPr="000F0EAE">
        <w:rPr>
          <w:rStyle w:val="StyleUnderline"/>
        </w:rPr>
        <w:t xml:space="preserve">“invisible government policies” endanger democracy, the Obama administration’s hesitance to sully its hands by framing policies which were noticeable in daily life as the act of government was self-defeating, </w:t>
      </w:r>
      <w:r w:rsidRPr="000F0EAE">
        <w:rPr>
          <w:rStyle w:val="Emphasis"/>
          <w:highlight w:val="yellow"/>
        </w:rPr>
        <w:t>not allowing the White House to reap political capital</w:t>
      </w:r>
      <w:r w:rsidRPr="000F0EAE">
        <w:rPr>
          <w:rStyle w:val="StyleUnderline"/>
        </w:rPr>
        <w:t>.</w:t>
      </w:r>
    </w:p>
    <w:p w14:paraId="4DBAAA33" w14:textId="77777777" w:rsidR="00C01652" w:rsidRDefault="00C01652" w:rsidP="00026114"/>
    <w:p w14:paraId="1150522D" w14:textId="7F6A7B4A" w:rsidR="00A026D5" w:rsidRDefault="00A026D5" w:rsidP="00A026D5">
      <w:pPr>
        <w:pStyle w:val="Heading3"/>
      </w:pPr>
      <w:r>
        <w:t>1AR---Biden PC Fails</w:t>
      </w:r>
    </w:p>
    <w:p w14:paraId="460AA028" w14:textId="25CF363D" w:rsidR="00A026D5" w:rsidRDefault="00F3479E" w:rsidP="00A026D5">
      <w:pPr>
        <w:pStyle w:val="Heading4"/>
      </w:pPr>
      <w:r>
        <w:t xml:space="preserve">Democrat’s PC consistently fails to achieve its </w:t>
      </w:r>
      <w:proofErr w:type="gramStart"/>
      <w:r>
        <w:t>objectives</w:t>
      </w:r>
      <w:proofErr w:type="gramEnd"/>
    </w:p>
    <w:p w14:paraId="20AEF513" w14:textId="77777777" w:rsidR="00A026D5" w:rsidRPr="00026114" w:rsidRDefault="00A026D5" w:rsidP="00A026D5">
      <w:r>
        <w:t xml:space="preserve">Matt </w:t>
      </w:r>
      <w:r w:rsidRPr="00026114">
        <w:rPr>
          <w:rStyle w:val="Style13ptBold"/>
        </w:rPr>
        <w:t>Robinson 5/31</w:t>
      </w:r>
      <w:r>
        <w:t>, former congressional staffer, 5/31/23, “</w:t>
      </w:r>
      <w:r w:rsidRPr="00026114">
        <w:t xml:space="preserve">Biden Has Had a Remarkable First Term. Why Is He So Unpopular, Even </w:t>
      </w:r>
      <w:proofErr w:type="gramStart"/>
      <w:r w:rsidRPr="00026114">
        <w:t>With</w:t>
      </w:r>
      <w:proofErr w:type="gramEnd"/>
      <w:r w:rsidRPr="00026114">
        <w:t xml:space="preserve"> Democrats? | Opinion</w:t>
      </w:r>
      <w:r>
        <w:t xml:space="preserve">,” </w:t>
      </w:r>
      <w:r w:rsidRPr="00026114">
        <w:t>https://www.newsweek.com/my-fellow-democrats-era-big-government-over-thats-good-us-opinion-1803567</w:t>
      </w:r>
      <w:r>
        <w:t xml:space="preserve"> </w:t>
      </w:r>
    </w:p>
    <w:p w14:paraId="72FCABDF" w14:textId="77777777" w:rsidR="00A026D5" w:rsidRPr="000F0EAE" w:rsidRDefault="00A026D5" w:rsidP="00A026D5">
      <w:pPr>
        <w:rPr>
          <w:sz w:val="16"/>
        </w:rPr>
      </w:pPr>
      <w:r w:rsidRPr="000F0EAE">
        <w:rPr>
          <w:rStyle w:val="StyleUnderline"/>
          <w:highlight w:val="yellow"/>
        </w:rPr>
        <w:t xml:space="preserve">Democrats spent recent years </w:t>
      </w:r>
      <w:r w:rsidRPr="00F3479E">
        <w:rPr>
          <w:rStyle w:val="Emphasis"/>
          <w:highlight w:val="yellow"/>
        </w:rPr>
        <w:t>throwing political capital</w:t>
      </w:r>
      <w:r w:rsidRPr="000F0EAE">
        <w:rPr>
          <w:rStyle w:val="StyleUnderline"/>
          <w:highlight w:val="yellow"/>
        </w:rPr>
        <w:t xml:space="preserve"> at ambitious</w:t>
      </w:r>
      <w:r w:rsidRPr="000F0EAE">
        <w:rPr>
          <w:rStyle w:val="StyleUnderline"/>
        </w:rPr>
        <w:t xml:space="preserve">, </w:t>
      </w:r>
      <w:proofErr w:type="gramStart"/>
      <w:r w:rsidRPr="000F0EAE">
        <w:rPr>
          <w:rStyle w:val="StyleUnderline"/>
        </w:rPr>
        <w:t>flamboyantly-named</w:t>
      </w:r>
      <w:proofErr w:type="gramEnd"/>
      <w:r w:rsidRPr="000F0EAE">
        <w:rPr>
          <w:rStyle w:val="StyleUnderline"/>
        </w:rPr>
        <w:t xml:space="preserve"> </w:t>
      </w:r>
      <w:r w:rsidRPr="000F0EAE">
        <w:rPr>
          <w:rStyle w:val="StyleUnderline"/>
          <w:highlight w:val="yellow"/>
        </w:rPr>
        <w:t>federal proposals that</w:t>
      </w:r>
      <w:r w:rsidRPr="000F0EAE">
        <w:rPr>
          <w:rStyle w:val="StyleUnderline"/>
        </w:rPr>
        <w:t xml:space="preserve"> foundered, </w:t>
      </w:r>
      <w:r w:rsidRPr="000F0EAE">
        <w:rPr>
          <w:rStyle w:val="Emphasis"/>
          <w:highlight w:val="yellow"/>
        </w:rPr>
        <w:t>went nowhere</w:t>
      </w:r>
      <w:r w:rsidRPr="000F0EAE">
        <w:rPr>
          <w:rStyle w:val="StyleUnderline"/>
        </w:rPr>
        <w:t>, or had to be rescued after a torturous whittling process</w:t>
      </w:r>
      <w:r w:rsidRPr="000F0EAE">
        <w:rPr>
          <w:sz w:val="16"/>
        </w:rPr>
        <w:t>. Think of Medicare for All, American Jobs Plan, American Families Plan, Green New Deal, and Build Back Better.</w:t>
      </w:r>
    </w:p>
    <w:p w14:paraId="625A7F46" w14:textId="77777777" w:rsidR="00A026D5" w:rsidRPr="000F0EAE" w:rsidRDefault="00A026D5" w:rsidP="00A026D5">
      <w:pPr>
        <w:rPr>
          <w:sz w:val="16"/>
        </w:rPr>
      </w:pPr>
      <w:r w:rsidRPr="000F0EAE">
        <w:rPr>
          <w:sz w:val="16"/>
        </w:rPr>
        <w:t xml:space="preserve">To be sure, this was probably smart legislative strategy: They ultimately got more out of Congress by not negotiating against themselves. But it turned into terrible politics. </w:t>
      </w:r>
      <w:proofErr w:type="gramStart"/>
      <w:r w:rsidRPr="000F0EAE">
        <w:rPr>
          <w:sz w:val="16"/>
        </w:rPr>
        <w:t>All of</w:t>
      </w:r>
      <w:proofErr w:type="gramEnd"/>
      <w:r w:rsidRPr="000F0EAE">
        <w:rPr>
          <w:sz w:val="16"/>
        </w:rPr>
        <w:t xml:space="preserve"> those gaudy achievements came via an alphabet soup of legislation that no sane human being could follow, and only after enduring months of Fox News pummeling and mainstream media both-</w:t>
      </w:r>
      <w:proofErr w:type="spellStart"/>
      <w:r w:rsidRPr="000F0EAE">
        <w:rPr>
          <w:sz w:val="16"/>
        </w:rPr>
        <w:t>sidesing</w:t>
      </w:r>
      <w:proofErr w:type="spellEnd"/>
      <w:r w:rsidRPr="000F0EAE">
        <w:rPr>
          <w:sz w:val="16"/>
        </w:rPr>
        <w:t>.</w:t>
      </w:r>
    </w:p>
    <w:p w14:paraId="44D1849C" w14:textId="77777777" w:rsidR="00A026D5" w:rsidRPr="000F0EAE" w:rsidRDefault="00A026D5" w:rsidP="00A026D5">
      <w:pPr>
        <w:rPr>
          <w:sz w:val="16"/>
        </w:rPr>
      </w:pPr>
      <w:r w:rsidRPr="000F0EAE">
        <w:rPr>
          <w:sz w:val="16"/>
        </w:rPr>
        <w:t>I'm a former Congressional staffer who follows this stuff for a living, and I still think an IRA is where I save for retirement, CHIPS pull you over for speeding in California, ARP gets you senior discounts at movies, and BIF is the bad guy in Back to the Future.</w:t>
      </w:r>
    </w:p>
    <w:p w14:paraId="34D928E4" w14:textId="77777777" w:rsidR="00A026D5" w:rsidRPr="000F0EAE" w:rsidRDefault="00A026D5" w:rsidP="00A026D5">
      <w:pPr>
        <w:rPr>
          <w:rStyle w:val="StyleUnderline"/>
        </w:rPr>
      </w:pPr>
      <w:r w:rsidRPr="000F0EAE">
        <w:rPr>
          <w:sz w:val="16"/>
        </w:rPr>
        <w:t xml:space="preserve">What's more, </w:t>
      </w:r>
      <w:r w:rsidRPr="000F0EAE">
        <w:rPr>
          <w:rStyle w:val="StyleUnderline"/>
          <w:highlight w:val="yellow"/>
        </w:rPr>
        <w:t>with the House</w:t>
      </w:r>
      <w:r w:rsidRPr="000F0EAE">
        <w:rPr>
          <w:rStyle w:val="StyleUnderline"/>
        </w:rPr>
        <w:t xml:space="preserve"> now </w:t>
      </w:r>
      <w:r w:rsidRPr="000F0EAE">
        <w:rPr>
          <w:rStyle w:val="StyleUnderline"/>
          <w:highlight w:val="yellow"/>
        </w:rPr>
        <w:t xml:space="preserve">in </w:t>
      </w:r>
      <w:r w:rsidRPr="000F0EAE">
        <w:rPr>
          <w:rStyle w:val="Emphasis"/>
          <w:highlight w:val="yellow"/>
        </w:rPr>
        <w:t>Republican hands</w:t>
      </w:r>
      <w:r w:rsidRPr="000F0EAE">
        <w:rPr>
          <w:rStyle w:val="StyleUnderline"/>
          <w:highlight w:val="yellow"/>
        </w:rPr>
        <w:t xml:space="preserve"> and prospects for re-taking unified control looking dim</w:t>
      </w:r>
      <w:r w:rsidRPr="000F0EAE">
        <w:rPr>
          <w:rStyle w:val="StyleUnderline"/>
        </w:rPr>
        <w:t xml:space="preserve"> into the future, </w:t>
      </w:r>
      <w:r w:rsidRPr="000F0EAE">
        <w:rPr>
          <w:rStyle w:val="StyleUnderline"/>
          <w:highlight w:val="yellow"/>
        </w:rPr>
        <w:t xml:space="preserve">the run of big federal moves </w:t>
      </w:r>
      <w:r w:rsidRPr="000F0EAE">
        <w:rPr>
          <w:rStyle w:val="Emphasis"/>
          <w:highlight w:val="yellow"/>
        </w:rPr>
        <w:t>seems to be done</w:t>
      </w:r>
      <w:r w:rsidRPr="000F0EAE">
        <w:rPr>
          <w:rStyle w:val="StyleUnderline"/>
        </w:rPr>
        <w:t>.</w:t>
      </w:r>
    </w:p>
    <w:p w14:paraId="70960354" w14:textId="77777777" w:rsidR="00A026D5" w:rsidRDefault="00A026D5" w:rsidP="00A026D5"/>
    <w:p w14:paraId="55F8E107" w14:textId="77777777" w:rsidR="00F3479E" w:rsidRPr="002C2541" w:rsidRDefault="00F3479E" w:rsidP="00F3479E">
      <w:pPr>
        <w:pStyle w:val="Heading4"/>
      </w:pPr>
      <w:r>
        <w:t xml:space="preserve">PC’s </w:t>
      </w:r>
      <w:r>
        <w:rPr>
          <w:u w:val="single"/>
        </w:rPr>
        <w:t>fake</w:t>
      </w:r>
      <w:r>
        <w:t xml:space="preserve"> AND doing </w:t>
      </w:r>
      <w:r>
        <w:rPr>
          <w:u w:val="single"/>
        </w:rPr>
        <w:t>more</w:t>
      </w:r>
      <w:r>
        <w:t xml:space="preserve"> actually </w:t>
      </w:r>
      <w:r>
        <w:rPr>
          <w:u w:val="single"/>
        </w:rPr>
        <w:t>benefits</w:t>
      </w:r>
      <w:r>
        <w:t xml:space="preserve"> his </w:t>
      </w:r>
      <w:proofErr w:type="gramStart"/>
      <w:r>
        <w:t>agenda</w:t>
      </w:r>
      <w:proofErr w:type="gramEnd"/>
    </w:p>
    <w:p w14:paraId="47DDA8C7" w14:textId="77777777" w:rsidR="00F3479E" w:rsidRPr="002C2B66" w:rsidRDefault="00F3479E" w:rsidP="00F3479E">
      <w:r>
        <w:t>---added [retain control of the Senate] in brackets for readability</w:t>
      </w:r>
    </w:p>
    <w:p w14:paraId="1DA0AEF7" w14:textId="77777777" w:rsidR="00F3479E" w:rsidRDefault="00F3479E" w:rsidP="00F3479E">
      <w:r>
        <w:t xml:space="preserve">Paul </w:t>
      </w:r>
      <w:r w:rsidRPr="00E36309">
        <w:rPr>
          <w:rStyle w:val="Style13ptBold"/>
        </w:rPr>
        <w:t>Waldman 12/3</w:t>
      </w:r>
      <w:r>
        <w:t>, opinion writer for the Plum Line blog, “Joe Biden has to move fast,” 12/3/20, The Washington Post, https://www.washingtonpost.com/opinions/2020/12/02/joe-biden-has-move-fast/</w:t>
      </w:r>
    </w:p>
    <w:p w14:paraId="3864F6F3" w14:textId="77777777" w:rsidR="00F3479E" w:rsidRPr="00E17D98" w:rsidRDefault="00F3479E" w:rsidP="00F3479E">
      <w:pPr>
        <w:rPr>
          <w:sz w:val="16"/>
        </w:rPr>
      </w:pPr>
      <w:r w:rsidRPr="00E17D98">
        <w:rPr>
          <w:sz w:val="16"/>
        </w:rPr>
        <w:t xml:space="preserve">For every day of his presidency, Joe Biden will be restrained and bedeviled by Republican power. </w:t>
      </w:r>
      <w:r w:rsidRPr="00EC17EC">
        <w:rPr>
          <w:rStyle w:val="StyleUnderline"/>
          <w:highlight w:val="yellow"/>
        </w:rPr>
        <w:t>Republicans</w:t>
      </w:r>
      <w:r w:rsidRPr="00E17D98">
        <w:rPr>
          <w:rStyle w:val="StyleUnderline"/>
        </w:rPr>
        <w:t xml:space="preserve"> will probably retain</w:t>
      </w:r>
      <w:r w:rsidRPr="00E17D98">
        <w:rPr>
          <w:sz w:val="16"/>
        </w:rPr>
        <w:t xml:space="preserve"> control of </w:t>
      </w:r>
      <w:r w:rsidRPr="00E17D98">
        <w:rPr>
          <w:rStyle w:val="StyleUnderline"/>
        </w:rPr>
        <w:t>the Senate, and</w:t>
      </w:r>
      <w:r w:rsidRPr="00E17D98">
        <w:rPr>
          <w:sz w:val="16"/>
        </w:rPr>
        <w:t xml:space="preserve"> </w:t>
      </w:r>
      <w:r w:rsidRPr="00EC17EC">
        <w:rPr>
          <w:rStyle w:val="StyleUnderline"/>
          <w:highlight w:val="yellow"/>
        </w:rPr>
        <w:t>even</w:t>
      </w:r>
      <w:r w:rsidRPr="00EC17EC">
        <w:rPr>
          <w:sz w:val="16"/>
          <w:highlight w:val="yellow"/>
        </w:rPr>
        <w:t xml:space="preserve"> </w:t>
      </w:r>
      <w:r w:rsidRPr="00EC17EC">
        <w:rPr>
          <w:rStyle w:val="Emphasis"/>
          <w:highlight w:val="yellow"/>
        </w:rPr>
        <w:t>if they don’t</w:t>
      </w:r>
      <w:r>
        <w:rPr>
          <w:rStyle w:val="Emphasis"/>
        </w:rPr>
        <w:t xml:space="preserve"> [</w:t>
      </w:r>
      <w:r w:rsidRPr="00EC17EC">
        <w:rPr>
          <w:rStyle w:val="Emphasis"/>
          <w:highlight w:val="yellow"/>
        </w:rPr>
        <w:t>retain</w:t>
      </w:r>
      <w:r>
        <w:rPr>
          <w:rStyle w:val="Emphasis"/>
        </w:rPr>
        <w:t xml:space="preserve"> control of </w:t>
      </w:r>
      <w:r w:rsidRPr="00EC17EC">
        <w:rPr>
          <w:rStyle w:val="Emphasis"/>
          <w:highlight w:val="yellow"/>
        </w:rPr>
        <w:t>the Senate</w:t>
      </w:r>
      <w:r>
        <w:rPr>
          <w:rStyle w:val="Emphasis"/>
        </w:rPr>
        <w:t>]</w:t>
      </w:r>
      <w:r w:rsidRPr="00E17D98">
        <w:rPr>
          <w:rStyle w:val="StyleUnderline"/>
        </w:rPr>
        <w:t xml:space="preserve">, they </w:t>
      </w:r>
      <w:r w:rsidRPr="00EC17EC">
        <w:rPr>
          <w:rStyle w:val="StyleUnderline"/>
          <w:highlight w:val="yellow"/>
        </w:rPr>
        <w:t>will</w:t>
      </w:r>
      <w:r w:rsidRPr="00E17D98">
        <w:rPr>
          <w:sz w:val="16"/>
        </w:rPr>
        <w:t xml:space="preserve"> </w:t>
      </w:r>
      <w:r w:rsidRPr="00E17D98">
        <w:rPr>
          <w:rStyle w:val="Emphasis"/>
        </w:rPr>
        <w:t>do everything</w:t>
      </w:r>
      <w:r w:rsidRPr="00E17D98">
        <w:rPr>
          <w:sz w:val="16"/>
        </w:rPr>
        <w:t xml:space="preserve"> they can </w:t>
      </w:r>
      <w:r w:rsidRPr="00E17D98">
        <w:rPr>
          <w:rStyle w:val="Emphasis"/>
        </w:rPr>
        <w:t xml:space="preserve">to </w:t>
      </w:r>
      <w:r w:rsidRPr="00EC17EC">
        <w:rPr>
          <w:rStyle w:val="Emphasis"/>
          <w:highlight w:val="yellow"/>
        </w:rPr>
        <w:t>sabotage Biden’s agenda</w:t>
      </w:r>
      <w:r w:rsidRPr="00E17D98">
        <w:rPr>
          <w:sz w:val="16"/>
        </w:rPr>
        <w:t xml:space="preserve">. They will </w:t>
      </w:r>
      <w:r w:rsidRPr="00E17D98">
        <w:rPr>
          <w:rStyle w:val="Emphasis"/>
        </w:rPr>
        <w:t>obstruct</w:t>
      </w:r>
      <w:r w:rsidRPr="00E17D98">
        <w:rPr>
          <w:sz w:val="16"/>
        </w:rPr>
        <w:t xml:space="preserve"> and </w:t>
      </w:r>
      <w:r w:rsidRPr="00E17D98">
        <w:rPr>
          <w:rStyle w:val="Emphasis"/>
        </w:rPr>
        <w:t>delay</w:t>
      </w:r>
      <w:r w:rsidRPr="00E17D98">
        <w:rPr>
          <w:sz w:val="16"/>
        </w:rPr>
        <w:t>, whether it’s on legislation, appointments or anything else, to make sure Biden has as little as possible to show for his time in office.</w:t>
      </w:r>
    </w:p>
    <w:p w14:paraId="14628B1E" w14:textId="77777777" w:rsidR="00F3479E" w:rsidRPr="00E17D98" w:rsidRDefault="00F3479E" w:rsidP="00F3479E">
      <w:pPr>
        <w:rPr>
          <w:sz w:val="16"/>
        </w:rPr>
      </w:pPr>
      <w:r w:rsidRPr="00E17D98">
        <w:rPr>
          <w:sz w:val="16"/>
        </w:rPr>
        <w:t xml:space="preserve">Unfortunately, </w:t>
      </w:r>
      <w:r w:rsidRPr="00EC17EC">
        <w:rPr>
          <w:rStyle w:val="StyleUnderline"/>
          <w:highlight w:val="yellow"/>
        </w:rPr>
        <w:t>Biden is</w:t>
      </w:r>
      <w:r w:rsidRPr="00E17D98">
        <w:rPr>
          <w:sz w:val="16"/>
        </w:rPr>
        <w:t xml:space="preserve"> </w:t>
      </w:r>
      <w:r w:rsidRPr="00E17D98">
        <w:rPr>
          <w:rStyle w:val="Emphasis"/>
        </w:rPr>
        <w:t xml:space="preserve">naturally </w:t>
      </w:r>
      <w:r w:rsidRPr="00EC17EC">
        <w:rPr>
          <w:rStyle w:val="Emphasis"/>
          <w:highlight w:val="yellow"/>
        </w:rPr>
        <w:t>inclined</w:t>
      </w:r>
      <w:r w:rsidRPr="00EC17EC">
        <w:rPr>
          <w:sz w:val="16"/>
          <w:highlight w:val="yellow"/>
        </w:rPr>
        <w:t xml:space="preserve"> </w:t>
      </w:r>
      <w:r w:rsidRPr="00EC17EC">
        <w:rPr>
          <w:rStyle w:val="StyleUnderline"/>
          <w:highlight w:val="yellow"/>
        </w:rPr>
        <w:t>to</w:t>
      </w:r>
      <w:r w:rsidRPr="00E17D98">
        <w:rPr>
          <w:rStyle w:val="StyleUnderline"/>
        </w:rPr>
        <w:t xml:space="preserve"> respond in</w:t>
      </w:r>
      <w:r w:rsidRPr="00E17D98">
        <w:rPr>
          <w:sz w:val="16"/>
        </w:rPr>
        <w:t xml:space="preserve"> </w:t>
      </w:r>
      <w:r w:rsidRPr="00E17D98">
        <w:rPr>
          <w:rStyle w:val="Emphasis"/>
        </w:rPr>
        <w:t>just the way Republicans are counting on</w:t>
      </w:r>
      <w:r w:rsidRPr="00E17D98">
        <w:rPr>
          <w:rStyle w:val="StyleUnderline"/>
        </w:rPr>
        <w:t>. He’s a</w:t>
      </w:r>
      <w:r w:rsidRPr="00E17D98">
        <w:rPr>
          <w:sz w:val="16"/>
        </w:rPr>
        <w:t xml:space="preserve"> </w:t>
      </w:r>
      <w:r w:rsidRPr="00EC17EC">
        <w:rPr>
          <w:rStyle w:val="Emphasis"/>
          <w:highlight w:val="yellow"/>
        </w:rPr>
        <w:t>compromise</w:t>
      </w:r>
      <w:r w:rsidRPr="00427596">
        <w:rPr>
          <w:rStyle w:val="StyleUnderline"/>
        </w:rPr>
        <w:t>r</w:t>
      </w:r>
      <w:r w:rsidRPr="00E17D98">
        <w:rPr>
          <w:sz w:val="16"/>
        </w:rPr>
        <w:t>, a dealmaker — a man who wants to believe that there are bipartisan solutions to be found.</w:t>
      </w:r>
    </w:p>
    <w:p w14:paraId="237FB246" w14:textId="77777777" w:rsidR="00F3479E" w:rsidRPr="00E17D98" w:rsidRDefault="00F3479E" w:rsidP="00F3479E">
      <w:pPr>
        <w:rPr>
          <w:sz w:val="16"/>
        </w:rPr>
      </w:pPr>
      <w:r w:rsidRPr="00E17D98">
        <w:rPr>
          <w:sz w:val="16"/>
        </w:rPr>
        <w:t>That’s not to say that Biden is naive about what he faces, just that he will always be vulnerable to some of the same mistakes that President Barack Obama made early in his tenure, mistakes that come from thinking Republicans just might be operating in good faith and with the proper persuasion they can be dealt with.</w:t>
      </w:r>
    </w:p>
    <w:p w14:paraId="74E6FFFE" w14:textId="77777777" w:rsidR="00F3479E" w:rsidRPr="00E17D98" w:rsidRDefault="00F3479E" w:rsidP="00F3479E">
      <w:pPr>
        <w:rPr>
          <w:sz w:val="16"/>
        </w:rPr>
      </w:pPr>
      <w:r w:rsidRPr="00E17D98">
        <w:rPr>
          <w:sz w:val="16"/>
        </w:rPr>
        <w:t>But a realization of the full implications of our current polarization may just prove liberating for the new administration.</w:t>
      </w:r>
    </w:p>
    <w:p w14:paraId="5CF7A7EF" w14:textId="77777777" w:rsidR="00F3479E" w:rsidRPr="00E17D98" w:rsidRDefault="00F3479E" w:rsidP="00F3479E">
      <w:pPr>
        <w:rPr>
          <w:sz w:val="16"/>
        </w:rPr>
      </w:pPr>
      <w:r w:rsidRPr="00E17D98">
        <w:rPr>
          <w:sz w:val="16"/>
        </w:rPr>
        <w:t>There are at least some encouraging signs that Biden understands the situation; here’s a report from Politico on how his transition is thinking about personnel:</w:t>
      </w:r>
    </w:p>
    <w:p w14:paraId="23F274FC" w14:textId="77777777" w:rsidR="00F3479E" w:rsidRPr="00E17D98" w:rsidRDefault="00F3479E" w:rsidP="00F3479E">
      <w:pPr>
        <w:rPr>
          <w:sz w:val="16"/>
        </w:rPr>
      </w:pPr>
      <w:r w:rsidRPr="00E17D98">
        <w:rPr>
          <w:sz w:val="16"/>
        </w:rPr>
        <w:t>Concerned about Republicans slow-walking confirmation hearings for Cabinet appointees and hollowed-out federal agencies, Biden and his aides are eager to place mid- to lower-level officials across the federal government, particularly in national security roles, to ensure his administration can begin to enact his agenda immediately, according to three people familiar with the situation.</w:t>
      </w:r>
    </w:p>
    <w:p w14:paraId="277EB660" w14:textId="77777777" w:rsidR="00F3479E" w:rsidRPr="00E17D98" w:rsidRDefault="00F3479E" w:rsidP="00F3479E">
      <w:pPr>
        <w:rPr>
          <w:sz w:val="16"/>
        </w:rPr>
      </w:pPr>
      <w:proofErr w:type="gramStart"/>
      <w:r w:rsidRPr="00E17D98">
        <w:rPr>
          <w:sz w:val="16"/>
        </w:rPr>
        <w:t>Slow-walking</w:t>
      </w:r>
      <w:proofErr w:type="gramEnd"/>
      <w:r w:rsidRPr="00E17D98">
        <w:rPr>
          <w:sz w:val="16"/>
        </w:rPr>
        <w:t xml:space="preserve"> will absolutely be the Republican strategy, on both appointments and legislation. They won’t come out and say they’re going to stonewall every appointee and refuse to allow any legislation to pass; </w:t>
      </w:r>
      <w:proofErr w:type="gramStart"/>
      <w:r w:rsidRPr="00E17D98">
        <w:rPr>
          <w:sz w:val="16"/>
        </w:rPr>
        <w:t>instead</w:t>
      </w:r>
      <w:proofErr w:type="gramEnd"/>
      <w:r w:rsidRPr="00E17D98">
        <w:rPr>
          <w:sz w:val="16"/>
        </w:rPr>
        <w:t xml:space="preserve"> they’ll say that they just want to make sure Biden doesn’t stock his administration with radical leftists and propose far-out socialist laws. Send us the nominees and the bills, and we’ll consider them. It’ll just take some time.</w:t>
      </w:r>
    </w:p>
    <w:p w14:paraId="432737A6" w14:textId="77777777" w:rsidR="00F3479E" w:rsidRPr="00E17D98" w:rsidRDefault="00F3479E" w:rsidP="00F3479E">
      <w:pPr>
        <w:rPr>
          <w:sz w:val="16"/>
        </w:rPr>
      </w:pPr>
      <w:r w:rsidRPr="00E17D98">
        <w:rPr>
          <w:rStyle w:val="Emphasis"/>
        </w:rPr>
        <w:t>Weeks</w:t>
      </w:r>
      <w:r w:rsidRPr="00E17D98">
        <w:rPr>
          <w:sz w:val="16"/>
        </w:rPr>
        <w:t xml:space="preserve"> </w:t>
      </w:r>
      <w:r w:rsidRPr="00E17D98">
        <w:rPr>
          <w:rStyle w:val="StyleUnderline"/>
        </w:rPr>
        <w:t>will</w:t>
      </w:r>
      <w:r w:rsidRPr="00E17D98">
        <w:rPr>
          <w:sz w:val="16"/>
        </w:rPr>
        <w:t xml:space="preserve"> then </w:t>
      </w:r>
      <w:r w:rsidRPr="00E17D98">
        <w:rPr>
          <w:rStyle w:val="Emphasis"/>
        </w:rPr>
        <w:t>stretch into months</w:t>
      </w:r>
      <w:r w:rsidRPr="00E17D98">
        <w:rPr>
          <w:rStyle w:val="StyleUnderline"/>
        </w:rPr>
        <w:t xml:space="preserve">, and </w:t>
      </w:r>
      <w:r w:rsidRPr="00EC17EC">
        <w:rPr>
          <w:rStyle w:val="StyleUnderline"/>
          <w:highlight w:val="yellow"/>
        </w:rPr>
        <w:t>the</w:t>
      </w:r>
      <w:r w:rsidRPr="00E17D98">
        <w:rPr>
          <w:sz w:val="16"/>
        </w:rPr>
        <w:t xml:space="preserve"> </w:t>
      </w:r>
      <w:r w:rsidRPr="00E17D98">
        <w:rPr>
          <w:rStyle w:val="Emphasis"/>
        </w:rPr>
        <w:t xml:space="preserve">Biden </w:t>
      </w:r>
      <w:r w:rsidRPr="00EC17EC">
        <w:rPr>
          <w:rStyle w:val="Emphasis"/>
          <w:highlight w:val="yellow"/>
        </w:rPr>
        <w:t>agenda will languish</w:t>
      </w:r>
      <w:r w:rsidRPr="00E17D98">
        <w:rPr>
          <w:sz w:val="16"/>
        </w:rPr>
        <w:t xml:space="preserve">. They’ve done it before — Obama himself describes how they endlessly </w:t>
      </w:r>
      <w:proofErr w:type="gramStart"/>
      <w:r w:rsidRPr="00E17D98">
        <w:rPr>
          <w:sz w:val="16"/>
        </w:rPr>
        <w:t>dragged out</w:t>
      </w:r>
      <w:proofErr w:type="gramEnd"/>
      <w:r w:rsidRPr="00E17D98">
        <w:rPr>
          <w:sz w:val="16"/>
        </w:rPr>
        <w:t xml:space="preserve"> negotiations on the Affordable Care Act by claiming they might support it — and they’ll do it again. That’s the Republican plan.</w:t>
      </w:r>
    </w:p>
    <w:p w14:paraId="528EACAD" w14:textId="77777777" w:rsidR="00F3479E" w:rsidRPr="00E17D98" w:rsidRDefault="00F3479E" w:rsidP="00F3479E">
      <w:pPr>
        <w:rPr>
          <w:sz w:val="16"/>
        </w:rPr>
      </w:pPr>
      <w:r w:rsidRPr="00E17D98">
        <w:rPr>
          <w:sz w:val="16"/>
        </w:rPr>
        <w:t xml:space="preserve">The first step to getting around it is to understand that </w:t>
      </w:r>
      <w:r w:rsidRPr="00E17D98">
        <w:rPr>
          <w:rStyle w:val="StyleUnderline"/>
        </w:rPr>
        <w:t>the public</w:t>
      </w:r>
      <w:r w:rsidRPr="00E17D98">
        <w:rPr>
          <w:sz w:val="16"/>
        </w:rPr>
        <w:t xml:space="preserve"> </w:t>
      </w:r>
      <w:r w:rsidRPr="00E17D98">
        <w:rPr>
          <w:rStyle w:val="Emphasis"/>
        </w:rPr>
        <w:t>won’t blame gridlock</w:t>
      </w:r>
      <w:r w:rsidRPr="00E17D98">
        <w:rPr>
          <w:sz w:val="16"/>
        </w:rPr>
        <w:t xml:space="preserve"> on the ones who are causing it. </w:t>
      </w:r>
      <w:r w:rsidRPr="00E17D98">
        <w:rPr>
          <w:rStyle w:val="StyleUnderline"/>
        </w:rPr>
        <w:t>They’ll just see</w:t>
      </w:r>
      <w:r w:rsidRPr="00E17D98">
        <w:rPr>
          <w:sz w:val="16"/>
        </w:rPr>
        <w:t xml:space="preserve"> a bunch of </w:t>
      </w:r>
      <w:r w:rsidRPr="00E17D98">
        <w:rPr>
          <w:rStyle w:val="Emphasis"/>
        </w:rPr>
        <w:t>bickering</w:t>
      </w:r>
      <w:r w:rsidRPr="00E17D98">
        <w:rPr>
          <w:sz w:val="16"/>
        </w:rPr>
        <w:t xml:space="preserve"> in Washington with nothing getting done, </w:t>
      </w:r>
      <w:r w:rsidRPr="00E17D98">
        <w:rPr>
          <w:rStyle w:val="StyleUnderline"/>
        </w:rPr>
        <w:t>and</w:t>
      </w:r>
      <w:r w:rsidRPr="00E17D98">
        <w:rPr>
          <w:sz w:val="16"/>
        </w:rPr>
        <w:t xml:space="preserve"> </w:t>
      </w:r>
      <w:r w:rsidRPr="00E17D98">
        <w:rPr>
          <w:rStyle w:val="Emphasis"/>
        </w:rPr>
        <w:t>Biden</w:t>
      </w:r>
      <w:r w:rsidRPr="00E17D98">
        <w:rPr>
          <w:sz w:val="16"/>
        </w:rPr>
        <w:t xml:space="preserve"> </w:t>
      </w:r>
      <w:r w:rsidRPr="00E17D98">
        <w:rPr>
          <w:rStyle w:val="StyleUnderline"/>
        </w:rPr>
        <w:t>will</w:t>
      </w:r>
      <w:r w:rsidRPr="00E17D98">
        <w:rPr>
          <w:sz w:val="16"/>
        </w:rPr>
        <w:t xml:space="preserve"> be the one who </w:t>
      </w:r>
      <w:r w:rsidRPr="00E17D98">
        <w:rPr>
          <w:rStyle w:val="Emphasis"/>
        </w:rPr>
        <w:t>take</w:t>
      </w:r>
      <w:r w:rsidRPr="00E17D98">
        <w:rPr>
          <w:sz w:val="16"/>
        </w:rPr>
        <w:t xml:space="preserve">s </w:t>
      </w:r>
      <w:r w:rsidRPr="00E17D98">
        <w:rPr>
          <w:rStyle w:val="StyleUnderline"/>
        </w:rPr>
        <w:t>the</w:t>
      </w:r>
      <w:r w:rsidRPr="00E17D98">
        <w:rPr>
          <w:sz w:val="16"/>
        </w:rPr>
        <w:t xml:space="preserve"> </w:t>
      </w:r>
      <w:r w:rsidRPr="00E17D98">
        <w:rPr>
          <w:rStyle w:val="Emphasis"/>
        </w:rPr>
        <w:t>blame</w:t>
      </w:r>
      <w:r w:rsidRPr="00E17D98">
        <w:rPr>
          <w:sz w:val="16"/>
        </w:rPr>
        <w:t>.</w:t>
      </w:r>
    </w:p>
    <w:p w14:paraId="46834CBA" w14:textId="77777777" w:rsidR="00F3479E" w:rsidRPr="00E17D98" w:rsidRDefault="00F3479E" w:rsidP="00F3479E">
      <w:pPr>
        <w:rPr>
          <w:sz w:val="16"/>
        </w:rPr>
      </w:pPr>
      <w:r w:rsidRPr="00E17D98">
        <w:rPr>
          <w:rStyle w:val="StyleUnderline"/>
        </w:rPr>
        <w:t xml:space="preserve">Once you realize that the public is neither </w:t>
      </w:r>
      <w:r w:rsidRPr="00E17D98">
        <w:rPr>
          <w:rStyle w:val="Emphasis"/>
        </w:rPr>
        <w:t>aware of</w:t>
      </w:r>
      <w:r w:rsidRPr="00E17D98">
        <w:rPr>
          <w:sz w:val="16"/>
        </w:rPr>
        <w:t xml:space="preserve"> </w:t>
      </w:r>
      <w:r w:rsidRPr="00E17D98">
        <w:rPr>
          <w:rStyle w:val="StyleUnderline"/>
        </w:rPr>
        <w:t>nor</w:t>
      </w:r>
      <w:r w:rsidRPr="00E17D98">
        <w:rPr>
          <w:sz w:val="16"/>
        </w:rPr>
        <w:t xml:space="preserve"> particularly </w:t>
      </w:r>
      <w:r w:rsidRPr="00E17D98">
        <w:rPr>
          <w:rStyle w:val="Emphasis"/>
        </w:rPr>
        <w:t>concerned about process</w:t>
      </w:r>
      <w:r w:rsidRPr="00E17D98">
        <w:rPr>
          <w:sz w:val="16"/>
        </w:rPr>
        <w:t xml:space="preserve"> questions, </w:t>
      </w:r>
      <w:r w:rsidRPr="00E17D98">
        <w:rPr>
          <w:rStyle w:val="StyleUnderline"/>
        </w:rPr>
        <w:t>you can</w:t>
      </w:r>
      <w:r w:rsidRPr="00E17D98">
        <w:rPr>
          <w:sz w:val="16"/>
        </w:rPr>
        <w:t xml:space="preserve"> </w:t>
      </w:r>
      <w:r w:rsidRPr="00E17D98">
        <w:rPr>
          <w:rStyle w:val="Emphasis"/>
        </w:rPr>
        <w:t>stop worrying</w:t>
      </w:r>
      <w:r w:rsidRPr="00E17D98">
        <w:rPr>
          <w:sz w:val="16"/>
        </w:rPr>
        <w:t xml:space="preserve"> </w:t>
      </w:r>
      <w:r w:rsidRPr="00E17D98">
        <w:rPr>
          <w:rStyle w:val="StyleUnderline"/>
        </w:rPr>
        <w:t>about</w:t>
      </w:r>
      <w:r w:rsidRPr="00E17D98">
        <w:rPr>
          <w:sz w:val="16"/>
        </w:rPr>
        <w:t xml:space="preserve"> </w:t>
      </w:r>
      <w:r w:rsidRPr="00E17D98">
        <w:rPr>
          <w:rStyle w:val="Emphasis"/>
        </w:rPr>
        <w:t>whether Republicans will squawk</w:t>
      </w:r>
      <w:r w:rsidRPr="00E17D98">
        <w:rPr>
          <w:sz w:val="16"/>
        </w:rPr>
        <w:t xml:space="preserve"> at this appointment or that executive order — </w:t>
      </w:r>
      <w:r w:rsidRPr="00E17D98">
        <w:rPr>
          <w:rStyle w:val="StyleUnderline"/>
        </w:rPr>
        <w:t xml:space="preserve">because they’ll squawk </w:t>
      </w:r>
      <w:r w:rsidRPr="00E17D98">
        <w:rPr>
          <w:rStyle w:val="Emphasis"/>
        </w:rPr>
        <w:t>no matter what</w:t>
      </w:r>
      <w:r w:rsidRPr="00E17D98">
        <w:rPr>
          <w:sz w:val="16"/>
        </w:rPr>
        <w:t xml:space="preserve"> you do. </w:t>
      </w:r>
      <w:r w:rsidRPr="00EC17EC">
        <w:rPr>
          <w:rStyle w:val="StyleUnderline"/>
          <w:highlight w:val="yellow"/>
        </w:rPr>
        <w:t>If it’s</w:t>
      </w:r>
      <w:r w:rsidRPr="00E17D98">
        <w:rPr>
          <w:sz w:val="16"/>
        </w:rPr>
        <w:t xml:space="preserve"> a </w:t>
      </w:r>
      <w:r w:rsidRPr="00EC17EC">
        <w:rPr>
          <w:rStyle w:val="Emphasis"/>
          <w:highlight w:val="yellow"/>
        </w:rPr>
        <w:t>good</w:t>
      </w:r>
      <w:r w:rsidRPr="00E17D98">
        <w:rPr>
          <w:sz w:val="16"/>
        </w:rPr>
        <w:t xml:space="preserve"> idea and you think the results will be good, then </w:t>
      </w:r>
      <w:r w:rsidRPr="00EC17EC">
        <w:rPr>
          <w:rStyle w:val="Emphasis"/>
          <w:highlight w:val="yellow"/>
        </w:rPr>
        <w:t>just do it</w:t>
      </w:r>
      <w:r w:rsidRPr="00E17D98">
        <w:rPr>
          <w:sz w:val="16"/>
        </w:rPr>
        <w:t xml:space="preserve">. As </w:t>
      </w:r>
      <w:r w:rsidRPr="00E17D98">
        <w:rPr>
          <w:rStyle w:val="Emphasis"/>
        </w:rPr>
        <w:t>quickly and comprehensively</w:t>
      </w:r>
      <w:r w:rsidRPr="00E17D98">
        <w:rPr>
          <w:sz w:val="16"/>
        </w:rPr>
        <w:t xml:space="preserve"> as possible.</w:t>
      </w:r>
    </w:p>
    <w:p w14:paraId="36235A48" w14:textId="77777777" w:rsidR="00F3479E" w:rsidRPr="00E17D98" w:rsidRDefault="00F3479E" w:rsidP="00F3479E">
      <w:pPr>
        <w:rPr>
          <w:sz w:val="16"/>
        </w:rPr>
      </w:pPr>
      <w:r w:rsidRPr="00E17D98">
        <w:rPr>
          <w:sz w:val="16"/>
        </w:rPr>
        <w:t xml:space="preserve">As David Roberts of Vox observes: In 2009, </w:t>
      </w:r>
      <w:r w:rsidRPr="00EC17EC">
        <w:rPr>
          <w:rStyle w:val="StyleUnderline"/>
          <w:highlight w:val="yellow"/>
        </w:rPr>
        <w:t>Obama</w:t>
      </w:r>
      <w:r w:rsidRPr="00E17D98">
        <w:rPr>
          <w:sz w:val="16"/>
        </w:rPr>
        <w:t xml:space="preserve"> and his aides </w:t>
      </w:r>
      <w:r w:rsidRPr="00EC17EC">
        <w:rPr>
          <w:rStyle w:val="StyleUnderline"/>
          <w:highlight w:val="yellow"/>
        </w:rPr>
        <w:t>made the</w:t>
      </w:r>
      <w:r w:rsidRPr="00EC17EC">
        <w:rPr>
          <w:sz w:val="16"/>
          <w:highlight w:val="yellow"/>
        </w:rPr>
        <w:t xml:space="preserve"> </w:t>
      </w:r>
      <w:r w:rsidRPr="00EC17EC">
        <w:rPr>
          <w:rStyle w:val="Emphasis"/>
          <w:highlight w:val="yellow"/>
        </w:rPr>
        <w:t>mistake</w:t>
      </w:r>
      <w:r w:rsidRPr="00EC17EC">
        <w:rPr>
          <w:sz w:val="16"/>
          <w:highlight w:val="yellow"/>
        </w:rPr>
        <w:t xml:space="preserve"> </w:t>
      </w:r>
      <w:r w:rsidRPr="00EC17EC">
        <w:rPr>
          <w:rStyle w:val="StyleUnderline"/>
          <w:highlight w:val="yellow"/>
        </w:rPr>
        <w:t>of thinking</w:t>
      </w:r>
      <w:r w:rsidRPr="00E17D98">
        <w:rPr>
          <w:sz w:val="16"/>
        </w:rPr>
        <w:t xml:space="preserve"> that their major initiatives had to be rolled out one at a time in sequence, because </w:t>
      </w:r>
      <w:r w:rsidRPr="00EC17EC">
        <w:rPr>
          <w:rStyle w:val="StyleUnderline"/>
          <w:highlight w:val="yellow"/>
        </w:rPr>
        <w:t>he had</w:t>
      </w:r>
      <w:r w:rsidRPr="00E17D98">
        <w:rPr>
          <w:rStyle w:val="StyleUnderline"/>
        </w:rPr>
        <w:t xml:space="preserve"> a</w:t>
      </w:r>
      <w:r w:rsidRPr="00E17D98">
        <w:rPr>
          <w:sz w:val="16"/>
        </w:rPr>
        <w:t xml:space="preserve"> </w:t>
      </w:r>
      <w:r w:rsidRPr="00EC17EC">
        <w:rPr>
          <w:rStyle w:val="Emphasis"/>
          <w:highlight w:val="yellow"/>
        </w:rPr>
        <w:t>finite</w:t>
      </w:r>
      <w:r w:rsidRPr="00E17D98">
        <w:rPr>
          <w:rStyle w:val="Emphasis"/>
        </w:rPr>
        <w:t xml:space="preserve"> store of </w:t>
      </w:r>
      <w:r w:rsidRPr="00EC17EC">
        <w:rPr>
          <w:rStyle w:val="Emphasis"/>
          <w:highlight w:val="yellow"/>
        </w:rPr>
        <w:t>“p</w:t>
      </w:r>
      <w:r w:rsidRPr="00427596">
        <w:rPr>
          <w:rStyle w:val="StyleUnderline"/>
        </w:rPr>
        <w:t xml:space="preserve">olitical </w:t>
      </w:r>
      <w:r w:rsidRPr="00EC17EC">
        <w:rPr>
          <w:rStyle w:val="Emphasis"/>
          <w:highlight w:val="yellow"/>
        </w:rPr>
        <w:t>c</w:t>
      </w:r>
      <w:r w:rsidRPr="00427596">
        <w:rPr>
          <w:rStyle w:val="StyleUnderline"/>
        </w:rPr>
        <w:t>apital</w:t>
      </w:r>
      <w:r w:rsidRPr="00EC17EC">
        <w:rPr>
          <w:rStyle w:val="Emphasis"/>
          <w:highlight w:val="yellow"/>
        </w:rPr>
        <w:t>”</w:t>
      </w:r>
      <w:r w:rsidRPr="00427596">
        <w:rPr>
          <w:rStyle w:val="StyleUnderline"/>
        </w:rPr>
        <w:t xml:space="preserve"> that had </w:t>
      </w:r>
      <w:r w:rsidRPr="00EC17EC">
        <w:rPr>
          <w:rStyle w:val="Emphasis"/>
          <w:highlight w:val="yellow"/>
        </w:rPr>
        <w:t>to be spent carefully</w:t>
      </w:r>
      <w:r w:rsidRPr="00EC17EC">
        <w:rPr>
          <w:rStyle w:val="StyleUnderline"/>
          <w:highlight w:val="yellow"/>
        </w:rPr>
        <w:t>. But</w:t>
      </w:r>
      <w:r w:rsidRPr="00EC17EC">
        <w:rPr>
          <w:sz w:val="16"/>
          <w:highlight w:val="yellow"/>
        </w:rPr>
        <w:t xml:space="preserve"> </w:t>
      </w:r>
      <w:r w:rsidRPr="00EC17EC">
        <w:rPr>
          <w:rStyle w:val="Emphasis"/>
          <w:highlight w:val="yellow"/>
        </w:rPr>
        <w:t>p</w:t>
      </w:r>
      <w:r w:rsidRPr="00427596">
        <w:rPr>
          <w:rStyle w:val="StyleUnderline"/>
        </w:rPr>
        <w:t xml:space="preserve">olitical </w:t>
      </w:r>
      <w:r w:rsidRPr="00EC17EC">
        <w:rPr>
          <w:rStyle w:val="Emphasis"/>
          <w:highlight w:val="yellow"/>
        </w:rPr>
        <w:t>c</w:t>
      </w:r>
      <w:r w:rsidRPr="00427596">
        <w:rPr>
          <w:rStyle w:val="StyleUnderline"/>
        </w:rPr>
        <w:t xml:space="preserve">apital </w:t>
      </w:r>
      <w:r w:rsidRPr="00EC17EC">
        <w:rPr>
          <w:rStyle w:val="Emphasis"/>
          <w:highlight w:val="yellow"/>
        </w:rPr>
        <w:t>is not something</w:t>
      </w:r>
      <w:r w:rsidRPr="00E17D98">
        <w:rPr>
          <w:rStyle w:val="Emphasis"/>
        </w:rPr>
        <w:t xml:space="preserve"> that exists </w:t>
      </w:r>
      <w:r w:rsidRPr="00EC17EC">
        <w:rPr>
          <w:rStyle w:val="Emphasis"/>
          <w:highlight w:val="yellow"/>
        </w:rPr>
        <w:t>apart from any</w:t>
      </w:r>
      <w:r w:rsidRPr="00E17D98">
        <w:rPr>
          <w:rStyle w:val="Emphasis"/>
        </w:rPr>
        <w:t xml:space="preserve"> </w:t>
      </w:r>
      <w:proofErr w:type="gramStart"/>
      <w:r w:rsidRPr="00E17D98">
        <w:rPr>
          <w:rStyle w:val="Emphasis"/>
        </w:rPr>
        <w:t xml:space="preserve">particular </w:t>
      </w:r>
      <w:r w:rsidRPr="00EC17EC">
        <w:rPr>
          <w:rStyle w:val="Emphasis"/>
          <w:highlight w:val="yellow"/>
        </w:rPr>
        <w:t>issue</w:t>
      </w:r>
      <w:proofErr w:type="gramEnd"/>
      <w:r w:rsidRPr="00EC17EC">
        <w:rPr>
          <w:rStyle w:val="Emphasis"/>
          <w:highlight w:val="yellow"/>
        </w:rPr>
        <w:t>; it isn’t a special sauce</w:t>
      </w:r>
      <w:r w:rsidRPr="007D49FD">
        <w:rPr>
          <w:rStyle w:val="StyleUnderline"/>
        </w:rPr>
        <w:t xml:space="preserve"> that has </w:t>
      </w:r>
      <w:r w:rsidRPr="00EC17EC">
        <w:rPr>
          <w:rStyle w:val="Emphasis"/>
          <w:highlight w:val="yellow"/>
        </w:rPr>
        <w:t>to be poured on</w:t>
      </w:r>
      <w:r w:rsidRPr="00E17D98">
        <w:rPr>
          <w:rStyle w:val="Emphasis"/>
        </w:rPr>
        <w:t xml:space="preserve"> a </w:t>
      </w:r>
      <w:r w:rsidRPr="00EC17EC">
        <w:rPr>
          <w:rStyle w:val="Emphasis"/>
          <w:highlight w:val="yellow"/>
        </w:rPr>
        <w:t>policy</w:t>
      </w:r>
      <w:r w:rsidRPr="00E17D98">
        <w:rPr>
          <w:rStyle w:val="Emphasis"/>
        </w:rPr>
        <w:t xml:space="preserve"> in order </w:t>
      </w:r>
      <w:r w:rsidRPr="00EC17EC">
        <w:rPr>
          <w:rStyle w:val="Emphasis"/>
          <w:highlight w:val="yellow"/>
        </w:rPr>
        <w:t>to make it palatable</w:t>
      </w:r>
      <w:r w:rsidRPr="00E17D98">
        <w:rPr>
          <w:sz w:val="16"/>
        </w:rPr>
        <w:t>.</w:t>
      </w:r>
    </w:p>
    <w:p w14:paraId="054B466A" w14:textId="77777777" w:rsidR="00F3479E" w:rsidRPr="00E17D98" w:rsidRDefault="00F3479E" w:rsidP="00F3479E">
      <w:pPr>
        <w:rPr>
          <w:sz w:val="16"/>
        </w:rPr>
      </w:pPr>
      <w:r w:rsidRPr="00E17D98">
        <w:rPr>
          <w:sz w:val="16"/>
        </w:rPr>
        <w:t xml:space="preserve">And </w:t>
      </w:r>
      <w:r w:rsidRPr="00EC17EC">
        <w:rPr>
          <w:rStyle w:val="StyleUnderline"/>
          <w:highlight w:val="yellow"/>
        </w:rPr>
        <w:t>with</w:t>
      </w:r>
      <w:r w:rsidRPr="00E17D98">
        <w:rPr>
          <w:rStyle w:val="StyleUnderline"/>
        </w:rPr>
        <w:t xml:space="preserve"> the </w:t>
      </w:r>
      <w:r w:rsidRPr="00EC17EC">
        <w:rPr>
          <w:rStyle w:val="StyleUnderline"/>
          <w:highlight w:val="yellow"/>
        </w:rPr>
        <w:t>parties</w:t>
      </w:r>
      <w:r w:rsidRPr="00E17D98">
        <w:rPr>
          <w:sz w:val="16"/>
        </w:rPr>
        <w:t xml:space="preserve"> as </w:t>
      </w:r>
      <w:r w:rsidRPr="00EC17EC">
        <w:rPr>
          <w:rStyle w:val="Emphasis"/>
          <w:highlight w:val="yellow"/>
        </w:rPr>
        <w:t>polarized</w:t>
      </w:r>
      <w:r w:rsidRPr="00EC17EC">
        <w:rPr>
          <w:sz w:val="16"/>
          <w:highlight w:val="yellow"/>
        </w:rPr>
        <w:t xml:space="preserve"> </w:t>
      </w:r>
      <w:r w:rsidRPr="00EC17EC">
        <w:rPr>
          <w:rStyle w:val="StyleUnderline"/>
          <w:highlight w:val="yellow"/>
        </w:rPr>
        <w:t>and</w:t>
      </w:r>
      <w:r w:rsidRPr="00EC17EC">
        <w:rPr>
          <w:sz w:val="16"/>
          <w:highlight w:val="yellow"/>
        </w:rPr>
        <w:t xml:space="preserve"> </w:t>
      </w:r>
      <w:r w:rsidRPr="00EC17EC">
        <w:rPr>
          <w:rStyle w:val="Emphasis"/>
          <w:highlight w:val="yellow"/>
        </w:rPr>
        <w:t>unified</w:t>
      </w:r>
      <w:r w:rsidRPr="00E17D98">
        <w:rPr>
          <w:sz w:val="16"/>
        </w:rPr>
        <w:t xml:space="preserve"> as they are, </w:t>
      </w:r>
      <w:r w:rsidRPr="00EC17EC">
        <w:rPr>
          <w:rStyle w:val="Emphasis"/>
          <w:highlight w:val="yellow"/>
        </w:rPr>
        <w:t>p</w:t>
      </w:r>
      <w:r w:rsidRPr="00E17D98">
        <w:rPr>
          <w:rStyle w:val="StyleUnderline"/>
        </w:rPr>
        <w:t xml:space="preserve">olitical </w:t>
      </w:r>
      <w:r w:rsidRPr="00EC17EC">
        <w:rPr>
          <w:rStyle w:val="Emphasis"/>
          <w:highlight w:val="yellow"/>
        </w:rPr>
        <w:t>c</w:t>
      </w:r>
      <w:r w:rsidRPr="00E17D98">
        <w:rPr>
          <w:rStyle w:val="StyleUnderline"/>
        </w:rPr>
        <w:t xml:space="preserve">apital </w:t>
      </w:r>
      <w:r w:rsidRPr="00EC17EC">
        <w:rPr>
          <w:rStyle w:val="StyleUnderline"/>
          <w:highlight w:val="yellow"/>
        </w:rPr>
        <w:t>has become</w:t>
      </w:r>
      <w:r w:rsidRPr="00E17D98">
        <w:rPr>
          <w:sz w:val="16"/>
        </w:rPr>
        <w:t xml:space="preserve"> all but </w:t>
      </w:r>
      <w:r w:rsidRPr="00EC17EC">
        <w:rPr>
          <w:rStyle w:val="Emphasis"/>
          <w:highlight w:val="yellow"/>
        </w:rPr>
        <w:t>meaningless</w:t>
      </w:r>
      <w:r w:rsidRPr="00E17D98">
        <w:rPr>
          <w:rStyle w:val="StyleUnderline"/>
        </w:rPr>
        <w:t>. There may have been a</w:t>
      </w:r>
      <w:r w:rsidRPr="00E17D98">
        <w:rPr>
          <w:sz w:val="16"/>
        </w:rPr>
        <w:t xml:space="preserve"> </w:t>
      </w:r>
      <w:r w:rsidRPr="00E17D98">
        <w:rPr>
          <w:rStyle w:val="Emphasis"/>
        </w:rPr>
        <w:t>time</w:t>
      </w:r>
      <w:r w:rsidRPr="00E17D98">
        <w:rPr>
          <w:sz w:val="16"/>
        </w:rPr>
        <w:t xml:space="preserve"> when a popular president possessed so much capital that a senator from the opposition party would feel compelled to support him on part of that president’s agenda, </w:t>
      </w:r>
      <w:r w:rsidRPr="00E17D98">
        <w:rPr>
          <w:rStyle w:val="StyleUnderline"/>
        </w:rPr>
        <w:t>but that time is</w:t>
      </w:r>
      <w:r w:rsidRPr="00E17D98">
        <w:rPr>
          <w:sz w:val="16"/>
        </w:rPr>
        <w:t xml:space="preserve"> </w:t>
      </w:r>
      <w:r w:rsidRPr="00E17D98">
        <w:rPr>
          <w:rStyle w:val="Emphasis"/>
        </w:rPr>
        <w:t>long gone</w:t>
      </w:r>
      <w:r w:rsidRPr="00E17D98">
        <w:rPr>
          <w:rStyle w:val="StyleUnderline"/>
        </w:rPr>
        <w:t xml:space="preserve">. </w:t>
      </w:r>
      <w:r w:rsidRPr="00EC17EC">
        <w:rPr>
          <w:rStyle w:val="StyleUnderline"/>
          <w:highlight w:val="yellow"/>
        </w:rPr>
        <w:t xml:space="preserve">There is </w:t>
      </w:r>
      <w:r w:rsidRPr="00EC17EC">
        <w:rPr>
          <w:rStyle w:val="Emphasis"/>
          <w:highlight w:val="yellow"/>
        </w:rPr>
        <w:t>no account</w:t>
      </w:r>
      <w:r w:rsidRPr="00E17D98">
        <w:rPr>
          <w:sz w:val="16"/>
        </w:rPr>
        <w:t xml:space="preserve"> </w:t>
      </w:r>
      <w:r w:rsidRPr="00E17D98">
        <w:rPr>
          <w:rStyle w:val="StyleUnderline"/>
        </w:rPr>
        <w:t xml:space="preserve">Biden can draw on </w:t>
      </w:r>
      <w:r w:rsidRPr="00EC17EC">
        <w:rPr>
          <w:rStyle w:val="StyleUnderline"/>
          <w:highlight w:val="yellow"/>
        </w:rPr>
        <w:t>to</w:t>
      </w:r>
      <w:r w:rsidRPr="00EC17EC">
        <w:rPr>
          <w:sz w:val="16"/>
          <w:highlight w:val="yellow"/>
        </w:rPr>
        <w:t xml:space="preserve"> </w:t>
      </w:r>
      <w:r w:rsidRPr="00EC17EC">
        <w:rPr>
          <w:rStyle w:val="Emphasis"/>
          <w:highlight w:val="yellow"/>
        </w:rPr>
        <w:t>turn</w:t>
      </w:r>
      <w:r w:rsidRPr="00427596">
        <w:rPr>
          <w:rStyle w:val="StyleUnderline"/>
        </w:rPr>
        <w:t xml:space="preserve"> Republican </w:t>
      </w:r>
      <w:r w:rsidRPr="00EC17EC">
        <w:rPr>
          <w:rStyle w:val="Emphasis"/>
          <w:highlight w:val="yellow"/>
        </w:rPr>
        <w:t>“no” votes into “yes.”</w:t>
      </w:r>
    </w:p>
    <w:p w14:paraId="33D90436" w14:textId="77777777" w:rsidR="00F3479E" w:rsidRPr="00E17D98" w:rsidRDefault="00F3479E" w:rsidP="00F3479E">
      <w:pPr>
        <w:rPr>
          <w:sz w:val="16"/>
        </w:rPr>
      </w:pPr>
      <w:proofErr w:type="gramStart"/>
      <w:r w:rsidRPr="00E17D98">
        <w:rPr>
          <w:sz w:val="16"/>
        </w:rPr>
        <w:t>So</w:t>
      </w:r>
      <w:proofErr w:type="gramEnd"/>
      <w:r w:rsidRPr="00E17D98">
        <w:rPr>
          <w:sz w:val="16"/>
        </w:rPr>
        <w:t xml:space="preserve">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w:t>
      </w:r>
      <w:proofErr w:type="gramStart"/>
      <w:r w:rsidRPr="00E17D98">
        <w:rPr>
          <w:sz w:val="16"/>
        </w:rPr>
        <w:t>all the more</w:t>
      </w:r>
      <w:proofErr w:type="gramEnd"/>
      <w:r w:rsidRPr="00E17D98">
        <w:rPr>
          <w:sz w:val="16"/>
        </w:rPr>
        <w:t xml:space="preserve"> urgent to move quickly.</w:t>
      </w:r>
    </w:p>
    <w:p w14:paraId="27834BD5" w14:textId="77777777" w:rsidR="00F3479E" w:rsidRPr="00E17D98" w:rsidRDefault="00F3479E" w:rsidP="00F3479E">
      <w:pPr>
        <w:rPr>
          <w:sz w:val="16"/>
        </w:rPr>
      </w:pPr>
      <w:r w:rsidRPr="00E17D98">
        <w:rPr>
          <w:sz w:val="16"/>
        </w:rPr>
        <w:t xml:space="preserve">Which means getting staff in place immediately and then unleashing them. The Revolving Door Project argues that Biden should give as much authority as possible to the agencies to let them dismantle their </w:t>
      </w:r>
      <w:proofErr w:type="gramStart"/>
      <w:r w:rsidRPr="00E17D98">
        <w:rPr>
          <w:sz w:val="16"/>
        </w:rPr>
        <w:t>particular corners</w:t>
      </w:r>
      <w:proofErr w:type="gramEnd"/>
      <w:r w:rsidRPr="00E17D98">
        <w:rPr>
          <w:sz w:val="16"/>
        </w:rPr>
        <w:t xml:space="preserve"> of the Trump legacy on their own, because the task “simply will not happen if approached sequentially or micromanaged” by a White House staff with limited bandwidth.</w:t>
      </w:r>
    </w:p>
    <w:p w14:paraId="7300F767" w14:textId="77777777" w:rsidR="00F3479E" w:rsidRDefault="00F3479E" w:rsidP="00F3479E">
      <w:pPr>
        <w:rPr>
          <w:rStyle w:val="Emphasis"/>
        </w:rPr>
      </w:pPr>
      <w:r w:rsidRPr="00EC17EC">
        <w:rPr>
          <w:rStyle w:val="StyleUnderline"/>
          <w:highlight w:val="yellow"/>
        </w:rPr>
        <w:t>That means moving on</w:t>
      </w:r>
      <w:r w:rsidRPr="00EC17EC">
        <w:rPr>
          <w:sz w:val="16"/>
          <w:highlight w:val="yellow"/>
        </w:rPr>
        <w:t xml:space="preserve"> </w:t>
      </w:r>
      <w:r w:rsidRPr="00EC17EC">
        <w:rPr>
          <w:rStyle w:val="Emphasis"/>
          <w:highlight w:val="yellow"/>
        </w:rPr>
        <w:t>every</w:t>
      </w:r>
      <w:r w:rsidRPr="00E17D98">
        <w:rPr>
          <w:rStyle w:val="Emphasis"/>
        </w:rPr>
        <w:t xml:space="preserve"> policy </w:t>
      </w:r>
      <w:r w:rsidRPr="00EC17EC">
        <w:rPr>
          <w:rStyle w:val="Emphasis"/>
          <w:highlight w:val="yellow"/>
        </w:rPr>
        <w:t>area</w:t>
      </w:r>
      <w:r w:rsidRPr="00E17D98">
        <w:rPr>
          <w:rStyle w:val="Emphasis"/>
        </w:rPr>
        <w:t xml:space="preserve"> all </w:t>
      </w:r>
      <w:r w:rsidRPr="00EC17EC">
        <w:rPr>
          <w:rStyle w:val="Emphasis"/>
          <w:highlight w:val="yellow"/>
        </w:rPr>
        <w:t>at once</w:t>
      </w:r>
      <w:r w:rsidRPr="00EC17EC">
        <w:rPr>
          <w:rStyle w:val="StyleUnderline"/>
          <w:highlight w:val="yellow"/>
        </w:rPr>
        <w:t>. There’s</w:t>
      </w:r>
      <w:r w:rsidRPr="00EC17EC">
        <w:rPr>
          <w:sz w:val="16"/>
          <w:highlight w:val="yellow"/>
        </w:rPr>
        <w:t xml:space="preserve"> </w:t>
      </w:r>
      <w:r w:rsidRPr="00EC17EC">
        <w:rPr>
          <w:rStyle w:val="Emphasis"/>
          <w:highlight w:val="yellow"/>
        </w:rPr>
        <w:t>nothing to be gained</w:t>
      </w:r>
      <w:r w:rsidRPr="00EC17EC">
        <w:rPr>
          <w:sz w:val="16"/>
          <w:highlight w:val="yellow"/>
        </w:rPr>
        <w:t xml:space="preserve"> </w:t>
      </w:r>
      <w:r w:rsidRPr="00EC17EC">
        <w:rPr>
          <w:rStyle w:val="StyleUnderline"/>
          <w:highlight w:val="yellow"/>
        </w:rPr>
        <w:t>by</w:t>
      </w:r>
      <w:r w:rsidRPr="00EC17EC">
        <w:rPr>
          <w:sz w:val="16"/>
          <w:highlight w:val="yellow"/>
        </w:rPr>
        <w:t xml:space="preserve"> </w:t>
      </w:r>
      <w:r w:rsidRPr="00EC17EC">
        <w:rPr>
          <w:rStyle w:val="Emphasis"/>
          <w:highlight w:val="yellow"/>
        </w:rPr>
        <w:t>putting off any part of Biden’s agenda</w:t>
      </w:r>
      <w:r w:rsidRPr="00EC17EC">
        <w:rPr>
          <w:rStyle w:val="StyleUnderline"/>
          <w:highlight w:val="yellow"/>
        </w:rPr>
        <w:t xml:space="preserve">. </w:t>
      </w:r>
      <w:r w:rsidRPr="00EC17EC">
        <w:rPr>
          <w:rStyle w:val="Emphasis"/>
          <w:highlight w:val="yellow"/>
        </w:rPr>
        <w:t>Whatever he can do</w:t>
      </w:r>
      <w:r w:rsidRPr="00E17D98">
        <w:rPr>
          <w:sz w:val="16"/>
        </w:rPr>
        <w:t xml:space="preserve"> </w:t>
      </w:r>
      <w:r w:rsidRPr="00E17D98">
        <w:rPr>
          <w:rStyle w:val="StyleUnderline"/>
        </w:rPr>
        <w:t xml:space="preserve">given the limits of his power, </w:t>
      </w:r>
      <w:r w:rsidRPr="00EC17EC">
        <w:rPr>
          <w:rStyle w:val="Emphasis"/>
          <w:highlight w:val="yellow"/>
        </w:rPr>
        <w:t>he should</w:t>
      </w:r>
      <w:r w:rsidRPr="00E17D98">
        <w:rPr>
          <w:rStyle w:val="Emphasis"/>
        </w:rPr>
        <w:t xml:space="preserve"> do as soon as possible, in a flood of policymaking.</w:t>
      </w:r>
    </w:p>
    <w:p w14:paraId="7377EDA1" w14:textId="77777777" w:rsidR="00F3479E" w:rsidRDefault="00F3479E" w:rsidP="00A026D5"/>
    <w:p w14:paraId="5DE59A75" w14:textId="4086B9E8" w:rsidR="00F3479E" w:rsidRDefault="00F3479E" w:rsidP="00F3479E">
      <w:pPr>
        <w:pStyle w:val="Heading3"/>
      </w:pPr>
      <w:r>
        <w:t>2AC---Winners Win</w:t>
      </w:r>
    </w:p>
    <w:p w14:paraId="7D8C4F64" w14:textId="77777777" w:rsidR="00F3479E" w:rsidRDefault="00F3479E" w:rsidP="00A026D5"/>
    <w:p w14:paraId="789D0E90" w14:textId="1F4CA994" w:rsidR="00F3479E" w:rsidRDefault="00F3479E" w:rsidP="00F3479E">
      <w:pPr>
        <w:pStyle w:val="Heading4"/>
      </w:pPr>
      <w:proofErr w:type="gramStart"/>
      <w:r>
        <w:t>Winners</w:t>
      </w:r>
      <w:proofErr w:type="gramEnd"/>
      <w:r>
        <w:t xml:space="preserve"> win</w:t>
      </w:r>
    </w:p>
    <w:p w14:paraId="3AC58A2D" w14:textId="77777777" w:rsidR="00F3479E" w:rsidRPr="00FB1EA0" w:rsidRDefault="00F3479E" w:rsidP="00F3479E">
      <w:r w:rsidRPr="00FB1EA0">
        <w:t xml:space="preserve">Jim </w:t>
      </w:r>
      <w:r w:rsidRPr="00FB1EA0">
        <w:rPr>
          <w:b/>
        </w:rPr>
        <w:t>Tankersley 17</w:t>
      </w:r>
      <w:r w:rsidRPr="00FB1EA0">
        <w:t>, staff writer @ Vox. 4-24-2017. "Donald Trump is obsessed with winning, and that's why he's losing," Vox, http://www.vox.com/2017/4/24/15359502/donald-trump-winning-losing-government-shutdown-health-care</w:t>
      </w:r>
    </w:p>
    <w:p w14:paraId="4752A3A2" w14:textId="77777777" w:rsidR="00F3479E" w:rsidRDefault="00F3479E" w:rsidP="00F3479E">
      <w:pPr>
        <w:rPr>
          <w:sz w:val="16"/>
        </w:rPr>
      </w:pPr>
      <w:r w:rsidRPr="00FB1EA0">
        <w:rPr>
          <w:sz w:val="16"/>
        </w:rPr>
        <w:t xml:space="preserve">Trump </w:t>
      </w:r>
      <w:r w:rsidRPr="00EC17EC">
        <w:rPr>
          <w:rStyle w:val="Emphasis"/>
          <w:highlight w:val="yellow"/>
        </w:rPr>
        <w:t>need</w:t>
      </w:r>
      <w:r w:rsidRPr="00FB1EA0">
        <w:rPr>
          <w:sz w:val="16"/>
        </w:rPr>
        <w:t xml:space="preserve">s </w:t>
      </w:r>
      <w:r w:rsidRPr="00EC17EC">
        <w:rPr>
          <w:rStyle w:val="Emphasis"/>
          <w:highlight w:val="yellow"/>
        </w:rPr>
        <w:t xml:space="preserve">big wins, not little </w:t>
      </w:r>
      <w:proofErr w:type="gramStart"/>
      <w:r w:rsidRPr="00EC17EC">
        <w:rPr>
          <w:rStyle w:val="Emphasis"/>
          <w:highlight w:val="yellow"/>
        </w:rPr>
        <w:t>ones</w:t>
      </w:r>
      <w:proofErr w:type="gramEnd"/>
      <w:r w:rsidRPr="00FB1EA0">
        <w:rPr>
          <w:sz w:val="16"/>
        </w:rPr>
        <w:t xml:space="preserve"> </w:t>
      </w:r>
    </w:p>
    <w:p w14:paraId="485C5C09" w14:textId="77777777" w:rsidR="00F3479E" w:rsidRDefault="00F3479E" w:rsidP="00F3479E">
      <w:pPr>
        <w:rPr>
          <w:sz w:val="16"/>
        </w:rPr>
      </w:pPr>
      <w:r w:rsidRPr="00FB1EA0">
        <w:rPr>
          <w:sz w:val="16"/>
        </w:rPr>
        <w:t xml:space="preserve">As my former colleague Bob Costa of the Washington Post tweeted on Sunday, Trump is driving this train himself: </w:t>
      </w:r>
    </w:p>
    <w:p w14:paraId="1A43AB79" w14:textId="77777777" w:rsidR="00F3479E" w:rsidRDefault="00F3479E" w:rsidP="00F3479E">
      <w:pPr>
        <w:ind w:left="720"/>
        <w:rPr>
          <w:sz w:val="16"/>
        </w:rPr>
      </w:pPr>
      <w:r>
        <w:rPr>
          <w:sz w:val="16"/>
        </w:rPr>
        <w:t>Robert Costa</w:t>
      </w:r>
    </w:p>
    <w:p w14:paraId="31161182" w14:textId="77777777" w:rsidR="00F3479E" w:rsidRDefault="00F3479E" w:rsidP="00F3479E">
      <w:pPr>
        <w:ind w:left="720"/>
        <w:rPr>
          <w:sz w:val="16"/>
        </w:rPr>
      </w:pPr>
      <w:r>
        <w:rPr>
          <w:sz w:val="16"/>
        </w:rPr>
        <w:t>@costareports</w:t>
      </w:r>
    </w:p>
    <w:p w14:paraId="36AA65D2" w14:textId="77777777" w:rsidR="00F3479E" w:rsidRDefault="00F3479E" w:rsidP="00F3479E">
      <w:pPr>
        <w:ind w:left="720"/>
        <w:rPr>
          <w:sz w:val="16"/>
        </w:rPr>
      </w:pPr>
      <w:r>
        <w:rPr>
          <w:sz w:val="16"/>
        </w:rPr>
        <w:t>WH really wants action b/c Trump is pushing them for movement behind scenes, almost hour but hour. But many Hill Rs just want gov to run.</w:t>
      </w:r>
    </w:p>
    <w:p w14:paraId="4210E89B" w14:textId="77777777" w:rsidR="00F3479E" w:rsidRDefault="00F3479E" w:rsidP="00F3479E">
      <w:pPr>
        <w:rPr>
          <w:sz w:val="16"/>
        </w:rPr>
      </w:pPr>
      <w:r w:rsidRPr="00FB1EA0">
        <w:rPr>
          <w:sz w:val="16"/>
        </w:rPr>
        <w:t xml:space="preserve">This is a strategy that prizes </w:t>
      </w:r>
      <w:r w:rsidRPr="00EC17EC">
        <w:rPr>
          <w:rStyle w:val="Emphasis"/>
          <w:highlight w:val="yellow"/>
        </w:rPr>
        <w:t>short-term</w:t>
      </w:r>
      <w:r w:rsidRPr="00FB1EA0">
        <w:rPr>
          <w:sz w:val="16"/>
        </w:rPr>
        <w:t xml:space="preserve"> </w:t>
      </w:r>
      <w:r w:rsidRPr="00EC17EC">
        <w:rPr>
          <w:rStyle w:val="StyleUnderline"/>
          <w:highlight w:val="yellow"/>
        </w:rPr>
        <w:t>“wins” above all else</w:t>
      </w:r>
      <w:r w:rsidRPr="00FB1EA0">
        <w:rPr>
          <w:sz w:val="16"/>
        </w:rPr>
        <w:t xml:space="preserve">. It </w:t>
      </w:r>
      <w:r w:rsidRPr="00EC17EC">
        <w:rPr>
          <w:rStyle w:val="StyleUnderline"/>
          <w:highlight w:val="yellow"/>
        </w:rPr>
        <w:t>carries</w:t>
      </w:r>
      <w:r w:rsidRPr="00FB1EA0">
        <w:rPr>
          <w:sz w:val="16"/>
        </w:rPr>
        <w:t xml:space="preserve"> several </w:t>
      </w:r>
      <w:r w:rsidRPr="00EC17EC">
        <w:rPr>
          <w:rStyle w:val="Emphasis"/>
          <w:highlight w:val="yellow"/>
        </w:rPr>
        <w:t>dangers</w:t>
      </w:r>
      <w:r w:rsidRPr="00FB1EA0">
        <w:rPr>
          <w:sz w:val="16"/>
        </w:rPr>
        <w:t xml:space="preserve"> for Trump. It distracts him and his team from the quiet work they need to do behind the scenes to craft bills that can unite a fractured House majority and clear the Senate, either via budget reconciliation or by picking up Democratic votes. </w:t>
      </w:r>
    </w:p>
    <w:p w14:paraId="1DB84872" w14:textId="77777777" w:rsidR="00F3479E" w:rsidRDefault="00F3479E" w:rsidP="00F3479E">
      <w:pPr>
        <w:rPr>
          <w:sz w:val="16"/>
        </w:rPr>
      </w:pPr>
      <w:r w:rsidRPr="00FB1EA0">
        <w:rPr>
          <w:sz w:val="16"/>
        </w:rPr>
        <w:t xml:space="preserve">It also gives Democrats chances to score real wins against him, particularly if the government shuts down over wall funding and angry Americans blame Trump for it. (Democrats need those wins — they haven’t </w:t>
      </w:r>
      <w:proofErr w:type="gramStart"/>
      <w:r w:rsidRPr="00FB1EA0">
        <w:rPr>
          <w:sz w:val="16"/>
        </w:rPr>
        <w:t>actually defeated</w:t>
      </w:r>
      <w:proofErr w:type="gramEnd"/>
      <w:r w:rsidRPr="00FB1EA0">
        <w:rPr>
          <w:sz w:val="16"/>
        </w:rPr>
        <w:t xml:space="preserve"> Trump on anything yet.) </w:t>
      </w:r>
    </w:p>
    <w:p w14:paraId="41BFF17D" w14:textId="77777777" w:rsidR="00F3479E" w:rsidRDefault="00F3479E" w:rsidP="00F3479E">
      <w:pPr>
        <w:rPr>
          <w:sz w:val="16"/>
        </w:rPr>
      </w:pPr>
      <w:r w:rsidRPr="00EC17EC">
        <w:rPr>
          <w:rStyle w:val="Emphasis"/>
          <w:highlight w:val="yellow"/>
        </w:rPr>
        <w:t>There is a theory of momentum in politics</w:t>
      </w:r>
      <w:r w:rsidRPr="00FB1EA0">
        <w:rPr>
          <w:sz w:val="16"/>
        </w:rPr>
        <w:t xml:space="preserve"> — </w:t>
      </w:r>
      <w:r w:rsidRPr="00FB1EA0">
        <w:rPr>
          <w:rStyle w:val="StyleUnderline"/>
        </w:rPr>
        <w:t>that</w:t>
      </w:r>
      <w:r w:rsidRPr="00FB1EA0">
        <w:rPr>
          <w:sz w:val="16"/>
        </w:rPr>
        <w:t xml:space="preserve"> </w:t>
      </w:r>
      <w:r w:rsidRPr="00EC17EC">
        <w:rPr>
          <w:rStyle w:val="Emphasis"/>
          <w:highlight w:val="yellow"/>
        </w:rPr>
        <w:t>small wins build to larger wins, which build to happy voters, which build to the even larger wins.</w:t>
      </w:r>
      <w:r w:rsidRPr="00FB1EA0">
        <w:rPr>
          <w:sz w:val="16"/>
        </w:rPr>
        <w:t xml:space="preserve"> That was what Trump promised all campaign. </w:t>
      </w:r>
    </w:p>
    <w:p w14:paraId="7BA02B76" w14:textId="77777777" w:rsidR="00F3479E" w:rsidRDefault="00F3479E" w:rsidP="00F3479E">
      <w:pPr>
        <w:rPr>
          <w:sz w:val="16"/>
        </w:rPr>
      </w:pPr>
      <w:r w:rsidRPr="00EC17EC">
        <w:rPr>
          <w:rStyle w:val="Emphasis"/>
          <w:highlight w:val="yellow"/>
        </w:rPr>
        <w:t xml:space="preserve">That theory only works if you are </w:t>
      </w:r>
      <w:proofErr w:type="gramStart"/>
      <w:r w:rsidRPr="00EC17EC">
        <w:rPr>
          <w:rStyle w:val="Emphasis"/>
          <w:highlight w:val="yellow"/>
        </w:rPr>
        <w:t>actually winning</w:t>
      </w:r>
      <w:proofErr w:type="gramEnd"/>
      <w:r w:rsidRPr="00EC17EC">
        <w:rPr>
          <w:rStyle w:val="Emphasis"/>
          <w:highlight w:val="yellow"/>
        </w:rPr>
        <w:t>, not pretending to win</w:t>
      </w:r>
      <w:r w:rsidRPr="00A9114E">
        <w:rPr>
          <w:rStyle w:val="StyleUnderline"/>
        </w:rPr>
        <w:t xml:space="preserve">. </w:t>
      </w:r>
      <w:r w:rsidRPr="00FB1EA0">
        <w:rPr>
          <w:sz w:val="16"/>
        </w:rPr>
        <w:t xml:space="preserve">Trump’s core supporters continue to believe that he will </w:t>
      </w:r>
      <w:proofErr w:type="gramStart"/>
      <w:r w:rsidRPr="00FB1EA0">
        <w:rPr>
          <w:sz w:val="16"/>
        </w:rPr>
        <w:t>actually win</w:t>
      </w:r>
      <w:proofErr w:type="gramEnd"/>
      <w:r w:rsidRPr="00FB1EA0">
        <w:rPr>
          <w:sz w:val="16"/>
        </w:rPr>
        <w:t xml:space="preserve"> on big, core issue. So, to a diminishing degree, do financial markets. But as 100 days turn to 200, to 400, to the 2018 midterms, </w:t>
      </w:r>
      <w:r w:rsidRPr="00FB1EA0">
        <w:rPr>
          <w:rStyle w:val="StyleUnderline"/>
        </w:rPr>
        <w:t xml:space="preserve">Trump </w:t>
      </w:r>
      <w:r w:rsidRPr="00EC17EC">
        <w:rPr>
          <w:rStyle w:val="StyleUnderline"/>
          <w:highlight w:val="yellow"/>
        </w:rPr>
        <w:t xml:space="preserve">will need </w:t>
      </w:r>
      <w:r w:rsidRPr="00EC17EC">
        <w:rPr>
          <w:rStyle w:val="Emphasis"/>
          <w:highlight w:val="yellow"/>
        </w:rPr>
        <w:t>concrete wins to keep</w:t>
      </w:r>
      <w:r w:rsidRPr="00FB1EA0">
        <w:rPr>
          <w:rStyle w:val="Emphasis"/>
        </w:rPr>
        <w:t xml:space="preserve"> his </w:t>
      </w:r>
      <w:r w:rsidRPr="00EC17EC">
        <w:rPr>
          <w:rStyle w:val="Emphasis"/>
          <w:highlight w:val="yellow"/>
        </w:rPr>
        <w:t>folks happy</w:t>
      </w:r>
      <w:r w:rsidRPr="00FB1EA0">
        <w:rPr>
          <w:sz w:val="16"/>
        </w:rPr>
        <w:t xml:space="preserve">. To get them, he needs to be strategic. </w:t>
      </w:r>
    </w:p>
    <w:p w14:paraId="4AB05304" w14:textId="77777777" w:rsidR="00F3479E" w:rsidRPr="0096593A" w:rsidRDefault="00F3479E" w:rsidP="00F3479E">
      <w:pPr>
        <w:rPr>
          <w:u w:val="single"/>
        </w:rPr>
      </w:pPr>
      <w:r w:rsidRPr="00A9114E">
        <w:rPr>
          <w:rStyle w:val="StyleUnderline"/>
        </w:rPr>
        <w:t xml:space="preserve">You can feed people </w:t>
      </w:r>
      <w:r w:rsidRPr="00A9114E">
        <w:rPr>
          <w:rStyle w:val="Emphasis"/>
        </w:rPr>
        <w:t>pretend</w:t>
      </w:r>
      <w:r w:rsidRPr="00A9114E">
        <w:rPr>
          <w:rStyle w:val="StyleUnderline"/>
        </w:rPr>
        <w:t xml:space="preserve"> wins for four years, but they’ll probably get sick of it.</w:t>
      </w:r>
    </w:p>
    <w:p w14:paraId="4A1C4D12" w14:textId="77777777" w:rsidR="00F3479E" w:rsidRPr="00F3479E" w:rsidRDefault="00F3479E" w:rsidP="00F3479E"/>
    <w:p w14:paraId="50724C73" w14:textId="6F7B5A0D" w:rsidR="00F3479E" w:rsidRDefault="00F3479E" w:rsidP="00F3479E">
      <w:pPr>
        <w:pStyle w:val="Heading3"/>
      </w:pPr>
      <w:r>
        <w:t>1AR---Winners Win</w:t>
      </w:r>
    </w:p>
    <w:p w14:paraId="06187454" w14:textId="798EABA5" w:rsidR="00F3479E" w:rsidRPr="00F3479E" w:rsidRDefault="00F3479E" w:rsidP="00F3479E">
      <w:pPr>
        <w:pStyle w:val="Heading4"/>
      </w:pPr>
      <w:r>
        <w:t xml:space="preserve">Concrete wins are </w:t>
      </w:r>
      <w:proofErr w:type="gramStart"/>
      <w:r>
        <w:t>self-perpetuating</w:t>
      </w:r>
      <w:proofErr w:type="gramEnd"/>
      <w:r>
        <w:t xml:space="preserve"> </w:t>
      </w:r>
    </w:p>
    <w:p w14:paraId="4831A8AB" w14:textId="77777777" w:rsidR="00F3479E" w:rsidRDefault="00F3479E" w:rsidP="00F3479E">
      <w:r>
        <w:t xml:space="preserve">James </w:t>
      </w:r>
      <w:proofErr w:type="spellStart"/>
      <w:r w:rsidRPr="0032086E">
        <w:rPr>
          <w:rStyle w:val="Style13ptBold"/>
        </w:rPr>
        <w:t>Politi</w:t>
      </w:r>
      <w:proofErr w:type="spellEnd"/>
      <w:r w:rsidRPr="0032086E">
        <w:rPr>
          <w:rStyle w:val="Style13ptBold"/>
        </w:rPr>
        <w:t xml:space="preserve"> &amp;</w:t>
      </w:r>
      <w:r>
        <w:t xml:space="preserve"> Lauren </w:t>
      </w:r>
      <w:proofErr w:type="spellStart"/>
      <w:r w:rsidRPr="0032086E">
        <w:rPr>
          <w:rStyle w:val="Style13ptBold"/>
        </w:rPr>
        <w:t>Fedor</w:t>
      </w:r>
      <w:proofErr w:type="spellEnd"/>
      <w:r w:rsidRPr="0032086E">
        <w:rPr>
          <w:rStyle w:val="Style13ptBold"/>
        </w:rPr>
        <w:t xml:space="preserve"> </w:t>
      </w:r>
      <w:r>
        <w:rPr>
          <w:rStyle w:val="Style13ptBold"/>
        </w:rPr>
        <w:t>1/19</w:t>
      </w:r>
      <w:r>
        <w:t>, staff writer at the Financial Times, “Joe Biden’s challenge: big, early victories in a toxic political climate,” Financial Times, 1-19-2021, https://www.ft.com/content/fa01bc64-a80c-4c32-abad-f8eb778c4fe6</w:t>
      </w:r>
    </w:p>
    <w:p w14:paraId="34208F00" w14:textId="77777777" w:rsidR="00F3479E" w:rsidRPr="00A04A3D" w:rsidRDefault="00F3479E" w:rsidP="00F3479E">
      <w:pPr>
        <w:rPr>
          <w:sz w:val="16"/>
        </w:rPr>
      </w:pPr>
      <w:r w:rsidRPr="00A04A3D">
        <w:rPr>
          <w:rStyle w:val="StyleUnderline"/>
        </w:rPr>
        <w:t xml:space="preserve">The bleak circumstances of </w:t>
      </w:r>
      <w:proofErr w:type="spellStart"/>
      <w:r w:rsidRPr="00A04A3D">
        <w:rPr>
          <w:rStyle w:val="StyleUnderline"/>
        </w:rPr>
        <w:t>Mr</w:t>
      </w:r>
      <w:proofErr w:type="spellEnd"/>
      <w:r w:rsidRPr="00A04A3D">
        <w:rPr>
          <w:rStyle w:val="StyleUnderline"/>
        </w:rPr>
        <w:t xml:space="preserve"> Biden’s first day in office</w:t>
      </w:r>
      <w:r w:rsidRPr="00A04A3D">
        <w:rPr>
          <w:sz w:val="16"/>
        </w:rPr>
        <w:t xml:space="preserve"> have </w:t>
      </w:r>
      <w:r w:rsidRPr="00A04A3D">
        <w:rPr>
          <w:rStyle w:val="StyleUnderline"/>
        </w:rPr>
        <w:t>added</w:t>
      </w:r>
      <w:r w:rsidRPr="00A04A3D">
        <w:rPr>
          <w:sz w:val="16"/>
        </w:rPr>
        <w:t xml:space="preserve"> </w:t>
      </w:r>
      <w:r w:rsidRPr="00A04A3D">
        <w:rPr>
          <w:rStyle w:val="Emphasis"/>
        </w:rPr>
        <w:t>sobriety</w:t>
      </w:r>
      <w:r w:rsidRPr="00A04A3D">
        <w:rPr>
          <w:sz w:val="16"/>
        </w:rPr>
        <w:t xml:space="preserve"> </w:t>
      </w:r>
      <w:r w:rsidRPr="00A04A3D">
        <w:rPr>
          <w:rStyle w:val="StyleUnderline"/>
        </w:rPr>
        <w:t>to the moment, and</w:t>
      </w:r>
      <w:r w:rsidRPr="00A04A3D">
        <w:rPr>
          <w:sz w:val="16"/>
        </w:rPr>
        <w:t xml:space="preserve"> </w:t>
      </w:r>
      <w:r w:rsidRPr="00A04A3D">
        <w:rPr>
          <w:rStyle w:val="Emphasis"/>
        </w:rPr>
        <w:t>pointed</w:t>
      </w:r>
      <w:r w:rsidRPr="00A04A3D">
        <w:rPr>
          <w:sz w:val="16"/>
        </w:rPr>
        <w:t xml:space="preserve"> </w:t>
      </w:r>
      <w:r w:rsidRPr="00A04A3D">
        <w:rPr>
          <w:rStyle w:val="StyleUnderline"/>
        </w:rPr>
        <w:t>to the</w:t>
      </w:r>
      <w:r w:rsidRPr="00A04A3D">
        <w:rPr>
          <w:sz w:val="16"/>
        </w:rPr>
        <w:t xml:space="preserve"> </w:t>
      </w:r>
      <w:r w:rsidRPr="00A04A3D">
        <w:rPr>
          <w:rStyle w:val="Emphasis"/>
        </w:rPr>
        <w:t>massive political challenge he is facing</w:t>
      </w:r>
      <w:r w:rsidRPr="00A04A3D">
        <w:rPr>
          <w:sz w:val="16"/>
        </w:rPr>
        <w:t>. Having won the White House by projecting a mix of competence, empathy and renewal to American voters after four years of Trumpism, he will have to translate all that into governing at a wrenching moment in US history. </w:t>
      </w:r>
    </w:p>
    <w:p w14:paraId="601AB589" w14:textId="77777777" w:rsidR="00F3479E" w:rsidRPr="00A04A3D" w:rsidRDefault="00F3479E" w:rsidP="00F3479E">
      <w:pPr>
        <w:rPr>
          <w:sz w:val="16"/>
        </w:rPr>
      </w:pPr>
      <w:proofErr w:type="spellStart"/>
      <w:r w:rsidRPr="00A04A3D">
        <w:rPr>
          <w:sz w:val="16"/>
        </w:rPr>
        <w:t>Mr</w:t>
      </w:r>
      <w:proofErr w:type="spellEnd"/>
      <w:r w:rsidRPr="00A04A3D">
        <w:rPr>
          <w:sz w:val="16"/>
        </w:rPr>
        <w:t xml:space="preserve"> </w:t>
      </w:r>
      <w:r w:rsidRPr="0096593A">
        <w:rPr>
          <w:rStyle w:val="StyleUnderline"/>
          <w:highlight w:val="yellow"/>
        </w:rPr>
        <w:t>Biden is</w:t>
      </w:r>
      <w:r w:rsidRPr="0096593A">
        <w:rPr>
          <w:sz w:val="16"/>
          <w:highlight w:val="yellow"/>
        </w:rPr>
        <w:t xml:space="preserve"> </w:t>
      </w:r>
      <w:r w:rsidRPr="0096593A">
        <w:rPr>
          <w:rStyle w:val="Emphasis"/>
          <w:highlight w:val="yellow"/>
        </w:rPr>
        <w:t>no stranger</w:t>
      </w:r>
      <w:r w:rsidRPr="0096593A">
        <w:rPr>
          <w:sz w:val="16"/>
          <w:highlight w:val="yellow"/>
        </w:rPr>
        <w:t xml:space="preserve"> </w:t>
      </w:r>
      <w:r w:rsidRPr="0096593A">
        <w:rPr>
          <w:rStyle w:val="StyleUnderline"/>
          <w:highlight w:val="yellow"/>
        </w:rPr>
        <w:t>to tough starts</w:t>
      </w:r>
      <w:r w:rsidRPr="00A04A3D">
        <w:rPr>
          <w:sz w:val="16"/>
        </w:rPr>
        <w:t xml:space="preserve">, given that he became vice-president to Barack Obama at the height of the financial crisis. But the problems now confronting the country are arguably more severe and multi-faceted than they were in 2009, requiring even more sure-handed intervention and political skill. Many Democrats believe </w:t>
      </w:r>
      <w:proofErr w:type="spellStart"/>
      <w:r w:rsidRPr="00A04A3D">
        <w:rPr>
          <w:sz w:val="16"/>
        </w:rPr>
        <w:t>Mr</w:t>
      </w:r>
      <w:proofErr w:type="spellEnd"/>
      <w:r w:rsidRPr="00A04A3D">
        <w:rPr>
          <w:sz w:val="16"/>
        </w:rPr>
        <w:t xml:space="preserve"> </w:t>
      </w:r>
      <w:r w:rsidRPr="0096593A">
        <w:rPr>
          <w:rStyle w:val="Emphasis"/>
          <w:highlight w:val="yellow"/>
        </w:rPr>
        <w:t>Obama</w:t>
      </w:r>
      <w:r w:rsidRPr="0096593A">
        <w:rPr>
          <w:sz w:val="16"/>
          <w:highlight w:val="yellow"/>
        </w:rPr>
        <w:t xml:space="preserve"> </w:t>
      </w:r>
      <w:r w:rsidRPr="0096593A">
        <w:rPr>
          <w:rStyle w:val="StyleUnderline"/>
          <w:highlight w:val="yellow"/>
        </w:rPr>
        <w:t>spent</w:t>
      </w:r>
      <w:r w:rsidRPr="0096593A">
        <w:rPr>
          <w:sz w:val="16"/>
          <w:highlight w:val="yellow"/>
        </w:rPr>
        <w:t xml:space="preserve"> </w:t>
      </w:r>
      <w:r w:rsidRPr="0096593A">
        <w:rPr>
          <w:rStyle w:val="Emphasis"/>
          <w:highlight w:val="yellow"/>
        </w:rPr>
        <w:t>too much of his first year</w:t>
      </w:r>
      <w:r w:rsidRPr="0096593A">
        <w:rPr>
          <w:sz w:val="16"/>
          <w:highlight w:val="yellow"/>
        </w:rPr>
        <w:t xml:space="preserve"> </w:t>
      </w:r>
      <w:r w:rsidRPr="0096593A">
        <w:rPr>
          <w:rStyle w:val="StyleUnderline"/>
          <w:highlight w:val="yellow"/>
        </w:rPr>
        <w:t>trying to</w:t>
      </w:r>
      <w:r w:rsidRPr="0096593A">
        <w:rPr>
          <w:sz w:val="16"/>
          <w:highlight w:val="yellow"/>
        </w:rPr>
        <w:t xml:space="preserve"> </w:t>
      </w:r>
      <w:r w:rsidRPr="0096593A">
        <w:rPr>
          <w:rStyle w:val="Emphasis"/>
          <w:highlight w:val="yellow"/>
        </w:rPr>
        <w:t>win bipartisan support</w:t>
      </w:r>
      <w:r w:rsidRPr="00A04A3D">
        <w:rPr>
          <w:rStyle w:val="Emphasis"/>
        </w:rPr>
        <w:t xml:space="preserve"> for his plans</w:t>
      </w:r>
      <w:r w:rsidRPr="00A04A3D">
        <w:rPr>
          <w:sz w:val="16"/>
        </w:rPr>
        <w:t xml:space="preserve">. They </w:t>
      </w:r>
      <w:proofErr w:type="gramStart"/>
      <w:r w:rsidRPr="00A04A3D">
        <w:rPr>
          <w:sz w:val="16"/>
        </w:rPr>
        <w:t>are well aware that</w:t>
      </w:r>
      <w:proofErr w:type="gramEnd"/>
      <w:r w:rsidRPr="00A04A3D">
        <w:rPr>
          <w:sz w:val="16"/>
        </w:rPr>
        <w:t xml:space="preserve"> </w:t>
      </w:r>
      <w:r w:rsidRPr="0096593A">
        <w:rPr>
          <w:rStyle w:val="StyleUnderline"/>
          <w:highlight w:val="yellow"/>
        </w:rPr>
        <w:t>to be</w:t>
      </w:r>
      <w:r w:rsidRPr="0096593A">
        <w:rPr>
          <w:sz w:val="16"/>
          <w:highlight w:val="yellow"/>
        </w:rPr>
        <w:t xml:space="preserve"> </w:t>
      </w:r>
      <w:r w:rsidRPr="0096593A">
        <w:rPr>
          <w:rStyle w:val="Emphasis"/>
          <w:highlight w:val="yellow"/>
        </w:rPr>
        <w:t>successful</w:t>
      </w:r>
      <w:r w:rsidRPr="00A04A3D">
        <w:rPr>
          <w:sz w:val="16"/>
        </w:rPr>
        <w:t xml:space="preserve">, </w:t>
      </w:r>
      <w:proofErr w:type="spellStart"/>
      <w:r w:rsidRPr="00A04A3D">
        <w:rPr>
          <w:sz w:val="16"/>
        </w:rPr>
        <w:t>Mr</w:t>
      </w:r>
      <w:proofErr w:type="spellEnd"/>
      <w:r w:rsidRPr="00A04A3D">
        <w:rPr>
          <w:sz w:val="16"/>
        </w:rPr>
        <w:t xml:space="preserve"> </w:t>
      </w:r>
      <w:r w:rsidRPr="0096593A">
        <w:rPr>
          <w:rStyle w:val="StyleUnderline"/>
          <w:highlight w:val="yellow"/>
        </w:rPr>
        <w:t>Biden will need</w:t>
      </w:r>
      <w:r w:rsidRPr="00A04A3D">
        <w:rPr>
          <w:rStyle w:val="StyleUnderline"/>
        </w:rPr>
        <w:t xml:space="preserve"> to</w:t>
      </w:r>
      <w:r w:rsidRPr="00A04A3D">
        <w:rPr>
          <w:sz w:val="16"/>
        </w:rPr>
        <w:t xml:space="preserve"> </w:t>
      </w:r>
      <w:r w:rsidRPr="00A04A3D">
        <w:rPr>
          <w:rStyle w:val="Emphasis"/>
        </w:rPr>
        <w:t xml:space="preserve">show </w:t>
      </w:r>
      <w:r w:rsidRPr="0096593A">
        <w:rPr>
          <w:rStyle w:val="Emphasis"/>
          <w:highlight w:val="yellow"/>
        </w:rPr>
        <w:t>rapid concrete results</w:t>
      </w:r>
      <w:r w:rsidRPr="00A04A3D">
        <w:rPr>
          <w:sz w:val="16"/>
        </w:rPr>
        <w:t>. </w:t>
      </w:r>
    </w:p>
    <w:p w14:paraId="7BB32DFF" w14:textId="77777777" w:rsidR="00F3479E" w:rsidRPr="00A04A3D" w:rsidRDefault="00F3479E" w:rsidP="00F3479E">
      <w:pPr>
        <w:rPr>
          <w:sz w:val="16"/>
        </w:rPr>
      </w:pPr>
      <w:r w:rsidRPr="00A04A3D">
        <w:rPr>
          <w:rStyle w:val="StyleUnderline"/>
        </w:rPr>
        <w:t xml:space="preserve">“To be able </w:t>
      </w:r>
      <w:r w:rsidRPr="0096593A">
        <w:rPr>
          <w:rStyle w:val="StyleUnderline"/>
          <w:highlight w:val="yellow"/>
        </w:rPr>
        <w:t>to</w:t>
      </w:r>
      <w:r w:rsidRPr="0096593A">
        <w:rPr>
          <w:sz w:val="16"/>
          <w:highlight w:val="yellow"/>
        </w:rPr>
        <w:t xml:space="preserve"> </w:t>
      </w:r>
      <w:r w:rsidRPr="0096593A">
        <w:rPr>
          <w:rStyle w:val="Emphasis"/>
          <w:highlight w:val="yellow"/>
        </w:rPr>
        <w:t>deliver tangibly</w:t>
      </w:r>
      <w:r w:rsidRPr="0096593A">
        <w:rPr>
          <w:sz w:val="16"/>
          <w:highlight w:val="yellow"/>
        </w:rPr>
        <w:t xml:space="preserve"> </w:t>
      </w:r>
      <w:r w:rsidRPr="0096593A">
        <w:rPr>
          <w:rStyle w:val="StyleUnderline"/>
          <w:highlight w:val="yellow"/>
        </w:rPr>
        <w:t xml:space="preserve">in the </w:t>
      </w:r>
      <w:r w:rsidRPr="0096593A">
        <w:rPr>
          <w:rStyle w:val="Emphasis"/>
          <w:highlight w:val="yellow"/>
        </w:rPr>
        <w:t>near term</w:t>
      </w:r>
      <w:r w:rsidRPr="00A04A3D">
        <w:rPr>
          <w:sz w:val="16"/>
        </w:rPr>
        <w:t xml:space="preserve"> in ways that all people in the country can see and feel and know </w:t>
      </w:r>
      <w:r w:rsidRPr="0096593A">
        <w:rPr>
          <w:rStyle w:val="StyleUnderline"/>
          <w:highlight w:val="yellow"/>
        </w:rPr>
        <w:t>is</w:t>
      </w:r>
      <w:r w:rsidRPr="00A04A3D">
        <w:rPr>
          <w:sz w:val="16"/>
        </w:rPr>
        <w:t xml:space="preserve"> a </w:t>
      </w:r>
      <w:r w:rsidRPr="0096593A">
        <w:rPr>
          <w:rStyle w:val="Emphasis"/>
          <w:highlight w:val="yellow"/>
        </w:rPr>
        <w:t>critically important</w:t>
      </w:r>
      <w:r w:rsidRPr="00A04A3D">
        <w:rPr>
          <w:sz w:val="16"/>
        </w:rPr>
        <w:t xml:space="preserve"> thing to do,” says Mara Rudman, vice-president for policy at the Center for American Progress, a left-leaning Washington think-tank, and a former official in the </w:t>
      </w:r>
      <w:r w:rsidRPr="00A04A3D">
        <w:rPr>
          <w:rStyle w:val="StyleUnderline"/>
        </w:rPr>
        <w:t xml:space="preserve">Clinton and </w:t>
      </w:r>
      <w:r w:rsidRPr="0096593A">
        <w:rPr>
          <w:rStyle w:val="StyleUnderline"/>
          <w:highlight w:val="yellow"/>
        </w:rPr>
        <w:t>Obama</w:t>
      </w:r>
      <w:r w:rsidRPr="00A04A3D">
        <w:rPr>
          <w:sz w:val="16"/>
        </w:rPr>
        <w:t xml:space="preserve"> administrations. </w:t>
      </w:r>
    </w:p>
    <w:p w14:paraId="23F878B0" w14:textId="77777777" w:rsidR="00F3479E" w:rsidRPr="00A04A3D" w:rsidRDefault="00F3479E" w:rsidP="00F3479E">
      <w:pPr>
        <w:rPr>
          <w:sz w:val="16"/>
        </w:rPr>
      </w:pPr>
      <w:r w:rsidRPr="00A04A3D">
        <w:rPr>
          <w:sz w:val="16"/>
        </w:rPr>
        <w:t xml:space="preserve">“We have </w:t>
      </w:r>
      <w:r w:rsidRPr="0096593A">
        <w:rPr>
          <w:rStyle w:val="StyleUnderline"/>
          <w:highlight w:val="yellow"/>
        </w:rPr>
        <w:t>had a</w:t>
      </w:r>
      <w:r w:rsidRPr="0096593A">
        <w:rPr>
          <w:sz w:val="16"/>
          <w:highlight w:val="yellow"/>
        </w:rPr>
        <w:t xml:space="preserve"> </w:t>
      </w:r>
      <w:r w:rsidRPr="0096593A">
        <w:rPr>
          <w:rStyle w:val="Emphasis"/>
          <w:highlight w:val="yellow"/>
        </w:rPr>
        <w:t>self-perpetuating cycle</w:t>
      </w:r>
      <w:r w:rsidRPr="0096593A">
        <w:rPr>
          <w:sz w:val="16"/>
          <w:highlight w:val="yellow"/>
        </w:rPr>
        <w:t xml:space="preserve"> </w:t>
      </w:r>
      <w:r w:rsidRPr="0096593A">
        <w:rPr>
          <w:rStyle w:val="StyleUnderline"/>
          <w:highlight w:val="yellow"/>
        </w:rPr>
        <w:t>in a</w:t>
      </w:r>
      <w:r w:rsidRPr="00A04A3D">
        <w:rPr>
          <w:sz w:val="16"/>
        </w:rPr>
        <w:t xml:space="preserve"> very </w:t>
      </w:r>
      <w:r w:rsidRPr="0096593A">
        <w:rPr>
          <w:rStyle w:val="Emphasis"/>
          <w:highlight w:val="yellow"/>
        </w:rPr>
        <w:t>negative direction</w:t>
      </w:r>
      <w:r w:rsidRPr="00A04A3D">
        <w:rPr>
          <w:sz w:val="16"/>
        </w:rPr>
        <w:t xml:space="preserve">,” she adds. “I think </w:t>
      </w:r>
      <w:r w:rsidRPr="0096593A">
        <w:rPr>
          <w:rStyle w:val="StyleUnderline"/>
          <w:highlight w:val="yellow"/>
        </w:rPr>
        <w:t>we have the opportunity to get to a</w:t>
      </w:r>
      <w:r w:rsidRPr="00A04A3D">
        <w:rPr>
          <w:rStyle w:val="StyleUnderline"/>
        </w:rPr>
        <w:t xml:space="preserve"> self-</w:t>
      </w:r>
      <w:r w:rsidRPr="0096593A">
        <w:rPr>
          <w:rStyle w:val="StyleUnderline"/>
          <w:highlight w:val="yellow"/>
        </w:rPr>
        <w:t xml:space="preserve">perpetuating cycle in the </w:t>
      </w:r>
      <w:r w:rsidRPr="0096593A">
        <w:rPr>
          <w:rStyle w:val="Emphasis"/>
          <w:highlight w:val="yellow"/>
        </w:rPr>
        <w:t>positive</w:t>
      </w:r>
      <w:r w:rsidRPr="0096593A">
        <w:rPr>
          <w:rStyle w:val="StyleUnderline"/>
          <w:highlight w:val="yellow"/>
        </w:rPr>
        <w:t xml:space="preserve"> direction</w:t>
      </w:r>
      <w:r w:rsidRPr="00A04A3D">
        <w:rPr>
          <w:sz w:val="16"/>
        </w:rPr>
        <w:t>.”</w:t>
      </w:r>
    </w:p>
    <w:p w14:paraId="0E3AC4E4" w14:textId="77777777" w:rsidR="00F3479E" w:rsidRPr="00A04A3D" w:rsidRDefault="00F3479E" w:rsidP="00F3479E">
      <w:pPr>
        <w:rPr>
          <w:sz w:val="16"/>
        </w:rPr>
      </w:pPr>
      <w:r w:rsidRPr="00A04A3D">
        <w:rPr>
          <w:sz w:val="16"/>
        </w:rPr>
        <w:t xml:space="preserve">The president-elect’s transition team has already set out plans for a barrage of unilateral executive orders during the first 10 days to rejoin the Paris climate agreement and scrap the travel ban imposed on certain Muslim-majority countries, undoing some of </w:t>
      </w:r>
      <w:proofErr w:type="spellStart"/>
      <w:r w:rsidRPr="00A04A3D">
        <w:rPr>
          <w:sz w:val="16"/>
        </w:rPr>
        <w:t>Mr</w:t>
      </w:r>
      <w:proofErr w:type="spellEnd"/>
      <w:r w:rsidRPr="00A04A3D">
        <w:rPr>
          <w:sz w:val="16"/>
        </w:rPr>
        <w:t xml:space="preserve"> Trump’s most controversial policies. It has also made clear that </w:t>
      </w:r>
      <w:proofErr w:type="spellStart"/>
      <w:r w:rsidRPr="00A04A3D">
        <w:rPr>
          <w:sz w:val="16"/>
        </w:rPr>
        <w:t>Mr</w:t>
      </w:r>
      <w:proofErr w:type="spellEnd"/>
      <w:r w:rsidRPr="00A04A3D">
        <w:rPr>
          <w:sz w:val="16"/>
        </w:rPr>
        <w:t xml:space="preserve"> Biden wants to rebuild the US’s traditional alliances with other western nations that frayed during the past four years, while being more focused in confronting strategic rivals such as China and Russia.</w:t>
      </w:r>
    </w:p>
    <w:p w14:paraId="7FA02735" w14:textId="77777777" w:rsidR="00F3479E" w:rsidRPr="00A04A3D" w:rsidRDefault="00F3479E" w:rsidP="00F3479E">
      <w:pPr>
        <w:rPr>
          <w:sz w:val="16"/>
        </w:rPr>
      </w:pPr>
      <w:r w:rsidRPr="00A04A3D">
        <w:rPr>
          <w:sz w:val="16"/>
        </w:rPr>
        <w:t xml:space="preserve">But </w:t>
      </w:r>
      <w:proofErr w:type="spellStart"/>
      <w:r w:rsidRPr="00A04A3D">
        <w:rPr>
          <w:sz w:val="16"/>
        </w:rPr>
        <w:t>Mr</w:t>
      </w:r>
      <w:proofErr w:type="spellEnd"/>
      <w:r w:rsidRPr="00A04A3D">
        <w:rPr>
          <w:sz w:val="16"/>
        </w:rPr>
        <w:t xml:space="preserve"> Biden has tried to focus the attention of lawmakers rattled by the assault on the Capitol — and an anxious public — primarily on his prescriptions to resolve America’s health and economic crises, as he prepares to enter the White House. Nearly 400,000 Americans have died from Covid-19, and 9.8m fewer Americans are employed compared with last February. </w:t>
      </w:r>
    </w:p>
    <w:p w14:paraId="3E0D07ED" w14:textId="77777777" w:rsidR="00F3479E" w:rsidRPr="00A04A3D" w:rsidRDefault="00F3479E" w:rsidP="00F3479E">
      <w:pPr>
        <w:rPr>
          <w:sz w:val="16"/>
        </w:rPr>
      </w:pPr>
      <w:r w:rsidRPr="00A04A3D">
        <w:rPr>
          <w:sz w:val="16"/>
        </w:rPr>
        <w:t>At the Queen, the president-elect called on Congress to pass his sweeping relief plan, which includes a new round of direct payments to Americans, aid to cash-strapped states and cities, a top-up of federal jobless benefits, a beefed-up tax credit for children and more funding for vaccinations. </w:t>
      </w:r>
    </w:p>
    <w:p w14:paraId="14F5E9B0" w14:textId="77777777" w:rsidR="00F3479E" w:rsidRPr="00A04A3D" w:rsidRDefault="00F3479E" w:rsidP="00F3479E">
      <w:pPr>
        <w:rPr>
          <w:sz w:val="16"/>
        </w:rPr>
      </w:pPr>
      <w:r w:rsidRPr="00A04A3D">
        <w:rPr>
          <w:sz w:val="16"/>
        </w:rPr>
        <w:t xml:space="preserve">Securing its passage will be the first big test of </w:t>
      </w:r>
      <w:proofErr w:type="spellStart"/>
      <w:r w:rsidRPr="00A04A3D">
        <w:rPr>
          <w:sz w:val="16"/>
        </w:rPr>
        <w:t>Mr</w:t>
      </w:r>
      <w:proofErr w:type="spellEnd"/>
      <w:r w:rsidRPr="00A04A3D">
        <w:rPr>
          <w:sz w:val="16"/>
        </w:rPr>
        <w:t xml:space="preserve"> Biden’s presidency, and no easy task given his Democratic party’s exceedingly tight edge in both the House of Representatives and the Senate — and the toxic climate on Capitol Hill that may be exacerbated by </w:t>
      </w:r>
      <w:proofErr w:type="spellStart"/>
      <w:r w:rsidRPr="00A04A3D">
        <w:rPr>
          <w:sz w:val="16"/>
        </w:rPr>
        <w:t>Mr</w:t>
      </w:r>
      <w:proofErr w:type="spellEnd"/>
      <w:r w:rsidRPr="00A04A3D">
        <w:rPr>
          <w:sz w:val="16"/>
        </w:rPr>
        <w:t xml:space="preserve"> Trump’s second impeachment trial. </w:t>
      </w:r>
    </w:p>
    <w:p w14:paraId="3912CF91" w14:textId="77777777" w:rsidR="00F3479E" w:rsidRDefault="00F3479E" w:rsidP="00F3479E">
      <w:pPr>
        <w:rPr>
          <w:sz w:val="16"/>
        </w:rPr>
      </w:pPr>
      <w:r w:rsidRPr="00A04A3D">
        <w:rPr>
          <w:sz w:val="16"/>
        </w:rPr>
        <w:t>“</w:t>
      </w:r>
      <w:r w:rsidRPr="0096593A">
        <w:rPr>
          <w:rStyle w:val="StyleUnderline"/>
          <w:highlight w:val="yellow"/>
        </w:rPr>
        <w:t>There is going to be a</w:t>
      </w:r>
      <w:r w:rsidRPr="0096593A">
        <w:rPr>
          <w:sz w:val="16"/>
          <w:highlight w:val="yellow"/>
        </w:rPr>
        <w:t xml:space="preserve"> </w:t>
      </w:r>
      <w:r w:rsidRPr="0096593A">
        <w:rPr>
          <w:rStyle w:val="Emphasis"/>
          <w:highlight w:val="yellow"/>
        </w:rPr>
        <w:t>compulsion</w:t>
      </w:r>
      <w:r w:rsidRPr="0096593A">
        <w:rPr>
          <w:sz w:val="16"/>
          <w:highlight w:val="yellow"/>
        </w:rPr>
        <w:t xml:space="preserve"> </w:t>
      </w:r>
      <w:r w:rsidRPr="0096593A">
        <w:rPr>
          <w:rStyle w:val="StyleUnderline"/>
          <w:highlight w:val="yellow"/>
        </w:rPr>
        <w:t>to</w:t>
      </w:r>
      <w:r w:rsidRPr="0096593A">
        <w:rPr>
          <w:sz w:val="16"/>
          <w:highlight w:val="yellow"/>
        </w:rPr>
        <w:t xml:space="preserve"> </w:t>
      </w:r>
      <w:r w:rsidRPr="0096593A">
        <w:rPr>
          <w:rStyle w:val="Emphasis"/>
          <w:highlight w:val="yellow"/>
        </w:rPr>
        <w:t>get something done</w:t>
      </w:r>
      <w:r w:rsidRPr="00A04A3D">
        <w:rPr>
          <w:sz w:val="16"/>
        </w:rPr>
        <w:t xml:space="preserve"> </w:t>
      </w:r>
      <w:r w:rsidRPr="00A04A3D">
        <w:rPr>
          <w:rStyle w:val="StyleUnderline"/>
        </w:rPr>
        <w:t>and</w:t>
      </w:r>
      <w:r w:rsidRPr="00A04A3D">
        <w:rPr>
          <w:sz w:val="16"/>
        </w:rPr>
        <w:t xml:space="preserve"> </w:t>
      </w:r>
      <w:r w:rsidRPr="00A04A3D">
        <w:rPr>
          <w:rStyle w:val="Emphasis"/>
        </w:rPr>
        <w:t xml:space="preserve">get something done </w:t>
      </w:r>
      <w:r w:rsidRPr="0096593A">
        <w:rPr>
          <w:rStyle w:val="Emphasis"/>
          <w:highlight w:val="yellow"/>
        </w:rPr>
        <w:t>quickly</w:t>
      </w:r>
      <w:r w:rsidRPr="00A04A3D">
        <w:rPr>
          <w:sz w:val="16"/>
        </w:rPr>
        <w:t>, but it is definitely under more difficult circumstances given the political environment, the non-cooperation of the Trump administration, the severity of the pandemic itself and the close margins in Congress,” says John Lawrence, former chief of staff to Nancy Pelosi, the House speaker. “It is going to be tough.”</w:t>
      </w:r>
    </w:p>
    <w:p w14:paraId="21B1C438" w14:textId="77777777" w:rsidR="00F3479E" w:rsidRDefault="00F3479E" w:rsidP="00F3479E">
      <w:pPr>
        <w:rPr>
          <w:sz w:val="16"/>
        </w:rPr>
      </w:pPr>
    </w:p>
    <w:p w14:paraId="5E784D13" w14:textId="77777777" w:rsidR="00F3479E" w:rsidRPr="00F3479E" w:rsidRDefault="00F3479E" w:rsidP="00F3479E"/>
    <w:p w14:paraId="23B2CBB0" w14:textId="77777777" w:rsidR="00F3479E" w:rsidRPr="00766AD2" w:rsidRDefault="00F3479E" w:rsidP="00F3479E">
      <w:pPr>
        <w:pStyle w:val="Heading4"/>
      </w:pPr>
      <w:r>
        <w:t xml:space="preserve">It </w:t>
      </w:r>
      <w:r>
        <w:rPr>
          <w:u w:val="single"/>
        </w:rPr>
        <w:t>legitimizes</w:t>
      </w:r>
      <w:r>
        <w:t xml:space="preserve"> Biden’s political </w:t>
      </w:r>
      <w:proofErr w:type="gramStart"/>
      <w:r>
        <w:t>approach</w:t>
      </w:r>
      <w:proofErr w:type="gramEnd"/>
    </w:p>
    <w:p w14:paraId="1D3CF51C" w14:textId="77777777" w:rsidR="00F3479E" w:rsidRDefault="00F3479E" w:rsidP="00F3479E">
      <w:r>
        <w:t xml:space="preserve">Jeff </w:t>
      </w:r>
      <w:proofErr w:type="spellStart"/>
      <w:r w:rsidRPr="008D2929">
        <w:rPr>
          <w:b/>
        </w:rPr>
        <w:t>Spross</w:t>
      </w:r>
      <w:proofErr w:type="spellEnd"/>
      <w:r w:rsidRPr="008D2929">
        <w:rPr>
          <w:b/>
        </w:rPr>
        <w:t xml:space="preserve"> </w:t>
      </w:r>
      <w:r>
        <w:rPr>
          <w:b/>
        </w:rPr>
        <w:t>18</w:t>
      </w:r>
      <w:r>
        <w:t>, Economics and business correspondent at TheWeek.com, "Why Democrats might be gearing up to reject Trump's new NAFTA deal," The Week, 11-14-2018, https://theweek.com/articles/807448/why-democrats-might-gearing-reject-trumps-new-nafta-deal</w:t>
      </w:r>
    </w:p>
    <w:p w14:paraId="4693E24D" w14:textId="77777777" w:rsidR="00F3479E" w:rsidRDefault="00F3479E" w:rsidP="00F3479E">
      <w:pPr>
        <w:rPr>
          <w:sz w:val="16"/>
        </w:rPr>
      </w:pPr>
      <w:r w:rsidRPr="006B40EA">
        <w:rPr>
          <w:sz w:val="16"/>
        </w:rPr>
        <w:t xml:space="preserve">Yes, Trump is ideologically mercurial, and he can sound supportive of </w:t>
      </w:r>
      <w:r w:rsidRPr="00EC17EC">
        <w:rPr>
          <w:rStyle w:val="StyleUnderline"/>
          <w:highlight w:val="yellow"/>
        </w:rPr>
        <w:t>traditional</w:t>
      </w:r>
      <w:r w:rsidRPr="006B40EA">
        <w:rPr>
          <w:rStyle w:val="StyleUnderline"/>
        </w:rPr>
        <w:t xml:space="preserve"> liberal </w:t>
      </w:r>
      <w:r w:rsidRPr="00EC17EC">
        <w:rPr>
          <w:rStyle w:val="StyleUnderline"/>
          <w:highlight w:val="yellow"/>
        </w:rPr>
        <w:t>goals</w:t>
      </w:r>
      <w:r w:rsidRPr="006B40EA">
        <w:rPr>
          <w:rStyle w:val="StyleUnderline"/>
        </w:rPr>
        <w:t xml:space="preserve"> like</w:t>
      </w:r>
      <w:r w:rsidRPr="006B40EA">
        <w:rPr>
          <w:sz w:val="16"/>
        </w:rPr>
        <w:t xml:space="preserve"> protecting </w:t>
      </w:r>
      <w:r w:rsidRPr="006B40EA">
        <w:rPr>
          <w:rStyle w:val="Emphasis"/>
        </w:rPr>
        <w:t>Social Security</w:t>
      </w:r>
      <w:r w:rsidRPr="006B40EA">
        <w:rPr>
          <w:rStyle w:val="StyleUnderline"/>
        </w:rPr>
        <w:t>, big</w:t>
      </w:r>
      <w:r w:rsidRPr="006B40EA">
        <w:rPr>
          <w:sz w:val="16"/>
        </w:rPr>
        <w:t xml:space="preserve"> </w:t>
      </w:r>
      <w:r w:rsidRPr="006B40EA">
        <w:rPr>
          <w:rStyle w:val="Emphasis"/>
        </w:rPr>
        <w:t>infrastructure</w:t>
      </w:r>
      <w:r w:rsidRPr="006B40EA">
        <w:rPr>
          <w:sz w:val="16"/>
        </w:rPr>
        <w:t xml:space="preserve"> investment projects, </w:t>
      </w:r>
      <w:r w:rsidRPr="006B40EA">
        <w:rPr>
          <w:rStyle w:val="StyleUnderline"/>
        </w:rPr>
        <w:t>and</w:t>
      </w:r>
      <w:r w:rsidRPr="006B40EA">
        <w:rPr>
          <w:sz w:val="16"/>
        </w:rPr>
        <w:t xml:space="preserve"> international </w:t>
      </w:r>
      <w:r w:rsidRPr="006B40EA">
        <w:rPr>
          <w:rStyle w:val="Emphasis"/>
        </w:rPr>
        <w:t>trade</w:t>
      </w:r>
      <w:r w:rsidRPr="006B40EA">
        <w:rPr>
          <w:sz w:val="16"/>
        </w:rPr>
        <w:t xml:space="preserve"> reform. </w:t>
      </w:r>
      <w:r w:rsidRPr="00403665">
        <w:rPr>
          <w:i/>
          <w:sz w:val="16"/>
        </w:rPr>
        <w:t>But</w:t>
      </w:r>
      <w:r w:rsidRPr="006B40EA">
        <w:rPr>
          <w:sz w:val="16"/>
        </w:rPr>
        <w:t xml:space="preserve"> </w:t>
      </w:r>
      <w:r w:rsidRPr="00EC17EC">
        <w:rPr>
          <w:rStyle w:val="StyleUnderline"/>
          <w:highlight w:val="yellow"/>
        </w:rPr>
        <w:t>while it would be nice</w:t>
      </w:r>
      <w:r w:rsidRPr="006B40EA">
        <w:rPr>
          <w:rStyle w:val="StyleUnderline"/>
        </w:rPr>
        <w:t xml:space="preserve"> to address every issue </w:t>
      </w:r>
      <w:r w:rsidRPr="00EC17EC">
        <w:rPr>
          <w:rStyle w:val="Emphasis"/>
          <w:highlight w:val="yellow"/>
        </w:rPr>
        <w:t>individually</w:t>
      </w:r>
      <w:r w:rsidRPr="00EC17EC">
        <w:rPr>
          <w:rStyle w:val="StyleUnderline"/>
          <w:highlight w:val="yellow"/>
        </w:rPr>
        <w:t>, politics</w:t>
      </w:r>
      <w:r w:rsidRPr="00EC17EC">
        <w:rPr>
          <w:sz w:val="16"/>
          <w:highlight w:val="yellow"/>
        </w:rPr>
        <w:t xml:space="preserve"> </w:t>
      </w:r>
      <w:r w:rsidRPr="00EC17EC">
        <w:rPr>
          <w:rStyle w:val="Emphasis"/>
          <w:highlight w:val="yellow"/>
        </w:rPr>
        <w:t>doesn't</w:t>
      </w:r>
      <w:r w:rsidRPr="006B40EA">
        <w:rPr>
          <w:sz w:val="16"/>
        </w:rPr>
        <w:t xml:space="preserve"> </w:t>
      </w:r>
      <w:proofErr w:type="gramStart"/>
      <w:r w:rsidRPr="006B40EA">
        <w:rPr>
          <w:sz w:val="16"/>
        </w:rPr>
        <w:t xml:space="preserve">actually </w:t>
      </w:r>
      <w:r w:rsidRPr="00EC17EC">
        <w:rPr>
          <w:rStyle w:val="Emphasis"/>
          <w:highlight w:val="yellow"/>
        </w:rPr>
        <w:t>work</w:t>
      </w:r>
      <w:proofErr w:type="gramEnd"/>
      <w:r w:rsidRPr="00EC17EC">
        <w:rPr>
          <w:rStyle w:val="Emphasis"/>
          <w:highlight w:val="yellow"/>
        </w:rPr>
        <w:t xml:space="preserve"> that way</w:t>
      </w:r>
      <w:r w:rsidRPr="008B1981">
        <w:rPr>
          <w:rStyle w:val="StyleUnderline"/>
        </w:rPr>
        <w:t xml:space="preserve">. These </w:t>
      </w:r>
      <w:r w:rsidRPr="00EC17EC">
        <w:rPr>
          <w:rStyle w:val="StyleUnderline"/>
          <w:highlight w:val="yellow"/>
        </w:rPr>
        <w:t>issues</w:t>
      </w:r>
      <w:r w:rsidRPr="00EC17EC">
        <w:rPr>
          <w:sz w:val="16"/>
          <w:highlight w:val="yellow"/>
        </w:rPr>
        <w:t xml:space="preserve"> </w:t>
      </w:r>
      <w:r w:rsidRPr="00EC17EC">
        <w:rPr>
          <w:rStyle w:val="Emphasis"/>
          <w:highlight w:val="yellow"/>
        </w:rPr>
        <w:t>cannot be siloed</w:t>
      </w:r>
      <w:r w:rsidRPr="006B40EA">
        <w:rPr>
          <w:rStyle w:val="StyleUnderline"/>
        </w:rPr>
        <w:t>; they're</w:t>
      </w:r>
      <w:r w:rsidRPr="006B40EA">
        <w:rPr>
          <w:sz w:val="16"/>
        </w:rPr>
        <w:t xml:space="preserve"> </w:t>
      </w:r>
      <w:r w:rsidRPr="006B40EA">
        <w:rPr>
          <w:rStyle w:val="Emphasis"/>
        </w:rPr>
        <w:t>all connected</w:t>
      </w:r>
      <w:r w:rsidRPr="006B40EA">
        <w:rPr>
          <w:sz w:val="16"/>
        </w:rPr>
        <w:t xml:space="preserve">. </w:t>
      </w:r>
    </w:p>
    <w:p w14:paraId="325D877B" w14:textId="77777777" w:rsidR="00F3479E" w:rsidRDefault="00F3479E" w:rsidP="00F3479E">
      <w:pPr>
        <w:rPr>
          <w:sz w:val="16"/>
        </w:rPr>
      </w:pPr>
      <w:proofErr w:type="gramStart"/>
      <w:r w:rsidRPr="006B40EA">
        <w:rPr>
          <w:rStyle w:val="StyleUnderline"/>
        </w:rPr>
        <w:t>So</w:t>
      </w:r>
      <w:proofErr w:type="gramEnd"/>
      <w:r w:rsidRPr="006B40EA">
        <w:rPr>
          <w:rStyle w:val="StyleUnderline"/>
        </w:rPr>
        <w:t xml:space="preserve"> </w:t>
      </w:r>
      <w:r w:rsidRPr="00EC17EC">
        <w:rPr>
          <w:rStyle w:val="StyleUnderline"/>
          <w:highlight w:val="yellow"/>
        </w:rPr>
        <w:t>a</w:t>
      </w:r>
      <w:r w:rsidRPr="00EC17EC">
        <w:rPr>
          <w:sz w:val="16"/>
          <w:highlight w:val="yellow"/>
        </w:rPr>
        <w:t xml:space="preserve"> </w:t>
      </w:r>
      <w:r w:rsidRPr="00EC17EC">
        <w:rPr>
          <w:rStyle w:val="Emphasis"/>
          <w:highlight w:val="yellow"/>
        </w:rPr>
        <w:t xml:space="preserve">win </w:t>
      </w:r>
      <w:r w:rsidRPr="008B1981">
        <w:rPr>
          <w:rStyle w:val="Emphasis"/>
        </w:rPr>
        <w:t>for Trump</w:t>
      </w:r>
      <w:r w:rsidRPr="006B40EA">
        <w:rPr>
          <w:sz w:val="16"/>
        </w:rPr>
        <w:t xml:space="preserve"> on trade </w:t>
      </w:r>
      <w:r w:rsidRPr="00EC17EC">
        <w:rPr>
          <w:rStyle w:val="StyleUnderline"/>
          <w:highlight w:val="yellow"/>
        </w:rPr>
        <w:t xml:space="preserve">will </w:t>
      </w:r>
      <w:r w:rsidRPr="00EC17EC">
        <w:rPr>
          <w:rStyle w:val="Emphasis"/>
          <w:highlight w:val="yellow"/>
        </w:rPr>
        <w:t>empower</w:t>
      </w:r>
      <w:r w:rsidRPr="00EC17EC">
        <w:rPr>
          <w:sz w:val="16"/>
          <w:highlight w:val="yellow"/>
        </w:rPr>
        <w:t xml:space="preserve"> </w:t>
      </w:r>
      <w:r w:rsidRPr="00EC17EC">
        <w:rPr>
          <w:rStyle w:val="StyleUnderline"/>
          <w:highlight w:val="yellow"/>
        </w:rPr>
        <w:t>him to</w:t>
      </w:r>
      <w:r w:rsidRPr="00EC17EC">
        <w:rPr>
          <w:sz w:val="16"/>
          <w:highlight w:val="yellow"/>
        </w:rPr>
        <w:t xml:space="preserve"> </w:t>
      </w:r>
      <w:r w:rsidRPr="00EC17EC">
        <w:rPr>
          <w:rStyle w:val="Emphasis"/>
          <w:highlight w:val="yellow"/>
        </w:rPr>
        <w:t>press forward on</w:t>
      </w:r>
      <w:r w:rsidRPr="006B40EA">
        <w:rPr>
          <w:sz w:val="16"/>
        </w:rPr>
        <w:t xml:space="preserve"> a host of </w:t>
      </w:r>
      <w:r w:rsidRPr="00EC17EC">
        <w:rPr>
          <w:rStyle w:val="Emphasis"/>
          <w:highlight w:val="yellow"/>
        </w:rPr>
        <w:t>other issues</w:t>
      </w:r>
      <w:r w:rsidRPr="006B40EA">
        <w:rPr>
          <w:sz w:val="16"/>
        </w:rPr>
        <w:t xml:space="preserve"> </w:t>
      </w:r>
      <w:r w:rsidRPr="006B40EA">
        <w:rPr>
          <w:rStyle w:val="StyleUnderline"/>
        </w:rPr>
        <w:t>where his values</w:t>
      </w:r>
      <w:r w:rsidRPr="006B40EA">
        <w:rPr>
          <w:sz w:val="16"/>
        </w:rPr>
        <w:t xml:space="preserve"> most definitely </w:t>
      </w:r>
      <w:r w:rsidRPr="006B40EA">
        <w:rPr>
          <w:rStyle w:val="StyleUnderline"/>
        </w:rPr>
        <w:t>do</w:t>
      </w:r>
      <w:r w:rsidRPr="006B40EA">
        <w:rPr>
          <w:sz w:val="16"/>
        </w:rPr>
        <w:t xml:space="preserve"> </w:t>
      </w:r>
      <w:r w:rsidRPr="006B40EA">
        <w:rPr>
          <w:rStyle w:val="Emphasis"/>
        </w:rPr>
        <w:t>not</w:t>
      </w:r>
      <w:r w:rsidRPr="006B40EA">
        <w:rPr>
          <w:sz w:val="16"/>
        </w:rPr>
        <w:t xml:space="preserve"> </w:t>
      </w:r>
      <w:r w:rsidRPr="006B40EA">
        <w:rPr>
          <w:rStyle w:val="StyleUnderline"/>
        </w:rPr>
        <w:t>align</w:t>
      </w:r>
      <w:r w:rsidRPr="006B40EA">
        <w:rPr>
          <w:sz w:val="16"/>
        </w:rPr>
        <w:t xml:space="preserve"> with progressives and liberals. Trump has spent the last two years governing as </w:t>
      </w:r>
      <w:proofErr w:type="gramStart"/>
      <w:r w:rsidRPr="006B40EA">
        <w:rPr>
          <w:sz w:val="16"/>
        </w:rPr>
        <w:t>a pretty unapologetic</w:t>
      </w:r>
      <w:proofErr w:type="gramEnd"/>
      <w:r w:rsidRPr="006B40EA">
        <w:rPr>
          <w:sz w:val="16"/>
        </w:rPr>
        <w:t xml:space="preserve"> white nationalist reactionary. He's </w:t>
      </w:r>
      <w:proofErr w:type="gramStart"/>
      <w:r w:rsidRPr="006B40EA">
        <w:rPr>
          <w:sz w:val="16"/>
        </w:rPr>
        <w:t>beefed up</w:t>
      </w:r>
      <w:proofErr w:type="gramEnd"/>
      <w:r w:rsidRPr="006B40EA">
        <w:rPr>
          <w:sz w:val="16"/>
        </w:rPr>
        <w:t xml:space="preserve"> America's already cruelly draconian immigration policy, at one point ripping families apart at the border. He happily stokes racial resentment, flirts with endorsing political violence, and plays nice with authoritarians and ethnonationalists. He lies incessantly. </w:t>
      </w:r>
    </w:p>
    <w:p w14:paraId="4923358D" w14:textId="77777777" w:rsidR="00F3479E" w:rsidRDefault="00F3479E" w:rsidP="00F3479E">
      <w:pPr>
        <w:rPr>
          <w:sz w:val="16"/>
        </w:rPr>
      </w:pPr>
      <w:r w:rsidRPr="006B40EA">
        <w:rPr>
          <w:sz w:val="16"/>
        </w:rPr>
        <w:t>This dilemma also came up when Trump first took office, and Democrats were trying to decide if they ought to compromise with the president on infrastructure. "</w:t>
      </w:r>
      <w:r w:rsidRPr="00EC17EC">
        <w:rPr>
          <w:rStyle w:val="StyleUnderline"/>
          <w:highlight w:val="yellow"/>
        </w:rPr>
        <w:t>Supporting a</w:t>
      </w:r>
      <w:r w:rsidRPr="008B1981">
        <w:rPr>
          <w:rStyle w:val="StyleUnderline"/>
        </w:rPr>
        <w:t xml:space="preserve"> Trump-branded</w:t>
      </w:r>
      <w:r w:rsidRPr="006B40EA">
        <w:rPr>
          <w:sz w:val="16"/>
        </w:rPr>
        <w:t xml:space="preserve"> infrastructure </w:t>
      </w:r>
      <w:r w:rsidRPr="00EC17EC">
        <w:rPr>
          <w:rStyle w:val="Emphasis"/>
          <w:highlight w:val="yellow"/>
        </w:rPr>
        <w:t>initiative</w:t>
      </w:r>
      <w:r w:rsidRPr="006B40EA">
        <w:rPr>
          <w:sz w:val="16"/>
        </w:rPr>
        <w:t xml:space="preserve"> </w:t>
      </w:r>
      <w:r w:rsidRPr="006B40EA">
        <w:rPr>
          <w:rStyle w:val="StyleUnderline"/>
        </w:rPr>
        <w:t xml:space="preserve">as a </w:t>
      </w:r>
      <w:r w:rsidRPr="006B40EA">
        <w:rPr>
          <w:rStyle w:val="Emphasis"/>
        </w:rPr>
        <w:t>discrete</w:t>
      </w:r>
      <w:r w:rsidRPr="006B40EA">
        <w:rPr>
          <w:sz w:val="16"/>
        </w:rPr>
        <w:t xml:space="preserve"> piece of </w:t>
      </w:r>
      <w:r w:rsidRPr="006B40EA">
        <w:rPr>
          <w:rStyle w:val="Emphasis"/>
        </w:rPr>
        <w:t>policy</w:t>
      </w:r>
      <w:r w:rsidRPr="006B40EA">
        <w:rPr>
          <w:sz w:val="16"/>
        </w:rPr>
        <w:t xml:space="preserve"> where two sides can find common ground </w:t>
      </w:r>
      <w:r w:rsidRPr="006B40EA">
        <w:rPr>
          <w:rStyle w:val="StyleUnderline"/>
        </w:rPr>
        <w:t>only</w:t>
      </w:r>
      <w:r w:rsidRPr="006B40EA">
        <w:rPr>
          <w:sz w:val="16"/>
        </w:rPr>
        <w:t xml:space="preserve"> </w:t>
      </w:r>
      <w:r w:rsidRPr="00EC17EC">
        <w:rPr>
          <w:rStyle w:val="Emphasis"/>
          <w:highlight w:val="yellow"/>
        </w:rPr>
        <w:t>bolsters</w:t>
      </w:r>
      <w:r w:rsidRPr="006B40EA">
        <w:rPr>
          <w:sz w:val="16"/>
        </w:rPr>
        <w:t xml:space="preserve"> a white-nationalist politics, even if you oppose </w:t>
      </w:r>
      <w:r w:rsidRPr="00EC17EC">
        <w:rPr>
          <w:rStyle w:val="StyleUnderline"/>
          <w:highlight w:val="yellow"/>
        </w:rPr>
        <w:t>the</w:t>
      </w:r>
      <w:r w:rsidRPr="008B1981">
        <w:rPr>
          <w:rStyle w:val="StyleUnderline"/>
        </w:rPr>
        <w:t xml:space="preserve"> rest of Trump's </w:t>
      </w:r>
      <w:r w:rsidRPr="00EC17EC">
        <w:rPr>
          <w:rStyle w:val="StyleUnderline"/>
          <w:highlight w:val="yellow"/>
        </w:rPr>
        <w:t>agenda</w:t>
      </w:r>
      <w:r w:rsidRPr="006B40EA">
        <w:rPr>
          <w:sz w:val="16"/>
        </w:rPr>
        <w:t>," Slate's Jamelle Bouie pointed out at the time. "</w:t>
      </w:r>
      <w:r w:rsidRPr="006B40EA">
        <w:rPr>
          <w:rStyle w:val="StyleUnderline"/>
        </w:rPr>
        <w:t>It</w:t>
      </w:r>
      <w:r w:rsidRPr="006B40EA">
        <w:rPr>
          <w:sz w:val="16"/>
        </w:rPr>
        <w:t xml:space="preserve"> </w:t>
      </w:r>
      <w:r w:rsidRPr="00EC17EC">
        <w:rPr>
          <w:rStyle w:val="Emphasis"/>
          <w:highlight w:val="yellow"/>
        </w:rPr>
        <w:t>legitimizes</w:t>
      </w:r>
      <w:r w:rsidRPr="00EC17EC">
        <w:rPr>
          <w:sz w:val="16"/>
          <w:highlight w:val="yellow"/>
        </w:rPr>
        <w:t xml:space="preserve"> </w:t>
      </w:r>
      <w:r w:rsidRPr="00EC17EC">
        <w:rPr>
          <w:rStyle w:val="StyleUnderline"/>
          <w:highlight w:val="yellow"/>
        </w:rPr>
        <w:t>and gives</w:t>
      </w:r>
      <w:r w:rsidRPr="00EC17EC">
        <w:rPr>
          <w:sz w:val="16"/>
          <w:highlight w:val="yellow"/>
        </w:rPr>
        <w:t xml:space="preserve"> </w:t>
      </w:r>
      <w:r w:rsidRPr="00EC17EC">
        <w:rPr>
          <w:rStyle w:val="Emphasis"/>
          <w:highlight w:val="yellow"/>
        </w:rPr>
        <w:t>fuel</w:t>
      </w:r>
      <w:r w:rsidRPr="006B40EA">
        <w:rPr>
          <w:sz w:val="16"/>
        </w:rPr>
        <w:t xml:space="preserve"> to white tribalism as a political strategy." </w:t>
      </w:r>
    </w:p>
    <w:p w14:paraId="66CA4114" w14:textId="77777777" w:rsidR="00F3479E" w:rsidRDefault="00F3479E" w:rsidP="00F3479E">
      <w:pPr>
        <w:rPr>
          <w:sz w:val="16"/>
        </w:rPr>
      </w:pPr>
      <w:r w:rsidRPr="00EC17EC">
        <w:rPr>
          <w:rStyle w:val="Emphasis"/>
          <w:sz w:val="24"/>
          <w:highlight w:val="yellow"/>
        </w:rPr>
        <w:t>Political capital is fungible from issue to issue</w:t>
      </w:r>
      <w:r w:rsidRPr="00EC17EC">
        <w:rPr>
          <w:rStyle w:val="StyleUnderline"/>
          <w:highlight w:val="yellow"/>
        </w:rPr>
        <w:t>. A</w:t>
      </w:r>
      <w:r w:rsidRPr="00EC17EC">
        <w:rPr>
          <w:sz w:val="16"/>
          <w:highlight w:val="yellow"/>
        </w:rPr>
        <w:t xml:space="preserve"> </w:t>
      </w:r>
      <w:r w:rsidRPr="00EC17EC">
        <w:rPr>
          <w:rStyle w:val="Emphasis"/>
          <w:highlight w:val="yellow"/>
        </w:rPr>
        <w:t>bipartisan win</w:t>
      </w:r>
      <w:r w:rsidRPr="006B40EA">
        <w:rPr>
          <w:sz w:val="16"/>
        </w:rPr>
        <w:t xml:space="preserve"> on trade reform </w:t>
      </w:r>
      <w:r w:rsidRPr="00EC17EC">
        <w:rPr>
          <w:rStyle w:val="StyleUnderline"/>
          <w:highlight w:val="yellow"/>
        </w:rPr>
        <w:t>would</w:t>
      </w:r>
      <w:r w:rsidRPr="00EC17EC">
        <w:rPr>
          <w:sz w:val="16"/>
          <w:highlight w:val="yellow"/>
        </w:rPr>
        <w:t xml:space="preserve"> </w:t>
      </w:r>
      <w:r w:rsidRPr="00EC17EC">
        <w:rPr>
          <w:rStyle w:val="Emphasis"/>
          <w:sz w:val="24"/>
          <w:highlight w:val="yellow"/>
        </w:rPr>
        <w:t>build up</w:t>
      </w:r>
      <w:r w:rsidRPr="006B40EA">
        <w:rPr>
          <w:rStyle w:val="Emphasis"/>
          <w:sz w:val="24"/>
        </w:rPr>
        <w:t xml:space="preserve"> </w:t>
      </w:r>
      <w:r w:rsidRPr="008B1981">
        <w:rPr>
          <w:rStyle w:val="Emphasis"/>
          <w:sz w:val="24"/>
        </w:rPr>
        <w:t xml:space="preserve">Trump's </w:t>
      </w:r>
      <w:r w:rsidRPr="00EC17EC">
        <w:rPr>
          <w:rStyle w:val="Emphasis"/>
          <w:sz w:val="24"/>
          <w:highlight w:val="yellow"/>
        </w:rPr>
        <w:t>political capital</w:t>
      </w:r>
      <w:r w:rsidRPr="006B40EA">
        <w:rPr>
          <w:sz w:val="16"/>
        </w:rPr>
        <w:t xml:space="preserve"> as much as a bipartisan win </w:t>
      </w:r>
      <w:r w:rsidRPr="006B40EA">
        <w:rPr>
          <w:rStyle w:val="StyleUnderline"/>
        </w:rPr>
        <w:t>on</w:t>
      </w:r>
      <w:r w:rsidRPr="006B40EA">
        <w:rPr>
          <w:sz w:val="16"/>
        </w:rPr>
        <w:t xml:space="preserve"> </w:t>
      </w:r>
      <w:r w:rsidRPr="006B40EA">
        <w:rPr>
          <w:rStyle w:val="Emphasis"/>
        </w:rPr>
        <w:t>infrastructure</w:t>
      </w:r>
      <w:r w:rsidRPr="006B40EA">
        <w:rPr>
          <w:sz w:val="16"/>
        </w:rPr>
        <w:t>.</w:t>
      </w:r>
    </w:p>
    <w:p w14:paraId="6DEDE9D2" w14:textId="77777777" w:rsidR="00F3479E" w:rsidRPr="008B1981" w:rsidRDefault="00F3479E" w:rsidP="00F3479E">
      <w:pPr>
        <w:rPr>
          <w:sz w:val="16"/>
        </w:rPr>
      </w:pPr>
    </w:p>
    <w:p w14:paraId="782F9AD1" w14:textId="77777777" w:rsidR="00F3479E" w:rsidRPr="00766AD2" w:rsidRDefault="00F3479E" w:rsidP="00F3479E">
      <w:pPr>
        <w:pStyle w:val="Heading4"/>
      </w:pPr>
      <w:r w:rsidRPr="00766AD2">
        <w:rPr>
          <w:u w:val="single"/>
        </w:rPr>
        <w:t>Bandwagon effect</w:t>
      </w:r>
      <w:r w:rsidRPr="00766AD2">
        <w:rPr>
          <w:b w:val="0"/>
        </w:rPr>
        <w:t xml:space="preserve">---Congress wants to work with </w:t>
      </w:r>
      <w:proofErr w:type="gramStart"/>
      <w:r w:rsidRPr="00766AD2">
        <w:rPr>
          <w:b w:val="0"/>
        </w:rPr>
        <w:t>winners</w:t>
      </w:r>
      <w:proofErr w:type="gramEnd"/>
    </w:p>
    <w:p w14:paraId="55533C1C" w14:textId="77777777" w:rsidR="00F3479E" w:rsidRDefault="00F3479E" w:rsidP="00F3479E">
      <w:r w:rsidRPr="00DE149D">
        <w:t xml:space="preserve">Michael </w:t>
      </w:r>
      <w:r w:rsidRPr="00DE149D">
        <w:rPr>
          <w:b/>
        </w:rPr>
        <w:t>Hirsh 13</w:t>
      </w:r>
      <w:r>
        <w:t xml:space="preserve">, </w:t>
      </w:r>
      <w:r w:rsidRPr="00DE149D">
        <w:t>Senior Editor at Newsweek Magazine and Chief Correspondent for the National Journal, “There's No Such Thing as Political Capital”, National Journal,</w:t>
      </w:r>
      <w:r>
        <w:t xml:space="preserve"> 2/7/13, https://news.yahoo.com/no-thing-political-capital-201002390--politics.html</w:t>
      </w:r>
    </w:p>
    <w:p w14:paraId="7535E57F" w14:textId="77777777" w:rsidR="00F3479E" w:rsidRDefault="00F3479E" w:rsidP="00F3479E">
      <w:pPr>
        <w:rPr>
          <w:rStyle w:val="StyleUnderline"/>
        </w:rPr>
      </w:pPr>
      <w:r w:rsidRPr="0047440A">
        <w:rPr>
          <w:sz w:val="16"/>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583A1A">
        <w:rPr>
          <w:rStyle w:val="StyleUnderline"/>
        </w:rPr>
        <w:t>pundits</w:t>
      </w:r>
      <w:r w:rsidRPr="0047440A">
        <w:rPr>
          <w:sz w:val="16"/>
        </w:rPr>
        <w:t xml:space="preserve"> will do what they always do this time of year: They will </w:t>
      </w:r>
      <w:r w:rsidRPr="00583A1A">
        <w:rPr>
          <w:rStyle w:val="StyleUnderline"/>
        </w:rPr>
        <w:t>talk about</w:t>
      </w:r>
      <w:r w:rsidRPr="0047440A">
        <w:rPr>
          <w:sz w:val="16"/>
        </w:rPr>
        <w:t xml:space="preserve"> how unrealistic most of the proposals are, discussions often informed by sagacious reckonings of </w:t>
      </w:r>
      <w:r w:rsidRPr="00583A1A">
        <w:rPr>
          <w:rStyle w:val="StyleUnderline"/>
        </w:rPr>
        <w:t xml:space="preserve">how much </w:t>
      </w:r>
      <w:r w:rsidRPr="00EC17EC">
        <w:rPr>
          <w:rStyle w:val="StyleUnderline"/>
          <w:highlight w:val="yellow"/>
        </w:rPr>
        <w:t>"political capital"</w:t>
      </w:r>
      <w:r w:rsidRPr="00583A1A">
        <w:rPr>
          <w:rStyle w:val="StyleUnderline"/>
        </w:rPr>
        <w:t xml:space="preserve"> Obama possesses to push his program through. </w:t>
      </w:r>
    </w:p>
    <w:p w14:paraId="2FB2257C" w14:textId="77777777" w:rsidR="00F3479E" w:rsidRPr="0047440A" w:rsidRDefault="00F3479E" w:rsidP="00F3479E">
      <w:pPr>
        <w:rPr>
          <w:sz w:val="16"/>
        </w:rPr>
      </w:pPr>
      <w:r w:rsidRPr="00583A1A">
        <w:rPr>
          <w:rStyle w:val="StyleUnderline"/>
        </w:rPr>
        <w:t>Most</w:t>
      </w:r>
      <w:r w:rsidRPr="0047440A">
        <w:rPr>
          <w:sz w:val="16"/>
        </w:rPr>
        <w:t xml:space="preserve"> of this talk </w:t>
      </w:r>
      <w:r w:rsidRPr="004F438B">
        <w:rPr>
          <w:rStyle w:val="StyleUnderline"/>
        </w:rPr>
        <w:t xml:space="preserve">will </w:t>
      </w:r>
      <w:r w:rsidRPr="00EC17EC">
        <w:rPr>
          <w:rStyle w:val="StyleUnderline"/>
          <w:highlight w:val="yellow"/>
        </w:rPr>
        <w:t xml:space="preserve">have </w:t>
      </w:r>
      <w:r w:rsidRPr="00EC17EC">
        <w:rPr>
          <w:rStyle w:val="Emphasis"/>
          <w:highlight w:val="yellow"/>
        </w:rPr>
        <w:t>no bearing</w:t>
      </w:r>
      <w:r w:rsidRPr="00EC17EC">
        <w:rPr>
          <w:rStyle w:val="StyleUnderline"/>
          <w:highlight w:val="yellow"/>
        </w:rPr>
        <w:t xml:space="preserve"> on what</w:t>
      </w:r>
      <w:r w:rsidRPr="00583A1A">
        <w:rPr>
          <w:rStyle w:val="StyleUnderline"/>
        </w:rPr>
        <w:t xml:space="preserve"> </w:t>
      </w:r>
      <w:proofErr w:type="gramStart"/>
      <w:r w:rsidRPr="00583A1A">
        <w:rPr>
          <w:rStyle w:val="StyleUnderline"/>
        </w:rPr>
        <w:t xml:space="preserve">actually </w:t>
      </w:r>
      <w:r w:rsidRPr="00EC17EC">
        <w:rPr>
          <w:rStyle w:val="StyleUnderline"/>
          <w:highlight w:val="yellow"/>
        </w:rPr>
        <w:t>happens</w:t>
      </w:r>
      <w:proofErr w:type="gramEnd"/>
      <w:r w:rsidRPr="0047440A">
        <w:rPr>
          <w:sz w:val="16"/>
        </w:rPr>
        <w:t xml:space="preserve"> over the next four years. </w:t>
      </w:r>
    </w:p>
    <w:p w14:paraId="6054D2B2" w14:textId="77777777" w:rsidR="00F3479E" w:rsidRPr="0047440A" w:rsidRDefault="00F3479E" w:rsidP="00F3479E">
      <w:pPr>
        <w:rPr>
          <w:sz w:val="16"/>
        </w:rPr>
      </w:pPr>
      <w:r w:rsidRPr="0047440A">
        <w:rPr>
          <w:sz w:val="16"/>
        </w:rPr>
        <w:t xml:space="preserve">Consider this: Three months ago, just before the November election, if someone had talked seriously about Obama having enough political capital to oversee passage of both immigration reform and gun-control legislation at the beginning of his second </w:t>
      </w:r>
      <w:proofErr w:type="spellStart"/>
      <w:r w:rsidRPr="0047440A">
        <w:rPr>
          <w:sz w:val="16"/>
        </w:rPr>
        <w:t>termeven</w:t>
      </w:r>
      <w:proofErr w:type="spellEnd"/>
      <w:r w:rsidRPr="0047440A">
        <w:rPr>
          <w:sz w:val="16"/>
        </w:rPr>
        <w:t xml:space="preserve"> after winning the election by 4 percentage points and 5 million votes (the actual final </w:t>
      </w:r>
      <w:proofErr w:type="gramStart"/>
      <w:r w:rsidRPr="0047440A">
        <w:rPr>
          <w:sz w:val="16"/>
        </w:rPr>
        <w:t>tally)this</w:t>
      </w:r>
      <w:proofErr w:type="gramEnd"/>
      <w:r w:rsidRPr="0047440A">
        <w:rPr>
          <w:sz w:val="16"/>
        </w:rPr>
        <w:t xml:space="preserve">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w:t>
      </w:r>
      <w:proofErr w:type="gramStart"/>
      <w:r w:rsidRPr="0047440A">
        <w:rPr>
          <w:sz w:val="16"/>
        </w:rPr>
        <w:t>actually might</w:t>
      </w:r>
      <w:proofErr w:type="gramEnd"/>
      <w:r w:rsidRPr="0047440A">
        <w:rPr>
          <w:sz w:val="16"/>
        </w:rPr>
        <w:t xml:space="preserve"> have been even less popular on the right than the president's health care law. And yet, </w:t>
      </w:r>
      <w:r w:rsidRPr="00583A1A">
        <w:rPr>
          <w:rStyle w:val="StyleUnderline"/>
        </w:rPr>
        <w:t>for reasons that have very little to do with Obama's personal prestige or popularity</w:t>
      </w:r>
      <w:r w:rsidRPr="0047440A">
        <w:rPr>
          <w:sz w:val="16"/>
        </w:rPr>
        <w:t xml:space="preserve"> variously put in terms of a "mandate" or "political capital" </w:t>
      </w:r>
      <w:r w:rsidRPr="00583A1A">
        <w:rPr>
          <w:rStyle w:val="StyleUnderline"/>
        </w:rPr>
        <w:t>chances are fair</w:t>
      </w:r>
      <w:r w:rsidRPr="0047440A">
        <w:rPr>
          <w:sz w:val="16"/>
        </w:rPr>
        <w:t xml:space="preserve"> that </w:t>
      </w:r>
      <w:r w:rsidRPr="00583A1A">
        <w:rPr>
          <w:rStyle w:val="StyleUnderline"/>
        </w:rPr>
        <w:t>both will now happen</w:t>
      </w:r>
      <w:r w:rsidRPr="0047440A">
        <w:rPr>
          <w:sz w:val="16"/>
        </w:rPr>
        <w:t xml:space="preserve">. </w:t>
      </w:r>
    </w:p>
    <w:p w14:paraId="3123EFE6" w14:textId="77777777" w:rsidR="00F3479E" w:rsidRPr="0047440A" w:rsidRDefault="00F3479E" w:rsidP="00F3479E">
      <w:pPr>
        <w:rPr>
          <w:sz w:val="16"/>
        </w:rPr>
      </w:pPr>
      <w:r w:rsidRPr="0047440A">
        <w:rPr>
          <w:sz w:val="16"/>
        </w:rPr>
        <w:t xml:space="preserve">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w:t>
      </w:r>
      <w:proofErr w:type="spellStart"/>
      <w:r w:rsidRPr="0047440A">
        <w:rPr>
          <w:sz w:val="16"/>
        </w:rPr>
        <w:t>reasonables</w:t>
      </w:r>
      <w:proofErr w:type="spellEnd"/>
      <w:r w:rsidRPr="0047440A">
        <w:rPr>
          <w:sz w:val="16"/>
        </w:rPr>
        <w:t xml:space="preserve">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w:t>
      </w:r>
    </w:p>
    <w:p w14:paraId="4AB72059" w14:textId="77777777" w:rsidR="00F3479E" w:rsidRPr="0047440A" w:rsidRDefault="00F3479E" w:rsidP="00F3479E">
      <w:pPr>
        <w:rPr>
          <w:sz w:val="16"/>
        </w:rPr>
      </w:pPr>
      <w:r w:rsidRPr="0047440A">
        <w:rPr>
          <w:sz w:val="16"/>
        </w:rPr>
        <w:t xml:space="preserve">As a result, momentum has appeared to build around </w:t>
      </w:r>
      <w:proofErr w:type="gramStart"/>
      <w:r w:rsidRPr="0047440A">
        <w:rPr>
          <w:sz w:val="16"/>
        </w:rPr>
        <w:t>some kind of a</w:t>
      </w:r>
      <w:proofErr w:type="gramEnd"/>
      <w:r w:rsidRPr="0047440A">
        <w:rPr>
          <w:sz w:val="16"/>
        </w:rPr>
        <w:t xml:space="preserve">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p>
    <w:p w14:paraId="6E60CF58" w14:textId="77777777" w:rsidR="00F3479E" w:rsidRPr="0047440A" w:rsidRDefault="00F3479E" w:rsidP="00F3479E">
      <w:pPr>
        <w:rPr>
          <w:sz w:val="16"/>
        </w:rPr>
      </w:pPr>
      <w:r w:rsidRPr="0047440A">
        <w:rPr>
          <w:sz w:val="16"/>
        </w:rPr>
        <w:t xml:space="preserve">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w:t>
      </w:r>
      <w:proofErr w:type="spellStart"/>
      <w:r w:rsidRPr="0047440A">
        <w:rPr>
          <w:sz w:val="16"/>
        </w:rPr>
        <w:t>influencehis</w:t>
      </w:r>
      <w:proofErr w:type="spellEnd"/>
      <w:r w:rsidRPr="0047440A">
        <w:rPr>
          <w:sz w:val="16"/>
        </w:rPr>
        <w:t xml:space="preserve">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583A1A">
        <w:rPr>
          <w:rStyle w:val="StyleUnderline"/>
        </w:rPr>
        <w:t>It's got nothing to do with Obama's political capital or</w:t>
      </w:r>
      <w:r w:rsidRPr="0047440A">
        <w:rPr>
          <w:sz w:val="16"/>
        </w:rPr>
        <w:t xml:space="preserve">, indeed, </w:t>
      </w:r>
      <w:r w:rsidRPr="00583A1A">
        <w:rPr>
          <w:rStyle w:val="StyleUnderline"/>
        </w:rPr>
        <w:t>Obama at all</w:t>
      </w:r>
      <w:r w:rsidRPr="0047440A">
        <w:rPr>
          <w:sz w:val="16"/>
        </w:rPr>
        <w:t xml:space="preserve">. </w:t>
      </w:r>
    </w:p>
    <w:p w14:paraId="12FF5B15" w14:textId="77777777" w:rsidR="00F3479E" w:rsidRPr="0047440A" w:rsidRDefault="00F3479E" w:rsidP="00F3479E">
      <w:pPr>
        <w:rPr>
          <w:sz w:val="16"/>
        </w:rPr>
      </w:pPr>
      <w:r w:rsidRPr="0047440A">
        <w:rPr>
          <w:sz w:val="16"/>
        </w:rPr>
        <w:t xml:space="preserve">The point is not that "political capital" is a meaningless term. Often it is a synonym for "mandate" or "momentum" in the aftermath of a decisive </w:t>
      </w:r>
      <w:proofErr w:type="spellStart"/>
      <w:r w:rsidRPr="0047440A">
        <w:rPr>
          <w:sz w:val="16"/>
        </w:rPr>
        <w:t>electionand</w:t>
      </w:r>
      <w:proofErr w:type="spellEnd"/>
      <w:r w:rsidRPr="0047440A">
        <w:rPr>
          <w:sz w:val="16"/>
        </w:rPr>
        <w:t xml:space="preserve"> just about every politician ever elected has tried to claim more of a mandate than he </w:t>
      </w:r>
      <w:proofErr w:type="gramStart"/>
      <w:r w:rsidRPr="0047440A">
        <w:rPr>
          <w:sz w:val="16"/>
        </w:rPr>
        <w:t>actually has</w:t>
      </w:r>
      <w:proofErr w:type="gramEnd"/>
      <w:r w:rsidRPr="0047440A">
        <w:rPr>
          <w:sz w:val="16"/>
        </w:rPr>
        <w:t>.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w:t>
      </w:r>
      <w:r w:rsidRPr="00EC17EC">
        <w:rPr>
          <w:rStyle w:val="StyleUnderline"/>
          <w:highlight w:val="yellow"/>
        </w:rPr>
        <w:t>You can't</w:t>
      </w:r>
      <w:r w:rsidRPr="00024CF4">
        <w:rPr>
          <w:rStyle w:val="StyleUnderline"/>
        </w:rPr>
        <w:t xml:space="preserve"> really look</w:t>
      </w:r>
      <w:r w:rsidRPr="00583A1A">
        <w:rPr>
          <w:rStyle w:val="StyleUnderline"/>
        </w:rPr>
        <w:t xml:space="preserve"> at a president and </w:t>
      </w:r>
      <w:r w:rsidRPr="00EC17EC">
        <w:rPr>
          <w:rStyle w:val="StyleUnderline"/>
          <w:highlight w:val="yellow"/>
        </w:rPr>
        <w:t>say he's got 37 ounces</w:t>
      </w:r>
      <w:r w:rsidRPr="00583A1A">
        <w:rPr>
          <w:rStyle w:val="StyleUnderline"/>
        </w:rPr>
        <w:t xml:space="preserve"> of political capital</w:t>
      </w:r>
      <w:r w:rsidRPr="0047440A">
        <w:rPr>
          <w:sz w:val="16"/>
        </w:rPr>
        <w:t xml:space="preserve">. But the fact is, it's a concept that matters, if you have popularity and some momentum on your side." </w:t>
      </w:r>
    </w:p>
    <w:p w14:paraId="6955EEB2" w14:textId="77777777" w:rsidR="00F3479E" w:rsidRPr="0047440A" w:rsidRDefault="00F3479E" w:rsidP="00F3479E">
      <w:pPr>
        <w:rPr>
          <w:sz w:val="16"/>
        </w:rPr>
      </w:pPr>
      <w:r w:rsidRPr="0047440A">
        <w:rPr>
          <w:sz w:val="16"/>
        </w:rPr>
        <w:t xml:space="preserve">The real problem is that the idea of political </w:t>
      </w:r>
      <w:proofErr w:type="spellStart"/>
      <w:r w:rsidRPr="0047440A">
        <w:rPr>
          <w:sz w:val="16"/>
        </w:rPr>
        <w:t>capitalor</w:t>
      </w:r>
      <w:proofErr w:type="spellEnd"/>
      <w:r w:rsidRPr="0047440A">
        <w:rPr>
          <w:sz w:val="16"/>
        </w:rPr>
        <w:t xml:space="preserve"> mandates, or </w:t>
      </w:r>
      <w:proofErr w:type="spellStart"/>
      <w:r w:rsidRPr="0047440A">
        <w:rPr>
          <w:sz w:val="16"/>
        </w:rPr>
        <w:t>momentumis</w:t>
      </w:r>
      <w:proofErr w:type="spellEnd"/>
      <w:r w:rsidRPr="0047440A">
        <w:rPr>
          <w:sz w:val="16"/>
        </w:rPr>
        <w:t xml:space="preserve"> so poorly defined that presidents and pundits often get it wrong. "Presidents usually over-estimate it," says George Edwards, a presidential scholar at Texas A&amp;M University. "The best kind of political </w:t>
      </w:r>
      <w:proofErr w:type="spellStart"/>
      <w:r w:rsidRPr="0047440A">
        <w:rPr>
          <w:sz w:val="16"/>
        </w:rPr>
        <w:t>capitalsome</w:t>
      </w:r>
      <w:proofErr w:type="spellEnd"/>
      <w:r w:rsidRPr="0047440A">
        <w:rPr>
          <w:sz w:val="16"/>
        </w:rPr>
        <w:t xml:space="preserve"> sense of an electoral mandate to do </w:t>
      </w:r>
      <w:proofErr w:type="spellStart"/>
      <w:r w:rsidRPr="0047440A">
        <w:rPr>
          <w:sz w:val="16"/>
        </w:rPr>
        <w:t>somethingis</w:t>
      </w:r>
      <w:proofErr w:type="spellEnd"/>
      <w:r w:rsidRPr="0047440A">
        <w:rPr>
          <w:sz w:val="16"/>
        </w:rPr>
        <w:t xml:space="preserve"> very rare. It almost never happens. In 1964, maybe. And to some degree in 1980." For that reason, </w:t>
      </w:r>
      <w:r w:rsidRPr="00583A1A">
        <w:rPr>
          <w:rStyle w:val="StyleUnderline"/>
        </w:rPr>
        <w:t>political capital</w:t>
      </w:r>
      <w:r w:rsidRPr="0047440A">
        <w:rPr>
          <w:sz w:val="16"/>
        </w:rPr>
        <w:t xml:space="preserve"> is a concept that </w:t>
      </w:r>
      <w:r w:rsidRPr="00583A1A">
        <w:rPr>
          <w:rStyle w:val="StyleUnderline"/>
        </w:rPr>
        <w:t>misleads far more than it enlightens. It is distortionary</w:t>
      </w:r>
      <w:r w:rsidRPr="0047440A">
        <w:rPr>
          <w:sz w:val="16"/>
        </w:rPr>
        <w:t xml:space="preserve">. It conveys the idea that we know more than we really do about the ever-elusive concept of political power, and </w:t>
      </w:r>
      <w:r w:rsidRPr="00583A1A">
        <w:rPr>
          <w:rStyle w:val="StyleUnderline"/>
        </w:rPr>
        <w:t xml:space="preserve">it discounts the way </w:t>
      </w:r>
      <w:r w:rsidRPr="00EC17EC">
        <w:rPr>
          <w:rStyle w:val="Emphasis"/>
          <w:highlight w:val="yellow"/>
        </w:rPr>
        <w:t>unforeseen events</w:t>
      </w:r>
      <w:r w:rsidRPr="00020C6F">
        <w:rPr>
          <w:rStyle w:val="Emphasis"/>
        </w:rPr>
        <w:t xml:space="preserve"> can suddenly </w:t>
      </w:r>
      <w:r w:rsidRPr="00EC17EC">
        <w:rPr>
          <w:rStyle w:val="Emphasis"/>
          <w:highlight w:val="yellow"/>
        </w:rPr>
        <w:t>change everything</w:t>
      </w:r>
      <w:r w:rsidRPr="00583A1A">
        <w:rPr>
          <w:rStyle w:val="StyleUnderline"/>
        </w:rPr>
        <w:t>. Instead, it suggests, erroneously, that a political figure has a concrete amount of political capital to invest</w:t>
      </w:r>
      <w:r w:rsidRPr="0047440A">
        <w:rPr>
          <w:sz w:val="16"/>
        </w:rPr>
        <w:t xml:space="preserve">, just as someone might have real investment capital that a particular leader can bank his gains, and the size of his account determines what he can do at any given moment in history. </w:t>
      </w:r>
    </w:p>
    <w:p w14:paraId="20B31A1A" w14:textId="77777777" w:rsidR="00F3479E" w:rsidRPr="0047440A" w:rsidRDefault="00F3479E" w:rsidP="00F3479E">
      <w:pPr>
        <w:rPr>
          <w:sz w:val="16"/>
        </w:rPr>
      </w:pPr>
      <w:r w:rsidRPr="0047440A">
        <w:rPr>
          <w:sz w:val="16"/>
        </w:rPr>
        <w:t xml:space="preserve">Naturally, any president has practical and electoral limits. Does he have a majority in both chambers of Congress and a cohesive coalition behind him? Obama has neither at present. And unless a surge in the </w:t>
      </w:r>
      <w:proofErr w:type="spellStart"/>
      <w:r w:rsidRPr="0047440A">
        <w:rPr>
          <w:sz w:val="16"/>
        </w:rPr>
        <w:t>economyat</w:t>
      </w:r>
      <w:proofErr w:type="spellEnd"/>
      <w:r w:rsidRPr="0047440A">
        <w:rPr>
          <w:sz w:val="16"/>
        </w:rPr>
        <w:t xml:space="preserve"> the moment, still </w:t>
      </w:r>
      <w:proofErr w:type="spellStart"/>
      <w:r w:rsidRPr="0047440A">
        <w:rPr>
          <w:sz w:val="16"/>
        </w:rPr>
        <w:t>stuckor</w:t>
      </w:r>
      <w:proofErr w:type="spellEnd"/>
      <w:r w:rsidRPr="0047440A">
        <w:rPr>
          <w:sz w:val="16"/>
        </w:rPr>
        <w:t xml:space="preserve"> some other great victory gives him more momentum, it is inevitable that the closer Obama gets to the 2014 election, the less he will be able to get done. Going into the midterms, Republicans will increasingly avoid any concessions that make him (and the Democrats) stronger. </w:t>
      </w:r>
    </w:p>
    <w:p w14:paraId="11FD1F74" w14:textId="77777777" w:rsidR="00F3479E" w:rsidRPr="0047440A" w:rsidRDefault="00F3479E" w:rsidP="00F3479E">
      <w:pPr>
        <w:rPr>
          <w:sz w:val="16"/>
        </w:rPr>
      </w:pPr>
      <w:r w:rsidRPr="0047440A">
        <w:rPr>
          <w:sz w:val="16"/>
        </w:rPr>
        <w:t xml:space="preserve">But </w:t>
      </w:r>
      <w:r w:rsidRPr="00583A1A">
        <w:rPr>
          <w:rStyle w:val="StyleUnderline"/>
        </w:rPr>
        <w:t>the abrupt emergence of</w:t>
      </w:r>
      <w:r w:rsidRPr="0047440A">
        <w:rPr>
          <w:sz w:val="16"/>
        </w:rPr>
        <w:t xml:space="preserve"> the </w:t>
      </w:r>
      <w:r w:rsidRPr="00583A1A">
        <w:rPr>
          <w:rStyle w:val="StyleUnderline"/>
        </w:rPr>
        <w:t>immigration and gun-control</w:t>
      </w:r>
      <w:r w:rsidRPr="0047440A">
        <w:rPr>
          <w:sz w:val="16"/>
        </w:rPr>
        <w:t xml:space="preserve"> issues </w:t>
      </w:r>
      <w:r w:rsidRPr="00583A1A">
        <w:rPr>
          <w:rStyle w:val="StyleUnderline"/>
        </w:rPr>
        <w:t>illustrates how suddenly shifts in mood can occur</w:t>
      </w:r>
      <w:r w:rsidRPr="0047440A">
        <w:rPr>
          <w:sz w:val="16"/>
        </w:rPr>
        <w:t xml:space="preserve"> and how political interests can align in new ways just as suddenly. </w:t>
      </w:r>
      <w:r w:rsidRPr="00583A1A">
        <w:rPr>
          <w:rStyle w:val="StyleUnderline"/>
        </w:rPr>
        <w:t xml:space="preserve">Indeed, the </w:t>
      </w:r>
      <w:r w:rsidRPr="00EC17EC">
        <w:rPr>
          <w:rStyle w:val="Emphasis"/>
          <w:highlight w:val="yellow"/>
        </w:rPr>
        <w:t>pseudo-concept</w:t>
      </w:r>
      <w:r w:rsidRPr="00583A1A">
        <w:rPr>
          <w:rStyle w:val="StyleUnderline"/>
        </w:rPr>
        <w:t xml:space="preserve"> of political capital </w:t>
      </w:r>
      <w:r w:rsidRPr="00EC17EC">
        <w:rPr>
          <w:rStyle w:val="Emphasis"/>
          <w:highlight w:val="yellow"/>
        </w:rPr>
        <w:t>masks</w:t>
      </w:r>
      <w:r w:rsidRPr="00EC17EC">
        <w:rPr>
          <w:rStyle w:val="StyleUnderline"/>
          <w:highlight w:val="yellow"/>
        </w:rPr>
        <w:t xml:space="preserve"> a larger truth</w:t>
      </w:r>
      <w:r w:rsidRPr="00583A1A">
        <w:rPr>
          <w:rStyle w:val="StyleUnderline"/>
        </w:rPr>
        <w:t xml:space="preserve"> about Washington that is kindergarten simple: </w:t>
      </w:r>
      <w:r w:rsidRPr="004F438B">
        <w:rPr>
          <w:rStyle w:val="StyleUnderline"/>
        </w:rPr>
        <w:t>You just don't know what you can do until you try.</w:t>
      </w:r>
      <w:r w:rsidRPr="00583A1A">
        <w:rPr>
          <w:rStyle w:val="StyleUnderline"/>
        </w:rPr>
        <w:t xml:space="preserve"> Or as Ornstein</w:t>
      </w:r>
      <w:r w:rsidRPr="0047440A">
        <w:rPr>
          <w:sz w:val="16"/>
        </w:rPr>
        <w:t xml:space="preserve"> himself once </w:t>
      </w:r>
      <w:r w:rsidRPr="00583A1A">
        <w:rPr>
          <w:rStyle w:val="StyleUnderline"/>
        </w:rPr>
        <w:t xml:space="preserve">wrote years ago, </w:t>
      </w:r>
      <w:r w:rsidRPr="00EC17EC">
        <w:rPr>
          <w:rStyle w:val="Emphasis"/>
          <w:highlight w:val="yellow"/>
        </w:rPr>
        <w:t>"Winning wins."</w:t>
      </w:r>
      <w:r w:rsidRPr="00583A1A">
        <w:rPr>
          <w:rStyle w:val="StyleUnderline"/>
        </w:rPr>
        <w:t xml:space="preserve"> In theory, and in practice, depending on </w:t>
      </w:r>
      <w:r w:rsidRPr="00DE149D">
        <w:rPr>
          <w:rStyle w:val="StyleUnderline"/>
        </w:rPr>
        <w:t xml:space="preserve">Obama's handling of any </w:t>
      </w:r>
      <w:proofErr w:type="gramStart"/>
      <w:r w:rsidRPr="00DE149D">
        <w:rPr>
          <w:rStyle w:val="StyleUnderline"/>
        </w:rPr>
        <w:t>particular issue</w:t>
      </w:r>
      <w:proofErr w:type="gramEnd"/>
      <w:r w:rsidRPr="00DE149D">
        <w:rPr>
          <w:rStyle w:val="StyleUnderline"/>
        </w:rPr>
        <w:t>, even in a polarized time, he could still deliver on a lot of his second-term goals, depending on his skill and the breaks</w:t>
      </w:r>
      <w:r w:rsidRPr="0047440A">
        <w:rPr>
          <w:sz w:val="16"/>
        </w:rPr>
        <w:t xml:space="preserve">. Unforeseen catalysts can appear, like Newtown. Epiphanies can dawn, such as when many Republican Party leaders suddenly woke up in panic to the huge disparity in the Hispanic vote. </w:t>
      </w:r>
    </w:p>
    <w:p w14:paraId="36AC6DF9" w14:textId="77777777" w:rsidR="00F3479E" w:rsidRDefault="00F3479E" w:rsidP="00F3479E">
      <w:pPr>
        <w:rPr>
          <w:sz w:val="16"/>
        </w:rPr>
      </w:pPr>
      <w:r w:rsidRPr="0047440A">
        <w:rPr>
          <w:sz w:val="16"/>
        </w:rPr>
        <w:t xml:space="preserve">Some </w:t>
      </w:r>
      <w:r w:rsidRPr="00DE149D">
        <w:rPr>
          <w:rStyle w:val="StyleUnderline"/>
        </w:rPr>
        <w:t>political scientists who study</w:t>
      </w:r>
      <w:r w:rsidRPr="0047440A">
        <w:rPr>
          <w:sz w:val="16"/>
        </w:rPr>
        <w:t xml:space="preserve"> the elusive calculus of how to pass legislation and run successful presidencies </w:t>
      </w:r>
      <w:r w:rsidRPr="00DE149D">
        <w:rPr>
          <w:rStyle w:val="StyleUnderline"/>
        </w:rPr>
        <w:t xml:space="preserve">say that political capital is, </w:t>
      </w:r>
      <w:r w:rsidRPr="00DE149D">
        <w:rPr>
          <w:rStyle w:val="Emphasis"/>
        </w:rPr>
        <w:t>at best, an empty concept</w:t>
      </w:r>
      <w:r w:rsidRPr="0047440A">
        <w:rPr>
          <w:sz w:val="16"/>
        </w:rPr>
        <w:t xml:space="preserve">, and that almost nothing in the academic literature successfully quantifies or even defines it. "It can refer to a very abstract thing, like a president's popularity, but </w:t>
      </w:r>
      <w:r w:rsidRPr="00DE149D">
        <w:rPr>
          <w:rStyle w:val="StyleUnderline"/>
        </w:rPr>
        <w:t xml:space="preserve">there's </w:t>
      </w:r>
      <w:r w:rsidRPr="00DE149D">
        <w:rPr>
          <w:rStyle w:val="Emphasis"/>
        </w:rPr>
        <w:t>no mechanism</w:t>
      </w:r>
      <w:r w:rsidRPr="00DE149D">
        <w:rPr>
          <w:rStyle w:val="StyleUnderline"/>
        </w:rPr>
        <w:t xml:space="preserve"> there. That makes it kind of </w:t>
      </w:r>
      <w:r w:rsidRPr="00DE149D">
        <w:rPr>
          <w:rStyle w:val="Emphasis"/>
        </w:rPr>
        <w:t>useless</w:t>
      </w:r>
      <w:r w:rsidRPr="0047440A">
        <w:rPr>
          <w:sz w:val="16"/>
        </w:rPr>
        <w:t xml:space="preserve">," says Richard </w:t>
      </w:r>
      <w:proofErr w:type="spellStart"/>
      <w:r w:rsidRPr="0047440A">
        <w:rPr>
          <w:sz w:val="16"/>
        </w:rPr>
        <w:t>Bensel</w:t>
      </w:r>
      <w:proofErr w:type="spellEnd"/>
      <w:r w:rsidRPr="0047440A">
        <w:rPr>
          <w:sz w:val="16"/>
        </w:rPr>
        <w:t xml:space="preserve">, a government professor at Cornell University. </w:t>
      </w:r>
      <w:r w:rsidRPr="00DE149D">
        <w:rPr>
          <w:rStyle w:val="StyleUnderline"/>
        </w:rPr>
        <w:t>Even Ornstein concedes that the calculus</w:t>
      </w:r>
      <w:r w:rsidRPr="00583A1A">
        <w:rPr>
          <w:rStyle w:val="StyleUnderline"/>
        </w:rPr>
        <w:t xml:space="preserve"> is far more complex than the term suggests. </w:t>
      </w:r>
      <w:r w:rsidRPr="00EC17EC">
        <w:rPr>
          <w:rStyle w:val="Emphasis"/>
          <w:highlight w:val="yellow"/>
        </w:rPr>
        <w:t>Winning</w:t>
      </w:r>
      <w:r w:rsidRPr="00583A1A">
        <w:rPr>
          <w:rStyle w:val="Emphasis"/>
        </w:rPr>
        <w:t xml:space="preserve"> on one issue often </w:t>
      </w:r>
      <w:r w:rsidRPr="00EC17EC">
        <w:rPr>
          <w:rStyle w:val="Emphasis"/>
          <w:highlight w:val="yellow"/>
        </w:rPr>
        <w:t>changes the calculation for the next issue</w:t>
      </w:r>
      <w:r w:rsidRPr="00583A1A">
        <w:rPr>
          <w:rStyle w:val="StyleUnderline"/>
        </w:rPr>
        <w:t>; there is never any known amount of capital</w:t>
      </w:r>
      <w:r w:rsidRPr="0047440A">
        <w:rPr>
          <w:sz w:val="16"/>
        </w:rPr>
        <w:t>. "The idea here is, if an issue comes up where the conventional wisdom is that president is not going to get what he wants, and he gets it, then each time that happens, it changes the calculus of the other actors" Ornstein says. "</w:t>
      </w:r>
      <w:r w:rsidRPr="00583A1A">
        <w:rPr>
          <w:rStyle w:val="StyleUnderline"/>
        </w:rPr>
        <w:t xml:space="preserve">If they think he's going to win, </w:t>
      </w:r>
      <w:r w:rsidRPr="00EC17EC">
        <w:rPr>
          <w:rStyle w:val="StyleUnderline"/>
          <w:highlight w:val="yellow"/>
        </w:rPr>
        <w:t>they</w:t>
      </w:r>
      <w:r w:rsidRPr="00583A1A">
        <w:rPr>
          <w:rStyle w:val="StyleUnderline"/>
        </w:rPr>
        <w:t xml:space="preserve"> may </w:t>
      </w:r>
      <w:r w:rsidRPr="00EC17EC">
        <w:rPr>
          <w:rStyle w:val="StyleUnderline"/>
          <w:highlight w:val="yellow"/>
        </w:rPr>
        <w:t xml:space="preserve">change positions to </w:t>
      </w:r>
      <w:r w:rsidRPr="00EC17EC">
        <w:rPr>
          <w:rStyle w:val="Emphasis"/>
          <w:highlight w:val="yellow"/>
        </w:rPr>
        <w:t>get on the winning side</w:t>
      </w:r>
      <w:r w:rsidRPr="00EC17EC">
        <w:rPr>
          <w:rStyle w:val="StyleUnderline"/>
          <w:highlight w:val="yellow"/>
        </w:rPr>
        <w:t xml:space="preserve">. It's a </w:t>
      </w:r>
      <w:r w:rsidRPr="00EC17EC">
        <w:rPr>
          <w:rStyle w:val="Emphasis"/>
          <w:highlight w:val="yellow"/>
        </w:rPr>
        <w:t>bandwagon effect</w:t>
      </w:r>
      <w:r w:rsidRPr="0047440A">
        <w:rPr>
          <w:sz w:val="16"/>
        </w:rPr>
        <w:t>."</w:t>
      </w:r>
    </w:p>
    <w:p w14:paraId="35257242" w14:textId="77777777" w:rsidR="00F3479E" w:rsidRPr="00A026D5" w:rsidRDefault="00F3479E" w:rsidP="00A026D5"/>
    <w:p w14:paraId="2C3AA654" w14:textId="36D0BE51" w:rsidR="00C01652" w:rsidRDefault="00A026D5" w:rsidP="00A026D5">
      <w:pPr>
        <w:pStyle w:val="Heading2"/>
      </w:pPr>
      <w:r>
        <w:t>AT: Impact</w:t>
      </w:r>
    </w:p>
    <w:p w14:paraId="0D5EFCF4" w14:textId="77777777" w:rsidR="00A026D5" w:rsidRDefault="00A026D5" w:rsidP="00A026D5"/>
    <w:p w14:paraId="72A89E4C" w14:textId="4550961B" w:rsidR="00A026D5" w:rsidRDefault="00A026D5" w:rsidP="00A026D5">
      <w:pPr>
        <w:pStyle w:val="Heading3"/>
      </w:pPr>
      <w:r>
        <w:t>2AC---AT: Food Wars</w:t>
      </w:r>
    </w:p>
    <w:p w14:paraId="6A970A33" w14:textId="77777777" w:rsidR="00A026D5" w:rsidRDefault="00A026D5" w:rsidP="00A026D5">
      <w:pPr>
        <w:pStyle w:val="Heading4"/>
      </w:pPr>
      <w:r>
        <w:t xml:space="preserve">No food wars---no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w:t>
      </w:r>
      <w:proofErr w:type="gramStart"/>
      <w:r>
        <w:t>impact</w:t>
      </w:r>
      <w:proofErr w:type="gramEnd"/>
      <w:r>
        <w:t xml:space="preserve"> </w:t>
      </w:r>
    </w:p>
    <w:p w14:paraId="3F6F32F3" w14:textId="77777777" w:rsidR="00A026D5" w:rsidRDefault="00A026D5" w:rsidP="00A026D5">
      <w:r>
        <w:t xml:space="preserve">Mark W. </w:t>
      </w:r>
      <w:proofErr w:type="spellStart"/>
      <w:r w:rsidRPr="00EA43CF">
        <w:rPr>
          <w:rStyle w:val="Style13ptBold"/>
        </w:rPr>
        <w:t>Rosegrant</w:t>
      </w:r>
      <w:proofErr w:type="spellEnd"/>
      <w:r w:rsidRPr="00EA43CF">
        <w:rPr>
          <w:rStyle w:val="Style13ptBold"/>
        </w:rPr>
        <w:t xml:space="preserve"> 13</w:t>
      </w:r>
      <w: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280267C0" w14:textId="77777777" w:rsidR="00A026D5" w:rsidRPr="00903A58" w:rsidRDefault="00A026D5" w:rsidP="00A026D5">
      <w:pPr>
        <w:rPr>
          <w:sz w:val="16"/>
        </w:rPr>
      </w:pPr>
      <w:r w:rsidRPr="00903A58">
        <w:rPr>
          <w:sz w:val="16"/>
        </w:rPr>
        <w:t xml:space="preserve">The </w:t>
      </w:r>
      <w:r w:rsidRPr="00903A58">
        <w:rPr>
          <w:rStyle w:val="StyleUnderline"/>
          <w:highlight w:val="yellow"/>
        </w:rPr>
        <w:t>food</w:t>
      </w:r>
      <w:r w:rsidRPr="00EA43CF">
        <w:rPr>
          <w:rStyle w:val="StyleUnderline"/>
        </w:rPr>
        <w:t xml:space="preserve"> price </w:t>
      </w:r>
      <w:r w:rsidRPr="00903A58">
        <w:rPr>
          <w:rStyle w:val="StyleUnderline"/>
          <w:highlight w:val="yellow"/>
        </w:rPr>
        <w:t>spikes</w:t>
      </w:r>
      <w:r w:rsidRPr="00903A58">
        <w:rPr>
          <w:rStyle w:val="StyleUnderline"/>
        </w:rPr>
        <w:t xml:space="preserve"> in the late 2000s</w:t>
      </w:r>
      <w:r w:rsidRPr="00903A58">
        <w:rPr>
          <w:sz w:val="16"/>
        </w:rPr>
        <w:t xml:space="preserve"> caught the world’s attention, particularly when sharp increases in food and fuel prices in 2008 </w:t>
      </w:r>
      <w:r w:rsidRPr="00903A58">
        <w:rPr>
          <w:rStyle w:val="StyleUnderline"/>
          <w:highlight w:val="yellow"/>
        </w:rPr>
        <w:t>coincided with</w:t>
      </w:r>
      <w:r w:rsidRPr="00EA43CF">
        <w:rPr>
          <w:rStyle w:val="StyleUnderline"/>
        </w:rPr>
        <w:t xml:space="preserve"> </w:t>
      </w:r>
      <w:r w:rsidRPr="00EA43CF">
        <w:rPr>
          <w:rStyle w:val="Emphasis"/>
        </w:rPr>
        <w:t xml:space="preserve">street demonstrations and </w:t>
      </w:r>
      <w:r w:rsidRPr="00903A58">
        <w:rPr>
          <w:rStyle w:val="Emphasis"/>
          <w:highlight w:val="yellow"/>
        </w:rPr>
        <w:t>riots</w:t>
      </w:r>
      <w:r w:rsidRPr="00903A58">
        <w:rPr>
          <w:sz w:val="16"/>
        </w:rPr>
        <w:t xml:space="preserve"> in many countries. For 2008 and the two preceding years, researchers identified a significant number of countries (totaling 54) with protests during what was called the global food crisis (Benson et al. 2008). </w:t>
      </w:r>
      <w:r w:rsidRPr="00EA43CF">
        <w:rPr>
          <w:rStyle w:val="StyleUnderline"/>
        </w:rPr>
        <w:t>Violent protests occurred in 21 countries</w:t>
      </w:r>
      <w:r w:rsidRPr="00903A58">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FD7EE3">
        <w:rPr>
          <w:rStyle w:val="Emphasis"/>
        </w:rPr>
        <w:t>many factors</w:t>
      </w:r>
      <w:r w:rsidRPr="00FD7EE3">
        <w:rPr>
          <w:rStyle w:val="StyleUnderline"/>
        </w:rPr>
        <w:t xml:space="preserve"> could be causing or contributing to these protests, such as government response tactics, </w:t>
      </w:r>
      <w:r w:rsidRPr="00FD7EE3">
        <w:rPr>
          <w:rStyle w:val="Emphasis"/>
        </w:rPr>
        <w:t>rather than the initial food price spike</w:t>
      </w:r>
      <w:r w:rsidRPr="00FD7EE3">
        <w:rPr>
          <w:sz w:val="16"/>
        </w:rPr>
        <w:t>.</w:t>
      </w:r>
    </w:p>
    <w:p w14:paraId="7F52F18F" w14:textId="77777777" w:rsidR="00A026D5" w:rsidRPr="00903A58" w:rsidRDefault="00A026D5" w:rsidP="00A026D5">
      <w:pPr>
        <w:rPr>
          <w:sz w:val="16"/>
        </w:rPr>
      </w:pPr>
      <w:r w:rsidRPr="00903A58">
        <w:rPr>
          <w:sz w:val="16"/>
        </w:rPr>
        <w:t xml:space="preserve">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903A58">
        <w:rPr>
          <w:sz w:val="16"/>
        </w:rPr>
        <w:t>Programme</w:t>
      </w:r>
      <w:proofErr w:type="spellEnd"/>
      <w:r w:rsidRPr="00903A58">
        <w:rPr>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w:t>
      </w:r>
    </w:p>
    <w:p w14:paraId="2C09FFB9" w14:textId="77777777" w:rsidR="00A026D5" w:rsidRPr="00903A58" w:rsidRDefault="00A026D5" w:rsidP="00A026D5">
      <w:pPr>
        <w:rPr>
          <w:sz w:val="16"/>
        </w:rPr>
      </w:pPr>
      <w:r w:rsidRPr="00903A58">
        <w:rPr>
          <w:sz w:val="16"/>
        </w:rPr>
        <w:t xml:space="preserve">Several researchers have studied the connection between food price shocks and conflict, finding at least some relationship between food prices and conflict. According to Dell et al. (2008), </w:t>
      </w:r>
      <w:r w:rsidRPr="00903A58">
        <w:rPr>
          <w:rStyle w:val="StyleUnderline"/>
          <w:highlight w:val="yellow"/>
        </w:rPr>
        <w:t>higher</w:t>
      </w:r>
      <w:r w:rsidRPr="00EA43CF">
        <w:rPr>
          <w:rStyle w:val="StyleUnderline"/>
        </w:rPr>
        <w:t xml:space="preserve"> food </w:t>
      </w:r>
      <w:r w:rsidRPr="00903A58">
        <w:rPr>
          <w:rStyle w:val="StyleUnderline"/>
          <w:highlight w:val="yellow"/>
        </w:rPr>
        <w:t>prices lead to</w:t>
      </w:r>
      <w:r w:rsidRPr="00EA43CF">
        <w:rPr>
          <w:rStyle w:val="StyleUnderline"/>
        </w:rPr>
        <w:t xml:space="preserve"> income declines and an </w:t>
      </w:r>
      <w:r w:rsidRPr="00903A58">
        <w:rPr>
          <w:rStyle w:val="StyleUnderline"/>
        </w:rPr>
        <w:t xml:space="preserve">increase in political </w:t>
      </w:r>
      <w:r w:rsidRPr="00903A58">
        <w:rPr>
          <w:rStyle w:val="StyleUnderline"/>
          <w:highlight w:val="yellow"/>
        </w:rPr>
        <w:t>instability</w:t>
      </w:r>
      <w:r w:rsidRPr="00EA43CF">
        <w:rPr>
          <w:rStyle w:val="StyleUnderline"/>
        </w:rPr>
        <w:t xml:space="preserve">, but </w:t>
      </w:r>
      <w:r w:rsidRPr="00903A58">
        <w:rPr>
          <w:rStyle w:val="Emphasis"/>
          <w:highlight w:val="yellow"/>
        </w:rPr>
        <w:t>only for poor countries</w:t>
      </w:r>
      <w:r w:rsidRPr="00903A58">
        <w:rPr>
          <w:sz w:val="16"/>
        </w:rPr>
        <w:t>. Researchers also found a positive and significant relationship between weather shocks (affecting food availability, prices, and real income) and the probability of suffering government repression or a civil war (</w:t>
      </w:r>
      <w:proofErr w:type="spellStart"/>
      <w:r w:rsidRPr="00903A58">
        <w:rPr>
          <w:sz w:val="16"/>
        </w:rPr>
        <w:t>Besley</w:t>
      </w:r>
      <w:proofErr w:type="spellEnd"/>
      <w:r w:rsidRPr="00903A58">
        <w:rPr>
          <w:sz w:val="16"/>
        </w:rPr>
        <w:t xml:space="preserve"> and Persson 2009). </w:t>
      </w:r>
      <w:proofErr w:type="spellStart"/>
      <w:r w:rsidRPr="00903A58">
        <w:rPr>
          <w:sz w:val="16"/>
        </w:rPr>
        <w:t>Arezki</w:t>
      </w:r>
      <w:proofErr w:type="spellEnd"/>
      <w:r w:rsidRPr="00903A58">
        <w:rPr>
          <w:sz w:val="16"/>
        </w:rPr>
        <w:t xml:space="preserve"> and Bruckner (2011) evaluated a constructed food price index and political variables, including data on riots and anti-government demonstrations and measures of civil unrest. Using </w:t>
      </w:r>
      <w:r w:rsidRPr="00EA43CF">
        <w:rPr>
          <w:rStyle w:val="StyleUnderline"/>
        </w:rPr>
        <w:t>data from 61 countries</w:t>
      </w:r>
      <w:r w:rsidRPr="00903A58">
        <w:rPr>
          <w:sz w:val="16"/>
        </w:rPr>
        <w:t xml:space="preserve"> over the period 1970 to 2007, they </w:t>
      </w:r>
      <w:r w:rsidRPr="00EA43CF">
        <w:rPr>
          <w:rStyle w:val="StyleUnderline"/>
        </w:rPr>
        <w:t>found a direct connection between food price shocks and an increased likelihood of civil conflict, including riots and demonstrations</w:t>
      </w:r>
      <w:r w:rsidRPr="00903A58">
        <w:rPr>
          <w:sz w:val="16"/>
        </w:rPr>
        <w:t>.</w:t>
      </w:r>
    </w:p>
    <w:p w14:paraId="16A430F4" w14:textId="77777777" w:rsidR="00A026D5" w:rsidRPr="00903A58" w:rsidRDefault="00A026D5" w:rsidP="00A026D5">
      <w:pPr>
        <w:rPr>
          <w:sz w:val="16"/>
        </w:rPr>
      </w:pPr>
      <w:r w:rsidRPr="00903A58">
        <w:rPr>
          <w:rStyle w:val="StyleUnderline"/>
        </w:rPr>
        <w:t xml:space="preserve">Other researchers have broadened the analysis by </w:t>
      </w:r>
      <w:r w:rsidRPr="00903A58">
        <w:rPr>
          <w:rStyle w:val="Emphasis"/>
        </w:rPr>
        <w:t>considering government responses</w:t>
      </w:r>
      <w:r w:rsidRPr="00903A58">
        <w:rPr>
          <w:sz w:val="16"/>
        </w:rPr>
        <w:t xml:space="preserve"> or underlying policies </w:t>
      </w:r>
      <w:r w:rsidRPr="00903A58">
        <w:rPr>
          <w:rStyle w:val="StyleUnderline"/>
        </w:rPr>
        <w:t>that</w:t>
      </w:r>
      <w:r w:rsidRPr="00903A58">
        <w:rPr>
          <w:sz w:val="16"/>
        </w:rPr>
        <w:t xml:space="preserve"> affect local prices, and consequently </w:t>
      </w:r>
      <w:r w:rsidRPr="00903A58">
        <w:rPr>
          <w:rStyle w:val="StyleUnderline"/>
        </w:rPr>
        <w:t>influence outcomes and the linkage between food price shocks and conflict. Carter and Bates</w:t>
      </w:r>
      <w:r w:rsidRPr="00903A58">
        <w:rPr>
          <w:sz w:val="16"/>
        </w:rPr>
        <w:t xml:space="preserve"> (2012) </w:t>
      </w:r>
      <w:r w:rsidRPr="00903A58">
        <w:rPr>
          <w:rStyle w:val="StyleUnderline"/>
        </w:rPr>
        <w:t>evaluated data from 30 developing countries</w:t>
      </w:r>
      <w:r w:rsidRPr="00903A58">
        <w:rPr>
          <w:sz w:val="16"/>
        </w:rPr>
        <w:t xml:space="preserve"> for the time period 1961 to 2001, </w:t>
      </w:r>
      <w:r w:rsidRPr="00903A58">
        <w:rPr>
          <w:rStyle w:val="StyleUnderline"/>
        </w:rPr>
        <w:t>concluding</w:t>
      </w:r>
      <w:r w:rsidRPr="00903A58">
        <w:rPr>
          <w:sz w:val="16"/>
        </w:rPr>
        <w:t xml:space="preserve"> that </w:t>
      </w:r>
      <w:r w:rsidRPr="00903A58">
        <w:rPr>
          <w:rStyle w:val="StyleUnderline"/>
          <w:highlight w:val="yellow"/>
        </w:rPr>
        <w:t>when governments mitigate the impact</w:t>
      </w:r>
      <w:r w:rsidRPr="00EA43CF">
        <w:rPr>
          <w:rStyle w:val="StyleUnderline"/>
        </w:rPr>
        <w:t xml:space="preserve"> of food price shocks on urban consumers, </w:t>
      </w:r>
      <w:r w:rsidRPr="00903A58">
        <w:rPr>
          <w:rStyle w:val="StyleUnderline"/>
          <w:highlight w:val="yellow"/>
        </w:rPr>
        <w:t xml:space="preserve">the </w:t>
      </w:r>
      <w:r w:rsidRPr="00903A58">
        <w:rPr>
          <w:rStyle w:val="Emphasis"/>
          <w:highlight w:val="yellow"/>
        </w:rPr>
        <w:t>apparent relationship between food</w:t>
      </w:r>
      <w:r w:rsidRPr="00EA43CF">
        <w:rPr>
          <w:rStyle w:val="Emphasis"/>
        </w:rPr>
        <w:t xml:space="preserve"> price </w:t>
      </w:r>
      <w:r w:rsidRPr="00903A58">
        <w:rPr>
          <w:rStyle w:val="Emphasis"/>
        </w:rPr>
        <w:t xml:space="preserve">shocks </w:t>
      </w:r>
      <w:r w:rsidRPr="00903A58">
        <w:rPr>
          <w:rStyle w:val="Emphasis"/>
          <w:highlight w:val="yellow"/>
        </w:rPr>
        <w:t>and</w:t>
      </w:r>
      <w:r w:rsidRPr="00903A58">
        <w:rPr>
          <w:rStyle w:val="Emphasis"/>
        </w:rPr>
        <w:t xml:space="preserve"> civil </w:t>
      </w:r>
      <w:r w:rsidRPr="00903A58">
        <w:rPr>
          <w:rStyle w:val="Emphasis"/>
          <w:highlight w:val="yellow"/>
        </w:rPr>
        <w:t>war disappears</w:t>
      </w:r>
      <w:r w:rsidRPr="00903A58">
        <w:rPr>
          <w:sz w:val="16"/>
        </w:rPr>
        <w:t xml:space="preserve">. Moreover, </w:t>
      </w:r>
      <w:r w:rsidRPr="00EA43CF">
        <w:rPr>
          <w:rStyle w:val="StyleUnderline"/>
        </w:rPr>
        <w:t>when</w:t>
      </w:r>
      <w:r w:rsidRPr="00903A58">
        <w:rPr>
          <w:sz w:val="16"/>
        </w:rPr>
        <w:t xml:space="preserve"> the </w:t>
      </w:r>
      <w:r w:rsidRPr="00EA43CF">
        <w:rPr>
          <w:rStyle w:val="StyleUnderline"/>
        </w:rPr>
        <w:t>urban consumers</w:t>
      </w:r>
      <w:r w:rsidRPr="00903A58">
        <w:rPr>
          <w:sz w:val="16"/>
        </w:rPr>
        <w:t xml:space="preserve"> can </w:t>
      </w:r>
      <w:r w:rsidRPr="00EA43CF">
        <w:rPr>
          <w:rStyle w:val="StyleUnderline"/>
        </w:rPr>
        <w:t>expect a favorable response,</w:t>
      </w:r>
      <w:r w:rsidRPr="00903A58">
        <w:rPr>
          <w:sz w:val="16"/>
        </w:rPr>
        <w:t xml:space="preserve"> the </w:t>
      </w:r>
      <w:r w:rsidRPr="00903A58">
        <w:rPr>
          <w:rStyle w:val="StyleUnderline"/>
          <w:highlight w:val="yellow"/>
        </w:rPr>
        <w:t>protests</w:t>
      </w:r>
      <w:r w:rsidRPr="00EA43CF">
        <w:rPr>
          <w:rStyle w:val="StyleUnderline"/>
        </w:rPr>
        <w:t xml:space="preserve"> only </w:t>
      </w:r>
      <w:r w:rsidRPr="00903A58">
        <w:rPr>
          <w:rStyle w:val="StyleUnderline"/>
          <w:highlight w:val="yellow"/>
        </w:rPr>
        <w:t xml:space="preserve">serve as a </w:t>
      </w:r>
      <w:r w:rsidRPr="00903A58">
        <w:rPr>
          <w:rStyle w:val="Emphasis"/>
          <w:highlight w:val="yellow"/>
        </w:rPr>
        <w:t>motivation for</w:t>
      </w:r>
      <w:r w:rsidRPr="00EA43CF">
        <w:rPr>
          <w:rStyle w:val="Emphasis"/>
        </w:rPr>
        <w:t xml:space="preserve"> a </w:t>
      </w:r>
      <w:r w:rsidRPr="00903A58">
        <w:rPr>
          <w:rStyle w:val="Emphasis"/>
          <w:highlight w:val="yellow"/>
        </w:rPr>
        <w:t>policy</w:t>
      </w:r>
      <w:r w:rsidRPr="00EA43CF">
        <w:rPr>
          <w:rStyle w:val="Emphasis"/>
        </w:rPr>
        <w:t xml:space="preserve"> response</w:t>
      </w:r>
      <w:r w:rsidRPr="00EA43CF">
        <w:rPr>
          <w:rStyle w:val="StyleUnderline"/>
        </w:rPr>
        <w:t xml:space="preserve"> </w:t>
      </w:r>
      <w:r w:rsidRPr="00903A58">
        <w:rPr>
          <w:rStyle w:val="StyleUnderline"/>
          <w:highlight w:val="yellow"/>
        </w:rPr>
        <w:t>rather than</w:t>
      </w:r>
      <w:r w:rsidRPr="00EA43CF">
        <w:rPr>
          <w:rStyle w:val="StyleUnderline"/>
        </w:rPr>
        <w:t xml:space="preserve"> as </w:t>
      </w:r>
      <w:r w:rsidRPr="00903A58">
        <w:rPr>
          <w:rStyle w:val="StyleUnderline"/>
          <w:highlight w:val="yellow"/>
        </w:rPr>
        <w:t>a prelude to</w:t>
      </w:r>
      <w:r w:rsidRPr="00EA43CF">
        <w:rPr>
          <w:rStyle w:val="StyleUnderline"/>
        </w:rPr>
        <w:t xml:space="preserve"> something more serious, such as </w:t>
      </w:r>
      <w:r w:rsidRPr="00903A58">
        <w:rPr>
          <w:rStyle w:val="Emphasis"/>
          <w:highlight w:val="yellow"/>
        </w:rPr>
        <w:t>violent demonstrations or</w:t>
      </w:r>
      <w:r w:rsidRPr="00903A58">
        <w:rPr>
          <w:sz w:val="16"/>
        </w:rPr>
        <w:t xml:space="preserve"> even </w:t>
      </w:r>
      <w:r w:rsidRPr="00EA43CF">
        <w:rPr>
          <w:rStyle w:val="Emphasis"/>
        </w:rPr>
        <w:t xml:space="preserve">civil </w:t>
      </w:r>
      <w:r w:rsidRPr="00903A58">
        <w:rPr>
          <w:rStyle w:val="Emphasis"/>
          <w:highlight w:val="yellow"/>
        </w:rPr>
        <w:t>war</w:t>
      </w:r>
      <w:r w:rsidRPr="00903A58">
        <w:rPr>
          <w:sz w:val="16"/>
        </w:rPr>
        <w:t>.</w:t>
      </w:r>
    </w:p>
    <w:p w14:paraId="33F6C4D4" w14:textId="77777777" w:rsidR="00A026D5" w:rsidRPr="00903A58" w:rsidRDefault="00A026D5" w:rsidP="00A026D5">
      <w:pPr>
        <w:rPr>
          <w:sz w:val="16"/>
        </w:rPr>
      </w:pPr>
      <w:r w:rsidRPr="00903A58">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903A58">
        <w:rPr>
          <w:rStyle w:val="StyleUnderline"/>
        </w:rPr>
        <w:t>Brinkman and Hendrix</w:t>
      </w:r>
      <w:r w:rsidRPr="00903A58">
        <w:rPr>
          <w:sz w:val="16"/>
        </w:rPr>
        <w:t xml:space="preserve"> (2011) </w:t>
      </w:r>
      <w:r w:rsidRPr="00903A58">
        <w:rPr>
          <w:rStyle w:val="StyleUnderline"/>
        </w:rPr>
        <w:t>ask if it could be</w:t>
      </w:r>
      <w:r w:rsidRPr="00903A58">
        <w:rPr>
          <w:sz w:val="16"/>
        </w:rPr>
        <w:t xml:space="preserve"> the other way around, with </w:t>
      </w:r>
      <w:r w:rsidRPr="00903A58">
        <w:rPr>
          <w:rStyle w:val="StyleUnderline"/>
        </w:rPr>
        <w:t>food insecurity causing conflict. Their answer</w:t>
      </w:r>
      <w:r w:rsidRPr="00903A58">
        <w:rPr>
          <w:sz w:val="16"/>
        </w:rPr>
        <w:t xml:space="preserve">, based on a review of the literature, </w:t>
      </w:r>
      <w:r w:rsidRPr="00903A58">
        <w:rPr>
          <w:rStyle w:val="StyleUnderline"/>
        </w:rPr>
        <w:t xml:space="preserve">is "a </w:t>
      </w:r>
      <w:r w:rsidRPr="00903A58">
        <w:rPr>
          <w:rStyle w:val="Emphasis"/>
        </w:rPr>
        <w:t>highly qualified yes</w:t>
      </w:r>
      <w:r w:rsidRPr="00903A58">
        <w:rPr>
          <w:sz w:val="16"/>
        </w:rPr>
        <w:t xml:space="preserve">," </w:t>
      </w:r>
      <w:r w:rsidRPr="00903A58">
        <w:rPr>
          <w:rStyle w:val="Emphasis"/>
        </w:rPr>
        <w:t>especially</w:t>
      </w:r>
      <w:r w:rsidRPr="00903A58">
        <w:rPr>
          <w:rStyle w:val="StyleUnderline"/>
        </w:rPr>
        <w:t xml:space="preserve"> for intrastate conflict</w:t>
      </w:r>
      <w:r w:rsidRPr="00903A58">
        <w:rPr>
          <w:sz w:val="16"/>
        </w:rPr>
        <w:t xml:space="preserve">. The primary reason is that insecurity itself heightens the risk of democratic breakdown and civil conflict. </w:t>
      </w:r>
      <w:r w:rsidRPr="00903A58">
        <w:rPr>
          <w:rStyle w:val="StyleUnderline"/>
        </w:rPr>
        <w:t xml:space="preserve">The </w:t>
      </w:r>
      <w:r w:rsidRPr="00903A58">
        <w:rPr>
          <w:rStyle w:val="StyleUnderline"/>
          <w:highlight w:val="yellow"/>
        </w:rPr>
        <w:t>linkage connecting food</w:t>
      </w:r>
      <w:r w:rsidRPr="00903A58">
        <w:rPr>
          <w:rStyle w:val="StyleUnderline"/>
        </w:rPr>
        <w:t xml:space="preserve"> insecurity </w:t>
      </w:r>
      <w:r w:rsidRPr="00903A58">
        <w:rPr>
          <w:rStyle w:val="StyleUnderline"/>
          <w:highlight w:val="yellow"/>
        </w:rPr>
        <w:t>to conflict is contingent on</w:t>
      </w:r>
      <w:r w:rsidRPr="00903A58">
        <w:rPr>
          <w:rStyle w:val="StyleUnderline"/>
        </w:rPr>
        <w:t xml:space="preserve"> levels of economic development (a stronger linkage for poorer countries</w:t>
      </w:r>
      <w:r w:rsidRPr="00903A58">
        <w:rPr>
          <w:sz w:val="16"/>
        </w:rPr>
        <w:t xml:space="preserve">), existing political institutions, </w:t>
      </w:r>
      <w:r w:rsidRPr="00903A58">
        <w:rPr>
          <w:rStyle w:val="StyleUnderline"/>
        </w:rPr>
        <w:t xml:space="preserve">and </w:t>
      </w:r>
      <w:r w:rsidRPr="00903A58">
        <w:rPr>
          <w:rStyle w:val="StyleUnderline"/>
          <w:highlight w:val="yellow"/>
        </w:rPr>
        <w:t>other factors</w:t>
      </w:r>
      <w:r w:rsidRPr="00903A58">
        <w:rPr>
          <w:sz w:val="16"/>
        </w:rPr>
        <w:t xml:space="preserve">. The researchers say </w:t>
      </w:r>
      <w:r w:rsidRPr="00903A58">
        <w:rPr>
          <w:rStyle w:val="Emphasis"/>
          <w:highlight w:val="yellow"/>
        </w:rPr>
        <w:t>establishing causation</w:t>
      </w:r>
      <w:r w:rsidRPr="00903A58">
        <w:rPr>
          <w:rStyle w:val="Emphasis"/>
        </w:rPr>
        <w:t xml:space="preserve"> directly </w:t>
      </w:r>
      <w:r w:rsidRPr="00903A58">
        <w:rPr>
          <w:rStyle w:val="Emphasis"/>
          <w:highlight w:val="yellow"/>
        </w:rPr>
        <w:t>is elusive</w:t>
      </w:r>
      <w:r w:rsidRPr="00FD7EE3">
        <w:rPr>
          <w:rStyle w:val="StyleUnderline"/>
        </w:rPr>
        <w:t xml:space="preserve">, </w:t>
      </w:r>
      <w:r w:rsidRPr="00903A58">
        <w:rPr>
          <w:rStyle w:val="StyleUnderline"/>
          <w:highlight w:val="yellow"/>
        </w:rPr>
        <w:t>considering</w:t>
      </w:r>
      <w:r w:rsidRPr="00903A58">
        <w:rPr>
          <w:rStyle w:val="StyleUnderline"/>
        </w:rPr>
        <w:t xml:space="preserve"> a </w:t>
      </w:r>
      <w:r w:rsidRPr="00903A58">
        <w:rPr>
          <w:rStyle w:val="Emphasis"/>
          <w:highlight w:val="yellow"/>
        </w:rPr>
        <w:t>lack of evidence</w:t>
      </w:r>
      <w:r w:rsidRPr="00903A58">
        <w:rPr>
          <w:sz w:val="16"/>
        </w:rPr>
        <w:t xml:space="preserve"> for explaining individual behavior. The debate over cause and effect is ongoing.</w:t>
      </w:r>
    </w:p>
    <w:p w14:paraId="1CE9B7BC" w14:textId="77777777" w:rsidR="00A026D5" w:rsidRPr="00903A58" w:rsidRDefault="00A026D5" w:rsidP="00A026D5">
      <w:pPr>
        <w:rPr>
          <w:sz w:val="16"/>
        </w:rPr>
      </w:pPr>
      <w:r w:rsidRPr="0019075F">
        <w:rPr>
          <w:rStyle w:val="StyleUnderline"/>
          <w:highlight w:val="yellow"/>
        </w:rPr>
        <w:t>Policies can</w:t>
      </w:r>
      <w:r w:rsidRPr="00FD7EE3">
        <w:rPr>
          <w:sz w:val="16"/>
        </w:rPr>
        <w:t xml:space="preserve"> nevertheless be implemented to </w:t>
      </w:r>
      <w:r w:rsidRPr="0019075F">
        <w:rPr>
          <w:rStyle w:val="StyleUnderline"/>
          <w:highlight w:val="yellow"/>
        </w:rPr>
        <w:t>reduce</w:t>
      </w:r>
      <w:r w:rsidRPr="00FD7EE3">
        <w:rPr>
          <w:rStyle w:val="StyleUnderline"/>
        </w:rPr>
        <w:t xml:space="preserve"> price </w:t>
      </w:r>
      <w:r w:rsidRPr="0019075F">
        <w:rPr>
          <w:rStyle w:val="StyleUnderline"/>
          <w:highlight w:val="yellow"/>
        </w:rPr>
        <w:t>variability</w:t>
      </w:r>
      <w:r w:rsidRPr="00FD7EE3">
        <w:rPr>
          <w:rStyle w:val="StyleUnderline"/>
        </w:rPr>
        <w:t>. Less costly forms of stabilization</w:t>
      </w:r>
      <w:r w:rsidRPr="00FD7EE3">
        <w:rPr>
          <w:sz w:val="16"/>
        </w:rPr>
        <w:t xml:space="preserve">, at least in terms of government outlays, </w:t>
      </w:r>
      <w:r w:rsidRPr="00FD7EE3">
        <w:rPr>
          <w:rStyle w:val="StyleUnderline"/>
        </w:rPr>
        <w:t xml:space="preserve">include </w:t>
      </w:r>
      <w:r w:rsidRPr="0019075F">
        <w:rPr>
          <w:rStyle w:val="StyleUnderline"/>
          <w:highlight w:val="yellow"/>
        </w:rPr>
        <w:t>reducing</w:t>
      </w:r>
      <w:r w:rsidRPr="00FD7EE3">
        <w:rPr>
          <w:rStyle w:val="StyleUnderline"/>
        </w:rPr>
        <w:t xml:space="preserve"> </w:t>
      </w:r>
      <w:r w:rsidRPr="0019075F">
        <w:rPr>
          <w:rStyle w:val="StyleUnderline"/>
        </w:rPr>
        <w:t>import</w:t>
      </w:r>
      <w:r w:rsidRPr="00FD7EE3">
        <w:rPr>
          <w:rStyle w:val="StyleUnderline"/>
        </w:rPr>
        <w:t xml:space="preserve"> </w:t>
      </w:r>
      <w:r w:rsidRPr="0019075F">
        <w:rPr>
          <w:rStyle w:val="StyleUnderline"/>
          <w:highlight w:val="yellow"/>
        </w:rPr>
        <w:t>tariffs</w:t>
      </w:r>
      <w:r w:rsidRPr="00FD7EE3">
        <w:rPr>
          <w:sz w:val="16"/>
        </w:rPr>
        <w:t xml:space="preserve"> (and quotas) </w:t>
      </w:r>
      <w:r w:rsidRPr="00FD7EE3">
        <w:rPr>
          <w:rStyle w:val="StyleUnderline"/>
        </w:rPr>
        <w:t xml:space="preserve">to lower prices </w:t>
      </w:r>
      <w:r w:rsidRPr="0019075F">
        <w:rPr>
          <w:rStyle w:val="StyleUnderline"/>
          <w:highlight w:val="yellow"/>
        </w:rPr>
        <w:t>and</w:t>
      </w:r>
      <w:r w:rsidRPr="00FD7EE3">
        <w:rPr>
          <w:rStyle w:val="StyleUnderline"/>
        </w:rPr>
        <w:t xml:space="preserve"> </w:t>
      </w:r>
      <w:r w:rsidRPr="0019075F">
        <w:rPr>
          <w:rStyle w:val="StyleUnderline"/>
          <w:highlight w:val="yellow"/>
        </w:rPr>
        <w:t>restricting exports</w:t>
      </w:r>
      <w:r w:rsidRPr="00FD7EE3">
        <w:rPr>
          <w:rStyle w:val="StyleUnderline"/>
        </w:rPr>
        <w:t xml:space="preserve"> to </w:t>
      </w:r>
      <w:r w:rsidRPr="0019075F">
        <w:rPr>
          <w:rStyle w:val="StyleUnderline"/>
          <w:highlight w:val="yellow"/>
        </w:rPr>
        <w:t>increase food availability</w:t>
      </w:r>
      <w:r w:rsidRPr="00FD7EE3">
        <w:rPr>
          <w:sz w:val="16"/>
        </w:rPr>
        <w:t>. However</w:t>
      </w:r>
      <w:r w:rsidRPr="00903A58">
        <w:rPr>
          <w:sz w:val="16"/>
        </w:rPr>
        <w:t>,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4958B14F" w14:textId="77777777" w:rsidR="00A026D5" w:rsidRDefault="00A026D5" w:rsidP="00A026D5"/>
    <w:p w14:paraId="250C42F5" w14:textId="77777777" w:rsidR="00A026D5" w:rsidRDefault="00A026D5" w:rsidP="00A026D5"/>
    <w:p w14:paraId="365EAF5F" w14:textId="2288B2EE" w:rsidR="00A026D5" w:rsidRDefault="00A026D5" w:rsidP="00A026D5">
      <w:pPr>
        <w:pStyle w:val="Heading3"/>
      </w:pPr>
      <w:r>
        <w:t>1AR---AT: Food Wars</w:t>
      </w:r>
    </w:p>
    <w:p w14:paraId="5F514E5A" w14:textId="77777777" w:rsidR="00A026D5" w:rsidRPr="00C12D61" w:rsidRDefault="00A026D5" w:rsidP="00A026D5">
      <w:pPr>
        <w:pStyle w:val="Heading4"/>
      </w:pPr>
      <w:r w:rsidRPr="0019075F">
        <w:t>The</w:t>
      </w:r>
      <w:r>
        <w:rPr>
          <w:u w:val="single"/>
        </w:rPr>
        <w:t xml:space="preserve"> </w:t>
      </w:r>
      <w:r>
        <w:t xml:space="preserve">countries that </w:t>
      </w:r>
      <w:r>
        <w:rPr>
          <w:u w:val="single"/>
        </w:rPr>
        <w:t>matter</w:t>
      </w:r>
      <w:r>
        <w:t xml:space="preserve"> for their impact are </w:t>
      </w:r>
      <w:r>
        <w:rPr>
          <w:u w:val="single"/>
        </w:rPr>
        <w:t>resilient</w:t>
      </w:r>
      <w:r>
        <w:t xml:space="preserve"> and </w:t>
      </w:r>
      <w:r>
        <w:rPr>
          <w:u w:val="single"/>
        </w:rPr>
        <w:t>institutional responses</w:t>
      </w:r>
      <w:r>
        <w:t xml:space="preserve"> prevent </w:t>
      </w:r>
      <w:proofErr w:type="gramStart"/>
      <w:r>
        <w:t>escalation</w:t>
      </w:r>
      <w:proofErr w:type="gramEnd"/>
      <w:r>
        <w:t xml:space="preserve"> </w:t>
      </w:r>
    </w:p>
    <w:p w14:paraId="4D37BAD8" w14:textId="77777777" w:rsidR="00A026D5" w:rsidRDefault="00A026D5" w:rsidP="00A026D5">
      <w:r>
        <w:t xml:space="preserve">Sarah </w:t>
      </w:r>
      <w:r w:rsidRPr="00C12D61">
        <w:rPr>
          <w:rStyle w:val="Style13ptBold"/>
        </w:rPr>
        <w:t>Cliffe 16</w:t>
      </w:r>
      <w:r>
        <w:t>, Director of the Center on International Cooperation at New York University, 3/29/16, “Food Security, Nutrition, and Peace,” http://cic.nyu.edu/news_commentary/food-security-nutrition-and-peace</w:t>
      </w:r>
    </w:p>
    <w:p w14:paraId="6E07DCBD" w14:textId="77777777" w:rsidR="00A026D5" w:rsidRPr="00C12D61" w:rsidRDefault="00A026D5" w:rsidP="00A026D5">
      <w:pPr>
        <w:rPr>
          <w:sz w:val="16"/>
        </w:rPr>
      </w:pPr>
      <w:r w:rsidRPr="00C12D61">
        <w:rPr>
          <w:sz w:val="16"/>
        </w:rPr>
        <w:t xml:space="preserve">However, </w:t>
      </w:r>
      <w:r w:rsidRPr="00C12D61">
        <w:rPr>
          <w:rStyle w:val="StyleUnderline"/>
          <w:highlight w:val="yellow"/>
        </w:rPr>
        <w:t xml:space="preserve">current research </w:t>
      </w:r>
      <w:r w:rsidRPr="00C12D61">
        <w:rPr>
          <w:rStyle w:val="Emphasis"/>
          <w:highlight w:val="yellow"/>
        </w:rPr>
        <w:t>does not</w:t>
      </w:r>
      <w:r w:rsidRPr="00C12D61">
        <w:rPr>
          <w:sz w:val="16"/>
        </w:rPr>
        <w:t xml:space="preserve"> yet </w:t>
      </w:r>
      <w:r w:rsidRPr="00C12D61">
        <w:rPr>
          <w:rStyle w:val="StyleUnderline"/>
          <w:highlight w:val="yellow"/>
        </w:rPr>
        <w:t>indicate a</w:t>
      </w:r>
      <w:r w:rsidRPr="00C12D61">
        <w:rPr>
          <w:rStyle w:val="StyleUnderline"/>
        </w:rPr>
        <w:t xml:space="preserve"> clear </w:t>
      </w:r>
      <w:r w:rsidRPr="00C12D61">
        <w:rPr>
          <w:rStyle w:val="StyleUnderline"/>
          <w:highlight w:val="yellow"/>
        </w:rPr>
        <w:t>link between</w:t>
      </w:r>
      <w:r w:rsidRPr="00C12D61">
        <w:rPr>
          <w:sz w:val="16"/>
        </w:rPr>
        <w:t xml:space="preserve"> climate change, </w:t>
      </w:r>
      <w:r w:rsidRPr="00C12D61">
        <w:rPr>
          <w:rStyle w:val="StyleUnderline"/>
          <w:highlight w:val="yellow"/>
        </w:rPr>
        <w:t>food insecurity and conflict</w:t>
      </w:r>
      <w:r w:rsidRPr="00C12D61">
        <w:rPr>
          <w:sz w:val="16"/>
        </w:rPr>
        <w:t xml:space="preserve">, except perhaps </w:t>
      </w:r>
      <w:proofErr w:type="gramStart"/>
      <w:r w:rsidRPr="00C12D61">
        <w:rPr>
          <w:sz w:val="16"/>
        </w:rPr>
        <w:t>where</w:t>
      </w:r>
      <w:proofErr w:type="gramEnd"/>
      <w:r w:rsidRPr="00C12D61">
        <w:rPr>
          <w:sz w:val="16"/>
        </w:rPr>
        <w:t xml:space="preserv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3EAC2A8F" w14:textId="77777777" w:rsidR="00A026D5" w:rsidRPr="00C12D61" w:rsidRDefault="00A026D5" w:rsidP="00A026D5">
      <w:pPr>
        <w:rPr>
          <w:sz w:val="16"/>
        </w:rPr>
      </w:pPr>
      <w:r w:rsidRPr="00C12D61">
        <w:rPr>
          <w:rStyle w:val="StyleUnderline"/>
        </w:rPr>
        <w:t>Food security – and food prices – are a highly political issue</w:t>
      </w:r>
      <w:r w:rsidRPr="00C12D61">
        <w:rPr>
          <w:sz w:val="16"/>
        </w:rPr>
        <w:t xml:space="preserve">, being a very immediate and visible source of popular welfare or popular uncertainty. </w:t>
      </w:r>
      <w:r w:rsidRPr="00C12D61">
        <w:rPr>
          <w:rStyle w:val="StyleUnderline"/>
        </w:rPr>
        <w:t xml:space="preserve">But their </w:t>
      </w:r>
      <w:r w:rsidRPr="00C12D61">
        <w:rPr>
          <w:rStyle w:val="Emphasis"/>
        </w:rPr>
        <w:t>link to conflict</w:t>
      </w:r>
      <w:r w:rsidRPr="00C12D61">
        <w:rPr>
          <w:sz w:val="16"/>
        </w:rPr>
        <w:t xml:space="preserve"> (and the wider links between climate change and conflict) </w:t>
      </w:r>
      <w:r w:rsidRPr="00C12D61">
        <w:rPr>
          <w:rStyle w:val="StyleUnderline"/>
        </w:rPr>
        <w:t>is indirect</w:t>
      </w:r>
      <w:r w:rsidRPr="00C12D61">
        <w:rPr>
          <w:sz w:val="16"/>
        </w:rPr>
        <w:t xml:space="preserve"> rather than direct.</w:t>
      </w:r>
    </w:p>
    <w:p w14:paraId="6DE97900" w14:textId="77777777" w:rsidR="00A026D5" w:rsidRPr="00C12D61" w:rsidRDefault="00A026D5" w:rsidP="00A026D5">
      <w:pPr>
        <w:rPr>
          <w:sz w:val="16"/>
        </w:rPr>
      </w:pPr>
      <w:r w:rsidRPr="00C12D61">
        <w:rPr>
          <w:sz w:val="16"/>
        </w:rPr>
        <w:t>What makes some countries more resilient than others?</w:t>
      </w:r>
    </w:p>
    <w:p w14:paraId="30D3F906" w14:textId="77777777" w:rsidR="00A026D5" w:rsidRPr="00C12D61" w:rsidRDefault="00A026D5" w:rsidP="00A026D5">
      <w:pPr>
        <w:rPr>
          <w:sz w:val="16"/>
        </w:rPr>
      </w:pPr>
      <w:r w:rsidRPr="00C12D61">
        <w:rPr>
          <w:rStyle w:val="Emphasis"/>
          <w:highlight w:val="yellow"/>
        </w:rPr>
        <w:t>Many</w:t>
      </w:r>
      <w:r w:rsidRPr="00C12D61">
        <w:rPr>
          <w:rStyle w:val="StyleUnderline"/>
          <w:highlight w:val="yellow"/>
        </w:rPr>
        <w:t xml:space="preserve"> countries face food price or</w:t>
      </w:r>
      <w:r w:rsidRPr="00C12D61">
        <w:rPr>
          <w:rStyle w:val="StyleUnderline"/>
        </w:rPr>
        <w:t xml:space="preserve"> natural </w:t>
      </w:r>
      <w:r w:rsidRPr="00C12D61">
        <w:rPr>
          <w:rStyle w:val="StyleUnderline"/>
          <w:highlight w:val="yellow"/>
        </w:rPr>
        <w:t xml:space="preserve">resource shocks </w:t>
      </w:r>
      <w:r w:rsidRPr="00C12D61">
        <w:rPr>
          <w:rStyle w:val="Emphasis"/>
          <w:highlight w:val="yellow"/>
        </w:rPr>
        <w:t>without</w:t>
      </w:r>
      <w:r w:rsidRPr="00C12D61">
        <w:rPr>
          <w:rStyle w:val="Emphasis"/>
        </w:rPr>
        <w:t xml:space="preserve"> falling into </w:t>
      </w:r>
      <w:r w:rsidRPr="00C12D61">
        <w:rPr>
          <w:rStyle w:val="Emphasis"/>
          <w:highlight w:val="yellow"/>
        </w:rPr>
        <w:t>conflict</w:t>
      </w:r>
      <w:r w:rsidRPr="00C12D61">
        <w:rPr>
          <w:sz w:val="16"/>
        </w:rPr>
        <w:t xml:space="preserve">. Essentially, the two important </w:t>
      </w:r>
      <w:r w:rsidRPr="00C12D61">
        <w:rPr>
          <w:rStyle w:val="StyleUnderline"/>
          <w:highlight w:val="yellow"/>
        </w:rPr>
        <w:t>factors</w:t>
      </w:r>
      <w:r w:rsidRPr="00C12D61">
        <w:rPr>
          <w:sz w:val="16"/>
        </w:rPr>
        <w:t xml:space="preserve"> in </w:t>
      </w:r>
      <w:r w:rsidRPr="00C12D61">
        <w:rPr>
          <w:rStyle w:val="StyleUnderline"/>
          <w:highlight w:val="yellow"/>
        </w:rPr>
        <w:t>determining</w:t>
      </w:r>
      <w:r w:rsidRPr="00C12D61">
        <w:rPr>
          <w:rStyle w:val="StyleUnderline"/>
        </w:rPr>
        <w:t xml:space="preserve"> their </w:t>
      </w:r>
      <w:r w:rsidRPr="00C12D61">
        <w:rPr>
          <w:rStyle w:val="StyleUnderline"/>
          <w:highlight w:val="yellow"/>
        </w:rPr>
        <w:t>resilience are</w:t>
      </w:r>
      <w:r w:rsidRPr="00C12D61">
        <w:rPr>
          <w:sz w:val="16"/>
        </w:rPr>
        <w:t>:</w:t>
      </w:r>
    </w:p>
    <w:p w14:paraId="4F05371E" w14:textId="77777777" w:rsidR="00A026D5" w:rsidRPr="00C12D61" w:rsidRDefault="00A026D5" w:rsidP="00A026D5">
      <w:pPr>
        <w:rPr>
          <w:sz w:val="16"/>
        </w:rPr>
      </w:pPr>
      <w:r w:rsidRPr="00C12D61">
        <w:rPr>
          <w:sz w:val="16"/>
        </w:rPr>
        <w:t xml:space="preserve">First, </w:t>
      </w:r>
      <w:r w:rsidRPr="00C12D61">
        <w:rPr>
          <w:rStyle w:val="StyleUnderline"/>
          <w:highlight w:val="yellow"/>
        </w:rPr>
        <w:t xml:space="preserve">whether food insecurity is combined with </w:t>
      </w:r>
      <w:r w:rsidRPr="00C12D61">
        <w:rPr>
          <w:rStyle w:val="Emphasis"/>
          <w:highlight w:val="yellow"/>
        </w:rPr>
        <w:t>other stresses</w:t>
      </w:r>
      <w:r w:rsidRPr="00C12D61">
        <w:rPr>
          <w:sz w:val="16"/>
        </w:rPr>
        <w:t xml:space="preserve"> – issues such as unemployment, but most fundamentally issues such as political exclusion or human rights abuses. </w:t>
      </w:r>
      <w:r w:rsidRPr="00C12D61">
        <w:rPr>
          <w:rStyle w:val="StyleUnderline"/>
        </w:rPr>
        <w:t>We sometimes read</w:t>
      </w:r>
      <w:r w:rsidRPr="00C12D61">
        <w:rPr>
          <w:sz w:val="16"/>
        </w:rPr>
        <w:t xml:space="preserve"> nowadays that the 2006-2009 </w:t>
      </w:r>
      <w:r w:rsidRPr="00C12D61">
        <w:rPr>
          <w:rStyle w:val="StyleUnderline"/>
        </w:rPr>
        <w:t>drought was a factor in the Syrian conflict,</w:t>
      </w:r>
      <w:r w:rsidRPr="00C12D61">
        <w:rPr>
          <w:sz w:val="16"/>
        </w:rPr>
        <w:t xml:space="preserve"> by driving rural-urban migration that caused societal stresses. It may of course have been one factor amongst </w:t>
      </w:r>
      <w:proofErr w:type="gramStart"/>
      <w:r w:rsidRPr="00C12D61">
        <w:rPr>
          <w:sz w:val="16"/>
        </w:rPr>
        <w:t>many</w:t>
      </w:r>
      <w:proofErr w:type="gramEnd"/>
      <w:r w:rsidRPr="00C12D61">
        <w:rPr>
          <w:sz w:val="16"/>
        </w:rPr>
        <w:t xml:space="preserve"> but </w:t>
      </w:r>
      <w:r w:rsidRPr="00C12D61">
        <w:rPr>
          <w:rStyle w:val="StyleUnderline"/>
          <w:highlight w:val="yellow"/>
        </w:rPr>
        <w:t xml:space="preserve">it would be </w:t>
      </w:r>
      <w:r w:rsidRPr="00C12D61">
        <w:rPr>
          <w:rStyle w:val="Emphasis"/>
          <w:highlight w:val="yellow"/>
        </w:rPr>
        <w:t>too simplistic</w:t>
      </w:r>
      <w:r w:rsidRPr="00C12D61">
        <w:rPr>
          <w:rStyle w:val="StyleUnderline"/>
          <w:highlight w:val="yellow"/>
        </w:rPr>
        <w:t xml:space="preserve"> to suggest</w:t>
      </w:r>
      <w:r w:rsidRPr="00C12D61">
        <w:rPr>
          <w:sz w:val="16"/>
        </w:rPr>
        <w:t xml:space="preserve"> that </w:t>
      </w:r>
      <w:r w:rsidRPr="00C12D61">
        <w:rPr>
          <w:rStyle w:val="StyleUnderline"/>
          <w:highlight w:val="yellow"/>
        </w:rPr>
        <w:t>it was the primary driver</w:t>
      </w:r>
      <w:r w:rsidRPr="00C12D61">
        <w:rPr>
          <w:sz w:val="16"/>
        </w:rPr>
        <w:t xml:space="preserve"> of the Syrian conflict.</w:t>
      </w:r>
    </w:p>
    <w:p w14:paraId="16204EDF" w14:textId="77777777" w:rsidR="00A026D5" w:rsidRPr="00C12D61" w:rsidRDefault="00A026D5" w:rsidP="00A026D5">
      <w:pPr>
        <w:rPr>
          <w:sz w:val="16"/>
        </w:rPr>
      </w:pPr>
      <w:r w:rsidRPr="00C12D61">
        <w:rPr>
          <w:sz w:val="16"/>
        </w:rPr>
        <w:t xml:space="preserve">Second, </w:t>
      </w:r>
      <w:r w:rsidRPr="00C12D61">
        <w:rPr>
          <w:rStyle w:val="StyleUnderline"/>
          <w:highlight w:val="yellow"/>
        </w:rPr>
        <w:t>whether countries have</w:t>
      </w:r>
      <w:r w:rsidRPr="00C12D61">
        <w:rPr>
          <w:rStyle w:val="StyleUnderline"/>
        </w:rPr>
        <w:t xml:space="preserve"> strong enough </w:t>
      </w:r>
      <w:r w:rsidRPr="00C12D61">
        <w:rPr>
          <w:rStyle w:val="StyleUnderline"/>
          <w:highlight w:val="yellow"/>
        </w:rPr>
        <w:t>institutions</w:t>
      </w:r>
      <w:r w:rsidRPr="00C12D61">
        <w:rPr>
          <w:sz w:val="16"/>
        </w:rPr>
        <w:t xml:space="preserve"> to fulfill a social compact with their citizens, </w:t>
      </w:r>
      <w:r w:rsidRPr="00C12D61">
        <w:rPr>
          <w:rStyle w:val="StyleUnderline"/>
          <w:highlight w:val="yellow"/>
        </w:rPr>
        <w:t>providing help</w:t>
      </w:r>
      <w:r w:rsidRPr="00C12D61">
        <w:rPr>
          <w:rStyle w:val="StyleUnderline"/>
        </w:rPr>
        <w:t xml:space="preserve"> quickly </w:t>
      </w:r>
      <w:r w:rsidRPr="00C12D61">
        <w:rPr>
          <w:rStyle w:val="StyleUnderline"/>
          <w:highlight w:val="yellow"/>
        </w:rPr>
        <w:t>to citizens affected</w:t>
      </w:r>
      <w:r w:rsidRPr="00C12D61">
        <w:rPr>
          <w:rStyle w:val="StyleUnderline"/>
        </w:rPr>
        <w:t xml:space="preserve"> by food insecurity</w:t>
      </w:r>
      <w:r w:rsidRPr="00C12D61">
        <w:rPr>
          <w:sz w:val="16"/>
        </w:rPr>
        <w:t xml:space="preserve">, with or without international assistance.   </w:t>
      </w:r>
      <w:r w:rsidRPr="00C12D61">
        <w:rPr>
          <w:rStyle w:val="StyleUnderline"/>
          <w:highlight w:val="yellow"/>
        </w:rPr>
        <w:t>During the</w:t>
      </w:r>
      <w:r w:rsidRPr="00C12D61">
        <w:rPr>
          <w:sz w:val="16"/>
        </w:rPr>
        <w:t xml:space="preserve"> 2007-20</w:t>
      </w:r>
      <w:r w:rsidRPr="00C12D61">
        <w:rPr>
          <w:rStyle w:val="StyleUnderline"/>
          <w:highlight w:val="yellow"/>
        </w:rPr>
        <w:t>08</w:t>
      </w:r>
      <w:r w:rsidRPr="00C12D61">
        <w:rPr>
          <w:rStyle w:val="StyleUnderline"/>
        </w:rPr>
        <w:t xml:space="preserve"> food </w:t>
      </w:r>
      <w:r w:rsidRPr="00C12D61">
        <w:rPr>
          <w:rStyle w:val="StyleUnderline"/>
          <w:highlight w:val="yellow"/>
        </w:rPr>
        <w:t>crisis, developing countries</w:t>
      </w:r>
      <w:r w:rsidRPr="00C12D61">
        <w:rPr>
          <w:rStyle w:val="StyleUnderline"/>
        </w:rPr>
        <w:t xml:space="preserve"> with low institutional strength </w:t>
      </w:r>
      <w:r w:rsidRPr="00C12D61">
        <w:rPr>
          <w:rStyle w:val="StyleUnderline"/>
          <w:highlight w:val="yellow"/>
        </w:rPr>
        <w:t>experienced more</w:t>
      </w:r>
      <w:r w:rsidRPr="00C12D61">
        <w:rPr>
          <w:rStyle w:val="StyleUnderline"/>
        </w:rPr>
        <w:t xml:space="preserve"> food price </w:t>
      </w:r>
      <w:r w:rsidRPr="00C12D61">
        <w:rPr>
          <w:rStyle w:val="StyleUnderline"/>
          <w:highlight w:val="yellow"/>
        </w:rPr>
        <w:t>protests</w:t>
      </w:r>
      <w:r w:rsidRPr="00C12D61">
        <w:rPr>
          <w:sz w:val="16"/>
        </w:rPr>
        <w:t xml:space="preserve"> than those with higher institutional strengths, and more than half these protests turned violent.  </w:t>
      </w:r>
      <w:r w:rsidRPr="00C12D61">
        <w:rPr>
          <w:rStyle w:val="StyleUnderline"/>
          <w:highlight w:val="yellow"/>
        </w:rPr>
        <w:t>This</w:t>
      </w:r>
      <w:r w:rsidRPr="00C12D61">
        <w:rPr>
          <w:sz w:val="16"/>
        </w:rPr>
        <w:t xml:space="preserve"> for example, </w:t>
      </w:r>
      <w:r w:rsidRPr="00C12D61">
        <w:rPr>
          <w:rStyle w:val="StyleUnderline"/>
          <w:highlight w:val="yellow"/>
        </w:rPr>
        <w:t>is the difference</w:t>
      </w:r>
      <w:r w:rsidRPr="00C12D61">
        <w:rPr>
          <w:rStyle w:val="StyleUnderline"/>
        </w:rPr>
        <w:t xml:space="preserve"> in the events </w:t>
      </w:r>
      <w:r w:rsidRPr="00C12D61">
        <w:rPr>
          <w:rStyle w:val="StyleUnderline"/>
          <w:highlight w:val="yellow"/>
        </w:rPr>
        <w:t>in Haiti versus</w:t>
      </w:r>
      <w:r w:rsidRPr="00C12D61">
        <w:rPr>
          <w:sz w:val="16"/>
        </w:rPr>
        <w:t xml:space="preserve"> those in </w:t>
      </w:r>
      <w:r w:rsidRPr="00C12D61">
        <w:rPr>
          <w:rStyle w:val="Emphasis"/>
          <w:highlight w:val="yellow"/>
        </w:rPr>
        <w:t>Mexico or the Philippines</w:t>
      </w:r>
      <w:r w:rsidRPr="00C12D61">
        <w:rPr>
          <w:rStyle w:val="StyleUnderline"/>
        </w:rPr>
        <w:t xml:space="preserve"> where far greater </w:t>
      </w:r>
      <w:r w:rsidRPr="00C12D61">
        <w:rPr>
          <w:rStyle w:val="StyleUnderline"/>
          <w:highlight w:val="yellow"/>
        </w:rPr>
        <w:t>institutional strength existed</w:t>
      </w:r>
      <w:r w:rsidRPr="00C12D61">
        <w:rPr>
          <w:rStyle w:val="StyleUnderline"/>
        </w:rPr>
        <w:t xml:space="preserve"> to deal with the </w:t>
      </w:r>
      <w:r w:rsidRPr="00C12D61">
        <w:rPr>
          <w:rStyle w:val="StyleUnderline"/>
          <w:highlight w:val="yellow"/>
        </w:rPr>
        <w:t>food</w:t>
      </w:r>
      <w:r w:rsidRPr="00C12D61">
        <w:rPr>
          <w:rStyle w:val="StyleUnderline"/>
        </w:rPr>
        <w:t xml:space="preserve"> price </w:t>
      </w:r>
      <w:r w:rsidRPr="00C12D61">
        <w:rPr>
          <w:rStyle w:val="StyleUnderline"/>
          <w:highlight w:val="yellow"/>
        </w:rPr>
        <w:t>shocks</w:t>
      </w:r>
      <w:r w:rsidRPr="00C12D61">
        <w:rPr>
          <w:rStyle w:val="StyleUnderline"/>
        </w:rPr>
        <w:t xml:space="preserve"> and </w:t>
      </w:r>
      <w:r w:rsidRPr="00C12D61">
        <w:rPr>
          <w:rStyle w:val="Emphasis"/>
        </w:rPr>
        <w:t xml:space="preserve">protests </w:t>
      </w:r>
      <w:r w:rsidRPr="00C12D61">
        <w:rPr>
          <w:rStyle w:val="Emphasis"/>
          <w:highlight w:val="yellow"/>
        </w:rPr>
        <w:t>did not spur deteriorating national security</w:t>
      </w:r>
      <w:r w:rsidRPr="0042298F">
        <w:rPr>
          <w:rStyle w:val="StyleUnderline"/>
        </w:rPr>
        <w:t xml:space="preserve"> or widespread violence</w:t>
      </w:r>
      <w:r w:rsidRPr="00C12D61">
        <w:rPr>
          <w:sz w:val="16"/>
        </w:rPr>
        <w:t>.</w:t>
      </w:r>
    </w:p>
    <w:p w14:paraId="707E73BC" w14:textId="77777777" w:rsidR="00A026D5" w:rsidRDefault="00A026D5" w:rsidP="00A026D5"/>
    <w:p w14:paraId="3E2AF260" w14:textId="77777777" w:rsidR="00A026D5" w:rsidRDefault="00A026D5" w:rsidP="00A026D5">
      <w:pPr>
        <w:pStyle w:val="Heading4"/>
      </w:pPr>
      <w:r>
        <w:t xml:space="preserve">Global </w:t>
      </w:r>
      <w:r>
        <w:rPr>
          <w:u w:val="single"/>
        </w:rPr>
        <w:t>responses</w:t>
      </w:r>
      <w:r>
        <w:t xml:space="preserve"> to food insecurity can </w:t>
      </w:r>
      <w:r>
        <w:rPr>
          <w:u w:val="single"/>
        </w:rPr>
        <w:t>effectively prevent conflict</w:t>
      </w:r>
      <w:r w:rsidRPr="00851AB3">
        <w:t xml:space="preserve"> </w:t>
      </w:r>
      <w:proofErr w:type="gramStart"/>
      <w:r w:rsidRPr="00851AB3">
        <w:t>now</w:t>
      </w:r>
      <w:proofErr w:type="gramEnd"/>
    </w:p>
    <w:p w14:paraId="10A1291D" w14:textId="77777777" w:rsidR="00A026D5" w:rsidRPr="00851AB3" w:rsidRDefault="00A026D5" w:rsidP="00A026D5">
      <w:r>
        <w:t xml:space="preserve">Emmy </w:t>
      </w:r>
      <w:r w:rsidRPr="00851AB3">
        <w:rPr>
          <w:rStyle w:val="Style13ptBold"/>
        </w:rPr>
        <w:t>Simmons 17</w:t>
      </w:r>
      <w:r>
        <w:t>, nonresident senior adviser to the CSIS Global Food Security Project, independent consultant on international development issues with a focus on food, agriculture, and Africa, February 2017, “RECURRING STORMS: Food Insecurity, Political Instability, and Conflict,” http://reliefweb.int/sites/reliefweb.int/files/resources/170124_Simmons_RecurringStorms_Web.pdf</w:t>
      </w:r>
    </w:p>
    <w:p w14:paraId="11B30804" w14:textId="77777777" w:rsidR="00A026D5" w:rsidRPr="00F25134" w:rsidRDefault="00A026D5" w:rsidP="00A026D5">
      <w:pPr>
        <w:rPr>
          <w:sz w:val="16"/>
        </w:rPr>
      </w:pPr>
      <w:r w:rsidRPr="004C5826">
        <w:rPr>
          <w:rStyle w:val="StyleUnderline"/>
        </w:rPr>
        <w:t xml:space="preserve">Sharp </w:t>
      </w:r>
      <w:r w:rsidRPr="00F25134">
        <w:rPr>
          <w:rStyle w:val="StyleUnderline"/>
          <w:highlight w:val="yellow"/>
        </w:rPr>
        <w:t>rises in</w:t>
      </w:r>
      <w:r w:rsidRPr="004C5826">
        <w:rPr>
          <w:rStyle w:val="StyleUnderline"/>
        </w:rPr>
        <w:t xml:space="preserve"> global </w:t>
      </w:r>
      <w:r w:rsidRPr="00F25134">
        <w:rPr>
          <w:rStyle w:val="StyleUnderline"/>
          <w:highlight w:val="yellow"/>
        </w:rPr>
        <w:t>food prices in</w:t>
      </w:r>
      <w:r w:rsidRPr="004C5826">
        <w:rPr>
          <w:rStyle w:val="StyleUnderline"/>
        </w:rPr>
        <w:t xml:space="preserve"> 2007/</w:t>
      </w:r>
      <w:r w:rsidRPr="00F25134">
        <w:rPr>
          <w:rStyle w:val="StyleUnderline"/>
          <w:highlight w:val="yellow"/>
        </w:rPr>
        <w:t xml:space="preserve">08 </w:t>
      </w:r>
      <w:r w:rsidRPr="00F25134">
        <w:rPr>
          <w:rStyle w:val="Emphasis"/>
          <w:highlight w:val="yellow"/>
        </w:rPr>
        <w:t>jolted global</w:t>
      </w:r>
      <w:r w:rsidRPr="004C5826">
        <w:rPr>
          <w:rStyle w:val="Emphasis"/>
        </w:rPr>
        <w:t xml:space="preserve"> political </w:t>
      </w:r>
      <w:r w:rsidRPr="00F25134">
        <w:rPr>
          <w:rStyle w:val="Emphasis"/>
          <w:highlight w:val="yellow"/>
        </w:rPr>
        <w:t>leaders out of</w:t>
      </w:r>
      <w:r w:rsidRPr="004C5826">
        <w:rPr>
          <w:rStyle w:val="Emphasis"/>
        </w:rPr>
        <w:t xml:space="preserve"> any </w:t>
      </w:r>
      <w:r w:rsidRPr="00F25134">
        <w:rPr>
          <w:rStyle w:val="Emphasis"/>
          <w:highlight w:val="yellow"/>
        </w:rPr>
        <w:t>complacency</w:t>
      </w:r>
      <w:r w:rsidRPr="00F25134">
        <w:rPr>
          <w:sz w:val="16"/>
        </w:rPr>
        <w:t xml:space="preserve"> they might have had </w:t>
      </w:r>
      <w:r w:rsidRPr="00F25134">
        <w:rPr>
          <w:rStyle w:val="StyleUnderline"/>
          <w:highlight w:val="yellow"/>
        </w:rPr>
        <w:t>regarding</w:t>
      </w:r>
      <w:r w:rsidRPr="004C5826">
        <w:rPr>
          <w:rStyle w:val="StyleUnderline"/>
        </w:rPr>
        <w:t xml:space="preserve"> the future of </w:t>
      </w:r>
      <w:r w:rsidRPr="00F25134">
        <w:rPr>
          <w:rStyle w:val="StyleUnderline"/>
          <w:highlight w:val="yellow"/>
        </w:rPr>
        <w:t>food</w:t>
      </w:r>
      <w:r w:rsidRPr="00F25134">
        <w:rPr>
          <w:sz w:val="16"/>
        </w:rPr>
        <w:t xml:space="preserve"> and agriculture. Street demonstrations and food </w:t>
      </w:r>
      <w:r w:rsidRPr="004C5826">
        <w:rPr>
          <w:rStyle w:val="StyleUnderline"/>
        </w:rPr>
        <w:t>riots broke out in more than 40 countries</w:t>
      </w:r>
      <w:r w:rsidRPr="00F25134">
        <w:rPr>
          <w:sz w:val="16"/>
        </w:rPr>
        <w:t xml:space="preserve"> across the world, provoking unrest and violence in several places.</w:t>
      </w:r>
    </w:p>
    <w:p w14:paraId="1C474A10" w14:textId="77777777" w:rsidR="00A026D5" w:rsidRPr="00F25134" w:rsidRDefault="00A026D5" w:rsidP="00A026D5">
      <w:pPr>
        <w:rPr>
          <w:sz w:val="16"/>
        </w:rPr>
      </w:pPr>
      <w:r w:rsidRPr="004C5826">
        <w:rPr>
          <w:rStyle w:val="StyleUnderline"/>
        </w:rPr>
        <w:t xml:space="preserve">The L’Aquila </w:t>
      </w:r>
      <w:r w:rsidRPr="00F25134">
        <w:rPr>
          <w:rStyle w:val="StyleUnderline"/>
          <w:highlight w:val="yellow"/>
        </w:rPr>
        <w:t>Food Security Initiative</w:t>
      </w:r>
      <w:r w:rsidRPr="004C5826">
        <w:rPr>
          <w:rStyle w:val="StyleUnderline"/>
        </w:rPr>
        <w:t xml:space="preserve">, launched </w:t>
      </w:r>
      <w:r w:rsidRPr="00F25134">
        <w:rPr>
          <w:rStyle w:val="StyleUnderline"/>
          <w:highlight w:val="yellow"/>
        </w:rPr>
        <w:t>by the</w:t>
      </w:r>
      <w:r w:rsidRPr="00F25134">
        <w:rPr>
          <w:sz w:val="16"/>
        </w:rPr>
        <w:t xml:space="preserve"> G-8 and the </w:t>
      </w:r>
      <w:r w:rsidRPr="00F25134">
        <w:rPr>
          <w:rStyle w:val="StyleUnderline"/>
          <w:highlight w:val="yellow"/>
        </w:rPr>
        <w:t>G-20</w:t>
      </w:r>
      <w:r w:rsidRPr="00F25134">
        <w:rPr>
          <w:sz w:val="16"/>
        </w:rPr>
        <w:t xml:space="preserve"> in 2009, </w:t>
      </w:r>
      <w:r w:rsidRPr="00F25134">
        <w:rPr>
          <w:rStyle w:val="StyleUnderline"/>
          <w:highlight w:val="yellow"/>
        </w:rPr>
        <w:t>brought new funding and energy to</w:t>
      </w:r>
      <w:r w:rsidRPr="00F25134">
        <w:rPr>
          <w:sz w:val="16"/>
        </w:rPr>
        <w:t xml:space="preserve"> the task of </w:t>
      </w:r>
      <w:r w:rsidRPr="00F25134">
        <w:rPr>
          <w:rStyle w:val="StyleUnderline"/>
          <w:highlight w:val="yellow"/>
        </w:rPr>
        <w:t>quelling</w:t>
      </w:r>
      <w:r w:rsidRPr="00F25134">
        <w:rPr>
          <w:sz w:val="16"/>
        </w:rPr>
        <w:t xml:space="preserve"> the “perfect storm” of </w:t>
      </w:r>
      <w:r w:rsidRPr="00F25134">
        <w:rPr>
          <w:rStyle w:val="StyleUnderline"/>
          <w:highlight w:val="yellow"/>
        </w:rPr>
        <w:t>food insecurity</w:t>
      </w:r>
      <w:r w:rsidRPr="004C5826">
        <w:rPr>
          <w:rStyle w:val="StyleUnderline"/>
        </w:rPr>
        <w:t xml:space="preserve"> set off by spiking global food</w:t>
      </w:r>
      <w:r w:rsidRPr="00F25134">
        <w:rPr>
          <w:sz w:val="16"/>
        </w:rPr>
        <w:t xml:space="preserve"> and fuel </w:t>
      </w:r>
      <w:r w:rsidRPr="004C5826">
        <w:rPr>
          <w:rStyle w:val="StyleUnderline"/>
        </w:rPr>
        <w:t>prices</w:t>
      </w:r>
      <w:r w:rsidRPr="00F25134">
        <w:rPr>
          <w:sz w:val="16"/>
        </w:rPr>
        <w:t xml:space="preserve">, financial and commodity market turmoil, the competition of biofuel production, and adverse weather in key agricultural regions. </w:t>
      </w:r>
      <w:r w:rsidRPr="00F25134">
        <w:rPr>
          <w:rStyle w:val="StyleUnderline"/>
          <w:highlight w:val="yellow"/>
        </w:rPr>
        <w:t>The</w:t>
      </w:r>
      <w:r w:rsidRPr="00F25134">
        <w:rPr>
          <w:sz w:val="16"/>
        </w:rPr>
        <w:t xml:space="preserve"> L’Aquila Food Security </w:t>
      </w:r>
      <w:r w:rsidRPr="00F25134">
        <w:rPr>
          <w:rStyle w:val="StyleUnderline"/>
          <w:highlight w:val="yellow"/>
        </w:rPr>
        <w:t xml:space="preserve">Initiative </w:t>
      </w:r>
      <w:r w:rsidRPr="00F25134">
        <w:rPr>
          <w:rStyle w:val="Emphasis"/>
          <w:highlight w:val="yellow"/>
        </w:rPr>
        <w:t>successfully reversed</w:t>
      </w:r>
      <w:r w:rsidRPr="004C5826">
        <w:rPr>
          <w:rStyle w:val="StyleUnderline"/>
        </w:rPr>
        <w:t xml:space="preserve"> a decades-long </w:t>
      </w:r>
      <w:r w:rsidRPr="00F25134">
        <w:rPr>
          <w:rStyle w:val="StyleUnderline"/>
          <w:highlight w:val="yellow"/>
        </w:rPr>
        <w:t>decline in</w:t>
      </w:r>
      <w:r w:rsidRPr="004C5826">
        <w:rPr>
          <w:rStyle w:val="StyleUnderline"/>
        </w:rPr>
        <w:t xml:space="preserve"> international </w:t>
      </w:r>
      <w:r w:rsidRPr="00F25134">
        <w:rPr>
          <w:rStyle w:val="StyleUnderline"/>
          <w:highlight w:val="yellow"/>
        </w:rPr>
        <w:t>support for ag</w:t>
      </w:r>
      <w:r w:rsidRPr="004C5826">
        <w:rPr>
          <w:rStyle w:val="StyleUnderline"/>
        </w:rPr>
        <w:t>ricultural development</w:t>
      </w:r>
      <w:r w:rsidRPr="00F25134">
        <w:rPr>
          <w:sz w:val="16"/>
        </w:rPr>
        <w:t>.</w:t>
      </w:r>
    </w:p>
    <w:p w14:paraId="75F0FBA9" w14:textId="77777777" w:rsidR="00A026D5" w:rsidRPr="00F25134" w:rsidRDefault="00A026D5" w:rsidP="00A026D5">
      <w:pPr>
        <w:rPr>
          <w:sz w:val="16"/>
        </w:rPr>
      </w:pPr>
      <w:r w:rsidRPr="00F25134">
        <w:rPr>
          <w:sz w:val="16"/>
        </w:rPr>
        <w:t xml:space="preserve">To implement the L’Aquila Initiative, </w:t>
      </w:r>
      <w:r w:rsidRPr="00F25134">
        <w:rPr>
          <w:rStyle w:val="StyleUnderline"/>
          <w:highlight w:val="yellow"/>
        </w:rPr>
        <w:t>programs</w:t>
      </w:r>
      <w:r w:rsidRPr="004C5826">
        <w:rPr>
          <w:rStyle w:val="StyleUnderline"/>
        </w:rPr>
        <w:t xml:space="preserve"> were put in place </w:t>
      </w:r>
      <w:r w:rsidRPr="00F25134">
        <w:rPr>
          <w:rStyle w:val="Emphasis"/>
          <w:highlight w:val="yellow"/>
        </w:rPr>
        <w:t>across the developing world</w:t>
      </w:r>
      <w:r w:rsidRPr="004C5826">
        <w:rPr>
          <w:rStyle w:val="StyleUnderline"/>
        </w:rPr>
        <w:t xml:space="preserve"> to </w:t>
      </w:r>
      <w:r w:rsidRPr="00F25134">
        <w:rPr>
          <w:rStyle w:val="StyleUnderline"/>
          <w:highlight w:val="yellow"/>
        </w:rPr>
        <w:t>increase</w:t>
      </w:r>
      <w:r w:rsidRPr="004C5826">
        <w:rPr>
          <w:rStyle w:val="StyleUnderline"/>
        </w:rPr>
        <w:t xml:space="preserve"> agricultural </w:t>
      </w:r>
      <w:r w:rsidRPr="00F25134">
        <w:rPr>
          <w:rStyle w:val="StyleUnderline"/>
          <w:highlight w:val="yellow"/>
        </w:rPr>
        <w:t>productivity, strengthen</w:t>
      </w:r>
      <w:r w:rsidRPr="00F25134">
        <w:rPr>
          <w:sz w:val="16"/>
        </w:rPr>
        <w:t xml:space="preserve"> smallholder </w:t>
      </w:r>
      <w:r w:rsidRPr="004C5826">
        <w:rPr>
          <w:rStyle w:val="StyleUnderline"/>
        </w:rPr>
        <w:t xml:space="preserve">farmer </w:t>
      </w:r>
      <w:r w:rsidRPr="00F25134">
        <w:rPr>
          <w:rStyle w:val="StyleUnderline"/>
          <w:highlight w:val="yellow"/>
        </w:rPr>
        <w:t>linkages to</w:t>
      </w:r>
      <w:r w:rsidRPr="004C5826">
        <w:rPr>
          <w:rStyle w:val="StyleUnderline"/>
        </w:rPr>
        <w:t xml:space="preserve"> commercial </w:t>
      </w:r>
      <w:r w:rsidRPr="00F25134">
        <w:rPr>
          <w:rStyle w:val="StyleUnderline"/>
          <w:highlight w:val="yellow"/>
        </w:rPr>
        <w:t>markets</w:t>
      </w:r>
      <w:r w:rsidRPr="004C5826">
        <w:rPr>
          <w:rStyle w:val="StyleUnderline"/>
        </w:rPr>
        <w:t>, and ensure</w:t>
      </w:r>
      <w:r w:rsidRPr="00F25134">
        <w:rPr>
          <w:sz w:val="16"/>
        </w:rPr>
        <w:t xml:space="preserve"> that youth, women, and </w:t>
      </w:r>
      <w:r w:rsidRPr="004C5826">
        <w:rPr>
          <w:rStyle w:val="StyleUnderline"/>
        </w:rPr>
        <w:t>marginalized populations were full participants in the growth of the sector</w:t>
      </w:r>
      <w:r w:rsidRPr="00F25134">
        <w:rPr>
          <w:sz w:val="16"/>
        </w:rPr>
        <w:t xml:space="preserve">. But as this work went forward, new threats to sustainable food security became apparent. </w:t>
      </w:r>
    </w:p>
    <w:p w14:paraId="38F376E9" w14:textId="77777777" w:rsidR="00A026D5" w:rsidRPr="00F25134" w:rsidRDefault="00A026D5" w:rsidP="00A026D5">
      <w:pPr>
        <w:rPr>
          <w:sz w:val="16"/>
        </w:rPr>
      </w:pPr>
      <w:r w:rsidRPr="00F25134">
        <w:rPr>
          <w:sz w:val="16"/>
        </w:rPr>
        <w:t xml:space="preserve">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F25134">
        <w:rPr>
          <w:rStyle w:val="StyleUnderline"/>
        </w:rPr>
        <w:t>food price volatility are</w:t>
      </w:r>
      <w:r w:rsidRPr="00F25134">
        <w:rPr>
          <w:sz w:val="16"/>
        </w:rPr>
        <w:t xml:space="preserve"> seen as </w:t>
      </w:r>
      <w:r w:rsidRPr="00F25134">
        <w:rPr>
          <w:rStyle w:val="StyleUnderline"/>
        </w:rPr>
        <w:t>persistent disrupters of food systems and food security</w:t>
      </w:r>
      <w:r w:rsidRPr="00F25134">
        <w:rPr>
          <w:sz w:val="16"/>
        </w:rPr>
        <w:t xml:space="preserve">. Outbreaks of civil unrest and violent conflict have deprived millions of reliable </w:t>
      </w:r>
      <w:proofErr w:type="gramStart"/>
      <w:r w:rsidRPr="00F25134">
        <w:rPr>
          <w:sz w:val="16"/>
        </w:rPr>
        <w:t>access</w:t>
      </w:r>
      <w:proofErr w:type="gramEnd"/>
      <w:r w:rsidRPr="00F25134">
        <w:rPr>
          <w:sz w:val="16"/>
        </w:rPr>
        <w:t xml:space="preserve">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 </w:t>
      </w:r>
    </w:p>
    <w:p w14:paraId="6F258D80" w14:textId="77777777" w:rsidR="00A026D5" w:rsidRDefault="00A026D5" w:rsidP="00A026D5">
      <w:r w:rsidRPr="00F25134">
        <w:rPr>
          <w:sz w:val="16"/>
        </w:rPr>
        <w:t xml:space="preserve">The L’Aquila Initiative was </w:t>
      </w:r>
      <w:proofErr w:type="gramStart"/>
      <w:r w:rsidRPr="00F25134">
        <w:rPr>
          <w:sz w:val="16"/>
        </w:rPr>
        <w:t>brought to a close</w:t>
      </w:r>
      <w:proofErr w:type="gramEnd"/>
      <w:r w:rsidRPr="00F25134">
        <w:rPr>
          <w:sz w:val="16"/>
        </w:rPr>
        <w:t xml:space="preserve"> in 2012. But </w:t>
      </w:r>
      <w:r w:rsidRPr="00F25134">
        <w:rPr>
          <w:rStyle w:val="StyleUnderline"/>
        </w:rPr>
        <w:t>in 2015,</w:t>
      </w:r>
      <w:r w:rsidRPr="00F25134">
        <w:rPr>
          <w:sz w:val="16"/>
        </w:rPr>
        <w:t xml:space="preserve"> “ending hunger, </w:t>
      </w:r>
      <w:r w:rsidRPr="00F25134">
        <w:rPr>
          <w:rStyle w:val="StyleUnderline"/>
        </w:rPr>
        <w:t xml:space="preserve">achieving </w:t>
      </w:r>
      <w:r w:rsidRPr="00F25134">
        <w:rPr>
          <w:rStyle w:val="StyleUnderline"/>
          <w:highlight w:val="yellow"/>
        </w:rPr>
        <w:t>food security</w:t>
      </w:r>
      <w:r w:rsidRPr="00F25134">
        <w:rPr>
          <w:sz w:val="16"/>
        </w:rPr>
        <w:t xml:space="preserve"> and improved nutrition, and promoting sustainable agriculture” </w:t>
      </w:r>
      <w:r w:rsidRPr="00F25134">
        <w:rPr>
          <w:rStyle w:val="StyleUnderline"/>
          <w:highlight w:val="yellow"/>
        </w:rPr>
        <w:t>was adopted as</w:t>
      </w:r>
      <w:r w:rsidRPr="00F25134">
        <w:rPr>
          <w:rStyle w:val="StyleUnderline"/>
        </w:rPr>
        <w:t xml:space="preserve"> one of</w:t>
      </w:r>
      <w:r w:rsidRPr="00F25134">
        <w:rPr>
          <w:sz w:val="16"/>
        </w:rPr>
        <w:t xml:space="preserve"> 17 </w:t>
      </w:r>
      <w:r w:rsidRPr="00F25134">
        <w:rPr>
          <w:rStyle w:val="StyleUnderline"/>
          <w:highlight w:val="yellow"/>
        </w:rPr>
        <w:t>Sustainable Development Goals</w:t>
      </w:r>
      <w:r w:rsidRPr="00F25134">
        <w:rPr>
          <w:sz w:val="16"/>
        </w:rPr>
        <w:t xml:space="preserve"> (SDGs) to be accomplished by 2030. </w:t>
      </w:r>
      <w:r w:rsidRPr="00F25134">
        <w:rPr>
          <w:rStyle w:val="Emphasis"/>
          <w:highlight w:val="yellow"/>
        </w:rPr>
        <w:t>Strong international collaboration</w:t>
      </w:r>
      <w:r w:rsidRPr="00F25134">
        <w:rPr>
          <w:rStyle w:val="StyleUnderline"/>
          <w:highlight w:val="yellow"/>
        </w:rPr>
        <w:t xml:space="preserve"> to build</w:t>
      </w:r>
      <w:r w:rsidRPr="00F25134">
        <w:rPr>
          <w:rStyle w:val="StyleUnderline"/>
        </w:rPr>
        <w:t xml:space="preserve"> more productive and </w:t>
      </w:r>
      <w:r w:rsidRPr="00F25134">
        <w:rPr>
          <w:rStyle w:val="StyleUnderline"/>
          <w:highlight w:val="yellow"/>
        </w:rPr>
        <w:t>resilient</w:t>
      </w:r>
      <w:r w:rsidRPr="00F25134">
        <w:rPr>
          <w:sz w:val="16"/>
        </w:rPr>
        <w:t xml:space="preserve"> households, </w:t>
      </w:r>
      <w:r w:rsidRPr="00F25134">
        <w:rPr>
          <w:rStyle w:val="StyleUnderline"/>
          <w:highlight w:val="yellow"/>
        </w:rPr>
        <w:t>nations</w:t>
      </w:r>
      <w:r w:rsidRPr="00F25134">
        <w:rPr>
          <w:rStyle w:val="StyleUnderline"/>
        </w:rPr>
        <w:t>, and food systems</w:t>
      </w:r>
      <w:r w:rsidRPr="00F25134">
        <w:rPr>
          <w:sz w:val="16"/>
        </w:rPr>
        <w:t>—</w:t>
      </w:r>
      <w:r w:rsidRPr="00F25134">
        <w:rPr>
          <w:rStyle w:val="StyleUnderline"/>
          <w:highlight w:val="yellow"/>
        </w:rPr>
        <w:t>to</w:t>
      </w:r>
      <w:r w:rsidRPr="00F25134">
        <w:rPr>
          <w:sz w:val="16"/>
        </w:rPr>
        <w:t xml:space="preserve"> help them </w:t>
      </w:r>
      <w:r w:rsidRPr="00F25134">
        <w:rPr>
          <w:rStyle w:val="Emphasis"/>
          <w:highlight w:val="yellow"/>
        </w:rPr>
        <w:t>withstand</w:t>
      </w:r>
      <w:r w:rsidRPr="00F25134">
        <w:rPr>
          <w:sz w:val="16"/>
        </w:rPr>
        <w:t xml:space="preserve"> the likely </w:t>
      </w:r>
      <w:r w:rsidRPr="00F25134">
        <w:rPr>
          <w:rStyle w:val="StyleUnderline"/>
        </w:rPr>
        <w:t>recurring storms of</w:t>
      </w:r>
      <w:r w:rsidRPr="00F25134">
        <w:rPr>
          <w:sz w:val="16"/>
        </w:rPr>
        <w:t xml:space="preserve"> hunger, </w:t>
      </w:r>
      <w:r w:rsidRPr="00F25134">
        <w:rPr>
          <w:rStyle w:val="StyleUnderline"/>
          <w:highlight w:val="yellow"/>
        </w:rPr>
        <w:t>food insecurity, and ag</w:t>
      </w:r>
      <w:r w:rsidRPr="00F25134">
        <w:rPr>
          <w:rStyle w:val="StyleUnderline"/>
        </w:rPr>
        <w:t xml:space="preserve">ricultural market </w:t>
      </w:r>
      <w:r w:rsidRPr="00F25134">
        <w:rPr>
          <w:rStyle w:val="StyleUnderline"/>
          <w:highlight w:val="yellow"/>
        </w:rPr>
        <w:t>volatility—seems</w:t>
      </w:r>
      <w:r w:rsidRPr="00F25134">
        <w:rPr>
          <w:rStyle w:val="StyleUnderline"/>
        </w:rPr>
        <w:t xml:space="preserve"> like </w:t>
      </w:r>
      <w:r w:rsidRPr="00F25134">
        <w:rPr>
          <w:rStyle w:val="StyleUnderline"/>
          <w:highlight w:val="yellow"/>
        </w:rPr>
        <w:t xml:space="preserve">the </w:t>
      </w:r>
      <w:r w:rsidRPr="00F25134">
        <w:rPr>
          <w:rStyle w:val="Emphasis"/>
          <w:highlight w:val="yellow"/>
        </w:rPr>
        <w:t>obvious path forward</w:t>
      </w:r>
      <w:r>
        <w:t xml:space="preserve">. </w:t>
      </w:r>
    </w:p>
    <w:p w14:paraId="0EB264EF" w14:textId="77777777" w:rsidR="00A026D5" w:rsidRDefault="00A026D5" w:rsidP="00A026D5"/>
    <w:p w14:paraId="0361F06E" w14:textId="77777777" w:rsidR="00A026D5" w:rsidRDefault="00A026D5" w:rsidP="00A026D5"/>
    <w:p w14:paraId="5F2A8FED" w14:textId="3A5BB86D" w:rsidR="00A026D5" w:rsidRDefault="00A026D5" w:rsidP="00A026D5">
      <w:pPr>
        <w:pStyle w:val="Heading3"/>
      </w:pPr>
      <w:r>
        <w:t>2AC---AT: Climate Wars</w:t>
      </w:r>
    </w:p>
    <w:p w14:paraId="7EE04E89" w14:textId="77777777" w:rsidR="00A026D5" w:rsidRPr="000B5D05" w:rsidRDefault="00A026D5" w:rsidP="00A026D5">
      <w:pPr>
        <w:pStyle w:val="Heading4"/>
      </w:pPr>
      <w:r>
        <w:t xml:space="preserve">Climate change doesn’t cause </w:t>
      </w:r>
      <w:proofErr w:type="gramStart"/>
      <w:r>
        <w:t>war</w:t>
      </w:r>
      <w:proofErr w:type="gramEnd"/>
    </w:p>
    <w:p w14:paraId="7E31DCFF" w14:textId="77777777" w:rsidR="00A026D5" w:rsidRPr="000B5D05" w:rsidRDefault="00A026D5" w:rsidP="00A026D5">
      <w:proofErr w:type="spellStart"/>
      <w:r w:rsidRPr="000B5D05">
        <w:t>Giorgos</w:t>
      </w:r>
      <w:proofErr w:type="spellEnd"/>
      <w:r w:rsidRPr="000B5D05">
        <w:t xml:space="preserve"> </w:t>
      </w:r>
      <w:r w:rsidRPr="000B5D05">
        <w:rPr>
          <w:rStyle w:val="Style13ptBold"/>
        </w:rPr>
        <w:t>Kallis 14</w:t>
      </w:r>
      <w:r w:rsidRPr="000B5D05">
        <w:t xml:space="preserve">, environmental scientist working on ecological economics and political ecology, and Professor, Department of Geography and Institute of Environmental Science &amp; Technology, Autonomous University of Barcelona, “Hydro-climatic change, conflict and security,” </w:t>
      </w:r>
      <w:r w:rsidRPr="000B5D05">
        <w:rPr>
          <w:i/>
        </w:rPr>
        <w:t>Climatic Change</w:t>
      </w:r>
      <w:r w:rsidRPr="000B5D05">
        <w:t>, Volume 123, 2014, pp. 69-82</w:t>
      </w:r>
    </w:p>
    <w:p w14:paraId="59F80CF5" w14:textId="77777777" w:rsidR="00A026D5" w:rsidRPr="009B0AF0" w:rsidRDefault="00A026D5" w:rsidP="00A026D5">
      <w:pPr>
        <w:rPr>
          <w:sz w:val="16"/>
        </w:rPr>
      </w:pPr>
      <w:r w:rsidRPr="002B1F86">
        <w:rPr>
          <w:rStyle w:val="StyleUnderline"/>
          <w:highlight w:val="yellow"/>
        </w:rPr>
        <w:t>This</w:t>
      </w:r>
      <w:r w:rsidRPr="009B0AF0">
        <w:rPr>
          <w:rStyle w:val="StyleUnderline"/>
        </w:rPr>
        <w:t xml:space="preserve"> field </w:t>
      </w:r>
      <w:r w:rsidRPr="002B1F86">
        <w:rPr>
          <w:rStyle w:val="StyleUnderline"/>
          <w:highlight w:val="yellow"/>
        </w:rPr>
        <w:t xml:space="preserve">uses </w:t>
      </w:r>
      <w:r w:rsidRPr="002B1F86">
        <w:rPr>
          <w:rStyle w:val="Emphasis"/>
          <w:highlight w:val="yellow"/>
        </w:rPr>
        <w:t>large-N datasets</w:t>
      </w:r>
      <w:r w:rsidRPr="009B0AF0">
        <w:rPr>
          <w:rStyle w:val="StyleUnderline"/>
        </w:rPr>
        <w:t xml:space="preserve"> of countries or regions </w:t>
      </w:r>
      <w:r w:rsidRPr="002B1F86">
        <w:rPr>
          <w:rStyle w:val="StyleUnderline"/>
          <w:highlight w:val="yellow"/>
        </w:rPr>
        <w:t>to examine</w:t>
      </w:r>
      <w:r w:rsidRPr="009B0AF0">
        <w:rPr>
          <w:rStyle w:val="StyleUnderline"/>
        </w:rPr>
        <w:t xml:space="preserve"> correlations between</w:t>
      </w:r>
      <w:r w:rsidRPr="009B0AF0">
        <w:rPr>
          <w:sz w:val="16"/>
        </w:rPr>
        <w:t xml:space="preserve"> </w:t>
      </w:r>
      <w:r w:rsidRPr="002B1F86">
        <w:rPr>
          <w:sz w:val="16"/>
        </w:rPr>
        <w:t>hydro</w:t>
      </w:r>
      <w:r w:rsidRPr="002B1F86">
        <w:rPr>
          <w:rStyle w:val="StyleUnderline"/>
          <w:highlight w:val="yellow"/>
        </w:rPr>
        <w:t>climatic variability and</w:t>
      </w:r>
      <w:r w:rsidRPr="009B0AF0">
        <w:rPr>
          <w:rStyle w:val="StyleUnderline"/>
        </w:rPr>
        <w:t xml:space="preserve"> civil </w:t>
      </w:r>
      <w:r w:rsidRPr="002B1F86">
        <w:rPr>
          <w:rStyle w:val="StyleUnderline"/>
          <w:highlight w:val="yellow"/>
        </w:rPr>
        <w:t>conflict</w:t>
      </w:r>
      <w:r w:rsidRPr="009B0AF0">
        <w:rPr>
          <w:rStyle w:val="StyleUnderline"/>
        </w:rPr>
        <w:t>,</w:t>
      </w:r>
      <w:r w:rsidRPr="009B0AF0">
        <w:rPr>
          <w:sz w:val="16"/>
        </w:rPr>
        <w:t xml:space="preserve"> </w:t>
      </w:r>
      <w:r w:rsidRPr="002B1F86">
        <w:rPr>
          <w:rStyle w:val="Emphasis"/>
          <w:highlight w:val="yellow"/>
        </w:rPr>
        <w:t>controlling for socio-economic</w:t>
      </w:r>
      <w:r w:rsidRPr="009B0AF0">
        <w:rPr>
          <w:rStyle w:val="Emphasis"/>
        </w:rPr>
        <w:t xml:space="preserve"> </w:t>
      </w:r>
      <w:r w:rsidRPr="002B1F86">
        <w:rPr>
          <w:rStyle w:val="Emphasis"/>
          <w:highlight w:val="yellow"/>
        </w:rPr>
        <w:t>and political factors</w:t>
      </w:r>
      <w:r w:rsidRPr="009B0AF0">
        <w:rPr>
          <w:sz w:val="16"/>
        </w:rPr>
        <w:t xml:space="preserve">. Although under certain social conditions they might aggravate the risk of conflict, </w:t>
      </w:r>
      <w:r w:rsidRPr="002B1F86">
        <w:rPr>
          <w:rStyle w:val="StyleUnderline"/>
        </w:rPr>
        <w:t xml:space="preserve">scarcity and </w:t>
      </w:r>
      <w:r w:rsidRPr="002B1F86">
        <w:rPr>
          <w:rStyle w:val="StyleUnderline"/>
          <w:highlight w:val="yellow"/>
        </w:rPr>
        <w:t>climate</w:t>
      </w:r>
      <w:r w:rsidRPr="002B1F86">
        <w:rPr>
          <w:rStyle w:val="StyleUnderline"/>
        </w:rPr>
        <w:t xml:space="preserve"> change</w:t>
      </w:r>
      <w:r w:rsidRPr="009B0AF0">
        <w:rPr>
          <w:rStyle w:val="StyleUnderline"/>
        </w:rPr>
        <w:t xml:space="preserve"> </w:t>
      </w:r>
      <w:r w:rsidRPr="002B1F86">
        <w:rPr>
          <w:rStyle w:val="StyleUnderline"/>
          <w:highlight w:val="yellow"/>
        </w:rPr>
        <w:t>are</w:t>
      </w:r>
      <w:r w:rsidRPr="009B0AF0">
        <w:rPr>
          <w:rStyle w:val="StyleUnderline"/>
        </w:rPr>
        <w:t xml:space="preserve"> overall </w:t>
      </w:r>
      <w:r w:rsidRPr="002B1F86">
        <w:rPr>
          <w:rStyle w:val="StyleUnderline"/>
          <w:highlight w:val="yellow"/>
        </w:rPr>
        <w:t>not found to have an important association</w:t>
      </w:r>
      <w:r w:rsidRPr="009B0AF0">
        <w:rPr>
          <w:rStyle w:val="StyleUnderline"/>
        </w:rPr>
        <w:t xml:space="preserve"> </w:t>
      </w:r>
      <w:r w:rsidRPr="002B1F86">
        <w:rPr>
          <w:rStyle w:val="StyleUnderline"/>
          <w:highlight w:val="yellow"/>
        </w:rPr>
        <w:t>with</w:t>
      </w:r>
      <w:r w:rsidRPr="009B0AF0">
        <w:rPr>
          <w:rStyle w:val="StyleUnderline"/>
        </w:rPr>
        <w:t xml:space="preserve"> armed </w:t>
      </w:r>
      <w:r w:rsidRPr="002B1F86">
        <w:rPr>
          <w:rStyle w:val="StyleUnderline"/>
          <w:highlight w:val="yellow"/>
        </w:rPr>
        <w:t>conflict</w:t>
      </w:r>
      <w:r w:rsidRPr="009B0AF0">
        <w:rPr>
          <w:rStyle w:val="StyleUnderline"/>
        </w:rPr>
        <w:t xml:space="preserve">, </w:t>
      </w:r>
      <w:r w:rsidRPr="002B1F86">
        <w:rPr>
          <w:rStyle w:val="StyleUnderline"/>
          <w:highlight w:val="yellow"/>
        </w:rPr>
        <w:t>especially</w:t>
      </w:r>
      <w:r w:rsidRPr="009B0AF0">
        <w:rPr>
          <w:rStyle w:val="StyleUnderline"/>
        </w:rPr>
        <w:t xml:space="preserve"> if </w:t>
      </w:r>
      <w:r w:rsidRPr="002B1F86">
        <w:rPr>
          <w:rStyle w:val="StyleUnderline"/>
          <w:highlight w:val="yellow"/>
        </w:rPr>
        <w:t xml:space="preserve">compared to </w:t>
      </w:r>
      <w:r w:rsidRPr="002B1F86">
        <w:rPr>
          <w:rStyle w:val="Emphasis"/>
          <w:highlight w:val="yellow"/>
        </w:rPr>
        <w:t>poverty</w:t>
      </w:r>
      <w:r w:rsidRPr="009B0AF0">
        <w:rPr>
          <w:rStyle w:val="StyleUnderline"/>
        </w:rPr>
        <w:t xml:space="preserve"> </w:t>
      </w:r>
      <w:r w:rsidRPr="002B1F86">
        <w:rPr>
          <w:rStyle w:val="StyleUnderline"/>
          <w:highlight w:val="yellow"/>
        </w:rPr>
        <w:t>and</w:t>
      </w:r>
      <w:r w:rsidRPr="009B0AF0">
        <w:rPr>
          <w:rStyle w:val="StyleUnderline"/>
        </w:rPr>
        <w:t xml:space="preserve"> </w:t>
      </w:r>
      <w:r w:rsidRPr="009B0AF0">
        <w:rPr>
          <w:rStyle w:val="Emphasis"/>
        </w:rPr>
        <w:t xml:space="preserve">dysfunctional </w:t>
      </w:r>
      <w:r w:rsidRPr="002B1F86">
        <w:rPr>
          <w:rStyle w:val="Emphasis"/>
          <w:highlight w:val="yellow"/>
        </w:rPr>
        <w:t>institutions</w:t>
      </w:r>
      <w:r w:rsidRPr="009B0AF0">
        <w:rPr>
          <w:sz w:val="16"/>
        </w:rPr>
        <w:t xml:space="preserve"> (</w:t>
      </w:r>
      <w:proofErr w:type="spellStart"/>
      <w:r w:rsidRPr="009B0AF0">
        <w:rPr>
          <w:sz w:val="16"/>
        </w:rPr>
        <w:t>Gleditsch</w:t>
      </w:r>
      <w:proofErr w:type="spellEnd"/>
      <w:r w:rsidRPr="009B0AF0">
        <w:rPr>
          <w:sz w:val="16"/>
        </w:rPr>
        <w:t xml:space="preserve"> 2012). Lower rainfall levels and negative rainfall shocks are more associated to increased conflict risk in sub-Saharan Africa (Miguel et al. 2004), though the specification of rainfall intervals of the study has been </w:t>
      </w:r>
      <w:proofErr w:type="spellStart"/>
      <w:r w:rsidRPr="009B0AF0">
        <w:rPr>
          <w:sz w:val="16"/>
        </w:rPr>
        <w:t>criticised</w:t>
      </w:r>
      <w:proofErr w:type="spellEnd"/>
      <w:r w:rsidRPr="009B0AF0">
        <w:rPr>
          <w:sz w:val="16"/>
        </w:rPr>
        <w:t>, and the result is not robust to different specifications (Ciccone 2011). In a similar study, Burke et al. 2009 find that global warming, could increase probabilities of armed conflict incidence in Africa by 54 % until 2030, but due to temperature increases, not rainfall changes. These results too are sensitive to the time period and severity threshold used and are not reproducible with alternative specifications (</w:t>
      </w:r>
      <w:proofErr w:type="spellStart"/>
      <w:r w:rsidRPr="009B0AF0">
        <w:rPr>
          <w:sz w:val="16"/>
        </w:rPr>
        <w:t>Buhaug</w:t>
      </w:r>
      <w:proofErr w:type="spellEnd"/>
      <w:r w:rsidRPr="009B0AF0">
        <w:rPr>
          <w:sz w:val="16"/>
        </w:rPr>
        <w:t xml:space="preserve"> 2010). </w:t>
      </w:r>
      <w:r w:rsidRPr="009B0AF0">
        <w:rPr>
          <w:rStyle w:val="StyleUnderline"/>
        </w:rPr>
        <w:t>Other studies conclude that climate variability is a poor predictor of armed conflict</w:t>
      </w:r>
      <w:r w:rsidRPr="009B0AF0">
        <w:rPr>
          <w:sz w:val="16"/>
        </w:rPr>
        <w:t xml:space="preserve"> (Hendrix and Glaser 2007). </w:t>
      </w:r>
      <w:r w:rsidRPr="002B1F86">
        <w:rPr>
          <w:rStyle w:val="Emphasis"/>
          <w:highlight w:val="yellow"/>
        </w:rPr>
        <w:t>Political exclusion of ethnic groups</w:t>
      </w:r>
      <w:r w:rsidRPr="009B0AF0">
        <w:rPr>
          <w:sz w:val="16"/>
        </w:rPr>
        <w:t xml:space="preserve"> </w:t>
      </w:r>
      <w:r w:rsidRPr="002B1F86">
        <w:rPr>
          <w:rStyle w:val="StyleUnderline"/>
          <w:highlight w:val="yellow"/>
        </w:rPr>
        <w:t>rather than</w:t>
      </w:r>
      <w:r w:rsidRPr="002B1F86">
        <w:rPr>
          <w:rStyle w:val="StyleUnderline"/>
        </w:rPr>
        <w:t xml:space="preserve"> a</w:t>
      </w:r>
      <w:r w:rsidRPr="009B0AF0">
        <w:rPr>
          <w:rStyle w:val="StyleUnderline"/>
        </w:rPr>
        <w:t xml:space="preserve"> </w:t>
      </w:r>
      <w:r w:rsidRPr="002B1F86">
        <w:rPr>
          <w:rStyle w:val="StyleUnderline"/>
          <w:highlight w:val="yellow"/>
        </w:rPr>
        <w:t>drought</w:t>
      </w:r>
      <w:r w:rsidRPr="002B1F86">
        <w:rPr>
          <w:rStyle w:val="StyleUnderline"/>
        </w:rPr>
        <w:t xml:space="preserve">-conflict nexus </w:t>
      </w:r>
      <w:r w:rsidRPr="002B1F86">
        <w:rPr>
          <w:rStyle w:val="StyleUnderline"/>
          <w:highlight w:val="yellow"/>
        </w:rPr>
        <w:t>drives conflict</w:t>
      </w:r>
      <w:r w:rsidRPr="009B0AF0">
        <w:rPr>
          <w:sz w:val="16"/>
        </w:rPr>
        <w:t xml:space="preserve">, and this is not influenced by drought occurrence, suggesting that water may not even be a threat multiplier (Theisen et al. 2011). </w:t>
      </w:r>
    </w:p>
    <w:p w14:paraId="1C16099E" w14:textId="77777777" w:rsidR="00A026D5" w:rsidRDefault="00A026D5" w:rsidP="00A026D5">
      <w:pPr>
        <w:rPr>
          <w:sz w:val="16"/>
        </w:rPr>
      </w:pPr>
      <w:r w:rsidRPr="009B0AF0">
        <w:rPr>
          <w:sz w:val="16"/>
        </w:rPr>
        <w:t xml:space="preserve">This literature has mostly </w:t>
      </w:r>
      <w:proofErr w:type="spellStart"/>
      <w:r w:rsidRPr="009B0AF0">
        <w:rPr>
          <w:sz w:val="16"/>
        </w:rPr>
        <w:t>focussed</w:t>
      </w:r>
      <w:proofErr w:type="spellEnd"/>
      <w:r w:rsidRPr="009B0AF0">
        <w:rPr>
          <w:sz w:val="16"/>
        </w:rPr>
        <w:t xml:space="preserve"> </w:t>
      </w:r>
      <w:proofErr w:type="gramStart"/>
      <w:r w:rsidRPr="009B0AF0">
        <w:rPr>
          <w:sz w:val="16"/>
        </w:rPr>
        <w:t>in</w:t>
      </w:r>
      <w:proofErr w:type="gramEnd"/>
      <w:r w:rsidRPr="009B0AF0">
        <w:rPr>
          <w:sz w:val="16"/>
        </w:rPr>
        <w:t xml:space="preserve"> Africa, since the prevalence of rainfed agriculture makes more likely there a link between climate, water and violent conflict. </w:t>
      </w:r>
      <w:r w:rsidRPr="002B1F86">
        <w:rPr>
          <w:rStyle w:val="Emphasis"/>
          <w:highlight w:val="yellow"/>
        </w:rPr>
        <w:t>Global datasets</w:t>
      </w:r>
      <w:r w:rsidRPr="009B0AF0">
        <w:rPr>
          <w:sz w:val="16"/>
        </w:rPr>
        <w:t xml:space="preserve"> that go beyond Africa </w:t>
      </w:r>
      <w:r w:rsidRPr="002B1F86">
        <w:rPr>
          <w:rStyle w:val="StyleUnderline"/>
          <w:highlight w:val="yellow"/>
        </w:rPr>
        <w:t>confirm</w:t>
      </w:r>
      <w:r w:rsidRPr="009B0AF0">
        <w:rPr>
          <w:rStyle w:val="StyleUnderline"/>
        </w:rPr>
        <w:t xml:space="preserve"> that </w:t>
      </w:r>
      <w:r w:rsidRPr="002B1F86">
        <w:rPr>
          <w:rStyle w:val="StyleUnderline"/>
          <w:highlight w:val="yellow"/>
        </w:rPr>
        <w:t>climatic variability does not associate with</w:t>
      </w:r>
      <w:r w:rsidRPr="002B1F86">
        <w:rPr>
          <w:rStyle w:val="StyleUnderline"/>
        </w:rPr>
        <w:t xml:space="preserve"> violent</w:t>
      </w:r>
      <w:r w:rsidRPr="009B0AF0">
        <w:rPr>
          <w:rStyle w:val="StyleUnderline"/>
        </w:rPr>
        <w:t xml:space="preserve"> </w:t>
      </w:r>
      <w:r w:rsidRPr="002B1F86">
        <w:rPr>
          <w:rStyle w:val="StyleUnderline"/>
          <w:highlight w:val="yellow"/>
        </w:rPr>
        <w:t>conflict</w:t>
      </w:r>
      <w:r w:rsidRPr="009B0AF0">
        <w:rPr>
          <w:sz w:val="16"/>
        </w:rPr>
        <w:t xml:space="preserve"> (</w:t>
      </w:r>
      <w:proofErr w:type="spellStart"/>
      <w:r w:rsidRPr="009B0AF0">
        <w:rPr>
          <w:sz w:val="16"/>
        </w:rPr>
        <w:t>Koubi</w:t>
      </w:r>
      <w:proofErr w:type="spellEnd"/>
      <w:r w:rsidRPr="009B0AF0">
        <w:rPr>
          <w:sz w:val="16"/>
        </w:rPr>
        <w:t xml:space="preserve"> et al. 2012); </w:t>
      </w:r>
      <w:r w:rsidRPr="009B0AF0">
        <w:rPr>
          <w:rStyle w:val="StyleUnderline"/>
        </w:rPr>
        <w:t xml:space="preserve">the link between climate, growth and conflict is contingent on the </w:t>
      </w:r>
      <w:r w:rsidRPr="009B0AF0">
        <w:rPr>
          <w:rStyle w:val="Emphasis"/>
        </w:rPr>
        <w:t>political system</w:t>
      </w:r>
      <w:r w:rsidRPr="009B0AF0">
        <w:rPr>
          <w:sz w:val="16"/>
        </w:rPr>
        <w:t xml:space="preserve">, with non-democratic countries facing higher risks. </w:t>
      </w:r>
      <w:r w:rsidRPr="002B1F86">
        <w:rPr>
          <w:rStyle w:val="StyleUnderline"/>
          <w:highlight w:val="yellow"/>
        </w:rPr>
        <w:t>Extreme events</w:t>
      </w:r>
      <w:r w:rsidRPr="009B0AF0">
        <w:rPr>
          <w:sz w:val="16"/>
        </w:rPr>
        <w:t xml:space="preserve"> such as </w:t>
      </w:r>
      <w:proofErr w:type="gramStart"/>
      <w:r w:rsidRPr="009B0AF0">
        <w:rPr>
          <w:sz w:val="16"/>
        </w:rPr>
        <w:t>flash-floods</w:t>
      </w:r>
      <w:proofErr w:type="gramEnd"/>
      <w:r w:rsidRPr="009B0AF0">
        <w:rPr>
          <w:sz w:val="16"/>
        </w:rPr>
        <w:t xml:space="preserve"> and intense storms </w:t>
      </w:r>
      <w:r w:rsidRPr="002B1F86">
        <w:rPr>
          <w:rStyle w:val="StyleUnderline"/>
          <w:highlight w:val="yellow"/>
        </w:rPr>
        <w:t>negatively associate to GDP</w:t>
      </w:r>
      <w:r w:rsidRPr="009B0AF0">
        <w:rPr>
          <w:rStyle w:val="StyleUnderline"/>
        </w:rPr>
        <w:t xml:space="preserve"> growth </w:t>
      </w:r>
      <w:r w:rsidRPr="002B1F86">
        <w:rPr>
          <w:rStyle w:val="StyleUnderline"/>
          <w:highlight w:val="yellow"/>
        </w:rPr>
        <w:t xml:space="preserve">but </w:t>
      </w:r>
      <w:r w:rsidRPr="002B1F86">
        <w:rPr>
          <w:rStyle w:val="Emphasis"/>
          <w:highlight w:val="yellow"/>
        </w:rPr>
        <w:t>not</w:t>
      </w:r>
      <w:r w:rsidRPr="009B0AF0">
        <w:rPr>
          <w:rStyle w:val="Emphasis"/>
        </w:rPr>
        <w:t xml:space="preserve"> to the likelihood of armed </w:t>
      </w:r>
      <w:r w:rsidRPr="002B1F86">
        <w:rPr>
          <w:rStyle w:val="Emphasis"/>
          <w:highlight w:val="yellow"/>
        </w:rPr>
        <w:t>conflict</w:t>
      </w:r>
      <w:r w:rsidRPr="009B0AF0">
        <w:rPr>
          <w:sz w:val="16"/>
        </w:rPr>
        <w:t xml:space="preserve"> (Bergholt and </w:t>
      </w:r>
      <w:proofErr w:type="spellStart"/>
      <w:r w:rsidRPr="009B0AF0">
        <w:rPr>
          <w:sz w:val="16"/>
        </w:rPr>
        <w:t>Lujala</w:t>
      </w:r>
      <w:proofErr w:type="spellEnd"/>
      <w:r w:rsidRPr="009B0AF0">
        <w:rPr>
          <w:sz w:val="16"/>
        </w:rPr>
        <w:t xml:space="preserve"> 2012). </w:t>
      </w:r>
      <w:r w:rsidRPr="009B0AF0">
        <w:rPr>
          <w:rStyle w:val="StyleUnderline"/>
        </w:rPr>
        <w:t>A study</w:t>
      </w:r>
      <w:r w:rsidRPr="009B0AF0">
        <w:rPr>
          <w:sz w:val="16"/>
        </w:rPr>
        <w:t xml:space="preserve"> that uses damage—instead of hazard—level variables </w:t>
      </w:r>
      <w:r w:rsidRPr="009B0AF0">
        <w:rPr>
          <w:rStyle w:val="StyleUnderline"/>
        </w:rPr>
        <w:t>finds that climate-related natural disasters decrease</w:t>
      </w:r>
      <w:r w:rsidRPr="009B0AF0">
        <w:rPr>
          <w:sz w:val="16"/>
        </w:rPr>
        <w:t xml:space="preserve">, rather than increase, </w:t>
      </w:r>
      <w:r w:rsidRPr="009B0AF0">
        <w:rPr>
          <w:rStyle w:val="StyleUnderline"/>
        </w:rPr>
        <w:t>the risk of civil war</w:t>
      </w:r>
      <w:r w:rsidRPr="009B0AF0">
        <w:rPr>
          <w:sz w:val="16"/>
        </w:rPr>
        <w:t xml:space="preserve"> (</w:t>
      </w:r>
      <w:proofErr w:type="spellStart"/>
      <w:r w:rsidRPr="009B0AF0">
        <w:rPr>
          <w:sz w:val="16"/>
        </w:rPr>
        <w:t>Slettebak</w:t>
      </w:r>
      <w:proofErr w:type="spellEnd"/>
      <w:r w:rsidRPr="009B0AF0">
        <w:rPr>
          <w:sz w:val="16"/>
        </w:rPr>
        <w:t xml:space="preserve"> 2012).</w:t>
      </w:r>
    </w:p>
    <w:p w14:paraId="147BBA7C" w14:textId="63EA3E34" w:rsidR="00A026D5" w:rsidRPr="009B0AF0" w:rsidRDefault="00A026D5" w:rsidP="00A026D5">
      <w:pPr>
        <w:pStyle w:val="Heading3"/>
      </w:pPr>
      <w:r>
        <w:t xml:space="preserve">1AR---AT: </w:t>
      </w:r>
      <w:r>
        <w:t xml:space="preserve">Climate Wars </w:t>
      </w:r>
    </w:p>
    <w:p w14:paraId="69ADD07B" w14:textId="77777777" w:rsidR="00A026D5" w:rsidRDefault="00A026D5" w:rsidP="00A026D5">
      <w:pPr>
        <w:pStyle w:val="Heading4"/>
      </w:pPr>
      <w:r>
        <w:t xml:space="preserve">Climate change may cause more crime and low-level violence, but it won’t </w:t>
      </w:r>
      <w:proofErr w:type="gramStart"/>
      <w:r>
        <w:t>escalate</w:t>
      </w:r>
      <w:proofErr w:type="gramEnd"/>
    </w:p>
    <w:p w14:paraId="4C23E9AE" w14:textId="77777777" w:rsidR="00A026D5" w:rsidRPr="00F729E8" w:rsidRDefault="00A026D5" w:rsidP="00A026D5">
      <w:r>
        <w:t xml:space="preserve">Ole M. </w:t>
      </w:r>
      <w:r w:rsidRPr="00F729E8">
        <w:rPr>
          <w:rStyle w:val="Style13ptBold"/>
        </w:rPr>
        <w:t>Theisen 13</w:t>
      </w:r>
      <w:r>
        <w:t xml:space="preserve">, Assistant Professor in Political Science, Norwegian University of Science and Technology, “Is climate change a driver of armed conflict?” </w:t>
      </w:r>
      <w:r>
        <w:rPr>
          <w:i/>
        </w:rPr>
        <w:t>Climatic Change</w:t>
      </w:r>
      <w:r>
        <w:t>, Volume 117, 2013, pp. 613-625</w:t>
      </w:r>
    </w:p>
    <w:p w14:paraId="18C8A0BD" w14:textId="77777777" w:rsidR="00A026D5" w:rsidRPr="002A5B66" w:rsidRDefault="00A026D5" w:rsidP="00A026D5">
      <w:pPr>
        <w:rPr>
          <w:sz w:val="16"/>
        </w:rPr>
      </w:pPr>
      <w:r w:rsidRPr="002A5B66">
        <w:rPr>
          <w:rStyle w:val="StyleUnderline"/>
        </w:rPr>
        <w:t xml:space="preserve">A long line of </w:t>
      </w:r>
      <w:r w:rsidRPr="00E17A2B">
        <w:rPr>
          <w:rStyle w:val="StyleUnderline"/>
          <w:highlight w:val="yellow"/>
        </w:rPr>
        <w:t>research links hot temperatures to</w:t>
      </w:r>
      <w:r w:rsidRPr="00E17A2B">
        <w:rPr>
          <w:rStyle w:val="StyleUnderline"/>
        </w:rPr>
        <w:t xml:space="preserve"> individual </w:t>
      </w:r>
      <w:r w:rsidRPr="00E17A2B">
        <w:rPr>
          <w:rStyle w:val="StyleUnderline"/>
          <w:highlight w:val="yellow"/>
        </w:rPr>
        <w:t>aggression</w:t>
      </w:r>
      <w:r w:rsidRPr="00E17A2B">
        <w:rPr>
          <w:sz w:val="16"/>
        </w:rPr>
        <w:t xml:space="preserve">, including violent crime and riots. Anderson (2001) suggests that therefore global warming may increase violence. </w:t>
      </w:r>
      <w:r w:rsidRPr="00E17A2B">
        <w:rPr>
          <w:rStyle w:val="StyleUnderline"/>
        </w:rPr>
        <w:t>But</w:t>
      </w:r>
      <w:r w:rsidRPr="00E17A2B">
        <w:rPr>
          <w:sz w:val="16"/>
        </w:rPr>
        <w:t xml:space="preserve"> the causal mechanism proposed in these studies (</w:t>
      </w:r>
      <w:r w:rsidRPr="00E17A2B">
        <w:rPr>
          <w:rStyle w:val="Emphasis"/>
          <w:highlight w:val="yellow"/>
        </w:rPr>
        <w:t>personal discomfort</w:t>
      </w:r>
      <w:r w:rsidRPr="002A5B66">
        <w:rPr>
          <w:sz w:val="16"/>
        </w:rPr>
        <w:t xml:space="preserve">) </w:t>
      </w:r>
      <w:r w:rsidRPr="00E17A2B">
        <w:rPr>
          <w:rStyle w:val="StyleUnderline"/>
          <w:highlight w:val="yellow"/>
        </w:rPr>
        <w:t>is different from</w:t>
      </w:r>
      <w:r w:rsidRPr="002A5B66">
        <w:rPr>
          <w:rStyle w:val="StyleUnderline"/>
        </w:rPr>
        <w:t xml:space="preserve"> the </w:t>
      </w:r>
      <w:r w:rsidRPr="00E17A2B">
        <w:rPr>
          <w:rStyle w:val="StyleUnderline"/>
          <w:highlight w:val="yellow"/>
        </w:rPr>
        <w:t>scarcity</w:t>
      </w:r>
      <w:r w:rsidRPr="002A5B66">
        <w:rPr>
          <w:rStyle w:val="StyleUnderline"/>
        </w:rPr>
        <w:t xml:space="preserve"> thesis that is at the core of</w:t>
      </w:r>
      <w:r w:rsidRPr="002A5B66">
        <w:rPr>
          <w:sz w:val="16"/>
        </w:rPr>
        <w:t xml:space="preserve"> the relationship proposed in the literature on </w:t>
      </w:r>
      <w:r w:rsidRPr="002A5B66">
        <w:rPr>
          <w:rStyle w:val="StyleUnderline"/>
        </w:rPr>
        <w:t>climate change and armed conflict</w:t>
      </w:r>
      <w:r w:rsidRPr="002A5B66">
        <w:rPr>
          <w:sz w:val="16"/>
        </w:rPr>
        <w:t xml:space="preserve"> (</w:t>
      </w:r>
      <w:proofErr w:type="spellStart"/>
      <w:r w:rsidRPr="002A5B66">
        <w:rPr>
          <w:sz w:val="16"/>
        </w:rPr>
        <w:t>Reuveny</w:t>
      </w:r>
      <w:proofErr w:type="spellEnd"/>
      <w:r w:rsidRPr="002A5B66">
        <w:rPr>
          <w:sz w:val="16"/>
        </w:rPr>
        <w:t xml:space="preserve"> 2007; Burke et al. 2009) and the kind of violence is also different. </w:t>
      </w:r>
      <w:r w:rsidRPr="002A5B66">
        <w:rPr>
          <w:rStyle w:val="StyleUnderline"/>
        </w:rPr>
        <w:t>Other studies</w:t>
      </w:r>
      <w:r w:rsidRPr="002A5B66">
        <w:rPr>
          <w:sz w:val="16"/>
        </w:rPr>
        <w:t xml:space="preserve"> that focus on individual-level behavior, drawing on relative deprivation or opportunity cost arguments, </w:t>
      </w:r>
      <w:r w:rsidRPr="002A5B66">
        <w:rPr>
          <w:rStyle w:val="StyleUnderline"/>
        </w:rPr>
        <w:t xml:space="preserve">find scarcity to be associated with </w:t>
      </w:r>
      <w:r w:rsidRPr="002A5B66">
        <w:rPr>
          <w:rStyle w:val="Emphasis"/>
        </w:rPr>
        <w:t>more violence or crime</w:t>
      </w:r>
      <w:r w:rsidRPr="002A5B66">
        <w:rPr>
          <w:sz w:val="16"/>
        </w:rPr>
        <w:t xml:space="preserve">. </w:t>
      </w:r>
      <w:proofErr w:type="spellStart"/>
      <w:r w:rsidRPr="002A5B66">
        <w:rPr>
          <w:sz w:val="16"/>
        </w:rPr>
        <w:t>Mehlum</w:t>
      </w:r>
      <w:proofErr w:type="spellEnd"/>
      <w:r w:rsidRPr="002A5B66">
        <w:rPr>
          <w:sz w:val="16"/>
        </w:rPr>
        <w:t xml:space="preserve"> et al. (2006) report that in 19th century Bavaria, abundant rainfall ruined harvests which raised rye prices in turn leading to higher rates of property crime.2 Likewise, Miguel (2005) concludes that both positive and negative extremes in rainfall increased the frequency of </w:t>
      </w:r>
      <w:proofErr w:type="gramStart"/>
      <w:r w:rsidRPr="002A5B66">
        <w:rPr>
          <w:sz w:val="16"/>
        </w:rPr>
        <w:t>witch</w:t>
      </w:r>
      <w:proofErr w:type="gramEnd"/>
      <w:r w:rsidRPr="002A5B66">
        <w:rPr>
          <w:sz w:val="16"/>
        </w:rPr>
        <w:t xml:space="preserve"> killings in a rural Tanzanian district. Using a field experiment from semi-arid Tanzania, </w:t>
      </w:r>
      <w:proofErr w:type="spellStart"/>
      <w:r w:rsidRPr="002A5B66">
        <w:rPr>
          <w:sz w:val="16"/>
        </w:rPr>
        <w:t>Lecoutere</w:t>
      </w:r>
      <w:proofErr w:type="spellEnd"/>
      <w:r w:rsidRPr="002A5B66">
        <w:rPr>
          <w:sz w:val="16"/>
        </w:rPr>
        <w:t xml:space="preserve"> et al. (2010) find water scarcity to drive conflictive behavior, particularly so for poor and marginalized households. Hidalgo et al. (2010) find that rainfall deviations as an instrument for agricultural economic shocks lead the rural poor to invade large landholdings in Brazil, and particularly so in municipalities with a highly unequal land distribution. Thus, if we were to make an inference from unorganized events with low levels of violence to organized armed conflict, we would expect worsening climatic conditions to coincide with more armed conflict.</w:t>
      </w:r>
    </w:p>
    <w:p w14:paraId="63CB350B" w14:textId="77777777" w:rsidR="00A026D5" w:rsidRPr="002A5B66" w:rsidRDefault="00A026D5" w:rsidP="00A026D5">
      <w:pPr>
        <w:rPr>
          <w:sz w:val="16"/>
        </w:rPr>
      </w:pPr>
      <w:r w:rsidRPr="002A5B66">
        <w:rPr>
          <w:sz w:val="16"/>
        </w:rPr>
        <w:t>Table 1 below provides an overview of quantitative studies of climate factors in organized violence. Each column represents a specific conflict type under study whereas each row corresponds to a proposed climate-conflict connection. The lack of consensus on empirical findings is striking. This is partly a consequence of the diversity of indicators applied although it is also in part a consequence of differences in samples, time periods, and estimation techniques.3</w:t>
      </w:r>
    </w:p>
    <w:p w14:paraId="05BEE4A8" w14:textId="77777777" w:rsidR="00A026D5" w:rsidRPr="002A5B66" w:rsidRDefault="00A026D5" w:rsidP="00A026D5">
      <w:pPr>
        <w:rPr>
          <w:sz w:val="16"/>
        </w:rPr>
      </w:pPr>
      <w:r w:rsidRPr="00E17A2B">
        <w:rPr>
          <w:rStyle w:val="Emphasis"/>
          <w:highlight w:val="yellow"/>
        </w:rPr>
        <w:t>Riots and small-scale clashes</w:t>
      </w:r>
      <w:r w:rsidRPr="002A5B66">
        <w:rPr>
          <w:sz w:val="16"/>
        </w:rPr>
        <w:t xml:space="preserve"> </w:t>
      </w:r>
      <w:r w:rsidRPr="00E17A2B">
        <w:rPr>
          <w:rStyle w:val="StyleUnderline"/>
          <w:highlight w:val="yellow"/>
        </w:rPr>
        <w:t>are</w:t>
      </w:r>
      <w:r w:rsidRPr="002A5B66">
        <w:rPr>
          <w:rStyle w:val="StyleUnderline"/>
        </w:rPr>
        <w:t xml:space="preserve"> other </w:t>
      </w:r>
      <w:r w:rsidRPr="00E17A2B">
        <w:rPr>
          <w:rStyle w:val="StyleUnderline"/>
          <w:highlight w:val="yellow"/>
        </w:rPr>
        <w:t>suggested</w:t>
      </w:r>
      <w:r w:rsidRPr="002A5B66">
        <w:rPr>
          <w:rStyle w:val="StyleUnderline"/>
        </w:rPr>
        <w:t xml:space="preserve"> social </w:t>
      </w:r>
      <w:r w:rsidRPr="00E17A2B">
        <w:rPr>
          <w:rStyle w:val="StyleUnderline"/>
          <w:highlight w:val="yellow"/>
        </w:rPr>
        <w:t>consequences of climate change</w:t>
      </w:r>
      <w:r w:rsidRPr="002A5B66">
        <w:rPr>
          <w:rStyle w:val="StyleUnderline"/>
        </w:rPr>
        <w:t xml:space="preserve"> related to armed conflict</w:t>
      </w:r>
      <w:r w:rsidRPr="002A5B66">
        <w:rPr>
          <w:sz w:val="16"/>
        </w:rPr>
        <w:t xml:space="preserve">. The «Arab spring» starting in early 2011 has once more demonstrated that initially peaceful demonstrations can trigger protracted and bloody confrontations, although the link to climate is unclear in this case. Hendrix and Haggard (2012) find that higher food prices in weak regimes increase the risk of urban riots. Similarly, </w:t>
      </w:r>
      <w:proofErr w:type="spellStart"/>
      <w:r w:rsidRPr="002A5B66">
        <w:rPr>
          <w:sz w:val="16"/>
        </w:rPr>
        <w:t>Bohlken</w:t>
      </w:r>
      <w:proofErr w:type="spellEnd"/>
      <w:r w:rsidRPr="002A5B66">
        <w:rPr>
          <w:sz w:val="16"/>
        </w:rPr>
        <w:t xml:space="preserve"> and </w:t>
      </w:r>
      <w:proofErr w:type="spellStart"/>
      <w:r w:rsidRPr="002A5B66">
        <w:rPr>
          <w:sz w:val="16"/>
        </w:rPr>
        <w:t>Sergenti</w:t>
      </w:r>
      <w:proofErr w:type="spellEnd"/>
      <w:r w:rsidRPr="002A5B66">
        <w:rPr>
          <w:sz w:val="16"/>
        </w:rPr>
        <w:t xml:space="preserve"> (2010), analyzing Hindu-Muslim riots in India, find negative rainfall growth to decrease economic growth which in turn increases the risk of a riot.</w:t>
      </w:r>
    </w:p>
    <w:p w14:paraId="0756A59A" w14:textId="77777777" w:rsidR="00A026D5" w:rsidRPr="002A5B66" w:rsidRDefault="00A026D5" w:rsidP="00A026D5">
      <w:pPr>
        <w:rPr>
          <w:sz w:val="16"/>
        </w:rPr>
      </w:pPr>
      <w:r w:rsidRPr="002A5B66">
        <w:rPr>
          <w:sz w:val="16"/>
        </w:rPr>
        <w:t xml:space="preserve">Several statistical studies of conflict in Africa have found social violence and communal conflict to be most likely in or following wet periods (Raleigh and </w:t>
      </w:r>
      <w:proofErr w:type="spellStart"/>
      <w:r w:rsidRPr="002A5B66">
        <w:rPr>
          <w:sz w:val="16"/>
        </w:rPr>
        <w:t>Kniveton</w:t>
      </w:r>
      <w:proofErr w:type="spellEnd"/>
      <w:r w:rsidRPr="002A5B66">
        <w:rPr>
          <w:sz w:val="16"/>
        </w:rPr>
        <w:t xml:space="preserve"> 2012; Hendrix and </w:t>
      </w:r>
      <w:proofErr w:type="spellStart"/>
      <w:r w:rsidRPr="002A5B66">
        <w:rPr>
          <w:sz w:val="16"/>
        </w:rPr>
        <w:t>Salehyan</w:t>
      </w:r>
      <w:proofErr w:type="spellEnd"/>
      <w:r w:rsidRPr="002A5B66">
        <w:rPr>
          <w:sz w:val="16"/>
        </w:rPr>
        <w:t xml:space="preserve"> 2012; Theisen 2012). The two first studies also found some increased risk following particularly dry periods, in line with a recent study by </w:t>
      </w:r>
      <w:proofErr w:type="spellStart"/>
      <w:r w:rsidRPr="002A5B66">
        <w:rPr>
          <w:sz w:val="16"/>
        </w:rPr>
        <w:t>Fjelde</w:t>
      </w:r>
      <w:proofErr w:type="spellEnd"/>
      <w:r w:rsidRPr="002A5B66">
        <w:rPr>
          <w:sz w:val="16"/>
        </w:rPr>
        <w:t xml:space="preserve"> and von </w:t>
      </w:r>
      <w:proofErr w:type="spellStart"/>
      <w:r w:rsidRPr="002A5B66">
        <w:rPr>
          <w:sz w:val="16"/>
        </w:rPr>
        <w:t>Uexkull</w:t>
      </w:r>
      <w:proofErr w:type="spellEnd"/>
      <w:r w:rsidRPr="002A5B66">
        <w:rPr>
          <w:sz w:val="16"/>
        </w:rPr>
        <w:t xml:space="preserve"> (2012) which finds drier years to be less safe. Thus, </w:t>
      </w:r>
      <w:r w:rsidRPr="002A5B66">
        <w:rPr>
          <w:rStyle w:val="Emphasis"/>
        </w:rPr>
        <w:t xml:space="preserve">the </w:t>
      </w:r>
      <w:r w:rsidRPr="00E17A2B">
        <w:rPr>
          <w:rStyle w:val="Emphasis"/>
          <w:highlight w:val="yellow"/>
        </w:rPr>
        <w:t>support for the scarcity</w:t>
      </w:r>
      <w:r w:rsidRPr="002A5B66">
        <w:rPr>
          <w:rStyle w:val="Emphasis"/>
        </w:rPr>
        <w:t xml:space="preserve"> </w:t>
      </w:r>
      <w:r w:rsidRPr="00E17A2B">
        <w:rPr>
          <w:rStyle w:val="Emphasis"/>
          <w:highlight w:val="yellow"/>
        </w:rPr>
        <w:t>scenario is mixed</w:t>
      </w:r>
      <w:r w:rsidRPr="002A5B66">
        <w:rPr>
          <w:sz w:val="16"/>
        </w:rPr>
        <w:t>. Anthropological research on cattle raids in Africa has also found death rates in years with abundant rainfall to be higher than in dry years (</w:t>
      </w:r>
      <w:proofErr w:type="spellStart"/>
      <w:r w:rsidRPr="002A5B66">
        <w:rPr>
          <w:sz w:val="16"/>
        </w:rPr>
        <w:t>Witsenburg</w:t>
      </w:r>
      <w:proofErr w:type="spellEnd"/>
      <w:r w:rsidRPr="002A5B66">
        <w:rPr>
          <w:sz w:val="16"/>
        </w:rPr>
        <w:t xml:space="preserve"> and </w:t>
      </w:r>
      <w:proofErr w:type="spellStart"/>
      <w:r w:rsidRPr="002A5B66">
        <w:rPr>
          <w:sz w:val="16"/>
        </w:rPr>
        <w:t>Adano</w:t>
      </w:r>
      <w:proofErr w:type="spellEnd"/>
      <w:r w:rsidRPr="002A5B66">
        <w:rPr>
          <w:sz w:val="16"/>
        </w:rPr>
        <w:t xml:space="preserve"> 2009; </w:t>
      </w:r>
      <w:proofErr w:type="spellStart"/>
      <w:r w:rsidRPr="002A5B66">
        <w:rPr>
          <w:sz w:val="16"/>
        </w:rPr>
        <w:t>Adano</w:t>
      </w:r>
      <w:proofErr w:type="spellEnd"/>
      <w:r w:rsidRPr="002A5B66">
        <w:rPr>
          <w:sz w:val="16"/>
        </w:rPr>
        <w:t xml:space="preserve"> et al. 2012) or in seasons with less vegetation (Meier et al. 2007). </w:t>
      </w:r>
      <w:r w:rsidRPr="00E17A2B">
        <w:rPr>
          <w:rStyle w:val="StyleUnderline"/>
          <w:highlight w:val="yellow"/>
        </w:rPr>
        <w:t>Dry periods are associated with cooperative behavior</w:t>
      </w:r>
      <w:r w:rsidRPr="002A5B66">
        <w:rPr>
          <w:sz w:val="16"/>
        </w:rPr>
        <w:t xml:space="preserve"> (Eaton 2008). From a climate-and-security perspective this might seem surprising as </w:t>
      </w:r>
      <w:r w:rsidRPr="002A5B66">
        <w:rPr>
          <w:rStyle w:val="Emphasis"/>
        </w:rPr>
        <w:t>small-scale violence</w:t>
      </w:r>
      <w:r w:rsidRPr="002A5B66">
        <w:rPr>
          <w:rStyle w:val="StyleUnderline"/>
        </w:rPr>
        <w:t xml:space="preserve"> has been argued to be the most likely phenomenon to be affected by resource scarcity</w:t>
      </w:r>
      <w:r w:rsidRPr="002A5B66">
        <w:rPr>
          <w:sz w:val="16"/>
        </w:rPr>
        <w:t xml:space="preserve">. However, </w:t>
      </w:r>
      <w:r w:rsidRPr="002A5B66">
        <w:rPr>
          <w:rStyle w:val="StyleUnderline"/>
        </w:rPr>
        <w:t>pastoralist violence seems to be more driven</w:t>
      </w:r>
      <w:r w:rsidRPr="002A5B66">
        <w:rPr>
          <w:sz w:val="16"/>
        </w:rPr>
        <w:t xml:space="preserve"> </w:t>
      </w:r>
      <w:r w:rsidRPr="002A5B66">
        <w:rPr>
          <w:rStyle w:val="StyleUnderline"/>
        </w:rPr>
        <w:t xml:space="preserve">more by </w:t>
      </w:r>
      <w:r w:rsidRPr="002A5B66">
        <w:rPr>
          <w:rStyle w:val="Emphasis"/>
        </w:rPr>
        <w:t>tactical concerns</w:t>
      </w:r>
      <w:r w:rsidRPr="002A5B66">
        <w:rPr>
          <w:rStyle w:val="StyleUnderline"/>
        </w:rPr>
        <w:t xml:space="preserve"> than by resource-based grievances</w:t>
      </w:r>
      <w:r w:rsidRPr="002A5B66">
        <w:rPr>
          <w:sz w:val="16"/>
        </w:rPr>
        <w:t xml:space="preserve">. </w:t>
      </w:r>
      <w:proofErr w:type="spellStart"/>
      <w:r w:rsidRPr="002A5B66">
        <w:rPr>
          <w:sz w:val="16"/>
        </w:rPr>
        <w:t>Adano</w:t>
      </w:r>
      <w:proofErr w:type="spellEnd"/>
      <w:r w:rsidRPr="002A5B66">
        <w:rPr>
          <w:sz w:val="16"/>
        </w:rPr>
        <w:t xml:space="preserve"> et al. (2012) argue from two case studies in Kenya that whether tensions are high in scarce (Maasai area) or in abundant (</w:t>
      </w:r>
      <w:proofErr w:type="spellStart"/>
      <w:r w:rsidRPr="002A5B66">
        <w:rPr>
          <w:sz w:val="16"/>
        </w:rPr>
        <w:t>Marsabit</w:t>
      </w:r>
      <w:proofErr w:type="spellEnd"/>
      <w:r w:rsidRPr="002A5B66">
        <w:rPr>
          <w:sz w:val="16"/>
        </w:rPr>
        <w:t xml:space="preserve"> district) contexts, the </w:t>
      </w:r>
      <w:r w:rsidRPr="00E17A2B">
        <w:rPr>
          <w:rStyle w:val="StyleUnderline"/>
          <w:highlight w:val="yellow"/>
        </w:rPr>
        <w:t>local groups’ use</w:t>
      </w:r>
      <w:r w:rsidRPr="002A5B66">
        <w:rPr>
          <w:rStyle w:val="StyleUnderline"/>
        </w:rPr>
        <w:t xml:space="preserve"> </w:t>
      </w:r>
      <w:r w:rsidRPr="00E17A2B">
        <w:rPr>
          <w:rStyle w:val="StyleUnderline"/>
          <w:highlight w:val="yellow"/>
        </w:rPr>
        <w:t>of</w:t>
      </w:r>
      <w:r w:rsidRPr="002A5B66">
        <w:rPr>
          <w:rStyle w:val="StyleUnderline"/>
        </w:rPr>
        <w:t xml:space="preserve"> traditional as well as modern </w:t>
      </w:r>
      <w:r w:rsidRPr="00E17A2B">
        <w:rPr>
          <w:rStyle w:val="StyleUnderline"/>
          <w:highlight w:val="yellow"/>
        </w:rPr>
        <w:t xml:space="preserve">institutions are instrumental in </w:t>
      </w:r>
      <w:r w:rsidRPr="00E17A2B">
        <w:rPr>
          <w:rStyle w:val="Emphasis"/>
          <w:highlight w:val="yellow"/>
        </w:rPr>
        <w:t>preventing escalation</w:t>
      </w:r>
      <w:r w:rsidRPr="002A5B66">
        <w:rPr>
          <w:rStyle w:val="Emphasis"/>
        </w:rPr>
        <w:t xml:space="preserve"> into violent conflict</w:t>
      </w:r>
      <w:r w:rsidRPr="002A5B66">
        <w:rPr>
          <w:sz w:val="16"/>
        </w:rPr>
        <w:t xml:space="preserve">. Using a contest success function model Butler and Gates (2012) deduce theoretically that the presence of biased property rights institutions in periods of relative rainfall abundance is crucial in determining whether Eastern African pastoralists engage in inter-ethnic violence or focus on production, but they do not test this empirically. Much of this research is on pastoralist societies in drylands and it is reasonable to assume that the mechanisms at play are different from those driving civil wars. Indeed, Raleigh and </w:t>
      </w:r>
      <w:proofErr w:type="spellStart"/>
      <w:r w:rsidRPr="002A5B66">
        <w:rPr>
          <w:sz w:val="16"/>
        </w:rPr>
        <w:t>Kniveton</w:t>
      </w:r>
      <w:proofErr w:type="spellEnd"/>
      <w:r w:rsidRPr="002A5B66">
        <w:rPr>
          <w:sz w:val="16"/>
        </w:rPr>
        <w:t xml:space="preserve"> (2012) find that communal violence takes place in less-populated areas, in contrast to what is found for civil war (Theisen et al. 2011/12). Due to a lack of reliable data, there are few studies on climate factors and small-scale violent conflicts outside East Africa. One study using survey material </w:t>
      </w:r>
      <w:proofErr w:type="gramStart"/>
      <w:r w:rsidRPr="002A5B66">
        <w:rPr>
          <w:sz w:val="16"/>
        </w:rPr>
        <w:t>on</w:t>
      </w:r>
      <w:proofErr w:type="gramEnd"/>
      <w:r w:rsidRPr="002A5B66">
        <w:rPr>
          <w:sz w:val="16"/>
        </w:rPr>
        <w:t xml:space="preserve"> Indonesia concludes that villages that had suffered a natural disaster during the last 3 years were more likely to experience violent conflict (Barron et al. 2009). A study of the Mopti region of Mali finds no relationship between climatic conditions and land-use disputes (</w:t>
      </w:r>
      <w:proofErr w:type="spellStart"/>
      <w:r w:rsidRPr="002A5B66">
        <w:rPr>
          <w:sz w:val="16"/>
        </w:rPr>
        <w:t>Benjaminsen</w:t>
      </w:r>
      <w:proofErr w:type="spellEnd"/>
      <w:r w:rsidRPr="002A5B66">
        <w:rPr>
          <w:sz w:val="16"/>
        </w:rPr>
        <w:t xml:space="preserve"> et al. 2012). Rather than natural resource scarcity, they find restricted mobility for pastoralists, political negligence, and rent seeking and corruption to be at the heart of the conflict. Research on communal violence, a field still in its infancy, points to the importance of abundance as well as scarcity of resources, primarily measured as rainfall, as contributions to violence.</w:t>
      </w:r>
    </w:p>
    <w:p w14:paraId="221BAAA3" w14:textId="77777777" w:rsidR="00A026D5" w:rsidRPr="002A5B66" w:rsidRDefault="00A026D5" w:rsidP="00A026D5">
      <w:pPr>
        <w:rPr>
          <w:sz w:val="16"/>
        </w:rPr>
      </w:pPr>
      <w:r w:rsidRPr="002A5B66">
        <w:rPr>
          <w:sz w:val="16"/>
        </w:rPr>
        <w:t xml:space="preserve">Given economic and organizational constraints and not least the fact that rebels are fighting a </w:t>
      </w:r>
      <w:r w:rsidRPr="00813F31">
        <w:rPr>
          <w:sz w:val="16"/>
        </w:rPr>
        <w:t xml:space="preserve">government, </w:t>
      </w:r>
      <w:r w:rsidRPr="00E17A2B">
        <w:rPr>
          <w:rStyle w:val="Emphasis"/>
          <w:highlight w:val="yellow"/>
        </w:rPr>
        <w:t>armed</w:t>
      </w:r>
      <w:r w:rsidRPr="00813F31">
        <w:rPr>
          <w:rStyle w:val="Emphasis"/>
        </w:rPr>
        <w:t xml:space="preserve"> civil </w:t>
      </w:r>
      <w:r w:rsidRPr="00E17A2B">
        <w:rPr>
          <w:rStyle w:val="Emphasis"/>
          <w:highlight w:val="yellow"/>
        </w:rPr>
        <w:t>conflicts are quite different from</w:t>
      </w:r>
      <w:r w:rsidRPr="00E17A2B">
        <w:rPr>
          <w:rStyle w:val="Emphasis"/>
        </w:rPr>
        <w:t xml:space="preserve"> individual</w:t>
      </w:r>
      <w:r w:rsidRPr="002A5B66">
        <w:rPr>
          <w:rStyle w:val="Emphasis"/>
        </w:rPr>
        <w:t xml:space="preserve"> </w:t>
      </w:r>
      <w:r w:rsidRPr="00E17A2B">
        <w:rPr>
          <w:rStyle w:val="Emphasis"/>
          <w:highlight w:val="yellow"/>
        </w:rPr>
        <w:t>crime and low-level</w:t>
      </w:r>
      <w:r w:rsidRPr="002A5B66">
        <w:rPr>
          <w:rStyle w:val="Emphasis"/>
        </w:rPr>
        <w:t xml:space="preserve"> </w:t>
      </w:r>
      <w:r w:rsidRPr="00E17A2B">
        <w:rPr>
          <w:rStyle w:val="Emphasis"/>
          <w:highlight w:val="yellow"/>
        </w:rPr>
        <w:t>violence</w:t>
      </w:r>
      <w:r w:rsidRPr="002A5B66">
        <w:rPr>
          <w:sz w:val="16"/>
        </w:rPr>
        <w:t xml:space="preserve">. </w:t>
      </w:r>
      <w:r w:rsidRPr="00E17A2B">
        <w:rPr>
          <w:rStyle w:val="StyleUnderline"/>
          <w:highlight w:val="yellow"/>
        </w:rPr>
        <w:t>Statistical studies</w:t>
      </w:r>
      <w:r w:rsidRPr="002A5B66">
        <w:rPr>
          <w:rStyle w:val="StyleUnderline"/>
        </w:rPr>
        <w:t xml:space="preserve"> of civil conflicts globally</w:t>
      </w:r>
      <w:r w:rsidRPr="002A5B66">
        <w:rPr>
          <w:sz w:val="16"/>
        </w:rPr>
        <w:t xml:space="preserve"> (Esty et al. 1998; Raleigh and </w:t>
      </w:r>
      <w:proofErr w:type="spellStart"/>
      <w:r w:rsidRPr="002A5B66">
        <w:rPr>
          <w:sz w:val="16"/>
        </w:rPr>
        <w:t>Urdal</w:t>
      </w:r>
      <w:proofErr w:type="spellEnd"/>
      <w:r w:rsidRPr="002A5B66">
        <w:rPr>
          <w:sz w:val="16"/>
        </w:rPr>
        <w:t xml:space="preserve"> 2007) or in Africa (Hendrix and Glaser 2007) </w:t>
      </w:r>
      <w:r w:rsidRPr="00E17A2B">
        <w:rPr>
          <w:rStyle w:val="StyleUnderline"/>
          <w:highlight w:val="yellow"/>
        </w:rPr>
        <w:t xml:space="preserve">provide only </w:t>
      </w:r>
      <w:r w:rsidRPr="00E17A2B">
        <w:rPr>
          <w:rStyle w:val="Emphasis"/>
          <w:highlight w:val="yellow"/>
        </w:rPr>
        <w:t>limited support</w:t>
      </w:r>
      <w:r w:rsidRPr="002A5B66">
        <w:rPr>
          <w:rStyle w:val="StyleUnderline"/>
        </w:rPr>
        <w:t xml:space="preserve"> </w:t>
      </w:r>
      <w:r w:rsidRPr="00E17A2B">
        <w:rPr>
          <w:rStyle w:val="StyleUnderline"/>
          <w:highlight w:val="yellow"/>
        </w:rPr>
        <w:t>for</w:t>
      </w:r>
      <w:r w:rsidRPr="002A5B66">
        <w:rPr>
          <w:rStyle w:val="StyleUnderline"/>
        </w:rPr>
        <w:t xml:space="preserve"> neo-</w:t>
      </w:r>
      <w:r w:rsidRPr="00E17A2B">
        <w:rPr>
          <w:rStyle w:val="StyleUnderline"/>
          <w:highlight w:val="yellow"/>
        </w:rPr>
        <w:t>Malthusian</w:t>
      </w:r>
      <w:r w:rsidRPr="002A5B66">
        <w:rPr>
          <w:rStyle w:val="StyleUnderline"/>
        </w:rPr>
        <w:t xml:space="preserve"> </w:t>
      </w:r>
      <w:r w:rsidRPr="00E17A2B">
        <w:rPr>
          <w:rStyle w:val="StyleUnderline"/>
          <w:highlight w:val="yellow"/>
        </w:rPr>
        <w:t>hypotheses</w:t>
      </w:r>
      <w:r w:rsidRPr="002A5B66">
        <w:rPr>
          <w:sz w:val="16"/>
        </w:rPr>
        <w:t xml:space="preserve">. For instance, Raleigh and </w:t>
      </w:r>
      <w:proofErr w:type="spellStart"/>
      <w:r w:rsidRPr="002A5B66">
        <w:rPr>
          <w:sz w:val="16"/>
        </w:rPr>
        <w:t>Urdal</w:t>
      </w:r>
      <w:proofErr w:type="spellEnd"/>
      <w:r w:rsidRPr="002A5B66">
        <w:rPr>
          <w:sz w:val="16"/>
        </w:rPr>
        <w:t xml:space="preserve"> (2007: 674) concluded </w:t>
      </w:r>
      <w:proofErr w:type="gramStart"/>
      <w:r w:rsidRPr="002A5B66">
        <w:rPr>
          <w:sz w:val="16"/>
        </w:rPr>
        <w:t>on the basis of</w:t>
      </w:r>
      <w:proofErr w:type="gramEnd"/>
      <w:r w:rsidRPr="002A5B66">
        <w:rPr>
          <w:sz w:val="16"/>
        </w:rPr>
        <w:t xml:space="preserve"> local-level data that the effects of land degradation and water scarcity were «weak, negligible, or insignificant». Moreover, for the «favorite case» of Darfur, </w:t>
      </w:r>
      <w:proofErr w:type="spellStart"/>
      <w:r w:rsidRPr="002A5B66">
        <w:rPr>
          <w:sz w:val="16"/>
        </w:rPr>
        <w:t>Kevane</w:t>
      </w:r>
      <w:proofErr w:type="spellEnd"/>
      <w:r w:rsidRPr="002A5B66">
        <w:rPr>
          <w:sz w:val="16"/>
        </w:rPr>
        <w:t xml:space="preserve"> and Gray (2008) found precipitation levels to increase from the early 1980s until 2003 when the conflict escalated. Brown (2010) </w:t>
      </w:r>
      <w:proofErr w:type="spellStart"/>
      <w:r w:rsidRPr="002A5B66">
        <w:rPr>
          <w:sz w:val="16"/>
        </w:rPr>
        <w:t>corrobates</w:t>
      </w:r>
      <w:proofErr w:type="spellEnd"/>
      <w:r w:rsidRPr="002A5B66">
        <w:rPr>
          <w:sz w:val="16"/>
        </w:rPr>
        <w:t xml:space="preserve"> this result, showing that for the same period the vegetation cover of the area increased. Likewise, </w:t>
      </w:r>
      <w:r w:rsidRPr="00E17A2B">
        <w:rPr>
          <w:rStyle w:val="StyleUnderline"/>
          <w:highlight w:val="yellow"/>
        </w:rPr>
        <w:t>Rowhani</w:t>
      </w:r>
      <w:r w:rsidRPr="002A5B66">
        <w:rPr>
          <w:sz w:val="16"/>
        </w:rPr>
        <w:t xml:space="preserve"> et al. (2011) </w:t>
      </w:r>
      <w:r w:rsidRPr="00E17A2B">
        <w:rPr>
          <w:rStyle w:val="StyleUnderline"/>
          <w:highlight w:val="yellow"/>
        </w:rPr>
        <w:t>found a positive association between ecosystem productivity and</w:t>
      </w:r>
      <w:r w:rsidRPr="002A5B66">
        <w:rPr>
          <w:rStyle w:val="StyleUnderline"/>
        </w:rPr>
        <w:t xml:space="preserve"> civil </w:t>
      </w:r>
      <w:r w:rsidRPr="00E17A2B">
        <w:rPr>
          <w:rStyle w:val="StyleUnderline"/>
          <w:highlight w:val="yellow"/>
        </w:rPr>
        <w:t>conflict</w:t>
      </w:r>
      <w:r w:rsidRPr="002A5B66">
        <w:rPr>
          <w:rStyle w:val="StyleUnderline"/>
        </w:rPr>
        <w:t xml:space="preserve"> areas in Eastern Africa</w:t>
      </w:r>
      <w:r w:rsidRPr="002A5B66">
        <w:rPr>
          <w:sz w:val="16"/>
        </w:rPr>
        <w:t>.</w:t>
      </w:r>
    </w:p>
    <w:p w14:paraId="1A6DF0B4" w14:textId="77777777" w:rsidR="00A026D5" w:rsidRPr="00E17A2B" w:rsidRDefault="00A026D5" w:rsidP="00A026D5">
      <w:pPr>
        <w:pStyle w:val="Heading4"/>
      </w:pPr>
      <w:r>
        <w:t xml:space="preserve">Disasters cause people to </w:t>
      </w:r>
      <w:r>
        <w:rPr>
          <w:u w:val="single"/>
        </w:rPr>
        <w:t>unite</w:t>
      </w:r>
      <w:r>
        <w:t xml:space="preserve"> and </w:t>
      </w:r>
      <w:r>
        <w:rPr>
          <w:u w:val="single"/>
        </w:rPr>
        <w:t>state stability</w:t>
      </w:r>
      <w:r>
        <w:t xml:space="preserve"> will be </w:t>
      </w:r>
      <w:proofErr w:type="gramStart"/>
      <w:r>
        <w:t>maintained</w:t>
      </w:r>
      <w:proofErr w:type="gramEnd"/>
    </w:p>
    <w:p w14:paraId="06B7F9CB" w14:textId="77777777" w:rsidR="00A026D5" w:rsidRPr="00F729E8" w:rsidRDefault="00A026D5" w:rsidP="00A026D5">
      <w:r>
        <w:t xml:space="preserve">Ole M. </w:t>
      </w:r>
      <w:r w:rsidRPr="00F729E8">
        <w:rPr>
          <w:rStyle w:val="Style13ptBold"/>
        </w:rPr>
        <w:t>Theisen 13</w:t>
      </w:r>
      <w:r>
        <w:t xml:space="preserve">, Assistant Professor in Political Science, Norwegian University of Science and Technology, “Is climate change a driver of armed conflict?” </w:t>
      </w:r>
      <w:r>
        <w:rPr>
          <w:i/>
        </w:rPr>
        <w:t>Climatic Change</w:t>
      </w:r>
      <w:r>
        <w:t>, Volume 117, 2013, pp. 613-625</w:t>
      </w:r>
    </w:p>
    <w:p w14:paraId="5AF69066" w14:textId="77777777" w:rsidR="00A026D5" w:rsidRPr="002A5B66" w:rsidRDefault="00A026D5" w:rsidP="00A026D5">
      <w:pPr>
        <w:rPr>
          <w:sz w:val="16"/>
        </w:rPr>
      </w:pPr>
      <w:r w:rsidRPr="002A5B66">
        <w:rPr>
          <w:sz w:val="16"/>
        </w:rPr>
        <w:t xml:space="preserve">Natural disasters are expected to exacerbate conflict risk primarily through economic loss and a weakening of government authority. </w:t>
      </w:r>
      <w:r w:rsidRPr="004560D2">
        <w:rPr>
          <w:rStyle w:val="StyleUnderline"/>
          <w:highlight w:val="yellow"/>
        </w:rPr>
        <w:t>Some</w:t>
      </w:r>
      <w:r w:rsidRPr="002A5B66">
        <w:rPr>
          <w:sz w:val="16"/>
        </w:rPr>
        <w:t xml:space="preserve"> statistical studies do indeed </w:t>
      </w:r>
      <w:r w:rsidRPr="004560D2">
        <w:rPr>
          <w:rStyle w:val="StyleUnderline"/>
          <w:highlight w:val="yellow"/>
        </w:rPr>
        <w:t>find</w:t>
      </w:r>
      <w:r w:rsidRPr="002A5B66">
        <w:rPr>
          <w:sz w:val="16"/>
        </w:rPr>
        <w:t xml:space="preserve"> the risk of </w:t>
      </w:r>
      <w:r w:rsidRPr="004560D2">
        <w:rPr>
          <w:rStyle w:val="StyleUnderline"/>
          <w:highlight w:val="yellow"/>
        </w:rPr>
        <w:t>conflict to be higher following</w:t>
      </w:r>
      <w:r w:rsidRPr="002A5B66">
        <w:rPr>
          <w:sz w:val="16"/>
        </w:rPr>
        <w:t xml:space="preserve"> natural </w:t>
      </w:r>
      <w:r w:rsidRPr="004560D2">
        <w:rPr>
          <w:rStyle w:val="StyleUnderline"/>
          <w:highlight w:val="yellow"/>
        </w:rPr>
        <w:t>disasters</w:t>
      </w:r>
      <w:r w:rsidRPr="002A5B66">
        <w:rPr>
          <w:sz w:val="16"/>
        </w:rPr>
        <w:t xml:space="preserve"> (Drury and Olson 1998; </w:t>
      </w:r>
      <w:proofErr w:type="spellStart"/>
      <w:r w:rsidRPr="002A5B66">
        <w:rPr>
          <w:sz w:val="16"/>
        </w:rPr>
        <w:t>Brancati</w:t>
      </w:r>
      <w:proofErr w:type="spellEnd"/>
      <w:r w:rsidRPr="002A5B66">
        <w:rPr>
          <w:sz w:val="16"/>
        </w:rPr>
        <w:t xml:space="preserve"> 2007; Nel and </w:t>
      </w:r>
      <w:proofErr w:type="spellStart"/>
      <w:r w:rsidRPr="002A5B66">
        <w:rPr>
          <w:sz w:val="16"/>
        </w:rPr>
        <w:t>Righarts</w:t>
      </w:r>
      <w:proofErr w:type="spellEnd"/>
      <w:r w:rsidRPr="002A5B66">
        <w:rPr>
          <w:sz w:val="16"/>
        </w:rPr>
        <w:t xml:space="preserve"> 2008). However, </w:t>
      </w:r>
      <w:r w:rsidRPr="004560D2">
        <w:rPr>
          <w:rStyle w:val="Emphasis"/>
          <w:highlight w:val="yellow"/>
        </w:rPr>
        <w:t>these</w:t>
      </w:r>
      <w:r w:rsidRPr="002A5B66">
        <w:rPr>
          <w:rStyle w:val="Emphasis"/>
        </w:rPr>
        <w:t xml:space="preserve"> </w:t>
      </w:r>
      <w:r w:rsidRPr="004560D2">
        <w:rPr>
          <w:rStyle w:val="Emphasis"/>
        </w:rPr>
        <w:t xml:space="preserve">findings </w:t>
      </w:r>
      <w:r w:rsidRPr="004560D2">
        <w:rPr>
          <w:rStyle w:val="Emphasis"/>
          <w:highlight w:val="yellow"/>
        </w:rPr>
        <w:t>are challenged</w:t>
      </w:r>
      <w:r w:rsidRPr="002A5B66">
        <w:rPr>
          <w:sz w:val="16"/>
        </w:rPr>
        <w:t xml:space="preserve"> by </w:t>
      </w:r>
      <w:proofErr w:type="spellStart"/>
      <w:r w:rsidRPr="004560D2">
        <w:rPr>
          <w:rStyle w:val="StyleUnderline"/>
          <w:highlight w:val="yellow"/>
        </w:rPr>
        <w:t>Slettebak</w:t>
      </w:r>
      <w:proofErr w:type="spellEnd"/>
      <w:r w:rsidRPr="002A5B66">
        <w:rPr>
          <w:sz w:val="16"/>
        </w:rPr>
        <w:t xml:space="preserve"> (2012), who </w:t>
      </w:r>
      <w:r w:rsidRPr="0023074D">
        <w:rPr>
          <w:rStyle w:val="StyleUnderline"/>
          <w:highlight w:val="yellow"/>
        </w:rPr>
        <w:t>reports an opposite effect</w:t>
      </w:r>
      <w:r w:rsidRPr="002A5B66">
        <w:rPr>
          <w:rStyle w:val="StyleUnderline"/>
        </w:rPr>
        <w:t xml:space="preserve"> and attributes it to </w:t>
      </w:r>
      <w:r w:rsidRPr="0023074D">
        <w:rPr>
          <w:rStyle w:val="StyleUnderline"/>
          <w:highlight w:val="yellow"/>
        </w:rPr>
        <w:t xml:space="preserve">a tendency to </w:t>
      </w:r>
      <w:r w:rsidRPr="0023074D">
        <w:rPr>
          <w:rStyle w:val="Emphasis"/>
          <w:highlight w:val="yellow"/>
        </w:rPr>
        <w:t>unite in adversity</w:t>
      </w:r>
      <w:r w:rsidRPr="002A5B66">
        <w:rPr>
          <w:sz w:val="16"/>
        </w:rPr>
        <w:t xml:space="preserve">.6 </w:t>
      </w:r>
      <w:proofErr w:type="spellStart"/>
      <w:r w:rsidRPr="002A5B66">
        <w:rPr>
          <w:sz w:val="16"/>
        </w:rPr>
        <w:t>Omelicheva</w:t>
      </w:r>
      <w:proofErr w:type="spellEnd"/>
      <w:r w:rsidRPr="002A5B66">
        <w:rPr>
          <w:sz w:val="16"/>
        </w:rPr>
        <w:t xml:space="preserve"> (2011) finds that </w:t>
      </w:r>
      <w:r w:rsidRPr="0023074D">
        <w:rPr>
          <w:rStyle w:val="StyleUnderline"/>
          <w:highlight w:val="yellow"/>
        </w:rPr>
        <w:t xml:space="preserve">when state fragility is </w:t>
      </w:r>
      <w:proofErr w:type="gramStart"/>
      <w:r w:rsidRPr="0023074D">
        <w:rPr>
          <w:rStyle w:val="StyleUnderline"/>
          <w:highlight w:val="yellow"/>
        </w:rPr>
        <w:t>taken into account</w:t>
      </w:r>
      <w:proofErr w:type="gramEnd"/>
      <w:r w:rsidRPr="002A5B66">
        <w:rPr>
          <w:rStyle w:val="StyleUnderline"/>
        </w:rPr>
        <w:t xml:space="preserve">, </w:t>
      </w:r>
      <w:r w:rsidRPr="0023074D">
        <w:rPr>
          <w:rStyle w:val="StyleUnderline"/>
          <w:highlight w:val="yellow"/>
        </w:rPr>
        <w:t>the risk of</w:t>
      </w:r>
      <w:r w:rsidRPr="002A5B66">
        <w:rPr>
          <w:rStyle w:val="StyleUnderline"/>
        </w:rPr>
        <w:t xml:space="preserve"> state </w:t>
      </w:r>
      <w:r w:rsidRPr="0023074D">
        <w:rPr>
          <w:rStyle w:val="StyleUnderline"/>
          <w:highlight w:val="yellow"/>
        </w:rPr>
        <w:t>failure in</w:t>
      </w:r>
      <w:r w:rsidRPr="002A5B66">
        <w:rPr>
          <w:rStyle w:val="StyleUnderline"/>
        </w:rPr>
        <w:t xml:space="preserve"> the aftermath of a </w:t>
      </w:r>
      <w:r w:rsidRPr="0023074D">
        <w:rPr>
          <w:rStyle w:val="StyleUnderline"/>
          <w:highlight w:val="yellow"/>
        </w:rPr>
        <w:t xml:space="preserve">disaster is </w:t>
      </w:r>
      <w:r w:rsidRPr="0023074D">
        <w:rPr>
          <w:rStyle w:val="Emphasis"/>
          <w:highlight w:val="yellow"/>
        </w:rPr>
        <w:t>minimal</w:t>
      </w:r>
      <w:r w:rsidRPr="002A5B66">
        <w:rPr>
          <w:rStyle w:val="Emphasis"/>
        </w:rPr>
        <w:t xml:space="preserve"> </w:t>
      </w:r>
      <w:r w:rsidRPr="0023074D">
        <w:rPr>
          <w:rStyle w:val="Emphasis"/>
          <w:highlight w:val="yellow"/>
        </w:rPr>
        <w:t>or disappears</w:t>
      </w:r>
      <w:r w:rsidRPr="0023074D">
        <w:rPr>
          <w:sz w:val="16"/>
        </w:rPr>
        <w:t xml:space="preserve">. </w:t>
      </w:r>
      <w:proofErr w:type="spellStart"/>
      <w:r w:rsidRPr="0023074D">
        <w:rPr>
          <w:sz w:val="16"/>
        </w:rPr>
        <w:t>Besley</w:t>
      </w:r>
      <w:proofErr w:type="spellEnd"/>
      <w:r w:rsidRPr="0023074D">
        <w:rPr>
          <w:sz w:val="16"/>
        </w:rPr>
        <w:t xml:space="preserve"> and Persson (2011) find that </w:t>
      </w:r>
      <w:r w:rsidRPr="0023074D">
        <w:rPr>
          <w:rStyle w:val="StyleUnderline"/>
        </w:rPr>
        <w:t>climatic disasters</w:t>
      </w:r>
      <w:r w:rsidRPr="0023074D">
        <w:rPr>
          <w:sz w:val="16"/>
        </w:rPr>
        <w:t xml:space="preserve"> do not affect growth, but </w:t>
      </w:r>
      <w:r w:rsidRPr="0023074D">
        <w:rPr>
          <w:rStyle w:val="StyleUnderline"/>
        </w:rPr>
        <w:t>increase the risk of civil war</w:t>
      </w:r>
      <w:r w:rsidRPr="0023074D">
        <w:rPr>
          <w:sz w:val="16"/>
        </w:rPr>
        <w:t xml:space="preserve">, but </w:t>
      </w:r>
      <w:r w:rsidRPr="0023074D">
        <w:rPr>
          <w:rStyle w:val="Emphasis"/>
        </w:rPr>
        <w:t>only so in fragile states</w:t>
      </w:r>
      <w:r w:rsidRPr="0023074D">
        <w:rPr>
          <w:sz w:val="16"/>
        </w:rPr>
        <w:t xml:space="preserve">. </w:t>
      </w:r>
      <w:r w:rsidRPr="0023074D">
        <w:rPr>
          <w:rStyle w:val="StyleUnderline"/>
          <w:highlight w:val="yellow"/>
        </w:rPr>
        <w:t>Another</w:t>
      </w:r>
      <w:r w:rsidRPr="0023074D">
        <w:rPr>
          <w:rStyle w:val="StyleUnderline"/>
        </w:rPr>
        <w:t xml:space="preserve"> recent </w:t>
      </w:r>
      <w:r w:rsidRPr="0023074D">
        <w:rPr>
          <w:rStyle w:val="StyleUnderline"/>
          <w:highlight w:val="yellow"/>
        </w:rPr>
        <w:t>study</w:t>
      </w:r>
      <w:r w:rsidRPr="0023074D">
        <w:rPr>
          <w:sz w:val="16"/>
        </w:rPr>
        <w:t xml:space="preserve">, Bergholt and </w:t>
      </w:r>
      <w:proofErr w:type="spellStart"/>
      <w:r w:rsidRPr="0023074D">
        <w:rPr>
          <w:sz w:val="16"/>
        </w:rPr>
        <w:t>Lujala</w:t>
      </w:r>
      <w:proofErr w:type="spellEnd"/>
      <w:r w:rsidRPr="0023074D">
        <w:rPr>
          <w:sz w:val="16"/>
        </w:rPr>
        <w:t xml:space="preserve"> (2012</w:t>
      </w:r>
      <w:r w:rsidRPr="002A5B66">
        <w:rPr>
          <w:sz w:val="16"/>
        </w:rPr>
        <w:t xml:space="preserve">), reaches the opposite conclusion. It </w:t>
      </w:r>
      <w:r w:rsidRPr="0023074D">
        <w:rPr>
          <w:rStyle w:val="StyleUnderline"/>
          <w:highlight w:val="yellow"/>
        </w:rPr>
        <w:t>finds</w:t>
      </w:r>
      <w:r w:rsidRPr="002A5B66">
        <w:rPr>
          <w:sz w:val="16"/>
        </w:rPr>
        <w:t xml:space="preserve"> that </w:t>
      </w:r>
      <w:r w:rsidRPr="0023074D">
        <w:rPr>
          <w:rStyle w:val="StyleUnderline"/>
          <w:highlight w:val="yellow"/>
        </w:rPr>
        <w:t>climatic natural disasters</w:t>
      </w:r>
      <w:r w:rsidRPr="002A5B66">
        <w:rPr>
          <w:sz w:val="16"/>
        </w:rPr>
        <w:t xml:space="preserve"> have a negative impact on economic growth but </w:t>
      </w:r>
      <w:r w:rsidRPr="0023074D">
        <w:rPr>
          <w:rStyle w:val="StyleUnderline"/>
          <w:highlight w:val="yellow"/>
        </w:rPr>
        <w:t xml:space="preserve">have </w:t>
      </w:r>
      <w:r w:rsidRPr="0023074D">
        <w:rPr>
          <w:rStyle w:val="Emphasis"/>
          <w:highlight w:val="yellow"/>
        </w:rPr>
        <w:t>no effect</w:t>
      </w:r>
      <w:r w:rsidRPr="0023074D">
        <w:rPr>
          <w:rStyle w:val="StyleUnderline"/>
          <w:highlight w:val="yellow"/>
        </w:rPr>
        <w:t xml:space="preserve"> on</w:t>
      </w:r>
      <w:r w:rsidRPr="002A5B66">
        <w:rPr>
          <w:rStyle w:val="StyleUnderline"/>
        </w:rPr>
        <w:t xml:space="preserve"> the onset of </w:t>
      </w:r>
      <w:r w:rsidRPr="0023074D">
        <w:rPr>
          <w:rStyle w:val="StyleUnderline"/>
          <w:highlight w:val="yellow"/>
        </w:rPr>
        <w:t>conflict, neither directly nor</w:t>
      </w:r>
      <w:r w:rsidRPr="002A5B66">
        <w:rPr>
          <w:rStyle w:val="StyleUnderline"/>
        </w:rPr>
        <w:t xml:space="preserve"> </w:t>
      </w:r>
      <w:r w:rsidRPr="0023074D">
        <w:rPr>
          <w:rStyle w:val="StyleUnderline"/>
          <w:highlight w:val="yellow"/>
        </w:rPr>
        <w:t>as</w:t>
      </w:r>
      <w:r w:rsidRPr="002A5B66">
        <w:rPr>
          <w:rStyle w:val="StyleUnderline"/>
        </w:rPr>
        <w:t xml:space="preserve"> </w:t>
      </w:r>
      <w:r w:rsidRPr="0023074D">
        <w:rPr>
          <w:rStyle w:val="StyleUnderline"/>
          <w:highlight w:val="yellow"/>
        </w:rPr>
        <w:t>an instrument for economic shocks</w:t>
      </w:r>
      <w:r w:rsidRPr="002A5B66">
        <w:rPr>
          <w:sz w:val="16"/>
        </w:rPr>
        <w:t xml:space="preserve">. The discrepancy between these two studies is arguably due to the former studying the incidence of civil war and disasters which could introduce endogeneity problems. </w:t>
      </w:r>
    </w:p>
    <w:p w14:paraId="1593B8F0" w14:textId="77777777" w:rsidR="00A026D5" w:rsidRDefault="00A026D5" w:rsidP="00A026D5"/>
    <w:p w14:paraId="2693F139" w14:textId="77777777" w:rsidR="00A026D5" w:rsidRPr="008741B2" w:rsidRDefault="00A026D5" w:rsidP="00A026D5">
      <w:pPr>
        <w:pStyle w:val="Heading3"/>
      </w:pPr>
      <w:r>
        <w:t>AT: Refugees</w:t>
      </w:r>
    </w:p>
    <w:p w14:paraId="1499ED0E" w14:textId="77777777" w:rsidR="00A026D5" w:rsidRDefault="00A026D5" w:rsidP="00A026D5">
      <w:pPr>
        <w:pStyle w:val="Heading4"/>
      </w:pPr>
      <w:r>
        <w:t xml:space="preserve">Climate refugees won’t cause </w:t>
      </w:r>
      <w:proofErr w:type="gramStart"/>
      <w:r>
        <w:t>war</w:t>
      </w:r>
      <w:proofErr w:type="gramEnd"/>
    </w:p>
    <w:p w14:paraId="7027E14A" w14:textId="77777777" w:rsidR="00A026D5" w:rsidRDefault="00A026D5" w:rsidP="00A026D5">
      <w:r>
        <w:t xml:space="preserve">Nils </w:t>
      </w:r>
      <w:proofErr w:type="spellStart"/>
      <w:r>
        <w:t>Petter</w:t>
      </w:r>
      <w:proofErr w:type="spellEnd"/>
      <w:r>
        <w:t xml:space="preserve"> </w:t>
      </w:r>
      <w:proofErr w:type="spellStart"/>
      <w:r w:rsidRPr="00BE35E1">
        <w:rPr>
          <w:rStyle w:val="Style13ptBold"/>
        </w:rPr>
        <w:t>Gleditsch</w:t>
      </w:r>
      <w:proofErr w:type="spellEnd"/>
      <w:r w:rsidRPr="00BE35E1">
        <w:rPr>
          <w:rStyle w:val="Style13ptBold"/>
        </w:rPr>
        <w:t xml:space="preserve"> 11</w:t>
      </w:r>
      <w:r>
        <w:t xml:space="preserve">, </w:t>
      </w:r>
      <w:r w:rsidRPr="009923C2">
        <w:t>Research professor at the Centre for the Study of</w:t>
      </w:r>
      <w:r>
        <w:t xml:space="preserve"> </w:t>
      </w:r>
      <w:r w:rsidRPr="009923C2">
        <w:t xml:space="preserve">Civil War, </w:t>
      </w:r>
      <w:r>
        <w:t xml:space="preserve">Peace Research Institute Oslo, </w:t>
      </w:r>
      <w:r w:rsidRPr="009923C2">
        <w:t>and Professor of political science, Norwegian University of</w:t>
      </w:r>
      <w:r>
        <w:t xml:space="preserve"> </w:t>
      </w:r>
      <w:r w:rsidRPr="009923C2">
        <w:t>Science and Technology</w:t>
      </w:r>
      <w:r>
        <w:t xml:space="preserve">, January 28, 2011, “Regional Conflict and Climate Change,” online: </w:t>
      </w:r>
      <w:hyperlink r:id="rId6" w:history="1">
        <w:r w:rsidRPr="008A3715">
          <w:rPr>
            <w:rStyle w:val="Hyperlink"/>
          </w:rPr>
          <w:t>http://yosemite.epa.gov/ee/epa/eerm.nsf/vwAN/EE-0566-122.pdf/$file/EE-0566-122.pdf</w:t>
        </w:r>
      </w:hyperlink>
    </w:p>
    <w:p w14:paraId="44FABE5B" w14:textId="77777777" w:rsidR="00A026D5" w:rsidRPr="00A026D5" w:rsidRDefault="00A026D5" w:rsidP="00A026D5">
      <w:pPr>
        <w:ind w:left="-90"/>
        <w:rPr>
          <w:sz w:val="16"/>
        </w:rPr>
      </w:pPr>
      <w:r w:rsidRPr="0034014B">
        <w:rPr>
          <w:rStyle w:val="StyleUnderline"/>
        </w:rPr>
        <w:t>IPCC</w:t>
      </w:r>
      <w:r w:rsidRPr="00A026D5">
        <w:rPr>
          <w:sz w:val="16"/>
        </w:rPr>
        <w:t xml:space="preserve"> (2007, WG II: 323) </w:t>
      </w:r>
      <w:r w:rsidRPr="0034014B">
        <w:rPr>
          <w:rStyle w:val="StyleUnderline"/>
        </w:rPr>
        <w:t>forecasts</w:t>
      </w:r>
      <w:r w:rsidRPr="00A026D5">
        <w:rPr>
          <w:sz w:val="16"/>
        </w:rPr>
        <w:t xml:space="preserve"> a </w:t>
      </w:r>
      <w:r w:rsidRPr="0034014B">
        <w:rPr>
          <w:rStyle w:val="StyleUnderline"/>
        </w:rPr>
        <w:t>global</w:t>
      </w:r>
      <w:r w:rsidRPr="00A026D5">
        <w:rPr>
          <w:sz w:val="16"/>
        </w:rPr>
        <w:t xml:space="preserve"> mean </w:t>
      </w:r>
      <w:r w:rsidRPr="0034014B">
        <w:rPr>
          <w:rStyle w:val="StyleUnderline"/>
        </w:rPr>
        <w:t>sea-level rise</w:t>
      </w:r>
      <w:r w:rsidRPr="00A026D5">
        <w:rPr>
          <w:sz w:val="16"/>
        </w:rPr>
        <w:t xml:space="preserve"> of between 0.28 and 0.43 meters within this century, depending on the scenario chosen.7 Projections for the size of coastal populations (residing below 100 m elevation and less than 100 km from the coast) show that they may rise from 1.2 billion (1990 estimate) to between 1.8 and 5.2 billion (Nicholls &amp; Small, 2002). Sea level rise will threaten the livelihood of the populations on small island states in the Indian Ocean, the Caribbean, and the Pacific. However, a much larger number of people in low-lying areas, rural and urban, and particularly in South Asia and West Africa, may become more exposed to soil erosion, seasonal flooding, and extreme weather. Depending on the degree of protection that can be offered, </w:t>
      </w:r>
      <w:r w:rsidRPr="0034014B">
        <w:rPr>
          <w:rStyle w:val="StyleUnderline"/>
        </w:rPr>
        <w:t>this may lead to ‘climate migration’, and conflict with the host population is a possible consequence</w:t>
      </w:r>
      <w:r w:rsidRPr="00A026D5">
        <w:rPr>
          <w:sz w:val="16"/>
        </w:rPr>
        <w:t xml:space="preserve"> (Nicholls &amp; Tol, 2006). </w:t>
      </w:r>
      <w:r w:rsidRPr="0034014B">
        <w:rPr>
          <w:rStyle w:val="StyleUnderline"/>
        </w:rPr>
        <w:t xml:space="preserve">However, </w:t>
      </w:r>
      <w:r w:rsidRPr="004E5BB3">
        <w:rPr>
          <w:rStyle w:val="StyleUnderline"/>
          <w:highlight w:val="yellow"/>
        </w:rPr>
        <w:t>this is going to be a</w:t>
      </w:r>
      <w:r w:rsidRPr="00A026D5">
        <w:rPr>
          <w:sz w:val="16"/>
          <w:highlight w:val="yellow"/>
        </w:rPr>
        <w:t xml:space="preserve"> </w:t>
      </w:r>
      <w:r w:rsidRPr="004E5BB3">
        <w:rPr>
          <w:rStyle w:val="Emphasis"/>
          <w:highlight w:val="yellow"/>
        </w:rPr>
        <w:t>slow process</w:t>
      </w:r>
      <w:r w:rsidRPr="00A026D5">
        <w:rPr>
          <w:sz w:val="16"/>
          <w:highlight w:val="yellow"/>
        </w:rPr>
        <w:t xml:space="preserve"> </w:t>
      </w:r>
      <w:r w:rsidRPr="004E5BB3">
        <w:rPr>
          <w:rStyle w:val="StyleUnderline"/>
          <w:highlight w:val="yellow"/>
        </w:rPr>
        <w:t>and urbanization and industrialization may</w:t>
      </w:r>
      <w:r w:rsidRPr="00A026D5">
        <w:rPr>
          <w:sz w:val="16"/>
          <w:highlight w:val="yellow"/>
        </w:rPr>
        <w:t xml:space="preserve"> well </w:t>
      </w:r>
      <w:r w:rsidRPr="004E5BB3">
        <w:rPr>
          <w:rStyle w:val="Emphasis"/>
          <w:highlight w:val="yellow"/>
        </w:rPr>
        <w:t>absorb a large fraction</w:t>
      </w:r>
      <w:r w:rsidRPr="00A026D5">
        <w:rPr>
          <w:sz w:val="16"/>
          <w:highlight w:val="yellow"/>
        </w:rPr>
        <w:t xml:space="preserve"> </w:t>
      </w:r>
      <w:r w:rsidRPr="004E5BB3">
        <w:rPr>
          <w:rStyle w:val="StyleUnderline"/>
          <w:highlight w:val="yellow"/>
        </w:rPr>
        <w:t>of the people who move</w:t>
      </w:r>
      <w:r w:rsidRPr="00A026D5">
        <w:rPr>
          <w:sz w:val="16"/>
          <w:highlight w:val="yellow"/>
        </w:rPr>
        <w:t>.</w:t>
      </w:r>
      <w:r w:rsidRPr="00A026D5">
        <w:rPr>
          <w:sz w:val="16"/>
        </w:rPr>
        <w:t xml:space="preserve"> </w:t>
      </w:r>
    </w:p>
    <w:p w14:paraId="6265873E" w14:textId="77777777" w:rsidR="00A026D5" w:rsidRPr="00A026D5" w:rsidRDefault="00A026D5" w:rsidP="00A026D5">
      <w:pPr>
        <w:ind w:left="-90"/>
        <w:rPr>
          <w:sz w:val="16"/>
        </w:rPr>
      </w:pPr>
      <w:r w:rsidRPr="00A026D5">
        <w:rPr>
          <w:sz w:val="16"/>
        </w:rPr>
        <w:t xml:space="preserve">In </w:t>
      </w:r>
      <w:r w:rsidRPr="0034014B">
        <w:rPr>
          <w:rStyle w:val="StyleUnderline"/>
        </w:rPr>
        <w:t>a global study</w:t>
      </w:r>
      <w:r w:rsidRPr="00A026D5">
        <w:rPr>
          <w:sz w:val="16"/>
        </w:rPr>
        <w:t xml:space="preserve"> covering the period 1951–2001, </w:t>
      </w:r>
      <w:proofErr w:type="spellStart"/>
      <w:r w:rsidRPr="00A026D5">
        <w:rPr>
          <w:sz w:val="16"/>
        </w:rPr>
        <w:t>Salehyan</w:t>
      </w:r>
      <w:proofErr w:type="spellEnd"/>
      <w:r w:rsidRPr="00A026D5">
        <w:rPr>
          <w:sz w:val="16"/>
        </w:rPr>
        <w:t xml:space="preserve"> &amp; </w:t>
      </w:r>
      <w:proofErr w:type="spellStart"/>
      <w:r w:rsidRPr="00A026D5">
        <w:rPr>
          <w:sz w:val="16"/>
        </w:rPr>
        <w:t>Gleditsch</w:t>
      </w:r>
      <w:proofErr w:type="spellEnd"/>
      <w:r w:rsidRPr="00A026D5">
        <w:rPr>
          <w:sz w:val="16"/>
        </w:rPr>
        <w:t xml:space="preserve"> (2006) </w:t>
      </w:r>
      <w:r w:rsidRPr="0034014B">
        <w:rPr>
          <w:rStyle w:val="StyleUnderline"/>
        </w:rPr>
        <w:t>found</w:t>
      </w:r>
      <w:r w:rsidRPr="00A026D5">
        <w:rPr>
          <w:sz w:val="16"/>
        </w:rPr>
        <w:t xml:space="preserve"> that </w:t>
      </w:r>
      <w:r w:rsidRPr="0034014B">
        <w:rPr>
          <w:rStyle w:val="StyleUnderline"/>
        </w:rPr>
        <w:t>an influx of refugees increased the probability of civil war.</w:t>
      </w:r>
      <w:r w:rsidRPr="00A026D5">
        <w:rPr>
          <w:sz w:val="16"/>
        </w:rPr>
        <w:t xml:space="preserve"> However, </w:t>
      </w:r>
      <w:r w:rsidRPr="004E5BB3">
        <w:rPr>
          <w:rStyle w:val="StyleUnderline"/>
          <w:highlight w:val="yellow"/>
        </w:rPr>
        <w:t>since a large proportion of these people have fled from conflict, they</w:t>
      </w:r>
      <w:r w:rsidRPr="00A026D5">
        <w:rPr>
          <w:sz w:val="16"/>
        </w:rPr>
        <w:t xml:space="preserve"> are likely to </w:t>
      </w:r>
      <w:r w:rsidRPr="004E5BB3">
        <w:rPr>
          <w:rStyle w:val="StyleUnderline"/>
          <w:highlight w:val="yellow"/>
        </w:rPr>
        <w:t>bring with them the</w:t>
      </w:r>
      <w:r w:rsidRPr="00A026D5">
        <w:rPr>
          <w:sz w:val="16"/>
          <w:highlight w:val="yellow"/>
        </w:rPr>
        <w:t xml:space="preserve"> </w:t>
      </w:r>
      <w:r w:rsidRPr="004E5BB3">
        <w:rPr>
          <w:rStyle w:val="Emphasis"/>
          <w:highlight w:val="yellow"/>
        </w:rPr>
        <w:t>attitudes</w:t>
      </w:r>
      <w:r w:rsidRPr="0034014B">
        <w:rPr>
          <w:rStyle w:val="Emphasis"/>
        </w:rPr>
        <w:t>,</w:t>
      </w:r>
      <w:r w:rsidRPr="00A026D5">
        <w:rPr>
          <w:sz w:val="16"/>
        </w:rPr>
        <w:t xml:space="preserve"> the </w:t>
      </w:r>
      <w:r w:rsidRPr="004E5BB3">
        <w:rPr>
          <w:rStyle w:val="Emphasis"/>
          <w:highlight w:val="yellow"/>
        </w:rPr>
        <w:t>weapons</w:t>
      </w:r>
      <w:r w:rsidRPr="00A026D5">
        <w:rPr>
          <w:sz w:val="16"/>
          <w:highlight w:val="yellow"/>
        </w:rPr>
        <w:t xml:space="preserve">, </w:t>
      </w:r>
      <w:r w:rsidRPr="004E5BB3">
        <w:rPr>
          <w:rStyle w:val="StyleUnderline"/>
          <w:highlight w:val="yellow"/>
        </w:rPr>
        <w:t>and</w:t>
      </w:r>
      <w:r w:rsidRPr="00A026D5">
        <w:rPr>
          <w:sz w:val="16"/>
        </w:rPr>
        <w:t xml:space="preserve"> the </w:t>
      </w:r>
      <w:r w:rsidRPr="004E5BB3">
        <w:rPr>
          <w:rStyle w:val="Emphasis"/>
          <w:highlight w:val="yellow"/>
        </w:rPr>
        <w:t>organization</w:t>
      </w:r>
      <w:r w:rsidRPr="00A026D5">
        <w:rPr>
          <w:sz w:val="16"/>
          <w:highlight w:val="yellow"/>
        </w:rPr>
        <w:t xml:space="preserve"> </w:t>
      </w:r>
      <w:r w:rsidRPr="004E5BB3">
        <w:rPr>
          <w:rStyle w:val="StyleUnderline"/>
          <w:highlight w:val="yellow"/>
        </w:rPr>
        <w:t>that fuel a continuation of the conflict</w:t>
      </w:r>
      <w:r w:rsidRPr="00A026D5">
        <w:rPr>
          <w:sz w:val="16"/>
        </w:rPr>
        <w:t xml:space="preserve"> in the host location. </w:t>
      </w:r>
      <w:r w:rsidRPr="004E5BB3">
        <w:rPr>
          <w:rStyle w:val="StyleUnderline"/>
          <w:highlight w:val="yellow"/>
        </w:rPr>
        <w:t>It is</w:t>
      </w:r>
      <w:r w:rsidRPr="00A026D5">
        <w:rPr>
          <w:sz w:val="16"/>
          <w:highlight w:val="yellow"/>
        </w:rPr>
        <w:t xml:space="preserve"> </w:t>
      </w:r>
      <w:r w:rsidRPr="004E5BB3">
        <w:rPr>
          <w:rStyle w:val="Emphasis"/>
          <w:highlight w:val="yellow"/>
        </w:rPr>
        <w:t>not obvious that economic migrants,</w:t>
      </w:r>
      <w:r w:rsidRPr="00A026D5">
        <w:rPr>
          <w:sz w:val="16"/>
          <w:highlight w:val="yellow"/>
        </w:rPr>
        <w:t xml:space="preserve"> </w:t>
      </w:r>
      <w:r w:rsidRPr="004E5BB3">
        <w:rPr>
          <w:rStyle w:val="StyleUnderline"/>
          <w:highlight w:val="yellow"/>
        </w:rPr>
        <w:t>including environmental migrants</w:t>
      </w:r>
      <w:r w:rsidRPr="00A026D5">
        <w:rPr>
          <w:sz w:val="16"/>
          <w:highlight w:val="yellow"/>
        </w:rPr>
        <w:t xml:space="preserve">, </w:t>
      </w:r>
      <w:r w:rsidRPr="004E5BB3">
        <w:rPr>
          <w:rStyle w:val="Emphasis"/>
          <w:highlight w:val="yellow"/>
        </w:rPr>
        <w:t>will generate armed conflict in the same way</w:t>
      </w:r>
      <w:r w:rsidRPr="00A026D5">
        <w:rPr>
          <w:sz w:val="16"/>
        </w:rPr>
        <w:t xml:space="preserve"> (</w:t>
      </w:r>
      <w:proofErr w:type="spellStart"/>
      <w:r w:rsidRPr="00A026D5">
        <w:rPr>
          <w:sz w:val="16"/>
        </w:rPr>
        <w:t>Gleditsch</w:t>
      </w:r>
      <w:proofErr w:type="spellEnd"/>
      <w:r w:rsidRPr="00A026D5">
        <w:rPr>
          <w:sz w:val="16"/>
        </w:rPr>
        <w:t xml:space="preserve">, </w:t>
      </w:r>
      <w:proofErr w:type="spellStart"/>
      <w:r w:rsidRPr="00A026D5">
        <w:rPr>
          <w:sz w:val="16"/>
        </w:rPr>
        <w:t>Nordås</w:t>
      </w:r>
      <w:proofErr w:type="spellEnd"/>
      <w:r w:rsidRPr="00A026D5">
        <w:rPr>
          <w:sz w:val="16"/>
        </w:rPr>
        <w:t xml:space="preserve"> &amp; </w:t>
      </w:r>
      <w:proofErr w:type="spellStart"/>
      <w:r w:rsidRPr="00A026D5">
        <w:rPr>
          <w:sz w:val="16"/>
        </w:rPr>
        <w:t>Salehyan</w:t>
      </w:r>
      <w:proofErr w:type="spellEnd"/>
      <w:r w:rsidRPr="00A026D5">
        <w:rPr>
          <w:sz w:val="16"/>
        </w:rPr>
        <w:t xml:space="preserve">, 2007). However, this has not been studied systematically, due to conceptual problems (what is the definition of an environmental migrant?) and lack of systematic data. </w:t>
      </w:r>
      <w:proofErr w:type="spellStart"/>
      <w:r w:rsidRPr="0034014B">
        <w:rPr>
          <w:rStyle w:val="StyleUnderline"/>
        </w:rPr>
        <w:t>Reuveny</w:t>
      </w:r>
      <w:proofErr w:type="spellEnd"/>
      <w:r w:rsidRPr="00A026D5">
        <w:rPr>
          <w:sz w:val="16"/>
        </w:rPr>
        <w:t xml:space="preserve"> (2007) examined 38 cases of environmental migration since the 1930s and found that in half of them there was some kind of armed conflict, most frequently when the migration cross international boundaries. While suggestive, his study is unlikely to include all cases of environmental migration during this period and the conflicts are of different types. Moreover, he did not have any control variables. </w:t>
      </w:r>
    </w:p>
    <w:p w14:paraId="3542B10D" w14:textId="77777777" w:rsidR="00A026D5" w:rsidRPr="00A026D5" w:rsidRDefault="00A026D5" w:rsidP="00A026D5">
      <w:pPr>
        <w:rPr>
          <w:sz w:val="16"/>
        </w:rPr>
      </w:pPr>
    </w:p>
    <w:p w14:paraId="15C711F5" w14:textId="77777777" w:rsidR="00C01652" w:rsidRDefault="00C01652" w:rsidP="00026114"/>
    <w:p w14:paraId="10D644CD" w14:textId="110FD9E3" w:rsidR="00C01652" w:rsidRDefault="00A026D5" w:rsidP="00A026D5">
      <w:pPr>
        <w:pStyle w:val="Heading3"/>
      </w:pPr>
      <w:r>
        <w:t xml:space="preserve">1AR---AT: </w:t>
      </w:r>
      <w:proofErr w:type="gramStart"/>
      <w:r>
        <w:t>Environment !</w:t>
      </w:r>
      <w:proofErr w:type="gramEnd"/>
    </w:p>
    <w:p w14:paraId="52A78987" w14:textId="77777777" w:rsidR="00A026D5" w:rsidRPr="00B923DD" w:rsidRDefault="00A026D5" w:rsidP="00A026D5">
      <w:pPr>
        <w:pStyle w:val="Heading4"/>
      </w:pPr>
      <w:r w:rsidRPr="00B923DD">
        <w:t>No impact to the environment</w:t>
      </w:r>
    </w:p>
    <w:p w14:paraId="0053E98C" w14:textId="77777777" w:rsidR="00A026D5" w:rsidRPr="00B923DD" w:rsidRDefault="00A026D5" w:rsidP="00A026D5">
      <w:r w:rsidRPr="00B923DD">
        <w:t xml:space="preserve">Barry </w:t>
      </w:r>
      <w:r w:rsidRPr="00277905">
        <w:rPr>
          <w:rStyle w:val="Style13ptBold"/>
        </w:rPr>
        <w:t>Brook 13</w:t>
      </w:r>
      <w:r w:rsidRPr="00B923DD">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14:paraId="2E3349BF" w14:textId="77777777" w:rsidR="00A026D5" w:rsidRPr="00DB32D5" w:rsidRDefault="00A026D5" w:rsidP="00A026D5">
      <w:pPr>
        <w:rPr>
          <w:b/>
          <w:u w:val="single"/>
        </w:rPr>
      </w:pPr>
      <w:r w:rsidRPr="000E70F3">
        <w:rPr>
          <w:sz w:val="16"/>
        </w:rPr>
        <w:t>Barry Brook</w:t>
      </w:r>
      <w:r w:rsidRPr="000E70F3">
        <w:rPr>
          <w:sz w:val="12"/>
        </w:rPr>
        <w:t>¶</w:t>
      </w:r>
      <w:r w:rsidRPr="000E70F3">
        <w:rPr>
          <w:sz w:val="16"/>
        </w:rPr>
        <w:t xml:space="preserve"> We argue that </w:t>
      </w:r>
      <w:r w:rsidRPr="000E70F3">
        <w:rPr>
          <w:u w:val="single"/>
        </w:rPr>
        <w:t xml:space="preserve">at the </w:t>
      </w:r>
      <w:r w:rsidRPr="000E70F3">
        <w:rPr>
          <w:highlight w:val="yellow"/>
          <w:u w:val="single"/>
        </w:rPr>
        <w:t>global</w:t>
      </w:r>
      <w:r w:rsidRPr="000E70F3">
        <w:rPr>
          <w:u w:val="single"/>
        </w:rPr>
        <w:t xml:space="preserve">-scale, ecological </w:t>
      </w:r>
      <w:r w:rsidRPr="000E70F3">
        <w:rPr>
          <w:highlight w:val="yellow"/>
          <w:u w:val="single"/>
        </w:rPr>
        <w:t>“tipping points”</w:t>
      </w:r>
      <w:r w:rsidRPr="000E70F3">
        <w:rPr>
          <w:u w:val="single"/>
        </w:rPr>
        <w:t xml:space="preserve"> and threshold-like “planetary boundaries” </w:t>
      </w:r>
      <w:r w:rsidRPr="000E70F3">
        <w:rPr>
          <w:highlight w:val="yellow"/>
          <w:u w:val="single"/>
        </w:rPr>
        <w:t>are improbable</w:t>
      </w:r>
      <w:r w:rsidRPr="000E70F3">
        <w:rPr>
          <w:u w:val="single"/>
        </w:rPr>
        <w:t xml:space="preserve">. </w:t>
      </w:r>
      <w:r w:rsidRPr="000E70F3">
        <w:rPr>
          <w:rStyle w:val="BoldUnderline"/>
          <w:rFonts w:ascii="Georgia" w:hAnsi="Georgia"/>
          <w:sz w:val="22"/>
        </w:rPr>
        <w:t xml:space="preserve">Instead, </w:t>
      </w:r>
      <w:r w:rsidRPr="000E70F3">
        <w:rPr>
          <w:rStyle w:val="BoldUnderline"/>
          <w:rFonts w:ascii="Georgia" w:hAnsi="Georgia"/>
          <w:sz w:val="22"/>
          <w:highlight w:val="yellow"/>
        </w:rPr>
        <w:t>shifts in the</w:t>
      </w:r>
      <w:r w:rsidRPr="000E70F3">
        <w:rPr>
          <w:rStyle w:val="BoldUnderline"/>
          <w:rFonts w:ascii="Georgia" w:hAnsi="Georgia"/>
          <w:sz w:val="22"/>
        </w:rPr>
        <w:t xml:space="preserve"> Earth’s </w:t>
      </w:r>
      <w:r w:rsidRPr="000E70F3">
        <w:rPr>
          <w:rStyle w:val="BoldUnderline"/>
          <w:rFonts w:ascii="Georgia" w:hAnsi="Georgia"/>
          <w:sz w:val="22"/>
          <w:highlight w:val="yellow"/>
        </w:rPr>
        <w:t xml:space="preserve">biosphere follow </w:t>
      </w:r>
      <w:r w:rsidRPr="000E70F3">
        <w:rPr>
          <w:rStyle w:val="Emphasis"/>
          <w:highlight w:val="yellow"/>
        </w:rPr>
        <w:t>a gradual, smooth pattern</w:t>
      </w:r>
      <w:r w:rsidRPr="000E70F3">
        <w:rPr>
          <w:sz w:val="16"/>
        </w:rPr>
        <w:t xml:space="preserve">. This means that it might be impossible to define scientifically specific, critical levels of biodiversity loss or land-use change. This has important consequences for both science and </w:t>
      </w:r>
      <w:proofErr w:type="gramStart"/>
      <w:r w:rsidRPr="000E70F3">
        <w:rPr>
          <w:sz w:val="16"/>
        </w:rPr>
        <w:t>policy.</w:t>
      </w:r>
      <w:r w:rsidRPr="000E70F3">
        <w:rPr>
          <w:sz w:val="12"/>
        </w:rPr>
        <w:t>¶</w:t>
      </w:r>
      <w:proofErr w:type="gramEnd"/>
      <w:r w:rsidRPr="000E70F3">
        <w:rPr>
          <w:sz w:val="16"/>
        </w:rPr>
        <w:t xml:space="preserve">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w:t>
      </w:r>
      <w:proofErr w:type="gramStart"/>
      <w:r w:rsidRPr="000E70F3">
        <w:rPr>
          <w:sz w:val="16"/>
        </w:rPr>
        <w:t>unsettled.</w:t>
      </w:r>
      <w:r w:rsidRPr="000E70F3">
        <w:rPr>
          <w:sz w:val="12"/>
        </w:rPr>
        <w:t>¶</w:t>
      </w:r>
      <w:proofErr w:type="gramEnd"/>
      <w:r w:rsidRPr="000E70F3">
        <w:rPr>
          <w:sz w:val="16"/>
        </w:rPr>
        <w:t xml:space="preserve">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proofErr w:type="gramStart"/>
      <w:r w:rsidRPr="000E70F3">
        <w:rPr>
          <w:sz w:val="16"/>
        </w:rPr>
        <w:t>lakes,forests</w:t>
      </w:r>
      <w:proofErr w:type="spellEnd"/>
      <w:proofErr w:type="gramEnd"/>
      <w:r w:rsidRPr="000E70F3">
        <w:rPr>
          <w:sz w:val="16"/>
        </w:rPr>
        <w:t xml:space="preserve"> and grasslands, behave this way. Recently however, </w:t>
      </w:r>
      <w:r w:rsidRPr="000E70F3">
        <w:rPr>
          <w:u w:val="single"/>
        </w:rPr>
        <w:t xml:space="preserve">there have been several efforts to define ecological tipping points at the global </w:t>
      </w:r>
      <w:proofErr w:type="gramStart"/>
      <w:r w:rsidRPr="000E70F3">
        <w:rPr>
          <w:u w:val="single"/>
        </w:rPr>
        <w:t>scale</w:t>
      </w:r>
      <w:r w:rsidRPr="000E70F3">
        <w:rPr>
          <w:sz w:val="16"/>
        </w:rPr>
        <w:t>.</w:t>
      </w:r>
      <w:r w:rsidRPr="000E70F3">
        <w:rPr>
          <w:sz w:val="12"/>
        </w:rPr>
        <w:t>¶</w:t>
      </w:r>
      <w:proofErr w:type="gramEnd"/>
      <w:r w:rsidRPr="000E70F3">
        <w:rPr>
          <w:sz w:val="16"/>
        </w:rPr>
        <w:t xml:space="preserve"> </w:t>
      </w:r>
      <w:r w:rsidRPr="000E70F3">
        <w:rPr>
          <w:u w:val="single"/>
        </w:rPr>
        <w:t>At a local scale, there are definitely warning signs that an ecosystem is about to “tip”</w:t>
      </w:r>
      <w:r w:rsidRPr="000E70F3">
        <w:rPr>
          <w:sz w:val="16"/>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w:t>
      </w:r>
      <w:proofErr w:type="gramStart"/>
      <w:r w:rsidRPr="000E70F3">
        <w:rPr>
          <w:sz w:val="16"/>
        </w:rPr>
        <w:t>planet.</w:t>
      </w:r>
      <w:r w:rsidRPr="000E70F3">
        <w:rPr>
          <w:sz w:val="12"/>
        </w:rPr>
        <w:t>¶</w:t>
      </w:r>
      <w:proofErr w:type="gramEnd"/>
      <w:r w:rsidRPr="000E70F3">
        <w:rPr>
          <w:sz w:val="16"/>
        </w:rPr>
        <w:t xml:space="preserve"> </w:t>
      </w:r>
      <w:r w:rsidRPr="000E70F3">
        <w:rPr>
          <w:u w:val="single"/>
        </w:rPr>
        <w:t>These criteria are, however, unlikely to be met in the real world</w:t>
      </w:r>
      <w:r w:rsidRPr="000E70F3">
        <w:rPr>
          <w:sz w:val="16"/>
        </w:rPr>
        <w:t>.</w:t>
      </w:r>
      <w:r w:rsidRPr="000E70F3">
        <w:rPr>
          <w:sz w:val="12"/>
        </w:rPr>
        <w:t>¶</w:t>
      </w:r>
      <w:r w:rsidRPr="000E70F3">
        <w:rPr>
          <w:sz w:val="16"/>
        </w:rPr>
        <w:t xml:space="preserve"> </w:t>
      </w:r>
      <w:r w:rsidRPr="000E70F3">
        <w:rPr>
          <w:u w:val="single"/>
        </w:rPr>
        <w:t xml:space="preserve">First, </w:t>
      </w:r>
      <w:r w:rsidRPr="000E70F3">
        <w:rPr>
          <w:rStyle w:val="Emphasis"/>
          <w:highlight w:val="yellow"/>
        </w:rPr>
        <w:t>ecosystems on different continents are not strongly connected</w:t>
      </w:r>
      <w:r w:rsidRPr="000E70F3">
        <w:rPr>
          <w:highlight w:val="yellow"/>
          <w:u w:val="single"/>
        </w:rPr>
        <w:t>. Organisms are limited in</w:t>
      </w:r>
      <w:r w:rsidRPr="000E70F3">
        <w:rPr>
          <w:u w:val="single"/>
        </w:rPr>
        <w:t xml:space="preserve"> their </w:t>
      </w:r>
      <w:r w:rsidRPr="000E70F3">
        <w:rPr>
          <w:highlight w:val="yellow"/>
          <w:u w:val="single"/>
        </w:rPr>
        <w:t>movement by oceans and mountain ranges</w:t>
      </w:r>
      <w:r w:rsidRPr="000E70F3">
        <w:rPr>
          <w:u w:val="single"/>
        </w:rPr>
        <w:t>, as well as by climatic factors</w:t>
      </w:r>
      <w:r w:rsidRPr="000E70F3">
        <w:rPr>
          <w:sz w:val="16"/>
        </w:rPr>
        <w:t xml:space="preserve">, and while ecosystem change in one region can affect the global circulation of, for example, greenhouse gases, </w:t>
      </w:r>
      <w:r w:rsidRPr="000E70F3">
        <w:rPr>
          <w:u w:val="single"/>
        </w:rPr>
        <w:t>this signal is likely to be weak in comparison with inputs from fossil fuel combustion and deforestation</w:t>
      </w:r>
      <w:r w:rsidRPr="000E70F3">
        <w:rPr>
          <w:sz w:val="16"/>
        </w:rPr>
        <w:t>.</w:t>
      </w:r>
      <w:r w:rsidRPr="000E70F3">
        <w:rPr>
          <w:sz w:val="12"/>
        </w:rPr>
        <w:t>¶</w:t>
      </w:r>
      <w:r w:rsidRPr="000E70F3">
        <w:rPr>
          <w:sz w:val="16"/>
        </w:rPr>
        <w:t xml:space="preserve"> </w:t>
      </w:r>
      <w:r w:rsidRPr="000E70F3">
        <w:rPr>
          <w:u w:val="single"/>
        </w:rPr>
        <w:t xml:space="preserve">Second, the </w:t>
      </w:r>
      <w:r w:rsidRPr="000E70F3">
        <w:rPr>
          <w:highlight w:val="yellow"/>
          <w:u w:val="single"/>
        </w:rPr>
        <w:t>responses of ecosystems to human pressures</w:t>
      </w:r>
      <w:r w:rsidRPr="000E70F3">
        <w:rPr>
          <w:u w:val="single"/>
        </w:rPr>
        <w:t xml:space="preserve"> like climate change or land-use change depend on local circumstances and will therefore </w:t>
      </w:r>
      <w:r w:rsidRPr="000E70F3">
        <w:rPr>
          <w:highlight w:val="yellow"/>
          <w:u w:val="single"/>
        </w:rPr>
        <w:t>differ between locations</w:t>
      </w:r>
      <w:r w:rsidRPr="000E70F3">
        <w:rPr>
          <w:sz w:val="16"/>
        </w:rPr>
        <w:t xml:space="preserve">. From a planetary perspective, </w:t>
      </w:r>
      <w:r w:rsidRPr="000E70F3">
        <w:rPr>
          <w:u w:val="single"/>
        </w:rPr>
        <w:t xml:space="preserve">this </w:t>
      </w:r>
      <w:r w:rsidRPr="000E70F3">
        <w:rPr>
          <w:highlight w:val="yellow"/>
          <w:u w:val="single"/>
        </w:rPr>
        <w:t>diversity in ecosystem responses creates a</w:t>
      </w:r>
      <w:r w:rsidRPr="000E70F3">
        <w:rPr>
          <w:u w:val="single"/>
        </w:rPr>
        <w:t xml:space="preserve">n essentially </w:t>
      </w:r>
      <w:r w:rsidRPr="000E70F3">
        <w:rPr>
          <w:highlight w:val="yellow"/>
          <w:u w:val="single"/>
        </w:rPr>
        <w:t>gradual</w:t>
      </w:r>
      <w:r w:rsidRPr="000E70F3">
        <w:rPr>
          <w:u w:val="single"/>
        </w:rPr>
        <w:t xml:space="preserve"> pattern of </w:t>
      </w:r>
      <w:r w:rsidRPr="000E70F3">
        <w:rPr>
          <w:highlight w:val="yellow"/>
          <w:u w:val="single"/>
        </w:rPr>
        <w:t xml:space="preserve">change, </w:t>
      </w:r>
      <w:r w:rsidRPr="000E70F3">
        <w:rPr>
          <w:rStyle w:val="BoldUnderline"/>
          <w:rFonts w:ascii="Georgia" w:hAnsi="Georgia"/>
          <w:sz w:val="22"/>
          <w:highlight w:val="yellow"/>
        </w:rPr>
        <w:t>without</w:t>
      </w:r>
      <w:r w:rsidRPr="000E70F3">
        <w:rPr>
          <w:rStyle w:val="BoldUnderline"/>
          <w:rFonts w:ascii="Georgia" w:hAnsi="Georgia"/>
          <w:sz w:val="22"/>
        </w:rPr>
        <w:t xml:space="preserve"> any identifiable </w:t>
      </w:r>
      <w:r w:rsidRPr="000E70F3">
        <w:rPr>
          <w:rStyle w:val="BoldUnderline"/>
          <w:rFonts w:ascii="Georgia" w:hAnsi="Georgia"/>
          <w:sz w:val="22"/>
          <w:highlight w:val="yellow"/>
        </w:rPr>
        <w:t xml:space="preserve">tipping </w:t>
      </w:r>
      <w:proofErr w:type="gramStart"/>
      <w:r w:rsidRPr="000E70F3">
        <w:rPr>
          <w:rStyle w:val="BoldUnderline"/>
          <w:rFonts w:ascii="Georgia" w:hAnsi="Georgia"/>
          <w:sz w:val="22"/>
          <w:highlight w:val="yellow"/>
        </w:rPr>
        <w:t>points</w:t>
      </w:r>
      <w:r w:rsidRPr="000E70F3">
        <w:rPr>
          <w:sz w:val="16"/>
        </w:rPr>
        <w:t>.</w:t>
      </w:r>
      <w:r w:rsidRPr="000E70F3">
        <w:rPr>
          <w:sz w:val="12"/>
        </w:rPr>
        <w:t>¶</w:t>
      </w:r>
      <w:proofErr w:type="gramEnd"/>
      <w:r w:rsidRPr="000E70F3">
        <w:rPr>
          <w:sz w:val="16"/>
        </w:rPr>
        <w:t xml:space="preserve"> This puts into question attempts to define critical levels of land-use change or biodiversity loss scientifically.</w:t>
      </w:r>
      <w:r w:rsidRPr="000E70F3">
        <w:rPr>
          <w:sz w:val="12"/>
        </w:rPr>
        <w:t>¶</w:t>
      </w:r>
      <w:r w:rsidRPr="000E70F3">
        <w:rPr>
          <w:sz w:val="16"/>
        </w:rPr>
        <w:t xml:space="preserve"> Why does this matter? Well, one concern we have is that </w:t>
      </w:r>
      <w:r w:rsidRPr="000E70F3">
        <w:rPr>
          <w:u w:val="single"/>
        </w:rPr>
        <w:t>an undue focus on planetary tipping points may distract from the vast ecological transformations that have already occurred</w:t>
      </w:r>
      <w:r w:rsidRPr="000E70F3">
        <w:rPr>
          <w:sz w:val="16"/>
        </w:rPr>
        <w:t>.</w:t>
      </w:r>
      <w:r w:rsidRPr="000E70F3">
        <w:rPr>
          <w:sz w:val="12"/>
        </w:rPr>
        <w:t>¶</w:t>
      </w:r>
      <w:r w:rsidRPr="000E70F3">
        <w:rPr>
          <w:sz w:val="16"/>
        </w:rPr>
        <w:t xml:space="preserve"> After all, as much as four-fifths of the biosphere is today </w:t>
      </w:r>
      <w:proofErr w:type="spellStart"/>
      <w:r w:rsidRPr="000E70F3">
        <w:rPr>
          <w:sz w:val="16"/>
        </w:rPr>
        <w:t>characterised</w:t>
      </w:r>
      <w:proofErr w:type="spellEnd"/>
      <w:r w:rsidRPr="000E70F3">
        <w:rPr>
          <w:sz w:val="16"/>
        </w:rPr>
        <w:t xml:space="preserve"> by ecosystems that locally, over the span of centuries and millennia, have undergone human-driven regime shifts of one or more kinds.</w:t>
      </w:r>
      <w:r w:rsidRPr="000E70F3">
        <w:rPr>
          <w:sz w:val="12"/>
        </w:rPr>
        <w:t>¶</w:t>
      </w:r>
      <w:r w:rsidRPr="000E70F3">
        <w:rPr>
          <w:sz w:val="16"/>
        </w:rPr>
        <w:t xml:space="preserve"> </w:t>
      </w:r>
      <w:proofErr w:type="spellStart"/>
      <w:r w:rsidRPr="000E70F3">
        <w:rPr>
          <w:sz w:val="16"/>
        </w:rPr>
        <w:t>Recognising</w:t>
      </w:r>
      <w:proofErr w:type="spellEnd"/>
      <w:r w:rsidRPr="000E70F3">
        <w:rPr>
          <w:sz w:val="16"/>
        </w:rPr>
        <w:t xml:space="preserve"> this reality and seeking appropriate conservation efforts at local and regional levels might be a more fruitful way forward for ecology and global change science.</w:t>
      </w:r>
      <w:r w:rsidRPr="000E70F3">
        <w:rPr>
          <w:sz w:val="12"/>
        </w:rPr>
        <w:t>¶</w:t>
      </w:r>
      <w:r w:rsidRPr="000E70F3">
        <w:rPr>
          <w:sz w:val="16"/>
        </w:rPr>
        <w:t xml:space="preserve"> Corey Bradshaw</w:t>
      </w:r>
      <w:r w:rsidRPr="000E70F3">
        <w:rPr>
          <w:sz w:val="12"/>
        </w:rPr>
        <w:t>¶</w:t>
      </w:r>
      <w:r w:rsidRPr="000E70F3">
        <w:rPr>
          <w:sz w:val="16"/>
        </w:rPr>
        <w:t xml:space="preserve"> (see also notes published here on ConservationBytes.com)</w:t>
      </w:r>
      <w:r w:rsidRPr="000E70F3">
        <w:rPr>
          <w:sz w:val="12"/>
        </w:rPr>
        <w:t>¶</w:t>
      </w:r>
      <w:r w:rsidRPr="000E70F3">
        <w:rPr>
          <w:sz w:val="16"/>
        </w:rPr>
        <w:t xml:space="preserve">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w:t>
      </w:r>
      <w:proofErr w:type="gramStart"/>
      <w:r w:rsidRPr="000E70F3">
        <w:rPr>
          <w:sz w:val="16"/>
        </w:rPr>
        <w:t>decline.</w:t>
      </w:r>
      <w:r w:rsidRPr="000E70F3">
        <w:rPr>
          <w:sz w:val="12"/>
        </w:rPr>
        <w:t>¶</w:t>
      </w:r>
      <w:proofErr w:type="gramEnd"/>
      <w:r w:rsidRPr="000E70F3">
        <w:rPr>
          <w:sz w:val="16"/>
        </w:rPr>
        <w:t xml:space="preserv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w:t>
      </w:r>
      <w:r w:rsidRPr="000E70F3">
        <w:rPr>
          <w:sz w:val="12"/>
        </w:rPr>
        <w:t>¶</w:t>
      </w:r>
      <w:r w:rsidRPr="000E70F3">
        <w:rPr>
          <w:sz w:val="16"/>
        </w:rPr>
        <w:t xml:space="preserve"> Specifically, I’m referring to </w:t>
      </w:r>
      <w:r w:rsidRPr="000E70F3">
        <w:rPr>
          <w:highlight w:val="yellow"/>
          <w:u w:val="single"/>
        </w:rPr>
        <w:t>the latest “craze” in</w:t>
      </w:r>
      <w:r w:rsidRPr="000E70F3">
        <w:rPr>
          <w:u w:val="single"/>
        </w:rPr>
        <w:t xml:space="preserve"> environmental science writing – </w:t>
      </w:r>
      <w:r w:rsidRPr="000E70F3">
        <w:rPr>
          <w:highlight w:val="yellow"/>
          <w:u w:val="single"/>
        </w:rPr>
        <w:t>the idea of “planetary tipping points”</w:t>
      </w:r>
      <w:r w:rsidRPr="000E70F3">
        <w:rPr>
          <w:u w:val="single"/>
        </w:rPr>
        <w:t xml:space="preserve"> and the related “planetary boundaries”.</w:t>
      </w:r>
      <w:r w:rsidRPr="000E70F3">
        <w:rPr>
          <w:sz w:val="12"/>
        </w:rPr>
        <w:t>¶</w:t>
      </w:r>
      <w:r w:rsidRPr="000E70F3">
        <w:rPr>
          <w:sz w:val="16"/>
        </w:rPr>
        <w:t xml:space="preserve"> </w:t>
      </w:r>
      <w:r w:rsidRPr="000E70F3">
        <w:rPr>
          <w:rStyle w:val="BoldUnderline"/>
          <w:rFonts w:ascii="Georgia" w:hAnsi="Georgia"/>
          <w:sz w:val="22"/>
          <w:highlight w:val="yellow"/>
        </w:rPr>
        <w:t>It’s</w:t>
      </w:r>
      <w:r w:rsidRPr="000E70F3">
        <w:rPr>
          <w:rStyle w:val="BoldUnderline"/>
          <w:rFonts w:ascii="Georgia" w:hAnsi="Georgia"/>
          <w:sz w:val="22"/>
        </w:rPr>
        <w:t xml:space="preserve"> really </w:t>
      </w:r>
      <w:r w:rsidRPr="000E70F3">
        <w:rPr>
          <w:rStyle w:val="BoldUnderline"/>
          <w:rFonts w:ascii="Georgia" w:hAnsi="Georgia"/>
          <w:sz w:val="22"/>
          <w:highlight w:val="yellow"/>
        </w:rPr>
        <w:t>the stuff of Hollywood disaster blockbusters</w:t>
      </w:r>
      <w:r w:rsidRPr="000E70F3">
        <w:rPr>
          <w:sz w:val="16"/>
        </w:rPr>
        <w:t xml:space="preserve"> – the world suddenly shifts into a new “state” where some major aspect of how the world functions does an immediate about-face.</w:t>
      </w:r>
      <w:r w:rsidRPr="000E70F3">
        <w:rPr>
          <w:sz w:val="12"/>
        </w:rPr>
        <w:t>¶</w:t>
      </w:r>
      <w:r w:rsidRPr="000E70F3">
        <w:rPr>
          <w:sz w:val="16"/>
        </w:rPr>
        <w:t xml:space="preserve"> Don’t get me wrong: there are plenty of </w:t>
      </w:r>
      <w:proofErr w:type="spellStart"/>
      <w:r w:rsidRPr="000E70F3">
        <w:rPr>
          <w:sz w:val="16"/>
        </w:rPr>
        <w:t>localised</w:t>
      </w:r>
      <w:proofErr w:type="spellEnd"/>
      <w:r w:rsidRPr="000E70F3">
        <w:rPr>
          <w:sz w:val="16"/>
        </w:rPr>
        <w:t xml:space="preserve"> examples of such tipping points, often </w:t>
      </w:r>
      <w:proofErr w:type="spellStart"/>
      <w:r w:rsidRPr="000E70F3">
        <w:rPr>
          <w:sz w:val="16"/>
        </w:rPr>
        <w:t>characterised</w:t>
      </w:r>
      <w:proofErr w:type="spellEnd"/>
      <w:r w:rsidRPr="000E70F3">
        <w:rPr>
          <w:sz w:val="16"/>
        </w:rPr>
        <w:t xml:space="preserve"> by something we call “hysteresis”. Brook defines </w:t>
      </w:r>
      <w:proofErr w:type="spellStart"/>
      <w:r w:rsidRPr="000E70F3">
        <w:rPr>
          <w:sz w:val="16"/>
        </w:rPr>
        <w:t>hysterisis</w:t>
      </w:r>
      <w:proofErr w:type="spellEnd"/>
      <w:r w:rsidRPr="000E70F3">
        <w:rPr>
          <w:sz w:val="16"/>
        </w:rPr>
        <w:t xml:space="preserve"> </w:t>
      </w:r>
      <w:proofErr w:type="gramStart"/>
      <w:r w:rsidRPr="000E70F3">
        <w:rPr>
          <w:sz w:val="16"/>
        </w:rPr>
        <w:t>as:</w:t>
      </w:r>
      <w:r w:rsidRPr="000E70F3">
        <w:rPr>
          <w:sz w:val="12"/>
        </w:rPr>
        <w:t>¶</w:t>
      </w:r>
      <w:proofErr w:type="gramEnd"/>
      <w:r w:rsidRPr="000E70F3">
        <w:rPr>
          <w:sz w:val="16"/>
        </w:rPr>
        <w:t xml:space="preserve">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w:t>
      </w:r>
      <w:r w:rsidRPr="000E70F3">
        <w:rPr>
          <w:sz w:val="12"/>
        </w:rPr>
        <w:t>¶</w:t>
      </w:r>
      <w:r w:rsidRPr="000E70F3">
        <w:rPr>
          <w:sz w:val="16"/>
        </w:rPr>
        <w:t xml:space="preserve"> and “tipping point” as:</w:t>
      </w:r>
      <w:r w:rsidRPr="000E70F3">
        <w:rPr>
          <w:sz w:val="12"/>
        </w:rPr>
        <w:t>¶</w:t>
      </w:r>
      <w:r w:rsidRPr="000E70F3">
        <w:rPr>
          <w:sz w:val="16"/>
        </w:rPr>
        <w:t xml:space="preserve"> the critical point at which strong nonlinearities appear in the relationship between ecosystem attributes and drivers; once a tipping point threshold is crossed, the change to a new state is typically rapid and might be irreversible or exhibit hysteresis.</w:t>
      </w:r>
      <w:r w:rsidRPr="000E70F3">
        <w:rPr>
          <w:sz w:val="12"/>
        </w:rPr>
        <w:t>¶</w:t>
      </w:r>
      <w:r w:rsidRPr="000E70F3">
        <w:rPr>
          <w:sz w:val="16"/>
        </w:rPr>
        <w:t xml:space="preserve">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w:t>
      </w:r>
      <w:r w:rsidRPr="000E70F3">
        <w:rPr>
          <w:sz w:val="12"/>
        </w:rPr>
        <w:t>¶</w:t>
      </w:r>
      <w:r w:rsidRPr="000E70F3">
        <w:rPr>
          <w:sz w:val="16"/>
        </w:rPr>
        <w:t xml:space="preserve"> However, </w:t>
      </w:r>
      <w:r w:rsidRPr="000E70F3">
        <w:rPr>
          <w:highlight w:val="yellow"/>
          <w:u w:val="single"/>
        </w:rPr>
        <w:t>claiming</w:t>
      </w:r>
      <w:r w:rsidRPr="000E70F3">
        <w:rPr>
          <w:u w:val="single"/>
        </w:rPr>
        <w:t xml:space="preserve"> that </w:t>
      </w:r>
      <w:r w:rsidRPr="000E70F3">
        <w:rPr>
          <w:highlight w:val="yellow"/>
          <w:u w:val="single"/>
        </w:rPr>
        <w:t>we are approaching a</w:t>
      </w:r>
      <w:r w:rsidRPr="000E70F3">
        <w:rPr>
          <w:u w:val="single"/>
        </w:rPr>
        <w:t xml:space="preserve"> major </w:t>
      </w:r>
      <w:r w:rsidRPr="000E70F3">
        <w:rPr>
          <w:highlight w:val="yellow"/>
          <w:u w:val="single"/>
        </w:rPr>
        <w:t>planetary boundary</w:t>
      </w:r>
      <w:r w:rsidRPr="000E70F3">
        <w:rPr>
          <w:u w:val="single"/>
        </w:rPr>
        <w:t xml:space="preserve"> for our ecosystems</w:t>
      </w:r>
      <w:r w:rsidRPr="000E70F3">
        <w:rPr>
          <w:sz w:val="16"/>
        </w:rPr>
        <w:t xml:space="preserve"> (including human society), where we witness such transitions simultaneously across the globe, </w:t>
      </w:r>
      <w:r w:rsidRPr="000E70F3">
        <w:rPr>
          <w:rStyle w:val="BoldUnderline"/>
          <w:rFonts w:ascii="Georgia" w:hAnsi="Georgia"/>
          <w:sz w:val="22"/>
          <w:highlight w:val="yellow"/>
        </w:rPr>
        <w:t>is</w:t>
      </w:r>
      <w:r w:rsidRPr="000E70F3">
        <w:rPr>
          <w:rStyle w:val="BoldUnderline"/>
          <w:rFonts w:ascii="Georgia" w:hAnsi="Georgia"/>
          <w:sz w:val="22"/>
        </w:rPr>
        <w:t xml:space="preserve"> simply </w:t>
      </w:r>
      <w:r w:rsidRPr="000E70F3">
        <w:rPr>
          <w:rStyle w:val="BoldUnderline"/>
          <w:rFonts w:ascii="Georgia" w:hAnsi="Georgia"/>
          <w:sz w:val="22"/>
          <w:highlight w:val="yellow"/>
        </w:rPr>
        <w:t>not upheld by evidence</w:t>
      </w:r>
      <w:r w:rsidRPr="000E70F3">
        <w:rPr>
          <w:sz w:val="16"/>
          <w:highlight w:val="yellow"/>
        </w:rPr>
        <w:t>.</w:t>
      </w:r>
      <w:r w:rsidRPr="000E70F3">
        <w:rPr>
          <w:sz w:val="12"/>
        </w:rPr>
        <w:t>¶</w:t>
      </w:r>
      <w:r w:rsidRPr="000E70F3">
        <w:rPr>
          <w:sz w:val="16"/>
        </w:rPr>
        <w:t xml:space="preserve"> </w:t>
      </w:r>
      <w:r w:rsidRPr="000E70F3">
        <w:rPr>
          <w:highlight w:val="yellow"/>
          <w:u w:val="single"/>
        </w:rPr>
        <w:t>Regional</w:t>
      </w:r>
      <w:r w:rsidRPr="000E70F3">
        <w:rPr>
          <w:u w:val="single"/>
        </w:rPr>
        <w:t xml:space="preserve"> tipping </w:t>
      </w:r>
      <w:r w:rsidRPr="000E70F3">
        <w:rPr>
          <w:highlight w:val="yellow"/>
          <w:u w:val="single"/>
        </w:rPr>
        <w:t>points are unlikely to translate</w:t>
      </w:r>
      <w:r w:rsidRPr="000E70F3">
        <w:rPr>
          <w:u w:val="single"/>
        </w:rPr>
        <w:t xml:space="preserve"> into </w:t>
      </w:r>
      <w:r w:rsidRPr="000E70F3">
        <w:rPr>
          <w:highlight w:val="yellow"/>
          <w:u w:val="single"/>
        </w:rPr>
        <w:t>planet-wide</w:t>
      </w:r>
      <w:r w:rsidRPr="000E70F3">
        <w:rPr>
          <w:u w:val="single"/>
        </w:rPr>
        <w:t xml:space="preserve"> state shifts. The main reason is that </w:t>
      </w:r>
      <w:r w:rsidRPr="000E70F3">
        <w:rPr>
          <w:rStyle w:val="BoldUnderline"/>
          <w:rFonts w:ascii="Georgia" w:hAnsi="Georgia"/>
          <w:sz w:val="22"/>
        </w:rPr>
        <w:t xml:space="preserve">our </w:t>
      </w:r>
      <w:r w:rsidRPr="000E70F3">
        <w:rPr>
          <w:rStyle w:val="BoldUnderline"/>
          <w:rFonts w:ascii="Georgia" w:hAnsi="Georgia"/>
          <w:sz w:val="22"/>
          <w:highlight w:val="yellow"/>
        </w:rPr>
        <w:t>ecosystems aren’t</w:t>
      </w:r>
      <w:r w:rsidRPr="000E70F3">
        <w:rPr>
          <w:rStyle w:val="BoldUnderline"/>
          <w:rFonts w:ascii="Georgia" w:hAnsi="Georgia"/>
          <w:sz w:val="22"/>
        </w:rPr>
        <w:t xml:space="preserve"> that </w:t>
      </w:r>
      <w:r w:rsidRPr="000E70F3">
        <w:rPr>
          <w:rStyle w:val="BoldUnderline"/>
          <w:rFonts w:ascii="Georgia" w:hAnsi="Georgia"/>
          <w:sz w:val="22"/>
          <w:highlight w:val="yellow"/>
        </w:rPr>
        <w:t xml:space="preserve">connected at global </w:t>
      </w:r>
      <w:proofErr w:type="gramStart"/>
      <w:r w:rsidRPr="000E70F3">
        <w:rPr>
          <w:rStyle w:val="BoldUnderline"/>
          <w:rFonts w:ascii="Georgia" w:hAnsi="Georgia"/>
          <w:sz w:val="22"/>
          <w:highlight w:val="yellow"/>
        </w:rPr>
        <w:t>scales</w:t>
      </w:r>
      <w:r w:rsidRPr="000E70F3">
        <w:rPr>
          <w:sz w:val="16"/>
        </w:rPr>
        <w:t>.</w:t>
      </w:r>
      <w:r w:rsidRPr="000E70F3">
        <w:rPr>
          <w:sz w:val="12"/>
        </w:rPr>
        <w:t>¶</w:t>
      </w:r>
      <w:proofErr w:type="gramEnd"/>
      <w:r w:rsidRPr="000E70F3">
        <w:rPr>
          <w:sz w:val="16"/>
        </w:rPr>
        <w:t xml:space="preserve">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0E70F3">
        <w:rPr>
          <w:sz w:val="16"/>
        </w:rPr>
        <w:t>summarise</w:t>
      </w:r>
      <w:proofErr w:type="spellEnd"/>
      <w:r w:rsidRPr="000E70F3">
        <w:rPr>
          <w:sz w:val="16"/>
        </w:rPr>
        <w:t>:</w:t>
      </w:r>
      <w:r w:rsidRPr="000E70F3">
        <w:rPr>
          <w:sz w:val="12"/>
        </w:rPr>
        <w:t>¶</w:t>
      </w:r>
      <w:r w:rsidRPr="000E70F3">
        <w:rPr>
          <w:sz w:val="16"/>
        </w:rPr>
        <w:t xml:space="preserve"> framing global change in the dichotomous terms implied by the notion of a global tipping point could lead to complacency on the “safe” side of the point and fatalism about catastrophic or irrevocable effects on the other.</w:t>
      </w:r>
      <w:r w:rsidRPr="000E70F3">
        <w:rPr>
          <w:sz w:val="12"/>
        </w:rPr>
        <w:t>¶</w:t>
      </w:r>
      <w:r w:rsidRPr="000E70F3">
        <w:rPr>
          <w:sz w:val="16"/>
        </w:rPr>
        <w:t xml:space="preserve"> In other words, let’s be empirical about these sorts of politically charged statements instead of crying “Wolf!” while the hordes of foxes steal most of the flock.</w:t>
      </w:r>
    </w:p>
    <w:p w14:paraId="687E5C4B" w14:textId="77777777" w:rsidR="00A026D5" w:rsidRPr="00A026D5" w:rsidRDefault="00A026D5" w:rsidP="00A026D5"/>
    <w:sectPr w:rsidR="00A026D5" w:rsidRPr="00A02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646040A"/>
    <w:multiLevelType w:val="multilevel"/>
    <w:tmpl w:val="2354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76262"/>
    <w:multiLevelType w:val="hybridMultilevel"/>
    <w:tmpl w:val="6D8066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1A12BE"/>
    <w:multiLevelType w:val="hybridMultilevel"/>
    <w:tmpl w:val="E2C43D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D82A96"/>
    <w:multiLevelType w:val="hybridMultilevel"/>
    <w:tmpl w:val="E2C43D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8D2CE9"/>
    <w:multiLevelType w:val="hybridMultilevel"/>
    <w:tmpl w:val="BCCED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239774">
    <w:abstractNumId w:val="10"/>
  </w:num>
  <w:num w:numId="2" w16cid:durableId="1512331273">
    <w:abstractNumId w:val="8"/>
  </w:num>
  <w:num w:numId="3" w16cid:durableId="947390352">
    <w:abstractNumId w:val="7"/>
  </w:num>
  <w:num w:numId="4" w16cid:durableId="31349847">
    <w:abstractNumId w:val="6"/>
  </w:num>
  <w:num w:numId="5" w16cid:durableId="1325937228">
    <w:abstractNumId w:val="5"/>
  </w:num>
  <w:num w:numId="6" w16cid:durableId="1066956475">
    <w:abstractNumId w:val="9"/>
  </w:num>
  <w:num w:numId="7" w16cid:durableId="1028915908">
    <w:abstractNumId w:val="4"/>
  </w:num>
  <w:num w:numId="8" w16cid:durableId="1564681934">
    <w:abstractNumId w:val="3"/>
  </w:num>
  <w:num w:numId="9" w16cid:durableId="291403247">
    <w:abstractNumId w:val="2"/>
  </w:num>
  <w:num w:numId="10" w16cid:durableId="1682125519">
    <w:abstractNumId w:val="1"/>
  </w:num>
  <w:num w:numId="11" w16cid:durableId="889851301">
    <w:abstractNumId w:val="11"/>
  </w:num>
  <w:num w:numId="12" w16cid:durableId="720711362">
    <w:abstractNumId w:val="15"/>
  </w:num>
  <w:num w:numId="13" w16cid:durableId="1878661739">
    <w:abstractNumId w:val="14"/>
  </w:num>
  <w:num w:numId="14" w16cid:durableId="199361140">
    <w:abstractNumId w:val="13"/>
  </w:num>
  <w:num w:numId="15" w16cid:durableId="532890989">
    <w:abstractNumId w:val="12"/>
  </w:num>
  <w:num w:numId="16" w16cid:durableId="1615091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A2073D"/>
    <w:rsid w:val="000139A3"/>
    <w:rsid w:val="00023E72"/>
    <w:rsid w:val="00026114"/>
    <w:rsid w:val="000F0EAE"/>
    <w:rsid w:val="00100833"/>
    <w:rsid w:val="00104529"/>
    <w:rsid w:val="00105942"/>
    <w:rsid w:val="00107396"/>
    <w:rsid w:val="0012624D"/>
    <w:rsid w:val="00144A4C"/>
    <w:rsid w:val="00176AB0"/>
    <w:rsid w:val="00177B7D"/>
    <w:rsid w:val="0018322D"/>
    <w:rsid w:val="001B5776"/>
    <w:rsid w:val="001E527A"/>
    <w:rsid w:val="001F78CE"/>
    <w:rsid w:val="00251FC7"/>
    <w:rsid w:val="00260071"/>
    <w:rsid w:val="002855A7"/>
    <w:rsid w:val="002B146A"/>
    <w:rsid w:val="002B5E17"/>
    <w:rsid w:val="00311583"/>
    <w:rsid w:val="00315690"/>
    <w:rsid w:val="00316B75"/>
    <w:rsid w:val="00325646"/>
    <w:rsid w:val="003460F2"/>
    <w:rsid w:val="0038158C"/>
    <w:rsid w:val="003902BA"/>
    <w:rsid w:val="003A09E2"/>
    <w:rsid w:val="003E7554"/>
    <w:rsid w:val="00407037"/>
    <w:rsid w:val="004605D6"/>
    <w:rsid w:val="004C60E8"/>
    <w:rsid w:val="004E3579"/>
    <w:rsid w:val="004E728B"/>
    <w:rsid w:val="004F39E0"/>
    <w:rsid w:val="00537BD5"/>
    <w:rsid w:val="00545410"/>
    <w:rsid w:val="0057268A"/>
    <w:rsid w:val="005D2912"/>
    <w:rsid w:val="005D7C6A"/>
    <w:rsid w:val="006065BD"/>
    <w:rsid w:val="006345CB"/>
    <w:rsid w:val="00645FA9"/>
    <w:rsid w:val="00647866"/>
    <w:rsid w:val="0065602F"/>
    <w:rsid w:val="00663257"/>
    <w:rsid w:val="00665003"/>
    <w:rsid w:val="00683792"/>
    <w:rsid w:val="006A2AD0"/>
    <w:rsid w:val="006C2375"/>
    <w:rsid w:val="006C2901"/>
    <w:rsid w:val="006D4ECC"/>
    <w:rsid w:val="00722258"/>
    <w:rsid w:val="007243E5"/>
    <w:rsid w:val="00726E23"/>
    <w:rsid w:val="00733EAE"/>
    <w:rsid w:val="00766EA0"/>
    <w:rsid w:val="007736C7"/>
    <w:rsid w:val="007A2226"/>
    <w:rsid w:val="007B309F"/>
    <w:rsid w:val="007F5B66"/>
    <w:rsid w:val="00823A1C"/>
    <w:rsid w:val="00845B9D"/>
    <w:rsid w:val="00847EEA"/>
    <w:rsid w:val="00860984"/>
    <w:rsid w:val="00895903"/>
    <w:rsid w:val="008B3ECB"/>
    <w:rsid w:val="008B4E85"/>
    <w:rsid w:val="008C1B2E"/>
    <w:rsid w:val="0091627E"/>
    <w:rsid w:val="0097032B"/>
    <w:rsid w:val="009D2EAD"/>
    <w:rsid w:val="009D54B2"/>
    <w:rsid w:val="009E1922"/>
    <w:rsid w:val="009F7ED2"/>
    <w:rsid w:val="00A026D5"/>
    <w:rsid w:val="00A2073D"/>
    <w:rsid w:val="00A67C35"/>
    <w:rsid w:val="00A93661"/>
    <w:rsid w:val="00A95652"/>
    <w:rsid w:val="00AC0AB8"/>
    <w:rsid w:val="00B33C6D"/>
    <w:rsid w:val="00B44ED3"/>
    <w:rsid w:val="00B4508F"/>
    <w:rsid w:val="00B55AD5"/>
    <w:rsid w:val="00B8057C"/>
    <w:rsid w:val="00BD6238"/>
    <w:rsid w:val="00BF593B"/>
    <w:rsid w:val="00BF773A"/>
    <w:rsid w:val="00BF7E81"/>
    <w:rsid w:val="00C01652"/>
    <w:rsid w:val="00C13773"/>
    <w:rsid w:val="00C17CC8"/>
    <w:rsid w:val="00C83417"/>
    <w:rsid w:val="00C9604F"/>
    <w:rsid w:val="00CA19AA"/>
    <w:rsid w:val="00CC02E6"/>
    <w:rsid w:val="00CC5298"/>
    <w:rsid w:val="00CD00D7"/>
    <w:rsid w:val="00CD736E"/>
    <w:rsid w:val="00CD798D"/>
    <w:rsid w:val="00CE161E"/>
    <w:rsid w:val="00CF59A8"/>
    <w:rsid w:val="00D325A9"/>
    <w:rsid w:val="00D36A8A"/>
    <w:rsid w:val="00D61409"/>
    <w:rsid w:val="00D6691E"/>
    <w:rsid w:val="00D71170"/>
    <w:rsid w:val="00D770AC"/>
    <w:rsid w:val="00DA1C92"/>
    <w:rsid w:val="00DA25D4"/>
    <w:rsid w:val="00DA6538"/>
    <w:rsid w:val="00E15E75"/>
    <w:rsid w:val="00E428BA"/>
    <w:rsid w:val="00E5262C"/>
    <w:rsid w:val="00E7314D"/>
    <w:rsid w:val="00EB737F"/>
    <w:rsid w:val="00EC7DC4"/>
    <w:rsid w:val="00ED30CF"/>
    <w:rsid w:val="00EF02C0"/>
    <w:rsid w:val="00F176EF"/>
    <w:rsid w:val="00F3479E"/>
    <w:rsid w:val="00F45E10"/>
    <w:rsid w:val="00F6364A"/>
    <w:rsid w:val="00F9113A"/>
    <w:rsid w:val="00FE1405"/>
    <w:rsid w:val="00FE2546"/>
    <w:rsid w:val="00FF4AA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DBDB7"/>
  <w15:chartTrackingRefBased/>
  <w15:docId w15:val="{418BA405-856D-4126-9943-506B0488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26114"/>
    <w:pPr>
      <w:spacing w:after="0" w:line="240" w:lineRule="auto"/>
    </w:pPr>
    <w:rPr>
      <w:rFonts w:ascii="Georgia" w:eastAsiaTheme="minorEastAsia" w:hAnsi="Georgia" w:cs="Calibri"/>
      <w:szCs w:val="24"/>
    </w:rPr>
  </w:style>
  <w:style w:type="paragraph" w:styleId="Heading1">
    <w:name w:val="heading 1"/>
    <w:aliases w:val="Pocket"/>
    <w:basedOn w:val="Normal"/>
    <w:next w:val="Normal"/>
    <w:link w:val="Heading1Char"/>
    <w:uiPriority w:val="9"/>
    <w:qFormat/>
    <w:rsid w:val="0002611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2611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n"/>
    <w:basedOn w:val="Normal"/>
    <w:next w:val="Normal"/>
    <w:link w:val="Heading3Char"/>
    <w:uiPriority w:val="9"/>
    <w:unhideWhenUsed/>
    <w:qFormat/>
    <w:rsid w:val="0002611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9"/>
    <w:unhideWhenUsed/>
    <w:qFormat/>
    <w:rsid w:val="00026114"/>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rsid w:val="000261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6114"/>
  </w:style>
  <w:style w:type="character" w:customStyle="1" w:styleId="Heading1Char">
    <w:name w:val="Heading 1 Char"/>
    <w:aliases w:val="Pocket Char"/>
    <w:basedOn w:val="DefaultParagraphFont"/>
    <w:link w:val="Heading1"/>
    <w:uiPriority w:val="9"/>
    <w:rsid w:val="00026114"/>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026114"/>
    <w:rPr>
      <w:rFonts w:ascii="Georgia" w:eastAsiaTheme="majorEastAsia" w:hAnsi="Georgia"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9"/>
    <w:rsid w:val="00026114"/>
    <w:rPr>
      <w:rFonts w:ascii="Georgia" w:eastAsiaTheme="majorEastAsia" w:hAnsi="Georgia" w:cstheme="majorBidi"/>
      <w:b/>
      <w:bCs/>
      <w:sz w:val="32"/>
      <w:szCs w:val="32"/>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9"/>
    <w:rsid w:val="00026114"/>
    <w:rPr>
      <w:rFonts w:ascii="Georgia" w:eastAsiaTheme="majorEastAsia" w:hAnsi="Georgia" w:cstheme="majorBidi"/>
      <w:b/>
      <w:bCs/>
      <w:szCs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026114"/>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026114"/>
    <w:rPr>
      <w:b/>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1"/>
    <w:qFormat/>
    <w:rsid w:val="00026114"/>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TAG ,cite"/>
    <w:basedOn w:val="DefaultParagraphFont"/>
    <w:uiPriority w:val="99"/>
    <w:unhideWhenUsed/>
    <w:rsid w:val="00026114"/>
    <w:rPr>
      <w:color w:val="auto"/>
      <w:u w:val="none"/>
    </w:rPr>
  </w:style>
  <w:style w:type="character" w:styleId="FollowedHyperlink">
    <w:name w:val="FollowedHyperlink"/>
    <w:basedOn w:val="DefaultParagraphFont"/>
    <w:uiPriority w:val="99"/>
    <w:semiHidden/>
    <w:unhideWhenUsed/>
    <w:rsid w:val="00026114"/>
    <w:rPr>
      <w:color w:val="auto"/>
      <w:u w:val="none"/>
    </w:rPr>
  </w:style>
  <w:style w:type="paragraph" w:customStyle="1" w:styleId="textbold">
    <w:name w:val="text bold"/>
    <w:basedOn w:val="Normal"/>
    <w:link w:val="Emphasis"/>
    <w:uiPriority w:val="20"/>
    <w:qFormat/>
    <w:rsid w:val="00A2073D"/>
    <w:pPr>
      <w:pBdr>
        <w:top w:val="single" w:sz="4" w:space="0" w:color="auto"/>
        <w:left w:val="single" w:sz="4" w:space="0" w:color="auto"/>
        <w:bottom w:val="single" w:sz="4" w:space="0" w:color="auto"/>
        <w:right w:val="single" w:sz="4" w:space="0" w:color="auto"/>
      </w:pBdr>
      <w:ind w:left="720"/>
      <w:jc w:val="both"/>
    </w:pPr>
    <w:rPr>
      <w:rFonts w:eastAsiaTheme="minorHAnsi"/>
      <w:b/>
      <w:iCs/>
      <w:szCs w:val="22"/>
      <w:u w:val="single"/>
      <w:bdr w:val="single" w:sz="8" w:space="0" w:color="auto"/>
    </w:rPr>
  </w:style>
  <w:style w:type="paragraph" w:styleId="NormalWeb">
    <w:name w:val="Normal (Web)"/>
    <w:basedOn w:val="Normal"/>
    <w:uiPriority w:val="99"/>
    <w:semiHidden/>
    <w:unhideWhenUsed/>
    <w:rsid w:val="00A2073D"/>
    <w:pPr>
      <w:spacing w:before="100" w:beforeAutospacing="1" w:after="100" w:afterAutospacing="1"/>
    </w:pPr>
    <w:rPr>
      <w:rFonts w:ascii="Times New Roman" w:eastAsia="Times New Roman" w:hAnsi="Times New Roman" w:cs="Times New Roman"/>
      <w:sz w:val="24"/>
    </w:rPr>
  </w:style>
  <w:style w:type="paragraph" w:customStyle="1" w:styleId="card">
    <w:name w:val="card"/>
    <w:aliases w:val="Medium Grid 21"/>
    <w:basedOn w:val="Normal"/>
    <w:next w:val="Normal"/>
    <w:uiPriority w:val="6"/>
    <w:qFormat/>
    <w:rsid w:val="00A2073D"/>
    <w:pPr>
      <w:ind w:left="288" w:right="288"/>
    </w:pPr>
    <w:rPr>
      <w:rFonts w:asciiTheme="minorHAnsi" w:hAnsiTheme="minorHAnsi" w:cstheme="minorBidi"/>
      <w:u w:val="single"/>
    </w:rPr>
  </w:style>
  <w:style w:type="paragraph" w:customStyle="1" w:styleId="Emphasis1">
    <w:name w:val="Emphasis1"/>
    <w:basedOn w:val="Normal"/>
    <w:uiPriority w:val="20"/>
    <w:qFormat/>
    <w:rsid w:val="00A2073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A2073D"/>
    <w:pPr>
      <w:ind w:left="720"/>
      <w:contextualSpacing/>
    </w:pPr>
  </w:style>
  <w:style w:type="paragraph" w:styleId="NoSpacing">
    <w:name w:val="No Spacing"/>
    <w:uiPriority w:val="1"/>
    <w:qFormat/>
    <w:rsid w:val="00A2073D"/>
    <w:pPr>
      <w:spacing w:after="0" w:line="240" w:lineRule="auto"/>
    </w:pPr>
    <w:rPr>
      <w:rFonts w:ascii="Calibri" w:eastAsiaTheme="minorEastAsia" w:hAnsi="Calibri"/>
      <w:szCs w:val="24"/>
    </w:rPr>
  </w:style>
  <w:style w:type="paragraph" w:styleId="DocumentMap">
    <w:name w:val="Document Map"/>
    <w:basedOn w:val="Normal"/>
    <w:link w:val="DocumentMapChar"/>
    <w:uiPriority w:val="99"/>
    <w:semiHidden/>
    <w:unhideWhenUsed/>
    <w:rsid w:val="0002611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26114"/>
    <w:rPr>
      <w:rFonts w:ascii="Lucida Grande" w:eastAsiaTheme="minorEastAsia" w:hAnsi="Lucida Grande" w:cs="Lucida Grande"/>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6345CB"/>
    <w:pPr>
      <w:spacing w:after="0" w:line="240" w:lineRule="auto"/>
    </w:pPr>
    <w:rPr>
      <w:u w:val="single"/>
    </w:rPr>
  </w:style>
  <w:style w:type="paragraph" w:customStyle="1" w:styleId="Emphasize">
    <w:name w:val="Emphasize"/>
    <w:basedOn w:val="Normal"/>
    <w:uiPriority w:val="20"/>
    <w:qFormat/>
    <w:rsid w:val="00E428BA"/>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bdr w:val="single" w:sz="8" w:space="0" w:color="auto"/>
    </w:rPr>
  </w:style>
  <w:style w:type="paragraph" w:customStyle="1" w:styleId="analyticreal">
    <w:name w:val="analytic real"/>
    <w:basedOn w:val="Heading4"/>
    <w:link w:val="analyticrealChar"/>
    <w:autoRedefine/>
    <w:uiPriority w:val="4"/>
    <w:qFormat/>
    <w:rsid w:val="00E428BA"/>
    <w:rPr>
      <w:color w:val="1F3864" w:themeColor="accent5" w:themeShade="80"/>
    </w:rPr>
  </w:style>
  <w:style w:type="character" w:customStyle="1" w:styleId="analyticrealChar">
    <w:name w:val="analytic real Char"/>
    <w:basedOn w:val="DefaultParagraphFont"/>
    <w:link w:val="analyticreal"/>
    <w:uiPriority w:val="4"/>
    <w:rsid w:val="00E428BA"/>
    <w:rPr>
      <w:rFonts w:ascii="Georgia" w:eastAsiaTheme="majorEastAsia" w:hAnsi="Georgia" w:cstheme="majorBidi"/>
      <w:b/>
      <w:bCs/>
      <w:color w:val="1F3864" w:themeColor="accent5" w:themeShade="80"/>
      <w:szCs w:val="26"/>
    </w:rPr>
  </w:style>
  <w:style w:type="character" w:customStyle="1" w:styleId="BoldUnderline">
    <w:name w:val="BoldUnderline"/>
    <w:uiPriority w:val="1"/>
    <w:qFormat/>
    <w:rsid w:val="00A026D5"/>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yosemite.epa.gov/ee/epa/eerm.nsf/vwAN/EE-0566-122.pdf/$file/EE-0566-122.pdf"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weide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DCFA1-79D5-434A-B4A4-290C6EE60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26361</Words>
  <Characters>150258</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danba</dc:creator>
  <cp:keywords>5.1.1</cp:keywords>
  <dc:description/>
  <cp:lastModifiedBy>Joey</cp:lastModifiedBy>
  <cp:revision>2</cp:revision>
  <dcterms:created xsi:type="dcterms:W3CDTF">2023-06-23T21:37:00Z</dcterms:created>
  <dcterms:modified xsi:type="dcterms:W3CDTF">2023-06-23T21:37:00Z</dcterms:modified>
</cp:coreProperties>
</file>