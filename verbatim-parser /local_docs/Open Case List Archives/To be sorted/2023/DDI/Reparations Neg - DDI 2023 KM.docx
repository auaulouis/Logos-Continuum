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50007" w14:textId="67C178F8" w:rsidR="00A95652" w:rsidRDefault="00D73E38" w:rsidP="00D73E38">
      <w:pPr>
        <w:pStyle w:val="Heading1"/>
      </w:pPr>
      <w:r>
        <w:t>NEG---KM vs TT Reparations</w:t>
      </w:r>
    </w:p>
    <w:p w14:paraId="2616CFE5" w14:textId="24C6D916" w:rsidR="00D73E38" w:rsidRDefault="00D73E38" w:rsidP="00D73E38">
      <w:pPr>
        <w:pStyle w:val="Heading2"/>
      </w:pPr>
      <w:r>
        <w:t>Radical Reparations K</w:t>
      </w:r>
    </w:p>
    <w:p w14:paraId="5432599C" w14:textId="1292FCF8" w:rsidR="00D73E38" w:rsidRDefault="00D73E38" w:rsidP="00D73E38">
      <w:pPr>
        <w:pStyle w:val="Heading3"/>
      </w:pPr>
      <w:r>
        <w:t>1NC</w:t>
      </w:r>
    </w:p>
    <w:p w14:paraId="2AA49236" w14:textId="77777777" w:rsidR="00D73E38" w:rsidRDefault="00D73E38" w:rsidP="00D73E38">
      <w:pPr>
        <w:pStyle w:val="Heading4"/>
      </w:pPr>
      <w:r>
        <w:t xml:space="preserve">1.Link: </w:t>
      </w:r>
      <w:r w:rsidRPr="006F595B">
        <w:t>T</w:t>
      </w:r>
      <w:r>
        <w:t>heir recount of history is determent on a description of the Atlantic Order – A system that is a global construct of anti-blackness that makes any reductive one country material approach to history fail to address the true political imaginary of reparations.</w:t>
      </w:r>
      <w:r w:rsidRPr="006F595B">
        <w:t xml:space="preserve"> </w:t>
      </w:r>
      <w:r w:rsidRPr="006F595B">
        <w:tab/>
      </w:r>
      <w:r w:rsidRPr="006F595B">
        <w:tab/>
      </w:r>
      <w:r w:rsidRPr="006F595B">
        <w:tab/>
      </w:r>
      <w:r w:rsidRPr="006F595B">
        <w:tab/>
      </w:r>
      <w:r w:rsidRPr="006F595B">
        <w:tab/>
      </w:r>
      <w:r w:rsidRPr="006F595B">
        <w:tab/>
      </w:r>
      <w:r w:rsidRPr="006F595B">
        <w:tab/>
      </w:r>
      <w:r w:rsidRPr="006F595B">
        <w:tab/>
      </w:r>
      <w:r w:rsidRPr="006F595B">
        <w:tab/>
      </w:r>
      <w:r w:rsidRPr="006F595B">
        <w:tab/>
      </w:r>
      <w:r w:rsidRPr="006F595B">
        <w:tab/>
        <w:t xml:space="preserve">   </w:t>
      </w:r>
      <w:proofErr w:type="spellStart"/>
      <w:r w:rsidRPr="006F595B">
        <w:t>Táíwò</w:t>
      </w:r>
      <w:proofErr w:type="spellEnd"/>
      <w:r w:rsidRPr="006F595B">
        <w:t xml:space="preserve"> 22 </w:t>
      </w:r>
      <w:r w:rsidRPr="006F595B">
        <w:rPr>
          <w:rStyle w:val="Style13ptBold"/>
        </w:rPr>
        <w:t xml:space="preserve">(“Reconsidering Reparations”, </w:t>
      </w:r>
      <w:proofErr w:type="spellStart"/>
      <w:r w:rsidRPr="006F595B">
        <w:rPr>
          <w:rStyle w:val="Style13ptBold"/>
        </w:rPr>
        <w:t>Olúfẹ́mi</w:t>
      </w:r>
      <w:proofErr w:type="spellEnd"/>
      <w:r w:rsidRPr="006F595B">
        <w:rPr>
          <w:rStyle w:val="Style13ptBold"/>
        </w:rPr>
        <w:t xml:space="preserve"> O. </w:t>
      </w:r>
      <w:proofErr w:type="spellStart"/>
      <w:r w:rsidRPr="006F595B">
        <w:rPr>
          <w:rStyle w:val="Style13ptBold"/>
        </w:rPr>
        <w:t>Táíwò</w:t>
      </w:r>
      <w:proofErr w:type="spellEnd"/>
      <w:r w:rsidRPr="006F595B">
        <w:rPr>
          <w:rStyle w:val="Style13ptBold"/>
        </w:rPr>
        <w:t>. January 20th</w:t>
      </w:r>
      <w:proofErr w:type="gramStart"/>
      <w:r w:rsidRPr="006F595B">
        <w:rPr>
          <w:rStyle w:val="Style13ptBold"/>
        </w:rPr>
        <w:t xml:space="preserve"> 2022</w:t>
      </w:r>
      <w:proofErr w:type="gramEnd"/>
      <w:r w:rsidRPr="006F595B">
        <w:rPr>
          <w:rStyle w:val="Style13ptBold"/>
        </w:rPr>
        <w:t xml:space="preserve">, </w:t>
      </w:r>
      <w:r>
        <w:rPr>
          <w:rStyle w:val="Style13ptBold"/>
        </w:rPr>
        <w:t xml:space="preserve">Pg.23-24, </w:t>
      </w:r>
      <w:proofErr w:type="spellStart"/>
      <w:r w:rsidRPr="006F595B">
        <w:rPr>
          <w:rStyle w:val="Style13ptBold"/>
        </w:rPr>
        <w:t>Olúfẹ́mi</w:t>
      </w:r>
      <w:proofErr w:type="spellEnd"/>
      <w:r w:rsidRPr="006F595B">
        <w:rPr>
          <w:rStyle w:val="Style13ptBold"/>
        </w:rPr>
        <w:t xml:space="preserve"> O. </w:t>
      </w:r>
      <w:proofErr w:type="spellStart"/>
      <w:r w:rsidRPr="006F595B">
        <w:rPr>
          <w:rStyle w:val="Style13ptBold"/>
        </w:rPr>
        <w:t>Táíwò</w:t>
      </w:r>
      <w:proofErr w:type="spellEnd"/>
      <w:r w:rsidRPr="006F595B">
        <w:rPr>
          <w:rStyle w:val="Style13ptBold"/>
        </w:rPr>
        <w:t xml:space="preserve"> is Associate Professor of Philosophy at Georgetown University. He received his Ph.D. in philosophy at the University of California Los Angeles https://global.oup.com/academic/product/reconsidering-reparations-9780197508893?cc=us&amp;lang=en&amp;) HSLA: RP</w:t>
      </w:r>
    </w:p>
    <w:p w14:paraId="0689E19C" w14:textId="77777777" w:rsidR="00D73E38" w:rsidRDefault="00D73E38" w:rsidP="00D73E38"/>
    <w:p w14:paraId="72A0D5CA" w14:textId="77777777" w:rsidR="00D73E38" w:rsidRDefault="00D73E38" w:rsidP="00D73E38">
      <w:r>
        <w:t>The story of the construction of our world is the story by which</w:t>
      </w:r>
      <w:r w:rsidRPr="00E90E71">
        <w:rPr>
          <w:rStyle w:val="StyleUnderline"/>
        </w:rPr>
        <w:t xml:space="preserve"> the ‘Atlantic Order</w:t>
      </w:r>
      <w:r>
        <w:t xml:space="preserve">,’ what historian Joseph </w:t>
      </w:r>
      <w:proofErr w:type="spellStart"/>
      <w:r>
        <w:t>Inikori</w:t>
      </w:r>
      <w:proofErr w:type="spellEnd"/>
      <w:r>
        <w:t xml:space="preserve"> terms the large but not yet global system </w:t>
      </w:r>
      <w:r w:rsidRPr="00A0172C">
        <w:rPr>
          <w:rStyle w:val="StyleUnderline"/>
        </w:rPr>
        <w:t>of slavery and colonialism, came to encompass the whole globe</w:t>
      </w:r>
      <w:r>
        <w:t>.26 Racism and colonialism were the basic structure of the Atlantic Order, and they</w:t>
      </w:r>
      <w:r w:rsidRPr="00A0172C">
        <w:rPr>
          <w:rStyle w:val="StyleUnderline"/>
        </w:rPr>
        <w:t xml:space="preserve"> accompanied and catalyzed the expansion of the Atlantic Order into a fully global economic structure</w:t>
      </w:r>
      <w:r>
        <w:t xml:space="preserve">. And the outcome, the global economy, is </w:t>
      </w:r>
      <w:r w:rsidRPr="00A0172C">
        <w:rPr>
          <w:rStyle w:val="StyleUnderline"/>
        </w:rPr>
        <w:t>today managed and directed by global capitalism</w:t>
      </w:r>
      <w:r>
        <w:t xml:space="preserve">: </w:t>
      </w:r>
      <w:proofErr w:type="gramStart"/>
      <w:r>
        <w:t>so</w:t>
      </w:r>
      <w:proofErr w:type="gramEnd"/>
      <w:r>
        <w:t xml:space="preserve"> </w:t>
      </w:r>
      <w:r w:rsidRPr="002E4668">
        <w:rPr>
          <w:rStyle w:val="StyleUnderline"/>
        </w:rPr>
        <w:t>if global racial empire is the what, then capitalism is the how</w:t>
      </w:r>
      <w:r>
        <w:t>.</w:t>
      </w:r>
    </w:p>
    <w:p w14:paraId="1F36A876" w14:textId="77777777" w:rsidR="00D73E38" w:rsidRDefault="00D73E38" w:rsidP="00D73E38">
      <w:r>
        <w:t>In the beginning, the connection between racism, colonialism, and capitalism was obvious. The latter was</w:t>
      </w:r>
      <w:r w:rsidRPr="0000158A">
        <w:rPr>
          <w:rStyle w:val="StyleUnderline"/>
        </w:rPr>
        <w:t xml:space="preserve"> built with political and juridical structures that explicitly mentioned race and empire and overtly managed the affairs of business in the context of both</w:t>
      </w:r>
      <w:r>
        <w:t>. As Karl Marx succinctly explains in The Poverty of Philosophy: “</w:t>
      </w:r>
      <w:r w:rsidRPr="00CC5121">
        <w:rPr>
          <w:rStyle w:val="StyleUnderline"/>
        </w:rPr>
        <w:t xml:space="preserve">Direct slavery is just as much the pivot of bourgeois industry as machinery, credits, etc. Without slavery you have no cotton; without cotton you have no modern industry. It is slavery that gave the colonies their value; it is the colonies that created world trade, and it is world trade that is the precondition of large-scale industry. </w:t>
      </w:r>
      <w:proofErr w:type="gramStart"/>
      <w:r w:rsidRPr="00CC5121">
        <w:rPr>
          <w:rStyle w:val="StyleUnderline"/>
        </w:rPr>
        <w:t>Thus</w:t>
      </w:r>
      <w:proofErr w:type="gramEnd"/>
      <w:r w:rsidRPr="00CC5121">
        <w:rPr>
          <w:rStyle w:val="StyleUnderline"/>
        </w:rPr>
        <w:t xml:space="preserve"> slavery is an economic category of the greatest importance</w:t>
      </w:r>
      <w:r>
        <w:t>.”</w:t>
      </w:r>
    </w:p>
    <w:p w14:paraId="0EE976EF" w14:textId="77777777" w:rsidR="00D73E38" w:rsidRDefault="00D73E38" w:rsidP="00D73E38">
      <w:r>
        <w:t xml:space="preserve">But </w:t>
      </w:r>
      <w:r w:rsidRPr="00CC5121">
        <w:rPr>
          <w:rStyle w:val="StyleUnderline"/>
        </w:rPr>
        <w:t>over time</w:t>
      </w:r>
      <w:r>
        <w:t>, as the world system has shifted—importantly, in large part because it has been successfully challenged in many ways by generations of people fighting for justice. As a result,</w:t>
      </w:r>
      <w:r w:rsidRPr="00CC5121">
        <w:rPr>
          <w:rStyle w:val="StyleUnderline"/>
        </w:rPr>
        <w:t xml:space="preserve"> forms of domination have become more complex, and power and wealth subtler and harder to understand</w:t>
      </w:r>
      <w:r>
        <w:t xml:space="preserve">. Nevertheless, the broad patterns and stratification that explicitly characterized past centuries largely hold today. Across the globe, </w:t>
      </w:r>
      <w:r w:rsidRPr="00CC5121">
        <w:rPr>
          <w:rStyle w:val="StyleUnderline"/>
        </w:rPr>
        <w:t>racism distributes political rights in ways that favor the transfer of material and immaterial advantages toward the colonizers and away from the colonized</w:t>
      </w:r>
      <w:r>
        <w:t>, and those relationships and inertias persist even after the vocabulary of “colony” has given way to newer window-dressings.</w:t>
      </w:r>
    </w:p>
    <w:p w14:paraId="2D846DEA" w14:textId="77777777" w:rsidR="00D73E38" w:rsidRDefault="00D73E38" w:rsidP="00D73E38">
      <w:r w:rsidRPr="005E01F9">
        <w:rPr>
          <w:rStyle w:val="StyleUnderline"/>
        </w:rPr>
        <w:t>History is not merely an interesting point of comparison for our contemporary problems</w:t>
      </w:r>
      <w:r>
        <w:t xml:space="preserve">. Everything we experience happens in the flow of time from past to present to future, and so when we struggle to stay afloat in the present—to access health care, to secure food, to form healthy relationships—we are swimming among the currents of history. When we understand the structure of the world as the pattern of its motion, it turns out that history is one of the most powerful ways we can discern where these invisible currents we get caught in are coming from, and where they are going, to perceive where they will pull us under and drown us, and what it would take to avoid that fate. </w:t>
      </w:r>
      <w:r w:rsidRPr="005E01F9">
        <w:rPr>
          <w:rStyle w:val="StyleUnderline"/>
        </w:rPr>
        <w:t>Armed with a global perspective, we can also see how consequences flow from some parts of the world to other parts, often across national borders, and in ways that complicate geographically and politically narrow ways of thinking about reparations</w:t>
      </w:r>
      <w:r>
        <w:t>.</w:t>
      </w:r>
    </w:p>
    <w:p w14:paraId="4C798199" w14:textId="77777777" w:rsidR="00D73E38" w:rsidRPr="008D3E1A" w:rsidRDefault="00D73E38" w:rsidP="00D73E38">
      <w:pPr>
        <w:pStyle w:val="Heading4"/>
        <w:rPr>
          <w:rStyle w:val="Style13ptBold"/>
          <w:b/>
          <w:bCs w:val="0"/>
        </w:rPr>
      </w:pPr>
      <w:r>
        <w:t xml:space="preserve">2.Impact: </w:t>
      </w:r>
      <w:r w:rsidRPr="006E2FAB">
        <w:t>Their</w:t>
      </w:r>
      <w:r>
        <w:t xml:space="preserve"> nationalist wealth approach to understanding historic and present anti-blackness fails to account for the world economic order – A post-colonial project that makes any one nation attempt at reparations to addressing anti-blackness simply shift the scope of economic white supremacy in new ways globally – The Impact is endless shifts in anti-black violence. </w:t>
      </w:r>
      <w:r>
        <w:tab/>
      </w:r>
      <w:r>
        <w:tab/>
      </w:r>
      <w:r>
        <w:tab/>
        <w:t xml:space="preserve">  </w:t>
      </w:r>
      <w:r>
        <w:tab/>
      </w:r>
      <w:r>
        <w:tab/>
      </w:r>
      <w:r>
        <w:tab/>
      </w:r>
      <w:r>
        <w:tab/>
        <w:t xml:space="preserve">  </w:t>
      </w:r>
      <w:proofErr w:type="spellStart"/>
      <w:r>
        <w:t>T</w:t>
      </w:r>
      <w:r w:rsidRPr="008D3E1A">
        <w:t>áíwò</w:t>
      </w:r>
      <w:proofErr w:type="spellEnd"/>
      <w:r w:rsidRPr="008D3E1A">
        <w:t xml:space="preserve"> 22</w:t>
      </w:r>
      <w:r>
        <w:rPr>
          <w:rStyle w:val="Style13ptBold"/>
        </w:rPr>
        <w:t xml:space="preserve"> </w:t>
      </w:r>
      <w:r w:rsidRPr="008D3E1A">
        <w:rPr>
          <w:rStyle w:val="Style13ptBold"/>
        </w:rPr>
        <w:t xml:space="preserve">(“Reconsidering Reparations”, </w:t>
      </w:r>
      <w:proofErr w:type="spellStart"/>
      <w:r w:rsidRPr="008D3E1A">
        <w:rPr>
          <w:rStyle w:val="Style13ptBold"/>
        </w:rPr>
        <w:t>Olúfẹ́mi</w:t>
      </w:r>
      <w:proofErr w:type="spellEnd"/>
      <w:r w:rsidRPr="008D3E1A">
        <w:rPr>
          <w:rStyle w:val="Style13ptBold"/>
        </w:rPr>
        <w:t xml:space="preserve"> O. </w:t>
      </w:r>
      <w:proofErr w:type="spellStart"/>
      <w:r w:rsidRPr="008D3E1A">
        <w:rPr>
          <w:rStyle w:val="Style13ptBold"/>
        </w:rPr>
        <w:t>Táíwò</w:t>
      </w:r>
      <w:proofErr w:type="spellEnd"/>
      <w:r w:rsidRPr="008D3E1A">
        <w:rPr>
          <w:rStyle w:val="Style13ptBold"/>
        </w:rPr>
        <w:t>. January 20th</w:t>
      </w:r>
      <w:proofErr w:type="gramStart"/>
      <w:r w:rsidRPr="008D3E1A">
        <w:rPr>
          <w:rStyle w:val="Style13ptBold"/>
        </w:rPr>
        <w:t xml:space="preserve"> 2022</w:t>
      </w:r>
      <w:proofErr w:type="gramEnd"/>
      <w:r w:rsidRPr="008D3E1A">
        <w:rPr>
          <w:rStyle w:val="Style13ptBold"/>
        </w:rPr>
        <w:t xml:space="preserve">, </w:t>
      </w:r>
      <w:r>
        <w:rPr>
          <w:rStyle w:val="Style13ptBold"/>
        </w:rPr>
        <w:t xml:space="preserve">Pg. 19-21, </w:t>
      </w:r>
      <w:proofErr w:type="spellStart"/>
      <w:r w:rsidRPr="000C4687">
        <w:rPr>
          <w:rStyle w:val="Style13ptBold"/>
        </w:rPr>
        <w:t>Olúfẹ́mi</w:t>
      </w:r>
      <w:proofErr w:type="spellEnd"/>
      <w:r w:rsidRPr="000C4687">
        <w:rPr>
          <w:rStyle w:val="Style13ptBold"/>
        </w:rPr>
        <w:t xml:space="preserve"> O. </w:t>
      </w:r>
      <w:proofErr w:type="spellStart"/>
      <w:r w:rsidRPr="000C4687">
        <w:rPr>
          <w:rStyle w:val="Style13ptBold"/>
        </w:rPr>
        <w:t>Táíwò</w:t>
      </w:r>
      <w:proofErr w:type="spellEnd"/>
      <w:r w:rsidRPr="000C4687">
        <w:rPr>
          <w:rStyle w:val="Style13ptBold"/>
        </w:rPr>
        <w:t xml:space="preserve"> is Associate Professor of Philosophy at Georgetown University. He received his Ph.D. in philosophy at the University of California Los Angeles </w:t>
      </w:r>
      <w:r w:rsidRPr="008D3E1A">
        <w:rPr>
          <w:rStyle w:val="Style13ptBold"/>
        </w:rPr>
        <w:t>https://global.oup.com/academic/product/reconsidering-reparations-9780197508893?cc=us&amp;lang=en&amp;) HSLA: RP</w:t>
      </w:r>
    </w:p>
    <w:p w14:paraId="6C6DB162" w14:textId="77777777" w:rsidR="00D73E38" w:rsidRDefault="00D73E38" w:rsidP="00D73E38">
      <w:r w:rsidRPr="001E3699">
        <w:rPr>
          <w:rStyle w:val="StyleUnderline"/>
        </w:rPr>
        <w:t>We live in a “world economic order.” As Martin Luther King, Jr. told us sixty years ago</w:t>
      </w:r>
      <w:r>
        <w:t xml:space="preserve">, you can’t go through a basic action in your day without participating in a global interaction. Odds are good that you ordered this book on a device with </w:t>
      </w:r>
      <w:r w:rsidRPr="00C71D75">
        <w:rPr>
          <w:rStyle w:val="StyleUnderline"/>
        </w:rPr>
        <w:t>materials mined in the Democratic Republic of the Congo, assembled in China, and shipped to yet a third continent for sale</w:t>
      </w:r>
      <w:r>
        <w:t xml:space="preserve">. This global economic system that we have distributes rewards and even basic economic functions to different parts of the world through networks of trade, exchange, and movement. Some countries specialize in the manufacture of </w:t>
      </w:r>
      <w:proofErr w:type="gramStart"/>
      <w:r>
        <w:t xml:space="preserve">particular </w:t>
      </w:r>
      <w:r w:rsidRPr="0067506A">
        <w:rPr>
          <w:rStyle w:val="StyleUnderline"/>
        </w:rPr>
        <w:t>physical</w:t>
      </w:r>
      <w:proofErr w:type="gramEnd"/>
      <w:r w:rsidRPr="0067506A">
        <w:rPr>
          <w:rStyle w:val="StyleUnderline"/>
        </w:rPr>
        <w:t xml:space="preserve"> goods</w:t>
      </w:r>
      <w:r>
        <w:t xml:space="preserve">: perhaps </w:t>
      </w:r>
      <w:r w:rsidRPr="0067506A">
        <w:rPr>
          <w:rStyle w:val="StyleUnderline"/>
        </w:rPr>
        <w:t>petroleum, like Nigeria or Saudi Arabia; coffee and cocoa, like the Ivory Coast</w:t>
      </w:r>
      <w:r>
        <w:t>. Other countries specialize in being</w:t>
      </w:r>
      <w:r w:rsidRPr="0067506A">
        <w:rPr>
          <w:rStyle w:val="StyleUnderline"/>
        </w:rPr>
        <w:t xml:space="preserve"> tax havens for the wealth of the world’s elite, like Switzerland and Monaco</w:t>
      </w:r>
      <w:r>
        <w:t>. A range of “internal” political activity organizes and optimizes this activity within the borders of nation states, through means such as taxation, subsidization, and regulation to zoning, housing, and education.</w:t>
      </w:r>
    </w:p>
    <w:p w14:paraId="473ADE88" w14:textId="77777777" w:rsidR="00D73E38" w:rsidRDefault="00D73E38" w:rsidP="00D73E38">
      <w:r>
        <w:t>To some extent, then, these</w:t>
      </w:r>
      <w:r w:rsidRPr="0067506A">
        <w:rPr>
          <w:rStyle w:val="StyleUnderline"/>
        </w:rPr>
        <w:t xml:space="preserve"> sovereign nations control how things go within their borders. But their economic activity relies on what’s going on in the rest of the world, often more acutely than on what’s going on inside</w:t>
      </w:r>
      <w:r>
        <w:t>. Apparently “</w:t>
      </w:r>
      <w:r w:rsidRPr="006168C7">
        <w:rPr>
          <w:rStyle w:val="StyleUnderline"/>
        </w:rPr>
        <w:t>internal” Nigerian or Saudi decisions</w:t>
      </w:r>
      <w:r>
        <w:t xml:space="preserve"> about producing petroleum </w:t>
      </w:r>
      <w:proofErr w:type="gramStart"/>
      <w:r>
        <w:t xml:space="preserve">actually </w:t>
      </w:r>
      <w:r w:rsidRPr="006168C7">
        <w:rPr>
          <w:rStyle w:val="StyleUnderline"/>
        </w:rPr>
        <w:t>succeed</w:t>
      </w:r>
      <w:proofErr w:type="gramEnd"/>
      <w:r w:rsidRPr="006168C7">
        <w:rPr>
          <w:rStyle w:val="StyleUnderline"/>
        </w:rPr>
        <w:t xml:space="preserve"> or fail based on which cars are on the road in China or the United States</w:t>
      </w:r>
      <w:r>
        <w:t>; how much</w:t>
      </w:r>
      <w:r w:rsidRPr="006168C7">
        <w:rPr>
          <w:rStyle w:val="StyleUnderline"/>
        </w:rPr>
        <w:t xml:space="preserve"> cocoa</w:t>
      </w:r>
      <w:r>
        <w:t xml:space="preserve"> to produce </w:t>
      </w:r>
      <w:r w:rsidRPr="006168C7">
        <w:rPr>
          <w:rStyle w:val="StyleUnderline"/>
        </w:rPr>
        <w:t>in the Ivory Coast depends on how much chocolate is being eaten in Belgium or France</w:t>
      </w:r>
      <w:r>
        <w:t>; the likelihood of which financial incentives will attract foreign licit and illicit capital to Monaco or Atlantic City depends on what the other tax havens are offering.</w:t>
      </w:r>
    </w:p>
    <w:p w14:paraId="3877F0D5" w14:textId="77777777" w:rsidR="00D73E38" w:rsidRDefault="00D73E38" w:rsidP="00D73E38">
      <w:r>
        <w:t>It’s not entirely unsurprising, then, that we also live in</w:t>
      </w:r>
      <w:r w:rsidRPr="006168C7">
        <w:rPr>
          <w:rStyle w:val="StyleUnderline"/>
        </w:rPr>
        <w:t xml:space="preserve"> a world political order:</w:t>
      </w:r>
      <w:r>
        <w:t xml:space="preserve"> a system of </w:t>
      </w:r>
      <w:r w:rsidRPr="006168C7">
        <w:rPr>
          <w:rStyle w:val="StyleUnderline"/>
        </w:rPr>
        <w:t>countries that relate</w:t>
      </w:r>
      <w:r>
        <w:t xml:space="preserve"> to each other, </w:t>
      </w:r>
      <w:r w:rsidRPr="006168C7">
        <w:rPr>
          <w:rStyle w:val="StyleUnderline"/>
        </w:rPr>
        <w:t>and institutions that work alongside, between, and above these</w:t>
      </w:r>
      <w:r>
        <w:t xml:space="preserve">. Alongside the United Nations, International Monetary Fund (IMF), and World Bank are a host of other institutions such as regional development banks </w:t>
      </w:r>
      <w:r w:rsidRPr="00D56D70">
        <w:rPr>
          <w:rStyle w:val="StyleUnderline"/>
        </w:rPr>
        <w:t>that make up the formal and semi-formal politico-economic connections knitting the world together</w:t>
      </w:r>
      <w:r>
        <w:t>. Nongovernmental organizations add additional sinews, including, at the top end, international heavyweights such as the Gates Foundation and international weapons manufacturers, alongside the more lucrative of the criminal business networks and empires.</w:t>
      </w:r>
    </w:p>
    <w:p w14:paraId="6C5EE4A8" w14:textId="77777777" w:rsidR="00D73E38" w:rsidRDefault="00D73E38" w:rsidP="00D73E38">
      <w:r>
        <w:t xml:space="preserve">These </w:t>
      </w:r>
      <w:r w:rsidRPr="00080AA2">
        <w:rPr>
          <w:rStyle w:val="StyleUnderline"/>
        </w:rPr>
        <w:t>political and economic “orders” describe the same world system. The separation between these two ways of looking</w:t>
      </w:r>
      <w:r>
        <w:t xml:space="preserve"> at the world order is a matter of emphasis, to the extent that it </w:t>
      </w:r>
      <w:r w:rsidRPr="00722635">
        <w:rPr>
          <w:rStyle w:val="StyleUnderline"/>
        </w:rPr>
        <w:t>is not</w:t>
      </w:r>
      <w:r>
        <w:t xml:space="preserve"> simply</w:t>
      </w:r>
      <w:r w:rsidRPr="00722635">
        <w:rPr>
          <w:rStyle w:val="StyleUnderline"/>
        </w:rPr>
        <w:t xml:space="preserve"> imaginary</w:t>
      </w:r>
      <w:r>
        <w:t xml:space="preserve">. In many times and places the exercise of power is a </w:t>
      </w:r>
      <w:proofErr w:type="gramStart"/>
      <w:r>
        <w:t>fairly holistic</w:t>
      </w:r>
      <w:proofErr w:type="gramEnd"/>
      <w:r>
        <w:t xml:space="preserve"> matter. Accordingly, even institutions that seem purely focused on global economic relations, like the IMF, in effect and thus in fact operate politically, and vice versa.</w:t>
      </w:r>
      <w:r w:rsidRPr="008949AF">
        <w:rPr>
          <w:rStyle w:val="StyleUnderline"/>
        </w:rPr>
        <w:t xml:space="preserve"> Understanding this is key to understanding the pressures that built our global social system, and the scope of what it will take to rebuild them in the direction of justice</w:t>
      </w:r>
      <w:r>
        <w:t>.</w:t>
      </w:r>
    </w:p>
    <w:p w14:paraId="0F76F39A" w14:textId="77777777" w:rsidR="00D73E38" w:rsidRDefault="00D73E38" w:rsidP="00D73E38">
      <w:r>
        <w:t>On the</w:t>
      </w:r>
      <w:r w:rsidRPr="008949AF">
        <w:rPr>
          <w:rStyle w:val="StyleUnderline"/>
        </w:rPr>
        <w:t xml:space="preserve"> constructive view of reparations</w:t>
      </w:r>
      <w:r>
        <w:t>, reparations are</w:t>
      </w:r>
      <w:r w:rsidRPr="008949AF">
        <w:rPr>
          <w:rStyle w:val="StyleUnderline"/>
        </w:rPr>
        <w:t xml:space="preserve"> a worldmaking project</w:t>
      </w:r>
      <w:r>
        <w:t xml:space="preserve">. This involves </w:t>
      </w:r>
      <w:r w:rsidRPr="008949AF">
        <w:rPr>
          <w:rStyle w:val="StyleUnderline"/>
        </w:rPr>
        <w:t>thinking about justice and injustice in distributive terms</w:t>
      </w:r>
      <w:r>
        <w:t xml:space="preserve">: that is, as a matter of who gets what. But </w:t>
      </w:r>
      <w:r w:rsidRPr="008949AF">
        <w:rPr>
          <w:rStyle w:val="StyleUnderline"/>
        </w:rPr>
        <w:t>the relationship of persons to resources is not a static, one-time transaction. Resources flow to and away from people continuously.</w:t>
      </w:r>
      <w:r>
        <w:t xml:space="preserve"> We can look at</w:t>
      </w:r>
      <w:r w:rsidRPr="00A15037">
        <w:rPr>
          <w:rStyle w:val="StyleUnderline"/>
        </w:rPr>
        <w:t xml:space="preserve"> the politico-economic system of the world as something like a water management system, a web of aqueducts that spans the globe, channeling, instead of water, </w:t>
      </w:r>
      <w:proofErr w:type="gramStart"/>
      <w:r w:rsidRPr="00A15037">
        <w:rPr>
          <w:rStyle w:val="StyleUnderline"/>
        </w:rPr>
        <w:t>advantages</w:t>
      </w:r>
      <w:proofErr w:type="gramEnd"/>
      <w:r w:rsidRPr="00A15037">
        <w:rPr>
          <w:rStyle w:val="StyleUnderline"/>
        </w:rPr>
        <w:t xml:space="preserve"> and disadvantages from one place to another</w:t>
      </w:r>
      <w:r>
        <w:t>. The system describes which way future waters will naturally run, and where they will not run without novel intervention. If we try to explain modern finance, or philanthropy, or pollution, or medical care, we end up describing their motion in the world. The system of the world, then, is not best described by the metaphor of a blueprint, or an organizational chart of political powers, but as a set of inertias, gravities, pressures, and bottlenecks that bound and channel the endless flow of the present: material, money, media, violence, advantage, disadvantage. It is their motion in time that makes the system of the world, and we can map the system to the extent that we can predict the direction of motion.</w:t>
      </w:r>
    </w:p>
    <w:p w14:paraId="616C0414" w14:textId="77777777" w:rsidR="00D73E38" w:rsidRDefault="00D73E38" w:rsidP="00D73E38">
      <w:r>
        <w:t xml:space="preserve">The stones of the aqueducts that contain and discipline the continuous motion of the past into the future were laid in the seventeenth, eighteenth, and nineteenth centuries. This was the period </w:t>
      </w:r>
      <w:r w:rsidRPr="00A15037">
        <w:rPr>
          <w:rStyle w:val="StyleUnderline"/>
        </w:rPr>
        <w:t>when</w:t>
      </w:r>
      <w:r>
        <w:t xml:space="preserve"> several </w:t>
      </w:r>
      <w:r w:rsidRPr="00A15037">
        <w:rPr>
          <w:rStyle w:val="StyleUnderline"/>
        </w:rPr>
        <w:t>European powers vied to create channels of wealth that would link the globe together into a world economic order</w:t>
      </w:r>
      <w:r>
        <w:t xml:space="preserve">. For reasons we will explore later, I call the world order </w:t>
      </w:r>
      <w:r w:rsidRPr="00A15037">
        <w:rPr>
          <w:rStyle w:val="StyleUnderline"/>
        </w:rPr>
        <w:t>resulting from their collective project the Global Racial Empire</w:t>
      </w:r>
      <w:r>
        <w:t xml:space="preserve">. And just as the decisions ancient Roman engineers made in building their aqueducts continued to determine who had water long after those engineers, and their original imperial project, were dead, the global distribution system built by the Global Racial Empire </w:t>
      </w:r>
      <w:r w:rsidRPr="00473DF9">
        <w:rPr>
          <w:rStyle w:val="StyleUnderline"/>
        </w:rPr>
        <w:t>continues to function</w:t>
      </w:r>
      <w:r>
        <w:t xml:space="preserve">. This fact is easily demonstrated, for the patterns in how advantage and disadvantage flow have changed very little. </w:t>
      </w:r>
      <w:r w:rsidRPr="00473DF9">
        <w:rPr>
          <w:rStyle w:val="StyleUnderline"/>
        </w:rPr>
        <w:t>This perspective on world history helps explain why world historians treat reparations as “less about the transfer of resources . . . as it is about the transformation of all social relations . . . re-envisioning and reconstructing a world-system.”</w:t>
      </w:r>
      <w:proofErr w:type="gramStart"/>
      <w:r>
        <w:t>20</w:t>
      </w:r>
      <w:proofErr w:type="gramEnd"/>
    </w:p>
    <w:p w14:paraId="07E568C2" w14:textId="77777777" w:rsidR="00D73E38" w:rsidRDefault="00D73E38" w:rsidP="00D73E38">
      <w:pPr>
        <w:pStyle w:val="Heading4"/>
      </w:pPr>
      <w:r>
        <w:t>3.The Alternative is Reparations in the Constructivist view - a Black Radical Reparations project.</w:t>
      </w:r>
      <w:r w:rsidRPr="00366290">
        <w:t xml:space="preserve">             </w:t>
      </w:r>
      <w:r>
        <w:t xml:space="preserve">          </w:t>
      </w:r>
      <w:r w:rsidRPr="00366290">
        <w:t xml:space="preserve">                </w:t>
      </w:r>
      <w:r>
        <w:t xml:space="preserve">  </w:t>
      </w:r>
      <w:r>
        <w:tab/>
      </w:r>
      <w:r>
        <w:tab/>
      </w:r>
      <w:r>
        <w:tab/>
      </w:r>
      <w:r>
        <w:tab/>
      </w:r>
      <w:r>
        <w:tab/>
      </w:r>
      <w:r>
        <w:tab/>
      </w:r>
      <w:r>
        <w:tab/>
        <w:t xml:space="preserve"> </w:t>
      </w:r>
      <w:proofErr w:type="spellStart"/>
      <w:r w:rsidRPr="00366290">
        <w:t>Táíwò</w:t>
      </w:r>
      <w:proofErr w:type="spellEnd"/>
      <w:r w:rsidRPr="00366290">
        <w:t xml:space="preserve"> 22 </w:t>
      </w:r>
      <w:r w:rsidRPr="004F3CB0">
        <w:rPr>
          <w:rStyle w:val="Style13ptBold"/>
        </w:rPr>
        <w:t xml:space="preserve">(“Reconsidering Reparations”, </w:t>
      </w:r>
      <w:proofErr w:type="spellStart"/>
      <w:r w:rsidRPr="004F3CB0">
        <w:rPr>
          <w:rStyle w:val="Style13ptBold"/>
        </w:rPr>
        <w:t>Olúfẹ́mi</w:t>
      </w:r>
      <w:proofErr w:type="spellEnd"/>
      <w:r w:rsidRPr="004F3CB0">
        <w:rPr>
          <w:rStyle w:val="Style13ptBold"/>
        </w:rPr>
        <w:t xml:space="preserve"> O. </w:t>
      </w:r>
      <w:proofErr w:type="spellStart"/>
      <w:r w:rsidRPr="004F3CB0">
        <w:rPr>
          <w:rStyle w:val="Style13ptBold"/>
        </w:rPr>
        <w:t>Táíwò</w:t>
      </w:r>
      <w:proofErr w:type="spellEnd"/>
      <w:r w:rsidRPr="004F3CB0">
        <w:rPr>
          <w:rStyle w:val="Style13ptBold"/>
        </w:rPr>
        <w:t>. January 20th 2022, Pg.</w:t>
      </w:r>
      <w:proofErr w:type="gramStart"/>
      <w:r w:rsidRPr="004F3CB0">
        <w:rPr>
          <w:rStyle w:val="Style13ptBold"/>
        </w:rPr>
        <w:t>1 ,</w:t>
      </w:r>
      <w:proofErr w:type="gramEnd"/>
      <w:r w:rsidRPr="004F3CB0">
        <w:rPr>
          <w:rStyle w:val="Style13ptBold"/>
        </w:rPr>
        <w:t xml:space="preserve"> </w:t>
      </w:r>
      <w:proofErr w:type="spellStart"/>
      <w:r w:rsidRPr="004F3CB0">
        <w:rPr>
          <w:rStyle w:val="Style13ptBold"/>
        </w:rPr>
        <w:t>Olúfẹ́mi</w:t>
      </w:r>
      <w:proofErr w:type="spellEnd"/>
      <w:r w:rsidRPr="004F3CB0">
        <w:rPr>
          <w:rStyle w:val="Style13ptBold"/>
        </w:rPr>
        <w:t xml:space="preserve"> O. </w:t>
      </w:r>
      <w:proofErr w:type="spellStart"/>
      <w:r w:rsidRPr="004F3CB0">
        <w:rPr>
          <w:rStyle w:val="Style13ptBold"/>
        </w:rPr>
        <w:t>Táíwò</w:t>
      </w:r>
      <w:proofErr w:type="spellEnd"/>
      <w:r w:rsidRPr="004F3CB0">
        <w:rPr>
          <w:rStyle w:val="Style13ptBold"/>
        </w:rPr>
        <w:t xml:space="preserve"> is Associate Professor of Philosophy at Georgetown University. He received his Ph.D. in philosophy at the University of California Los Angeles https://global.oup.com/academic/product/reconsidering-reparations-9780197508893?cc=us&amp;lang=en&amp;) HSLA: RP</w:t>
      </w:r>
    </w:p>
    <w:p w14:paraId="06F086C3" w14:textId="77777777" w:rsidR="00D73E38" w:rsidRDefault="00D73E38" w:rsidP="00D73E38"/>
    <w:p w14:paraId="546EA7BA" w14:textId="77777777" w:rsidR="00D73E38" w:rsidRDefault="00D73E38" w:rsidP="00D73E38">
      <w:r>
        <w:t xml:space="preserve">Here, Coates, or </w:t>
      </w:r>
      <w:proofErr w:type="gramStart"/>
      <w:r>
        <w:t>I myself</w:t>
      </w:r>
      <w:proofErr w:type="gramEnd"/>
      <w:r>
        <w:t xml:space="preserve">, might have been surprised. At least some of those things are precisely what we want from reparations. Hughes exploits a haze of ambiguity around reparations: what are they about? Adolph Reed, Jr. describes the call for reparations for African Americans as a blend of “material, symbolic, and psychological components.”4 Reed explains that the United States’s long history of slavery and racial economic apartheid has cost African Americans in direct and indirect “material” ways, which include racially discriminatory lending practices, as well as the violent exclusion of Blacks from voting and other aspects of public political life. </w:t>
      </w:r>
      <w:r w:rsidRPr="00E90609">
        <w:rPr>
          <w:rStyle w:val="StyleUnderline"/>
        </w:rPr>
        <w:t>Reparations projects that involve financial payment of some kind might go some distance</w:t>
      </w:r>
      <w:r>
        <w:t xml:space="preserve"> toward remedying this. But also important are means of addressing impersonal material considerations such as political representation, as well as attempts to counter symbolic injustices, such as monuments and memorials that continue to propagate the ideology of global racism. Finally, some proponents of reparations believe that they will raise collective racial consciousness and provide tools to address social pathologies that are related to the painful history of slavery and racial domination.</w:t>
      </w:r>
    </w:p>
    <w:p w14:paraId="34256FF3" w14:textId="77777777" w:rsidR="00D73E38" w:rsidRDefault="00D73E38" w:rsidP="00D73E38">
      <w:r>
        <w:t xml:space="preserve">Reed thinks the ambiguity caused by these separate categories of goals is a liability, since elites can then exploit it by choosing the version of reparations that is cheapest for them: the symbolic. We have already seen this tendency at work: in Washington, D.C., the capital of the United States, the mayor decided to paint “Black Lives Matter” on the plaza in front of the White House, in response to the 2020 summer of </w:t>
      </w:r>
      <w:proofErr w:type="gramStart"/>
      <w:r>
        <w:t>protests against</w:t>
      </w:r>
      <w:proofErr w:type="gramEnd"/>
      <w:r>
        <w:t xml:space="preserve"> racist police violence. There, mere days later, law enforcement continued to brutalize protestors while the mayor supported a multimillion dollar budget increase to their budget.5 More important, overinvestment from any level of society into such symbolic reparations could detract energy and resources from an alternative, preferable political project: “building broad solidarity across race, gender, and other identities around shared concerns of daily life” like “access to quality health care, the right to a decent and dignified livelihood, affordable housing, quality education for all.” Here, Reed sounds the alarm later raised by Hughes—that the call for reparations for some distracts from a more worthy political project that would provide justice for all.</w:t>
      </w:r>
    </w:p>
    <w:p w14:paraId="1B448DE7" w14:textId="77777777" w:rsidR="00D73E38" w:rsidRDefault="00D73E38" w:rsidP="00D73E38">
      <w:r w:rsidRPr="00E90609">
        <w:rPr>
          <w:rStyle w:val="StyleUnderline"/>
        </w:rPr>
        <w:t>But what if the project for reparations was the project for “safer neighborhoods and better schools,” for a “less punitive justice system,” for “the right to a decent and dignified livelihood</w:t>
      </w:r>
      <w:r>
        <w:t xml:space="preserve">”? </w:t>
      </w:r>
      <w:r w:rsidRPr="00E90609">
        <w:rPr>
          <w:rStyle w:val="StyleUnderline"/>
        </w:rPr>
        <w:t>What if building the just world was reparations</w:t>
      </w:r>
      <w:r>
        <w:t>? Indeed, this book will ask, what other form of reparations could even be meaningful in the context of our reality?</w:t>
      </w:r>
    </w:p>
    <w:p w14:paraId="30049B7B" w14:textId="77777777" w:rsidR="00D73E38" w:rsidRDefault="00D73E38" w:rsidP="00D73E38">
      <w:r>
        <w:t>Keeanga-Yamahtta Taylor pointed out, in a discussion with Reed on this subject, that the struggle to build a just social system</w:t>
      </w:r>
      <w:r w:rsidRPr="00E90609">
        <w:rPr>
          <w:rStyle w:val="StyleUnderline"/>
        </w:rPr>
        <w:t xml:space="preserve"> can’t be won through simple “universal” programs addressing “common” problems</w:t>
      </w:r>
      <w:r>
        <w:t>. Taylor gives the example of the large disparity rate in maternal mortality between Black mothers and white mothers: the accumulated history of disparate and discriminatory treatment and policy means that not all of the relevant social problems are, in fact, common to both.6 To build a just health care system, we would have to address both lack of access due to unjust economic structures and lack of access due to unfair gender- and race-based discrimination. From the point of view of building a just health care system, then, these goals aren’t substitutes for each other; they are complementary.</w:t>
      </w:r>
    </w:p>
    <w:p w14:paraId="3BCD78E1" w14:textId="77777777" w:rsidR="00D73E38" w:rsidRDefault="00D73E38" w:rsidP="00D73E38">
      <w:r w:rsidRPr="001952FD">
        <w:t>In Freedom Dreams, Robin D. G. Kelley takes up a similar perspective. After a historical analysis of many eras of reparations campaigns in</w:t>
      </w:r>
      <w:r>
        <w:t xml:space="preserve"> the United States, he concludes that “</w:t>
      </w:r>
      <w:r w:rsidRPr="00282DD6">
        <w:rPr>
          <w:rStyle w:val="StyleUnderline"/>
        </w:rPr>
        <w:t>it was never entirely, or even primarily, about money. The demand for reparations was about social justice, reconciliation, reconstructing the internal life of black America, and eliminating institutional racism</w:t>
      </w:r>
      <w:r>
        <w:t>. This is why</w:t>
      </w:r>
      <w:r w:rsidRPr="00282DD6">
        <w:rPr>
          <w:rStyle w:val="StyleUnderline"/>
        </w:rPr>
        <w:t xml:space="preserve"> reparations proposals from black radical movements focus less on individual payments than on securing funds to build autonomous black institutions, improving community life, and in some cases establishing a homeland that will enable African Americans to develop a political economy geared more toward collective needs than toward accumulation</w:t>
      </w:r>
      <w:r>
        <w:t>.”</w:t>
      </w:r>
      <w:proofErr w:type="gramStart"/>
      <w:r>
        <w:t>7</w:t>
      </w:r>
      <w:proofErr w:type="gramEnd"/>
    </w:p>
    <w:p w14:paraId="54A3163F" w14:textId="77777777" w:rsidR="00D73E38" w:rsidRDefault="00D73E38" w:rsidP="00D73E38">
      <w:r>
        <w:t xml:space="preserve">The goal of Reconsidering Reparations is to argue for this perspective: </w:t>
      </w:r>
      <w:r w:rsidRPr="00282DD6">
        <w:rPr>
          <w:rStyle w:val="StyleUnderline"/>
        </w:rPr>
        <w:t>the view that reparation is a construction project</w:t>
      </w:r>
      <w:r>
        <w:t>. Accordingly, I call this way of thinking about the relationship between justice’s past and future the constructive view of reparations.</w:t>
      </w:r>
    </w:p>
    <w:p w14:paraId="0617BE4A" w14:textId="782081F5" w:rsidR="00D73E38" w:rsidRDefault="00D73E38" w:rsidP="00D73E38">
      <w:pPr>
        <w:pStyle w:val="Heading3"/>
      </w:pPr>
      <w:r>
        <w:t>Links</w:t>
      </w:r>
      <w:r>
        <w:t xml:space="preserve"> – 2NC</w:t>
      </w:r>
    </w:p>
    <w:p w14:paraId="57EBD72D" w14:textId="77777777" w:rsidR="00D73E38" w:rsidRDefault="00D73E38" w:rsidP="00D73E38">
      <w:pPr>
        <w:pStyle w:val="Heading4"/>
      </w:pPr>
      <w:r>
        <w:t xml:space="preserve">The Racial Contract builds global socioeconomic privilege that implicates national level anti-blackness – The Political imaginary of reparations must be bigger than national level wealth. </w:t>
      </w:r>
      <w:r w:rsidRPr="006F595B">
        <w:tab/>
      </w:r>
      <w:r w:rsidRPr="006F595B">
        <w:tab/>
      </w:r>
      <w:r w:rsidRPr="006F595B">
        <w:tab/>
      </w:r>
      <w:r w:rsidRPr="006F595B">
        <w:tab/>
      </w:r>
      <w:r w:rsidRPr="006F595B">
        <w:tab/>
      </w:r>
      <w:r w:rsidRPr="006F595B">
        <w:tab/>
      </w:r>
      <w:r w:rsidRPr="006F595B">
        <w:tab/>
      </w:r>
      <w:r w:rsidRPr="006F595B">
        <w:tab/>
      </w:r>
      <w:r w:rsidRPr="006F595B">
        <w:tab/>
      </w:r>
      <w:r w:rsidRPr="006F595B">
        <w:tab/>
      </w:r>
      <w:r w:rsidRPr="006F595B">
        <w:tab/>
        <w:t xml:space="preserve">   </w:t>
      </w:r>
      <w:proofErr w:type="spellStart"/>
      <w:r w:rsidRPr="006F595B">
        <w:t>Táíwò</w:t>
      </w:r>
      <w:proofErr w:type="spellEnd"/>
      <w:r w:rsidRPr="006F595B">
        <w:t xml:space="preserve"> 22 </w:t>
      </w:r>
      <w:r w:rsidRPr="006F595B">
        <w:rPr>
          <w:rStyle w:val="Style13ptBold"/>
        </w:rPr>
        <w:t xml:space="preserve">(“Reconsidering Reparations”, </w:t>
      </w:r>
      <w:proofErr w:type="spellStart"/>
      <w:r w:rsidRPr="006F595B">
        <w:rPr>
          <w:rStyle w:val="Style13ptBold"/>
        </w:rPr>
        <w:t>Olúfẹ́mi</w:t>
      </w:r>
      <w:proofErr w:type="spellEnd"/>
      <w:r w:rsidRPr="006F595B">
        <w:rPr>
          <w:rStyle w:val="Style13ptBold"/>
        </w:rPr>
        <w:t xml:space="preserve"> O. </w:t>
      </w:r>
      <w:proofErr w:type="spellStart"/>
      <w:r w:rsidRPr="006F595B">
        <w:rPr>
          <w:rStyle w:val="Style13ptBold"/>
        </w:rPr>
        <w:t>Táíwò</w:t>
      </w:r>
      <w:proofErr w:type="spellEnd"/>
      <w:r w:rsidRPr="006F595B">
        <w:rPr>
          <w:rStyle w:val="Style13ptBold"/>
        </w:rPr>
        <w:t>. January 20th</w:t>
      </w:r>
      <w:proofErr w:type="gramStart"/>
      <w:r w:rsidRPr="006F595B">
        <w:rPr>
          <w:rStyle w:val="Style13ptBold"/>
        </w:rPr>
        <w:t xml:space="preserve"> 2022</w:t>
      </w:r>
      <w:proofErr w:type="gramEnd"/>
      <w:r w:rsidRPr="006F595B">
        <w:rPr>
          <w:rStyle w:val="Style13ptBold"/>
        </w:rPr>
        <w:t xml:space="preserve">, </w:t>
      </w:r>
      <w:r>
        <w:rPr>
          <w:rStyle w:val="Style13ptBold"/>
        </w:rPr>
        <w:t xml:space="preserve">Pg.24-26, </w:t>
      </w:r>
      <w:proofErr w:type="spellStart"/>
      <w:r w:rsidRPr="006F595B">
        <w:rPr>
          <w:rStyle w:val="Style13ptBold"/>
        </w:rPr>
        <w:t>Olúfẹ́mi</w:t>
      </w:r>
      <w:proofErr w:type="spellEnd"/>
      <w:r w:rsidRPr="006F595B">
        <w:rPr>
          <w:rStyle w:val="Style13ptBold"/>
        </w:rPr>
        <w:t xml:space="preserve"> O. </w:t>
      </w:r>
      <w:proofErr w:type="spellStart"/>
      <w:r w:rsidRPr="006F595B">
        <w:rPr>
          <w:rStyle w:val="Style13ptBold"/>
        </w:rPr>
        <w:t>Táíwò</w:t>
      </w:r>
      <w:proofErr w:type="spellEnd"/>
      <w:r w:rsidRPr="006F595B">
        <w:rPr>
          <w:rStyle w:val="Style13ptBold"/>
        </w:rPr>
        <w:t xml:space="preserve"> is Associate Professor of Philosophy at Georgetown University. He received his Ph.D. in philosophy at the University of California Los Angeles https://global.oup.com/academic/product/reconsidering-reparations-9780197508893?cc=us&amp;lang=en&amp;) HSLA: RP</w:t>
      </w:r>
    </w:p>
    <w:p w14:paraId="0DAABF54" w14:textId="77777777" w:rsidR="00D73E38" w:rsidRDefault="00D73E38" w:rsidP="00D73E38"/>
    <w:p w14:paraId="6A7AB528" w14:textId="77777777" w:rsidR="00D73E38" w:rsidRDefault="00D73E38" w:rsidP="00D73E38">
      <w:r>
        <w:t xml:space="preserve">In his landmark 1994 book The Racial Contract, philosopher Charles Mills borrows the “social contract” language of </w:t>
      </w:r>
      <w:r w:rsidRPr="00F46D22">
        <w:rPr>
          <w:rStyle w:val="StyleUnderline"/>
        </w:rPr>
        <w:t>liberal political thought</w:t>
      </w:r>
      <w:r>
        <w:t xml:space="preserve"> to </w:t>
      </w:r>
      <w:r w:rsidRPr="00F46D22">
        <w:rPr>
          <w:rStyle w:val="StyleUnderline"/>
        </w:rPr>
        <w:t>make</w:t>
      </w:r>
      <w:r>
        <w:t xml:space="preserve"> this</w:t>
      </w:r>
      <w:r w:rsidRPr="00B90D4D">
        <w:rPr>
          <w:rStyle w:val="StyleUnderline"/>
        </w:rPr>
        <w:t xml:space="preserve"> same claim about the basic organization of the world’s social structures</w:t>
      </w:r>
      <w:r>
        <w:t>. He argues that</w:t>
      </w:r>
      <w:r w:rsidRPr="00B90D4D">
        <w:rPr>
          <w:rStyle w:val="StyleUnderline"/>
        </w:rPr>
        <w:t xml:space="preserve"> we live in a world “built by the Racial Contract</w:t>
      </w:r>
      <w:r>
        <w:t>”; that is, “</w:t>
      </w:r>
      <w:r w:rsidRPr="00B90D4D">
        <w:rPr>
          <w:rStyle w:val="StyleUnderline"/>
        </w:rPr>
        <w:t>global white supremacy</w:t>
      </w:r>
      <w:r w:rsidRPr="00C60446">
        <w:rPr>
          <w:rStyle w:val="StyleUnderline"/>
        </w:rPr>
        <w:t>” is itself a political system,</w:t>
      </w:r>
      <w:r>
        <w:t xml:space="preserve"> the one resulting from the fact that the world has been “foundationally shaped for the past five hundred years by the . . . gradual consolidation of global white supremacy.”28 Mills characterizes that political system in comprehensive, distributive terms, describing it as “</w:t>
      </w:r>
      <w:r w:rsidRPr="00F314E0">
        <w:rPr>
          <w:rStyle w:val="StyleUnderline"/>
        </w:rPr>
        <w:t>a particular power structure of formal or informal rule, socioeconomic privilege, and norms for the differential distribution of material wealth and opportunities, benefits and burdens, rights and duties</w:t>
      </w:r>
      <w:r>
        <w:t>.”29 This book contends that he is correct.</w:t>
      </w:r>
    </w:p>
    <w:p w14:paraId="0084AFDA" w14:textId="77777777" w:rsidR="00D73E38" w:rsidRDefault="00D73E38" w:rsidP="00D73E38">
      <w:r>
        <w:t>As this chapter moves forward to explain the structure of today’s world in terms of the historical motions it embodies, it will be helpful to pause first to highlight a key pair of concepts that we will return to throughout the book—cumulative advantage and cumulative disadvantage.</w:t>
      </w:r>
    </w:p>
    <w:p w14:paraId="7D5AFC62" w14:textId="77777777" w:rsidR="00D73E38" w:rsidRDefault="00D73E38" w:rsidP="00D73E38">
      <w:r w:rsidRPr="00CD50AE">
        <w:t>Cumulative Processes</w:t>
      </w:r>
    </w:p>
    <w:p w14:paraId="269132AA" w14:textId="77777777" w:rsidR="00D73E38" w:rsidRDefault="00D73E38" w:rsidP="00D73E38">
      <w:r w:rsidRPr="00B97755">
        <w:rPr>
          <w:rStyle w:val="StyleUnderline"/>
        </w:rPr>
        <w:t>Money, goods, knowledge, and technology</w:t>
      </w:r>
      <w:r>
        <w:t xml:space="preserve"> can be or can provide </w:t>
      </w:r>
      <w:r w:rsidRPr="00B97755">
        <w:rPr>
          <w:rStyle w:val="StyleUnderline"/>
        </w:rPr>
        <w:t>social advantages</w:t>
      </w:r>
      <w:r>
        <w:t xml:space="preserve">. </w:t>
      </w:r>
      <w:r w:rsidRPr="00B97755">
        <w:rPr>
          <w:rStyle w:val="StyleUnderline"/>
        </w:rPr>
        <w:t>Debt, pollution, and knowledge gaps are social disadvantages</w:t>
      </w:r>
      <w:r>
        <w:t xml:space="preserve">. These are also products, the </w:t>
      </w:r>
      <w:proofErr w:type="gramStart"/>
      <w:r>
        <w:t>direct  results</w:t>
      </w:r>
      <w:proofErr w:type="gramEnd"/>
      <w:r>
        <w:t xml:space="preserve"> of intentional human activity. We can ask basic questions about any given moment: Where are these advantages and disadvantages produced, and whose labor is involved in producing them? When they are produced, where do they go, and who gets access to them? More simply, who gets what, and how much of it? These are questions about distribution, or how advantages and disadvantages are spread out across people, countries, and social positions. This is a core concept that we can use to analyze many problems of injustice, which can happen when a system directs more or fewer advantages to a place or population than it ought to.</w:t>
      </w:r>
    </w:p>
    <w:p w14:paraId="2B517AE7" w14:textId="77777777" w:rsidR="00D73E38" w:rsidRDefault="00D73E38" w:rsidP="00D73E38">
      <w:r>
        <w:t>The concept of distribution is</w:t>
      </w:r>
      <w:r w:rsidRPr="00196549">
        <w:rPr>
          <w:rStyle w:val="StyleUnderline"/>
        </w:rPr>
        <w:t xml:space="preserve"> intimately related to</w:t>
      </w:r>
      <w:r>
        <w:t xml:space="preserve"> another important concept: </w:t>
      </w:r>
      <w:r w:rsidRPr="00196549">
        <w:rPr>
          <w:rStyle w:val="StyleUnderline"/>
        </w:rPr>
        <w:t>accumulation</w:t>
      </w:r>
      <w:r>
        <w:t xml:space="preserve">, which marks how advantages and disadvantages build up over time. When we’re thinking about advantages, think paychecks. If you get paid more than your bills and expenses cost, you can save up the excess money—an accumulation of advantages. In any given moment of need, money in a bank account is an advantage. But how much you </w:t>
      </w:r>
      <w:proofErr w:type="gramStart"/>
      <w:r>
        <w:t>are able to</w:t>
      </w:r>
      <w:proofErr w:type="gramEnd"/>
      <w:r>
        <w:t xml:space="preserve"> keep in that account depends on the size of your paychecks over time, that is, your distribution of income. When we’re thinking about disadvantages, think about trash collection. If sanitation workers are not available or do not do their essential work, then, like the disposable income in a savings account, the trash accumulates. But in this latter case, the accumulation is adverse, and the amount of trash in an area ultimately represents the distribution of access to sanitation service over time. Since accumulation </w:t>
      </w:r>
      <w:r w:rsidRPr="00D3672A">
        <w:rPr>
          <w:rStyle w:val="StyleUnderline"/>
        </w:rPr>
        <w:t>results from past distributions, this pair of concepts help us understand how past injustice explains present injustice, and how present injustice can explain future injustice</w:t>
      </w:r>
      <w:r>
        <w:t>.</w:t>
      </w:r>
    </w:p>
    <w:p w14:paraId="6FE4ACE8" w14:textId="77777777" w:rsidR="00D73E38" w:rsidRDefault="00D73E38" w:rsidP="00D73E38">
      <w:pPr>
        <w:rPr>
          <w:rStyle w:val="StyleUnderline"/>
        </w:rPr>
      </w:pPr>
      <w:r>
        <w:t xml:space="preserve">This also provides a route into </w:t>
      </w:r>
      <w:r w:rsidRPr="00D3672A">
        <w:rPr>
          <w:rStyle w:val="StyleUnderline"/>
        </w:rPr>
        <w:t>a different way of thinking about the political situation</w:t>
      </w:r>
      <w:r>
        <w:t>, one</w:t>
      </w:r>
      <w:r w:rsidRPr="00D3672A">
        <w:rPr>
          <w:rStyle w:val="StyleUnderline"/>
        </w:rPr>
        <w:t xml:space="preserve"> that animates</w:t>
      </w:r>
      <w:r>
        <w:t xml:space="preserve"> some</w:t>
      </w:r>
      <w:r w:rsidRPr="00D3672A">
        <w:rPr>
          <w:rStyle w:val="StyleUnderline"/>
        </w:rPr>
        <w:t xml:space="preserve"> reparations arguments. Rather than thinking of racial disparities in wealth or access to public health as evidence of some nefarious undiscovered intentional conspiracy, we can explain disparities in many cases as simply the present accumulated imprint of past racist distributions of resources and </w:t>
      </w:r>
      <w:proofErr w:type="gramStart"/>
      <w:r w:rsidRPr="00D3672A">
        <w:rPr>
          <w:rStyle w:val="StyleUnderline"/>
        </w:rPr>
        <w:t>infrastructure</w:t>
      </w:r>
      <w:proofErr w:type="gramEnd"/>
    </w:p>
    <w:p w14:paraId="32CA3AF1" w14:textId="77777777" w:rsidR="00D73E38" w:rsidRDefault="00D73E38" w:rsidP="00D73E38">
      <w:pPr>
        <w:rPr>
          <w:rStyle w:val="StyleUnderline"/>
        </w:rPr>
      </w:pPr>
    </w:p>
    <w:p w14:paraId="1343F05E" w14:textId="77777777" w:rsidR="00D73E38" w:rsidRPr="00534E58" w:rsidRDefault="00D73E38" w:rsidP="00D73E38">
      <w:pPr>
        <w:pStyle w:val="Heading4"/>
        <w:rPr>
          <w:rStyle w:val="Style13ptBold"/>
          <w:b/>
          <w:bCs w:val="0"/>
        </w:rPr>
      </w:pPr>
      <w:r>
        <w:t xml:space="preserve">The way they retrace black history in America only reenforces notions of white history that refuses to understand how historical and current anti-blackness globally implicates and expands U.S violence. </w:t>
      </w:r>
      <w:r>
        <w:tab/>
      </w:r>
      <w:r>
        <w:tab/>
      </w:r>
      <w:r>
        <w:tab/>
      </w:r>
      <w:r>
        <w:tab/>
      </w:r>
      <w:r>
        <w:tab/>
      </w:r>
      <w:r>
        <w:tab/>
        <w:t xml:space="preserve">             Harriot </w:t>
      </w:r>
      <w:proofErr w:type="gramStart"/>
      <w:r>
        <w:t xml:space="preserve">22  </w:t>
      </w:r>
      <w:r w:rsidRPr="006E4E7C">
        <w:rPr>
          <w:rStyle w:val="Style13ptBold"/>
        </w:rPr>
        <w:t>(</w:t>
      </w:r>
      <w:proofErr w:type="gramEnd"/>
      <w:r w:rsidRPr="006E4E7C">
        <w:rPr>
          <w:rStyle w:val="Style13ptBold"/>
        </w:rPr>
        <w:t>“Top 10 reasons why lineage-based reparations is a bad plan”, April 13th 2022, Michael Harriot, A journalist, poet, author, and storyteller that writes about political, economic, and social habits, especially in terms of white politics in relation to inequity, https://reparationscomm.org/reparations-news/10-reasons-why-lineage-based-reparations-is-a-bad-plan/#source) HSLA: RP</w:t>
      </w:r>
    </w:p>
    <w:p w14:paraId="3068FE32" w14:textId="77777777" w:rsidR="00D73E38" w:rsidRPr="006E4E7C" w:rsidRDefault="00D73E38" w:rsidP="00D73E38"/>
    <w:p w14:paraId="46EC98E8" w14:textId="77777777" w:rsidR="00D73E38" w:rsidRDefault="00D73E38" w:rsidP="00D73E38">
      <w:r>
        <w:t xml:space="preserve">10. </w:t>
      </w:r>
      <w:r w:rsidRPr="008A7E4F">
        <w:rPr>
          <w:rStyle w:val="StyleUnderline"/>
        </w:rPr>
        <w:t>It is based on white history</w:t>
      </w:r>
      <w:r>
        <w:t>.</w:t>
      </w:r>
    </w:p>
    <w:p w14:paraId="7DB2E6D3" w14:textId="77777777" w:rsidR="00D73E38" w:rsidRDefault="00D73E38" w:rsidP="00D73E38">
      <w:proofErr w:type="gramStart"/>
      <w:r>
        <w:t>First of all</w:t>
      </w:r>
      <w:proofErr w:type="gramEnd"/>
      <w:r>
        <w:t xml:space="preserve">, the bill states that “More than </w:t>
      </w:r>
      <w:r w:rsidRPr="008A7E4F">
        <w:rPr>
          <w:rStyle w:val="StyleUnderline"/>
        </w:rPr>
        <w:t>4,000,000 Africans and their descendants were enslaved in the United States and the colonies that became the United States</w:t>
      </w:r>
      <w:r>
        <w:t xml:space="preserve"> from 1619 to 1865,” </w:t>
      </w:r>
      <w:r w:rsidRPr="008A7E4F">
        <w:rPr>
          <w:rStyle w:val="StyleUnderline"/>
        </w:rPr>
        <w:t>which excludes the descendants of Africans who were enslaved in America by anyone other than English settlers who showed up a century after Europeans arrived on the continent with enslaved Africans</w:t>
      </w:r>
      <w:r>
        <w:t xml:space="preserve">. We still don’t know </w:t>
      </w:r>
      <w:r w:rsidRPr="008A7E4F">
        <w:rPr>
          <w:rStyle w:val="StyleUnderline"/>
        </w:rPr>
        <w:t>what happened to the Africans who revolted in the Spanish colony of San Miguel de Gualdape</w:t>
      </w:r>
      <w:r>
        <w:t xml:space="preserve"> in 1526. Historians speculate that they may be living in North Carolina but are we to think, in 500 years, none of those people made it to California?</w:t>
      </w:r>
    </w:p>
    <w:p w14:paraId="534E3818" w14:textId="77777777" w:rsidR="00D73E38" w:rsidRDefault="00D73E38" w:rsidP="00D73E38">
      <w:r>
        <w:t xml:space="preserve">It also rests on the tenuous definition of “descendant” and </w:t>
      </w:r>
      <w:r w:rsidRPr="008A7E4F">
        <w:rPr>
          <w:rStyle w:val="StyleUnderline"/>
        </w:rPr>
        <w:t xml:space="preserve">the actual definition of </w:t>
      </w:r>
      <w:proofErr w:type="gramStart"/>
      <w:r w:rsidRPr="008A7E4F">
        <w:rPr>
          <w:rStyle w:val="StyleUnderline"/>
        </w:rPr>
        <w:t>African-American</w:t>
      </w:r>
      <w:proofErr w:type="gramEnd"/>
      <w:r w:rsidRPr="008A7E4F">
        <w:rPr>
          <w:rStyle w:val="StyleUnderline"/>
        </w:rPr>
        <w:t>, which doesn’t actually exist because race is just something white people made up</w:t>
      </w:r>
      <w:r>
        <w:t>.</w:t>
      </w:r>
    </w:p>
    <w:p w14:paraId="7ACACBE7" w14:textId="77777777" w:rsidR="00D73E38" w:rsidRDefault="00D73E38" w:rsidP="00D73E38">
      <w:r>
        <w:t>9. …</w:t>
      </w:r>
      <w:r w:rsidRPr="008A7E4F">
        <w:rPr>
          <w:rStyle w:val="StyleUnderline"/>
        </w:rPr>
        <w:t>And white math</w:t>
      </w:r>
      <w:r>
        <w:t>.</w:t>
      </w:r>
    </w:p>
    <w:p w14:paraId="50FD5F4B" w14:textId="77777777" w:rsidR="00D73E38" w:rsidRDefault="00D73E38" w:rsidP="00D73E38">
      <w:r>
        <w:t xml:space="preserve">This entire concept of </w:t>
      </w:r>
      <w:r w:rsidRPr="008A7E4F">
        <w:rPr>
          <w:rStyle w:val="StyleUnderline"/>
        </w:rPr>
        <w:t>tying reparations to ancestry is based on a white supremacist construct used to demonize welfare queens, social programs and the MAGA form of racism known as “economic anxiety.” According to the “zero-sum” philosophy</w:t>
      </w:r>
      <w:r>
        <w:t>, if everyone gets a piece of the American pie, there will be less for everyone.</w:t>
      </w:r>
    </w:p>
    <w:p w14:paraId="233D9C2F" w14:textId="77777777" w:rsidR="00D73E38" w:rsidRDefault="00D73E38" w:rsidP="00D73E38">
      <w:r>
        <w:t>Unfortunately, that’s not how math works.</w:t>
      </w:r>
    </w:p>
    <w:p w14:paraId="0D9D8C0C" w14:textId="77777777" w:rsidR="00D73E38" w:rsidRDefault="00D73E38" w:rsidP="00D73E38">
      <w:r>
        <w:t xml:space="preserve">When wealth is distributed evenly, it generates more wealth and less poverty. This economic concept has been so widely accepted that we don’t even argue about it anymore. We are willing to use taxpayer money to subsidize white farmers, </w:t>
      </w:r>
      <w:proofErr w:type="gramStart"/>
      <w:r>
        <w:t>billionaires</w:t>
      </w:r>
      <w:proofErr w:type="gramEnd"/>
      <w:r>
        <w:t xml:space="preserve"> and wealthy corporations by reasoning that the money will have a positive economic impact. We provide Social </w:t>
      </w:r>
      <w:proofErr w:type="gramStart"/>
      <w:r>
        <w:t>Security,</w:t>
      </w:r>
      <w:proofErr w:type="gramEnd"/>
      <w:r>
        <w:t xml:space="preserve"> small business loans and stimulus checks for the same reason—because it stimulates the economy. Apparently, Black people are the only segment of our society for which economic stimulus doesn’t work because…you know…we’ll just use it to buy Cadillacs, </w:t>
      </w:r>
      <w:proofErr w:type="gramStart"/>
      <w:r>
        <w:t>steak</w:t>
      </w:r>
      <w:proofErr w:type="gramEnd"/>
      <w:r>
        <w:t xml:space="preserve"> and snow crabs.</w:t>
      </w:r>
    </w:p>
    <w:p w14:paraId="70125B15" w14:textId="77777777" w:rsidR="00D73E38" w:rsidRDefault="00D73E38" w:rsidP="00D73E38">
      <w:r w:rsidRPr="002B2756">
        <w:rPr>
          <w:rStyle w:val="StyleUnderline"/>
        </w:rPr>
        <w:t>Giving reparations to more people who are affected by racial inequality is the surest way to repair the wealth gap. It’s right there in the word</w:t>
      </w:r>
      <w:r>
        <w:t>!</w:t>
      </w:r>
    </w:p>
    <w:p w14:paraId="0B3D33B6" w14:textId="77777777" w:rsidR="00D73E38" w:rsidRDefault="00D73E38" w:rsidP="00D73E38">
      <w:r>
        <w:t>More people getting their share of pie doesn’t necessarily mean smaller slices for everyone. This is only true if we accept that there is only one pie that has already been prepared. Otherwise, you’d probably need some intelligent people to figure out how many people need pie and request enough ingredients to give everyone an adequate slice.</w:t>
      </w:r>
    </w:p>
    <w:p w14:paraId="45F582FE" w14:textId="77777777" w:rsidR="00D73E38" w:rsidRDefault="00D73E38" w:rsidP="00D73E38">
      <w:r>
        <w:t>If only there were some kind of task force that could work this out.</w:t>
      </w:r>
    </w:p>
    <w:p w14:paraId="76AF14C0" w14:textId="77777777" w:rsidR="00D73E38" w:rsidRDefault="00D73E38" w:rsidP="00D73E38">
      <w:r>
        <w:t>8. It excludes actual descendants of the enslaved.</w:t>
      </w:r>
    </w:p>
    <w:p w14:paraId="35BBF8B8" w14:textId="77777777" w:rsidR="00D73E38" w:rsidRDefault="00D73E38" w:rsidP="00D73E38">
      <w:r w:rsidRPr="002B2756">
        <w:rPr>
          <w:rStyle w:val="StyleUnderline"/>
        </w:rPr>
        <w:t>It is said that there were Africans who “couldn’t nobody own,” including those who revolted aboard slave ships and those who escaped immediately after landing and lived in maroon communities</w:t>
      </w:r>
      <w:r>
        <w:t>. Archeologists believe thousands of unowned Africans resided in North Carolina’s Great Dismal Swamp. Their descendants alone may number in the hundreds of thousands by now.</w:t>
      </w:r>
    </w:p>
    <w:p w14:paraId="07418523" w14:textId="77777777" w:rsidR="00D73E38" w:rsidRDefault="00D73E38" w:rsidP="00D73E38">
      <w:r w:rsidRPr="002B2756">
        <w:rPr>
          <w:rStyle w:val="StyleUnderline"/>
        </w:rPr>
        <w:t>How about the Haitians</w:t>
      </w:r>
      <w:r>
        <w:t xml:space="preserve"> and free people of color who lived in Louisiana before America purchased it from France? They are Americans; they are descendants of slaves, but they were not Americans when they were enslaved nor were they enslaved by American citizens. The </w:t>
      </w:r>
      <w:r w:rsidRPr="002B2756">
        <w:rPr>
          <w:rStyle w:val="StyleUnderline"/>
        </w:rPr>
        <w:t>same holds true for Black people who were emancipated before 1776</w:t>
      </w:r>
      <w:r>
        <w:t xml:space="preserve">—technically, they were British citizens before America existed. </w:t>
      </w:r>
      <w:r w:rsidRPr="002B2756">
        <w:rPr>
          <w:rStyle w:val="StyleUnderline"/>
        </w:rPr>
        <w:t>How about the millions of Black immigrants from the Caribbean who came to America as freedmen but were enslaved by Americans who owned plantations in Jamaica, Barbados, the Bahamas, etc</w:t>
      </w:r>
      <w:r>
        <w:t xml:space="preserve">.? While that may sound like an inconsequential fact, it is how South Carolina </w:t>
      </w:r>
      <w:proofErr w:type="gramStart"/>
      <w:r>
        <w:t>actually became</w:t>
      </w:r>
      <w:proofErr w:type="gramEnd"/>
      <w:r>
        <w:t xml:space="preserve"> a colony. Oh, by the way, it’s also why Charleston, S.C., had the highest per capita income in the 13 colonies before the American Revolution, which is why the city was known as the “slave capital of America.”</w:t>
      </w:r>
    </w:p>
    <w:p w14:paraId="779D3E78" w14:textId="77777777" w:rsidR="00D73E38" w:rsidRPr="002B2756" w:rsidRDefault="00D73E38" w:rsidP="00D73E38">
      <w:pPr>
        <w:rPr>
          <w:rStyle w:val="StyleUnderline"/>
        </w:rPr>
      </w:pPr>
      <w:r>
        <w:t xml:space="preserve">7. </w:t>
      </w:r>
      <w:r w:rsidRPr="002B2756">
        <w:rPr>
          <w:rStyle w:val="StyleUnderline"/>
        </w:rPr>
        <w:t>It asks the victims of a criminal enterprise to solve a crime.</w:t>
      </w:r>
    </w:p>
    <w:p w14:paraId="6672689E" w14:textId="77777777" w:rsidR="00D73E38" w:rsidRDefault="00D73E38" w:rsidP="00D73E38">
      <w:r w:rsidRPr="002B2756">
        <w:rPr>
          <w:rStyle w:val="StyleUnderline"/>
        </w:rPr>
        <w:t>Imagine if someone managed to escape from a ring of kidnappers. The kidnappers, knowing they were guilty, began to free their victims. Half the people are free when the cops burst in, and half are still in chains. How would they determine who was a kidnap victim and who was a kidnapper</w:t>
      </w:r>
      <w:r>
        <w:t>?</w:t>
      </w:r>
    </w:p>
    <w:p w14:paraId="4E246C4F" w14:textId="77777777" w:rsidR="00D73E38" w:rsidRPr="002B2756" w:rsidRDefault="00D73E38" w:rsidP="00D73E38">
      <w:pPr>
        <w:rPr>
          <w:rStyle w:val="StyleUnderline"/>
        </w:rPr>
      </w:pPr>
      <w:r w:rsidRPr="002B2756">
        <w:rPr>
          <w:rStyle w:val="StyleUnderline"/>
        </w:rPr>
        <w:t>I have no idea.</w:t>
      </w:r>
    </w:p>
    <w:p w14:paraId="665BF6A7" w14:textId="77777777" w:rsidR="00D73E38" w:rsidRDefault="00D73E38" w:rsidP="00D73E38">
      <w:pPr>
        <w:rPr>
          <w:rStyle w:val="StyleUnderline"/>
        </w:rPr>
      </w:pPr>
    </w:p>
    <w:p w14:paraId="71124A58" w14:textId="77777777" w:rsidR="00D73E38" w:rsidRPr="00352AC9" w:rsidRDefault="00D73E38" w:rsidP="00D73E38">
      <w:pPr>
        <w:pStyle w:val="Heading4"/>
        <w:rPr>
          <w:sz w:val="14"/>
          <w:szCs w:val="14"/>
        </w:rPr>
      </w:pPr>
      <w:r w:rsidRPr="002B6751">
        <w:t>The 1AC’s reparations only make those harmed by racial domination better off financially but do nothing to remedy the systematic injustices Black people endure. Taiwo ’22</w:t>
      </w:r>
      <w:r>
        <w:rPr>
          <w:sz w:val="18"/>
          <w:szCs w:val="18"/>
        </w:rPr>
        <w:t xml:space="preserve">. </w:t>
      </w:r>
      <w:r>
        <w:rPr>
          <w:sz w:val="14"/>
          <w:szCs w:val="14"/>
        </w:rPr>
        <w:t xml:space="preserve">[ </w:t>
      </w:r>
      <w:proofErr w:type="spellStart"/>
      <w:r w:rsidRPr="00352AC9">
        <w:rPr>
          <w:rFonts w:cstheme="minorHAnsi"/>
          <w:color w:val="000000" w:themeColor="text1"/>
          <w:sz w:val="14"/>
          <w:szCs w:val="14"/>
          <w:shd w:val="clear" w:color="auto" w:fill="FFFFFF"/>
        </w:rPr>
        <w:t>Olúfẹ́mi</w:t>
      </w:r>
      <w:proofErr w:type="spellEnd"/>
      <w:r w:rsidRPr="00352AC9">
        <w:rPr>
          <w:rFonts w:cstheme="minorHAnsi"/>
          <w:color w:val="000000" w:themeColor="text1"/>
          <w:sz w:val="14"/>
          <w:szCs w:val="14"/>
          <w:shd w:val="clear" w:color="auto" w:fill="FFFFFF"/>
        </w:rPr>
        <w:t xml:space="preserve"> O. </w:t>
      </w:r>
      <w:proofErr w:type="spellStart"/>
      <w:r w:rsidRPr="00352AC9">
        <w:rPr>
          <w:rFonts w:cstheme="minorHAnsi"/>
          <w:color w:val="000000" w:themeColor="text1"/>
          <w:sz w:val="14"/>
          <w:szCs w:val="14"/>
          <w:shd w:val="clear" w:color="auto" w:fill="FFFFFF"/>
        </w:rPr>
        <w:t>Táíwò</w:t>
      </w:r>
      <w:proofErr w:type="spellEnd"/>
      <w:r w:rsidRPr="00352AC9">
        <w:rPr>
          <w:rFonts w:cstheme="minorHAnsi"/>
          <w:color w:val="000000" w:themeColor="text1"/>
          <w:sz w:val="14"/>
          <w:szCs w:val="14"/>
          <w:shd w:val="clear" w:color="auto" w:fill="FFFFFF"/>
        </w:rPr>
        <w:t xml:space="preserve"> is Associate Professor of Philosophy at Georgetown University. He received his Ph.D. in philosophy at the University of California Los Angeles.</w:t>
      </w:r>
      <w:r>
        <w:rPr>
          <w:rFonts w:cstheme="minorHAnsi"/>
          <w:color w:val="000000" w:themeColor="text1"/>
          <w:sz w:val="14"/>
          <w:szCs w:val="14"/>
          <w:shd w:val="clear" w:color="auto" w:fill="FFFFFF"/>
        </w:rPr>
        <w:t xml:space="preserve">] “Reconsidering Reparations.” </w:t>
      </w:r>
      <w:proofErr w:type="gramStart"/>
      <w:r>
        <w:rPr>
          <w:rFonts w:cstheme="minorHAnsi"/>
          <w:color w:val="000000" w:themeColor="text1"/>
          <w:sz w:val="14"/>
          <w:szCs w:val="14"/>
          <w:shd w:val="clear" w:color="auto" w:fill="FFFFFF"/>
        </w:rPr>
        <w:t>February,</w:t>
      </w:r>
      <w:proofErr w:type="gramEnd"/>
      <w:r>
        <w:rPr>
          <w:rFonts w:cstheme="minorHAnsi"/>
          <w:color w:val="000000" w:themeColor="text1"/>
          <w:sz w:val="14"/>
          <w:szCs w:val="14"/>
          <w:shd w:val="clear" w:color="auto" w:fill="FFFFFF"/>
        </w:rPr>
        <w:t xml:space="preserve"> 2022. </w:t>
      </w:r>
      <w:r w:rsidRPr="00352AC9">
        <w:rPr>
          <w:rFonts w:cstheme="minorHAnsi"/>
          <w:color w:val="000000" w:themeColor="text1"/>
          <w:sz w:val="14"/>
          <w:szCs w:val="14"/>
          <w:shd w:val="clear" w:color="auto" w:fill="FFFFFF"/>
        </w:rPr>
        <w:t>https://academic.oup.com/book/38812/chapter/337658637</w:t>
      </w:r>
    </w:p>
    <w:p w14:paraId="65BAFE77" w14:textId="77777777" w:rsidR="00D73E38" w:rsidRDefault="00D73E38" w:rsidP="00D73E38">
      <w:pPr>
        <w:rPr>
          <w:u w:val="single"/>
        </w:rPr>
      </w:pPr>
      <w:r w:rsidRPr="00C15735">
        <w:rPr>
          <w:u w:val="single"/>
        </w:rPr>
        <w:t>Harm repair arguments give reparations the role of fixing present harms causally connected to or constituted by past harms.</w:t>
      </w:r>
      <w:r>
        <w:t xml:space="preserve"> </w:t>
      </w:r>
      <w:r w:rsidRPr="00847C8E">
        <w:rPr>
          <w:sz w:val="10"/>
          <w:szCs w:val="10"/>
        </w:rPr>
        <w:t>These arguments tend to use a conception of harm (or wrongdoing) that considers the aggrieved party to have harmed the victim by lowering their standard of welfare from some baseline that they would have enjoyed but for the offense.</w:t>
      </w:r>
      <w:r>
        <w:t xml:space="preserve"> </w:t>
      </w:r>
      <w:r w:rsidRPr="00ED405E">
        <w:rPr>
          <w:highlight w:val="yellow"/>
          <w:u w:val="single"/>
        </w:rPr>
        <w:t>Reparations ‘repair’ this damage by distributing benefits to the victim</w:t>
      </w:r>
      <w:r w:rsidRPr="00C15735">
        <w:rPr>
          <w:u w:val="single"/>
        </w:rPr>
        <w:t xml:space="preserve"> </w:t>
      </w:r>
      <w:r w:rsidRPr="00ED405E">
        <w:rPr>
          <w:highlight w:val="yellow"/>
          <w:u w:val="single"/>
        </w:rPr>
        <w:t>that closes the gap between their current state of welfare and this baseline</w:t>
      </w:r>
      <w:r w:rsidRPr="00C15735">
        <w:rPr>
          <w:u w:val="single"/>
        </w:rPr>
        <w:t>, perhaps with some interest for their trouble.</w:t>
      </w:r>
      <w:r>
        <w:t xml:space="preserve"> </w:t>
      </w:r>
      <w:r w:rsidRPr="00847C8E">
        <w:rPr>
          <w:sz w:val="10"/>
          <w:szCs w:val="10"/>
        </w:rPr>
        <w:t>These arguments are popular in the legal community since they make use of legal ways of conceptualizing harm and injury</w:t>
      </w:r>
      <w:r w:rsidRPr="00847C8E">
        <w:rPr>
          <w:sz w:val="10"/>
          <w:szCs w:val="10"/>
          <w:u w:val="single"/>
        </w:rPr>
        <w:t>.</w:t>
      </w:r>
      <w:r w:rsidRPr="00C15735">
        <w:rPr>
          <w:u w:val="single"/>
        </w:rPr>
        <w:t xml:space="preserve"> This view also seems like it is the best representation of the rationale given by N’COBRA (National Council of Blacks for Reparations in America) for why African Americans are owed reparations, which the organization positions as a response to the “many forms of injury caused by chattel slavery and its continuing vestiges.”</w:t>
      </w:r>
      <w:r>
        <w:t xml:space="preserve"> </w:t>
      </w:r>
      <w:r w:rsidRPr="00847C8E">
        <w:rPr>
          <w:sz w:val="10"/>
          <w:szCs w:val="10"/>
        </w:rPr>
        <w:t>N’COBRA also emphasizes that reparation is a principle of international human rights law. This view has a wide uptake beyond organizational politics, in part because of the strong rhetorical appeal and strategic utility of the ready-made legal framework of harm redress that these arguments tend to make intelligent use of. For example, Joel Morse, a professor of finance, and Jetaime Ross, a community organizer, “propose a very preliminary conceptual model that may be useful in addressing the reparations issue” which “relies on a standard forensic economics framework used in US courts. In a typical personal injury litigation situation, an injury (known as a tort) is brought for analysis and possible recompense or ‘making the victim whole.’ Typically, the first step is to estimate what income would be ‘but for’ the wrongdoing and subtract it from actual post-injury income.”</w:t>
      </w:r>
      <w:r>
        <w:t xml:space="preserve"> </w:t>
      </w:r>
      <w:r w:rsidRPr="00C15735">
        <w:rPr>
          <w:u w:val="single"/>
        </w:rPr>
        <w:t>More recently, William Darity and A. Kirsten Mullen’s from Here to Equality advocates for a “restitution”-based approach to reparations, which would aim to move the descendants of American slavery toward a “more equitable position commensurate with the status they would have attained in the absence of the injustice(s</w:t>
      </w:r>
      <w:r w:rsidRPr="00847C8E">
        <w:rPr>
          <w:sz w:val="10"/>
          <w:szCs w:val="10"/>
          <w:u w:val="single"/>
        </w:rPr>
        <w:t>).”</w:t>
      </w:r>
      <w:r w:rsidRPr="00847C8E">
        <w:rPr>
          <w:sz w:val="10"/>
          <w:szCs w:val="10"/>
        </w:rPr>
        <w:t xml:space="preserve"> I agree that the harm repair view serves a useful role in some domains of political and legal philosophy—it makes sense </w:t>
      </w:r>
      <w:proofErr w:type="gramStart"/>
      <w:r w:rsidRPr="00847C8E">
        <w:rPr>
          <w:sz w:val="10"/>
          <w:szCs w:val="10"/>
        </w:rPr>
        <w:t>as a way to</w:t>
      </w:r>
      <w:proofErr w:type="gramEnd"/>
      <w:r w:rsidRPr="00847C8E">
        <w:rPr>
          <w:sz w:val="10"/>
          <w:szCs w:val="10"/>
        </w:rPr>
        <w:t xml:space="preserve"> think about justice when someone is injured in a workplace, for</w:t>
      </w:r>
      <w:r>
        <w:t xml:space="preserve"> </w:t>
      </w:r>
      <w:r w:rsidRPr="00C15735">
        <w:rPr>
          <w:u w:val="single"/>
        </w:rPr>
        <w:t xml:space="preserve">example. A major advantage of applying this view to the less discrete case of reparations is that it leads us to focus on “making whole” the descendants of those enslaved. It gets something very important right; in that it focuses on the present-day ramifications of past injustices for people’s lives and welfare. Nevertheless, I’ll argue that </w:t>
      </w:r>
      <w:r w:rsidRPr="00ED405E">
        <w:rPr>
          <w:highlight w:val="yellow"/>
          <w:u w:val="single"/>
        </w:rPr>
        <w:t>this strategy is missing something.</w:t>
      </w:r>
      <w:r>
        <w:t xml:space="preserve"> </w:t>
      </w:r>
      <w:r w:rsidRPr="00C15735">
        <w:rPr>
          <w:sz w:val="10"/>
          <w:szCs w:val="10"/>
        </w:rPr>
        <w:t>It runs into serious difficulties in dealing with reparations claims like the ones advanced for trans-Atlantic slavery and colonialism.</w:t>
      </w:r>
      <w:r>
        <w:t xml:space="preserve"> </w:t>
      </w:r>
      <w:r w:rsidRPr="00ED405E">
        <w:rPr>
          <w:highlight w:val="yellow"/>
          <w:u w:val="single"/>
        </w:rPr>
        <w:t>It invites us to view Black suffering in accounting terms</w:t>
      </w:r>
      <w:r w:rsidRPr="00C15735">
        <w:rPr>
          <w:u w:val="single"/>
        </w:rPr>
        <w:t xml:space="preserve">—which political theorist Lawrie Balfour notes is </w:t>
      </w:r>
      <w:r w:rsidRPr="00ED405E">
        <w:rPr>
          <w:highlight w:val="yellow"/>
          <w:u w:val="single"/>
        </w:rPr>
        <w:t>a point of view</w:t>
      </w:r>
      <w:r w:rsidRPr="00C15735">
        <w:rPr>
          <w:u w:val="single"/>
        </w:rPr>
        <w:t xml:space="preserve"> well suited to process aspects of systematic injustice like the labor stolen from Black peoples under slavery but </w:t>
      </w:r>
      <w:r w:rsidRPr="00ED405E">
        <w:rPr>
          <w:highlight w:val="yellow"/>
          <w:u w:val="single"/>
        </w:rPr>
        <w:t>isn’t</w:t>
      </w:r>
      <w:r w:rsidRPr="00C15735">
        <w:rPr>
          <w:u w:val="single"/>
        </w:rPr>
        <w:t xml:space="preserve"> obviously </w:t>
      </w:r>
      <w:r w:rsidRPr="00ED405E">
        <w:rPr>
          <w:highlight w:val="yellow"/>
          <w:u w:val="single"/>
        </w:rPr>
        <w:t>up to</w:t>
      </w:r>
      <w:r w:rsidRPr="00C15735">
        <w:rPr>
          <w:u w:val="single"/>
        </w:rPr>
        <w:t xml:space="preserve"> the task of </w:t>
      </w:r>
      <w:r w:rsidRPr="00ED405E">
        <w:rPr>
          <w:highlight w:val="yellow"/>
          <w:u w:val="single"/>
        </w:rPr>
        <w:t>redressing other systematic aspects of suffering</w:t>
      </w:r>
      <w:r w:rsidRPr="00C15735">
        <w:rPr>
          <w:u w:val="single"/>
        </w:rPr>
        <w:t xml:space="preserve"> such as systematic sexual violence. </w:t>
      </w:r>
      <w:r w:rsidRPr="00C15735">
        <w:rPr>
          <w:sz w:val="10"/>
          <w:szCs w:val="10"/>
        </w:rPr>
        <w:t xml:space="preserve">Another, conceptionally related perspective is what Adolph Reed and Merlin </w:t>
      </w:r>
      <w:proofErr w:type="spellStart"/>
      <w:r w:rsidRPr="00C15735">
        <w:rPr>
          <w:sz w:val="10"/>
          <w:szCs w:val="10"/>
        </w:rPr>
        <w:t>Chowkwanyun</w:t>
      </w:r>
      <w:proofErr w:type="spellEnd"/>
      <w:r w:rsidRPr="00C15735">
        <w:rPr>
          <w:sz w:val="10"/>
          <w:szCs w:val="10"/>
        </w:rPr>
        <w:t xml:space="preserve"> call the “</w:t>
      </w:r>
      <w:proofErr w:type="spellStart"/>
      <w:r w:rsidRPr="00C15735">
        <w:rPr>
          <w:sz w:val="10"/>
          <w:szCs w:val="10"/>
        </w:rPr>
        <w:t>disparitarian</w:t>
      </w:r>
      <w:proofErr w:type="spellEnd"/>
      <w:r w:rsidRPr="00C15735">
        <w:rPr>
          <w:sz w:val="10"/>
          <w:szCs w:val="10"/>
        </w:rPr>
        <w:t xml:space="preserve"> perspective”: viewing the differences and disparities between racial groups as the primary or even sole method of diagnosing and responding to racial injustice. Disparities between the disadvantaged and advantaged group come to be how harm is understood, and the elimination of disparity dominates our imagination about solutions. But this involves a dangerously reductive view about racism and injustice, and a counterproductive one</w:t>
      </w:r>
      <w:r w:rsidRPr="00C15735">
        <w:rPr>
          <w:sz w:val="10"/>
          <w:szCs w:val="10"/>
          <w:u w:val="single"/>
        </w:rPr>
        <w:t>.</w:t>
      </w:r>
      <w:r w:rsidRPr="00C15735">
        <w:rPr>
          <w:u w:val="single"/>
        </w:rPr>
        <w:t xml:space="preserve"> As Reed puts it</w:t>
      </w:r>
      <w:r w:rsidRPr="00ED405E">
        <w:rPr>
          <w:highlight w:val="yellow"/>
          <w:u w:val="single"/>
        </w:rPr>
        <w:t>, the policy recommendations that issue from this perspective tend to “represent détente with rather than commitment to changing capitalist class relations, including those that contribute to intra- and inter-racial disparities in the first place.</w:t>
      </w:r>
      <w:r w:rsidRPr="00C15735">
        <w:rPr>
          <w:u w:val="single"/>
        </w:rPr>
        <w:t>”</w:t>
      </w:r>
      <w:r>
        <w:t xml:space="preserve"> </w:t>
      </w:r>
      <w:r w:rsidRPr="00C15735">
        <w:rPr>
          <w:sz w:val="10"/>
          <w:szCs w:val="10"/>
        </w:rPr>
        <w:t>Focusing on disparities is an effective rhetorical strategy but a blunt conceptual instrument. We could, after all, resolve racial disparities in criminal justice by judging white defendants more harshly and policing their communities in a more draconian fashion. We could mitigate the environmental racism dramatized in Flint by polluting white neighborhoods’ air and poisoning their wells as well. This would mitigate disparities, and perhaps even the stigma and dishonor of being connected to a racially or colonially disadvantaged group (since it would no longer correlate with lower standards of living</w:t>
      </w:r>
      <w:proofErr w:type="gramStart"/>
      <w:r w:rsidRPr="00C15735">
        <w:rPr>
          <w:sz w:val="10"/>
          <w:szCs w:val="10"/>
        </w:rPr>
        <w:t>)</w:t>
      </w:r>
      <w:proofErr w:type="gramEnd"/>
      <w:r w:rsidRPr="00C15735">
        <w:rPr>
          <w:sz w:val="10"/>
          <w:szCs w:val="10"/>
        </w:rPr>
        <w:t xml:space="preserve"> but it would not accomplish racial justice. Harm repair views often run afoul of this point; for example, recall that Darity and Mullen’s view of reparation treats eliminating “racial disparities” in things like wealth, income, and incarceration as a specification of how reparations would move descendants toward a “more equitable position commensurate with the status they would have attained in the absence of the injustice(s).” This shows the danger of the politics of incessant comparison, and of an anti-politics that is overfocused on the easy questions about what we are against.</w:t>
      </w:r>
      <w:r>
        <w:t xml:space="preserve"> </w:t>
      </w:r>
      <w:r w:rsidRPr="00C15735">
        <w:rPr>
          <w:u w:val="single"/>
        </w:rPr>
        <w:t>But justice is about what we’re for: we don’t simply want our children to get as good an education as white children, we want them to get a good education, which involves having a view of what a good education is and how it should be made accessible and distributed to people.</w:t>
      </w:r>
    </w:p>
    <w:p w14:paraId="51C0F5AB" w14:textId="77777777" w:rsidR="00D73E38" w:rsidRPr="00DC7A4F" w:rsidRDefault="00D73E38" w:rsidP="00D73E38"/>
    <w:p w14:paraId="729D842C" w14:textId="77777777" w:rsidR="00D73E38" w:rsidRPr="00C97692" w:rsidRDefault="00D73E38" w:rsidP="00D73E38">
      <w:pPr>
        <w:pStyle w:val="Heading4"/>
        <w:rPr>
          <w:sz w:val="14"/>
          <w:szCs w:val="14"/>
        </w:rPr>
      </w:pPr>
      <w:r w:rsidRPr="009F7B33">
        <w:t>Effective</w:t>
      </w:r>
      <w:r>
        <w:t xml:space="preserve"> reparations should be shaped by certain standards—bettering the material and social conditions of the harmed, recognizing the wrongs of trans-Atlantic slavery and colonialism, and discriminate in the distribution of global burdens.                     </w:t>
      </w:r>
      <w:r w:rsidRPr="009F7B33">
        <w:t>Taiwo ’22</w:t>
      </w:r>
      <w:r>
        <w:rPr>
          <w:sz w:val="18"/>
          <w:szCs w:val="18"/>
        </w:rPr>
        <w:t xml:space="preserve">. </w:t>
      </w:r>
      <w:r>
        <w:rPr>
          <w:sz w:val="14"/>
          <w:szCs w:val="14"/>
        </w:rPr>
        <w:t xml:space="preserve">[ </w:t>
      </w:r>
      <w:proofErr w:type="spellStart"/>
      <w:r w:rsidRPr="00352AC9">
        <w:rPr>
          <w:rFonts w:cstheme="minorHAnsi"/>
          <w:color w:val="000000" w:themeColor="text1"/>
          <w:sz w:val="14"/>
          <w:szCs w:val="14"/>
          <w:shd w:val="clear" w:color="auto" w:fill="FFFFFF"/>
        </w:rPr>
        <w:t>Olúfẹ́mi</w:t>
      </w:r>
      <w:proofErr w:type="spellEnd"/>
      <w:r w:rsidRPr="00352AC9">
        <w:rPr>
          <w:rFonts w:cstheme="minorHAnsi"/>
          <w:color w:val="000000" w:themeColor="text1"/>
          <w:sz w:val="14"/>
          <w:szCs w:val="14"/>
          <w:shd w:val="clear" w:color="auto" w:fill="FFFFFF"/>
        </w:rPr>
        <w:t xml:space="preserve"> O. </w:t>
      </w:r>
      <w:proofErr w:type="spellStart"/>
      <w:r w:rsidRPr="00352AC9">
        <w:rPr>
          <w:rFonts w:cstheme="minorHAnsi"/>
          <w:color w:val="000000" w:themeColor="text1"/>
          <w:sz w:val="14"/>
          <w:szCs w:val="14"/>
          <w:shd w:val="clear" w:color="auto" w:fill="FFFFFF"/>
        </w:rPr>
        <w:t>Táíwò</w:t>
      </w:r>
      <w:proofErr w:type="spellEnd"/>
      <w:r w:rsidRPr="00352AC9">
        <w:rPr>
          <w:rFonts w:cstheme="minorHAnsi"/>
          <w:color w:val="000000" w:themeColor="text1"/>
          <w:sz w:val="14"/>
          <w:szCs w:val="14"/>
          <w:shd w:val="clear" w:color="auto" w:fill="FFFFFF"/>
        </w:rPr>
        <w:t xml:space="preserve"> is Associate Professor of Philosophy at Georgetown University. He received his Ph.D. in philosophy at the University of California Los Angeles.</w:t>
      </w:r>
      <w:r>
        <w:rPr>
          <w:rFonts w:cstheme="minorHAnsi"/>
          <w:color w:val="000000" w:themeColor="text1"/>
          <w:sz w:val="14"/>
          <w:szCs w:val="14"/>
          <w:shd w:val="clear" w:color="auto" w:fill="FFFFFF"/>
        </w:rPr>
        <w:t xml:space="preserve">] “Reconsidering Reparations.” </w:t>
      </w:r>
      <w:proofErr w:type="gramStart"/>
      <w:r>
        <w:rPr>
          <w:rFonts w:cstheme="minorHAnsi"/>
          <w:color w:val="000000" w:themeColor="text1"/>
          <w:sz w:val="14"/>
          <w:szCs w:val="14"/>
          <w:shd w:val="clear" w:color="auto" w:fill="FFFFFF"/>
        </w:rPr>
        <w:t>February,</w:t>
      </w:r>
      <w:proofErr w:type="gramEnd"/>
      <w:r>
        <w:rPr>
          <w:rFonts w:cstheme="minorHAnsi"/>
          <w:color w:val="000000" w:themeColor="text1"/>
          <w:sz w:val="14"/>
          <w:szCs w:val="14"/>
          <w:shd w:val="clear" w:color="auto" w:fill="FFFFFF"/>
        </w:rPr>
        <w:t xml:space="preserve"> 2022. </w:t>
      </w:r>
      <w:r w:rsidRPr="00352AC9">
        <w:rPr>
          <w:rFonts w:cstheme="minorHAnsi"/>
          <w:color w:val="000000" w:themeColor="text1"/>
          <w:sz w:val="14"/>
          <w:szCs w:val="14"/>
          <w:shd w:val="clear" w:color="auto" w:fill="FFFFFF"/>
        </w:rPr>
        <w:t>https://academic.oup.com/book/38812/chapter/337658637</w:t>
      </w:r>
    </w:p>
    <w:p w14:paraId="1FE49122" w14:textId="77777777" w:rsidR="00D73E38" w:rsidRPr="00ED405E" w:rsidRDefault="00D73E38" w:rsidP="00D73E38">
      <w:pPr>
        <w:spacing w:line="240" w:lineRule="auto"/>
      </w:pPr>
      <w:r w:rsidRPr="00E916A3">
        <w:rPr>
          <w:u w:val="single"/>
        </w:rPr>
        <w:t xml:space="preserve">So far, </w:t>
      </w:r>
      <w:r w:rsidRPr="00A84915">
        <w:rPr>
          <w:highlight w:val="yellow"/>
          <w:u w:val="single"/>
        </w:rPr>
        <w:t>we’ve set one target for a good view of reparations: it should be rooted in,</w:t>
      </w:r>
      <w:r w:rsidRPr="00E916A3">
        <w:rPr>
          <w:u w:val="single"/>
        </w:rPr>
        <w:t xml:space="preserve"> or at least expressible in </w:t>
      </w:r>
      <w:r w:rsidRPr="00A84915">
        <w:rPr>
          <w:highlight w:val="yellow"/>
          <w:u w:val="single"/>
        </w:rPr>
        <w:t>terms of liability and not just</w:t>
      </w:r>
      <w:r w:rsidRPr="00E916A3">
        <w:rPr>
          <w:u w:val="single"/>
        </w:rPr>
        <w:t xml:space="preserve"> in terms of </w:t>
      </w:r>
      <w:r w:rsidRPr="00A84915">
        <w:rPr>
          <w:highlight w:val="yellow"/>
          <w:u w:val="single"/>
        </w:rPr>
        <w:t>responsibility</w:t>
      </w:r>
      <w:r w:rsidRPr="00E916A3">
        <w:rPr>
          <w:u w:val="single"/>
        </w:rPr>
        <w:t>.</w:t>
      </w:r>
      <w:r>
        <w:t xml:space="preserve"> </w:t>
      </w:r>
      <w:r w:rsidRPr="00A84915">
        <w:rPr>
          <w:sz w:val="10"/>
          <w:szCs w:val="10"/>
        </w:rPr>
        <w:t>We’ve also discussed major challenges for each view on its own. But none of the views came out unblemished and each has benefits and drawbacks</w:t>
      </w:r>
      <w:r w:rsidRPr="00A84915">
        <w:rPr>
          <w:sz w:val="10"/>
          <w:szCs w:val="10"/>
          <w:u w:val="single"/>
        </w:rPr>
        <w:t>.</w:t>
      </w:r>
      <w:r w:rsidRPr="00E916A3">
        <w:rPr>
          <w:u w:val="single"/>
        </w:rPr>
        <w:t xml:space="preserve"> To judge between the different ways of thinking about reparations, </w:t>
      </w:r>
      <w:r w:rsidRPr="00A84915">
        <w:rPr>
          <w:highlight w:val="yellow"/>
          <w:u w:val="single"/>
        </w:rPr>
        <w:t>it will help to be direct and explicit about what a view about reparations ought to accomplish</w:t>
      </w:r>
      <w:r w:rsidRPr="00A84915">
        <w:rPr>
          <w:sz w:val="10"/>
          <w:szCs w:val="10"/>
          <w:u w:val="single"/>
        </w:rPr>
        <w:t>.</w:t>
      </w:r>
      <w:r w:rsidRPr="00A84915">
        <w:rPr>
          <w:sz w:val="10"/>
          <w:szCs w:val="10"/>
        </w:rPr>
        <w:t xml:space="preserve"> Putting the standards in order of priority will also matter here, since it will help us decide between views that do well on some standards but not as well on others</w:t>
      </w:r>
      <w:r w:rsidRPr="00A84915">
        <w:rPr>
          <w:sz w:val="10"/>
          <w:szCs w:val="10"/>
          <w:u w:val="single"/>
        </w:rPr>
        <w:t>.</w:t>
      </w:r>
      <w:r w:rsidRPr="00E916A3">
        <w:rPr>
          <w:u w:val="single"/>
        </w:rPr>
        <w:t xml:space="preserve"> </w:t>
      </w:r>
      <w:r w:rsidRPr="00A84915">
        <w:rPr>
          <w:highlight w:val="yellow"/>
          <w:u w:val="single"/>
        </w:rPr>
        <w:t>I propose these three standards</w:t>
      </w:r>
      <w:r w:rsidRPr="00E916A3">
        <w:rPr>
          <w:u w:val="single"/>
        </w:rPr>
        <w:t xml:space="preserve">, in this order: 1. </w:t>
      </w:r>
      <w:r w:rsidRPr="00A84915">
        <w:rPr>
          <w:highlight w:val="yellow"/>
          <w:u w:val="single"/>
        </w:rPr>
        <w:t>Reparations for global racial empire should make tangible differences in the material conditions of people’s lives</w:t>
      </w:r>
      <w:r w:rsidRPr="00E916A3">
        <w:rPr>
          <w:u w:val="single"/>
        </w:rPr>
        <w:t xml:space="preserve">. 2. Reparations for global racial empire should </w:t>
      </w:r>
      <w:r w:rsidRPr="00A84915">
        <w:rPr>
          <w:highlight w:val="yellow"/>
          <w:u w:val="single"/>
        </w:rPr>
        <w:t>address the core moral wrongs of trans-Atlantic slavery and colonialism,</w:t>
      </w:r>
      <w:r w:rsidRPr="00E916A3">
        <w:rPr>
          <w:u w:val="single"/>
        </w:rPr>
        <w:t xml:space="preserve"> to the extent possible. 3. Reparations for global racial empire should discriminate: </w:t>
      </w:r>
      <w:r w:rsidRPr="00A84915">
        <w:rPr>
          <w:highlight w:val="yellow"/>
          <w:u w:val="single"/>
        </w:rPr>
        <w:t>should distribute benefits and burdens based on the different relationships of persons and institutions to the core moral wrongs.</w:t>
      </w:r>
      <w:r>
        <w:t xml:space="preserve"> </w:t>
      </w:r>
      <w:r w:rsidRPr="00A84915">
        <w:rPr>
          <w:sz w:val="10"/>
          <w:szCs w:val="10"/>
        </w:rPr>
        <w:t>The remainder of this chapter will focus on unpacking these standards and exploring how well different approaches to reparations address them.</w:t>
      </w:r>
      <w:r>
        <w:t xml:space="preserve"> </w:t>
      </w:r>
      <w:r w:rsidRPr="00E916A3">
        <w:rPr>
          <w:u w:val="single"/>
        </w:rPr>
        <w:t xml:space="preserve">Standard 1 The first standard is the most important, </w:t>
      </w:r>
      <w:proofErr w:type="gramStart"/>
      <w:r w:rsidRPr="00E916A3">
        <w:rPr>
          <w:u w:val="single"/>
        </w:rPr>
        <w:t>and also</w:t>
      </w:r>
      <w:proofErr w:type="gramEnd"/>
      <w:r w:rsidRPr="00E916A3">
        <w:rPr>
          <w:u w:val="single"/>
        </w:rPr>
        <w:t xml:space="preserve"> the most complicated. By putting this criterion first, I want to resist treating arguments for reparations on purely intellectual grounds, untethered from the history of activism and political struggle that put the issue on the table in the first place. </w:t>
      </w:r>
      <w:r w:rsidRPr="00A84915">
        <w:rPr>
          <w:highlight w:val="yellow"/>
          <w:u w:val="single"/>
        </w:rPr>
        <w:t xml:space="preserve">It’s not simply the fact that the moral atrocities happened; it is also the connection of those atrocities to </w:t>
      </w:r>
      <w:proofErr w:type="spellStart"/>
      <w:r w:rsidRPr="00A84915">
        <w:rPr>
          <w:highlight w:val="yellow"/>
          <w:u w:val="single"/>
        </w:rPr>
        <w:t>presentday</w:t>
      </w:r>
      <w:proofErr w:type="spellEnd"/>
      <w:r w:rsidRPr="00A84915">
        <w:rPr>
          <w:highlight w:val="yellow"/>
          <w:u w:val="single"/>
        </w:rPr>
        <w:t xml:space="preserve"> misery, incarceration, poverty, and desperation that explains reparation’s importance.</w:t>
      </w:r>
      <w:r w:rsidRPr="00E916A3">
        <w:rPr>
          <w:u w:val="single"/>
        </w:rPr>
        <w:t xml:space="preserve"> </w:t>
      </w:r>
      <w:r w:rsidRPr="00A84915">
        <w:rPr>
          <w:sz w:val="10"/>
          <w:szCs w:val="10"/>
        </w:rPr>
        <w:t>This standard is about what we want reparations to do. It says that reparations for global racial empire should make tangible differences in the material conditions of people’s lives—the conditions of their living, working, and relating to each other. It’s hard to do better in explaining this priority than Dr. Martin Luther King, Jr. did in his book Why We Can’t Wait</w:t>
      </w:r>
      <w:r w:rsidRPr="00A84915">
        <w:rPr>
          <w:sz w:val="10"/>
          <w:szCs w:val="10"/>
          <w:u w:val="single"/>
        </w:rPr>
        <w:t xml:space="preserve">: </w:t>
      </w:r>
      <w:r w:rsidRPr="00E916A3">
        <w:rPr>
          <w:u w:val="single"/>
        </w:rPr>
        <w:t xml:space="preserve">The Negro today is not struggling for some abstract, vague rights, but for concrete and prompt improvement in his way of life. </w:t>
      </w:r>
      <w:r w:rsidRPr="00A84915">
        <w:rPr>
          <w:highlight w:val="yellow"/>
          <w:u w:val="single"/>
        </w:rPr>
        <w:t>What will it profit him to be able to send his children to an integrated school if the family income is insufficient to buy them school clothes? What will he gain by being permitted to move to an integrated neighborhood if he cannot afford to do so because he is unemployed or has a low-paying job with no future?</w:t>
      </w:r>
      <w:r w:rsidRPr="00E916A3">
        <w:rPr>
          <w:u w:val="single"/>
        </w:rPr>
        <w:t xml:space="preserve"> During the lunch-counter sit-ins in Greensboro, North Carolina, a nightclub comic observed that, had the demonstrators been served, some of them could not have paid for the meal . . . The struggle for rights is, at bottom, a struggle for opportunities</w:t>
      </w:r>
      <w:r>
        <w:t>.</w:t>
      </w:r>
      <w:r w:rsidRPr="00A84915">
        <w:rPr>
          <w:sz w:val="10"/>
          <w:szCs w:val="10"/>
        </w:rPr>
        <w:t>95 In placing material welfare first, I don’t presume that cultural or spiritual needs are unimportant. We need recognition, we need acknowledgement, we need good relationships with the people around us.</w:t>
      </w:r>
      <w:r>
        <w:t xml:space="preserve"> </w:t>
      </w:r>
      <w:r w:rsidRPr="00E916A3">
        <w:rPr>
          <w:u w:val="single"/>
        </w:rPr>
        <w:t xml:space="preserve">But I do presume that we need to eat and protect ourselves from premature death and suffering, more than we need vindication—whether in cultural narratives, textbooks, or fancy academic journals. </w:t>
      </w:r>
      <w:r w:rsidRPr="00A84915">
        <w:rPr>
          <w:highlight w:val="yellow"/>
          <w:u w:val="single"/>
        </w:rPr>
        <w:t>I presume that protection against mass displacement is a more fundamental need than the need for reconciliation with our neighbors.</w:t>
      </w:r>
      <w:r>
        <w:t xml:space="preserve"> </w:t>
      </w:r>
      <w:r w:rsidRPr="00A84915">
        <w:rPr>
          <w:sz w:val="10"/>
          <w:szCs w:val="10"/>
        </w:rPr>
        <w:t xml:space="preserve">While such reconciliation might complement or strengthen such protection, the reverse is not true: without housing security, neighborly reconciliation becomes trivial to meaningless. </w:t>
      </w:r>
      <w:proofErr w:type="gramStart"/>
      <w:r w:rsidRPr="00A84915">
        <w:rPr>
          <w:sz w:val="10"/>
          <w:szCs w:val="10"/>
        </w:rPr>
        <w:t>So</w:t>
      </w:r>
      <w:proofErr w:type="gramEnd"/>
      <w:r w:rsidRPr="00A84915">
        <w:rPr>
          <w:sz w:val="10"/>
          <w:szCs w:val="10"/>
        </w:rPr>
        <w:t xml:space="preserve"> if we prioritize improving the material conditions of people’s lives, what approach to reparations best fits the bill? Relationship repair arguments, particularly the communicative versions, don’t seem up to the job. For these views, changing the living conditions of the potential recipients of reparations is more of a potential outcome of the main action than a target—to the extent that it is considered at all.</w:t>
      </w:r>
      <w:r>
        <w:t xml:space="preserve"> </w:t>
      </w:r>
      <w:r w:rsidRPr="00E916A3">
        <w:rPr>
          <w:u w:val="single"/>
        </w:rPr>
        <w:t>The focus is on inter-group relations: the possibility of genuine moral community between those who inherit the claim right to reparations and those who inherit a moral liability to pay reparations. Proponents of this view agree that some sort of material and not merely symbolic reparations are called for, but this is because of the communicative consequences of making serious material concessions – making the attendant apologetic gestures credible as sincere and genuine.</w:t>
      </w:r>
      <w:r w:rsidRPr="00A84915">
        <w:rPr>
          <w:sz w:val="10"/>
          <w:szCs w:val="10"/>
        </w:rPr>
        <w:t xml:space="preserve">96 The living conditions of the people with the moral claim to reparations thus fades into the background, playing at best an instrumental role in explaining both how we would justify reparations projects and what they would be designed to accomplish. The harm repair view and the debt repayment version of the relationship repair view seem initially like they are better positioned to meet this first, most important standard. Both share a legalistic reference point that focuses on a concept of welfare. A clear virtue of the harm repair strategy is its preoccupation with the material and political lives of oppressed people. For the harm repair theorists, reparations ought to make a difference in the lives of the descendants of the enslaved and colonized, in concrete terms that make up for the harms they face </w:t>
      </w:r>
      <w:proofErr w:type="gramStart"/>
      <w:r w:rsidRPr="00A84915">
        <w:rPr>
          <w:sz w:val="10"/>
          <w:szCs w:val="10"/>
        </w:rPr>
        <w:t>as a result of</w:t>
      </w:r>
      <w:proofErr w:type="gramEnd"/>
      <w:r w:rsidRPr="00A84915">
        <w:rPr>
          <w:sz w:val="10"/>
          <w:szCs w:val="10"/>
        </w:rPr>
        <w:t xml:space="preserve"> their membership in those identity categories.</w:t>
      </w:r>
      <w:r>
        <w:t xml:space="preserve"> </w:t>
      </w:r>
      <w:r w:rsidRPr="00A84915">
        <w:rPr>
          <w:highlight w:val="yellow"/>
          <w:u w:val="single"/>
        </w:rPr>
        <w:t xml:space="preserve">But harm repair arguments may risk understanding even material welfare too narrowly. The danger is something like a </w:t>
      </w:r>
      <w:proofErr w:type="spellStart"/>
      <w:r w:rsidRPr="00A84915">
        <w:rPr>
          <w:highlight w:val="yellow"/>
          <w:u w:val="single"/>
        </w:rPr>
        <w:t>resourcist</w:t>
      </w:r>
      <w:proofErr w:type="spellEnd"/>
      <w:r w:rsidRPr="00A84915">
        <w:rPr>
          <w:highlight w:val="yellow"/>
          <w:u w:val="single"/>
        </w:rPr>
        <w:t xml:space="preserve"> view of racism: that what racial disadvantage comes down to is having less stuff, broadly speaking, than racially advantaged people.</w:t>
      </w:r>
      <w:r w:rsidRPr="000D6768">
        <w:rPr>
          <w:u w:val="single"/>
        </w:rPr>
        <w:t xml:space="preserve"> After all, those who make harm repair arguments often appeal to the amount of wealth that the racially advantaged. And a close inspection of the debt repayment family of arguments finds that they do not assign direct primary importance to the living conditions of the people who are currently owed reparations</w:t>
      </w:r>
      <w:r>
        <w:t xml:space="preserve">. </w:t>
      </w:r>
      <w:r w:rsidRPr="00A84915">
        <w:rPr>
          <w:sz w:val="10"/>
          <w:szCs w:val="10"/>
        </w:rPr>
        <w:t xml:space="preserve">The primary harms and injuries considered in this argument are those that befell the ancestors of the people who today are owed reparations. To the extent that harms to people living and breathing today shows up in the argument, it is as whatever </w:t>
      </w:r>
      <w:proofErr w:type="gramStart"/>
      <w:r w:rsidRPr="00A84915">
        <w:rPr>
          <w:sz w:val="10"/>
          <w:szCs w:val="10"/>
        </w:rPr>
        <w:t>particular harm</w:t>
      </w:r>
      <w:proofErr w:type="gramEnd"/>
      <w:r w:rsidRPr="00A84915">
        <w:rPr>
          <w:sz w:val="10"/>
          <w:szCs w:val="10"/>
        </w:rPr>
        <w:t xml:space="preserve"> can be contrived into a shape that will attach to non-payment of reparations, rather than in terms of the current living conditions and life chances of these people.</w:t>
      </w:r>
      <w:r>
        <w:t xml:space="preserve"> </w:t>
      </w:r>
      <w:r w:rsidRPr="000D6768">
        <w:rPr>
          <w:u w:val="single"/>
        </w:rPr>
        <w:t xml:space="preserve">These arguments for reparations, if successful, could at best tell us that reparations are owed to today’s Black people. </w:t>
      </w:r>
      <w:r w:rsidRPr="00A84915">
        <w:rPr>
          <w:highlight w:val="yellow"/>
          <w:u w:val="single"/>
        </w:rPr>
        <w:t>These arguments couldn’t tell us what current rates of poverty, physical and mental health, or low levels of community institutional power and self-determination have to do with reparations as a project.</w:t>
      </w:r>
      <w:r w:rsidRPr="000D6768">
        <w:rPr>
          <w:u w:val="single"/>
        </w:rPr>
        <w:t xml:space="preserve"> The social and political conditions that make reparations important fade into the background, playing at best a rhetorical role in the justification and design of reparations projects designed on this basis.</w:t>
      </w:r>
      <w:r>
        <w:t xml:space="preserve"> </w:t>
      </w:r>
      <w:r w:rsidRPr="00A84915">
        <w:rPr>
          <w:sz w:val="10"/>
          <w:szCs w:val="10"/>
        </w:rPr>
        <w:t xml:space="preserve">Proponents of the harm repair view could respond by expanding what they mean by harm, expanding it until the targets for correction include not only income disparities but also the psychological, social institutional, </w:t>
      </w:r>
      <w:proofErr w:type="gramStart"/>
      <w:r w:rsidRPr="00A84915">
        <w:rPr>
          <w:sz w:val="10"/>
          <w:szCs w:val="10"/>
        </w:rPr>
        <w:t>interpersonal</w:t>
      </w:r>
      <w:proofErr w:type="gramEnd"/>
      <w:r w:rsidRPr="00A84915">
        <w:rPr>
          <w:sz w:val="10"/>
          <w:szCs w:val="10"/>
        </w:rPr>
        <w:t xml:space="preserve"> and informal consequences of racism or colonialism. But I’ve argued that, if they study this carefully, they will find that fewer of the determinants of these aspects of social structure lie in any </w:t>
      </w:r>
      <w:proofErr w:type="gramStart"/>
      <w:r w:rsidRPr="00A84915">
        <w:rPr>
          <w:sz w:val="10"/>
          <w:szCs w:val="10"/>
        </w:rPr>
        <w:t>particular country</w:t>
      </w:r>
      <w:proofErr w:type="gramEnd"/>
      <w:r w:rsidRPr="00A84915">
        <w:rPr>
          <w:sz w:val="10"/>
          <w:szCs w:val="10"/>
        </w:rPr>
        <w:t>, church, university, or state government’s jurisdiction than they bargained for. If they arrive at a set of reforms that will comprehensively change the social structures that in fact undergird the forms of domination that live on in the current political conditions of their people, they will have arrived at the constructive view: they will be describing a worldmaking project. Standard 2 Applying the second and third standards is more straightforward and makes use of the observations we’ve already made in applying the first standard.</w:t>
      </w:r>
      <w:r>
        <w:t xml:space="preserve"> </w:t>
      </w:r>
      <w:r w:rsidRPr="00C97692">
        <w:rPr>
          <w:highlight w:val="yellow"/>
          <w:u w:val="single"/>
        </w:rPr>
        <w:t>The second standard holds that reparations for global racial empire should respond to the core moral wrongs that these involved. A structural understanding of slavery, colonialism, and their legacy invites us to view the core wrongs of both the events</w:t>
      </w:r>
      <w:r w:rsidRPr="000D6768">
        <w:rPr>
          <w:u w:val="single"/>
        </w:rPr>
        <w:t xml:space="preserve"> (atrocities of slavery and the slave trade, colonial conquest, genocides) </w:t>
      </w:r>
      <w:proofErr w:type="gramStart"/>
      <w:r w:rsidRPr="00C97692">
        <w:rPr>
          <w:highlight w:val="yellow"/>
          <w:u w:val="single"/>
        </w:rPr>
        <w:t>and also</w:t>
      </w:r>
      <w:proofErr w:type="gramEnd"/>
      <w:r w:rsidRPr="00C97692">
        <w:rPr>
          <w:highlight w:val="yellow"/>
          <w:u w:val="single"/>
        </w:rPr>
        <w:t xml:space="preserve"> the social structure built out of these.</w:t>
      </w:r>
      <w:r w:rsidRPr="000D6768">
        <w:rPr>
          <w:u w:val="single"/>
        </w:rPr>
        <w:t xml:space="preserve"> The communicative repair view targets our attitudes and normative expectations of ourselves and each other</w:t>
      </w:r>
      <w:r>
        <w:t>.</w:t>
      </w:r>
      <w:r w:rsidRPr="00A84915">
        <w:rPr>
          <w:sz w:val="10"/>
          <w:szCs w:val="10"/>
        </w:rPr>
        <w:t xml:space="preserve"> Some version of this might be required to make meaningful progress in achieving social justice, since our institutions are partly constructed by our attitudes and expectations. But this is an overly narrow view, for the historical processes that we seek to replace set up vastly different schedules of accumulation of social advantages and disadvantages – not just mistrust and lack of camaraderie. The debt repayment view targets our relationship of obligation, and our ability to inherit moral debts and liabilities. It is certainly true that past generations’ nonpayment of individual or collective reparations is a wrong. But it hardly seems a compelling construal of the core moral wrong: enslaving and colonizing people are wrong in and of themselves, not just because the slavers and colonizers avoided compensating those they wronged afterward. </w:t>
      </w:r>
      <w:r w:rsidRPr="000D6768">
        <w:rPr>
          <w:u w:val="single"/>
        </w:rPr>
        <w:t>The constructive view responds directly to both aspects of the core moral wrongs of global moral empire. It addresses the events with its distributive principle: requiring those who inherited the moral liabilities of the atrocities of the past to take on more of the burdens of building the just world than those who inherit the moral claim rights</w:t>
      </w:r>
      <w:r>
        <w:t xml:space="preserve">. </w:t>
      </w:r>
      <w:r w:rsidRPr="00A84915">
        <w:rPr>
          <w:sz w:val="10"/>
          <w:szCs w:val="10"/>
        </w:rPr>
        <w:t>It addresses the structural aspect of the core moral wrong by setting a just world order as its practical target. Standard 3</w:t>
      </w:r>
      <w:r>
        <w:t xml:space="preserve"> </w:t>
      </w:r>
      <w:r w:rsidRPr="00C97692">
        <w:rPr>
          <w:highlight w:val="yellow"/>
          <w:u w:val="single"/>
        </w:rPr>
        <w:t>That brings us to the third standard: that a good reparations view should discriminate, selecting beneficiaries and burdened parties based on their historical relationships to the core moral wrongs under consideration</w:t>
      </w:r>
      <w:r w:rsidRPr="000D6768">
        <w:rPr>
          <w:u w:val="single"/>
        </w:rPr>
        <w:t xml:space="preserve">. The constructive view does this, building it in as a distributive principle in a larger social project. </w:t>
      </w:r>
      <w:r w:rsidRPr="00C97692">
        <w:rPr>
          <w:highlight w:val="yellow"/>
          <w:u w:val="single"/>
        </w:rPr>
        <w:t>The debt repayment and harm repair views also lend themselves to discrimination, but they are only built to handle a simple binary</w:t>
      </w:r>
      <w:r w:rsidRPr="000D6768">
        <w:rPr>
          <w:u w:val="single"/>
        </w:rPr>
        <w:t>.</w:t>
      </w:r>
      <w:r>
        <w:t xml:space="preserve"> </w:t>
      </w:r>
      <w:r w:rsidRPr="00A84915">
        <w:rPr>
          <w:sz w:val="10"/>
          <w:szCs w:val="10"/>
        </w:rPr>
        <w:t>This starkness may seem more morally stringent, but it is no advantage</w:t>
      </w:r>
      <w:r>
        <w:t>.</w:t>
      </w:r>
      <w:r w:rsidRPr="000D6768">
        <w:rPr>
          <w:u w:val="single"/>
        </w:rPr>
        <w:t xml:space="preserve"> As noted in this chapter’s discussion of liability </w:t>
      </w:r>
      <w:proofErr w:type="gramStart"/>
      <w:r w:rsidRPr="000D6768">
        <w:rPr>
          <w:u w:val="single"/>
        </w:rPr>
        <w:t>and also</w:t>
      </w:r>
      <w:proofErr w:type="gramEnd"/>
      <w:r w:rsidRPr="000D6768">
        <w:rPr>
          <w:u w:val="single"/>
        </w:rPr>
        <w:t xml:space="preserve"> of the major challenge for the harm repair view, the relationship of all of us to past oppression is more complicated than such binary accounting allows.</w:t>
      </w:r>
      <w:r>
        <w:t xml:space="preserve"> </w:t>
      </w:r>
      <w:r w:rsidRPr="00A84915">
        <w:rPr>
          <w:sz w:val="10"/>
          <w:szCs w:val="10"/>
        </w:rPr>
        <w:t xml:space="preserve">The world order determines </w:t>
      </w:r>
      <w:proofErr w:type="gramStart"/>
      <w:r w:rsidRPr="00A84915">
        <w:rPr>
          <w:sz w:val="10"/>
          <w:szCs w:val="10"/>
        </w:rPr>
        <w:t>all of</w:t>
      </w:r>
      <w:proofErr w:type="gramEnd"/>
      <w:r w:rsidRPr="00A84915">
        <w:rPr>
          <w:sz w:val="10"/>
          <w:szCs w:val="10"/>
        </w:rPr>
        <w:t xml:space="preserve"> our political circumstances, and all of us are advantaged and disadvantaged by it in various respects. What separates us, largely, is the extent to which we are benefitted and the extent to which we are harmed. In “If the Shoe Fits” Vincene Verdun discusses her past: she discloses that she is descended both from enslaved people of African descent and slave-owning planters of French descent. Similarly, in the present, as an </w:t>
      </w:r>
      <w:proofErr w:type="gramStart"/>
      <w:r w:rsidRPr="00A84915">
        <w:rPr>
          <w:sz w:val="10"/>
          <w:szCs w:val="10"/>
        </w:rPr>
        <w:t>African-American</w:t>
      </w:r>
      <w:proofErr w:type="gramEnd"/>
      <w:r w:rsidRPr="00A84915">
        <w:rPr>
          <w:sz w:val="10"/>
          <w:szCs w:val="10"/>
        </w:rPr>
        <w:t xml:space="preserve"> she is someone who is owed reparations, but as a US citizen she is someone who pays taxes and thus would contribute to any scheme of reparations financed by the United States federal government. Rather than explaining this away, she uses it constructively to argue that it fits squarely into reparation as she envisions it: something that addresses her simultaneously as someone to whom something is owed and someone from whom something is owed. Accepting this complication allows us to decisively reject the specious right-wing objections to reparations projects that suggest that rich Black folk like Oprah and Jay-Z are insurmountable complications. Just as the differences in our relationship to history lie in the extent to which we are advantaged and disadvantaged by the world order of global racial empire, our relationship to reparations projects should be determined by the extent to which we have inherited moral liabilities versus the extent to which we have inherited claim rights. We don’t need a rigid binary between one sort of inheritance and the other.</w:t>
      </w:r>
    </w:p>
    <w:p w14:paraId="1EA096A7" w14:textId="77777777" w:rsidR="00D73E38" w:rsidRPr="00B44FD8" w:rsidRDefault="00D73E38" w:rsidP="00D73E38"/>
    <w:p w14:paraId="11C03B38" w14:textId="77777777" w:rsidR="00D73E38" w:rsidRDefault="00D73E38" w:rsidP="00D73E38">
      <w:pPr>
        <w:pStyle w:val="Heading3"/>
      </w:pPr>
      <w:r>
        <w:t>Impact</w:t>
      </w:r>
    </w:p>
    <w:p w14:paraId="16AC8FD0" w14:textId="77777777" w:rsidR="00D73E38" w:rsidRPr="002F4EC7" w:rsidRDefault="00D73E38" w:rsidP="00D73E38">
      <w:pPr>
        <w:pStyle w:val="Heading4"/>
      </w:pPr>
      <w:r>
        <w:t>Quantifying the harm of racial domination would mean catering to White peoples’ perceptions of a baseline in which no harm was done to create hidden more violent forms of anti-blackness.</w:t>
      </w:r>
      <w:r>
        <w:tab/>
      </w:r>
      <w:r>
        <w:tab/>
      </w:r>
      <w:r>
        <w:tab/>
      </w:r>
      <w:r>
        <w:tab/>
      </w:r>
      <w:r>
        <w:tab/>
        <w:t xml:space="preserve"> </w:t>
      </w:r>
      <w:r>
        <w:tab/>
      </w:r>
      <w:r>
        <w:tab/>
      </w:r>
      <w:r>
        <w:tab/>
      </w:r>
      <w:r>
        <w:tab/>
        <w:t xml:space="preserve">  </w:t>
      </w:r>
      <w:r w:rsidRPr="002F4EC7">
        <w:t>Taiwo ’22</w:t>
      </w:r>
      <w:r>
        <w:t xml:space="preserve"> </w:t>
      </w:r>
      <w:r>
        <w:rPr>
          <w:sz w:val="14"/>
          <w:szCs w:val="14"/>
        </w:rPr>
        <w:t xml:space="preserve">[ </w:t>
      </w:r>
      <w:proofErr w:type="spellStart"/>
      <w:r w:rsidRPr="00352AC9">
        <w:rPr>
          <w:rFonts w:cstheme="minorHAnsi"/>
          <w:color w:val="000000" w:themeColor="text1"/>
          <w:sz w:val="14"/>
          <w:szCs w:val="14"/>
          <w:shd w:val="clear" w:color="auto" w:fill="FFFFFF"/>
        </w:rPr>
        <w:t>Olúfẹ́mi</w:t>
      </w:r>
      <w:proofErr w:type="spellEnd"/>
      <w:r w:rsidRPr="00352AC9">
        <w:rPr>
          <w:rFonts w:cstheme="minorHAnsi"/>
          <w:color w:val="000000" w:themeColor="text1"/>
          <w:sz w:val="14"/>
          <w:szCs w:val="14"/>
          <w:shd w:val="clear" w:color="auto" w:fill="FFFFFF"/>
        </w:rPr>
        <w:t xml:space="preserve"> O. </w:t>
      </w:r>
      <w:proofErr w:type="spellStart"/>
      <w:r w:rsidRPr="00352AC9">
        <w:rPr>
          <w:rFonts w:cstheme="minorHAnsi"/>
          <w:color w:val="000000" w:themeColor="text1"/>
          <w:sz w:val="14"/>
          <w:szCs w:val="14"/>
          <w:shd w:val="clear" w:color="auto" w:fill="FFFFFF"/>
        </w:rPr>
        <w:t>Táíwò</w:t>
      </w:r>
      <w:proofErr w:type="spellEnd"/>
      <w:r w:rsidRPr="00352AC9">
        <w:rPr>
          <w:rFonts w:cstheme="minorHAnsi"/>
          <w:color w:val="000000" w:themeColor="text1"/>
          <w:sz w:val="14"/>
          <w:szCs w:val="14"/>
          <w:shd w:val="clear" w:color="auto" w:fill="FFFFFF"/>
        </w:rPr>
        <w:t xml:space="preserve"> is Associate Professor of Philosophy at Georgetown University. He received his Ph.D. in philosophy at the University of California Los Angeles.</w:t>
      </w:r>
      <w:r>
        <w:rPr>
          <w:rFonts w:cstheme="minorHAnsi"/>
          <w:color w:val="000000" w:themeColor="text1"/>
          <w:sz w:val="14"/>
          <w:szCs w:val="14"/>
          <w:shd w:val="clear" w:color="auto" w:fill="FFFFFF"/>
        </w:rPr>
        <w:t xml:space="preserve">] “Reconsidering Reparations.” </w:t>
      </w:r>
      <w:proofErr w:type="gramStart"/>
      <w:r>
        <w:rPr>
          <w:rFonts w:cstheme="minorHAnsi"/>
          <w:color w:val="000000" w:themeColor="text1"/>
          <w:sz w:val="14"/>
          <w:szCs w:val="14"/>
          <w:shd w:val="clear" w:color="auto" w:fill="FFFFFF"/>
        </w:rPr>
        <w:t>February,</w:t>
      </w:r>
      <w:proofErr w:type="gramEnd"/>
      <w:r>
        <w:rPr>
          <w:rFonts w:cstheme="minorHAnsi"/>
          <w:color w:val="000000" w:themeColor="text1"/>
          <w:sz w:val="14"/>
          <w:szCs w:val="14"/>
          <w:shd w:val="clear" w:color="auto" w:fill="FFFFFF"/>
        </w:rPr>
        <w:t xml:space="preserve"> 2022. </w:t>
      </w:r>
      <w:r w:rsidRPr="00352AC9">
        <w:rPr>
          <w:rFonts w:cstheme="minorHAnsi"/>
          <w:color w:val="000000" w:themeColor="text1"/>
          <w:sz w:val="14"/>
          <w:szCs w:val="14"/>
          <w:shd w:val="clear" w:color="auto" w:fill="FFFFFF"/>
        </w:rPr>
        <w:t>https://academic.oup.com/book/38812/chapter/337658637</w:t>
      </w:r>
    </w:p>
    <w:p w14:paraId="7515E870" w14:textId="77777777" w:rsidR="00D73E38" w:rsidRDefault="00D73E38" w:rsidP="00D73E38">
      <w:pPr>
        <w:spacing w:line="240" w:lineRule="auto"/>
        <w:rPr>
          <w:sz w:val="10"/>
          <w:szCs w:val="10"/>
        </w:rPr>
      </w:pPr>
      <w:r w:rsidRPr="00E24619">
        <w:rPr>
          <w:sz w:val="10"/>
          <w:szCs w:val="10"/>
        </w:rPr>
        <w:t>One particularly nasty complication with arguments about harm repair concerns what is termed the “non-identity objection” or the “existential worry.”</w:t>
      </w:r>
      <w:r>
        <w:t xml:space="preserve"> </w:t>
      </w:r>
      <w:r w:rsidRPr="00E24619">
        <w:rPr>
          <w:highlight w:val="yellow"/>
          <w:u w:val="single"/>
        </w:rPr>
        <w:t>The legal, conception of harm based on welfare demands a binary comparison: between the level of welfare enjoyed before the injury and the</w:t>
      </w:r>
      <w:r w:rsidRPr="00C5218F">
        <w:rPr>
          <w:u w:val="single"/>
        </w:rPr>
        <w:t xml:space="preserve"> level of welfare enjoyed afterward, or the </w:t>
      </w:r>
      <w:r w:rsidRPr="00E24619">
        <w:rPr>
          <w:highlight w:val="yellow"/>
          <w:u w:val="single"/>
        </w:rPr>
        <w:t>level of welfare that the harm otherwise prevented the injured party from</w:t>
      </w:r>
      <w:r w:rsidRPr="00C5218F">
        <w:rPr>
          <w:u w:val="single"/>
        </w:rPr>
        <w:t xml:space="preserve"> maintaining or </w:t>
      </w:r>
      <w:r w:rsidRPr="00E24619">
        <w:rPr>
          <w:highlight w:val="yellow"/>
          <w:u w:val="single"/>
        </w:rPr>
        <w:t>reaching</w:t>
      </w:r>
      <w:r>
        <w:t xml:space="preserve">. </w:t>
      </w:r>
      <w:r w:rsidRPr="00E24619">
        <w:rPr>
          <w:sz w:val="10"/>
          <w:szCs w:val="10"/>
        </w:rPr>
        <w:t xml:space="preserve">It is very unclear as to what two snapshots of reality to submit to binary comparison. </w:t>
      </w:r>
      <w:r w:rsidRPr="00C5218F">
        <w:rPr>
          <w:u w:val="single"/>
        </w:rPr>
        <w:t xml:space="preserve">Even had reparation been paid shortly after the abolition of slavery, </w:t>
      </w:r>
      <w:r w:rsidRPr="00E24619">
        <w:rPr>
          <w:highlight w:val="yellow"/>
          <w:u w:val="single"/>
        </w:rPr>
        <w:t>how could one ‘repair’ whatever harm was done to a child born into the condition of slavery?</w:t>
      </w:r>
      <w:r w:rsidRPr="00C5218F">
        <w:rPr>
          <w:u w:val="single"/>
        </w:rPr>
        <w:t xml:space="preserve"> Viewed </w:t>
      </w:r>
      <w:r w:rsidRPr="00E24619">
        <w:rPr>
          <w:highlight w:val="yellow"/>
          <w:u w:val="single"/>
        </w:rPr>
        <w:t>from the vantage point of this individual’s life,</w:t>
      </w:r>
      <w:r w:rsidRPr="00C5218F">
        <w:rPr>
          <w:u w:val="single"/>
        </w:rPr>
        <w:t xml:space="preserve"> </w:t>
      </w:r>
      <w:r w:rsidRPr="00E24619">
        <w:rPr>
          <w:highlight w:val="yellow"/>
          <w:u w:val="single"/>
        </w:rPr>
        <w:t>there is no “before” to return to.</w:t>
      </w:r>
      <w:r w:rsidRPr="00C5218F">
        <w:rPr>
          <w:u w:val="single"/>
        </w:rPr>
        <w:t xml:space="preserve"> Slavery is constitutive of this child’s social circumstances: of both the category into which the child was born and the society that gives that category social meaning, affecting how well the child’s life goes. Stated generally, </w:t>
      </w:r>
      <w:r w:rsidRPr="00E24619">
        <w:rPr>
          <w:highlight w:val="yellow"/>
          <w:u w:val="single"/>
        </w:rPr>
        <w:t>it may be impossible to make sense of an individual ‘harm’ claim on the repair view if the action</w:t>
      </w:r>
      <w:r w:rsidRPr="00C5218F">
        <w:rPr>
          <w:u w:val="single"/>
        </w:rPr>
        <w:t xml:space="preserve"> or process </w:t>
      </w:r>
      <w:r w:rsidRPr="00E24619">
        <w:rPr>
          <w:highlight w:val="yellow"/>
          <w:u w:val="single"/>
        </w:rPr>
        <w:t>being charged with harm is also responsible for creating the harmed agent. According to this objection, there is no possible world</w:t>
      </w:r>
      <w:r w:rsidRPr="00C5218F">
        <w:rPr>
          <w:u w:val="single"/>
        </w:rPr>
        <w:t xml:space="preserve"> or relevant counterfactual </w:t>
      </w:r>
      <w:r w:rsidRPr="00E24619">
        <w:rPr>
          <w:highlight w:val="yellow"/>
          <w:u w:val="single"/>
        </w:rPr>
        <w:t>in which the agent is better off without the harming action, because every world in which the harming action does not exist is a world in which the agent</w:t>
      </w:r>
      <w:r w:rsidRPr="00C5218F">
        <w:rPr>
          <w:u w:val="single"/>
        </w:rPr>
        <w:t xml:space="preserve"> who claims they were harmed </w:t>
      </w:r>
      <w:r w:rsidRPr="00E24619">
        <w:rPr>
          <w:highlight w:val="yellow"/>
          <w:u w:val="single"/>
        </w:rPr>
        <w:t>does not exist either.</w:t>
      </w:r>
      <w:r>
        <w:t xml:space="preserve"> </w:t>
      </w:r>
      <w:r w:rsidRPr="00E24619">
        <w:rPr>
          <w:sz w:val="10"/>
          <w:szCs w:val="10"/>
        </w:rPr>
        <w:t>the moral impetus for reparations.</w:t>
      </w:r>
      <w:r>
        <w:t xml:space="preserve"> </w:t>
      </w:r>
      <w:r w:rsidRPr="00C5218F">
        <w:rPr>
          <w:u w:val="single"/>
        </w:rPr>
        <w:t>But maybe the problem is that our thinking is being held hostage by individualism. Many argue that this framing is an unnecessary concession to the conceptual habits of the dominant (white) culture in places like the United States, and that this concessionary stance is an ongoing problem with how reparation arguments are framed.</w:t>
      </w:r>
      <w:r>
        <w:t xml:space="preserve">  </w:t>
      </w:r>
      <w:r w:rsidRPr="00E24619">
        <w:rPr>
          <w:sz w:val="10"/>
          <w:szCs w:val="10"/>
        </w:rPr>
        <w:t xml:space="preserve">Other ways of making out a repair claim might track the welfare of social collectives, perhaps geographical regions, a continent, or nation states. The question for the repair theorist then shifts from a question about what quality of life an individual would have had if the offense hadn’t happened to a question about what quality of life a collective would have had. But this strategy does not avoid the existential worry either. Morris’ “existential worry” argument was initially applied to individuals but doesn’t </w:t>
      </w:r>
      <w:proofErr w:type="gramStart"/>
      <w:r w:rsidRPr="00E24619">
        <w:rPr>
          <w:sz w:val="10"/>
          <w:szCs w:val="10"/>
        </w:rPr>
        <w:t>actually rely</w:t>
      </w:r>
      <w:proofErr w:type="gramEnd"/>
      <w:r w:rsidRPr="00E24619">
        <w:rPr>
          <w:sz w:val="10"/>
          <w:szCs w:val="10"/>
        </w:rPr>
        <w:t xml:space="preserve"> on their individuality. If any arbitrarily selected descendant of people enslaved in the United States would not exist but for the </w:t>
      </w:r>
      <w:proofErr w:type="gramStart"/>
      <w:r w:rsidRPr="00E24619">
        <w:rPr>
          <w:sz w:val="10"/>
          <w:szCs w:val="10"/>
        </w:rPr>
        <w:t>particular circumstances</w:t>
      </w:r>
      <w:proofErr w:type="gramEnd"/>
      <w:r w:rsidRPr="00E24619">
        <w:rPr>
          <w:sz w:val="10"/>
          <w:szCs w:val="10"/>
        </w:rPr>
        <w:t xml:space="preserve"> engendered by slavery, then the set of such descendants likewise would not exist. It should also be true for a collection or grouping of such descendants—that is, a racial and/or national group like “Black Americans” collectively, perhaps—that the same sort of problem exists. Even if there is some answer to the observations made so far, it is unclear which counterfactuals to evaluate and how to evaluate them. Let us briefly return to the historic debate between James Baldwin and William Buckley cited in Chapter 1. Buckley invoked a counterfactual comparison in which Blacks’ lives in the United States at the time of the debate are compared with those of Black Africans. What if, as Buckley argued to a packed Oxford audience, Blacks in the United States are actually “better </w:t>
      </w:r>
      <w:proofErr w:type="gramStart"/>
      <w:r w:rsidRPr="00E24619">
        <w:rPr>
          <w:sz w:val="10"/>
          <w:szCs w:val="10"/>
        </w:rPr>
        <w:t>off ”</w:t>
      </w:r>
      <w:proofErr w:type="gramEnd"/>
      <w:r w:rsidRPr="00E24619">
        <w:rPr>
          <w:sz w:val="10"/>
          <w:szCs w:val="10"/>
        </w:rPr>
        <w:t xml:space="preserve"> than their African counterparts? If so, reparations face an even stronger objection than the existential worry: if a Buckley style objector is right, there is no harm to repair! Buckley’s response looks like an attempt to weaponize the existential uncertainty that haunts any attempt to build a tort-style binary comparison across broad swathes of historical time. But even such weaponization must also fail. If the existential worry is a reason that Blacks could not have been harmed by </w:t>
      </w:r>
      <w:proofErr w:type="gramStart"/>
      <w:r w:rsidRPr="00E24619">
        <w:rPr>
          <w:sz w:val="10"/>
          <w:szCs w:val="10"/>
        </w:rPr>
        <w:t>slavery</w:t>
      </w:r>
      <w:proofErr w:type="gramEnd"/>
      <w:r w:rsidRPr="00E24619">
        <w:rPr>
          <w:sz w:val="10"/>
          <w:szCs w:val="10"/>
        </w:rPr>
        <w:t xml:space="preserve"> then it is also a reason that they could not have been benefited by it. Put generally: if the existential worry rules out counterfactuals that establish harm, it in the very same way also rules out those that establish benefit – either for Blacks or whites whose opportunities and life chances (or lack thereof) owe themselves to a history fueled by a slave system and global colonial capitalism.</w:t>
      </w:r>
      <w:r>
        <w:t xml:space="preserve"> </w:t>
      </w:r>
      <w:r w:rsidRPr="00E24619">
        <w:rPr>
          <w:highlight w:val="yellow"/>
          <w:u w:val="single"/>
        </w:rPr>
        <w:t>The disparities in quality of life between Black Americans and Black Africans are</w:t>
      </w:r>
      <w:r w:rsidRPr="00C5218F">
        <w:rPr>
          <w:u w:val="single"/>
        </w:rPr>
        <w:t xml:space="preserve"> themselves </w:t>
      </w:r>
      <w:r w:rsidRPr="00E24619">
        <w:rPr>
          <w:highlight w:val="yellow"/>
          <w:u w:val="single"/>
        </w:rPr>
        <w:t>produced by</w:t>
      </w:r>
      <w:r w:rsidRPr="00C5218F">
        <w:rPr>
          <w:u w:val="single"/>
        </w:rPr>
        <w:t xml:space="preserve"> the historical processes that led to the claims for redress: </w:t>
      </w:r>
      <w:r w:rsidRPr="00E24619">
        <w:rPr>
          <w:highlight w:val="yellow"/>
          <w:u w:val="single"/>
        </w:rPr>
        <w:t>colonialism and the slave trade</w:t>
      </w:r>
      <w:r w:rsidRPr="00C5218F">
        <w:rPr>
          <w:u w:val="single"/>
        </w:rPr>
        <w:t>.</w:t>
      </w:r>
      <w:r>
        <w:t xml:space="preserve"> </w:t>
      </w:r>
      <w:r w:rsidRPr="00E24619">
        <w:rPr>
          <w:sz w:val="10"/>
          <w:szCs w:val="10"/>
        </w:rPr>
        <w:t>Those processes figure into the economic development of nations like the United States and the relative lack thereof in Africa. Then, they also help explain the very gap in living conditions appealed to by the Buckley-style objector. There are more existential worries than we initially bargained for.</w:t>
      </w:r>
      <w:r>
        <w:t xml:space="preserve"> </w:t>
      </w:r>
      <w:r w:rsidRPr="00C5218F">
        <w:rPr>
          <w:u w:val="single"/>
        </w:rPr>
        <w:t xml:space="preserve">Clearly </w:t>
      </w:r>
      <w:r w:rsidRPr="00396AB4">
        <w:rPr>
          <w:highlight w:val="yellow"/>
          <w:u w:val="single"/>
        </w:rPr>
        <w:t>there’s some causal connection between the history of racial oppression</w:t>
      </w:r>
      <w:r w:rsidRPr="00C5218F">
        <w:rPr>
          <w:u w:val="single"/>
        </w:rPr>
        <w:t xml:space="preserve"> and injustice </w:t>
      </w:r>
      <w:r w:rsidRPr="00396AB4">
        <w:rPr>
          <w:highlight w:val="yellow"/>
          <w:u w:val="single"/>
        </w:rPr>
        <w:t>and current living conditions.</w:t>
      </w:r>
      <w:r w:rsidRPr="00C5218F">
        <w:rPr>
          <w:u w:val="single"/>
        </w:rPr>
        <w:t xml:space="preserve"> The tricky part is trying to find a straightforward cause-and-effect story about precisely what effect past injustice has on present conditions, in counterfactual terms. </w:t>
      </w:r>
      <w:r w:rsidRPr="00396AB4">
        <w:rPr>
          <w:highlight w:val="yellow"/>
          <w:u w:val="single"/>
        </w:rPr>
        <w:t>The cost of the insight that racial oppression is baked into the structure of the society is that it shatters the ability to point to any stable level of income, wealth, or overall welfare to blame racism for pushing people below.</w:t>
      </w:r>
      <w:r>
        <w:t xml:space="preserve"> </w:t>
      </w:r>
      <w:r w:rsidRPr="00E24619">
        <w:rPr>
          <w:sz w:val="10"/>
          <w:szCs w:val="10"/>
        </w:rPr>
        <w:t xml:space="preserve">Neither the United States, nor developed countries, nor African countries, nor formerly colonized countries, nor the various gaps between the life chances of their current inhabitants, would be what they are but for colonialism and the slave trade. This is clear both as an historical and empirical matter </w:t>
      </w:r>
      <w:proofErr w:type="gramStart"/>
      <w:r w:rsidRPr="00E24619">
        <w:rPr>
          <w:sz w:val="10"/>
          <w:szCs w:val="10"/>
        </w:rPr>
        <w:t>and also</w:t>
      </w:r>
      <w:proofErr w:type="gramEnd"/>
      <w:r w:rsidRPr="00E24619">
        <w:rPr>
          <w:sz w:val="10"/>
          <w:szCs w:val="10"/>
        </w:rPr>
        <w:t xml:space="preserve"> conceptually speaking. Historically, the case is massively complicated.</w:t>
      </w:r>
      <w:r>
        <w:t xml:space="preserve"> </w:t>
      </w:r>
      <w:r w:rsidRPr="00C5218F">
        <w:rPr>
          <w:u w:val="single"/>
        </w:rPr>
        <w:t>But there are some clear, major themes: slave trades in Africa involved transfers of labor power from the African continent so large that, by 1850, the continent’s population was half of what it would have been without them. The trans-Atlantic slave trade was, measured by volume of people “exported” from their homes, twice as large as all the other slave trades on the continent combined</w:t>
      </w:r>
      <w:r w:rsidRPr="00E24619">
        <w:rPr>
          <w:u w:val="single"/>
        </w:rPr>
        <w:t>. The labor power that the abducted people possessed then became an economic input into the macroeconomies of the countries where they were forced to work. That was of considerable economic and strategic importance to colonial powers: for example, the total economic value of enslaved people in the US South was greater than the entire country’s combined industrial capital until well into the nineteenth century. The incentive structure generated by the existence of such a lucrative market for kidnapping resulted in the decline of previously stable societies, the creation of sustained financial, political, and military incentives to victimize neighbors and friends alike, and inter-ethnic divisions that continue to measurably undermine political institutions on the continent.</w:t>
      </w:r>
      <w:r w:rsidRPr="00E24619">
        <w:rPr>
          <w:sz w:val="10"/>
          <w:szCs w:val="10"/>
        </w:rPr>
        <w:t xml:space="preserve"> These factors powerfully shape the political circumstances and characteristics of African nation-states today. Conceptually, the explanation is much simpler: the very same racialized system that constituted a person as a chattel slave (or potentially so) also constituted other people as slave owners (or potentially so), and the same colonial social system that constitutes persons as members of the colonized group constitutes other persons as members of the colonizing group. We would explain the status and advantages of ancestry or causal linkage to the colonizing group and the status and disadvantages of ancestry or causal linkage to the enslaved/colonized groups in the same way, and by reference to the same events. This presents a large conceptual problem for harm repair views like Darity and Mullen’s in From Here to Equality.</w:t>
      </w:r>
      <w:r>
        <w:t xml:space="preserve"> </w:t>
      </w:r>
      <w:r w:rsidRPr="00396AB4">
        <w:rPr>
          <w:highlight w:val="yellow"/>
          <w:u w:val="single"/>
        </w:rPr>
        <w:t>In this book, they take moving the descendants of slavery to a “position commensurate with the status they would have attained in the absence of the injustice(s)” to mean the elimination of “racial disparities in wealth, income, education, sentencing and incarceration</w:t>
      </w:r>
      <w:r w:rsidRPr="00E24619">
        <w:rPr>
          <w:u w:val="single"/>
        </w:rPr>
        <w:t xml:space="preserve"> . . .” To put it another way: </w:t>
      </w:r>
      <w:r w:rsidRPr="00396AB4">
        <w:rPr>
          <w:highlight w:val="yellow"/>
          <w:u w:val="single"/>
        </w:rPr>
        <w:t>Darity and Mullen are appealing to white and/or non-Black Americans as their conceptual “baseline.</w:t>
      </w:r>
      <w:r w:rsidRPr="00E24619">
        <w:rPr>
          <w:u w:val="single"/>
        </w:rPr>
        <w:t>”</w:t>
      </w:r>
      <w:r>
        <w:t xml:space="preserve"> </w:t>
      </w:r>
      <w:r w:rsidRPr="00E24619">
        <w:rPr>
          <w:sz w:val="10"/>
          <w:szCs w:val="10"/>
        </w:rPr>
        <w:t>But taking the world-historic importance of the trans-Atlantic slave trade (particularly the United States’ large participation therein) means conceding that these groups would not enjoy their political position, status, or advantages were it not for the power and wealth built out of racial slavery—a point they themselves spend an entire chapter of their book making. Though Darity and Mullen otherwise correctly and meticulously tie to empirically informed explanations of present-day economic and political realities, they don’t seem to present an answer to this problem</w:t>
      </w:r>
      <w:r w:rsidRPr="00E24619">
        <w:rPr>
          <w:sz w:val="10"/>
          <w:szCs w:val="10"/>
          <w:u w:val="single"/>
        </w:rPr>
        <w:t>.</w:t>
      </w:r>
      <w:r w:rsidRPr="00E24619">
        <w:rPr>
          <w:u w:val="single"/>
        </w:rPr>
        <w:t xml:space="preserve"> Then, what point in whose history can we appeal to, to establish a baseline of harm without triggering existential worry?</w:t>
      </w:r>
      <w:r>
        <w:t xml:space="preserve"> </w:t>
      </w:r>
      <w:r w:rsidRPr="00E24619">
        <w:rPr>
          <w:sz w:val="10"/>
          <w:szCs w:val="10"/>
        </w:rPr>
        <w:t xml:space="preserve">I think the causal entanglements run too deep, and that there likely isn’t a satisfying answer to that question on the way. The stakes of this causal entanglement are not simply conceptual, but also moral and political. As famed reverend, activist, and political philosopher Dr. Martin Luther King Jr. put it in his book Where Do We Go </w:t>
      </w:r>
      <w:proofErr w:type="gramStart"/>
      <w:r w:rsidRPr="00E24619">
        <w:rPr>
          <w:sz w:val="10"/>
          <w:szCs w:val="10"/>
        </w:rPr>
        <w:t>From</w:t>
      </w:r>
      <w:proofErr w:type="gramEnd"/>
      <w:r w:rsidRPr="00E24619">
        <w:rPr>
          <w:sz w:val="10"/>
          <w:szCs w:val="10"/>
        </w:rPr>
        <w:t xml:space="preserve"> Here: “However deeply American Negroes are caught in the struggle to be at last at home in our homeland of the United States, we cannot ignore the larger world house in which we are also dwellers.</w:t>
      </w:r>
      <w:r>
        <w:t xml:space="preserve"> </w:t>
      </w:r>
      <w:r w:rsidRPr="00E24619">
        <w:rPr>
          <w:u w:val="single"/>
        </w:rPr>
        <w:t>Equality with whites will not solve the problems of either whites or Negroes if it means equality in a world society stricken by poverty and in a universe doomed to extinction by war.”</w:t>
      </w:r>
      <w:r>
        <w:t xml:space="preserve"> </w:t>
      </w:r>
      <w:r w:rsidRPr="00E24619">
        <w:rPr>
          <w:sz w:val="10"/>
          <w:szCs w:val="10"/>
        </w:rPr>
        <w:t>This is a consequence of the view of history argued for in the first chapter.</w:t>
      </w:r>
      <w:r>
        <w:t xml:space="preserve"> </w:t>
      </w:r>
      <w:r w:rsidRPr="00E24619">
        <w:rPr>
          <w:u w:val="single"/>
        </w:rPr>
        <w:t>The view is that slavery and colonialism built the world order, full stop. That means everybody’s world order, not just the world order as experienced by the most marginalized.</w:t>
      </w:r>
      <w:r>
        <w:t xml:space="preserve"> </w:t>
      </w:r>
      <w:r w:rsidRPr="00E24619">
        <w:rPr>
          <w:sz w:val="10"/>
          <w:szCs w:val="10"/>
        </w:rPr>
        <w:t>Then, the very arguments that establish the central importance of global racial empire, also contribute to the most powerful objection one can make to approaches to reparations that rely on being able to separate the stories of the marginalized from the stories of the privileged.</w:t>
      </w:r>
    </w:p>
    <w:p w14:paraId="648314A2" w14:textId="77777777" w:rsidR="00D73E38" w:rsidRDefault="00D73E38" w:rsidP="00D73E38"/>
    <w:p w14:paraId="13BB861D" w14:textId="77777777" w:rsidR="00D73E38" w:rsidRPr="00DC7A4F" w:rsidRDefault="00D73E38" w:rsidP="00D73E38">
      <w:pPr>
        <w:pStyle w:val="Heading4"/>
      </w:pPr>
      <w:r>
        <w:t>Yes, Root Cause – Only understanding the global racial empire and the role reparations plays in it can realize historic and current U.S imposed anti-blackness</w:t>
      </w:r>
      <w:r w:rsidRPr="00DC7A4F">
        <w:t>.</w:t>
      </w:r>
      <w:r>
        <w:t xml:space="preserve"> </w:t>
      </w:r>
      <w:proofErr w:type="spellStart"/>
      <w:r w:rsidRPr="00DC7A4F">
        <w:t>Táíwò</w:t>
      </w:r>
      <w:proofErr w:type="spellEnd"/>
      <w:r w:rsidRPr="00DC7A4F">
        <w:t xml:space="preserve"> 22 </w:t>
      </w:r>
      <w:r w:rsidRPr="00DC7A4F">
        <w:rPr>
          <w:rStyle w:val="Style13ptBold"/>
        </w:rPr>
        <w:t xml:space="preserve">(“Reconsidering Reparations”, </w:t>
      </w:r>
      <w:proofErr w:type="spellStart"/>
      <w:r w:rsidRPr="00DC7A4F">
        <w:rPr>
          <w:rStyle w:val="Style13ptBold"/>
        </w:rPr>
        <w:t>Olúfẹ́mi</w:t>
      </w:r>
      <w:proofErr w:type="spellEnd"/>
      <w:r w:rsidRPr="00DC7A4F">
        <w:rPr>
          <w:rStyle w:val="Style13ptBold"/>
        </w:rPr>
        <w:t xml:space="preserve"> O. </w:t>
      </w:r>
      <w:proofErr w:type="spellStart"/>
      <w:r w:rsidRPr="00DC7A4F">
        <w:rPr>
          <w:rStyle w:val="Style13ptBold"/>
        </w:rPr>
        <w:t>Táíwò</w:t>
      </w:r>
      <w:proofErr w:type="spellEnd"/>
      <w:r w:rsidRPr="00DC7A4F">
        <w:rPr>
          <w:rStyle w:val="Style13ptBold"/>
        </w:rPr>
        <w:t>. January 20th</w:t>
      </w:r>
      <w:proofErr w:type="gramStart"/>
      <w:r w:rsidRPr="00DC7A4F">
        <w:rPr>
          <w:rStyle w:val="Style13ptBold"/>
        </w:rPr>
        <w:t xml:space="preserve"> 2022</w:t>
      </w:r>
      <w:proofErr w:type="gramEnd"/>
      <w:r w:rsidRPr="00DC7A4F">
        <w:rPr>
          <w:rStyle w:val="Style13ptBold"/>
        </w:rPr>
        <w:t xml:space="preserve">, </w:t>
      </w:r>
      <w:r>
        <w:rPr>
          <w:rStyle w:val="Style13ptBold"/>
        </w:rPr>
        <w:t xml:space="preserve">Pg.33-34, </w:t>
      </w:r>
      <w:proofErr w:type="spellStart"/>
      <w:r w:rsidRPr="00DC7A4F">
        <w:rPr>
          <w:rStyle w:val="Style13ptBold"/>
        </w:rPr>
        <w:t>Olúfẹ́mi</w:t>
      </w:r>
      <w:proofErr w:type="spellEnd"/>
      <w:r w:rsidRPr="00DC7A4F">
        <w:rPr>
          <w:rStyle w:val="Style13ptBold"/>
        </w:rPr>
        <w:t xml:space="preserve"> O. </w:t>
      </w:r>
      <w:proofErr w:type="spellStart"/>
      <w:r w:rsidRPr="00DC7A4F">
        <w:rPr>
          <w:rStyle w:val="Style13ptBold"/>
        </w:rPr>
        <w:t>Táíwò</w:t>
      </w:r>
      <w:proofErr w:type="spellEnd"/>
      <w:r w:rsidRPr="00DC7A4F">
        <w:rPr>
          <w:rStyle w:val="Style13ptBold"/>
        </w:rPr>
        <w:t xml:space="preserve"> is Associate Professor of Philosophy at Georgetown University. He received his Ph.D. in philosophy at the University of California Los Angeles https://global.oup.com/academic/product/reconsidering-reparations-9780197508893?cc=us&amp;lang=en&amp;) HSLA: RP</w:t>
      </w:r>
    </w:p>
    <w:p w14:paraId="1C14B24C" w14:textId="77777777" w:rsidR="00D73E38" w:rsidRDefault="00D73E38" w:rsidP="00D73E38"/>
    <w:p w14:paraId="6108C415" w14:textId="77777777" w:rsidR="00D73E38" w:rsidRDefault="00D73E38" w:rsidP="00D73E38">
      <w:proofErr w:type="gramStart"/>
      <w:r>
        <w:t>So</w:t>
      </w:r>
      <w:proofErr w:type="gramEnd"/>
      <w:r w:rsidRPr="007E6FC5">
        <w:rPr>
          <w:rStyle w:val="StyleUnderline"/>
        </w:rPr>
        <w:t xml:space="preserve"> understanding that our present world order is one that was built as a global racial empire helps</w:t>
      </w:r>
      <w:r>
        <w:t xml:space="preserve"> us </w:t>
      </w:r>
      <w:r w:rsidRPr="007E6FC5">
        <w:rPr>
          <w:rStyle w:val="StyleUnderline"/>
        </w:rPr>
        <w:t>explain where advantage and disadvantage accumulates and for whom</w:t>
      </w:r>
      <w:r>
        <w:t xml:space="preserve">. Cumulative advantage and disadvantage are potential features of social systems of any size. But it is important to remember that we happen to live in </w:t>
      </w:r>
      <w:r w:rsidRPr="00524335">
        <w:rPr>
          <w:rStyle w:val="StyleUnderline"/>
        </w:rPr>
        <w:t>one big global social system,</w:t>
      </w:r>
      <w:r>
        <w:t xml:space="preserve"> so these </w:t>
      </w:r>
      <w:r w:rsidRPr="00524335">
        <w:rPr>
          <w:rStyle w:val="StyleUnderline"/>
        </w:rPr>
        <w:t>patterns occur at massive as well as micro scales</w:t>
      </w:r>
      <w:r>
        <w:t>.</w:t>
      </w:r>
    </w:p>
    <w:p w14:paraId="2857357E" w14:textId="77777777" w:rsidR="00D73E38" w:rsidRDefault="00D73E38" w:rsidP="00D73E38">
      <w:r>
        <w:t xml:space="preserve">The system distributes social advantages </w:t>
      </w:r>
      <w:r w:rsidRPr="00524335">
        <w:rPr>
          <w:rStyle w:val="StyleUnderline"/>
        </w:rPr>
        <w:t>such as wealth, bargaining power, prestige, and even attention toward certain parts of the world and certain populations within those regions</w:t>
      </w:r>
      <w:r>
        <w:t>. At a global scale</w:t>
      </w:r>
      <w:r w:rsidRPr="00524335">
        <w:rPr>
          <w:rStyle w:val="StyleUnderline"/>
        </w:rPr>
        <w:t>, these forces shift advantages across countries and continents, toward the</w:t>
      </w:r>
      <w:r>
        <w:t xml:space="preserve"> </w:t>
      </w:r>
      <w:proofErr w:type="gramStart"/>
      <w:r>
        <w:t>so called</w:t>
      </w:r>
      <w:proofErr w:type="gramEnd"/>
      <w:r>
        <w:t xml:space="preserve"> </w:t>
      </w:r>
      <w:r w:rsidRPr="00524335">
        <w:rPr>
          <w:rStyle w:val="StyleUnderline"/>
        </w:rPr>
        <w:t>Global North</w:t>
      </w:r>
      <w:r>
        <w:t xml:space="preserve">. Disadvantages are shunted toward the developing nations, the Global South. At a lower scale, </w:t>
      </w:r>
      <w:r w:rsidRPr="00524335">
        <w:rPr>
          <w:rStyle w:val="StyleUnderline"/>
        </w:rPr>
        <w:t>viewed within countries or regions, the order of things tends to shift advantages toward people racialized as white and disadvantages toward Indigenous peoples and those racialized as Black</w:t>
      </w:r>
      <w:r>
        <w:t>.</w:t>
      </w:r>
    </w:p>
    <w:p w14:paraId="34ABF0C6" w14:textId="77777777" w:rsidR="00D73E38" w:rsidRDefault="00D73E38" w:rsidP="00D73E38">
      <w:r>
        <w:t xml:space="preserve">The </w:t>
      </w:r>
      <w:r w:rsidRPr="00B57395">
        <w:rPr>
          <w:rStyle w:val="StyleUnderline"/>
        </w:rPr>
        <w:t>global and the national scales are deeply related in ways that invite more nationally or regionally focused views of reparations</w:t>
      </w:r>
      <w:r>
        <w:t>. In fact, they often seem to have a sort of fractal structure—</w:t>
      </w:r>
      <w:r w:rsidRPr="00B57395">
        <w:rPr>
          <w:rStyle w:val="StyleUnderline"/>
        </w:rPr>
        <w:t>the racial realities visible at small scales, in the interactions and distributions of power and vulnerability within nations or communities, re-appear when analyzing relationships between nations or world regions</w:t>
      </w:r>
      <w:r>
        <w:t>. African American scholar W. E. B. Du Bois expressed this idea powerfully when he used “the Color Line” to explain divides between Black and white individuals in nineteenth century United States, as well as the geopolitical lines of power and conflict. The US Civil War—an internal battle over the institution of slavery in the world’s most powerful “slave power”—provides an excellent example of the connections between national and global politics that DuBois described.</w:t>
      </w:r>
    </w:p>
    <w:p w14:paraId="4340B924" w14:textId="77777777" w:rsidR="00D73E38" w:rsidRDefault="00D73E38" w:rsidP="00D73E38">
      <w:r w:rsidRPr="00B57395">
        <w:rPr>
          <w:rStyle w:val="StyleUnderline"/>
        </w:rPr>
        <w:t>The US Civil War was an event that had domestic sta</w:t>
      </w:r>
      <w:r w:rsidRPr="00945A29">
        <w:rPr>
          <w:rStyle w:val="StyleUnderline"/>
        </w:rPr>
        <w:t>kes (</w:t>
      </w:r>
      <w:proofErr w:type="gramStart"/>
      <w:r w:rsidRPr="00945A29">
        <w:rPr>
          <w:rStyle w:val="StyleUnderline"/>
        </w:rPr>
        <w:t>whether or not</w:t>
      </w:r>
      <w:proofErr w:type="gramEnd"/>
      <w:r w:rsidRPr="00945A29">
        <w:rPr>
          <w:rStyle w:val="StyleUnderline"/>
        </w:rPr>
        <w:t xml:space="preserve"> slavery would be legal within US borders) and global stakes (where the global market would get its supply of cotton, and who would profit</w:t>
      </w:r>
      <w:r>
        <w:t xml:space="preserve">). The global nature of the battle over slavery was not lost on the Southern planter elite. As historian Matthew Karp shows, the Southern elite of the United States were a highly politically literate and cosmopolitan class, responsible for the first citations of lofty intellectuals like G. W. F. Hegel and Auguste Comte in Congressional proceedings.47 They tracked </w:t>
      </w:r>
      <w:r w:rsidRPr="00945A29">
        <w:rPr>
          <w:rStyle w:val="StyleUnderline"/>
        </w:rPr>
        <w:t>economic and political developments across the globe and exerted considerable influence over US foreign policy with an eye toward defending slaveholder interests against the mutually supporting forces of enslaved people’s rebellions and insurgent abolitionism</w:t>
      </w:r>
      <w:r>
        <w:t>. Much of the country had been created by recent</w:t>
      </w:r>
      <w:r w:rsidRPr="00DC7A4F">
        <w:rPr>
          <w:rStyle w:val="StyleUnderline"/>
        </w:rPr>
        <w:t xml:space="preserve"> imperial conquest</w:t>
      </w:r>
      <w:r>
        <w:t>: the 1846</w:t>
      </w:r>
      <w:r w:rsidRPr="00DC7A4F">
        <w:rPr>
          <w:rStyle w:val="StyleUnderline"/>
        </w:rPr>
        <w:t xml:space="preserve"> invasion of Mexico increased the size of the United States</w:t>
      </w:r>
      <w:r>
        <w:t xml:space="preserve"> by half a million square miles, and</w:t>
      </w:r>
      <w:r w:rsidRPr="00DC7A4F">
        <w:rPr>
          <w:rStyle w:val="StyleUnderline"/>
        </w:rPr>
        <w:t xml:space="preserve"> wars of Indigenous dispossession and elimination</w:t>
      </w:r>
      <w:r>
        <w:t xml:space="preserve"> like the Creek War of 1813 had</w:t>
      </w:r>
      <w:r w:rsidRPr="00DC7A4F">
        <w:rPr>
          <w:rStyle w:val="StyleUnderline"/>
        </w:rPr>
        <w:t xml:space="preserve"> made it possible to settle the lower South and produce commodities for the global market</w:t>
      </w:r>
      <w:r>
        <w:t>.48</w:t>
      </w:r>
    </w:p>
    <w:p w14:paraId="250B726C" w14:textId="77777777" w:rsidR="00D73E38" w:rsidRDefault="00D73E38" w:rsidP="00D73E38"/>
    <w:p w14:paraId="563BC992" w14:textId="29D7F1CB" w:rsidR="00D73E38" w:rsidRDefault="00D73E38" w:rsidP="00D73E38">
      <w:pPr>
        <w:pStyle w:val="Heading3"/>
      </w:pPr>
      <w:r>
        <w:t>Alternative – 2NC</w:t>
      </w:r>
    </w:p>
    <w:p w14:paraId="4EB0D322" w14:textId="77777777" w:rsidR="00D73E38" w:rsidRDefault="00D73E38" w:rsidP="00D73E38">
      <w:pPr>
        <w:pStyle w:val="Heading4"/>
      </w:pPr>
      <w:r w:rsidRPr="00F5472D">
        <w:t xml:space="preserve">The Alternative is a </w:t>
      </w:r>
      <w:r>
        <w:t>Black Cosmo-</w:t>
      </w:r>
      <w:r w:rsidRPr="00F5472D">
        <w:t>Constructi</w:t>
      </w:r>
      <w:r>
        <w:t>ve</w:t>
      </w:r>
      <w:r w:rsidRPr="00F5472D">
        <w:t xml:space="preserve"> reading of </w:t>
      </w:r>
      <w:proofErr w:type="gramStart"/>
      <w:r w:rsidRPr="00F5472D">
        <w:t xml:space="preserve">Reparations  </w:t>
      </w:r>
      <w:r>
        <w:t>-</w:t>
      </w:r>
      <w:proofErr w:type="gramEnd"/>
      <w:r>
        <w:t xml:space="preserve"> Key to addressing the global racial empire. </w:t>
      </w:r>
      <w:r>
        <w:tab/>
      </w:r>
      <w:r>
        <w:tab/>
      </w:r>
      <w:r>
        <w:tab/>
      </w:r>
      <w:r>
        <w:tab/>
      </w:r>
      <w:r>
        <w:tab/>
      </w:r>
      <w:r w:rsidRPr="00F5472D">
        <w:t xml:space="preserve">                        </w:t>
      </w:r>
      <w:r>
        <w:t xml:space="preserve">   </w:t>
      </w:r>
      <w:proofErr w:type="spellStart"/>
      <w:r w:rsidRPr="00F5472D">
        <w:t>Táíwò</w:t>
      </w:r>
      <w:proofErr w:type="spellEnd"/>
      <w:r w:rsidRPr="00F5472D">
        <w:t xml:space="preserve"> </w:t>
      </w:r>
      <w:r w:rsidRPr="003723BE">
        <w:t>22</w:t>
      </w:r>
      <w:r w:rsidRPr="00F5472D">
        <w:rPr>
          <w:rStyle w:val="Style13ptBold"/>
        </w:rPr>
        <w:t xml:space="preserve"> (“Reconsidering Reparations”, </w:t>
      </w:r>
      <w:proofErr w:type="spellStart"/>
      <w:r w:rsidRPr="00F5472D">
        <w:rPr>
          <w:rStyle w:val="Style13ptBold"/>
        </w:rPr>
        <w:t>Olúfẹ́mi</w:t>
      </w:r>
      <w:proofErr w:type="spellEnd"/>
      <w:r w:rsidRPr="00F5472D">
        <w:rPr>
          <w:rStyle w:val="Style13ptBold"/>
        </w:rPr>
        <w:t xml:space="preserve"> O. </w:t>
      </w:r>
      <w:proofErr w:type="spellStart"/>
      <w:r w:rsidRPr="00F5472D">
        <w:rPr>
          <w:rStyle w:val="Style13ptBold"/>
        </w:rPr>
        <w:t>Táíwò</w:t>
      </w:r>
      <w:proofErr w:type="spellEnd"/>
      <w:r w:rsidRPr="00F5472D">
        <w:rPr>
          <w:rStyle w:val="Style13ptBold"/>
        </w:rPr>
        <w:t>. January 20th</w:t>
      </w:r>
      <w:proofErr w:type="gramStart"/>
      <w:r w:rsidRPr="00F5472D">
        <w:rPr>
          <w:rStyle w:val="Style13ptBold"/>
        </w:rPr>
        <w:t xml:space="preserve"> 2022</w:t>
      </w:r>
      <w:proofErr w:type="gramEnd"/>
      <w:r w:rsidRPr="00F5472D">
        <w:rPr>
          <w:rStyle w:val="Style13ptBold"/>
        </w:rPr>
        <w:t xml:space="preserve">, </w:t>
      </w:r>
      <w:r>
        <w:rPr>
          <w:rStyle w:val="Style13ptBold"/>
        </w:rPr>
        <w:t xml:space="preserve">Pg. 84-85, </w:t>
      </w:r>
      <w:proofErr w:type="spellStart"/>
      <w:r w:rsidRPr="00F5472D">
        <w:rPr>
          <w:rStyle w:val="Style13ptBold"/>
        </w:rPr>
        <w:t>Olúfẹ́mi</w:t>
      </w:r>
      <w:proofErr w:type="spellEnd"/>
      <w:r w:rsidRPr="00F5472D">
        <w:rPr>
          <w:rStyle w:val="Style13ptBold"/>
        </w:rPr>
        <w:t xml:space="preserve"> O. </w:t>
      </w:r>
      <w:proofErr w:type="spellStart"/>
      <w:r w:rsidRPr="00F5472D">
        <w:rPr>
          <w:rStyle w:val="Style13ptBold"/>
        </w:rPr>
        <w:t>Táíwò</w:t>
      </w:r>
      <w:proofErr w:type="spellEnd"/>
      <w:r w:rsidRPr="00F5472D">
        <w:rPr>
          <w:rStyle w:val="Style13ptBold"/>
        </w:rPr>
        <w:t xml:space="preserve"> is Associate Professor of Philosophy at Georgetown University. He received his Ph.D. in philosophy at the University of California Los Angeles https://global.oup.com/academic/product/reconsidering-reparations-9780197508893?cc=us&amp;lang=en&amp;) HSLA: RP</w:t>
      </w:r>
    </w:p>
    <w:p w14:paraId="70A0AB2C" w14:textId="77777777" w:rsidR="00D73E38" w:rsidRDefault="00D73E38" w:rsidP="00D73E38">
      <w:r>
        <w:t xml:space="preserve">An organizing principle of Rawls’s thought is the idea that </w:t>
      </w:r>
      <w:r w:rsidRPr="00B3349C">
        <w:rPr>
          <w:rStyle w:val="StyleUnderline"/>
        </w:rPr>
        <w:t>distributive justice concerns arrangements of people or associations</w:t>
      </w:r>
      <w:r>
        <w:t xml:space="preserve">. Justice is </w:t>
      </w:r>
      <w:r w:rsidRPr="00B3349C">
        <w:rPr>
          <w:rStyle w:val="StyleUnderline"/>
        </w:rPr>
        <w:t>bound up with the idea of fairness, and fairness is bound up with the idea of being co-members of some kind of scheme of cooperation</w:t>
      </w:r>
      <w:r>
        <w:t xml:space="preserve">—for Rawls, the society. Rawls then develops a view of distributive justice that focuses on idealized closed societies because he believes this is the form of association between people that could explain duties to redistribute. In my view, among the mistakes Rawls and other authors made in </w:t>
      </w:r>
      <w:r w:rsidRPr="00134103">
        <w:rPr>
          <w:rStyle w:val="StyleUnderline"/>
        </w:rPr>
        <w:t xml:space="preserve">ignoring the history of global racial empire is a mischaracterization of what states </w:t>
      </w:r>
      <w:proofErr w:type="gramStart"/>
      <w:r w:rsidRPr="00134103">
        <w:rPr>
          <w:rStyle w:val="StyleUnderline"/>
        </w:rPr>
        <w:t>actually are</w:t>
      </w:r>
      <w:proofErr w:type="gramEnd"/>
      <w:r w:rsidRPr="00134103">
        <w:rPr>
          <w:rStyle w:val="StyleUnderline"/>
        </w:rPr>
        <w:t>, and in what sense they are separate from each other</w:t>
      </w:r>
      <w:r>
        <w:t>.23</w:t>
      </w:r>
    </w:p>
    <w:p w14:paraId="5ED39F6F" w14:textId="77777777" w:rsidR="00D73E38" w:rsidRDefault="00D73E38" w:rsidP="00D73E38">
      <w:r w:rsidRPr="00134103">
        <w:rPr>
          <w:rStyle w:val="StyleUnderline"/>
        </w:rPr>
        <w:t>Cosmopolitan approaches to distributive justice</w:t>
      </w:r>
      <w:r>
        <w:t xml:space="preserve"> advocated by other thinkers </w:t>
      </w:r>
      <w:r w:rsidRPr="00134103">
        <w:rPr>
          <w:rStyle w:val="StyleUnderline"/>
        </w:rPr>
        <w:t>aim to remedy</w:t>
      </w:r>
      <w:r>
        <w:t xml:space="preserve"> the curious</w:t>
      </w:r>
      <w:r w:rsidRPr="00134103">
        <w:rPr>
          <w:rStyle w:val="StyleUnderline"/>
        </w:rPr>
        <w:t xml:space="preserve"> generalizations</w:t>
      </w:r>
      <w:r>
        <w:t xml:space="preserve"> of a Rawlsian view. Some cosmopolitans advocate for global redistribution and intervention on grounds that ignore institutional separations of people altogether, preferring universal moral commitments to equality or dignity as the explanation for why the well-off should change things for the benefit of the worse off.24 But this book argues for a different kind of cosmopolitan view: </w:t>
      </w:r>
      <w:r w:rsidRPr="00134103">
        <w:rPr>
          <w:rStyle w:val="StyleUnderline"/>
        </w:rPr>
        <w:t>one that looks at specific global superstructures— institutions, associations, chains of production, and norms—to ground a distributive justice analysis for specific historical reasons.</w:t>
      </w:r>
      <w:r>
        <w:t>25</w:t>
      </w:r>
      <w:r w:rsidRPr="00134103">
        <w:rPr>
          <w:rStyle w:val="StyleUnderline"/>
        </w:rPr>
        <w:t xml:space="preserve"> The constructive view of reparations is cosmopolitan in this sense</w:t>
      </w:r>
      <w:r>
        <w:t>.</w:t>
      </w:r>
    </w:p>
    <w:p w14:paraId="77984741" w14:textId="77777777" w:rsidR="00D73E38" w:rsidRDefault="00D73E38" w:rsidP="00D73E38">
      <w:r w:rsidRPr="00134103">
        <w:rPr>
          <w:rStyle w:val="StyleUnderline"/>
        </w:rPr>
        <w:t>The global racial empire began with the development of the Atlantic order</w:t>
      </w:r>
      <w:r>
        <w:t xml:space="preserve"> in the fifteenth century. This history maps where the social advantages and disadvantages of the global economic and political system have accumulated.</w:t>
      </w:r>
    </w:p>
    <w:p w14:paraId="27F271F7" w14:textId="77777777" w:rsidR="00D73E38" w:rsidRDefault="00D73E38" w:rsidP="00D73E38">
      <w:r>
        <w:t xml:space="preserve">In one sense, Rawls and </w:t>
      </w:r>
      <w:r w:rsidRPr="00134103">
        <w:rPr>
          <w:rStyle w:val="StyleUnderline"/>
        </w:rPr>
        <w:t xml:space="preserve">others </w:t>
      </w:r>
      <w:proofErr w:type="gramStart"/>
      <w:r w:rsidRPr="00134103">
        <w:rPr>
          <w:rStyle w:val="StyleUnderline"/>
        </w:rPr>
        <w:t>are looking too narrowly,</w:t>
      </w:r>
      <w:proofErr w:type="gramEnd"/>
      <w:r w:rsidRPr="00134103">
        <w:rPr>
          <w:rStyle w:val="StyleUnderline"/>
        </w:rPr>
        <w:t xml:space="preserve"> at individual countries, rather than at the geography of the world system</w:t>
      </w:r>
      <w:r>
        <w:t xml:space="preserve">. But this mistake is related to one about time. </w:t>
      </w:r>
      <w:proofErr w:type="spellStart"/>
      <w:r>
        <w:t>Rawlsians</w:t>
      </w:r>
      <w:proofErr w:type="spellEnd"/>
      <w:r>
        <w:t xml:space="preserve"> and many others’ thinking about global justice </w:t>
      </w:r>
      <w:r w:rsidRPr="00134103">
        <w:rPr>
          <w:rStyle w:val="StyleUnderline"/>
        </w:rPr>
        <w:t>often operate on what I call a ‘snapshot view’ of distributive justice</w:t>
      </w:r>
      <w:r>
        <w:t>.</w:t>
      </w:r>
    </w:p>
    <w:p w14:paraId="1B0AD332" w14:textId="77777777" w:rsidR="00D73E38" w:rsidRDefault="00D73E38" w:rsidP="00D73E38">
      <w:r w:rsidRPr="00F5472D">
        <w:rPr>
          <w:rStyle w:val="StyleUnderline"/>
        </w:rPr>
        <w:t>A snapshot view</w:t>
      </w:r>
      <w:r>
        <w:t xml:space="preserve"> is one that</w:t>
      </w:r>
      <w:r w:rsidRPr="00F5472D">
        <w:rPr>
          <w:rStyle w:val="StyleUnderline"/>
        </w:rPr>
        <w:t xml:space="preserve"> analyzes the appropriateness of the current distribution of wealth, resources, and social goods</w:t>
      </w:r>
      <w:r>
        <w:t xml:space="preserve"> at any given moment in time—that is, we ask how good today’s allocations of these important social advantages are, in abstraction from their relationships to what happened yesterday. There’s plenty to learn from this kind of view of distributive justice, and any good view of distributive justice ought to pay attention to considerations of this sort. Surely the fact that there is suffering, deprivation, or structural injustice somewhere right now is already sufficient grounds to do something about it.26</w:t>
      </w:r>
    </w:p>
    <w:p w14:paraId="0954DD10" w14:textId="77777777" w:rsidR="00D73E38" w:rsidRDefault="00D73E38" w:rsidP="00D73E38">
      <w:r w:rsidRPr="00F5472D">
        <w:rPr>
          <w:rStyle w:val="StyleUnderline"/>
        </w:rPr>
        <w:t>But our views on distributive justice shouldn’t stop at problems visible from a snapshot of our present circumstances, otherwise important as they may be. Our social systems are processual</w:t>
      </w:r>
      <w:r>
        <w:t xml:space="preserve">—that is, they are the way that they are </w:t>
      </w:r>
      <w:r w:rsidRPr="00F5472D">
        <w:rPr>
          <w:rStyle w:val="StyleUnderline"/>
        </w:rPr>
        <w:t>because of many different activities, all of which take place over time</w:t>
      </w:r>
      <w:r>
        <w:t xml:space="preserve">.27 Taking </w:t>
      </w:r>
      <w:r w:rsidRPr="00F5472D">
        <w:rPr>
          <w:rStyle w:val="StyleUnderline"/>
        </w:rPr>
        <w:t>a snapshot of the world system’s distribution today gives us incomplete information: for the nature of the system is that it moves resources from yesterday to today to tomorrow. When we take a snapshot, we are seeing the output of yesterday’s processes—of history. We are also viewing a point on a trajectory, a moment in the unfolding of a process, a glimpse of the system becoming what it will be tomorrow. Failing to understand this can lead to serious and consequential distortions of the relevant facts: about today, about yesterday, and about the narrative arc that unites them</w:t>
      </w:r>
      <w:r>
        <w:t>.</w:t>
      </w:r>
    </w:p>
    <w:p w14:paraId="17B1759F" w14:textId="77777777" w:rsidR="00D73E38" w:rsidRPr="0033693D" w:rsidRDefault="00D73E38" w:rsidP="00D73E38">
      <w:pPr>
        <w:pStyle w:val="Heading4"/>
      </w:pPr>
      <w:r>
        <w:t xml:space="preserve">A </w:t>
      </w:r>
      <w:r w:rsidRPr="0033693D">
        <w:t>Global</w:t>
      </w:r>
      <w:r>
        <w:t xml:space="preserve"> historic</w:t>
      </w:r>
      <w:r w:rsidRPr="0033693D">
        <w:t xml:space="preserve"> reading of anti-black violence</w:t>
      </w:r>
      <w:r>
        <w:t xml:space="preserve"> is key. </w:t>
      </w:r>
      <w:r>
        <w:tab/>
      </w:r>
      <w:r>
        <w:tab/>
      </w:r>
      <w:r>
        <w:tab/>
        <w:t xml:space="preserve">                           </w:t>
      </w:r>
      <w:proofErr w:type="spellStart"/>
      <w:r w:rsidRPr="0033693D">
        <w:t>Táíwò</w:t>
      </w:r>
      <w:proofErr w:type="spellEnd"/>
      <w:r w:rsidRPr="0033693D">
        <w:t xml:space="preserve"> 22 </w:t>
      </w:r>
      <w:r w:rsidRPr="0033693D">
        <w:rPr>
          <w:rStyle w:val="Style13ptBold"/>
        </w:rPr>
        <w:t xml:space="preserve">(“Reconsidering Reparations”, </w:t>
      </w:r>
      <w:proofErr w:type="spellStart"/>
      <w:r w:rsidRPr="0033693D">
        <w:rPr>
          <w:rStyle w:val="Style13ptBold"/>
        </w:rPr>
        <w:t>Olúfẹ́mi</w:t>
      </w:r>
      <w:proofErr w:type="spellEnd"/>
      <w:r w:rsidRPr="0033693D">
        <w:rPr>
          <w:rStyle w:val="Style13ptBold"/>
        </w:rPr>
        <w:t xml:space="preserve"> O. </w:t>
      </w:r>
      <w:proofErr w:type="spellStart"/>
      <w:r w:rsidRPr="0033693D">
        <w:rPr>
          <w:rStyle w:val="Style13ptBold"/>
        </w:rPr>
        <w:t>Táíwò</w:t>
      </w:r>
      <w:proofErr w:type="spellEnd"/>
      <w:r w:rsidRPr="0033693D">
        <w:rPr>
          <w:rStyle w:val="Style13ptBold"/>
        </w:rPr>
        <w:t>. January 20th 2022, Pg.</w:t>
      </w:r>
      <w:proofErr w:type="gramStart"/>
      <w:r>
        <w:rPr>
          <w:rStyle w:val="Style13ptBold"/>
        </w:rPr>
        <w:t>1</w:t>
      </w:r>
      <w:r w:rsidRPr="0033693D">
        <w:rPr>
          <w:rStyle w:val="Style13ptBold"/>
        </w:rPr>
        <w:t xml:space="preserve"> ,</w:t>
      </w:r>
      <w:proofErr w:type="gramEnd"/>
      <w:r w:rsidRPr="0033693D">
        <w:rPr>
          <w:rStyle w:val="Style13ptBold"/>
        </w:rPr>
        <w:t xml:space="preserve"> </w:t>
      </w:r>
      <w:proofErr w:type="spellStart"/>
      <w:r w:rsidRPr="0033693D">
        <w:rPr>
          <w:rStyle w:val="Style13ptBold"/>
        </w:rPr>
        <w:t>Olúfẹ́mi</w:t>
      </w:r>
      <w:proofErr w:type="spellEnd"/>
      <w:r w:rsidRPr="0033693D">
        <w:rPr>
          <w:rStyle w:val="Style13ptBold"/>
        </w:rPr>
        <w:t xml:space="preserve"> O. </w:t>
      </w:r>
      <w:proofErr w:type="spellStart"/>
      <w:r w:rsidRPr="0033693D">
        <w:rPr>
          <w:rStyle w:val="Style13ptBold"/>
        </w:rPr>
        <w:t>Táíwò</w:t>
      </w:r>
      <w:proofErr w:type="spellEnd"/>
      <w:r w:rsidRPr="0033693D">
        <w:rPr>
          <w:rStyle w:val="Style13ptBold"/>
        </w:rPr>
        <w:t xml:space="preserve"> is Associate Professor of Philosophy at Georgetown University. He received his Ph.D. in philosophy at the University of California Los Angeles https://global.oup.com/academic/product/reconsidering-reparations-9780197508893?cc=us&amp;lang=en&amp;) HSLA: RP</w:t>
      </w:r>
    </w:p>
    <w:p w14:paraId="0DFA2131" w14:textId="77777777" w:rsidR="00D73E38" w:rsidRDefault="00D73E38" w:rsidP="00D73E38">
      <w:r w:rsidRPr="008967FB">
        <w:rPr>
          <w:rStyle w:val="StyleUnderline"/>
        </w:rPr>
        <w:t>Injustice and oppression are global in scale</w:t>
      </w:r>
      <w:r>
        <w:t xml:space="preserve">. Why? </w:t>
      </w:r>
      <w:r w:rsidRPr="008967FB">
        <w:rPr>
          <w:rStyle w:val="StyleUnderline"/>
        </w:rPr>
        <w:t>Because Trans-Atlantic slavery and colonialism built the world we live in</w:t>
      </w:r>
      <w:r>
        <w:t xml:space="preserve">, and slavery and colonialism were unjust and oppressive. </w:t>
      </w:r>
      <w:r w:rsidRPr="008967FB">
        <w:rPr>
          <w:rStyle w:val="StyleUnderline"/>
        </w:rPr>
        <w:t>If we want reparations, we should be thinking more broadly about how to remake the world system</w:t>
      </w:r>
      <w:r>
        <w:t>.</w:t>
      </w:r>
    </w:p>
    <w:p w14:paraId="4FD812C4" w14:textId="77777777" w:rsidR="00D73E38" w:rsidRDefault="00D73E38" w:rsidP="00D73E38"/>
    <w:p w14:paraId="2F54CB5C" w14:textId="77777777" w:rsidR="00D73E38" w:rsidRDefault="00D73E38" w:rsidP="00D73E38">
      <w:pPr>
        <w:pStyle w:val="Heading4"/>
      </w:pPr>
      <w:r>
        <w:t xml:space="preserve">The Alternative is a reimagining of the role reparations in breaking the post-WW2 anti-black colonial order. </w:t>
      </w:r>
      <w:r w:rsidRPr="00E04E7A">
        <w:t xml:space="preserve">                           </w:t>
      </w:r>
      <w:r w:rsidRPr="00E04E7A">
        <w:tab/>
      </w:r>
      <w:r w:rsidRPr="00E04E7A">
        <w:tab/>
      </w:r>
      <w:r>
        <w:t xml:space="preserve">       </w:t>
      </w:r>
      <w:r>
        <w:tab/>
      </w:r>
      <w:r>
        <w:tab/>
      </w:r>
      <w:r>
        <w:tab/>
        <w:t xml:space="preserve">              </w:t>
      </w:r>
      <w:proofErr w:type="spellStart"/>
      <w:r w:rsidRPr="00E04E7A">
        <w:t>Táíwò</w:t>
      </w:r>
      <w:proofErr w:type="spellEnd"/>
      <w:r w:rsidRPr="00E04E7A">
        <w:t xml:space="preserve"> 22 </w:t>
      </w:r>
      <w:r w:rsidRPr="00E04E7A">
        <w:rPr>
          <w:rStyle w:val="Style13ptBold"/>
        </w:rPr>
        <w:t xml:space="preserve">(“Reconsidering Reparations”, </w:t>
      </w:r>
      <w:proofErr w:type="spellStart"/>
      <w:r w:rsidRPr="00E04E7A">
        <w:rPr>
          <w:rStyle w:val="Style13ptBold"/>
        </w:rPr>
        <w:t>Olúfẹ́mi</w:t>
      </w:r>
      <w:proofErr w:type="spellEnd"/>
      <w:r w:rsidRPr="00E04E7A">
        <w:rPr>
          <w:rStyle w:val="Style13ptBold"/>
        </w:rPr>
        <w:t xml:space="preserve"> O. </w:t>
      </w:r>
      <w:proofErr w:type="spellStart"/>
      <w:r w:rsidRPr="00E04E7A">
        <w:rPr>
          <w:rStyle w:val="Style13ptBold"/>
        </w:rPr>
        <w:t>Táíwò</w:t>
      </w:r>
      <w:proofErr w:type="spellEnd"/>
      <w:r w:rsidRPr="00E04E7A">
        <w:rPr>
          <w:rStyle w:val="Style13ptBold"/>
        </w:rPr>
        <w:t>. January 20th</w:t>
      </w:r>
      <w:proofErr w:type="gramStart"/>
      <w:r w:rsidRPr="00E04E7A">
        <w:rPr>
          <w:rStyle w:val="Style13ptBold"/>
        </w:rPr>
        <w:t xml:space="preserve"> 2022</w:t>
      </w:r>
      <w:proofErr w:type="gramEnd"/>
      <w:r w:rsidRPr="00E04E7A">
        <w:rPr>
          <w:rStyle w:val="Style13ptBold"/>
        </w:rPr>
        <w:t>, Pg.</w:t>
      </w:r>
      <w:r>
        <w:rPr>
          <w:rStyle w:val="Style13ptBold"/>
        </w:rPr>
        <w:t>69-72</w:t>
      </w:r>
      <w:r w:rsidRPr="00E04E7A">
        <w:rPr>
          <w:rStyle w:val="Style13ptBold"/>
        </w:rPr>
        <w:t xml:space="preserve">, </w:t>
      </w:r>
      <w:proofErr w:type="spellStart"/>
      <w:r w:rsidRPr="00E04E7A">
        <w:rPr>
          <w:rStyle w:val="Style13ptBold"/>
        </w:rPr>
        <w:t>Olúfẹ́mi</w:t>
      </w:r>
      <w:proofErr w:type="spellEnd"/>
      <w:r w:rsidRPr="00E04E7A">
        <w:rPr>
          <w:rStyle w:val="Style13ptBold"/>
        </w:rPr>
        <w:t xml:space="preserve"> O. </w:t>
      </w:r>
      <w:proofErr w:type="spellStart"/>
      <w:r w:rsidRPr="00E04E7A">
        <w:rPr>
          <w:rStyle w:val="Style13ptBold"/>
        </w:rPr>
        <w:t>Táíwò</w:t>
      </w:r>
      <w:proofErr w:type="spellEnd"/>
      <w:r w:rsidRPr="00E04E7A">
        <w:rPr>
          <w:rStyle w:val="Style13ptBold"/>
        </w:rPr>
        <w:t xml:space="preserve"> is Associate Professor of Philosophy at Georgetown University. He received his Ph.D. in philosophy at the University of California Los Angeles https://global.oup.com/academic/product/reconsidering-reparations-9780197508893?cc=us&amp;lang=en&amp;) HSLA: RP</w:t>
      </w:r>
    </w:p>
    <w:p w14:paraId="630A6050" w14:textId="77777777" w:rsidR="00D73E38" w:rsidRDefault="00D73E38" w:rsidP="00D73E38">
      <w:r>
        <w:t xml:space="preserve">In the decades </w:t>
      </w:r>
      <w:r w:rsidRPr="007C6805">
        <w:rPr>
          <w:rStyle w:val="StyleUnderline"/>
        </w:rPr>
        <w:t>following the Second World War</w:t>
      </w:r>
      <w:r>
        <w:t>, the globe underwent massive transformation. It was possible then to believe that</w:t>
      </w:r>
      <w:r w:rsidRPr="007C6805">
        <w:rPr>
          <w:rStyle w:val="StyleUnderline"/>
        </w:rPr>
        <w:t xml:space="preserve"> the global colonial system was cracking</w:t>
      </w:r>
      <w:r>
        <w:t>, and possible to believe</w:t>
      </w:r>
      <w:r w:rsidRPr="007C6805">
        <w:rPr>
          <w:rStyle w:val="StyleUnderline"/>
        </w:rPr>
        <w:t xml:space="preserve"> it was ready to crumble</w:t>
      </w:r>
      <w:r>
        <w:t>. Ultimately</w:t>
      </w:r>
      <w:r w:rsidRPr="007C6805">
        <w:rPr>
          <w:rStyle w:val="StyleUnderline"/>
        </w:rPr>
        <w:t>, however, while some meaningful power changed hands and the globe’s political architecture adjusted, the core of the system proved resilient</w:t>
      </w:r>
      <w:r>
        <w:t>. The</w:t>
      </w:r>
      <w:r w:rsidRPr="007C6805">
        <w:rPr>
          <w:rStyle w:val="StyleUnderline"/>
        </w:rPr>
        <w:t xml:space="preserve"> channels distributing wealth, political rights, and violence around the globe continued to operate as new enforcement mechanisms arose</w:t>
      </w:r>
      <w:r>
        <w:t xml:space="preserve">, ranging from overt and formally acknowledged levers of power and influence (including the International Monetary Fund and World Bank) to the covert tactics of </w:t>
      </w:r>
      <w:proofErr w:type="spellStart"/>
      <w:r>
        <w:t>spycraft</w:t>
      </w:r>
      <w:proofErr w:type="spellEnd"/>
      <w:r>
        <w:t xml:space="preserve"> and propaganda that characterized the political conflict of the Cold War. The mid-twentieth century started the remaking of the </w:t>
      </w:r>
      <w:proofErr w:type="gramStart"/>
      <w:r>
        <w:t>world</w:t>
      </w:r>
      <w:proofErr w:type="gramEnd"/>
      <w:r>
        <w:t xml:space="preserve"> but it only got so far. </w:t>
      </w:r>
      <w:r w:rsidRPr="007C6805">
        <w:rPr>
          <w:rStyle w:val="StyleUnderline"/>
        </w:rPr>
        <w:t>The project of reparations is to finish the job</w:t>
      </w:r>
      <w:r>
        <w:t>.</w:t>
      </w:r>
    </w:p>
    <w:p w14:paraId="201DB960" w14:textId="77777777" w:rsidR="00D73E38" w:rsidRDefault="00D73E38" w:rsidP="00D73E38">
      <w:r>
        <w:t xml:space="preserve">In 1946, the year immediately following the disastrous global conflict, there were only 35 member nations of the United Nations. But the devastation of the World War spelled opportunity for the colonized of the world. The British Empire, which had ruled over a quarter of the world’s population and land before the war, was eclipsed in power by the United States and the Soviet Union.1 Other major imperial powers were in similarly dire economic and political straits, most notably the French and German states. Resistance was immediate and impossible to contain. A wave of movements seized the opportunity and rebelled, with tactics ranging from insider negotiations to open warfare. When the dust settled in 1970, the number of member-states in the United Nations had nearly quadrupled, from 35 to </w:t>
      </w:r>
      <w:proofErr w:type="gramStart"/>
      <w:r>
        <w:t>127.2</w:t>
      </w:r>
      <w:proofErr w:type="gramEnd"/>
    </w:p>
    <w:p w14:paraId="2F5D6953" w14:textId="77777777" w:rsidR="00D73E38" w:rsidRDefault="00D73E38" w:rsidP="00D73E38">
      <w:r>
        <w:t xml:space="preserve">Resistance often took the immediate form of a struggle for national independence. In the Third World, the colonial overlords were pushed out, time and again: a Vietnamese army defeated the French at Dien Bien Phu, and Algeria outlasted them in a war of attrition; Cape Verde, Guinea-Bissau, Angola, and Mozambique fought successful, linked wars against their Portuguese overlord; in Kenya, the Mau </w:t>
      </w:r>
      <w:proofErr w:type="spellStart"/>
      <w:r>
        <w:t>Mau</w:t>
      </w:r>
      <w:proofErr w:type="spellEnd"/>
      <w:r>
        <w:t xml:space="preserve"> rebellion violently opposed the rule of Britain, which was still smarting from its disastrous 1947 exit from the Indian subcontinent.</w:t>
      </w:r>
    </w:p>
    <w:p w14:paraId="2D9E59A3" w14:textId="77777777" w:rsidR="00D73E38" w:rsidRDefault="00D73E38" w:rsidP="00D73E38">
      <w:r>
        <w:t>The</w:t>
      </w:r>
      <w:r w:rsidRPr="00890310">
        <w:rPr>
          <w:rStyle w:val="StyleUnderline"/>
        </w:rPr>
        <w:t xml:space="preserve"> racial social structure spread by European colonialism had penetrated</w:t>
      </w:r>
      <w:r>
        <w:t xml:space="preserve"> most of</w:t>
      </w:r>
      <w:r w:rsidRPr="00890310">
        <w:rPr>
          <w:rStyle w:val="StyleUnderline"/>
        </w:rPr>
        <w:t xml:space="preserve"> the globe</w:t>
      </w:r>
      <w:r>
        <w:t>. Accordingly, the resistance to it wasn’t confined to the Third World. The 1960s and 1970s also saw a surge in anti-racist activism in the First World, especially in the United States.</w:t>
      </w:r>
    </w:p>
    <w:p w14:paraId="2EE19CCE" w14:textId="77777777" w:rsidR="00D73E38" w:rsidRDefault="00D73E38" w:rsidP="00D73E38">
      <w:r>
        <w:t xml:space="preserve">The anti-colonial and anti-racist movements were linked. According to sociologist Judith Rollins, some Americans of color even referred to themselves during this period as “Third World Americans.”3 Prominent African American activist Paul Robeson wrote an article illustratively named “Ho Chi Minh is the Toussaint </w:t>
      </w:r>
      <w:proofErr w:type="spellStart"/>
      <w:r>
        <w:t>L’Ouverture</w:t>
      </w:r>
      <w:proofErr w:type="spellEnd"/>
      <w:r>
        <w:t xml:space="preserve"> of Indo-China,” comparing the Communist leader of the successful 1940s anti-colonial conflict against the French empire to </w:t>
      </w:r>
      <w:proofErr w:type="spellStart"/>
      <w:r>
        <w:t>L’Ouverture</w:t>
      </w:r>
      <w:proofErr w:type="spellEnd"/>
      <w:r>
        <w:t>, a leader in Haiti’s late eighteenth century war of independence against the very same empire. The US federal government was acutely aware of the liability that racial discrimination at home posed to their attempts to win newly independent countries in Asia and Africa to their side of the Cold War.4</w:t>
      </w:r>
    </w:p>
    <w:p w14:paraId="20495577" w14:textId="77777777" w:rsidR="00D73E38" w:rsidRDefault="00D73E38" w:rsidP="00D73E38">
      <w:r>
        <w:t xml:space="preserve">In some cases, they shared more than a sense of solidarity. In 1968, a group of Black activists in Detroit, Michigan decided to pursue the same goal that many former colonies had: national independence. Naming their </w:t>
      </w:r>
      <w:proofErr w:type="gramStart"/>
      <w:r>
        <w:t>organization</w:t>
      </w:r>
      <w:proofErr w:type="gramEnd"/>
      <w:r>
        <w:t xml:space="preserve"> the “Republic of New Afrika,” they aimed to become a country, demanding that the United States cede the land occupied by Alabama, Louisiana, Mississippi, Georgia, and South Carolina, along with a payment of $300 billion to get the fledgling nation started.5 The group featured important figures in the African American political tradition. Among these were “Queen Mother” Audley Moore (founder of the Universal Association of Ethiopian Women and the Committee for Reparations for Descendants of US Slaves, as well as a member of the Communist Party), and NAACP local-chapter president turned radical Robert F. Williams, author of the classic Negroes with Guns, a text influential to later Black radical organizations such as the Black Panthers. 6</w:t>
      </w:r>
    </w:p>
    <w:p w14:paraId="38608CC6" w14:textId="77777777" w:rsidR="00D73E38" w:rsidRPr="00E04E7A" w:rsidRDefault="00D73E38" w:rsidP="00D73E38">
      <w:pPr>
        <w:rPr>
          <w:rStyle w:val="StyleUnderline"/>
        </w:rPr>
      </w:pPr>
      <w:r>
        <w:t xml:space="preserve">A legal scholar associated with the group, Dr. Nkechi Taifa, made an exceptionally clear argument for </w:t>
      </w:r>
      <w:r w:rsidRPr="00E04E7A">
        <w:rPr>
          <w:rStyle w:val="StyleUnderline"/>
        </w:rPr>
        <w:t>reparations</w:t>
      </w:r>
      <w:r>
        <w:t>. She argued that the amount of money given to the Republic of New Afrika</w:t>
      </w:r>
      <w:r w:rsidRPr="00E04E7A">
        <w:rPr>
          <w:rStyle w:val="StyleUnderline"/>
        </w:rPr>
        <w:t xml:space="preserve"> should be “at least sufficient to assure the new nation a reasonable chance of success in solving the problems imposed on us by the Americans in our status as a colonized people,”</w:t>
      </w:r>
      <w:r>
        <w:t xml:space="preserve"> since “[t]he </w:t>
      </w:r>
      <w:r w:rsidRPr="00E04E7A">
        <w:rPr>
          <w:rStyle w:val="StyleUnderline"/>
        </w:rPr>
        <w:t>concept of reparations is closely tied to that of self-determination and should not be divorced from it</w:t>
      </w:r>
      <w:r>
        <w:t xml:space="preserve">.”7 This would </w:t>
      </w:r>
      <w:r w:rsidRPr="00E04E7A">
        <w:rPr>
          <w:rStyle w:val="StyleUnderline"/>
        </w:rPr>
        <w:t>require that Black American descendants of slavery be given the opportunity to choose their political destiny via a voting process</w:t>
      </w:r>
      <w:r>
        <w:t xml:space="preserve">. Taifa’s explanation provides </w:t>
      </w:r>
      <w:r w:rsidRPr="00E04E7A">
        <w:rPr>
          <w:rStyle w:val="StyleUnderline"/>
        </w:rPr>
        <w:t>a national-level example of</w:t>
      </w:r>
      <w:r>
        <w:t xml:space="preserve"> what I’m calling </w:t>
      </w:r>
      <w:r w:rsidRPr="00E04E7A">
        <w:rPr>
          <w:rStyle w:val="StyleUnderline"/>
        </w:rPr>
        <w:t>the ‘constructive view’ of reparations.</w:t>
      </w:r>
    </w:p>
    <w:p w14:paraId="6B0559E6" w14:textId="77777777" w:rsidR="00D73E38" w:rsidRDefault="00D73E38" w:rsidP="00D73E38">
      <w:r w:rsidRPr="00E04E7A">
        <w:rPr>
          <w:rStyle w:val="StyleUnderline"/>
        </w:rPr>
        <w:t>The moral impetus for the project is the past and present treatment of enslaved people and their descendants. But the target of the project—the difference it wants to make in the world produced by those moral crimes—is neither a project of reconciliation nor redemption. It is a forward-looking target, a future goal to remake the world map</w:t>
      </w:r>
      <w:r w:rsidRPr="00E04E7A">
        <w:t>, in this case by adding</w:t>
      </w:r>
      <w:r>
        <w:t xml:space="preserve"> a self-determining country.</w:t>
      </w:r>
    </w:p>
    <w:p w14:paraId="6656531A" w14:textId="092546F8" w:rsidR="00D73E38" w:rsidRPr="00873924" w:rsidRDefault="00D73E38" w:rsidP="00D73E38">
      <w:pPr>
        <w:pStyle w:val="Heading3"/>
      </w:pPr>
      <w:proofErr w:type="spellStart"/>
      <w:r>
        <w:t>Capabilties</w:t>
      </w:r>
      <w:proofErr w:type="spellEnd"/>
      <w:r>
        <w:t xml:space="preserve"> Approach</w:t>
      </w:r>
      <w:r>
        <w:t xml:space="preserve"> Alt</w:t>
      </w:r>
    </w:p>
    <w:p w14:paraId="18BF0708" w14:textId="77777777" w:rsidR="00D73E38" w:rsidRDefault="00D73E38" w:rsidP="00D73E38"/>
    <w:p w14:paraId="737D77AC" w14:textId="77777777" w:rsidR="00D73E38" w:rsidRDefault="00D73E38" w:rsidP="00D73E38">
      <w:pPr>
        <w:pStyle w:val="Heading4"/>
      </w:pPr>
      <w:r w:rsidRPr="00CD12EB">
        <w:t xml:space="preserve">The Alternative is a </w:t>
      </w:r>
      <w:r>
        <w:t>Capabilities Approach to</w:t>
      </w:r>
      <w:r w:rsidRPr="00CD12EB">
        <w:t xml:space="preserve"> Reparations</w:t>
      </w:r>
      <w:r>
        <w:t>.</w:t>
      </w:r>
      <w:r w:rsidRPr="00CD12EB">
        <w:t xml:space="preserve">                           </w:t>
      </w:r>
      <w:r w:rsidRPr="00CD12EB">
        <w:tab/>
      </w:r>
      <w:r w:rsidRPr="00CD12EB">
        <w:tab/>
        <w:t xml:space="preserve">                </w:t>
      </w:r>
      <w:proofErr w:type="spellStart"/>
      <w:r w:rsidRPr="00CD12EB">
        <w:t>Táíwò</w:t>
      </w:r>
      <w:proofErr w:type="spellEnd"/>
      <w:r w:rsidRPr="00CD12EB">
        <w:t xml:space="preserve"> </w:t>
      </w:r>
      <w:r w:rsidRPr="00873924">
        <w:t>22</w:t>
      </w:r>
      <w:r w:rsidRPr="00CD12EB">
        <w:rPr>
          <w:rStyle w:val="Style13ptBold"/>
        </w:rPr>
        <w:t xml:space="preserve"> (“Reconsidering Reparations”, </w:t>
      </w:r>
      <w:proofErr w:type="spellStart"/>
      <w:r w:rsidRPr="00CD12EB">
        <w:rPr>
          <w:rStyle w:val="Style13ptBold"/>
        </w:rPr>
        <w:t>Olúfẹ́mi</w:t>
      </w:r>
      <w:proofErr w:type="spellEnd"/>
      <w:r w:rsidRPr="00CD12EB">
        <w:rPr>
          <w:rStyle w:val="Style13ptBold"/>
        </w:rPr>
        <w:t xml:space="preserve"> O. </w:t>
      </w:r>
      <w:proofErr w:type="spellStart"/>
      <w:r w:rsidRPr="00CD12EB">
        <w:rPr>
          <w:rStyle w:val="Style13ptBold"/>
        </w:rPr>
        <w:t>Táíwò</w:t>
      </w:r>
      <w:proofErr w:type="spellEnd"/>
      <w:r w:rsidRPr="00CD12EB">
        <w:rPr>
          <w:rStyle w:val="Style13ptBold"/>
        </w:rPr>
        <w:t>. January 20th</w:t>
      </w:r>
      <w:proofErr w:type="gramStart"/>
      <w:r w:rsidRPr="00CD12EB">
        <w:rPr>
          <w:rStyle w:val="Style13ptBold"/>
        </w:rPr>
        <w:t xml:space="preserve"> 2022</w:t>
      </w:r>
      <w:proofErr w:type="gramEnd"/>
      <w:r w:rsidRPr="00CD12EB">
        <w:rPr>
          <w:rStyle w:val="Style13ptBold"/>
        </w:rPr>
        <w:t>, Pg.</w:t>
      </w:r>
      <w:r>
        <w:rPr>
          <w:rStyle w:val="Style13ptBold"/>
        </w:rPr>
        <w:t>88</w:t>
      </w:r>
      <w:r w:rsidRPr="00CD12EB">
        <w:rPr>
          <w:rStyle w:val="Style13ptBold"/>
        </w:rPr>
        <w:t xml:space="preserve">, </w:t>
      </w:r>
      <w:proofErr w:type="spellStart"/>
      <w:r w:rsidRPr="00CD12EB">
        <w:rPr>
          <w:rStyle w:val="Style13ptBold"/>
        </w:rPr>
        <w:t>Olúfẹ́mi</w:t>
      </w:r>
      <w:proofErr w:type="spellEnd"/>
      <w:r w:rsidRPr="00CD12EB">
        <w:rPr>
          <w:rStyle w:val="Style13ptBold"/>
        </w:rPr>
        <w:t xml:space="preserve"> O. </w:t>
      </w:r>
      <w:proofErr w:type="spellStart"/>
      <w:r w:rsidRPr="00CD12EB">
        <w:rPr>
          <w:rStyle w:val="Style13ptBold"/>
        </w:rPr>
        <w:t>Táíwò</w:t>
      </w:r>
      <w:proofErr w:type="spellEnd"/>
      <w:r w:rsidRPr="00CD12EB">
        <w:rPr>
          <w:rStyle w:val="Style13ptBold"/>
        </w:rPr>
        <w:t xml:space="preserve"> is Associate Professor of Philosophy at Georgetown University. He received his Ph.D. in philosophy at the University of California Los Angeles https://global.oup.com/academic/product/reconsidering-reparations-9780197508893?cc=us&amp;lang=en&amp;) HSLA: RP</w:t>
      </w:r>
    </w:p>
    <w:p w14:paraId="2F650369" w14:textId="77777777" w:rsidR="00D73E38" w:rsidRDefault="00D73E38" w:rsidP="00D73E38">
      <w:r>
        <w:t>Nobel prize–winning economist and philosopher Amartya Sen took a different approach, believing that we can and should attempt to</w:t>
      </w:r>
      <w:r w:rsidRPr="00EA4E1E">
        <w:rPr>
          <w:rStyle w:val="StyleUnderline"/>
        </w:rPr>
        <w:t xml:space="preserve"> measure the intrinsic good we are after more directly</w:t>
      </w:r>
      <w:r>
        <w:t>. I will address what kind of intrinsic good the constructive view wants to target a little further down the road, but for the moment, following Sen, we will use</w:t>
      </w:r>
      <w:r w:rsidRPr="00EA4E1E">
        <w:rPr>
          <w:rStyle w:val="StyleUnderline"/>
        </w:rPr>
        <w:t xml:space="preserve"> “freedom</w:t>
      </w:r>
      <w:r>
        <w:t xml:space="preserve">” to denote the target intrinsic good for which social justice should strive. So </w:t>
      </w:r>
      <w:r w:rsidRPr="00EA4E1E">
        <w:rPr>
          <w:rStyle w:val="StyleUnderline"/>
        </w:rPr>
        <w:t>how do we measure someone’s freedom</w:t>
      </w:r>
      <w:r>
        <w:t xml:space="preserve">? To answer this question, Sen joined forces with fellow philosopher Martha Nussbaum, and together they developed </w:t>
      </w:r>
      <w:r w:rsidRPr="00EA4E1E">
        <w:rPr>
          <w:rStyle w:val="StyleUnderline"/>
        </w:rPr>
        <w:t>the “capabilities approach</w:t>
      </w:r>
      <w:r>
        <w:t>.”</w:t>
      </w:r>
    </w:p>
    <w:p w14:paraId="5140ABC9" w14:textId="77777777" w:rsidR="00D73E38" w:rsidRDefault="00D73E38" w:rsidP="00D73E38">
      <w:r>
        <w:t>Broadly speaking, I agree that</w:t>
      </w:r>
      <w:r w:rsidRPr="00EA4E1E">
        <w:rPr>
          <w:rStyle w:val="StyleUnderline"/>
        </w:rPr>
        <w:t xml:space="preserve"> the capabilities approach</w:t>
      </w:r>
      <w:r>
        <w:t xml:space="preserve"> is on the right </w:t>
      </w:r>
      <w:proofErr w:type="gramStart"/>
      <w:r>
        <w:t>track, and</w:t>
      </w:r>
      <w:proofErr w:type="gramEnd"/>
      <w:r>
        <w:t xml:space="preserve"> will use it to help us </w:t>
      </w:r>
      <w:r w:rsidRPr="00EA4E1E">
        <w:rPr>
          <w:rStyle w:val="StyleUnderline"/>
        </w:rPr>
        <w:t>build</w:t>
      </w:r>
      <w:r>
        <w:t xml:space="preserve"> our</w:t>
      </w:r>
      <w:r w:rsidRPr="00EA4E1E">
        <w:rPr>
          <w:rStyle w:val="StyleUnderline"/>
        </w:rPr>
        <w:t xml:space="preserve"> constructive approach to reparations</w:t>
      </w:r>
      <w:r>
        <w:t xml:space="preserve">. The capabilities approach has the benefit not only of </w:t>
      </w:r>
      <w:r w:rsidRPr="00EA4E1E">
        <w:rPr>
          <w:rStyle w:val="StyleUnderline"/>
        </w:rPr>
        <w:t xml:space="preserve">focusing more sharply on the actual outcomes we want than do </w:t>
      </w:r>
      <w:proofErr w:type="spellStart"/>
      <w:r w:rsidRPr="00EA4E1E">
        <w:rPr>
          <w:rStyle w:val="StyleUnderline"/>
        </w:rPr>
        <w:t>resourcist</w:t>
      </w:r>
      <w:proofErr w:type="spellEnd"/>
      <w:r w:rsidRPr="00EA4E1E">
        <w:rPr>
          <w:rStyle w:val="StyleUnderline"/>
        </w:rPr>
        <w:t xml:space="preserve"> approaches, but also of helping us to more effectively deconstruct the interactions of the complex factors that feed into those outcomes</w:t>
      </w:r>
      <w:r>
        <w:t>.</w:t>
      </w:r>
    </w:p>
    <w:p w14:paraId="390B134A" w14:textId="77777777" w:rsidR="00D73E38" w:rsidRDefault="00D73E38" w:rsidP="00D73E38">
      <w:r>
        <w:t xml:space="preserve">Those who take the capabilities approach tend to talk about two main categories of things: </w:t>
      </w:r>
      <w:r w:rsidRPr="00CD12EB">
        <w:rPr>
          <w:rStyle w:val="StyleUnderline"/>
        </w:rPr>
        <w:t>capabilities and functionings</w:t>
      </w:r>
      <w:r>
        <w:t>.32</w:t>
      </w:r>
      <w:r w:rsidRPr="00CD12EB">
        <w:rPr>
          <w:rStyle w:val="StyleUnderline"/>
        </w:rPr>
        <w:t xml:space="preserve"> </w:t>
      </w:r>
      <w:proofErr w:type="spellStart"/>
      <w:r w:rsidRPr="00CD12EB">
        <w:rPr>
          <w:rStyle w:val="StyleUnderline"/>
        </w:rPr>
        <w:t>Functionings</w:t>
      </w:r>
      <w:proofErr w:type="spellEnd"/>
      <w:r w:rsidRPr="00CD12EB">
        <w:rPr>
          <w:rStyle w:val="StyleUnderline"/>
        </w:rPr>
        <w:t xml:space="preserve"> comprise “beings and doings”: for example, the state of being </w:t>
      </w:r>
      <w:proofErr w:type="spellStart"/>
      <w:r w:rsidRPr="00CD12EB">
        <w:rPr>
          <w:rStyle w:val="StyleUnderline"/>
        </w:rPr>
        <w:t>wellnourished</w:t>
      </w:r>
      <w:proofErr w:type="spellEnd"/>
      <w:r w:rsidRPr="00CD12EB">
        <w:rPr>
          <w:rStyle w:val="StyleUnderline"/>
        </w:rPr>
        <w:t>, the action of eating food</w:t>
      </w:r>
      <w:r>
        <w:t xml:space="preserve">.33 </w:t>
      </w:r>
      <w:r w:rsidRPr="00CD12EB">
        <w:rPr>
          <w:rStyle w:val="StyleUnderline"/>
        </w:rPr>
        <w:t xml:space="preserve">Capabilities are the capacities to achieve </w:t>
      </w:r>
      <w:proofErr w:type="spellStart"/>
      <w:r w:rsidRPr="00CD12EB">
        <w:rPr>
          <w:rStyle w:val="StyleUnderline"/>
        </w:rPr>
        <w:t>functionings</w:t>
      </w:r>
      <w:proofErr w:type="spellEnd"/>
      <w:r w:rsidRPr="00CD12EB">
        <w:rPr>
          <w:rStyle w:val="StyleUnderline"/>
        </w:rPr>
        <w:t xml:space="preserve">: in this case, the physical ability to feed </w:t>
      </w:r>
      <w:proofErr w:type="gramStart"/>
      <w:r w:rsidRPr="00CD12EB">
        <w:rPr>
          <w:rStyle w:val="StyleUnderline"/>
        </w:rPr>
        <w:t>one’s self</w:t>
      </w:r>
      <w:proofErr w:type="gramEnd"/>
      <w:r w:rsidRPr="00CD12EB">
        <w:rPr>
          <w:rStyle w:val="StyleUnderline"/>
        </w:rPr>
        <w:t xml:space="preserve"> and the financial and environmental ability to access nourishing food</w:t>
      </w:r>
      <w:r>
        <w:t xml:space="preserve">. We can think of ‘advantages’ and ‘disadvantages’ as discussed in the previous chapter in capabilities terms: advantages are </w:t>
      </w:r>
      <w:r w:rsidRPr="00CD12EB">
        <w:rPr>
          <w:rStyle w:val="StyleUnderline"/>
        </w:rPr>
        <w:t xml:space="preserve">things that expand or support a person’s capabilities, while disadvantages do the </w:t>
      </w:r>
      <w:proofErr w:type="gramStart"/>
      <w:r w:rsidRPr="00CD12EB">
        <w:rPr>
          <w:rStyle w:val="StyleUnderline"/>
        </w:rPr>
        <w:t>opposite</w:t>
      </w:r>
      <w:proofErr w:type="gramEnd"/>
    </w:p>
    <w:p w14:paraId="78EFCC7B" w14:textId="77777777" w:rsidR="00D73E38" w:rsidRDefault="00D73E38" w:rsidP="00D73E38">
      <w:pPr>
        <w:rPr>
          <w:rStyle w:val="StyleUnderline"/>
        </w:rPr>
      </w:pPr>
      <w:r w:rsidRPr="00CD12EB">
        <w:rPr>
          <w:rStyle w:val="StyleUnderline"/>
        </w:rPr>
        <w:t>Effective and real freedom</w:t>
      </w:r>
      <w:r>
        <w:t xml:space="preserve">, for Sen, </w:t>
      </w:r>
      <w:r w:rsidRPr="00CD12EB">
        <w:rPr>
          <w:rStyle w:val="StyleUnderline"/>
        </w:rPr>
        <w:t xml:space="preserve">comes down to your real opportunities: what you </w:t>
      </w:r>
      <w:proofErr w:type="gramStart"/>
      <w:r w:rsidRPr="00CD12EB">
        <w:rPr>
          <w:rStyle w:val="StyleUnderline"/>
        </w:rPr>
        <w:t>have the opportunity to</w:t>
      </w:r>
      <w:proofErr w:type="gramEnd"/>
      <w:r w:rsidRPr="00CD12EB">
        <w:rPr>
          <w:rStyle w:val="StyleUnderline"/>
        </w:rPr>
        <w:t xml:space="preserve"> do and become. These are your ‘capabilities.’ This helps explain why resources are only part of the story: what you can do and become also depends on other factors such as what your body is like, what the natural environment enables and what it forbids, and what the built environment and social interactions enable and forbid.</w:t>
      </w:r>
    </w:p>
    <w:p w14:paraId="22847948" w14:textId="77777777" w:rsidR="00D73E38" w:rsidRDefault="00D73E38" w:rsidP="00D73E38">
      <w:pPr>
        <w:rPr>
          <w:rStyle w:val="StyleUnderline"/>
        </w:rPr>
      </w:pPr>
    </w:p>
    <w:p w14:paraId="4F2D7687" w14:textId="77777777" w:rsidR="00D73E38" w:rsidRPr="00F02391" w:rsidRDefault="00D73E38" w:rsidP="00D73E38">
      <w:pPr>
        <w:pStyle w:val="Heading4"/>
      </w:pPr>
      <w:r>
        <w:t xml:space="preserve">Capabilities approach is key to solve global political and economic colonialism. </w:t>
      </w:r>
      <w:proofErr w:type="spellStart"/>
      <w:r w:rsidRPr="00F02391">
        <w:t>Táíwò</w:t>
      </w:r>
      <w:proofErr w:type="spellEnd"/>
      <w:r w:rsidRPr="00F02391">
        <w:t xml:space="preserve"> 22</w:t>
      </w:r>
      <w:r w:rsidRPr="00F02391">
        <w:rPr>
          <w:rStyle w:val="Style13ptBold"/>
        </w:rPr>
        <w:t xml:space="preserve"> (“Reconsidering Reparations”, </w:t>
      </w:r>
      <w:proofErr w:type="spellStart"/>
      <w:r w:rsidRPr="00F02391">
        <w:rPr>
          <w:rStyle w:val="Style13ptBold"/>
        </w:rPr>
        <w:t>Olúfẹ́mi</w:t>
      </w:r>
      <w:proofErr w:type="spellEnd"/>
      <w:r w:rsidRPr="00F02391">
        <w:rPr>
          <w:rStyle w:val="Style13ptBold"/>
        </w:rPr>
        <w:t xml:space="preserve"> O. </w:t>
      </w:r>
      <w:proofErr w:type="spellStart"/>
      <w:r w:rsidRPr="00F02391">
        <w:rPr>
          <w:rStyle w:val="Style13ptBold"/>
        </w:rPr>
        <w:t>Táíwò</w:t>
      </w:r>
      <w:proofErr w:type="spellEnd"/>
      <w:r w:rsidRPr="00F02391">
        <w:rPr>
          <w:rStyle w:val="Style13ptBold"/>
        </w:rPr>
        <w:t>. January 20th</w:t>
      </w:r>
      <w:proofErr w:type="gramStart"/>
      <w:r w:rsidRPr="00F02391">
        <w:rPr>
          <w:rStyle w:val="Style13ptBold"/>
        </w:rPr>
        <w:t xml:space="preserve"> 2022</w:t>
      </w:r>
      <w:proofErr w:type="gramEnd"/>
      <w:r w:rsidRPr="00F02391">
        <w:rPr>
          <w:rStyle w:val="Style13ptBold"/>
        </w:rPr>
        <w:t>, Pg.</w:t>
      </w:r>
      <w:r>
        <w:rPr>
          <w:rStyle w:val="Style13ptBold"/>
        </w:rPr>
        <w:t>102</w:t>
      </w:r>
      <w:r w:rsidRPr="00F02391">
        <w:rPr>
          <w:rStyle w:val="Style13ptBold"/>
        </w:rPr>
        <w:t xml:space="preserve">, </w:t>
      </w:r>
      <w:proofErr w:type="spellStart"/>
      <w:r w:rsidRPr="00F02391">
        <w:rPr>
          <w:rStyle w:val="Style13ptBold"/>
        </w:rPr>
        <w:t>Olúfẹ́mi</w:t>
      </w:r>
      <w:proofErr w:type="spellEnd"/>
      <w:r w:rsidRPr="00F02391">
        <w:rPr>
          <w:rStyle w:val="Style13ptBold"/>
        </w:rPr>
        <w:t xml:space="preserve"> O. </w:t>
      </w:r>
      <w:proofErr w:type="spellStart"/>
      <w:r w:rsidRPr="00F02391">
        <w:rPr>
          <w:rStyle w:val="Style13ptBold"/>
        </w:rPr>
        <w:t>Táíwò</w:t>
      </w:r>
      <w:proofErr w:type="spellEnd"/>
      <w:r w:rsidRPr="00F02391">
        <w:rPr>
          <w:rStyle w:val="Style13ptBold"/>
        </w:rPr>
        <w:t xml:space="preserve"> is Associate Professor of Philosophy at Georgetown University. He received his Ph.D. in philosophy at the University of California Los Angeles https://global.oup.com/academic/product/reconsidering-reparations-9780197508893?cc=us&amp;lang=en&amp;) HSLA: RP</w:t>
      </w:r>
    </w:p>
    <w:p w14:paraId="1E28FBCD" w14:textId="77777777" w:rsidR="00D73E38" w:rsidRDefault="00D73E38" w:rsidP="00D73E38">
      <w:r w:rsidRPr="00F02391">
        <w:rPr>
          <w:rStyle w:val="StyleUnderline"/>
        </w:rPr>
        <w:t>As the target for the constructive reparations</w:t>
      </w:r>
      <w:r w:rsidRPr="00B21A61">
        <w:t xml:space="preserve">, then, </w:t>
      </w:r>
      <w:r w:rsidRPr="00F02391">
        <w:rPr>
          <w:rStyle w:val="StyleUnderline"/>
        </w:rPr>
        <w:t>we need a goal that matches the scope of our global reality</w:t>
      </w:r>
      <w:r w:rsidRPr="00B21A61">
        <w:t>. We must globalize</w:t>
      </w:r>
      <w:r>
        <w:t xml:space="preserve"> </w:t>
      </w:r>
      <w:r w:rsidRPr="00B21A61">
        <w:t>Anderson’s positive claims about which capabilities must be justly</w:t>
      </w:r>
      <w:r>
        <w:t xml:space="preserve"> </w:t>
      </w:r>
      <w:r w:rsidRPr="00B21A61">
        <w:t xml:space="preserve">distributed. </w:t>
      </w:r>
      <w:r w:rsidRPr="00F02391">
        <w:rPr>
          <w:rStyle w:val="StyleUnderline"/>
        </w:rPr>
        <w:t>Everyone in the world order should have capabilities that grant effective access to the means of maintaining their biological existence, economic power, and political agency. Our target must be a global community thoroughly structured by non-domination</w:t>
      </w:r>
      <w:r w:rsidRPr="00B21A61">
        <w:t>.</w:t>
      </w:r>
    </w:p>
    <w:p w14:paraId="2550AA63" w14:textId="77777777" w:rsidR="00D73E38" w:rsidRPr="003D7E89" w:rsidRDefault="00D73E38" w:rsidP="00D73E38"/>
    <w:p w14:paraId="22A5534F" w14:textId="70B4144E" w:rsidR="00D73E38" w:rsidRDefault="00D73E38" w:rsidP="00D73E38">
      <w:pPr>
        <w:pStyle w:val="Heading3"/>
      </w:pPr>
      <w:r>
        <w:t>Disability Reading</w:t>
      </w:r>
      <w:r>
        <w:t xml:space="preserve"> Alt</w:t>
      </w:r>
    </w:p>
    <w:p w14:paraId="3B79D225" w14:textId="77777777" w:rsidR="00D73E38" w:rsidRPr="009A3227" w:rsidRDefault="00D73E38" w:rsidP="00D73E38"/>
    <w:p w14:paraId="4B7FA41E" w14:textId="77777777" w:rsidR="00D73E38" w:rsidRDefault="00D73E38" w:rsidP="00D73E38"/>
    <w:p w14:paraId="7AC7E218" w14:textId="77777777" w:rsidR="00D73E38" w:rsidRDefault="00D73E38" w:rsidP="00D73E38">
      <w:pPr>
        <w:pStyle w:val="Heading4"/>
        <w:rPr>
          <w:rStyle w:val="StyleUnderline"/>
        </w:rPr>
      </w:pPr>
      <w:r w:rsidRPr="0053428C">
        <w:t xml:space="preserve">The Alternative is </w:t>
      </w:r>
      <w:r>
        <w:t>Disability Justice as the foregrounds to understanding the role Reparations projects must have globally.</w:t>
      </w:r>
      <w:r>
        <w:tab/>
      </w:r>
      <w:r>
        <w:tab/>
      </w:r>
      <w:r>
        <w:tab/>
      </w:r>
      <w:r>
        <w:tab/>
      </w:r>
      <w:r>
        <w:tab/>
        <w:t xml:space="preserve">               </w:t>
      </w:r>
      <w:proofErr w:type="spellStart"/>
      <w:r w:rsidRPr="0053428C">
        <w:t>Táíwò</w:t>
      </w:r>
      <w:proofErr w:type="spellEnd"/>
      <w:r w:rsidRPr="0053428C">
        <w:t xml:space="preserve"> 22</w:t>
      </w:r>
      <w:r w:rsidRPr="0053428C">
        <w:rPr>
          <w:rStyle w:val="StyleUnderline"/>
        </w:rPr>
        <w:t xml:space="preserve"> </w:t>
      </w:r>
      <w:r w:rsidRPr="0053428C">
        <w:rPr>
          <w:rStyle w:val="Style13ptBold"/>
        </w:rPr>
        <w:t xml:space="preserve">(“Reconsidering Reparations”, </w:t>
      </w:r>
      <w:proofErr w:type="spellStart"/>
      <w:r w:rsidRPr="0053428C">
        <w:rPr>
          <w:rStyle w:val="Style13ptBold"/>
        </w:rPr>
        <w:t>Olúfẹ́mi</w:t>
      </w:r>
      <w:proofErr w:type="spellEnd"/>
      <w:r w:rsidRPr="0053428C">
        <w:rPr>
          <w:rStyle w:val="Style13ptBold"/>
        </w:rPr>
        <w:t xml:space="preserve"> O. </w:t>
      </w:r>
      <w:proofErr w:type="spellStart"/>
      <w:r w:rsidRPr="0053428C">
        <w:rPr>
          <w:rStyle w:val="Style13ptBold"/>
        </w:rPr>
        <w:t>Táíwò</w:t>
      </w:r>
      <w:proofErr w:type="spellEnd"/>
      <w:r w:rsidRPr="0053428C">
        <w:rPr>
          <w:rStyle w:val="Style13ptBold"/>
        </w:rPr>
        <w:t>. January 20th</w:t>
      </w:r>
      <w:proofErr w:type="gramStart"/>
      <w:r w:rsidRPr="0053428C">
        <w:rPr>
          <w:rStyle w:val="Style13ptBold"/>
        </w:rPr>
        <w:t xml:space="preserve"> 2022</w:t>
      </w:r>
      <w:proofErr w:type="gramEnd"/>
      <w:r w:rsidRPr="0053428C">
        <w:rPr>
          <w:rStyle w:val="Style13ptBold"/>
        </w:rPr>
        <w:t xml:space="preserve">, Pg.93-94, </w:t>
      </w:r>
      <w:proofErr w:type="spellStart"/>
      <w:r w:rsidRPr="0053428C">
        <w:rPr>
          <w:rStyle w:val="Style13ptBold"/>
        </w:rPr>
        <w:t>Olúfẹ́mi</w:t>
      </w:r>
      <w:proofErr w:type="spellEnd"/>
      <w:r w:rsidRPr="0053428C">
        <w:rPr>
          <w:rStyle w:val="Style13ptBold"/>
        </w:rPr>
        <w:t xml:space="preserve"> O. </w:t>
      </w:r>
      <w:proofErr w:type="spellStart"/>
      <w:r w:rsidRPr="0053428C">
        <w:rPr>
          <w:rStyle w:val="Style13ptBold"/>
        </w:rPr>
        <w:t>Táíwò</w:t>
      </w:r>
      <w:proofErr w:type="spellEnd"/>
      <w:r w:rsidRPr="0053428C">
        <w:rPr>
          <w:rStyle w:val="Style13ptBold"/>
        </w:rPr>
        <w:t xml:space="preserve"> is Associate Professor of Philosophy at Georgetown University. He received his Ph.D. in philosophy at the University of California Los Angeles https://global.oup.com/academic/product/reconsidering-reparations-9780197508893?cc=us&amp;lang=en&amp;) HSLA: RP</w:t>
      </w:r>
    </w:p>
    <w:p w14:paraId="6139B2B2" w14:textId="77777777" w:rsidR="00D73E38" w:rsidRPr="0004227F" w:rsidRDefault="00D73E38" w:rsidP="00D73E38">
      <w:r w:rsidRPr="00F8086E">
        <w:rPr>
          <w:rStyle w:val="StyleUnderline"/>
        </w:rPr>
        <w:t>This helps us shift our perspective in a general way</w:t>
      </w:r>
      <w:r w:rsidRPr="0004227F">
        <w:t xml:space="preserve">. We </w:t>
      </w:r>
      <w:r w:rsidRPr="00F8086E">
        <w:rPr>
          <w:rStyle w:val="StyleUnderline"/>
        </w:rPr>
        <w:t>no longer need to ask how many resources or goods to distribute to Pedro, who uses a wheelchair, to give him a bundle of “primary goods” equivalent to Royce’s, who can walk</w:t>
      </w:r>
      <w:r w:rsidRPr="0004227F">
        <w:t xml:space="preserve">. Rather than focusing narrowly on evaluating how primary goods are distributed and focusing on those inequalities, </w:t>
      </w:r>
      <w:r w:rsidRPr="00F8086E">
        <w:rPr>
          <w:rStyle w:val="StyleUnderline"/>
        </w:rPr>
        <w:t xml:space="preserve">we could just as well ask how stairs and ramps are distributed—in other words we should focus on what the fact that Pedro uses a wheelchair means in terms of his capabilities and </w:t>
      </w:r>
      <w:proofErr w:type="spellStart"/>
      <w:r w:rsidRPr="00F8086E">
        <w:rPr>
          <w:rStyle w:val="StyleUnderline"/>
        </w:rPr>
        <w:t>functionings</w:t>
      </w:r>
      <w:proofErr w:type="spellEnd"/>
      <w:r w:rsidRPr="00F8086E">
        <w:rPr>
          <w:rStyle w:val="StyleUnderline"/>
        </w:rPr>
        <w:t>, and thus for his freedom</w:t>
      </w:r>
      <w:r w:rsidRPr="0004227F">
        <w:t xml:space="preserve">. The fact about </w:t>
      </w:r>
      <w:r w:rsidRPr="00F8086E">
        <w:rPr>
          <w:rStyle w:val="StyleUnderline"/>
        </w:rPr>
        <w:t>where the ramps and stairs are and how they are geographically distributed</w:t>
      </w:r>
      <w:r w:rsidRPr="0004227F">
        <w:t xml:space="preserve"> is a fact about our</w:t>
      </w:r>
      <w:r w:rsidRPr="00F8086E">
        <w:rPr>
          <w:rStyle w:val="StyleUnderline"/>
        </w:rPr>
        <w:t xml:space="preserve"> built social environment itself</w:t>
      </w:r>
      <w:r w:rsidRPr="0004227F">
        <w:t xml:space="preserve">. Thus, </w:t>
      </w:r>
      <w:r w:rsidRPr="00F8086E">
        <w:rPr>
          <w:rStyle w:val="StyleUnderline"/>
        </w:rPr>
        <w:t>a worldmaking perspective endows us with the mission, not simply of distributing “</w:t>
      </w:r>
      <w:proofErr w:type="gramStart"/>
      <w:r w:rsidRPr="00F8086E">
        <w:rPr>
          <w:rStyle w:val="StyleUnderline"/>
        </w:rPr>
        <w:t>stuff ”</w:t>
      </w:r>
      <w:proofErr w:type="gramEnd"/>
      <w:r w:rsidRPr="00F8086E">
        <w:rPr>
          <w:rStyle w:val="StyleUnderline"/>
        </w:rPr>
        <w:t xml:space="preserve"> in order for everyone to have equal amounts of it, but rather of creating a world where the variations we are born with are all socially translated into lives rich in capabilities</w:t>
      </w:r>
      <w:r w:rsidRPr="0004227F">
        <w:t>.</w:t>
      </w:r>
    </w:p>
    <w:p w14:paraId="7D8939CA" w14:textId="77777777" w:rsidR="00D73E38" w:rsidRDefault="00D73E38" w:rsidP="00D73E38">
      <w:pPr>
        <w:rPr>
          <w:rStyle w:val="StyleUnderline"/>
        </w:rPr>
      </w:pPr>
      <w:r w:rsidRPr="00F8086E">
        <w:rPr>
          <w:rStyle w:val="StyleUnderline"/>
        </w:rPr>
        <w:t>Justice, then,</w:t>
      </w:r>
      <w:r w:rsidRPr="0004227F">
        <w:t xml:space="preserve"> sometimes literally </w:t>
      </w:r>
      <w:r w:rsidRPr="00F8086E">
        <w:rPr>
          <w:rStyle w:val="StyleUnderline"/>
        </w:rPr>
        <w:t>comes down to a construction project</w:t>
      </w:r>
      <w:r w:rsidRPr="0004227F">
        <w:t>. Among the things we need to produce and distribute are practical affordances: parts of the</w:t>
      </w:r>
      <w:r w:rsidRPr="00F8086E">
        <w:rPr>
          <w:rStyle w:val="StyleUnderline"/>
        </w:rPr>
        <w:t xml:space="preserve"> built environment that make it navigable and usable by people with a wide range of abilities</w:t>
      </w:r>
      <w:r w:rsidRPr="0004227F">
        <w:t xml:space="preserve">. The question </w:t>
      </w:r>
      <w:r w:rsidRPr="00F8086E">
        <w:rPr>
          <w:rStyle w:val="StyleUnderline"/>
        </w:rPr>
        <w:t>of which buildings are accessible to wheelchair users</w:t>
      </w:r>
      <w:r w:rsidRPr="0004227F">
        <w:t xml:space="preserve"> (for example</w:t>
      </w:r>
      <w:proofErr w:type="gramStart"/>
      <w:r w:rsidRPr="0004227F">
        <w:t>)</w:t>
      </w:r>
      <w:proofErr w:type="gramEnd"/>
      <w:r w:rsidRPr="0004227F">
        <w:t xml:space="preserve"> and which are</w:t>
      </w:r>
      <w:r w:rsidRPr="00F8086E">
        <w:rPr>
          <w:rStyle w:val="StyleUnderline"/>
        </w:rPr>
        <w:t xml:space="preserve"> not depends on design choices in the built environment—choices made by people</w:t>
      </w:r>
      <w:r w:rsidRPr="0004227F">
        <w:t xml:space="preserve">. This has long been </w:t>
      </w:r>
      <w:r w:rsidRPr="00F8086E">
        <w:rPr>
          <w:rStyle w:val="StyleUnderline"/>
        </w:rPr>
        <w:t>noticed by activists working for disability justice</w:t>
      </w:r>
      <w:r w:rsidRPr="0004227F">
        <w:t xml:space="preserve">, such as architect Ronald Mace, who was influential in the development of the idea of ‘universal design’: the “design of products and environments to be usable to the greatest extent possible by people of all ages and abilities.”48 </w:t>
      </w:r>
      <w:r w:rsidRPr="00F8086E">
        <w:rPr>
          <w:rStyle w:val="StyleUnderline"/>
        </w:rPr>
        <w:t>Just like the anti-colonial activists and revolutionaries</w:t>
      </w:r>
      <w:r w:rsidRPr="0004227F">
        <w:t xml:space="preserve"> of the 1960s and 1970s, </w:t>
      </w:r>
      <w:r w:rsidRPr="00F8086E">
        <w:rPr>
          <w:rStyle w:val="StyleUnderline"/>
        </w:rPr>
        <w:t>disability justice activists, too, want to literally remake the world</w:t>
      </w:r>
      <w:r w:rsidRPr="0004227F">
        <w:t xml:space="preserve">. Both </w:t>
      </w:r>
      <w:r w:rsidRPr="00F8086E">
        <w:rPr>
          <w:rStyle w:val="StyleUnderline"/>
        </w:rPr>
        <w:t>the ethos and the concrete goals of disability justice help direct the constructive view of reparations in response to global racial empire and in the search of justice.</w:t>
      </w:r>
      <w:r>
        <w:rPr>
          <w:rStyle w:val="StyleUnderline"/>
        </w:rPr>
        <w:t xml:space="preserve"> </w:t>
      </w:r>
    </w:p>
    <w:p w14:paraId="78C20727" w14:textId="4136E84C" w:rsidR="00D73E38" w:rsidRDefault="00D73E38" w:rsidP="00D73E38">
      <w:pPr>
        <w:pStyle w:val="Heading2"/>
      </w:pPr>
      <w:r>
        <w:t>Universality PIC</w:t>
      </w:r>
    </w:p>
    <w:p w14:paraId="611E30D0" w14:textId="5BA38957" w:rsidR="00D73E38" w:rsidRDefault="00D73E38" w:rsidP="00D73E38">
      <w:pPr>
        <w:pStyle w:val="Heading3"/>
      </w:pPr>
      <w:r>
        <w:t>PIC – 1NC</w:t>
      </w:r>
    </w:p>
    <w:p w14:paraId="5E437A6C" w14:textId="77777777" w:rsidR="00D73E38" w:rsidRDefault="00D73E38" w:rsidP="00D73E38">
      <w:pPr>
        <w:pStyle w:val="Heading4"/>
      </w:pPr>
      <w:r>
        <w:t>Financial Reparations should be given to AFRICAN AMERICANS and those of AFRICAN DESCENT In the US.</w:t>
      </w:r>
    </w:p>
    <w:p w14:paraId="5DBC596C" w14:textId="77777777" w:rsidR="00D73E38" w:rsidRPr="008C6A3E" w:rsidRDefault="00D73E38" w:rsidP="00D73E38">
      <w:r w:rsidRPr="008C6A3E">
        <w:rPr>
          <w:rStyle w:val="Style13ptBold"/>
        </w:rPr>
        <w:t>NAACP 19</w:t>
      </w:r>
      <w:r w:rsidRPr="008C6A3E">
        <w:t xml:space="preserve">. “Reparations.” NAACP, June 2019, naacp.org/resources/reparations. </w:t>
      </w:r>
      <w:r>
        <w:t>Accessed 19 July 2023. ID.ELC</w:t>
      </w:r>
    </w:p>
    <w:p w14:paraId="1DBF7C6C" w14:textId="77777777" w:rsidR="00D73E38" w:rsidRDefault="00D73E38" w:rsidP="00D73E38">
      <w:r w:rsidRPr="008C6A3E">
        <w:t xml:space="preserve">WHEREAS, in the first order, </w:t>
      </w:r>
      <w:r w:rsidRPr="008C6A3E">
        <w:rPr>
          <w:rStyle w:val="Emphasis"/>
        </w:rPr>
        <w:t xml:space="preserve">the NAACP </w:t>
      </w:r>
      <w:r w:rsidRPr="008C6A3E">
        <w:t xml:space="preserve">should </w:t>
      </w:r>
      <w:r w:rsidRPr="008C6A3E">
        <w:rPr>
          <w:rStyle w:val="Emphasis"/>
        </w:rPr>
        <w:t>support reparations for Black people in the United States</w:t>
      </w:r>
      <w:r w:rsidRPr="008C6A3E">
        <w:t xml:space="preserve">. </w:t>
      </w:r>
      <w:r w:rsidRPr="008C6A3E">
        <w:rPr>
          <w:rStyle w:val="StyleUnderline"/>
        </w:rPr>
        <w:t>We need a race-centered economic empowerment package for African Americans that builds generational wealth and accounts for not only slavery but the decades upon decades of economic pillaging</w:t>
      </w:r>
      <w:r w:rsidRPr="008C6A3E">
        <w:t xml:space="preserve">. </w:t>
      </w:r>
      <w:proofErr w:type="spellStart"/>
      <w:r w:rsidRPr="008C6A3E">
        <w:rPr>
          <w:rStyle w:val="StyleUnderline"/>
        </w:rPr>
        <w:t>Colorlines</w:t>
      </w:r>
      <w:proofErr w:type="spellEnd"/>
      <w:r w:rsidRPr="008C6A3E">
        <w:rPr>
          <w:rStyle w:val="StyleUnderline"/>
        </w:rPr>
        <w:t>, a publication</w:t>
      </w:r>
      <w:r w:rsidRPr="008C6A3E">
        <w:t xml:space="preserve"> run by Race Forward. </w:t>
      </w:r>
      <w:r w:rsidRPr="008C6A3E">
        <w:rPr>
          <w:rStyle w:val="StyleUnderline"/>
        </w:rPr>
        <w:t>reported that "the U.S. government spends bill ions subsidizing fanning in America, yet Black farmers today receive only one-third to one-sixth of that...</w:t>
      </w:r>
      <w:r w:rsidRPr="008C6A3E">
        <w:t xml:space="preserve"> and the Southern Rural Development Initiative found that less than I percent of agriculture subsidy payments between 2001 and 2003 went to Blacks, Native Americans and Asian Americans." Worse inequality has only grown since the Great Depression wiped out any gains black people made in the post-civil rights era. </w:t>
      </w:r>
      <w:r w:rsidRPr="008C6A3E">
        <w:rPr>
          <w:rStyle w:val="Emphasis"/>
        </w:rPr>
        <w:t xml:space="preserve">Today, without intervention, it would take an </w:t>
      </w:r>
      <w:proofErr w:type="gramStart"/>
      <w:r w:rsidRPr="008C6A3E">
        <w:rPr>
          <w:rStyle w:val="Emphasis"/>
        </w:rPr>
        <w:t>African-American</w:t>
      </w:r>
      <w:proofErr w:type="gramEnd"/>
      <w:r w:rsidRPr="008C6A3E">
        <w:rPr>
          <w:rStyle w:val="Emphasis"/>
        </w:rPr>
        <w:t xml:space="preserve"> household 228 years to build the same amount of wealth as our white counterparts</w:t>
      </w:r>
      <w:r w:rsidRPr="008C6A3E">
        <w:t xml:space="preserve">. </w:t>
      </w:r>
      <w:r w:rsidRPr="008C6A3E">
        <w:rPr>
          <w:rStyle w:val="Emphasis"/>
        </w:rPr>
        <w:t>Second, in determining what form reparations should take, the United States government should be required to atone in the following way</w:t>
      </w:r>
      <w:r w:rsidRPr="008C6A3E">
        <w:rPr>
          <w:rStyle w:val="StyleUnderline"/>
        </w:rPr>
        <w:t>: Reparations would involve a national apology,</w:t>
      </w:r>
      <w:r w:rsidRPr="008C6A3E">
        <w:t xml:space="preserve"> rights to the cannabis industry, </w:t>
      </w:r>
      <w:r w:rsidRPr="008C6A3E">
        <w:rPr>
          <w:rStyle w:val="Emphasis"/>
        </w:rPr>
        <w:t>financial payment</w:t>
      </w:r>
      <w:r w:rsidRPr="008C6A3E">
        <w:rPr>
          <w:rStyle w:val="StyleUnderline"/>
        </w:rPr>
        <w:t>, social service benefits, and land grants to every descendant of an enslaved African American and Black person a descendant of those living in the United States including during American slavery until the Jim Crow era</w:t>
      </w:r>
      <w:r w:rsidRPr="008C6A3E">
        <w:t xml:space="preserve">. 1965. Because slavery involved kidnapping, barbarism, and the stripping of language, culture and heritage, many Black people are unaware of their specific African heritage and which country in fact their ancestors were stolen from. The forged documentation, lack of documentation or non-existent documentation, from birth certificates to slave manifest, </w:t>
      </w:r>
      <w:r w:rsidRPr="008C6A3E">
        <w:rPr>
          <w:rStyle w:val="Emphasis"/>
        </w:rPr>
        <w:t>be it resolved that eligibility for these reparations requires the following</w:t>
      </w:r>
      <w:r w:rsidRPr="008C6A3E">
        <w:t xml:space="preserve">: </w:t>
      </w:r>
      <w:r w:rsidRPr="008C6A3E">
        <w:rPr>
          <w:rStyle w:val="Emphasis"/>
        </w:rPr>
        <w:t>people that were born in the United States or naturalized citizens that have noted their Black heritage on the census</w:t>
      </w:r>
      <w:r w:rsidRPr="008C6A3E">
        <w:t xml:space="preserve">, </w:t>
      </w:r>
      <w:r w:rsidRPr="008C6A3E">
        <w:rPr>
          <w:rStyle w:val="Emphasis"/>
        </w:rPr>
        <w:t>identify as Black on their birth certificate and/or have documentation of enslaved parentage in the United States,</w:t>
      </w:r>
      <w:r w:rsidRPr="008C6A3E">
        <w:t xml:space="preserve"> </w:t>
      </w:r>
      <w:r w:rsidRPr="008C6A3E">
        <w:rPr>
          <w:rStyle w:val="Emphasis"/>
        </w:rPr>
        <w:t>documentation of parentage residing in the United States prior to and during the Jim Crow era,</w:t>
      </w:r>
      <w:r w:rsidRPr="008C6A3E">
        <w:t xml:space="preserve"> </w:t>
      </w:r>
      <w:r w:rsidRPr="008C6A3E">
        <w:rPr>
          <w:rStyle w:val="Emphasis"/>
        </w:rPr>
        <w:t>and currently identify as Black American or African</w:t>
      </w:r>
      <w:r w:rsidRPr="008C6A3E">
        <w:rPr>
          <w:rStyle w:val="Emphasis"/>
        </w:rPr>
        <w:softHyphen/>
        <w:t xml:space="preserve"> American. </w:t>
      </w:r>
      <w:r w:rsidRPr="008C6A3E">
        <w:t xml:space="preserve">Identification of </w:t>
      </w:r>
      <w:proofErr w:type="gramStart"/>
      <w:r w:rsidRPr="008C6A3E">
        <w:t>African-American</w:t>
      </w:r>
      <w:proofErr w:type="gramEnd"/>
      <w:r w:rsidRPr="008C6A3E">
        <w:t xml:space="preserve"> heritage is both a biological and physical representation of being African-American on a daily basis. Land grant of 40 acres: Each family of 3 or more individuals (parents &amp; children) shall be granted 40 acres of tillable land. No taxes to be paid on the property for 5 years from the date the land is first bequeathed by the government. If taxes are not paid on the land or land is taken for any other reason (criminal seizure), those of African descent are to be given the first right of refusal and opportunity to purchase the land. Publication of land availability must be in place for one year from the date of tax lien is issued on the property. If after one year, no person of African descent (eligible based on the same criteria listed for reparation eligibility), then the land may be sold to an individual of </w:t>
      </w:r>
      <w:proofErr w:type="gramStart"/>
      <w:r w:rsidRPr="008C6A3E">
        <w:t>Non-African</w:t>
      </w:r>
      <w:proofErr w:type="gramEnd"/>
      <w:r w:rsidRPr="008C6A3E">
        <w:t xml:space="preserve"> descent. Social Services: Due to the disparity in life expectancy, that the descendants of enslaved people should be eligible earlier for receipt of benefits from Social Security, access to Medicare and other old age programs including store discounts, after participating in the workforce. The age for inclusion in these benefits distributions should be lowered by the difference in the life expectancy for African Americans as set within accepted insurance mortality tables. That the county including the Congress of the Unites States is aware of these discrepancies in mortality is evidenced by movements initiated during the George Bush, Jr. administration whereas the move to privatize social security was debated, part of the justification for the move was presented as an effort to make the system "benefit" African Americans in wealth creation by having African Americans in particular and all Americans "own" their wealth rather than dying and having less or nothing to leave to their descendants. </w:t>
      </w:r>
      <w:proofErr w:type="gramStart"/>
      <w:r w:rsidRPr="008C6A3E">
        <w:t>WHEREAS,</w:t>
      </w:r>
      <w:proofErr w:type="gramEnd"/>
      <w:r w:rsidRPr="008C6A3E">
        <w:t xml:space="preserve"> </w:t>
      </w:r>
      <w:r w:rsidRPr="008C6A3E">
        <w:rPr>
          <w:rStyle w:val="Emphasis"/>
        </w:rPr>
        <w:t>there needs to be a national reckoning, new policies and structures and systemic structural changes, the NAACP submits reparations are the first step in repairing the devastation inflicted by slavery and racial discrimination</w:t>
      </w:r>
      <w:r w:rsidRPr="008C6A3E">
        <w:t xml:space="preserve">. Ultimately when the Black community </w:t>
      </w:r>
      <w:proofErr w:type="gramStart"/>
      <w:r w:rsidRPr="008C6A3E">
        <w:t>as a whole is</w:t>
      </w:r>
      <w:proofErr w:type="gramEnd"/>
      <w:r w:rsidRPr="008C6A3E">
        <w:t xml:space="preserve"> excelling the country excels. THEREFORE, </w:t>
      </w:r>
      <w:r w:rsidRPr="008C6A3E">
        <w:rPr>
          <w:rStyle w:val="Emphasis"/>
        </w:rPr>
        <w:t>BE IT RESOLVED, that the NAACP reaffirms and stands in favor of financial reparations to African Americans and those of African Descent in the United States that are descendants of the slavery and the Jim Crow Era.</w:t>
      </w:r>
    </w:p>
    <w:p w14:paraId="5614FC32" w14:textId="77777777" w:rsidR="00D73E38" w:rsidRDefault="00D73E38" w:rsidP="00D73E38"/>
    <w:p w14:paraId="7E1BF682" w14:textId="77777777" w:rsidR="00D73E38" w:rsidRDefault="00D73E38" w:rsidP="00D73E38">
      <w:pPr>
        <w:pStyle w:val="Heading4"/>
      </w:pPr>
      <w:r w:rsidRPr="008C6A3E">
        <w:t xml:space="preserve">The </w:t>
      </w:r>
      <w:proofErr w:type="spellStart"/>
      <w:r w:rsidRPr="008C6A3E">
        <w:t>aff</w:t>
      </w:r>
      <w:proofErr w:type="spellEnd"/>
      <w:r w:rsidRPr="008C6A3E">
        <w:t xml:space="preserve"> is capitulation - instead of taking white backlash as an inevitable feature of American politics, we should embrace the opportunity to change politics through consciousness </w:t>
      </w:r>
      <w:proofErr w:type="gramStart"/>
      <w:r w:rsidRPr="008C6A3E">
        <w:t>raising</w:t>
      </w:r>
      <w:proofErr w:type="gramEnd"/>
      <w:r w:rsidRPr="008C6A3E">
        <w:t>"</w:t>
      </w:r>
    </w:p>
    <w:p w14:paraId="11CCCC18" w14:textId="77777777" w:rsidR="00D73E38" w:rsidRPr="008C6A3E" w:rsidRDefault="00D73E38" w:rsidP="00D73E38">
      <w:r w:rsidRPr="008D007B">
        <w:rPr>
          <w:rStyle w:val="Style13ptBold"/>
        </w:rPr>
        <w:t>Vincent, Southerland 21.</w:t>
      </w:r>
      <w:r w:rsidRPr="008D007B">
        <w:t xml:space="preserve"> </w:t>
      </w:r>
      <w:r>
        <w:t xml:space="preserve">Vincent Is an assistant professor of Clinical Law and Co-Faculty director of the Center on Race, Inequality, and the Law at NYU. </w:t>
      </w:r>
      <w:r w:rsidRPr="008D007B">
        <w:t xml:space="preserve">“Toward a Just Future: Anticipating and Overcoming a Sustained Resistance to Reparations.” N.Y.U. Review of Law &amp; Social Change, 2021, socialchangenyu.com/review/toward-a-just-future-anticipating-and-overcoming-a-sustained-resistance-to-reparations/. </w:t>
      </w:r>
      <w:r>
        <w:t>Accessed 22 July 2023. ID.ELC</w:t>
      </w:r>
    </w:p>
    <w:p w14:paraId="78BE79B9" w14:textId="77777777" w:rsidR="00D73E38" w:rsidRDefault="00D73E38" w:rsidP="00D73E38">
      <w:r>
        <w:t xml:space="preserve">Even imagining just a few of the ways resistance might materialize informs the task ahead. </w:t>
      </w:r>
      <w:r w:rsidRPr="009B1C21">
        <w:rPr>
          <w:rStyle w:val="Emphasis"/>
        </w:rPr>
        <w:t xml:space="preserve">If we hope to avoid a future where reparations have been made, but they still do not salve the grave wounds that this country has inflicted on </w:t>
      </w:r>
      <w:proofErr w:type="gramStart"/>
      <w:r w:rsidRPr="009B1C21">
        <w:rPr>
          <w:rStyle w:val="Emphasis"/>
        </w:rPr>
        <w:t>itself</w:t>
      </w:r>
      <w:r>
        <w:t xml:space="preserve">, </w:t>
      </w:r>
      <w:r>
        <w:rPr>
          <w:rStyle w:val="Emphasis"/>
        </w:rPr>
        <w:t xml:space="preserve"> </w:t>
      </w:r>
      <w:r>
        <w:t>Of</w:t>
      </w:r>
      <w:proofErr w:type="gramEnd"/>
      <w:r>
        <w:t xml:space="preserve"> course, </w:t>
      </w:r>
      <w:r w:rsidRPr="00EE34B2">
        <w:rPr>
          <w:rStyle w:val="Emphasis"/>
        </w:rPr>
        <w:t xml:space="preserve">America must provide economic redress and attend to the material conditions flowing from enslavement and segregation But the road to reparations must do even more. It must lead us to fully reckon with American history, boldly confront the ideology of white supremacy that drives racial </w:t>
      </w:r>
      <w:proofErr w:type="gramStart"/>
      <w:r w:rsidRPr="00EE34B2">
        <w:rPr>
          <w:rStyle w:val="Emphasis"/>
        </w:rPr>
        <w:t>subordination, and</w:t>
      </w:r>
      <w:proofErr w:type="gramEnd"/>
      <w:r w:rsidRPr="00EE34B2">
        <w:rPr>
          <w:rStyle w:val="Emphasis"/>
        </w:rPr>
        <w:t xml:space="preserve"> draw on concrete experiences to make reparations real</w:t>
      </w:r>
      <w:r>
        <w:t xml:space="preserve">. Ultimately, advocates must work to change culture. IV. WHAT ADVOCATES SHOULD DO ABOUT IT NOW: MAKING CHANGE IN THESE TIMES None of this is easy-changing, culture never has been. But </w:t>
      </w:r>
      <w:r w:rsidRPr="00EE34B2">
        <w:rPr>
          <w:rStyle w:val="StyleUnderline"/>
        </w:rPr>
        <w:t>the tracks that we lay now can carry us to a future with reparations that create a new kind of world</w:t>
      </w:r>
      <w:r>
        <w:t xml:space="preserve">. </w:t>
      </w:r>
      <w:r w:rsidRPr="00EE34B2">
        <w:rPr>
          <w:rStyle w:val="StyleUnderline"/>
        </w:rPr>
        <w:t>What follows are three suggestions that advocates-in preparation for a sustained resistance to reparations-might deploy to ensure that reparative justice in the future is transformational.</w:t>
      </w:r>
      <w:r>
        <w:t xml:space="preserve"> 10</w:t>
      </w:r>
      <w:r w:rsidRPr="000A3ABC">
        <w:t xml:space="preserve"> 1</w:t>
      </w:r>
      <w:r w:rsidRPr="000A3ABC">
        <w:rPr>
          <w:rStyle w:val="Style13ptBold"/>
        </w:rPr>
        <w:t xml:space="preserve"> </w:t>
      </w:r>
      <w:r w:rsidRPr="00764BB5">
        <w:rPr>
          <w:rStyle w:val="Style13ptBold"/>
        </w:rPr>
        <w:t xml:space="preserve">A. Continue to Raise Consciousness About Racial Injustice. </w:t>
      </w:r>
      <w:r>
        <w:t xml:space="preserve">A movement for </w:t>
      </w:r>
      <w:r w:rsidRPr="004B1F15">
        <w:rPr>
          <w:rStyle w:val="StyleUnderline"/>
        </w:rPr>
        <w:t>reparations at the national level must be driven by rigorous engagement at an individual and community level about America's history and legacy of racial inequality</w:t>
      </w:r>
      <w:r>
        <w:t xml:space="preserve">. This type of consciousness raising work strikes at </w:t>
      </w:r>
      <w:proofErr w:type="gramStart"/>
      <w:r>
        <w:t>all of</w:t>
      </w:r>
      <w:proofErr w:type="gramEnd"/>
      <w:r>
        <w:t xml:space="preserve"> the animating forces behind the resistance, especially the sense that nothing is owed to Black people. It is essential that advocates carry forward the consciousness-raising efforts undertaken during the uprisings of 2020 by continuing to foster awareness about the ways the racial status quo-and notions of racial superiority and inferiority-have shaped American society along lines that have fundamentally failed us all. 102 </w:t>
      </w:r>
      <w:r w:rsidRPr="004B1F15">
        <w:rPr>
          <w:rStyle w:val="Emphasis"/>
        </w:rPr>
        <w:t>Though that type of engagement and consciousness raising often happens alongside traditional legal tools or doctrines, it is at the heart of social movements</w:t>
      </w:r>
      <w:r>
        <w:t xml:space="preserve">. 10 3 </w:t>
      </w:r>
      <w:r w:rsidRPr="004B1F15">
        <w:rPr>
          <w:rStyle w:val="StyleUnderline"/>
        </w:rPr>
        <w:t>While advocates should not abandon the law, they must complement their commitment to legal advocacy with a robust support of social movements aimed at raising our collective racial consciousness</w:t>
      </w:r>
      <w:r>
        <w:t xml:space="preserve">.1 04 </w:t>
      </w:r>
      <w:r w:rsidRPr="004B1F15">
        <w:rPr>
          <w:rStyle w:val="StyleUnderline"/>
        </w:rPr>
        <w:t xml:space="preserve">It is </w:t>
      </w:r>
      <w:r>
        <w:t xml:space="preserve">especially </w:t>
      </w:r>
      <w:r w:rsidRPr="004B1F15">
        <w:rPr>
          <w:rStyle w:val="Emphasis"/>
        </w:rPr>
        <w:t>important to demonstrate that while America has grappled with race and racism in the past, it has done so haltingly, and that the work remains unfinished</w:t>
      </w:r>
      <w:r>
        <w:t xml:space="preserve">. At a basic level, such efforts require exposing the untruths we have told ourselves about race and inequality, and re-conceptualizing racial identity outside the context of domination and subjugation.1 05 In America "[w]e lie and cover up our sins and mute the traumas they cause. We dissociate the trauma from our national self-understanding and locate it, if at all, in the ungrateful cries of grievance and victimization among those who experienced the pain and loss." 106 In other words, </w:t>
      </w:r>
      <w:r w:rsidRPr="004B1F15">
        <w:rPr>
          <w:rStyle w:val="Emphasis"/>
        </w:rPr>
        <w:t>we too often willingly turn away from the trauma that racial inequality has produced in favor of the comfort provided by the myths about having largely overcome our racial divide</w:t>
      </w:r>
      <w:r>
        <w:t xml:space="preserve">.1 0 7 </w:t>
      </w:r>
      <w:r w:rsidRPr="004B1F15">
        <w:rPr>
          <w:rStyle w:val="Emphasis"/>
        </w:rPr>
        <w:t>Raising our collective consciousness is an antidote to that willful blindness</w:t>
      </w:r>
      <w:r>
        <w:t xml:space="preserve">. </w:t>
      </w:r>
      <w:r w:rsidRPr="004B1F15">
        <w:rPr>
          <w:rStyle w:val="Emphasis"/>
        </w:rPr>
        <w:t>That work must include educational efforts to increase popular understanding of America's racial caste system and its legacy of distributing burdens and benefits along racial lines</w:t>
      </w:r>
      <w:r>
        <w:t xml:space="preserve">. 10 8 Such efforts are already underway. The Pulitzer Center's creation of a curriculum for the New York Times Magazine's 1619 Project is one example. 109 The 1619 Project challenges readers to reframe United States history and its foundational date as the year when African people were brought to American shores and enslaved. By doing so, </w:t>
      </w:r>
      <w:r w:rsidRPr="004B1F15">
        <w:rPr>
          <w:rStyle w:val="Emphasis"/>
        </w:rPr>
        <w:t>"[</w:t>
      </w:r>
      <w:proofErr w:type="spellStart"/>
      <w:r w:rsidRPr="004B1F15">
        <w:rPr>
          <w:rStyle w:val="Emphasis"/>
        </w:rPr>
        <w:t>i</w:t>
      </w:r>
      <w:proofErr w:type="spellEnd"/>
      <w:r w:rsidRPr="004B1F15">
        <w:rPr>
          <w:rStyle w:val="Emphasis"/>
        </w:rPr>
        <w:t>]t aims to reframe the country's history by placing the consequences of slavery and the contributions of [B]lack Americans at the very center of our national narrative."</w:t>
      </w:r>
      <w:r>
        <w:t xml:space="preserve"> 110 The initiative explores vectors of life through a racial lens, raising consciousness about America's history of racial inequality. Since August 2019, roughly 4,500 classrooms have engaged with the curriculum, while school systems in New York, Illinois, Washington D.C., Delaware, and North Carolina have "adopted the project at a broad scale." 11 1 The Equal Justice Initiative (EJI), a nonprofit organization that "challenges poverty and racial injustice, advocates for equal treatment in the criminal justice system, and creates hope for marginalized communities" has likewise engaged in this type of work.1 1 2 In 2018, EJI opened a National Memorial for Peace and Justice and the Legacy Museum: From Enslavement to Mass Incarceration, spaces centered on reckoning with America's history of racial injustice and racial terrorism. 1 1 3 More than 750,000 people have visited these sites since they opened.1 1 4 EJI's research reports, which focused on America's racialized history, the era of Reconstruction, and the racial terror that followed, have been made available to educators and students nationwide to "advance a fuller, more accurate understanding of the nation's history of racial injustice."1 15 </w:t>
      </w:r>
      <w:r w:rsidRPr="004B1F15">
        <w:rPr>
          <w:rStyle w:val="Emphasis"/>
        </w:rPr>
        <w:t>This type of historical work</w:t>
      </w:r>
      <w:r>
        <w:t>-work that builds and shapes our "collective memory"--</w:t>
      </w:r>
      <w:r w:rsidRPr="004B1F15">
        <w:rPr>
          <w:rStyle w:val="Emphasis"/>
        </w:rPr>
        <w:t>can also help to subvert claims of innocence that stymie efforts to repair past racial harms still felt today</w:t>
      </w:r>
      <w:r>
        <w:t xml:space="preserve">. 116 </w:t>
      </w:r>
      <w:r w:rsidRPr="004B1F15">
        <w:rPr>
          <w:rStyle w:val="Emphasis"/>
        </w:rPr>
        <w:t>These claims of innocence rest on the sense that one is not actively engaged in discrimination and therefore bears no responsibility for the racial inequality of the past or present</w:t>
      </w:r>
      <w:r>
        <w:t xml:space="preserve">.' 11 Tending to the historical narrative that displaces blame allows proponents of reparations to focus on a "distributive justice lens," which turns attention to the appropriate allocation of resources in the absence of racial subjugation. 118 Part of that work is also making visible to all the "psychological wage of whiteness"1 19-the material benefits and privileges that accrue to white skin in a racial caste system that is premised on notions of white superiority.1 20 Racial inequality is so deeply woven into America's fabric that the advantages and disadvantages of race have become expectations, and "inequities are obscured and rendered nearly invisible."1 2 1 That dynamic makes consciousness-raising necessary. Such work may be as simple as asking people to take stock of the ways that race, and for white people, how whiteness in particular, leads to advantage in their lives. 12 2 Advocates can and should engage in the type of education and consciousness raising I have suggested by looking to the broader movement for Black lives. The coalition Movement for Black Lives ("M4BL"), comprised of a collection of Black social justice organizations, is a model. 123 M4BL is, at its core, a "movement to recognize the full humanity of African Americans in public life." 124 The movement emerged in response to the death of Black people at the hands of law enforcement and armed vigilantes.1 2 5 It is complex, as all social movements are, but at its core asserts the dignity and humanity of Black life. 126 It does so in a country whose foundational values, expressed through an ideology of white supremacy, are at odds with those ideals. Fundamentally, the movement, and the advocates behind it, are changing culture and the historical calculus that undervalues Black life. 12 7 The end of enslavement and the victories of the Civil Rights Movement came, in part, because enough people recognized that a world that perpetuated the myths that drove enslavement and subjugation was a world that produced unacceptable injustices.1 2 8 The same shift in consciousness is needed in these times, and there is plenty of work to be done. 12 9 The scope of the damage leveled by COVID-19, when taken together with the damage done by a legacy of racial injustice, provides tangible evidence of the injustice, unfairness, and palpable pain experienced by Black people. By leveraging that evidence, advocates can engage with communities to imagine the kind of world we all want to live in.1 3 0 </w:t>
      </w:r>
      <w:r w:rsidRPr="00764BB5">
        <w:rPr>
          <w:rStyle w:val="Style13ptBold"/>
        </w:rPr>
        <w:t>B. Be Concrete in Your Work Raising consciousness must be complemented by concrete steps toward reparative justice</w:t>
      </w:r>
      <w:r w:rsidRPr="000A3ABC">
        <w:rPr>
          <w:rStyle w:val="Style13ptBold"/>
        </w:rPr>
        <w:t xml:space="preserve">. </w:t>
      </w:r>
      <w:r w:rsidRPr="000A3ABC">
        <w:rPr>
          <w:rStyle w:val="Emphasis"/>
        </w:rPr>
        <w:t>Concrete steps have two benefits.</w:t>
      </w:r>
      <w:r>
        <w:t xml:space="preserve"> </w:t>
      </w:r>
      <w:r w:rsidRPr="000A3ABC">
        <w:rPr>
          <w:rStyle w:val="Emphasis"/>
        </w:rPr>
        <w:t>First, they provide an actionable outlet for those whose consciousness on racial inequality has been raised</w:t>
      </w:r>
      <w:r>
        <w:t xml:space="preserve">. </w:t>
      </w:r>
      <w:r w:rsidRPr="000A3ABC">
        <w:rPr>
          <w:rStyle w:val="Emphasis"/>
        </w:rPr>
        <w:t>Second, they serve as a model for the type of transformation that reparations would drive on a large scale</w:t>
      </w:r>
      <w:r>
        <w:t xml:space="preserve">. </w:t>
      </w:r>
      <w:r w:rsidRPr="000A3ABC">
        <w:rPr>
          <w:rStyle w:val="Emphasis"/>
        </w:rPr>
        <w:t xml:space="preserve">This </w:t>
      </w:r>
      <w:r w:rsidRPr="000A3ABC">
        <w:rPr>
          <w:rStyle w:val="StyleUnderline"/>
        </w:rPr>
        <w:t>work-though focused on enacting reparations in the present-can blunt resistance rooted in concerns that reparations are impractical,</w:t>
      </w:r>
      <w:r w:rsidRPr="000A3ABC">
        <w:rPr>
          <w:rStyle w:val="Emphasis"/>
        </w:rPr>
        <w:t xml:space="preserve"> or that focusing on America's past and atoning for racial inequality is divisive</w:t>
      </w:r>
      <w:r>
        <w:t xml:space="preserve">. In taking this approach, advocates should begin by pressing for reparative justice in their own communities, focusing exclusively on the heirs to a legacy of enslavement as the barometer for what is needed to repair and heal America. 13 1 Such an approach would be revolutionary, because it would put "racialized identities . . . to service to achieve social change through democratic renewal." 132 It would require treating race like "the miner's canary": the condition of the racially marginalized would serve as the "sign of a danger that threatens us all."13 3 It carries with it the type of ethos that "those who have experienced discrimination speak with a special voice to which we should listen" as we seek reparative justice. 134 </w:t>
      </w:r>
      <w:r w:rsidRPr="00920FB6">
        <w:rPr>
          <w:rStyle w:val="Emphasis"/>
        </w:rPr>
        <w:t>Such thinking rests on the premise that "[t]hose who are oppressed in the present world can speak most eloquently of a better one.</w:t>
      </w:r>
      <w:r>
        <w:t xml:space="preserve">" 135 </w:t>
      </w:r>
      <w:r w:rsidRPr="00920FB6">
        <w:rPr>
          <w:rStyle w:val="Emphasis"/>
        </w:rPr>
        <w:t>This type of framework ensures that reparative justice reaches those whose lives have been most harmed by racial inequality. It also ensures that those who have been most harmed have a central voice in defining reparative justice.</w:t>
      </w:r>
      <w:r>
        <w:t xml:space="preserve">1 36 Advocates should also study and support nascent reparative justice efforts that are already underway or that have proven successful,1 3 7 pressing for truly transformative measures whenever feasible and taking steps toward reparative justice whenever possible.1 38 Several local efforts provide ready opportunities for exploration and support. Burlington, Vermont's City Council passed a resolution in August 2020 that established a task force to study reparations for Vermont's role in slavery and to offer a formal apology on behalf of the city for that role. 139 The task force's work began in October 2020 and will continue for a year to determine how to proceed. 140 Asheville, North Carolina, approved a resolution in July 2020 to support community reparations for the city's Black residents. 14 1 The resolution details the vectors of racial inequality rooted in enslavement, segregation, incarceration, and condemns the legacy of racism in housing, education, employment, economic development, and health. 142 It offers an apology for perpetuating racial inequity and establishes a planning commission to make recommendations "that will make significant progress toward repairing the damage caused by public and private systemic Racism." 14 3 Evanston, Illinois, passed a reparations resolution in 2019,144 following the City Council's adoption of "a resolution </w:t>
      </w:r>
      <w:proofErr w:type="spellStart"/>
      <w:r>
        <w:t>affirning</w:t>
      </w:r>
      <w:proofErr w:type="spellEnd"/>
      <w:r>
        <w:t xml:space="preserve"> the City's commitment to end structural racism and achieve racial equity."1 4 5 The City has since held community meetings to gather public input on reparations, created a city council subcommittee to begin the reparations planning process, committed to use tax revenue collected from recreational cannabis sales to support reparations, and begun to identify areas of civic life to be supported by reparations.1 46 Following additional planning, distributions from the Reparations Fund are expected in the foreseeable future, with applications for distributions in amounts up to $25,000 available by mid-summer 2021.147 In September 2020, California became the first state government in the country to enact legislation to study and craft reparations proposals for slavery and its effects. 14 8 State legislators in Texas, New York, 14 9 Vermont, 15 0 and Pennsylvania15 1 have likewise announced or "introduced legislation that would apologize for their state's role in slavery; recognize the lasting, negative impact of slavery on current generations of African Americans; and explore monetary reparations."1 5 2 Advocates can lend their expertise, but of even greater value, they can listen, observe, and support. Putting the theoretical into practice can reveal what is possible.15 3 By examining the elements of local reparations movements and programs, advocates can address the concern that acknowledging and atoning for the harms of enslavement will deepen racial divisions. 154 The multi-faceted nature of racial inequality requires a dynamic response. Reparations advocates can draw on what has worked at the local level, while dispensing with that which has proven unworkable or inadvisable. Such efforts can also help assuage concerns that the financial cost is unbearable, unquantifiable, or cannot be borne by government revenue. Local reparations programs that seek to remedy racial inequality in the criminal legal system, education, employment, and health can provide models of success for national reparations programs. These examples tell all those willing to listen that reparations are not only possible, but that reparative justice can be transformative. The experience can help to alleviate the fears, apprehensions, and disagreements that make reparations so difficult to obtain. They can allow us-on a small scale-to reckon with our past, shift consciousness, learn lessons, and proceed with the elusive task of continuing to heal the national wounds that have long plagued America. 155 </w:t>
      </w:r>
      <w:r w:rsidRPr="00764BB5">
        <w:rPr>
          <w:rStyle w:val="Style13ptBold"/>
        </w:rPr>
        <w:t xml:space="preserve">C. Apply Interest Convergence to Press for Wholesale Change </w:t>
      </w:r>
      <w:proofErr w:type="gramStart"/>
      <w:r>
        <w:t>In</w:t>
      </w:r>
      <w:proofErr w:type="gramEnd"/>
      <w:r>
        <w:t xml:space="preserve"> Part II, I described why the COVID-19 pandemic and uprisings for racial justice presented a unique opportunity to advance reparative justice. </w:t>
      </w:r>
      <w:r w:rsidRPr="009E4F90">
        <w:rPr>
          <w:rStyle w:val="Emphasis"/>
        </w:rPr>
        <w:t>Leveraging the moment will require, among other things, "transforming the vision of a minority into a consensus acknowledged and embraced by the majority."</w:t>
      </w:r>
      <w:r>
        <w:t xml:space="preserve">1 5 6 A sizeable number of </w:t>
      </w:r>
      <w:r w:rsidRPr="009E4F90">
        <w:rPr>
          <w:rStyle w:val="Emphasis"/>
        </w:rPr>
        <w:t>Americans-including the politically powerful-must come to understand that the relief reparations provide to Black people are in the interest of our nation</w:t>
      </w:r>
      <w:r>
        <w:t xml:space="preserve">. Fundamentally, this is a restatement of Professor Derrick Bell's interest convergence principle, which asserts that </w:t>
      </w:r>
      <w:r w:rsidRPr="009E4F90">
        <w:rPr>
          <w:rStyle w:val="Emphasis"/>
        </w:rPr>
        <w:t>relief from racial discrimination, when it comes, requires that policy makers perceive the relief we seek will provide a clear benefit for the nation or portions of the populace beyond African Americans. No matter how harmful, exploitative, or life threatening a racist policy or practice is, petitions for reform are recognized and implemented only so long as they advance the nation's interests.</w:t>
      </w:r>
      <w:r w:rsidRPr="009E4F90">
        <w:rPr>
          <w:rStyle w:val="StyleUnderline"/>
        </w:rPr>
        <w:t xml:space="preserve">157 In other words, convincing people that reparations are owed to Black people </w:t>
      </w:r>
      <w:proofErr w:type="gramStart"/>
      <w:r w:rsidRPr="009E4F90">
        <w:rPr>
          <w:rStyle w:val="StyleUnderline"/>
        </w:rPr>
        <w:t>in light of</w:t>
      </w:r>
      <w:proofErr w:type="gramEnd"/>
      <w:r w:rsidRPr="009E4F90">
        <w:rPr>
          <w:rStyle w:val="StyleUnderline"/>
        </w:rPr>
        <w:t xml:space="preserve"> America's history of racial genocide and terror is not by itself going to be enough</w:t>
      </w:r>
      <w:r>
        <w:t xml:space="preserve">. 158 Moral arguments are compelling, but </w:t>
      </w:r>
      <w:r w:rsidRPr="009E4F90">
        <w:rPr>
          <w:rStyle w:val="StyleUnderline"/>
        </w:rPr>
        <w:t>substantive progress will only be made when Americans come to understand that reparative justice has value for all. It is of course true that</w:t>
      </w:r>
      <w:r>
        <w:t xml:space="preserve"> "[t]he arguments that victims will have to </w:t>
      </w:r>
      <w:proofErr w:type="gramStart"/>
      <w:r>
        <w:t>make</w:t>
      </w:r>
      <w:proofErr w:type="gramEnd"/>
      <w:r>
        <w:t xml:space="preserve"> and perpetrators will have to accept before any reparations are awarded will raise consciousnesses about the obligation and need to correct past wrongs."1 59 After all, </w:t>
      </w:r>
      <w:r w:rsidRPr="009E4F90">
        <w:rPr>
          <w:rStyle w:val="Emphasis"/>
        </w:rPr>
        <w:t>the object of "reparations is at its heart transformative. It recognizes the crimes of the powerful against the powerless. It condemns exploitation and adopts a vision of a more just world."</w:t>
      </w:r>
      <w:r>
        <w:t xml:space="preserve"> 16 0 </w:t>
      </w:r>
      <w:r w:rsidRPr="0036122C">
        <w:rPr>
          <w:rStyle w:val="StyleUnderline"/>
        </w:rPr>
        <w:t>But it is only at the point when the powerful and the masses feel reparations are appropriate and in their interest that they will come.</w:t>
      </w:r>
      <w:r>
        <w:t xml:space="preserve"> 16 1 </w:t>
      </w:r>
      <w:r w:rsidRPr="0036122C">
        <w:rPr>
          <w:rStyle w:val="Emphasis"/>
        </w:rPr>
        <w:t>And if that is the case, and we want reparations to be more than a financial payoff and a half-hearted apology when they arrive,</w:t>
      </w:r>
      <w:r>
        <w:t xml:space="preserve"> subject to widespread resistance that undermines the value of those offerings, </w:t>
      </w:r>
      <w:r w:rsidRPr="0036122C">
        <w:rPr>
          <w:rStyle w:val="Emphasis"/>
        </w:rPr>
        <w:t>advocates must work alongside and in support of movements to change the calculus of what is in our nation's interests, leveraging the opportunity presented by crises-like those we are currently mired in-to do so.</w:t>
      </w:r>
      <w:r>
        <w:t xml:space="preserve"> 162 </w:t>
      </w:r>
      <w:r w:rsidRPr="0036122C">
        <w:rPr>
          <w:rStyle w:val="StyleUnderline"/>
        </w:rPr>
        <w:t>One might bolster such a focus by engaging in advocacy that highlights</w:t>
      </w:r>
      <w:r>
        <w:t xml:space="preserve">, for example, </w:t>
      </w:r>
      <w:r w:rsidRPr="0036122C">
        <w:rPr>
          <w:rStyle w:val="Emphasis"/>
        </w:rPr>
        <w:t>the net positive impact of reparative justice policies on America as a whole, even as those policies are explicitly aimed only at the descendants of the enslaved.</w:t>
      </w:r>
      <w:r>
        <w:t xml:space="preserve"> For example, some estimate that the racial wealth gap's "dampening effect on consumption and investment will cost the US economy between $1 trillion and $1.5 trillion between 2019 and 2028-4 to 6 percent of the projected GDP in 2028."163 If reparations were deployed to reduce, and ultimately eradicate the racial wealth gap that began at America's birth, 164 the American economy would be improved for many. 16 5 </w:t>
      </w:r>
      <w:r w:rsidRPr="0036122C">
        <w:rPr>
          <w:rStyle w:val="StyleUnderline"/>
        </w:rPr>
        <w:t>Government efforts to redress a legacy of racial inequality would require investments in education, health, justice, housing, and other facets of life with an eye toward equality for all</w:t>
      </w:r>
      <w:r>
        <w:t xml:space="preserve">. 166 </w:t>
      </w:r>
      <w:r w:rsidRPr="0036122C">
        <w:rPr>
          <w:rStyle w:val="Emphasis"/>
        </w:rPr>
        <w:t>These types of net gains could produce the support needed to make reparations a reality.</w:t>
      </w:r>
      <w:r>
        <w:t xml:space="preserve"> The interests among advocates for reparations are converging with those of the growing portion of the population who have had their beliefs about America shaken by its failings and who are compelled by a need to repair our past; this convergence can be transformative. Both are motivated to remake our nation and create a new status quo. Advocates must leverage the alignment of such interests, make racial justice central in all that they do, and seek wholesale changes to American society to confront and address the nation's original sin. V. CONCLUSION The health and racial injustice crises we face have exposed the contradiction that haunts our country</w:t>
      </w:r>
      <w:r w:rsidRPr="0036122C">
        <w:rPr>
          <w:rStyle w:val="Emphasis"/>
        </w:rPr>
        <w:t>: a democracy where race and identity are used to justify the inequitable structure of society</w:t>
      </w:r>
      <w:r>
        <w:t xml:space="preserve">.1 6 7 </w:t>
      </w:r>
      <w:r w:rsidRPr="0036122C">
        <w:rPr>
          <w:rStyle w:val="Emphasis"/>
        </w:rPr>
        <w:t>Symbolically and tangibly, confronting this contradiction may lead us to topple the status quo, paving the way for us all to create something entirely new</w:t>
      </w:r>
      <w:r>
        <w:t>. Imagining the resistance to reparations allows advocates to engage in work that will bring America closer to reparative justice. By raising consciousness, taking concrete steps toward reparations now, and applying interest convergence, we may end up with a more just future, and with it, a better country than the one we currently inhabit.</w:t>
      </w:r>
    </w:p>
    <w:p w14:paraId="3E50B993" w14:textId="77777777" w:rsidR="00D73E38" w:rsidRDefault="00D73E38" w:rsidP="00D73E38"/>
    <w:p w14:paraId="39EC108C" w14:textId="77777777" w:rsidR="00D73E38" w:rsidRDefault="00D73E38" w:rsidP="00D73E38">
      <w:pPr>
        <w:pStyle w:val="Heading4"/>
      </w:pPr>
      <w:r>
        <w:t xml:space="preserve">Radical approaches over </w:t>
      </w:r>
      <w:proofErr w:type="spellStart"/>
      <w:r>
        <w:t>rechnocratic</w:t>
      </w:r>
      <w:proofErr w:type="spellEnd"/>
      <w:r>
        <w:t xml:space="preserve"> approaches (pragmatism)</w:t>
      </w:r>
    </w:p>
    <w:p w14:paraId="3043A406" w14:textId="77777777" w:rsidR="00D73E38" w:rsidRPr="00E30FD6" w:rsidRDefault="00D73E38" w:rsidP="00D73E38">
      <w:r w:rsidRPr="00E30FD6">
        <w:t xml:space="preserve">One form or mode might be more accurately described as a “technocratic” position. This position is based on a close and careful assessment of the available empirical </w:t>
      </w:r>
      <w:proofErr w:type="gramStart"/>
      <w:r w:rsidRPr="00E30FD6">
        <w:t>evidence, and</w:t>
      </w:r>
      <w:proofErr w:type="gramEnd"/>
      <w:r w:rsidRPr="00E30FD6">
        <w:t xml:space="preserve"> pushes toward a set of policy prescriptions or recommendations that emphasize pragmatism and feasibility.</w:t>
      </w:r>
      <w:r>
        <w:t xml:space="preserve"> </w:t>
      </w:r>
      <w:r w:rsidRPr="00E30FD6">
        <w:t>The other approach might be described as a “radical” position. This approach is informed by lived experience, emphasizing ground-truth and community power rather than technocratic expertise, but it is also more explicitly and clearly tied to an expression of values and ideals.</w:t>
      </w:r>
      <w:r>
        <w:t xml:space="preserve"> </w:t>
      </w:r>
      <w:r w:rsidRPr="00E30FD6">
        <w:t>One difference between these two modes is the relevant time horizon. The more radical policy stance on each of these issues is defined, in part, by the immediacy of its demands, for example, by ending use of fossil fuels immediately.</w:t>
      </w:r>
      <w:r>
        <w:t xml:space="preserve"> </w:t>
      </w:r>
      <w:r w:rsidRPr="00E30FD6">
        <w:t>In contrast, the more pragmatic position tends towards gradualism, for example, transitioning to renewable energy sources within a realistic timeframe.</w:t>
      </w:r>
      <w:r>
        <w:t xml:space="preserve"> </w:t>
      </w:r>
      <w:r w:rsidRPr="00E30FD6">
        <w:t xml:space="preserve">Both sides are realistic when confronting political </w:t>
      </w:r>
      <w:proofErr w:type="gramStart"/>
      <w:r w:rsidRPr="00E30FD6">
        <w:t>resistance, and</w:t>
      </w:r>
      <w:proofErr w:type="gramEnd"/>
      <w:r w:rsidRPr="00E30FD6">
        <w:t xml:space="preserve"> recognize that public opinion can be reshaped over time, especially as reforms are initiated, but the radical side is more confrontational and urgent in its demands, whereas the pragmatic side is more willing to work incrementally.</w:t>
      </w:r>
      <w:r>
        <w:t xml:space="preserve"> </w:t>
      </w:r>
      <w:r w:rsidRPr="00E30FD6">
        <w:t>But perhaps the chief distinction between these modes is their view of markets. The technocratic position tends to regard markets as a powerful force which must be regulated and tamed to serve the common good.</w:t>
      </w:r>
      <w:r>
        <w:t xml:space="preserve"> </w:t>
      </w:r>
      <w:r w:rsidRPr="00E30FD6">
        <w:t>If market dynamics produce harmful byproducts, then regulatory structures should be devised to address and minimize that outcome, according to this perspective. Or if markets fail to meet human needs, then government supplements, such as subsidies or tax credits, can incentivize markets to fill in the gap.</w:t>
      </w:r>
      <w:r>
        <w:t xml:space="preserve"> </w:t>
      </w:r>
      <w:r w:rsidRPr="00E30FD6">
        <w:t>Perhaps no person better epitomizes this position than Senator Elizabeth Warren, the brainchild behind the Consumer Financial Protection Bureau, and an</w:t>
      </w:r>
      <w:r>
        <w:t xml:space="preserve"> </w:t>
      </w:r>
      <w:hyperlink r:id="rId5" w:history="1">
        <w:r w:rsidRPr="00E30FD6">
          <w:rPr>
            <w:rStyle w:val="Hyperlink"/>
          </w:rPr>
          <w:t>avatar of regulatory liberalism and progressive capitalism</w:t>
        </w:r>
      </w:hyperlink>
      <w:r w:rsidRPr="00E30FD6">
        <w:t>.</w:t>
      </w:r>
      <w:r>
        <w:t xml:space="preserve"> </w:t>
      </w:r>
      <w:r w:rsidRPr="00E30FD6">
        <w:t>In contrast, the radical position is not simply skeptical of markets, but runs from</w:t>
      </w:r>
      <w:r>
        <w:t xml:space="preserve"> </w:t>
      </w:r>
      <w:hyperlink r:id="rId6" w:history="1">
        <w:r w:rsidRPr="00E30FD6">
          <w:rPr>
            <w:rStyle w:val="Hyperlink"/>
          </w:rPr>
          <w:t>deeply suspicious to generally hostile or opposed to market dynamics</w:t>
        </w:r>
      </w:hyperlink>
      <w:r w:rsidRPr="00E30FD6">
        <w:t>, viewing them as instruments of inequality, exploitation, greed and predatory corporate power. This position prefers, as a policy objective, to remove the issue beyond market dynamics and profit motivation altogether.</w:t>
      </w:r>
      <w:r>
        <w:t xml:space="preserve"> </w:t>
      </w:r>
      <w:r w:rsidRPr="00E30FD6">
        <w:t xml:space="preserve">In reviewing the policy proposals discussed herein, it is worth noting that most of the areas of policy consensus in the structural racism literature derive from the progressive-technocratic perspective rather than the </w:t>
      </w:r>
      <w:proofErr w:type="spellStart"/>
      <w:r w:rsidRPr="00E30FD6">
        <w:t>progresive</w:t>
      </w:r>
      <w:proofErr w:type="spellEnd"/>
      <w:r w:rsidRPr="00E30FD6">
        <w:t>-radical position.</w:t>
      </w:r>
      <w:r>
        <w:t xml:space="preserve"> </w:t>
      </w:r>
      <w:r w:rsidRPr="00E30FD6">
        <w:t>This is not necessarily because the former is more popular or compelling than the latter, but because scholarly work is based more on technical expertise rather than community power. This is unfortunate because we need both.</w:t>
      </w:r>
      <w:r>
        <w:t xml:space="preserve"> </w:t>
      </w:r>
      <w:r w:rsidRPr="00E30FD6">
        <w:t>I invite you to</w:t>
      </w:r>
      <w:r>
        <w:t xml:space="preserve"> </w:t>
      </w:r>
      <w:hyperlink r:id="rId7" w:history="1">
        <w:r w:rsidRPr="00E30FD6">
          <w:rPr>
            <w:rStyle w:val="Hyperlink"/>
          </w:rPr>
          <w:t>dig into the repository here</w:t>
        </w:r>
      </w:hyperlink>
      <w:r w:rsidRPr="00E30FD6">
        <w:t>, and sift through the recommendations, for ideas and inspiration, with hopefully a better understanding of the differences among policy objectives contained within it, and in progressive policy debates more generally</w:t>
      </w:r>
    </w:p>
    <w:p w14:paraId="2DF859DD" w14:textId="77777777" w:rsidR="00D73E38" w:rsidRDefault="00D73E38" w:rsidP="00D73E38"/>
    <w:p w14:paraId="2B9C4B67" w14:textId="77777777" w:rsidR="00D73E38" w:rsidRDefault="00D73E38" w:rsidP="00D73E38">
      <w:pPr>
        <w:pStyle w:val="Heading4"/>
      </w:pPr>
      <w:r>
        <w:t>Making Pragmatic Political choices has no weight in making measurable change. The system is an active barrier to radical change needed to salve black struggles.</w:t>
      </w:r>
    </w:p>
    <w:p w14:paraId="26057946" w14:textId="77777777" w:rsidR="00D73E38" w:rsidRPr="006A736D" w:rsidRDefault="00D73E38" w:rsidP="00D73E38">
      <w:proofErr w:type="spellStart"/>
      <w:r w:rsidRPr="006A736D">
        <w:rPr>
          <w:rStyle w:val="Style13ptBold"/>
        </w:rPr>
        <w:t>Egginton</w:t>
      </w:r>
      <w:proofErr w:type="spellEnd"/>
      <w:r w:rsidRPr="006A736D">
        <w:rPr>
          <w:rStyle w:val="Style13ptBold"/>
        </w:rPr>
        <w:t>, Xandi 20</w:t>
      </w:r>
      <w:r w:rsidRPr="006A736D">
        <w:t xml:space="preserve">. Xandi </w:t>
      </w:r>
      <w:proofErr w:type="spellStart"/>
      <w:r w:rsidRPr="006A736D">
        <w:t>Egginton</w:t>
      </w:r>
      <w:proofErr w:type="spellEnd"/>
      <w:r w:rsidRPr="006A736D">
        <w:t xml:space="preserve"> is a sophomore majoring in Political Science and Anthropology. </w:t>
      </w:r>
      <w:r>
        <w:t xml:space="preserve">An </w:t>
      </w:r>
      <w:r w:rsidRPr="006A736D">
        <w:t xml:space="preserve">intern with </w:t>
      </w:r>
      <w:proofErr w:type="spellStart"/>
      <w:r w:rsidRPr="006A736D">
        <w:t>MarylandPIRG</w:t>
      </w:r>
      <w:proofErr w:type="spellEnd"/>
      <w:r w:rsidRPr="006A736D">
        <w:t xml:space="preserve">, and he grew up in the Baltimore area. “Political Pragmatism No Longer Makes Sense.” The John Hopkins </w:t>
      </w:r>
      <w:proofErr w:type="gramStart"/>
      <w:r w:rsidRPr="006A736D">
        <w:t>News-Letter</w:t>
      </w:r>
      <w:proofErr w:type="gramEnd"/>
      <w:r w:rsidRPr="006A736D">
        <w:t xml:space="preserve">, 14 Apr. 2020, www.jhunewsletter.com/article/2020/04/political-pragmatism-no-longer-makes-sense. Accessed 24 July 2023. </w:t>
      </w:r>
    </w:p>
    <w:p w14:paraId="3B0A3784" w14:textId="77777777" w:rsidR="00D73E38" w:rsidRPr="006A736D" w:rsidRDefault="00D73E38" w:rsidP="00D73E38">
      <w:pPr>
        <w:rPr>
          <w:rStyle w:val="Emphasis"/>
        </w:rPr>
      </w:pPr>
      <w:r w:rsidRPr="00213401">
        <w:t xml:space="preserve">I grew up in a household where </w:t>
      </w:r>
      <w:r w:rsidRPr="00213401">
        <w:rPr>
          <w:rStyle w:val="Emphasis"/>
        </w:rPr>
        <w:t>the idea of political pragmatism</w:t>
      </w:r>
      <w:r w:rsidRPr="00213401">
        <w:t xml:space="preserve"> always won</w:t>
      </w:r>
      <w:r w:rsidRPr="00213401">
        <w:rPr>
          <w:rStyle w:val="Emphasis"/>
        </w:rPr>
        <w:t>. You wouldn’t base choices in democracy on your individual whims and wishes; instead, you’d choose to endorse those who you thought had the people’s best interests at heart.</w:t>
      </w:r>
      <w:r w:rsidRPr="00213401">
        <w:t xml:space="preserve"> You voted no matter what because the only way to navigate our political system is to participate in it.</w:t>
      </w:r>
      <w:r>
        <w:t xml:space="preserve"> </w:t>
      </w:r>
      <w:r w:rsidRPr="00213401">
        <w:t>There may be evil on all sides of the spectrum, but you always went for the lesser evil; otherwise, you were complicit in whatever the election’s outcome came to be. After all, if you didn’t cast a vote, then you didn’t choose to act in a way that — even if marginally — could have helped the vulnerable in society.</w:t>
      </w:r>
      <w:r>
        <w:t xml:space="preserve"> </w:t>
      </w:r>
      <w:r w:rsidRPr="00213401">
        <w:t>Since moving from my family home in Mount Washington, a neighborhood that lies in the outskirts of Baltimore City, to the University’s Homewood Campus two years ago, I have realized the failures and ignorance of this argument.</w:t>
      </w:r>
      <w:r>
        <w:t xml:space="preserve"> </w:t>
      </w:r>
      <w:r w:rsidRPr="00213401">
        <w:rPr>
          <w:rStyle w:val="Emphasis"/>
        </w:rPr>
        <w:t>The reality is that in a world that is already radical in its measures of inequality and levels of corruption, the pragmatic “choice” has little weight for many people.</w:t>
      </w:r>
      <w:r w:rsidRPr="00213401">
        <w:t xml:space="preserve"> At college, I am surrounded by friends whose lives are fractured because of policies and political realities that have existed for decades. College didn’t turn them radical; their lives did.</w:t>
      </w:r>
      <w:r>
        <w:t xml:space="preserve"> </w:t>
      </w:r>
      <w:r w:rsidRPr="00213401">
        <w:t>A couple of days ago, I woke up and scrolled through my Twitter feed. It told me that 68 percent of those who have died in Chicago due to coronavirus (COVID-19) were black, when black people make up only 30 percent of the city’s</w:t>
      </w:r>
      <w:r>
        <w:t xml:space="preserve"> </w:t>
      </w:r>
      <w:hyperlink r:id="rId8" w:tgtFrame="_blank" w:history="1">
        <w:r w:rsidRPr="00213401">
          <w:rPr>
            <w:rStyle w:val="Hyperlink"/>
          </w:rPr>
          <w:t>population</w:t>
        </w:r>
      </w:hyperlink>
      <w:r w:rsidRPr="00213401">
        <w:t>. That is a radical and blatant sign of systemic oppression, but only one tiny example of the kind of injustices that plague communities across the nation.</w:t>
      </w:r>
      <w:r>
        <w:t xml:space="preserve"> </w:t>
      </w:r>
      <w:r w:rsidRPr="00213401">
        <w:t>The next day, I opened up my Twitter feed once again, only to see a Baltimore City police officer walking through a predominantly black community in Southeast Baltimore purposefully coughing on</w:t>
      </w:r>
      <w:r>
        <w:t xml:space="preserve"> </w:t>
      </w:r>
      <w:hyperlink r:id="rId9" w:tgtFrame="_blank" w:history="1">
        <w:r w:rsidRPr="00213401">
          <w:rPr>
            <w:rStyle w:val="Hyperlink"/>
          </w:rPr>
          <w:t>residents</w:t>
        </w:r>
      </w:hyperlink>
      <w:r w:rsidRPr="00213401">
        <w:t>. While this officer’s actions primarily represent his individual character, they are also emblematic of recurring issues within the police force, whose job is to protect and make all citizens feel safe.</w:t>
      </w:r>
      <w:r>
        <w:t xml:space="preserve"> </w:t>
      </w:r>
      <w:r w:rsidRPr="00213401">
        <w:t xml:space="preserve">On a political level, the Republican and Democratic parties have both failed the people of this country for many years. </w:t>
      </w:r>
      <w:r w:rsidRPr="00213401">
        <w:rPr>
          <w:rStyle w:val="Emphasis"/>
        </w:rPr>
        <w:t>This does not mean that every single politician has failed, but that the systems which uphold our democracy have failed. Instead of existing as a means by which to improve and save the lives of Americans, rich and poor, these systems have acted as barriers. For a long time, the establishment cores of both parties have been riddled with moneyed interests and shameless tactics of manipulation</w:t>
      </w:r>
      <w:r w:rsidRPr="00213401">
        <w:t>. This is apparent at local levels, like in</w:t>
      </w:r>
      <w:r>
        <w:t xml:space="preserve"> </w:t>
      </w:r>
      <w:hyperlink r:id="rId10" w:tgtFrame="_blank" w:history="1">
        <w:r w:rsidRPr="00213401">
          <w:rPr>
            <w:rStyle w:val="Hyperlink"/>
          </w:rPr>
          <w:t>Baltimore City</w:t>
        </w:r>
      </w:hyperlink>
      <w:r w:rsidRPr="00213401">
        <w:t>, as well as all the way at the top, in</w:t>
      </w:r>
      <w:r>
        <w:t xml:space="preserve"> </w:t>
      </w:r>
      <w:hyperlink r:id="rId11" w:tgtFrame="_blank" w:history="1">
        <w:r w:rsidRPr="00213401">
          <w:rPr>
            <w:rStyle w:val="Hyperlink"/>
          </w:rPr>
          <w:t>D.C.</w:t>
        </w:r>
      </w:hyperlink>
      <w:r>
        <w:t xml:space="preserve"> </w:t>
      </w:r>
      <w:r w:rsidRPr="00213401">
        <w:t>So when friends tell me that they cannot and will not vote for Joe Biden, I support them and their decision, even though I am still unsure of what I will do with my own vote this fall. My life may have afforded me the ability to make the “pragmatic” choice, but that is not the case for so many people in the United States</w:t>
      </w:r>
      <w:r w:rsidRPr="006A736D">
        <w:rPr>
          <w:rStyle w:val="Emphasis"/>
        </w:rPr>
        <w:t>. In a time that is unprecedented in all ways, we should be able to see why radical change is necessary</w:t>
      </w:r>
      <w:r w:rsidRPr="00213401">
        <w:t>. I hope that, in 50 years, I can tell my grandchildren that the revolution didn’t feel like a revolution, but, instead, felt like a parting from a political system that was radical in its complacency and perpetration of inequality.</w:t>
      </w:r>
      <w:r>
        <w:t xml:space="preserve"> </w:t>
      </w:r>
      <w:r w:rsidRPr="00213401">
        <w:t xml:space="preserve">I truly believed at one point that Sanders’ campaign, arguably the most revolutionary in American political history, could garner enough grassroots support to hand him the Democratic nomination. However, this fight doesn’t end with Sanders’ loss, and he will be the first to say exactly that. Because of how decentralized our federal government is, </w:t>
      </w:r>
      <w:r w:rsidRPr="006A736D">
        <w:rPr>
          <w:rStyle w:val="Emphasis"/>
        </w:rPr>
        <w:t xml:space="preserve">there is a lot we can do locally to implement radical change from the bottom up. In fact, I have seen signs of this radical change underway already. There is a movement in Baltimore, for one, to get big money out of our local elections by way of an </w:t>
      </w:r>
      <w:hyperlink r:id="rId12" w:tgtFrame="_blank" w:history="1">
        <w:r w:rsidRPr="006A736D">
          <w:rPr>
            <w:rStyle w:val="Emphasis"/>
          </w:rPr>
          <w:t>Election Fund</w:t>
        </w:r>
      </w:hyperlink>
      <w:r w:rsidRPr="006A736D">
        <w:rPr>
          <w:rStyle w:val="Emphasis"/>
        </w:rPr>
        <w:t xml:space="preserve">. The point is, while every person affected negatively by the end of Sanders’ campaign should take time to heal and recuperate, the time to organize is now. Radical change awaits. </w:t>
      </w:r>
    </w:p>
    <w:p w14:paraId="12008891" w14:textId="77777777" w:rsidR="00D73E38" w:rsidRDefault="00D73E38" w:rsidP="00D73E38">
      <w:pPr>
        <w:pStyle w:val="story-textparagraph"/>
        <w:spacing w:before="0" w:beforeAutospacing="0" w:after="0" w:afterAutospacing="0"/>
        <w:rPr>
          <w:rFonts w:ascii="Georgia" w:hAnsi="Georgia"/>
          <w:color w:val="000000"/>
        </w:rPr>
      </w:pPr>
    </w:p>
    <w:p w14:paraId="3983CC56" w14:textId="77777777" w:rsidR="00D73E38" w:rsidRDefault="00D73E38" w:rsidP="00D73E38">
      <w:pPr>
        <w:rPr>
          <w:rFonts w:ascii="Times New Roman" w:hAnsi="Times New Roman"/>
        </w:rPr>
      </w:pPr>
    </w:p>
    <w:p w14:paraId="1042D8C9" w14:textId="77777777" w:rsidR="00D73E38" w:rsidRDefault="00D73E38" w:rsidP="00D73E38">
      <w:pPr>
        <w:pStyle w:val="story-textparagraph"/>
        <w:shd w:val="clear" w:color="auto" w:fill="FFFFFF"/>
        <w:spacing w:before="0" w:beforeAutospacing="0" w:after="0" w:afterAutospacing="0"/>
        <w:rPr>
          <w:rFonts w:ascii="Georgia" w:hAnsi="Georgia"/>
          <w:color w:val="000000"/>
        </w:rPr>
      </w:pPr>
    </w:p>
    <w:p w14:paraId="6F834CD1" w14:textId="77777777" w:rsidR="00D73E38" w:rsidRDefault="00D73E38" w:rsidP="00D73E38"/>
    <w:p w14:paraId="1B26D7CD" w14:textId="77777777" w:rsidR="00D73E38" w:rsidRDefault="00D73E38" w:rsidP="00D73E38"/>
    <w:p w14:paraId="3C31A046" w14:textId="77777777" w:rsidR="00D73E38" w:rsidRDefault="00D73E38" w:rsidP="00D73E38"/>
    <w:p w14:paraId="56DE7E3C" w14:textId="77777777" w:rsidR="00D73E38" w:rsidRDefault="00D73E38" w:rsidP="00D73E38"/>
    <w:p w14:paraId="309DB7B6" w14:textId="77777777" w:rsidR="00D73E38" w:rsidRDefault="00D73E38" w:rsidP="00D73E38"/>
    <w:p w14:paraId="2D9D9AE2" w14:textId="77777777" w:rsidR="00D73E38" w:rsidRDefault="00D73E38" w:rsidP="00D73E38"/>
    <w:p w14:paraId="124B9ACF" w14:textId="7CF581EB" w:rsidR="00D73E38" w:rsidRDefault="00D73E38" w:rsidP="00D73E38">
      <w:pPr>
        <w:pStyle w:val="Heading3"/>
      </w:pPr>
      <w:r>
        <w:t>UBI bad for Reparations</w:t>
      </w:r>
    </w:p>
    <w:p w14:paraId="797EAE58" w14:textId="77777777" w:rsidR="00D73E38" w:rsidRDefault="00D73E38" w:rsidP="00D73E38">
      <w:pPr>
        <w:pStyle w:val="Heading4"/>
      </w:pPr>
      <w:r>
        <w:t xml:space="preserve">UBI misunderstood. It denies individuals to a fulfilled life, dampen </w:t>
      </w:r>
      <w:proofErr w:type="spellStart"/>
      <w:r>
        <w:t>s</w:t>
      </w:r>
      <w:proofErr w:type="spellEnd"/>
      <w:r>
        <w:t xml:space="preserve"> the human desire for self-improvement, and DOES NOT have the government take full responsibility. It turns society against each other and reinforces resentment.</w:t>
      </w:r>
    </w:p>
    <w:p w14:paraId="0BF35A30" w14:textId="77777777" w:rsidR="00D73E38" w:rsidRPr="00492139" w:rsidRDefault="00D73E38" w:rsidP="00D73E38">
      <w:r>
        <w:rPr>
          <w:rFonts w:eastAsiaTheme="majorEastAsia" w:cstheme="majorBidi"/>
          <w:b/>
          <w:bCs/>
          <w:sz w:val="26"/>
          <w:szCs w:val="26"/>
        </w:rPr>
        <w:t xml:space="preserve">John </w:t>
      </w:r>
      <w:proofErr w:type="spellStart"/>
      <w:proofErr w:type="gramStart"/>
      <w:r>
        <w:rPr>
          <w:rFonts w:eastAsiaTheme="majorEastAsia" w:cstheme="majorBidi"/>
          <w:b/>
          <w:bCs/>
          <w:sz w:val="26"/>
          <w:szCs w:val="26"/>
        </w:rPr>
        <w:t>F.</w:t>
      </w:r>
      <w:r w:rsidRPr="00492139">
        <w:rPr>
          <w:rFonts w:eastAsiaTheme="majorEastAsia" w:cstheme="majorBidi"/>
          <w:b/>
          <w:bCs/>
          <w:sz w:val="26"/>
          <w:szCs w:val="26"/>
        </w:rPr>
        <w:t>Cogan</w:t>
      </w:r>
      <w:proofErr w:type="spellEnd"/>
      <w:proofErr w:type="gramEnd"/>
      <w:r w:rsidRPr="00492139">
        <w:rPr>
          <w:rFonts w:eastAsiaTheme="majorEastAsia" w:cstheme="majorBidi"/>
          <w:b/>
          <w:bCs/>
          <w:sz w:val="26"/>
          <w:szCs w:val="26"/>
        </w:rPr>
        <w:t xml:space="preserve"> 21.</w:t>
      </w:r>
      <w:r w:rsidRPr="00492139">
        <w:t xml:space="preserve"> </w:t>
      </w:r>
      <w:r>
        <w:t xml:space="preserve">John Cogan </w:t>
      </w:r>
      <w:r w:rsidRPr="00276BDB">
        <w:t xml:space="preserve">is a senior fellow at the Hoover </w:t>
      </w:r>
      <w:r>
        <w:t>Institution</w:t>
      </w:r>
      <w:r w:rsidRPr="00276BDB">
        <w:t xml:space="preserve"> where his research focuses around U.S Budget and Fiscal Policy</w:t>
      </w:r>
      <w:r>
        <w:t xml:space="preserve">, </w:t>
      </w:r>
      <w:r w:rsidRPr="00276BDB">
        <w:t>Faculty member Public Policy Program at Stanford University.</w:t>
      </w:r>
      <w:r w:rsidRPr="00492139">
        <w:t xml:space="preserve"> “The Economic Impact of a Universal Basic Income.” Hoover Institution, 14 Jan. 2021, www.hoover.org/research/economic-impact-universal-basic-income. </w:t>
      </w:r>
      <w:r>
        <w:t>Accessed 19 July 2023. ID.ELC</w:t>
      </w:r>
    </w:p>
    <w:p w14:paraId="11D78C6D" w14:textId="77777777" w:rsidR="00D73E38" w:rsidRDefault="00D73E38" w:rsidP="00D73E38">
      <w:r w:rsidRPr="00492139">
        <w:t xml:space="preserve">At this conceptual level, </w:t>
      </w:r>
      <w:r w:rsidRPr="00492139">
        <w:rPr>
          <w:rStyle w:val="Emphasis"/>
        </w:rPr>
        <w:t>the critique of the UBI centers on three of its misconceptions</w:t>
      </w:r>
      <w:r w:rsidRPr="00492139">
        <w:t xml:space="preserve">, two of which are misconceptions of human nature. </w:t>
      </w:r>
      <w:r w:rsidRPr="00492139">
        <w:rPr>
          <w:rStyle w:val="Emphasis"/>
        </w:rPr>
        <w:t>First, UBI proponents presume</w:t>
      </w:r>
      <w:r w:rsidRPr="00492139">
        <w:t xml:space="preserve"> that </w:t>
      </w:r>
      <w:r w:rsidRPr="00492139">
        <w:rPr>
          <w:rStyle w:val="Emphasis"/>
        </w:rPr>
        <w:t>it doesn’t matter whether individuals enjoy a level of material well-being through their own efforts or from government mandated payments from others.</w:t>
      </w:r>
      <w:r w:rsidRPr="00492139">
        <w:t xml:space="preserve"> </w:t>
      </w:r>
      <w:r w:rsidRPr="00492139">
        <w:rPr>
          <w:rStyle w:val="Emphasis"/>
        </w:rPr>
        <w:t>This ignores a crucial facet of living a fulfilled life</w:t>
      </w:r>
      <w:r w:rsidRPr="00492139">
        <w:rPr>
          <w:rStyle w:val="StyleUnderline"/>
        </w:rPr>
        <w:t>, namely that an individual’s efforts and sacrifices to achieve a personal goal are essential to that person’s sense of self-worth.</w:t>
      </w:r>
      <w:r w:rsidRPr="00492139">
        <w:t xml:space="preserve"> It is </w:t>
      </w:r>
      <w:r w:rsidRPr="00492139">
        <w:rPr>
          <w:rStyle w:val="Emphasis"/>
        </w:rPr>
        <w:t>the striving to reach a personal goal</w:t>
      </w:r>
      <w:r w:rsidRPr="00492139">
        <w:t xml:space="preserve">, more than achieving a level of material wellbeing, that </w:t>
      </w:r>
      <w:r w:rsidRPr="00492139">
        <w:rPr>
          <w:rStyle w:val="Emphasis"/>
        </w:rPr>
        <w:t>provides life’s true rewards</w:t>
      </w:r>
      <w:r w:rsidRPr="00492139">
        <w:t>.</w:t>
      </w:r>
      <w:r>
        <w:t xml:space="preserve"> </w:t>
      </w:r>
      <w:r w:rsidRPr="00492139">
        <w:rPr>
          <w:rStyle w:val="Emphasis"/>
        </w:rPr>
        <w:t xml:space="preserve">A second misconception is that unconditional aid will not dampen the natural human desire for self-reliance and </w:t>
      </w:r>
      <w:proofErr w:type="spellStart"/>
      <w:r w:rsidRPr="00492139">
        <w:rPr>
          <w:rStyle w:val="Emphasis"/>
        </w:rPr>
        <w:t>selfimprovement</w:t>
      </w:r>
      <w:proofErr w:type="spellEnd"/>
      <w:r w:rsidRPr="00492139">
        <w:t xml:space="preserve">. </w:t>
      </w:r>
      <w:proofErr w:type="gramStart"/>
      <w:r w:rsidRPr="00492139">
        <w:rPr>
          <w:rStyle w:val="StyleUnderline"/>
        </w:rPr>
        <w:t>In reality, individuals</w:t>
      </w:r>
      <w:proofErr w:type="gramEnd"/>
      <w:r w:rsidRPr="00492139">
        <w:rPr>
          <w:rStyle w:val="StyleUnderline"/>
        </w:rPr>
        <w:t xml:space="preserve"> receiving such aid have less reason to provide for themselves by being employed</w:t>
      </w:r>
      <w:r w:rsidRPr="00492139">
        <w:t xml:space="preserve">, </w:t>
      </w:r>
      <w:r w:rsidRPr="00492139">
        <w:rPr>
          <w:rStyle w:val="StyleUnderline"/>
        </w:rPr>
        <w:t xml:space="preserve">looking for employment, or improving their skills. </w:t>
      </w:r>
      <w:r w:rsidRPr="00492139">
        <w:t xml:space="preserve">This is true regardless of </w:t>
      </w:r>
      <w:proofErr w:type="gramStart"/>
      <w:r w:rsidRPr="00492139">
        <w:t>whether or not</w:t>
      </w:r>
      <w:proofErr w:type="gramEnd"/>
      <w:r w:rsidRPr="00492139">
        <w:t xml:space="preserve"> the UBI has a means test. The degree to which these incentives influence behavior may vary from one person to another, but they operate on all persons, including those with a strong commitment to self-reliance. Recognition of this fundamental fact of human nature is the reason that down through the ages, charities, mutual aid societies, religious organizations, and governments have made requirements for self-improvement a cornerstone of their welfare policies. </w:t>
      </w:r>
      <w:r w:rsidRPr="00492139">
        <w:rPr>
          <w:rStyle w:val="Emphasis"/>
        </w:rPr>
        <w:t>A third misconception is that the money to finance the UBI comes from the government</w:t>
      </w:r>
      <w:r w:rsidRPr="00492139">
        <w:t xml:space="preserve">. </w:t>
      </w:r>
      <w:r w:rsidRPr="00492139">
        <w:rPr>
          <w:rStyle w:val="Emphasis"/>
        </w:rPr>
        <w:t>Government is merely a pass-through entity that transfers income from some members of society to UBI recipients</w:t>
      </w:r>
      <w:r w:rsidRPr="00492139">
        <w:t xml:space="preserve">. Such transfers, of course, take place in all compassionate societies, but they have invariably been accompanied by requirements that recipients accept corresponding responsibilities. </w:t>
      </w:r>
      <w:r w:rsidRPr="00492139">
        <w:rPr>
          <w:rStyle w:val="Emphasis"/>
        </w:rPr>
        <w:t>Governmentally conferred welfare rights must necessarily be accompanied by governmentally imposed duties on recipients or other members of society.</w:t>
      </w:r>
      <w:r w:rsidRPr="00492139">
        <w:t xml:space="preserve"> </w:t>
      </w:r>
      <w:r w:rsidRPr="00492139">
        <w:rPr>
          <w:rStyle w:val="Emphasis"/>
        </w:rPr>
        <w:t>Under the UBI</w:t>
      </w:r>
      <w:r w:rsidRPr="00492139">
        <w:t>, the</w:t>
      </w:r>
      <w:r>
        <w:t xml:space="preserve"> </w:t>
      </w:r>
      <w:r w:rsidRPr="00492139">
        <w:t xml:space="preserve">government confers a right to a decent living </w:t>
      </w:r>
      <w:proofErr w:type="gramStart"/>
      <w:r w:rsidRPr="00492139">
        <w:t>standard, but</w:t>
      </w:r>
      <w:proofErr w:type="gramEnd"/>
      <w:r w:rsidRPr="00492139">
        <w:t xml:space="preserve"> imposes no corresponding responsibilities on recipients. At the same time</w:t>
      </w:r>
      <w:r w:rsidRPr="00492139">
        <w:rPr>
          <w:rStyle w:val="Emphasis"/>
        </w:rPr>
        <w:t>, it assumes that others should finance this living standard through their own labor. Such a policy divides a society between payers and recipients, potentially leading to resentment and discontentment.</w:t>
      </w:r>
      <w:r w:rsidRPr="00492139">
        <w:t xml:space="preserve"> Providing individuals with free access to goods and services produced by other members of the society is a defining attribute of socialism. In this regard, the UBI is part and parcel of socialist </w:t>
      </w:r>
      <w:proofErr w:type="gramStart"/>
      <w:r w:rsidRPr="00492139">
        <w:t>policy</w:t>
      </w:r>
      <w:proofErr w:type="gramEnd"/>
    </w:p>
    <w:p w14:paraId="1532F2CA" w14:textId="77777777" w:rsidR="00D73E38" w:rsidRDefault="00D73E38" w:rsidP="00D73E38"/>
    <w:p w14:paraId="5E98E3E8" w14:textId="77777777" w:rsidR="00D73E38" w:rsidRDefault="00D73E38" w:rsidP="00D73E38">
      <w:pPr>
        <w:pStyle w:val="Heading4"/>
      </w:pPr>
      <w:r>
        <w:t xml:space="preserve">We must adopt a race conscious jurisprudence; A colorblind approach gives conservatives the power to stop racial </w:t>
      </w:r>
      <w:proofErr w:type="gramStart"/>
      <w:r>
        <w:t>progress</w:t>
      </w:r>
      <w:proofErr w:type="gramEnd"/>
    </w:p>
    <w:p w14:paraId="2A6C21C9" w14:textId="77777777" w:rsidR="00D73E38" w:rsidRPr="008C6A3E" w:rsidRDefault="00D73E38" w:rsidP="00D73E38">
      <w:r>
        <w:t>tag</w:t>
      </w:r>
    </w:p>
    <w:p w14:paraId="1158E215" w14:textId="77777777" w:rsidR="00D73E38" w:rsidRDefault="00D73E38" w:rsidP="00D73E38">
      <w:pPr>
        <w:rPr>
          <w:rStyle w:val="Emphasis"/>
        </w:rPr>
      </w:pPr>
      <w:r w:rsidRPr="008C6A3E">
        <w:rPr>
          <w:rStyle w:val="Emphasis"/>
        </w:rPr>
        <w:t xml:space="preserve">The Court’s cases on affirmative action provide a clear example of conservative backlash to racial progress. </w:t>
      </w:r>
      <w:r w:rsidRPr="008C6A3E">
        <w:rPr>
          <w:rStyle w:val="StyleUnderline"/>
        </w:rPr>
        <w:t>Affirmative action has been used as a tool to alleviate some of the negative impacts of past and present societal discrimination against people of color</w:t>
      </w:r>
      <w:r w:rsidRPr="008C6A3E">
        <w:t xml:space="preserve">. Affirmative action policies can aid desegregation efforts in the workplace and in higher education, while also </w:t>
      </w:r>
      <w:r w:rsidRPr="008C6A3E">
        <w:rPr>
          <w:rStyle w:val="StyleUnderline"/>
        </w:rPr>
        <w:t>providing an avenue for social and economic mobility for workers and students of color</w:t>
      </w:r>
      <w:r w:rsidRPr="008C6A3E">
        <w:t>.</w:t>
      </w:r>
      <w:r>
        <w:t xml:space="preserve"> </w:t>
      </w:r>
      <w:r w:rsidRPr="008C6A3E">
        <w:rPr>
          <w:rStyle w:val="Emphasis"/>
        </w:rPr>
        <w:t xml:space="preserve">But </w:t>
      </w:r>
      <w:r w:rsidRPr="008C6A3E">
        <w:t xml:space="preserve">rather than use affirmative action as a tool to remediate past injustices perpetrated against people of color, </w:t>
      </w:r>
      <w:r w:rsidRPr="008C6A3E">
        <w:rPr>
          <w:rStyle w:val="Emphasis"/>
        </w:rPr>
        <w:t>the Court has largely chosen to interpret affirmative action programs as a method of institutionalizing “reverse discrimination.”</w:t>
      </w:r>
      <w:r w:rsidRPr="008C6A3E">
        <w:t xml:space="preserve"> </w:t>
      </w:r>
      <w:r w:rsidRPr="008C6A3E">
        <w:rPr>
          <w:rStyle w:val="Emphasis"/>
        </w:rPr>
        <w:t>This line of reasoning buys into the false narrative that</w:t>
      </w:r>
      <w:r w:rsidRPr="008C6A3E">
        <w:t xml:space="preserve"> actions to advance </w:t>
      </w:r>
      <w:r w:rsidRPr="008C6A3E">
        <w:rPr>
          <w:rStyle w:val="Emphasis"/>
        </w:rPr>
        <w:t xml:space="preserve">racial equity for marginalized communities are </w:t>
      </w:r>
      <w:proofErr w:type="gramStart"/>
      <w:r w:rsidRPr="008C6A3E">
        <w:rPr>
          <w:rStyle w:val="Emphasis"/>
        </w:rPr>
        <w:t>actually an</w:t>
      </w:r>
      <w:proofErr w:type="gramEnd"/>
      <w:r w:rsidRPr="008C6A3E">
        <w:rPr>
          <w:rStyle w:val="Emphasis"/>
        </w:rPr>
        <w:t xml:space="preserve"> assault on white people.</w:t>
      </w:r>
      <w:r w:rsidRPr="008C6A3E">
        <w:t xml:space="preserve"> By </w:t>
      </w:r>
      <w:r w:rsidRPr="008C6A3E">
        <w:rPr>
          <w:rStyle w:val="StyleUnderline"/>
        </w:rPr>
        <w:t xml:space="preserve">arguing that the Constitution is “colorblind,” conservative justices </w:t>
      </w:r>
      <w:hyperlink r:id="rId13" w:tgtFrame="_blank" w:history="1">
        <w:r w:rsidRPr="008C6A3E">
          <w:rPr>
            <w:rStyle w:val="StyleUnderline"/>
          </w:rPr>
          <w:t>largely reject arguments</w:t>
        </w:r>
      </w:hyperlink>
      <w:r w:rsidRPr="008C6A3E">
        <w:rPr>
          <w:rStyle w:val="StyleUnderline"/>
        </w:rPr>
        <w:t xml:space="preserve"> that a history of</w:t>
      </w:r>
      <w:r w:rsidRPr="008C6A3E">
        <w:t xml:space="preserve"> societal </w:t>
      </w:r>
      <w:r w:rsidRPr="008C6A3E">
        <w:rPr>
          <w:rStyle w:val="StyleUnderline"/>
        </w:rPr>
        <w:t>discrimination</w:t>
      </w:r>
      <w:r w:rsidRPr="008C6A3E">
        <w:t>—even one dominated by slavery, Jim Crow, and other forms of race-based civil exclusion—</w:t>
      </w:r>
      <w:r w:rsidRPr="008C6A3E">
        <w:rPr>
          <w:rStyle w:val="Emphasis"/>
        </w:rPr>
        <w:t xml:space="preserve">justifies policies that candidly attempt to remediate that history. </w:t>
      </w:r>
      <w:r w:rsidRPr="008C6A3E">
        <w:t xml:space="preserve">Conservatives claim that their interpretative calculus is strictly based on judicial canons of construction, devoid of </w:t>
      </w:r>
      <w:proofErr w:type="gramStart"/>
      <w:r w:rsidRPr="008C6A3E">
        <w:t>any and all</w:t>
      </w:r>
      <w:proofErr w:type="gramEnd"/>
      <w:r w:rsidRPr="008C6A3E">
        <w:t xml:space="preserve"> political or moral beliefs of the justices. But interpreting the Constitution as severely limiting or flatly prohibiting measures aimed at remediating racialized oppression runs afoul of the very purpose of certain constitutional amendments—to end the subjugation of Black people in the United States and achieve racial justice</w:t>
      </w:r>
      <w:r w:rsidRPr="008C6A3E">
        <w:rPr>
          <w:rStyle w:val="Emphasis"/>
        </w:rPr>
        <w:t>. To realize meaningful progress toward racial equity, progressives must explicitly confront the right’s efforts to enforce their antidemocratic agenda through the judiciary.</w:t>
      </w:r>
      <w:r w:rsidRPr="008C6A3E">
        <w:t xml:space="preserve"> Judges must interpret the Constitution not as a document that ignores oppression but as an instrument that protects the rights of</w:t>
      </w:r>
      <w:r>
        <w:t xml:space="preserve"> </w:t>
      </w:r>
      <w:r w:rsidRPr="008C6A3E">
        <w:t>all</w:t>
      </w:r>
      <w:r>
        <w:t xml:space="preserve"> </w:t>
      </w:r>
      <w:r w:rsidRPr="008C6A3E">
        <w:t>Americans.</w:t>
      </w:r>
      <w:r w:rsidRPr="008C6A3E">
        <w:rPr>
          <w:rStyle w:val="Emphasis"/>
        </w:rPr>
        <w:t xml:space="preserve"> It is crucial that we adopt a race-conscious jurisprudence that reckons with our history and present-day realities</w:t>
      </w:r>
      <w:r w:rsidRPr="008C6A3E">
        <w:t>—</w:t>
      </w:r>
      <w:r w:rsidRPr="008C6A3E">
        <w:rPr>
          <w:rStyle w:val="StyleUnderline"/>
        </w:rPr>
        <w:t xml:space="preserve">one that not only acknowledges the state-sanctioned violence perpetrated against people of color, but that allows for democratic processes to effectively remedy these injustices. </w:t>
      </w:r>
      <w:r w:rsidRPr="008C6A3E">
        <w:rPr>
          <w:rStyle w:val="Emphasis"/>
        </w:rPr>
        <w:t xml:space="preserve">Implementing a race-conscious jurisprudence will require </w:t>
      </w:r>
      <w:hyperlink r:id="rId14" w:tgtFrame="_blank" w:history="1">
        <w:r w:rsidRPr="008C6A3E">
          <w:rPr>
            <w:rStyle w:val="Emphasis"/>
          </w:rPr>
          <w:t>structural reform</w:t>
        </w:r>
      </w:hyperlink>
      <w:r w:rsidRPr="008C6A3E">
        <w:t xml:space="preserve">. </w:t>
      </w:r>
      <w:r w:rsidRPr="008C6A3E">
        <w:rPr>
          <w:rStyle w:val="Emphasis"/>
        </w:rPr>
        <w:t>Otherwise,</w:t>
      </w:r>
      <w:r w:rsidRPr="008C6A3E">
        <w:t xml:space="preserve"> even the most sweeping, </w:t>
      </w:r>
      <w:r w:rsidRPr="008C6A3E">
        <w:rPr>
          <w:rStyle w:val="Emphasis"/>
        </w:rPr>
        <w:t>race-forward legislation will fail to make the long-lasting, structural changes necessary to achieve racial justice in America.</w:t>
      </w:r>
    </w:p>
    <w:p w14:paraId="19E5ECBD" w14:textId="77777777" w:rsidR="00D73E38" w:rsidRDefault="00D73E38" w:rsidP="00D73E38">
      <w:pPr>
        <w:rPr>
          <w:rStyle w:val="Emphasis"/>
        </w:rPr>
      </w:pPr>
    </w:p>
    <w:p w14:paraId="24B7CF7A" w14:textId="77777777" w:rsidR="00D73E38" w:rsidRDefault="00D73E38" w:rsidP="00D73E38">
      <w:pPr>
        <w:pStyle w:val="Heading4"/>
      </w:pPr>
      <w:r>
        <w:t>Any attempts to enact reparation policies is met with white backlash, Creating cultural and political divide.</w:t>
      </w:r>
    </w:p>
    <w:p w14:paraId="3A9F335E" w14:textId="77777777" w:rsidR="00D73E38" w:rsidRPr="00D30B96" w:rsidRDefault="00D73E38" w:rsidP="00D73E38">
      <w:r>
        <w:rPr>
          <w:rStyle w:val="Style13ptBold"/>
        </w:rPr>
        <w:t xml:space="preserve">Damon </w:t>
      </w:r>
      <w:r w:rsidRPr="0043481C">
        <w:rPr>
          <w:rStyle w:val="Style13ptBold"/>
        </w:rPr>
        <w:t>Linker</w:t>
      </w:r>
      <w:r>
        <w:rPr>
          <w:rStyle w:val="Style13ptBold"/>
        </w:rPr>
        <w:t>,</w:t>
      </w:r>
      <w:r w:rsidRPr="0043481C">
        <w:rPr>
          <w:rStyle w:val="Style13ptBold"/>
        </w:rPr>
        <w:t xml:space="preserve"> 19</w:t>
      </w:r>
      <w:r w:rsidRPr="0043481C">
        <w:t>.</w:t>
      </w:r>
      <w:r w:rsidRPr="00764BB5">
        <w:t xml:space="preserve"> Damon Linker is the Senior Correspondent at “The Week”, and Senior Writing Fellow in the Center of Critical Writing at the University of Pennsylvania. “Fear the Reparations Backlash.” The Week, 12 Mar. 2019, theweek.com/articles/828360/fear-reparations-backlash.  Accessed 21 July 2023. ID.ELC</w:t>
      </w:r>
    </w:p>
    <w:p w14:paraId="088271E5" w14:textId="77777777" w:rsidR="00D73E38" w:rsidRPr="00C3732F" w:rsidRDefault="00D73E38" w:rsidP="00D73E38">
      <w:pPr>
        <w:rPr>
          <w:rStyle w:val="Emphasis"/>
        </w:rPr>
      </w:pPr>
      <w:r w:rsidRPr="00DF1974">
        <w:rPr>
          <w:rStyle w:val="StyleUnderline"/>
        </w:rPr>
        <w:t>The moral case for reparations may be strong</w:t>
      </w:r>
      <w:r w:rsidRPr="00DF1974">
        <w:t xml:space="preserve">, </w:t>
      </w:r>
      <w:r w:rsidRPr="00DF1974">
        <w:rPr>
          <w:rStyle w:val="Emphasis"/>
        </w:rPr>
        <w:t>but the political and cultural consequences of enacting the policy are likely to be extremely high</w:t>
      </w:r>
      <w:r w:rsidRPr="00DF1974">
        <w:t>. Far from serving as a moment of moral reckoning and healing for the country, as its advocates contend</w:t>
      </w:r>
      <w:r w:rsidRPr="00DF1974">
        <w:rPr>
          <w:rStyle w:val="Emphasis"/>
        </w:rPr>
        <w:t xml:space="preserve">, it would inspire a severe backlash that would inflame tensions on both sides of the color line </w:t>
      </w:r>
      <w:r w:rsidRPr="00DF1974">
        <w:t xml:space="preserve">— and set the stage for future calls from other groups for acts of public restitution for past injustices. </w:t>
      </w:r>
      <w:r w:rsidRPr="00DF1974">
        <w:rPr>
          <w:rStyle w:val="Emphasis"/>
        </w:rPr>
        <w:t>It's a recipe for greatly intensified civic anger and resentment.</w:t>
      </w:r>
      <w:r>
        <w:t xml:space="preserve"> </w:t>
      </w:r>
      <w:r w:rsidRPr="00DF1974">
        <w:t xml:space="preserve"> As I</w:t>
      </w:r>
      <w:r>
        <w:t xml:space="preserve"> </w:t>
      </w:r>
      <w:hyperlink r:id="rId15" w:anchor="axzz33nMEllCp" w:history="1">
        <w:r w:rsidRPr="00DF1974">
          <w:rPr>
            <w:rStyle w:val="Hyperlink"/>
          </w:rPr>
          <w:t>argued</w:t>
        </w:r>
      </w:hyperlink>
      <w:r>
        <w:t xml:space="preserve"> </w:t>
      </w:r>
      <w:r w:rsidRPr="00DF1974">
        <w:t>when he first published his</w:t>
      </w:r>
      <w:r>
        <w:t xml:space="preserve"> </w:t>
      </w:r>
      <w:hyperlink r:id="rId16" w:tgtFrame="_blank" w:history="1">
        <w:r w:rsidRPr="00DF1974">
          <w:rPr>
            <w:rStyle w:val="Hyperlink"/>
          </w:rPr>
          <w:t>essay</w:t>
        </w:r>
      </w:hyperlink>
      <w:r w:rsidRPr="00DF1974">
        <w:t xml:space="preserve">, </w:t>
      </w:r>
      <w:r w:rsidRPr="00DF1974">
        <w:rPr>
          <w:rStyle w:val="Emphasis"/>
        </w:rPr>
        <w:t>Coates' case for reparations was</w:t>
      </w:r>
      <w:r w:rsidRPr="00DF1974">
        <w:t xml:space="preserve"> important and compelling — but also </w:t>
      </w:r>
      <w:r w:rsidRPr="00DF1974">
        <w:rPr>
          <w:rStyle w:val="Emphasis"/>
        </w:rPr>
        <w:t>wrong-headed</w:t>
      </w:r>
      <w:r w:rsidRPr="00DF1974">
        <w:t>.</w:t>
      </w:r>
      <w:r>
        <w:t xml:space="preserve"> </w:t>
      </w:r>
      <w:r w:rsidRPr="00DF1974">
        <w:rPr>
          <w:rStyle w:val="StyleUnderline"/>
        </w:rPr>
        <w:t>Coates asserted that</w:t>
      </w:r>
      <w:r w:rsidRPr="00DF1974">
        <w:t xml:space="preserve"> </w:t>
      </w:r>
      <w:r w:rsidRPr="00C3732F">
        <w:rPr>
          <w:rStyle w:val="Emphasis"/>
        </w:rPr>
        <w:t>American patriotism is a fraud.</w:t>
      </w:r>
      <w:r w:rsidRPr="00DF1974">
        <w:t xml:space="preserve"> In his words, </w:t>
      </w:r>
      <w:r w:rsidRPr="00C3732F">
        <w:rPr>
          <w:rStyle w:val="StyleUnderline"/>
        </w:rPr>
        <w:t xml:space="preserve">a form of American national pride that </w:t>
      </w:r>
      <w:r w:rsidRPr="00DF1974">
        <w:t>"</w:t>
      </w:r>
      <w:r w:rsidRPr="00C3732F">
        <w:rPr>
          <w:rStyle w:val="StyleUnderline"/>
        </w:rPr>
        <w:t>proudly claim[s]</w:t>
      </w:r>
      <w:r w:rsidRPr="00DF1974">
        <w:t xml:space="preserve"> the veteran and disown[s] the slaveholder," and that celebrates "</w:t>
      </w:r>
      <w:r w:rsidRPr="00C3732F">
        <w:rPr>
          <w:rStyle w:val="StyleUnderline"/>
        </w:rPr>
        <w:t>freedom and democracy while forgetting America's origins in a slavery economy," is "patriotism à la carte</w:t>
      </w:r>
      <w:r w:rsidRPr="00DF1974">
        <w:t>." As he put it in one of the essay's most unforgettable lines, "To ignore the fact that one of the oldest republics in the world was erected on a foundation of white supremacy ... is to cover the sin of national plunder with the sin of national lying." In Coates' view — one endorsed by Brooks in his recent</w:t>
      </w:r>
      <w:r>
        <w:t xml:space="preserve"> </w:t>
      </w:r>
      <w:hyperlink r:id="rId17" w:tgtFrame="_blank" w:history="1">
        <w:r w:rsidRPr="00DF1974">
          <w:rPr>
            <w:rStyle w:val="Hyperlink"/>
          </w:rPr>
          <w:t>column</w:t>
        </w:r>
      </w:hyperlink>
      <w:r>
        <w:t xml:space="preserve"> </w:t>
      </w:r>
      <w:r w:rsidRPr="00DF1974">
        <w:t xml:space="preserve">— </w:t>
      </w:r>
      <w:r w:rsidRPr="00C3732F">
        <w:rPr>
          <w:rStyle w:val="Emphasis"/>
        </w:rPr>
        <w:t>the only way for the United States to purify its patriotism and truly expiate its racial sins is for it to fully own, accept, and atone for them by enacting a policy of reparations</w:t>
      </w:r>
      <w:r w:rsidRPr="00DF1974">
        <w:t>.</w:t>
      </w:r>
      <w:r>
        <w:t xml:space="preserve"> </w:t>
      </w:r>
      <w:r w:rsidRPr="00C3732F">
        <w:rPr>
          <w:rStyle w:val="Emphasis"/>
        </w:rPr>
        <w:t>That might sound good in theory, but it isn't at all the way it's likely to work in practice</w:t>
      </w:r>
      <w:r w:rsidRPr="00DF1974">
        <w:t>.</w:t>
      </w:r>
      <w:r>
        <w:t xml:space="preserve"> </w:t>
      </w:r>
      <w:r w:rsidRPr="00C3732F">
        <w:rPr>
          <w:rStyle w:val="Emphasis"/>
        </w:rPr>
        <w:t>White Americans love to think well of themselves and the country</w:t>
      </w:r>
      <w:r w:rsidRPr="00DF1974">
        <w:t xml:space="preserve"> — </w:t>
      </w:r>
      <w:r w:rsidRPr="00C3732F">
        <w:rPr>
          <w:rStyle w:val="Emphasis"/>
        </w:rPr>
        <w:t>loving the United States not just because it is ours but</w:t>
      </w:r>
      <w:r w:rsidRPr="00DF1974">
        <w:t xml:space="preserve"> even more so </w:t>
      </w:r>
      <w:r w:rsidRPr="00C3732F">
        <w:rPr>
          <w:rStyle w:val="Emphasis"/>
        </w:rPr>
        <w:t xml:space="preserve">because they believe the country is </w:t>
      </w:r>
      <w:proofErr w:type="gramStart"/>
      <w:r w:rsidRPr="00C3732F">
        <w:rPr>
          <w:rStyle w:val="Emphasis"/>
        </w:rPr>
        <w:t>good in itself, intrinsically</w:t>
      </w:r>
      <w:proofErr w:type="gramEnd"/>
      <w:r w:rsidRPr="00C3732F">
        <w:rPr>
          <w:rStyle w:val="Emphasis"/>
        </w:rPr>
        <w:t xml:space="preserve"> worthy or deserving of love. Debating and attempting to enact a policy of reparations would force white Americans to confront their country's longstanding and persistent racism</w:t>
      </w:r>
      <w:r w:rsidRPr="00DF1974">
        <w:t xml:space="preserve"> and place that reckoning at the core of how they view the country's history and themselves. </w:t>
      </w:r>
      <w:r w:rsidRPr="00C3732F">
        <w:rPr>
          <w:rStyle w:val="Emphasis"/>
        </w:rPr>
        <w:t>That is quite likely to spark a defensive political, social, and cultural reaction.</w:t>
      </w:r>
    </w:p>
    <w:p w14:paraId="0F582261" w14:textId="77777777" w:rsidR="00D73E38" w:rsidRDefault="00D73E38" w:rsidP="00D73E38"/>
    <w:p w14:paraId="432BA1F4" w14:textId="77777777" w:rsidR="00D73E38" w:rsidRDefault="00D73E38" w:rsidP="00D73E38">
      <w:pPr>
        <w:pStyle w:val="Heading4"/>
      </w:pPr>
      <w:r>
        <w:t xml:space="preserve">Provoking White backlash leads to the </w:t>
      </w:r>
      <w:r w:rsidRPr="0090367F">
        <w:t>metastasiz</w:t>
      </w:r>
      <w:r>
        <w:t>ing of Reparations to other groups of society. Wrecks any form of salve for Black struggles.</w:t>
      </w:r>
    </w:p>
    <w:p w14:paraId="7BF0E8C0" w14:textId="77777777" w:rsidR="00D73E38" w:rsidRPr="0090367F" w:rsidRDefault="00D73E38" w:rsidP="00D73E38">
      <w:r>
        <w:rPr>
          <w:rStyle w:val="Style13ptBold"/>
        </w:rPr>
        <w:t xml:space="preserve">Damon </w:t>
      </w:r>
      <w:r w:rsidRPr="0043481C">
        <w:rPr>
          <w:rStyle w:val="Style13ptBold"/>
        </w:rPr>
        <w:t>Linker</w:t>
      </w:r>
      <w:r>
        <w:rPr>
          <w:rStyle w:val="Style13ptBold"/>
        </w:rPr>
        <w:t>,</w:t>
      </w:r>
      <w:r w:rsidRPr="0043481C">
        <w:rPr>
          <w:rStyle w:val="Style13ptBold"/>
        </w:rPr>
        <w:t xml:space="preserve"> 19</w:t>
      </w:r>
      <w:r w:rsidRPr="0043481C">
        <w:t>.</w:t>
      </w:r>
      <w:r>
        <w:t xml:space="preserve"> Damon Linker is the Senior Correspondent at “The Week”, and Senior Writing Fellow in the Center of Critical Writing at the University of Pennsylvania.</w:t>
      </w:r>
      <w:r w:rsidRPr="0043481C">
        <w:t xml:space="preserve"> “Fear the Reparations Backlash.” The Week, 12 Mar. 2019, theweek.com/articles/828360/fear-reparations-backlash. </w:t>
      </w:r>
      <w:r>
        <w:t xml:space="preserve"> Accessed 21 July 2023. ID.ELC</w:t>
      </w:r>
    </w:p>
    <w:p w14:paraId="641E0928" w14:textId="77777777" w:rsidR="00D73E38" w:rsidRPr="0043481C" w:rsidRDefault="00D73E38" w:rsidP="00D73E38">
      <w:r w:rsidRPr="0043481C">
        <w:t xml:space="preserve">Might it nonetheless be worth the consequences? Perhaps </w:t>
      </w:r>
      <w:r w:rsidRPr="0043481C">
        <w:rPr>
          <w:rStyle w:val="Emphasis"/>
        </w:rPr>
        <w:t>— if we could know that demands for reparations would be limited to the descendants of slaves. But we can know no such thing</w:t>
      </w:r>
      <w:r w:rsidRPr="0043481C">
        <w:t xml:space="preserve">. </w:t>
      </w:r>
      <w:r w:rsidRPr="0043481C">
        <w:rPr>
          <w:rStyle w:val="Emphasis"/>
        </w:rPr>
        <w:t>On the contrary, the dynamic of grievance politics in the United States tells us that reparations for African Americans would only be the start.</w:t>
      </w:r>
      <w:r w:rsidRPr="0043481C">
        <w:t xml:space="preserve"> </w:t>
      </w:r>
      <w:r w:rsidRPr="0043481C">
        <w:rPr>
          <w:rStyle w:val="StyleUnderline"/>
        </w:rPr>
        <w:t xml:space="preserve">Just as anti-discrimination law and affirmative action began with blacks and then spread to different races, ethnic groups, and other protected classes, </w:t>
      </w:r>
      <w:r w:rsidRPr="0043481C">
        <w:rPr>
          <w:rStyle w:val="Emphasis"/>
        </w:rPr>
        <w:t>so calls for reparations would quickly metastasize to different groups demanding recompense for past and present injustices</w:t>
      </w:r>
      <w:r w:rsidRPr="0043481C">
        <w:t>.</w:t>
      </w:r>
      <w:r>
        <w:t xml:space="preserve"> </w:t>
      </w:r>
      <w:r w:rsidRPr="0043481C">
        <w:t xml:space="preserve">If you doubt it, </w:t>
      </w:r>
      <w:r w:rsidRPr="0043481C">
        <w:rPr>
          <w:rStyle w:val="Emphasis"/>
        </w:rPr>
        <w:t xml:space="preserve">consider that just last week a </w:t>
      </w:r>
      <w:hyperlink r:id="rId18" w:tgtFrame="_blank" w:history="1">
        <w:r w:rsidRPr="0043481C">
          <w:rPr>
            <w:rStyle w:val="Emphasis"/>
          </w:rPr>
          <w:t>resolution</w:t>
        </w:r>
      </w:hyperlink>
      <w:r w:rsidRPr="0043481C">
        <w:rPr>
          <w:rStyle w:val="Emphasis"/>
        </w:rPr>
        <w:t xml:space="preserve"> in the House of Representatives originally intended to single out those who traffic in anti-Semitism quickly morphed into a generic denunciation of "hate" directed against a laundry list of groups</w:t>
      </w:r>
      <w:r w:rsidRPr="0043481C">
        <w:t>: "African Americans, Latinos, Native Americans, Asian Americans and Pacific Islanders, and other people of color, Jews, Muslims, Hindus, Sikhs, the LGBTQ community, immigrants, and others."</w:t>
      </w:r>
      <w:r>
        <w:t xml:space="preserve"> </w:t>
      </w:r>
      <w:r w:rsidRPr="0043481C">
        <w:rPr>
          <w:rStyle w:val="Emphasis"/>
        </w:rPr>
        <w:t>The case for treating the injustices suffered by African Americans in the United States as sui generis</w:t>
      </w:r>
      <w:r w:rsidRPr="0043481C">
        <w:t xml:space="preserve"> — and worthy of a uniquely aggressive response, including reparations — </w:t>
      </w:r>
      <w:r w:rsidRPr="0043481C">
        <w:rPr>
          <w:rStyle w:val="Emphasis"/>
        </w:rPr>
        <w:t>is quite strong. But that doesn't mean that activists who claim to speak for members of other groups will go happily along</w:t>
      </w:r>
      <w:r w:rsidRPr="0043481C">
        <w:t xml:space="preserve">. </w:t>
      </w:r>
      <w:r w:rsidRPr="0043481C">
        <w:rPr>
          <w:rStyle w:val="Emphasis"/>
        </w:rPr>
        <w:t>They almost certainly will not.</w:t>
      </w:r>
      <w:r w:rsidRPr="0043481C">
        <w:t xml:space="preserve"> </w:t>
      </w:r>
      <w:r w:rsidRPr="0043481C">
        <w:rPr>
          <w:rStyle w:val="Emphasis"/>
        </w:rPr>
        <w:t xml:space="preserve">The one thing on which they are likely to agree is that </w:t>
      </w:r>
      <w:r w:rsidRPr="0043481C">
        <w:rPr>
          <w:rStyle w:val="StyleUnderline"/>
        </w:rPr>
        <w:t>the group that should be forced to pay repeated penalties for its collective sin</w:t>
      </w:r>
      <w:r>
        <w:rPr>
          <w:rStyle w:val="StyleUnderline"/>
        </w:rPr>
        <w:t>\</w:t>
      </w:r>
      <w:r w:rsidRPr="0043481C">
        <w:rPr>
          <w:rStyle w:val="StyleUnderline"/>
        </w:rPr>
        <w:t xml:space="preserve"> is the white population of the country,</w:t>
      </w:r>
      <w:r w:rsidRPr="0043481C">
        <w:t xml:space="preserve"> and especially its supposedly most privileged class: straight, able-bodied white males.</w:t>
      </w:r>
      <w:r>
        <w:t xml:space="preserve"> </w:t>
      </w:r>
      <w:r w:rsidRPr="0043481C">
        <w:rPr>
          <w:rStyle w:val="Emphasis"/>
        </w:rPr>
        <w:t>Can anyone seriously believe that a politics organized around the effort of a series of minority groups to extract reparation payments from whites will be anything other than hideously toxic?</w:t>
      </w:r>
      <w:r w:rsidRPr="0043481C">
        <w:t xml:space="preserve"> </w:t>
      </w:r>
      <w:r w:rsidRPr="0043481C">
        <w:rPr>
          <w:rStyle w:val="Emphasis"/>
        </w:rPr>
        <w:t>The best way to avoid the brutal backlash that would follow may be to avoid provoking it in the first place</w:t>
      </w:r>
      <w:r w:rsidRPr="0043481C">
        <w:t>.</w:t>
      </w:r>
    </w:p>
    <w:p w14:paraId="6F5223A9" w14:textId="77777777" w:rsidR="00D73E38" w:rsidRPr="008C6A3E" w:rsidRDefault="00D73E38" w:rsidP="00D73E38">
      <w:pPr>
        <w:rPr>
          <w:rStyle w:val="Emphasis"/>
        </w:rPr>
      </w:pPr>
    </w:p>
    <w:p w14:paraId="3D2F0C52" w14:textId="77777777" w:rsidR="00D73E38" w:rsidRPr="00492139" w:rsidRDefault="00D73E38" w:rsidP="00D73E38"/>
    <w:p w14:paraId="50F87E6E" w14:textId="0B1A95B0" w:rsidR="00D73E38" w:rsidRDefault="00D73E38" w:rsidP="00D73E38">
      <w:pPr>
        <w:pStyle w:val="Heading3"/>
      </w:pPr>
      <w:r>
        <w:t xml:space="preserve">Author </w:t>
      </w:r>
      <w:r>
        <w:t>Indict</w:t>
      </w:r>
      <w:r>
        <w:t>s</w:t>
      </w:r>
    </w:p>
    <w:p w14:paraId="6817173A" w14:textId="15ED33F7" w:rsidR="00D73E38" w:rsidRDefault="00D73E38" w:rsidP="00D73E38">
      <w:pPr>
        <w:pStyle w:val="Heading4"/>
      </w:pPr>
      <w:r>
        <w:t xml:space="preserve">TURN, Coates further entrenches the theory that the foundations of white supremacy which America is built upon are Sonderweg and are fated to exist. </w:t>
      </w:r>
    </w:p>
    <w:p w14:paraId="58E30108" w14:textId="77777777" w:rsidR="00D73E38" w:rsidRPr="00915012" w:rsidRDefault="00D73E38" w:rsidP="00D73E38">
      <w:r w:rsidRPr="00915012">
        <w:rPr>
          <w:rFonts w:eastAsiaTheme="majorEastAsia" w:cstheme="majorBidi"/>
          <w:b/>
          <w:bCs/>
          <w:sz w:val="26"/>
          <w:szCs w:val="26"/>
        </w:rPr>
        <w:t>Williams 17.</w:t>
      </w:r>
      <w:r w:rsidRPr="00915012">
        <w:t xml:space="preserve"> “How Ta-Nehisi Coates Gives Whiteness Power.” The New York Times, 6 Oct. 2017, www.nytimes.com/2017/10/06/opinion/ta-nehisi-coates-whiteness-power.html. </w:t>
      </w:r>
      <w:r>
        <w:t>Accessed 18 July 2023. ID.ELC</w:t>
      </w:r>
    </w:p>
    <w:p w14:paraId="17AB7E81" w14:textId="77777777" w:rsidR="00D73E38" w:rsidRDefault="00D73E38" w:rsidP="00D73E38">
      <w:r w:rsidRPr="005F24E5">
        <w:t xml:space="preserve">BERLIN </w:t>
      </w:r>
      <w:r w:rsidRPr="005F24E5">
        <w:rPr>
          <w:rStyle w:val="StyleUnderline"/>
        </w:rPr>
        <w:t>— In the study of German history</w:t>
      </w:r>
      <w:r w:rsidRPr="005F24E5">
        <w:t xml:space="preserve">, </w:t>
      </w:r>
      <w:r w:rsidRPr="005F24E5">
        <w:rPr>
          <w:rStyle w:val="StyleUnderline"/>
        </w:rPr>
        <w:t>there is the notion of</w:t>
      </w:r>
      <w:r w:rsidRPr="005F24E5">
        <w:t xml:space="preserve"> </w:t>
      </w:r>
      <w:proofErr w:type="spellStart"/>
      <w:r w:rsidRPr="005F24E5">
        <w:rPr>
          <w:rStyle w:val="Emphasis"/>
        </w:rPr>
        <w:t>sonderweg</w:t>
      </w:r>
      <w:proofErr w:type="spellEnd"/>
      <w:r w:rsidRPr="005F24E5">
        <w:rPr>
          <w:rStyle w:val="Emphasis"/>
        </w:rPr>
        <w:t>,</w:t>
      </w:r>
      <w:r w:rsidRPr="005F24E5">
        <w:t xml:space="preserve"> literally </w:t>
      </w:r>
      <w:r w:rsidRPr="005F24E5">
        <w:rPr>
          <w:rStyle w:val="Emphasis"/>
        </w:rPr>
        <w:t>the “special path,” down which the German people are fated to wander</w:t>
      </w:r>
      <w:r w:rsidRPr="005F24E5">
        <w:t xml:space="preserve">. In different eras, and depending on who employed it, </w:t>
      </w:r>
      <w:r w:rsidRPr="005F24E5">
        <w:rPr>
          <w:rStyle w:val="StyleUnderline"/>
        </w:rPr>
        <w:t xml:space="preserve">the term could imply different things. It began as a positive myth </w:t>
      </w:r>
      <w:r w:rsidRPr="005F24E5">
        <w:t xml:space="preserve">during the imperial period that some German scholars told themselves </w:t>
      </w:r>
      <w:r w:rsidRPr="005F24E5">
        <w:rPr>
          <w:rStyle w:val="StyleUnderline"/>
        </w:rPr>
        <w:t>about their political system and culture</w:t>
      </w:r>
      <w:r w:rsidRPr="005F24E5">
        <w:t xml:space="preserve">. During and </w:t>
      </w:r>
      <w:r w:rsidRPr="005F24E5">
        <w:rPr>
          <w:rStyle w:val="StyleUnderline"/>
        </w:rPr>
        <w:t>after World War II it turned distinctly negative, a way for outsiders to make sense of the singularity of Germany’s crimes</w:t>
      </w:r>
      <w:r w:rsidRPr="005F24E5">
        <w:t>.</w:t>
      </w:r>
      <w:r>
        <w:t xml:space="preserve"> </w:t>
      </w:r>
      <w:r w:rsidRPr="005F24E5">
        <w:t xml:space="preserve">Yet </w:t>
      </w:r>
      <w:r w:rsidRPr="005F24E5">
        <w:rPr>
          <w:rStyle w:val="Emphasis"/>
        </w:rPr>
        <w:t>whether viewed from within or without, left or right</w:t>
      </w:r>
      <w:r w:rsidRPr="005F24E5">
        <w:t xml:space="preserve">, </w:t>
      </w:r>
      <w:r w:rsidRPr="005F24E5">
        <w:rPr>
          <w:rStyle w:val="StyleUnderline"/>
        </w:rPr>
        <w:t>the Germans could be seen</w:t>
      </w:r>
      <w:r w:rsidRPr="005F24E5">
        <w:t xml:space="preserve"> </w:t>
      </w:r>
      <w:r w:rsidRPr="005F24E5">
        <w:rPr>
          <w:rStyle w:val="StyleUnderline"/>
        </w:rPr>
        <w:t xml:space="preserve">through </w:t>
      </w:r>
      <w:r w:rsidRPr="005F24E5">
        <w:t xml:space="preserve">such </w:t>
      </w:r>
      <w:r w:rsidRPr="005F24E5">
        <w:rPr>
          <w:rStyle w:val="StyleUnderline"/>
        </w:rPr>
        <w:t xml:space="preserve">a lens to possess </w:t>
      </w:r>
      <w:r w:rsidRPr="005F24E5">
        <w:t xml:space="preserve">some collective essence — </w:t>
      </w:r>
      <w:r w:rsidRPr="005F24E5">
        <w:rPr>
          <w:rStyle w:val="Emphasis"/>
        </w:rPr>
        <w:t>a specialness — capable of explaining everything</w:t>
      </w:r>
      <w:r w:rsidRPr="005F24E5">
        <w:t>. In this way, one could speak of a trajectory “from Luther to Hitler” and interpret history not as some chaotic jumble but as a crisp, linear process.</w:t>
      </w:r>
      <w:r>
        <w:t xml:space="preserve"> </w:t>
      </w:r>
      <w:r w:rsidRPr="005F24E5">
        <w:t xml:space="preserve">There is something both terrifying and oddly soothing about such a formulation. For better or worse, it leaves many very important matters beyond the scope of choice or action. </w:t>
      </w:r>
      <w:r w:rsidRPr="005F24E5">
        <w:rPr>
          <w:rStyle w:val="StyleUnderline"/>
        </w:rPr>
        <w:t>It imagines Germans as having been either glorious or terrible puppets</w:t>
      </w:r>
      <w:r w:rsidRPr="005F24E5">
        <w:t>, the powerful agents of forces nonetheless beyond their control.</w:t>
      </w:r>
      <w:r>
        <w:t xml:space="preserve"> </w:t>
      </w:r>
      <w:r w:rsidRPr="005F24E5">
        <w:rPr>
          <w:rStyle w:val="Emphasis"/>
        </w:rPr>
        <w:t>A similar unifying theory has been taking hold in America</w:t>
      </w:r>
      <w:r w:rsidRPr="005F24E5">
        <w:rPr>
          <w:rStyle w:val="StyleUnderline"/>
        </w:rPr>
        <w:t>. Its roots lie in</w:t>
      </w:r>
      <w:r w:rsidRPr="005F24E5">
        <w:t xml:space="preserve"> the national triple sin of </w:t>
      </w:r>
      <w:r w:rsidRPr="005F24E5">
        <w:rPr>
          <w:rStyle w:val="Emphasis"/>
        </w:rPr>
        <w:t>slavery,</w:t>
      </w:r>
      <w:r w:rsidRPr="005F24E5">
        <w:t xml:space="preserve"> land theft and genocide. In this view, the conditions at the core of the country’s founding don’t just reverberate through the ages — they determine the present. </w:t>
      </w:r>
      <w:r w:rsidRPr="005F24E5">
        <w:rPr>
          <w:rStyle w:val="Emphasis"/>
        </w:rPr>
        <w:t xml:space="preserve">No matter what we might </w:t>
      </w:r>
      <w:proofErr w:type="gramStart"/>
      <w:r w:rsidRPr="005F24E5">
        <w:rPr>
          <w:rStyle w:val="Emphasis"/>
        </w:rPr>
        <w:t>hope,</w:t>
      </w:r>
      <w:proofErr w:type="gramEnd"/>
      <w:r w:rsidRPr="005F24E5">
        <w:rPr>
          <w:rStyle w:val="Emphasis"/>
        </w:rPr>
        <w:t xml:space="preserve"> that original sin — white supremacy — explains everything, an all-American </w:t>
      </w:r>
      <w:proofErr w:type="spellStart"/>
      <w:r w:rsidRPr="005F24E5">
        <w:rPr>
          <w:rStyle w:val="Emphasis"/>
        </w:rPr>
        <w:t>sonderweg</w:t>
      </w:r>
      <w:proofErr w:type="spellEnd"/>
      <w:r w:rsidRPr="005F24E5">
        <w:rPr>
          <w:rStyle w:val="Emphasis"/>
        </w:rPr>
        <w:t>.</w:t>
      </w:r>
      <w:r>
        <w:t xml:space="preserve"> </w:t>
      </w:r>
      <w:r w:rsidRPr="005F24E5">
        <w:rPr>
          <w:rStyle w:val="Emphasis"/>
        </w:rPr>
        <w:t>No one today has done more to push this theory in the mainstream than</w:t>
      </w:r>
      <w:r w:rsidRPr="005F24E5">
        <w:t xml:space="preserve"> the 42-year-old author</w:t>
      </w:r>
      <w:r>
        <w:t xml:space="preserve"> </w:t>
      </w:r>
      <w:r w:rsidRPr="005F24E5">
        <w:t xml:space="preserve">Ta-Nehisi </w:t>
      </w:r>
      <w:r w:rsidRPr="005F24E5">
        <w:rPr>
          <w:rStyle w:val="Emphasis"/>
        </w:rPr>
        <w:t>Coates.</w:t>
      </w:r>
      <w:r w:rsidRPr="005F24E5">
        <w:t xml:space="preserve"> Anyone interested in the durability of racism in American life is probably still discussing </w:t>
      </w:r>
      <w:r w:rsidRPr="005F24E5">
        <w:rPr>
          <w:rStyle w:val="StyleUnderline"/>
        </w:rPr>
        <w:t>his breakout 2015 memoir</w:t>
      </w:r>
      <w:r w:rsidRPr="005F24E5">
        <w:t xml:space="preserve"> </w:t>
      </w:r>
      <w:r w:rsidRPr="005F24E5">
        <w:rPr>
          <w:rStyle w:val="StyleUnderline"/>
        </w:rPr>
        <w:t>“</w:t>
      </w:r>
      <w:hyperlink r:id="rId19" w:history="1">
        <w:r w:rsidRPr="005F24E5">
          <w:rPr>
            <w:rStyle w:val="StyleUnderline"/>
          </w:rPr>
          <w:t>Between the World and Me</w:t>
        </w:r>
      </w:hyperlink>
      <w:r w:rsidRPr="005F24E5">
        <w:rPr>
          <w:rStyle w:val="StyleUnderline"/>
        </w:rPr>
        <w:t>,</w:t>
      </w:r>
      <w:r w:rsidRPr="005F24E5">
        <w:t xml:space="preserve">” </w:t>
      </w:r>
      <w:r w:rsidRPr="005F24E5">
        <w:rPr>
          <w:rStyle w:val="StyleUnderline"/>
        </w:rPr>
        <w:t>a</w:t>
      </w:r>
      <w:r w:rsidRPr="005F24E5">
        <w:t xml:space="preserve"> moving and </w:t>
      </w:r>
      <w:r w:rsidRPr="005F24E5">
        <w:rPr>
          <w:rStyle w:val="Emphasis"/>
        </w:rPr>
        <w:t>despairing letter to his</w:t>
      </w:r>
      <w:r w:rsidRPr="005F24E5">
        <w:t xml:space="preserve"> then-15-year-old </w:t>
      </w:r>
      <w:r w:rsidRPr="005F24E5">
        <w:rPr>
          <w:rStyle w:val="Emphasis"/>
        </w:rPr>
        <w:t>son that warned:</w:t>
      </w:r>
      <w:r w:rsidRPr="005F24E5">
        <w:t xml:space="preserve"> </w:t>
      </w:r>
      <w:r w:rsidRPr="005F24E5">
        <w:rPr>
          <w:rStyle w:val="Emphasis"/>
        </w:rPr>
        <w:t>“You have been cast into a race in which the wind is always at your face and the hounds are always at your heels ... The plunder of black life</w:t>
      </w:r>
      <w:r w:rsidRPr="005F24E5">
        <w:t xml:space="preserve"> </w:t>
      </w:r>
      <w:r w:rsidRPr="005F24E5">
        <w:rPr>
          <w:rStyle w:val="Emphasis"/>
        </w:rPr>
        <w:t>was drilled into this country</w:t>
      </w:r>
      <w:r w:rsidRPr="005F24E5">
        <w:t xml:space="preserve"> in its infancy and reinforced across its history, </w:t>
      </w:r>
      <w:r w:rsidRPr="005F24E5">
        <w:rPr>
          <w:rStyle w:val="Emphasis"/>
        </w:rPr>
        <w:t xml:space="preserve">so that plunder has become an heirloom, an intelligence, a sentience, a default setting to which, likely to the end of our days, </w:t>
      </w:r>
      <w:r w:rsidRPr="005F24E5">
        <w:t>we must invariably return.” The book won Mr. Coates millions of readers and fans, many of whom are white.</w:t>
      </w:r>
      <w:r>
        <w:t xml:space="preserve"> </w:t>
      </w:r>
      <w:r w:rsidRPr="005F24E5">
        <w:t>This week he published “We Were Eight Years in Power: An American Tragedy,” a collection of essays bridging the Obama and Trump eras, and here</w:t>
      </w:r>
      <w:r>
        <w:t xml:space="preserve"> </w:t>
      </w:r>
      <w:hyperlink r:id="rId20" w:history="1">
        <w:r w:rsidRPr="005F24E5">
          <w:rPr>
            <w:rStyle w:val="Hyperlink"/>
          </w:rPr>
          <w:t>Mr. Coates</w:t>
        </w:r>
      </w:hyperlink>
      <w:r>
        <w:t xml:space="preserve"> </w:t>
      </w:r>
      <w:r w:rsidRPr="005F24E5">
        <w:t xml:space="preserve">deepens his vision of American </w:t>
      </w:r>
      <w:proofErr w:type="spellStart"/>
      <w:r w:rsidRPr="005F24E5">
        <w:t>sonderweg</w:t>
      </w:r>
      <w:proofErr w:type="spellEnd"/>
      <w:r w:rsidRPr="005F24E5">
        <w:t>.</w:t>
      </w:r>
      <w:r>
        <w:t xml:space="preserve"> </w:t>
      </w:r>
      <w:r w:rsidRPr="005F24E5">
        <w:t>Consider this extraordinary description he offers of a social process so multifaceted as neighborhood gentrification, which in urban areas like New York is far from a straightforwardly white phenomenon:</w:t>
      </w:r>
      <w:r>
        <w:t xml:space="preserve"> </w:t>
      </w:r>
      <w:r w:rsidRPr="005F24E5">
        <w:t xml:space="preserve">To empathize on any human level with the lynched and the raped, and then to watch </w:t>
      </w:r>
      <w:proofErr w:type="gramStart"/>
      <w:r w:rsidRPr="005F24E5">
        <w:t>all of</w:t>
      </w:r>
      <w:proofErr w:type="gramEnd"/>
      <w:r w:rsidRPr="005F24E5">
        <w:t xml:space="preserve"> the beneficiaries just going on with their heedless lives, could fill you with the most awful rage. I feel it myself, for example, walking through Washington, D.C., or Brooklyn, where gentrification has blown through like a storm. And I feel it not just because of the black people swept away but because I know that “gentrification” is but a more pleasing name for white supremacy, is the interest on enslavement, the interest on Jim Crow, the interest on redlining, compounding across the years, and these new urbanites living </w:t>
      </w:r>
      <w:proofErr w:type="gramStart"/>
      <w:r w:rsidRPr="005F24E5">
        <w:t>off of</w:t>
      </w:r>
      <w:proofErr w:type="gramEnd"/>
      <w:r w:rsidRPr="005F24E5">
        <w:t xml:space="preserve"> that interest are, all of them, exulting in a crime.</w:t>
      </w:r>
      <w:r>
        <w:t xml:space="preserve"> </w:t>
      </w:r>
      <w:r w:rsidRPr="005F24E5">
        <w:t xml:space="preserve">In my own young black life, I have done my part to gentrify a half-dozen mixed neighborhoods ranging from Spanish Harlem to Fort Greene to the ninth arrondissement of Paris. Many of my well-educated black, Latino, Asian and Arab friends have done the same. Most of us harbored conflicted feelings about the processes we were engaged in, but few of us considered advancing white supremacy to be one of them. </w:t>
      </w:r>
      <w:r w:rsidRPr="005F24E5">
        <w:rPr>
          <w:rStyle w:val="Emphasis"/>
        </w:rPr>
        <w:t>Mr. Coates</w:t>
      </w:r>
      <w:r w:rsidRPr="005F24E5">
        <w:t xml:space="preserve">, who formerly lived in Harlem, briefly catches himself in the essay, admitting, “And I know, even in my anger, even as I write this, that I am no better.” Yet in the very next sentence he </w:t>
      </w:r>
      <w:r w:rsidRPr="005F24E5">
        <w:rPr>
          <w:rStyle w:val="Emphasis"/>
        </w:rPr>
        <w:t xml:space="preserve">abandons any pretense of class-based analysis. “White people are, in some profound way, trapped,” he doubles down. “It took generations to make them white, and it will take more to unmake them.” </w:t>
      </w:r>
      <w:r w:rsidRPr="005F24E5">
        <w:t xml:space="preserve">So expansive is the racial netting we are wrapped in, </w:t>
      </w:r>
      <w:r w:rsidRPr="005F24E5">
        <w:rPr>
          <w:rStyle w:val="Emphasis"/>
        </w:rPr>
        <w:t>Mr. Coates writes, “it’s likely that should white supremacy fall, the means by which that happens might be unthinkable to those of us bound by present realities and politics.”</w:t>
      </w:r>
      <w:r w:rsidRPr="005F24E5">
        <w:t xml:space="preserve"> Elsewhere in the book he notes </w:t>
      </w:r>
      <w:r w:rsidRPr="005F24E5">
        <w:rPr>
          <w:rStyle w:val="Emphasis"/>
        </w:rPr>
        <w:t xml:space="preserve">“that white supremacy was so foundational to this country that it would not be defeated in my lifetime, my child’s lifetime, or perhaps ever.” </w:t>
      </w:r>
      <w:r w:rsidRPr="005F24E5">
        <w:t>Amazingly, despite his near godlike status within white liberal circles, in the collection’s finest essay, “The Case for Reparations,” originally published in The Atlantic in 2014</w:t>
      </w:r>
      <w:r w:rsidRPr="005F24E5">
        <w:rPr>
          <w:rStyle w:val="Emphasis"/>
        </w:rPr>
        <w:t>, Mr. Coates worries that “today, progressives are loath to invoke white supremacy as an explanation for anything.”</w:t>
      </w:r>
      <w:r w:rsidRPr="005F24E5">
        <w:t xml:space="preserve"> It is a jaw-dropping sentence if you take even a moment to consider the current discourse in progressive circles.</w:t>
      </w:r>
      <w:r>
        <w:t xml:space="preserve"> </w:t>
      </w:r>
      <w:r w:rsidRPr="005F24E5">
        <w:t xml:space="preserve">“We Were Eight Years in Power” can leave a reader with the distinct impression that its author is glad, relieved even, that Donald Trump was elected president. </w:t>
      </w:r>
      <w:r w:rsidRPr="005F24E5">
        <w:rPr>
          <w:rStyle w:val="Emphasis"/>
        </w:rPr>
        <w:t>It</w:t>
      </w:r>
      <w:r w:rsidRPr="005F24E5">
        <w:t xml:space="preserve"> is </w:t>
      </w:r>
      <w:r w:rsidRPr="005F24E5">
        <w:rPr>
          <w:rStyle w:val="Emphasis"/>
        </w:rPr>
        <w:t>exhibits</w:t>
      </w:r>
      <w:r w:rsidRPr="005F24E5">
        <w:t xml:space="preserve"> A through Z of Mr. Coates’s national indictment, proof that</w:t>
      </w:r>
      <w:r w:rsidRPr="005F24E5">
        <w:rPr>
          <w:rStyle w:val="Emphasis"/>
        </w:rPr>
        <w:t xml:space="preserve"> the foundations of the United States are anti-black and </w:t>
      </w:r>
      <w:r w:rsidRPr="005F24E5">
        <w:t xml:space="preserve">that </w:t>
      </w:r>
      <w:r w:rsidRPr="005F24E5">
        <w:rPr>
          <w:rStyle w:val="Emphasis"/>
        </w:rPr>
        <w:t>the past is not dead — it’s not even past</w:t>
      </w:r>
      <w:r w:rsidRPr="005F24E5">
        <w:t>, to echo William Faulkner.</w:t>
      </w:r>
      <w:r>
        <w:t xml:space="preserve"> </w:t>
      </w:r>
    </w:p>
    <w:p w14:paraId="2920D23D" w14:textId="77777777" w:rsidR="00D73E38" w:rsidRDefault="00D73E38" w:rsidP="00D73E38"/>
    <w:p w14:paraId="6B2E2A8D" w14:textId="77777777" w:rsidR="00D73E38" w:rsidRDefault="00D73E38" w:rsidP="00D73E38">
      <w:pPr>
        <w:pStyle w:val="Heading4"/>
      </w:pPr>
      <w:r>
        <w:t xml:space="preserve">C </w:t>
      </w:r>
      <w:proofErr w:type="spellStart"/>
      <w:r>
        <w:t>ard</w:t>
      </w:r>
      <w:proofErr w:type="spellEnd"/>
    </w:p>
    <w:p w14:paraId="65234C7F" w14:textId="77777777" w:rsidR="00D73E38" w:rsidRDefault="00D73E38" w:rsidP="00D73E38">
      <w:r w:rsidRPr="009B0552">
        <w:t xml:space="preserve">Pragmatism in the conversation of contemporary </w:t>
      </w:r>
      <w:proofErr w:type="spellStart"/>
      <w:r w:rsidRPr="009B0552">
        <w:t>politicaltheory</w:t>
      </w:r>
      <w:proofErr w:type="spellEnd"/>
      <w:r>
        <w:t xml:space="preserve">. </w:t>
      </w:r>
      <w:r w:rsidRPr="009B0552">
        <w:t xml:space="preserve">Richard </w:t>
      </w:r>
      <w:proofErr w:type="spellStart"/>
      <w:r w:rsidRPr="004167EB">
        <w:rPr>
          <w:rStyle w:val="StyleUnderline"/>
        </w:rPr>
        <w:t>Rorty</w:t>
      </w:r>
      <w:proofErr w:type="spellEnd"/>
      <w:r w:rsidRPr="004167EB">
        <w:rPr>
          <w:rStyle w:val="StyleUnderline"/>
        </w:rPr>
        <w:t xml:space="preserve"> remains for many the most high-profile recent self-described pragmatist and popular gateway into a broader engagement with this tradition.</w:t>
      </w:r>
      <w:r w:rsidRPr="009B0552">
        <w:t xml:space="preserve"> His influence has</w:t>
      </w:r>
      <w:r>
        <w:t xml:space="preserve"> </w:t>
      </w:r>
      <w:r w:rsidRPr="009B0552">
        <w:t>also persisted through a series of posthumous works and some influential commentaries since his death in 2007, although it is safe to say it has faded since the era when ritual denunciation of his views was a requirement across a wide range of disciplines. His own conception of pragmatism is notoriously idiosyncratic and went through various pre-</w:t>
      </w:r>
      <w:proofErr w:type="spellStart"/>
      <w:r w:rsidRPr="009B0552">
        <w:t>sentations</w:t>
      </w:r>
      <w:proofErr w:type="spellEnd"/>
      <w:r w:rsidRPr="009B0552">
        <w:t>. In later work</w:t>
      </w:r>
      <w:r w:rsidRPr="004167EB">
        <w:rPr>
          <w:rStyle w:val="Emphasis"/>
        </w:rPr>
        <w:t xml:space="preserve">, </w:t>
      </w:r>
      <w:proofErr w:type="spellStart"/>
      <w:r w:rsidRPr="004167EB">
        <w:rPr>
          <w:rStyle w:val="Emphasis"/>
        </w:rPr>
        <w:t>Rorty</w:t>
      </w:r>
      <w:proofErr w:type="spellEnd"/>
      <w:r w:rsidRPr="004167EB">
        <w:rPr>
          <w:rStyle w:val="Emphasis"/>
        </w:rPr>
        <w:t xml:space="preserve"> </w:t>
      </w:r>
      <w:r w:rsidRPr="009B0552">
        <w:t xml:space="preserve">settled on a </w:t>
      </w:r>
      <w:r w:rsidRPr="004167EB">
        <w:rPr>
          <w:rStyle w:val="Emphasis"/>
        </w:rPr>
        <w:t>conception of pragmatism as</w:t>
      </w:r>
      <w:r w:rsidRPr="009B0552">
        <w:t xml:space="preserve"> what he calls</w:t>
      </w:r>
      <w:r>
        <w:t xml:space="preserve"> </w:t>
      </w:r>
      <w:r w:rsidRPr="009B0552">
        <w:t xml:space="preserve">anti-authoritarianism, </w:t>
      </w:r>
      <w:r w:rsidRPr="004167EB">
        <w:rPr>
          <w:rStyle w:val="Emphasis"/>
        </w:rPr>
        <w:t>a fulfilment of an Enlightenment proposal that norms should be thought of not as issuing from divine commands but from the social agreement.</w:t>
      </w:r>
      <w:r w:rsidRPr="009B0552">
        <w:t xml:space="preserve"> Objectivity isn’t best viewed as consisting in responsiveness to the way the world is but as a project of securing solidarity with other human beings. </w:t>
      </w:r>
      <w:r w:rsidRPr="004167EB">
        <w:rPr>
          <w:rStyle w:val="Emphasis"/>
        </w:rPr>
        <w:t xml:space="preserve">This proposal itself isn’t offered as a requirement of rationality or especially perspicuous representation of what we should do but as an intervention in what </w:t>
      </w:r>
      <w:proofErr w:type="spellStart"/>
      <w:r w:rsidRPr="004167EB">
        <w:rPr>
          <w:rStyle w:val="Emphasis"/>
        </w:rPr>
        <w:t>Rorty</w:t>
      </w:r>
      <w:proofErr w:type="spellEnd"/>
      <w:r w:rsidRPr="004167EB">
        <w:rPr>
          <w:rStyle w:val="Emphasis"/>
        </w:rPr>
        <w:t xml:space="preserve"> calls ‘cultural politics’</w:t>
      </w:r>
      <w:r w:rsidRPr="009B0552">
        <w:t xml:space="preserve">, </w:t>
      </w:r>
      <w:r w:rsidRPr="004167EB">
        <w:rPr>
          <w:rStyle w:val="Emphasis"/>
        </w:rPr>
        <w:t xml:space="preserve">an </w:t>
      </w:r>
      <w:proofErr w:type="spellStart"/>
      <w:r w:rsidRPr="004167EB">
        <w:rPr>
          <w:rStyle w:val="Emphasis"/>
        </w:rPr>
        <w:t>inspira-tional</w:t>
      </w:r>
      <w:proofErr w:type="spellEnd"/>
      <w:r w:rsidRPr="004167EB">
        <w:rPr>
          <w:rStyle w:val="Emphasis"/>
        </w:rPr>
        <w:t xml:space="preserve"> redescription of how we think about rationality and human nature that we should try out in the hope of greater freedom and </w:t>
      </w:r>
      <w:proofErr w:type="spellStart"/>
      <w:r w:rsidRPr="004167EB">
        <w:rPr>
          <w:rStyle w:val="Emphasis"/>
        </w:rPr>
        <w:t>self-fulfilment</w:t>
      </w:r>
      <w:proofErr w:type="spellEnd"/>
      <w:r w:rsidRPr="009B0552">
        <w:t xml:space="preserve"> (</w:t>
      </w:r>
      <w:proofErr w:type="spellStart"/>
      <w:r w:rsidRPr="009B0552">
        <w:t>Rorty</w:t>
      </w:r>
      <w:proofErr w:type="spellEnd"/>
      <w:r w:rsidRPr="009B0552">
        <w:t xml:space="preserve">, 2007). </w:t>
      </w:r>
      <w:proofErr w:type="spellStart"/>
      <w:r w:rsidRPr="009B0552">
        <w:t>Rorty</w:t>
      </w:r>
      <w:proofErr w:type="spellEnd"/>
      <w:r w:rsidRPr="009B0552">
        <w:t xml:space="preserve"> blends this with </w:t>
      </w:r>
      <w:proofErr w:type="spellStart"/>
      <w:r w:rsidRPr="009B0552">
        <w:t>scepticism</w:t>
      </w:r>
      <w:proofErr w:type="spellEnd"/>
      <w:r w:rsidRPr="009B0552">
        <w:t xml:space="preserve"> about the contribution of theory to the reality of political engagement and action. </w:t>
      </w:r>
      <w:r w:rsidRPr="004167EB">
        <w:rPr>
          <w:rStyle w:val="Emphasis"/>
        </w:rPr>
        <w:t xml:space="preserve">Politics shouldn’t rest on principles such as the recognition of a common human nature but on a commitment to widening the circle of those to whom we feel loyalty, building solidarity with the weak and excluded. </w:t>
      </w:r>
      <w:r w:rsidRPr="009B0552">
        <w:t xml:space="preserve">Where we haven’t achieved this sense of solidarity, compelling illustration of suffering is far more effective than philosophical reflection in creating </w:t>
      </w:r>
      <w:proofErr w:type="spellStart"/>
      <w:r w:rsidRPr="009B0552">
        <w:t>it.Even</w:t>
      </w:r>
      <w:proofErr w:type="spellEnd"/>
      <w:r w:rsidRPr="009B0552">
        <w:t xml:space="preserve"> among those sympathetic to pragmatism, few have readily endorsed this vision, since they tend to believe that on its own terms it lacks the inspirational content it claims (e.g. Talisse, 2014) and that the account of norms as in terms of answerability to fellow particular human beings fails to capture the need for a concept of moral or political objectivity to answer to something beyond the </w:t>
      </w:r>
      <w:proofErr w:type="spellStart"/>
      <w:r w:rsidRPr="009B0552">
        <w:t>contin</w:t>
      </w:r>
      <w:proofErr w:type="spellEnd"/>
      <w:r w:rsidRPr="009B0552">
        <w:t xml:space="preserve">-gent agreement of some particular community. At the level of political argument, </w:t>
      </w:r>
      <w:proofErr w:type="spellStart"/>
      <w:r w:rsidRPr="009B0552">
        <w:t>itseems</w:t>
      </w:r>
      <w:proofErr w:type="spellEnd"/>
      <w:r w:rsidRPr="009B0552">
        <w:t xml:space="preserve"> to affirm a hierarchy between those who offer solidarity and those who need it (</w:t>
      </w:r>
      <w:proofErr w:type="gramStart"/>
      <w:r w:rsidRPr="009B0552">
        <w:t>e.g.</w:t>
      </w:r>
      <w:proofErr w:type="gramEnd"/>
      <w:r w:rsidRPr="009B0552">
        <w:t xml:space="preserve"> Phillips, 2015). Does this leave only a kind of </w:t>
      </w:r>
      <w:proofErr w:type="spellStart"/>
      <w:r w:rsidRPr="009B0552">
        <w:t>scepticism</w:t>
      </w:r>
      <w:proofErr w:type="spellEnd"/>
      <w:r w:rsidRPr="009B0552">
        <w:t xml:space="preserve"> about philosophical foundationalism as </w:t>
      </w:r>
      <w:proofErr w:type="spellStart"/>
      <w:r w:rsidRPr="009B0552">
        <w:t>Rorty’s</w:t>
      </w:r>
      <w:proofErr w:type="spellEnd"/>
      <w:r w:rsidRPr="009B0552">
        <w:t xml:space="preserve"> legacy? Clayton Chin in a recent study discerns a ‘deeper</w:t>
      </w:r>
      <w:r>
        <w:t xml:space="preserve"> </w:t>
      </w:r>
      <w:r w:rsidRPr="009B0552">
        <w:t xml:space="preserve">positive project in </w:t>
      </w:r>
      <w:proofErr w:type="spellStart"/>
      <w:r w:rsidRPr="009B0552">
        <w:t>Rorty</w:t>
      </w:r>
      <w:proofErr w:type="spellEnd"/>
      <w:proofErr w:type="gramStart"/>
      <w:r w:rsidRPr="009B0552">
        <w:t>’(</w:t>
      </w:r>
      <w:proofErr w:type="gramEnd"/>
      <w:r w:rsidRPr="009B0552">
        <w:t xml:space="preserve">Chin, 2018: 203). This is the project of cultural politics, understood as a process of trying to provide more fruitful, </w:t>
      </w:r>
      <w:proofErr w:type="gramStart"/>
      <w:r w:rsidRPr="009B0552">
        <w:t>humane</w:t>
      </w:r>
      <w:proofErr w:type="gramEnd"/>
      <w:r w:rsidRPr="009B0552">
        <w:t xml:space="preserve"> and useful </w:t>
      </w:r>
      <w:proofErr w:type="spellStart"/>
      <w:r w:rsidRPr="009B0552">
        <w:t>descrip-tions</w:t>
      </w:r>
      <w:proofErr w:type="spellEnd"/>
      <w:r w:rsidRPr="009B0552">
        <w:t xml:space="preserve">, and </w:t>
      </w:r>
      <w:r w:rsidRPr="004167EB">
        <w:rPr>
          <w:rStyle w:val="Emphasis"/>
        </w:rPr>
        <w:t>it is this cultural politics that offers a conception of public dialogue that supports social criticism across radically diverse societies</w:t>
      </w:r>
      <w:r w:rsidRPr="009B0552">
        <w:t xml:space="preserve">. On Chin’s account, </w:t>
      </w:r>
      <w:proofErr w:type="spellStart"/>
      <w:r w:rsidRPr="009B0552">
        <w:t>ordin-ary</w:t>
      </w:r>
      <w:proofErr w:type="spellEnd"/>
      <w:r w:rsidRPr="009B0552">
        <w:t xml:space="preserve"> rational argument is only possible in </w:t>
      </w:r>
      <w:proofErr w:type="spellStart"/>
      <w:r w:rsidRPr="009B0552">
        <w:t>normalised</w:t>
      </w:r>
      <w:proofErr w:type="spellEnd"/>
      <w:r w:rsidRPr="009B0552">
        <w:t xml:space="preserve"> situations where established stan-</w:t>
      </w:r>
      <w:proofErr w:type="spellStart"/>
      <w:r w:rsidRPr="009B0552">
        <w:t>dards</w:t>
      </w:r>
      <w:proofErr w:type="spellEnd"/>
      <w:r w:rsidRPr="009B0552">
        <w:t xml:space="preserve"> are in place. The pluralistic societies that preoccupy contemporary political theory aren’t like this, however: their diverse vocabularies, in Chin’s</w:t>
      </w:r>
      <w:r>
        <w:t xml:space="preserve"> </w:t>
      </w:r>
      <w:proofErr w:type="spellStart"/>
      <w:r w:rsidRPr="009B0552">
        <w:t>Rortyanterms</w:t>
      </w:r>
      <w:proofErr w:type="spellEnd"/>
      <w:r w:rsidRPr="009B0552">
        <w:t>, lack a common framework of principles in relation to which political disagree-</w:t>
      </w:r>
      <w:proofErr w:type="spellStart"/>
      <w:r w:rsidRPr="009B0552">
        <w:t>ments</w:t>
      </w:r>
      <w:proofErr w:type="spellEnd"/>
      <w:r w:rsidRPr="009B0552">
        <w:t xml:space="preserve"> can be adjudicated. Instead, they call for a form of contestation in political theory for those moments which Nancy Fraser (following Thomas Kuhn and </w:t>
      </w:r>
      <w:proofErr w:type="spellStart"/>
      <w:r w:rsidRPr="009B0552">
        <w:t>Rorty</w:t>
      </w:r>
      <w:proofErr w:type="spellEnd"/>
      <w:r w:rsidRPr="009B0552">
        <w:t>) calls abnormal, where established assumptions about the character and scope of poli-tical argument are up for grabs (Fraser, 2017)–that is, for Rortyan cultural politics.</w:t>
      </w:r>
      <w:r w:rsidRPr="00652DDB">
        <w:rPr>
          <w:rStyle w:val="Emphasis"/>
        </w:rPr>
        <w:t xml:space="preserve"> In the absence of shared theoretical criteria, a cultural-political argument consists of comparative interpretative interventions, a matter of offering new descriptions and seeing what we make of alternative ways of doing things.</w:t>
      </w:r>
      <w:r w:rsidRPr="009B0552">
        <w:t xml:space="preserve"> The political significance of this for Chin is that he holds that it provides a ‘method for the critical reconciliation of diverse ways of speaking’, effectively engaging ‘those with whom we share no normative horizon. [</w:t>
      </w:r>
      <w:proofErr w:type="spellStart"/>
      <w:r w:rsidRPr="009B0552">
        <w:t>Rorty</w:t>
      </w:r>
      <w:proofErr w:type="spellEnd"/>
      <w:r w:rsidRPr="009B0552">
        <w:t xml:space="preserve">] offers it as a meta vocabulary of </w:t>
      </w:r>
      <w:proofErr w:type="spellStart"/>
      <w:r w:rsidRPr="009B0552">
        <w:t>intervo-cabulary</w:t>
      </w:r>
      <w:proofErr w:type="spellEnd"/>
      <w:r w:rsidRPr="009B0552">
        <w:t xml:space="preserve"> normative exchange in the absence of agreed-upon criteria and without refe</w:t>
      </w:r>
      <w:r>
        <w:t>r</w:t>
      </w:r>
      <w:r w:rsidRPr="009B0552">
        <w:t xml:space="preserve">ence to an external source of authority. By expanding the logical spaces we inhabit to include new groups and languages, </w:t>
      </w:r>
      <w:proofErr w:type="spellStart"/>
      <w:r w:rsidRPr="009B0552">
        <w:t>Rorty</w:t>
      </w:r>
      <w:proofErr w:type="spellEnd"/>
      <w:r w:rsidRPr="009B0552">
        <w:t xml:space="preserve"> places an important agonistic constraint that opens up existing standards and consensuses</w:t>
      </w:r>
      <w:proofErr w:type="gramStart"/>
      <w:r w:rsidRPr="009B0552">
        <w:t>’(</w:t>
      </w:r>
      <w:proofErr w:type="gramEnd"/>
      <w:r w:rsidRPr="009B0552">
        <w:t xml:space="preserve">Chin, 2018: 208). In this way, </w:t>
      </w:r>
      <w:proofErr w:type="spellStart"/>
      <w:r w:rsidRPr="009B0552">
        <w:t>Rorty</w:t>
      </w:r>
      <w:proofErr w:type="spellEnd"/>
      <w:r w:rsidRPr="009B0552">
        <w:t xml:space="preserve"> pro-</w:t>
      </w:r>
      <w:proofErr w:type="spellStart"/>
      <w:proofErr w:type="gramStart"/>
      <w:r w:rsidRPr="009B0552">
        <w:t>vides‘</w:t>
      </w:r>
      <w:proofErr w:type="gramEnd"/>
      <w:r w:rsidRPr="009B0552">
        <w:t>a</w:t>
      </w:r>
      <w:proofErr w:type="spellEnd"/>
      <w:r w:rsidRPr="009B0552">
        <w:t xml:space="preserve"> general governing ethos for the cultural-political realm that allows the pursuit of common social change among cultural-political diversity: commonality among </w:t>
      </w:r>
      <w:proofErr w:type="spellStart"/>
      <w:r w:rsidRPr="009B0552">
        <w:t>nonhier-archical</w:t>
      </w:r>
      <w:proofErr w:type="spellEnd"/>
      <w:r w:rsidRPr="009B0552">
        <w:t xml:space="preserve"> difference’(Chin, 2018: 209, emphasis in original). This is an ethos of inclusive tolerance. Perhaps most importantly, this directly tries to address the uncomfortable sense that </w:t>
      </w:r>
      <w:proofErr w:type="spellStart"/>
      <w:r w:rsidRPr="009B0552">
        <w:t>Rorty’s</w:t>
      </w:r>
      <w:proofErr w:type="spellEnd"/>
      <w:r w:rsidRPr="009B0552">
        <w:t xml:space="preserve"> sentimentalist solidarity speaks</w:t>
      </w:r>
      <w:r>
        <w:t xml:space="preserve"> </w:t>
      </w:r>
      <w:r w:rsidRPr="009B0552">
        <w:t xml:space="preserve">de haut </w:t>
      </w:r>
      <w:proofErr w:type="spellStart"/>
      <w:r w:rsidRPr="009B0552">
        <w:t>en</w:t>
      </w:r>
      <w:proofErr w:type="spellEnd"/>
      <w:r w:rsidRPr="009B0552">
        <w:t xml:space="preserve"> bas–that it envisages justice in the form of a comfortable group extending its patronage to a more or less dimly perceived4European </w:t>
      </w:r>
      <w:proofErr w:type="gramStart"/>
      <w:r w:rsidRPr="009B0552">
        <w:t>Journal  of</w:t>
      </w:r>
      <w:proofErr w:type="gramEnd"/>
      <w:r w:rsidRPr="009B0552">
        <w:t xml:space="preserve">  Political  Theory  0(0)group of suffering outsiders–by replacing it with a model of political engagement as</w:t>
      </w:r>
      <w:r>
        <w:t xml:space="preserve"> </w:t>
      </w:r>
      <w:r w:rsidRPr="009B0552">
        <w:t>dialogue. Yet it is a conception of political dialogue that seems confronted by a dilemma that</w:t>
      </w:r>
      <w:r>
        <w:t xml:space="preserve"> </w:t>
      </w:r>
      <w:proofErr w:type="spellStart"/>
      <w:r w:rsidRPr="009B0552">
        <w:t>Rorty</w:t>
      </w:r>
      <w:proofErr w:type="spellEnd"/>
      <w:r w:rsidRPr="009B0552">
        <w:t xml:space="preserve"> himself addresses </w:t>
      </w:r>
      <w:proofErr w:type="gramStart"/>
      <w:r w:rsidRPr="009B0552">
        <w:t>pretty directly</w:t>
      </w:r>
      <w:proofErr w:type="gramEnd"/>
      <w:r w:rsidRPr="009B0552">
        <w:t xml:space="preserve">. </w:t>
      </w:r>
      <w:r w:rsidRPr="00652DDB">
        <w:rPr>
          <w:rStyle w:val="Emphasis"/>
        </w:rPr>
        <w:t xml:space="preserve">For </w:t>
      </w:r>
      <w:proofErr w:type="spellStart"/>
      <w:proofErr w:type="gramStart"/>
      <w:r w:rsidRPr="00652DDB">
        <w:rPr>
          <w:rStyle w:val="Emphasis"/>
        </w:rPr>
        <w:t>while‘</w:t>
      </w:r>
      <w:proofErr w:type="gramEnd"/>
      <w:r w:rsidRPr="00652DDB">
        <w:rPr>
          <w:rStyle w:val="Emphasis"/>
        </w:rPr>
        <w:t>we’may</w:t>
      </w:r>
      <w:proofErr w:type="spellEnd"/>
      <w:r w:rsidRPr="00652DDB">
        <w:rPr>
          <w:rStyle w:val="Emphasis"/>
        </w:rPr>
        <w:t xml:space="preserve"> agree among ourselves that there is an absence of external authority and that difference should be approached without a picture of hierarchy, not everyone agrees with ‘us’. </w:t>
      </w:r>
      <w:r w:rsidRPr="009B0552">
        <w:t>For the non</w:t>
      </w:r>
      <w:proofErr w:type="gramStart"/>
      <w:r w:rsidRPr="009B0552">
        <w:t>-‘</w:t>
      </w:r>
      <w:proofErr w:type="gramEnd"/>
      <w:r w:rsidRPr="009B0552">
        <w:t>us’, the meta-narrative of political argument as cultural politics may be just another alien imposition. On the face of it, this is an ethos of inclusive tolerance that doesn’t extend to those who think (for example) that human rights require a specific religious justification. As</w:t>
      </w:r>
      <w:r>
        <w:t xml:space="preserve"> </w:t>
      </w:r>
      <w:r w:rsidRPr="009B0552">
        <w:t xml:space="preserve">a solution to the problem of reconciling diverse ways of speaking, this is transformative, demanding that we speak and act differently when it comes to politics, so it doesn’t seem to be a solution that preserves the diversity of these different ways of speaking. </w:t>
      </w:r>
      <w:proofErr w:type="spellStart"/>
      <w:r w:rsidRPr="009B0552">
        <w:t>Rorty</w:t>
      </w:r>
      <w:proofErr w:type="spellEnd"/>
      <w:r>
        <w:t xml:space="preserve"> </w:t>
      </w:r>
      <w:r w:rsidRPr="009B0552">
        <w:t xml:space="preserve">himself is notoriously unfazed by this worry: his conception of political argument is what he </w:t>
      </w:r>
      <w:proofErr w:type="spellStart"/>
      <w:proofErr w:type="gramStart"/>
      <w:r w:rsidRPr="009B0552">
        <w:t>calls‘</w:t>
      </w:r>
      <w:proofErr w:type="gramEnd"/>
      <w:r w:rsidRPr="009B0552">
        <w:t>ethnocentric’and</w:t>
      </w:r>
      <w:proofErr w:type="spellEnd"/>
      <w:r w:rsidRPr="009B0552">
        <w:t xml:space="preserve"> the argument for adopting it (if you need one) is that it’s worth trying out in order to </w:t>
      </w:r>
      <w:proofErr w:type="spellStart"/>
      <w:r w:rsidRPr="009B0552">
        <w:t>broaden‘our’sense</w:t>
      </w:r>
      <w:proofErr w:type="spellEnd"/>
      <w:r w:rsidRPr="009B0552">
        <w:t xml:space="preserve"> of community. The idea that we can improve by being more receptive to the views of others has a quite different emphasis from an ethos of nonhierarchical difference.</w:t>
      </w:r>
    </w:p>
    <w:p w14:paraId="163A85EC" w14:textId="77777777" w:rsidR="00D73E38" w:rsidRPr="005F24E5" w:rsidRDefault="00D73E38" w:rsidP="00D73E38"/>
    <w:p w14:paraId="5F5BD599" w14:textId="77777777" w:rsidR="00D73E38" w:rsidRPr="00D73E38" w:rsidRDefault="00D73E38" w:rsidP="00D73E38"/>
    <w:p w14:paraId="7C9A6E96" w14:textId="77777777" w:rsidR="00D73E38" w:rsidRDefault="00D73E38" w:rsidP="00D73E38">
      <w:pPr>
        <w:pStyle w:val="Heading2"/>
      </w:pPr>
      <w:r>
        <w:t>Anti-Blackness Kritik</w:t>
      </w:r>
    </w:p>
    <w:p w14:paraId="4B915A37" w14:textId="77777777" w:rsidR="00D73E38" w:rsidRDefault="00D73E38" w:rsidP="00D73E38">
      <w:pPr>
        <w:pStyle w:val="Heading3"/>
      </w:pPr>
      <w:r>
        <w:t xml:space="preserve">1NC </w:t>
      </w:r>
    </w:p>
    <w:p w14:paraId="223ED536" w14:textId="77777777" w:rsidR="00D73E38" w:rsidRDefault="00D73E38" w:rsidP="00D73E38">
      <w:pPr>
        <w:pStyle w:val="Heading4"/>
      </w:pPr>
      <w:r w:rsidRPr="002C485C">
        <w:t>The 1ACs tracing of history and genealogy cannot rationalize the Atlantic Order – A system that globally constructs anti-blackness that makes any one country approach or analysis to historical anti-black colonialism fail to understand the true political imaginary</w:t>
      </w:r>
      <w:r>
        <w:t xml:space="preserve"> necessary to challenge racialized structures. </w:t>
      </w:r>
    </w:p>
    <w:p w14:paraId="5F863B4D" w14:textId="77777777" w:rsidR="00D73E38" w:rsidRPr="002C485C" w:rsidRDefault="00D73E38" w:rsidP="00D73E38">
      <w:proofErr w:type="spellStart"/>
      <w:r w:rsidRPr="00246F78">
        <w:rPr>
          <w:rStyle w:val="Style13ptBold"/>
        </w:rPr>
        <w:t>Táíwò</w:t>
      </w:r>
      <w:proofErr w:type="spellEnd"/>
      <w:r w:rsidRPr="00246F78">
        <w:rPr>
          <w:rStyle w:val="Style13ptBold"/>
        </w:rPr>
        <w:t xml:space="preserve"> 22</w:t>
      </w:r>
      <w:r w:rsidRPr="002C485C">
        <w:t xml:space="preserve"> (“Reconsidering Reparations”, </w:t>
      </w:r>
      <w:proofErr w:type="spellStart"/>
      <w:r w:rsidRPr="002C485C">
        <w:t>Olúfẹ́mi</w:t>
      </w:r>
      <w:proofErr w:type="spellEnd"/>
      <w:r w:rsidRPr="002C485C">
        <w:t xml:space="preserve"> O. </w:t>
      </w:r>
      <w:proofErr w:type="spellStart"/>
      <w:r w:rsidRPr="002C485C">
        <w:t>Táíwò</w:t>
      </w:r>
      <w:proofErr w:type="spellEnd"/>
      <w:r w:rsidRPr="002C485C">
        <w:t>. January 20th</w:t>
      </w:r>
      <w:proofErr w:type="gramStart"/>
      <w:r w:rsidRPr="002C485C">
        <w:t xml:space="preserve"> 2022</w:t>
      </w:r>
      <w:proofErr w:type="gramEnd"/>
      <w:r w:rsidRPr="002C485C">
        <w:t xml:space="preserve">, Pg.23-24, </w:t>
      </w:r>
      <w:proofErr w:type="spellStart"/>
      <w:r w:rsidRPr="002C485C">
        <w:t>Olúfẹ́mi</w:t>
      </w:r>
      <w:proofErr w:type="spellEnd"/>
      <w:r w:rsidRPr="002C485C">
        <w:t xml:space="preserve"> O. </w:t>
      </w:r>
      <w:proofErr w:type="spellStart"/>
      <w:r w:rsidRPr="002C485C">
        <w:t>Táíwò</w:t>
      </w:r>
      <w:proofErr w:type="spellEnd"/>
      <w:r w:rsidRPr="002C485C">
        <w:t xml:space="preserve"> is Associate Professor of Philosophy at Georgetown University. He received his Ph.D. in philosophy at the University of California Los Angeles https://global.oup.com/academic/product/reconsidering-reparations-9780197508893?cc=us&amp;lang=en&amp;) HSLA: RP</w:t>
      </w:r>
    </w:p>
    <w:p w14:paraId="3B9DEC23" w14:textId="77777777" w:rsidR="00D73E38" w:rsidRPr="00246F78" w:rsidRDefault="00D73E38" w:rsidP="00D73E38">
      <w:pPr>
        <w:rPr>
          <w:sz w:val="16"/>
        </w:rPr>
      </w:pPr>
      <w:r w:rsidRPr="00246F78">
        <w:rPr>
          <w:sz w:val="16"/>
        </w:rPr>
        <w:t>The story of the construction of our world is the story by which</w:t>
      </w:r>
      <w:r w:rsidRPr="00E90E71">
        <w:rPr>
          <w:rStyle w:val="StyleUnderline"/>
        </w:rPr>
        <w:t xml:space="preserve"> the ‘Atlantic Order</w:t>
      </w:r>
      <w:r w:rsidRPr="00246F78">
        <w:rPr>
          <w:sz w:val="16"/>
        </w:rPr>
        <w:t xml:space="preserve">,’ what historian Joseph </w:t>
      </w:r>
      <w:proofErr w:type="spellStart"/>
      <w:r w:rsidRPr="00246F78">
        <w:rPr>
          <w:sz w:val="16"/>
        </w:rPr>
        <w:t>Inikori</w:t>
      </w:r>
      <w:proofErr w:type="spellEnd"/>
      <w:r w:rsidRPr="00246F78">
        <w:rPr>
          <w:sz w:val="16"/>
        </w:rPr>
        <w:t xml:space="preserve"> terms the large but not yet global system </w:t>
      </w:r>
      <w:r w:rsidRPr="00A0172C">
        <w:rPr>
          <w:rStyle w:val="StyleUnderline"/>
        </w:rPr>
        <w:t>of slavery and colonialism, came to encompass the whole globe</w:t>
      </w:r>
      <w:r w:rsidRPr="00246F78">
        <w:rPr>
          <w:sz w:val="16"/>
        </w:rPr>
        <w:t>.26 Racism and colonialism were the basic structure of the Atlantic Order, and they</w:t>
      </w:r>
      <w:r w:rsidRPr="00A0172C">
        <w:rPr>
          <w:rStyle w:val="StyleUnderline"/>
        </w:rPr>
        <w:t xml:space="preserve"> accompanied and catalyzed the expansion of the Atlantic Order into a fully global economic structure</w:t>
      </w:r>
      <w:r w:rsidRPr="00246F78">
        <w:rPr>
          <w:sz w:val="16"/>
        </w:rPr>
        <w:t xml:space="preserve">. And the outcome, the global economy, is </w:t>
      </w:r>
      <w:r w:rsidRPr="00A0172C">
        <w:rPr>
          <w:rStyle w:val="StyleUnderline"/>
        </w:rPr>
        <w:t>today managed and directed by global capitalism</w:t>
      </w:r>
      <w:r w:rsidRPr="00246F78">
        <w:rPr>
          <w:sz w:val="16"/>
        </w:rPr>
        <w:t xml:space="preserve">: </w:t>
      </w:r>
      <w:proofErr w:type="gramStart"/>
      <w:r w:rsidRPr="00246F78">
        <w:rPr>
          <w:sz w:val="16"/>
        </w:rPr>
        <w:t>so</w:t>
      </w:r>
      <w:proofErr w:type="gramEnd"/>
      <w:r w:rsidRPr="00246F78">
        <w:rPr>
          <w:sz w:val="16"/>
        </w:rPr>
        <w:t xml:space="preserve"> </w:t>
      </w:r>
      <w:r w:rsidRPr="002E4668">
        <w:rPr>
          <w:rStyle w:val="StyleUnderline"/>
        </w:rPr>
        <w:t>if global racial empire is the what, then capitalism is the how</w:t>
      </w:r>
      <w:r w:rsidRPr="00246F78">
        <w:rPr>
          <w:sz w:val="16"/>
        </w:rPr>
        <w:t>.</w:t>
      </w:r>
    </w:p>
    <w:p w14:paraId="3478DB86" w14:textId="77777777" w:rsidR="00D73E38" w:rsidRPr="00246F78" w:rsidRDefault="00D73E38" w:rsidP="00D73E38">
      <w:pPr>
        <w:rPr>
          <w:sz w:val="16"/>
        </w:rPr>
      </w:pPr>
      <w:r w:rsidRPr="00246F78">
        <w:rPr>
          <w:sz w:val="16"/>
        </w:rPr>
        <w:t>In the beginning, the connection between racism, colonialism, and capitalism was obvious. The latter was</w:t>
      </w:r>
      <w:r w:rsidRPr="0000158A">
        <w:rPr>
          <w:rStyle w:val="StyleUnderline"/>
        </w:rPr>
        <w:t xml:space="preserve"> built with political and juridical structures that explicitly mentioned race and empire and overtly managed the affairs of business in the context of both</w:t>
      </w:r>
      <w:r w:rsidRPr="00246F78">
        <w:rPr>
          <w:sz w:val="16"/>
        </w:rPr>
        <w:t>. As Karl Marx succinctly explains in The Poverty of Philosophy: “</w:t>
      </w:r>
      <w:r w:rsidRPr="00CC5121">
        <w:rPr>
          <w:rStyle w:val="StyleUnderline"/>
        </w:rPr>
        <w:t xml:space="preserve">Direct slavery is just as much the pivot of bourgeois industry as machinery, credits, etc. Without slavery you have no cotton; without cotton you have no modern industry. It is slavery that gave the colonies their value; it is the colonies that created world trade, and it is world trade that is the precondition of large-scale industry. </w:t>
      </w:r>
      <w:proofErr w:type="gramStart"/>
      <w:r w:rsidRPr="00CC5121">
        <w:rPr>
          <w:rStyle w:val="StyleUnderline"/>
        </w:rPr>
        <w:t>Thus</w:t>
      </w:r>
      <w:proofErr w:type="gramEnd"/>
      <w:r w:rsidRPr="00CC5121">
        <w:rPr>
          <w:rStyle w:val="StyleUnderline"/>
        </w:rPr>
        <w:t xml:space="preserve"> slavery is an economic category of the greatest importance</w:t>
      </w:r>
      <w:r w:rsidRPr="00246F78">
        <w:rPr>
          <w:sz w:val="16"/>
        </w:rPr>
        <w:t>.”</w:t>
      </w:r>
    </w:p>
    <w:p w14:paraId="1B8A713C" w14:textId="77777777" w:rsidR="00D73E38" w:rsidRPr="00246F78" w:rsidRDefault="00D73E38" w:rsidP="00D73E38">
      <w:pPr>
        <w:rPr>
          <w:sz w:val="16"/>
        </w:rPr>
      </w:pPr>
      <w:r w:rsidRPr="00246F78">
        <w:rPr>
          <w:sz w:val="16"/>
        </w:rPr>
        <w:t xml:space="preserve">But </w:t>
      </w:r>
      <w:r w:rsidRPr="00CC5121">
        <w:rPr>
          <w:rStyle w:val="StyleUnderline"/>
        </w:rPr>
        <w:t>over time</w:t>
      </w:r>
      <w:r w:rsidRPr="00246F78">
        <w:rPr>
          <w:sz w:val="16"/>
        </w:rPr>
        <w:t>, as the world system has shifted—importantly, in large part because it has been successfully challenged in many ways by generations of people fighting for justice. As a result,</w:t>
      </w:r>
      <w:r w:rsidRPr="00CC5121">
        <w:rPr>
          <w:rStyle w:val="StyleUnderline"/>
        </w:rPr>
        <w:t xml:space="preserve"> forms of domination have become more complex, and power and wealth subtler and harder to understand</w:t>
      </w:r>
      <w:r w:rsidRPr="00246F78">
        <w:rPr>
          <w:sz w:val="16"/>
        </w:rPr>
        <w:t xml:space="preserve">. Nevertheless, the broad patterns and stratification that explicitly characterized past centuries largely hold today. Across the globe, </w:t>
      </w:r>
      <w:r w:rsidRPr="00CC5121">
        <w:rPr>
          <w:rStyle w:val="StyleUnderline"/>
        </w:rPr>
        <w:t>racism distributes political rights in ways that favor the transfer of material and immaterial advantages toward the colonizers and away from the colonized</w:t>
      </w:r>
      <w:r w:rsidRPr="00246F78">
        <w:rPr>
          <w:sz w:val="16"/>
        </w:rPr>
        <w:t>, and those relationships and inertias persist even after the vocabulary of “colony” has given way to newer window-dressings.</w:t>
      </w:r>
    </w:p>
    <w:p w14:paraId="2926BE33" w14:textId="77777777" w:rsidR="00D73E38" w:rsidRPr="00246F78" w:rsidRDefault="00D73E38" w:rsidP="00D73E38">
      <w:pPr>
        <w:rPr>
          <w:sz w:val="16"/>
        </w:rPr>
      </w:pPr>
      <w:r w:rsidRPr="005E01F9">
        <w:rPr>
          <w:rStyle w:val="StyleUnderline"/>
        </w:rPr>
        <w:t>History is not merely an interesting point of comparison for our contemporary problems</w:t>
      </w:r>
      <w:r w:rsidRPr="00246F78">
        <w:rPr>
          <w:sz w:val="16"/>
        </w:rPr>
        <w:t xml:space="preserve">. Everything we experience happens in the flow of time from past to present to future, and so when we struggle to stay afloat in the present—to access health care, to secure food, to form healthy relationships—we are swimming among the currents of history. When we understand the structure of the world as the pattern of its motion, it turns out that history is one of the most powerful ways we can discern where these invisible currents we get caught in are coming from, and where they are going, to perceive where they will pull us under and drown us, and what it would take to avoid that fate. </w:t>
      </w:r>
      <w:r w:rsidRPr="005E01F9">
        <w:rPr>
          <w:rStyle w:val="StyleUnderline"/>
        </w:rPr>
        <w:t>Armed with a global perspective, we can also see how consequences flow from some parts of the world to other parts, often across national borders, and in ways that complicate geographically and politically narrow ways of thinking about reparations</w:t>
      </w:r>
      <w:r w:rsidRPr="00246F78">
        <w:rPr>
          <w:sz w:val="16"/>
        </w:rPr>
        <w:t>.</w:t>
      </w:r>
    </w:p>
    <w:p w14:paraId="4E5B753B" w14:textId="77777777" w:rsidR="00D73E38" w:rsidRPr="009A76D6" w:rsidRDefault="00D73E38" w:rsidP="00D73E38">
      <w:pPr>
        <w:pStyle w:val="Heading4"/>
      </w:pPr>
      <w:r w:rsidRPr="009A76D6">
        <w:t>Framing UBI+ to address historic anti-blackness predisposes that wealth is the biggest determiner to black life – This reenforces anti-black notions surrounding monetary wealth and deradicalizes the revolutionary potential of reparations to recreate and magnify anti-black violence.</w:t>
      </w:r>
    </w:p>
    <w:p w14:paraId="25AD35F2" w14:textId="77777777" w:rsidR="00D73E38" w:rsidRPr="009A76D6" w:rsidRDefault="00D73E38" w:rsidP="00D73E38">
      <w:r w:rsidRPr="009A76D6">
        <w:rPr>
          <w:rStyle w:val="Style13ptBold"/>
        </w:rPr>
        <w:t xml:space="preserve">Srikrishnan </w:t>
      </w:r>
      <w:r>
        <w:rPr>
          <w:rStyle w:val="Style13ptBold"/>
        </w:rPr>
        <w:t>2/10</w:t>
      </w:r>
      <w:r w:rsidRPr="009A76D6">
        <w:t xml:space="preserve"> (</w:t>
      </w:r>
      <w:r>
        <w:t>“True reparations aren’t limited to money”, Maya Srikrishnan, February 10</w:t>
      </w:r>
      <w:r w:rsidRPr="009D262F">
        <w:rPr>
          <w:vertAlign w:val="superscript"/>
        </w:rPr>
        <w:t>th</w:t>
      </w:r>
      <w:proofErr w:type="gramStart"/>
      <w:r>
        <w:t xml:space="preserve"> 2023</w:t>
      </w:r>
      <w:proofErr w:type="gramEnd"/>
      <w:r>
        <w:t xml:space="preserve">, </w:t>
      </w:r>
      <w:r w:rsidRPr="009D262F">
        <w:t>Maya Srikrishnan is a veteran California-based journalist who joined the Center for Public Integrity as a reporter in March 2022. Previously, she was associate editor for civic education at the Voice of San Diego, and led the organization’s diversity, equity and inclusion work</w:t>
      </w:r>
      <w:r>
        <w:t xml:space="preserve">, </w:t>
      </w:r>
      <w:r w:rsidRPr="009D262F">
        <w:t>https://publicintegrity.org/inequality-poverty-opportunity/reparations-limited-money-california/</w:t>
      </w:r>
      <w:r w:rsidRPr="009A76D6">
        <w:t xml:space="preserve">) </w:t>
      </w:r>
      <w:r>
        <w:t>//</w:t>
      </w:r>
      <w:proofErr w:type="gramStart"/>
      <w:r>
        <w:t>NPR</w:t>
      </w:r>
      <w:proofErr w:type="gramEnd"/>
    </w:p>
    <w:p w14:paraId="00FB52C5" w14:textId="77777777" w:rsidR="00D73E38" w:rsidRPr="00FD4D96" w:rsidRDefault="00D73E38" w:rsidP="00D73E38">
      <w:pPr>
        <w:rPr>
          <w:rStyle w:val="StyleUnderline"/>
        </w:rPr>
      </w:pPr>
      <w:r w:rsidRPr="00FD4D96">
        <w:rPr>
          <w:rStyle w:val="StyleUnderline"/>
        </w:rPr>
        <w:t xml:space="preserve"> </w:t>
      </w:r>
      <w:r w:rsidRPr="00FD4D96">
        <w:rPr>
          <w:rStyle w:val="StyleUnderline"/>
          <w:highlight w:val="yellow"/>
        </w:rPr>
        <w:t>True reparations aren’t limited to money.</w:t>
      </w:r>
      <w:r w:rsidRPr="00FD4D96">
        <w:rPr>
          <w:rStyle w:val="StyleUnderline"/>
        </w:rPr>
        <w:t xml:space="preserve"> </w:t>
      </w:r>
    </w:p>
    <w:p w14:paraId="44A2F87A" w14:textId="77777777" w:rsidR="00D73E38" w:rsidRPr="00FD4D96" w:rsidRDefault="00D73E38" w:rsidP="00D73E38">
      <w:pPr>
        <w:rPr>
          <w:sz w:val="16"/>
        </w:rPr>
      </w:pPr>
      <w:r w:rsidRPr="00FD4D96">
        <w:rPr>
          <w:sz w:val="16"/>
        </w:rPr>
        <w:t xml:space="preserve">As discussions about reparations for Black Americans gain some ground, the first state with a task force on the issue is hearing that it needs to think bigger. African Americans in California have been telling the state’s reparations task force that </w:t>
      </w:r>
      <w:r w:rsidRPr="00FD4D96">
        <w:rPr>
          <w:rStyle w:val="StyleUnderline"/>
          <w:highlight w:val="yellow"/>
        </w:rPr>
        <w:t>a one-time payout would mean little if they don’t have equal access to education, employment, health care or housing</w:t>
      </w:r>
      <w:r w:rsidRPr="00FD4D96">
        <w:rPr>
          <w:sz w:val="16"/>
        </w:rPr>
        <w:t>. A</w:t>
      </w:r>
      <w:r w:rsidRPr="00FD4D96">
        <w:rPr>
          <w:rStyle w:val="StyleUnderline"/>
        </w:rPr>
        <w:t xml:space="preserve"> </w:t>
      </w:r>
      <w:r w:rsidRPr="00FD4D96">
        <w:rPr>
          <w:rStyle w:val="StyleUnderline"/>
          <w:highlight w:val="yellow"/>
        </w:rPr>
        <w:t>payment</w:t>
      </w:r>
      <w:r w:rsidRPr="00FD4D96">
        <w:rPr>
          <w:sz w:val="16"/>
          <w:highlight w:val="yellow"/>
        </w:rPr>
        <w:t>,</w:t>
      </w:r>
      <w:r w:rsidRPr="00FD4D96">
        <w:rPr>
          <w:sz w:val="16"/>
        </w:rPr>
        <w:t xml:space="preserve"> they said, </w:t>
      </w:r>
      <w:r w:rsidRPr="00FD4D96">
        <w:rPr>
          <w:rStyle w:val="StyleUnderline"/>
          <w:highlight w:val="yellow"/>
        </w:rPr>
        <w:t>wouldn’t stop</w:t>
      </w:r>
      <w:r w:rsidRPr="00FD4D96">
        <w:rPr>
          <w:sz w:val="16"/>
          <w:highlight w:val="yellow"/>
        </w:rPr>
        <w:t xml:space="preserve"> </w:t>
      </w:r>
      <w:r w:rsidRPr="00FD4D96">
        <w:rPr>
          <w:sz w:val="16"/>
        </w:rPr>
        <w:t xml:space="preserve">the </w:t>
      </w:r>
      <w:r w:rsidRPr="00FD4D96">
        <w:rPr>
          <w:rStyle w:val="StyleUnderline"/>
          <w:highlight w:val="yellow"/>
        </w:rPr>
        <w:t>over-policing</w:t>
      </w:r>
      <w:r w:rsidRPr="00FD4D96">
        <w:rPr>
          <w:sz w:val="16"/>
          <w:highlight w:val="yellow"/>
        </w:rPr>
        <w:t xml:space="preserve"> </w:t>
      </w:r>
      <w:r w:rsidRPr="00FD4D96">
        <w:rPr>
          <w:sz w:val="16"/>
        </w:rPr>
        <w:t xml:space="preserve">of their neighborhoods or the disproportionate Black Californians in the state’s prison system. “We’re due reparations — what we want is wealth,” said Malcome Morgan, who also goes by </w:t>
      </w:r>
      <w:proofErr w:type="spellStart"/>
      <w:r w:rsidRPr="00FD4D96">
        <w:rPr>
          <w:sz w:val="16"/>
        </w:rPr>
        <w:t>Malcolme</w:t>
      </w:r>
      <w:proofErr w:type="spellEnd"/>
      <w:r w:rsidRPr="00FD4D96">
        <w:rPr>
          <w:sz w:val="16"/>
        </w:rPr>
        <w:t xml:space="preserve"> Muttaqee, a San Diego resident and organizer with Pillars of the Community and the California Black Power Network, during the task force’s most recent meeting in the city. “Good health, generational wealth, knowledge in the form of good quality education. A payout is a good place to start, but it’s not the definition of true wealth.” Indeed, </w:t>
      </w:r>
      <w:proofErr w:type="gramStart"/>
      <w:r w:rsidRPr="00FD4D96">
        <w:rPr>
          <w:sz w:val="16"/>
        </w:rPr>
        <w:t>the vast majority of</w:t>
      </w:r>
      <w:proofErr w:type="gramEnd"/>
      <w:r w:rsidRPr="00FD4D96">
        <w:rPr>
          <w:sz w:val="16"/>
        </w:rPr>
        <w:t xml:space="preserve"> recommendations by the state task force appointed to study and develop reparations proposals for African Americans will likely </w:t>
      </w:r>
      <w:r w:rsidRPr="00FD4D96">
        <w:rPr>
          <w:rStyle w:val="StyleUnderline"/>
          <w:highlight w:val="yellow"/>
        </w:rPr>
        <w:t>look beyond</w:t>
      </w:r>
      <w:r w:rsidRPr="00FD4D96">
        <w:rPr>
          <w:sz w:val="16"/>
        </w:rPr>
        <w:t xml:space="preserve"> just</w:t>
      </w:r>
      <w:r w:rsidRPr="00FD4D96">
        <w:rPr>
          <w:rStyle w:val="StyleUnderline"/>
        </w:rPr>
        <w:t xml:space="preserve"> </w:t>
      </w:r>
      <w:r w:rsidRPr="00FD4D96">
        <w:rPr>
          <w:rStyle w:val="StyleUnderline"/>
          <w:highlight w:val="yellow"/>
        </w:rPr>
        <w:t>monetary compensation to address the lasting harms of slavery and systemic racism</w:t>
      </w:r>
      <w:r w:rsidRPr="00FD4D96">
        <w:rPr>
          <w:sz w:val="16"/>
        </w:rPr>
        <w:t>, according to task force members</w:t>
      </w:r>
      <w:r w:rsidRPr="00FD4D96">
        <w:rPr>
          <w:rStyle w:val="StyleUnderline"/>
          <w:highlight w:val="yellow"/>
        </w:rPr>
        <w:t>. “Reparations is more than financial compensation</w:t>
      </w:r>
      <w:r w:rsidRPr="00FD4D96">
        <w:rPr>
          <w:sz w:val="16"/>
        </w:rPr>
        <w:t>,” California Assemblymember Reggie Jones-Sawyer, who sits on the task force, said in an interview. “Financial compensation will have an inertia that is immediate. The other things that we’re looking at will have generational change.” Better educational opportunities, major reform to the criminal justice system, and policies to address political disenfranchisement, housing inequities and health disparities are among the systemic changes the task force expects to recommend</w:t>
      </w:r>
      <w:r w:rsidRPr="00FD4D96">
        <w:rPr>
          <w:sz w:val="16"/>
          <w:highlight w:val="yellow"/>
        </w:rPr>
        <w:t>.</w:t>
      </w:r>
      <w:r w:rsidRPr="00FD4D96">
        <w:rPr>
          <w:sz w:val="16"/>
        </w:rPr>
        <w:t xml:space="preserve"> The United Nations has outlined five conditions that must be met for full reparations. Compensation is just one of them. The other are assurances that harm won’t be repeated, rehabilitation like medical or psychological care, satisfaction that can include formal apologies for the damage done and reversing the wrongful acts. “</w:t>
      </w:r>
      <w:r w:rsidRPr="00FD4D96">
        <w:rPr>
          <w:rStyle w:val="StyleUnderline"/>
          <w:highlight w:val="yellow"/>
        </w:rPr>
        <w:t>The check won’t solve everything because of how the system is made to drain Black wealth, whether it be through taxes, liens, police systemically pulling people over, insurance companies, health debt,”</w:t>
      </w:r>
      <w:r w:rsidRPr="00FD4D96">
        <w:rPr>
          <w:sz w:val="16"/>
        </w:rPr>
        <w:t xml:space="preserve"> said Kwesi </w:t>
      </w:r>
      <w:proofErr w:type="spellStart"/>
      <w:r w:rsidRPr="00FD4D96">
        <w:rPr>
          <w:sz w:val="16"/>
        </w:rPr>
        <w:t>Chappin</w:t>
      </w:r>
      <w:proofErr w:type="spellEnd"/>
      <w:r w:rsidRPr="00FD4D96">
        <w:rPr>
          <w:sz w:val="16"/>
        </w:rPr>
        <w:t>, reparations program director for the Decolonizing Wealth Project, which supports reparatory justice initiatives across the country. “</w:t>
      </w:r>
      <w:r w:rsidRPr="00FD4D96">
        <w:rPr>
          <w:rStyle w:val="StyleUnderline"/>
          <w:highlight w:val="yellow"/>
        </w:rPr>
        <w:t>The government</w:t>
      </w:r>
      <w:r w:rsidRPr="00FD4D96">
        <w:rPr>
          <w:sz w:val="16"/>
          <w:highlight w:val="yellow"/>
        </w:rPr>
        <w:t xml:space="preserve"> </w:t>
      </w:r>
      <w:r w:rsidRPr="00FD4D96">
        <w:rPr>
          <w:sz w:val="16"/>
        </w:rPr>
        <w:t xml:space="preserve">must address those harms — not just with a check, but how do you </w:t>
      </w:r>
      <w:r w:rsidRPr="00FD4D96">
        <w:rPr>
          <w:rStyle w:val="StyleUnderline"/>
          <w:highlight w:val="yellow"/>
        </w:rPr>
        <w:t>change the system so Black folks are able to have a tangible better life</w:t>
      </w:r>
      <w:r w:rsidRPr="00FD4D96">
        <w:rPr>
          <w:sz w:val="16"/>
        </w:rPr>
        <w:t xml:space="preserve">?” </w:t>
      </w:r>
    </w:p>
    <w:p w14:paraId="3B2340E8" w14:textId="77777777" w:rsidR="00D73E38" w:rsidRDefault="00D73E38" w:rsidP="00D73E38">
      <w:pPr>
        <w:pStyle w:val="Heading4"/>
      </w:pPr>
      <w:r w:rsidRPr="008D2C0D">
        <w:t xml:space="preserve">Their nationalist wealth approach to understanding historic and present anti-blackness fails to account for the world economic order – A post-colonial project that makes any one nation attempt at reparations to addressing anti-blackness simply shift the scope of economic white supremacy in new ways globally – The Impact is endless shifts in anti-black violence. </w:t>
      </w:r>
      <w:r w:rsidRPr="008D2C0D">
        <w:tab/>
      </w:r>
      <w:r w:rsidRPr="008D2C0D">
        <w:tab/>
      </w:r>
      <w:r w:rsidRPr="008D2C0D">
        <w:tab/>
        <w:t xml:space="preserve">  </w:t>
      </w:r>
      <w:r w:rsidRPr="008D2C0D">
        <w:tab/>
      </w:r>
      <w:r w:rsidRPr="008D2C0D">
        <w:tab/>
      </w:r>
      <w:r w:rsidRPr="008D2C0D">
        <w:tab/>
      </w:r>
      <w:r w:rsidRPr="008D2C0D">
        <w:tab/>
        <w:t xml:space="preserve">  </w:t>
      </w:r>
    </w:p>
    <w:p w14:paraId="527DC864" w14:textId="77777777" w:rsidR="00D73E38" w:rsidRPr="008D2C0D" w:rsidRDefault="00D73E38" w:rsidP="00D73E38">
      <w:proofErr w:type="spellStart"/>
      <w:r w:rsidRPr="008D2C0D">
        <w:rPr>
          <w:rStyle w:val="Style13ptBold"/>
        </w:rPr>
        <w:t>Táíwò</w:t>
      </w:r>
      <w:proofErr w:type="spellEnd"/>
      <w:r w:rsidRPr="008D2C0D">
        <w:rPr>
          <w:rStyle w:val="Style13ptBold"/>
        </w:rPr>
        <w:t xml:space="preserve"> 22</w:t>
      </w:r>
      <w:r w:rsidRPr="008D2C0D">
        <w:t xml:space="preserve"> (“Reconsidering Reparations”, </w:t>
      </w:r>
      <w:proofErr w:type="spellStart"/>
      <w:r w:rsidRPr="008D2C0D">
        <w:t>Olúfẹ́mi</w:t>
      </w:r>
      <w:proofErr w:type="spellEnd"/>
      <w:r w:rsidRPr="008D2C0D">
        <w:t xml:space="preserve"> O. </w:t>
      </w:r>
      <w:proofErr w:type="spellStart"/>
      <w:r w:rsidRPr="008D2C0D">
        <w:t>Táíwò</w:t>
      </w:r>
      <w:proofErr w:type="spellEnd"/>
      <w:r w:rsidRPr="008D2C0D">
        <w:t>. January 20th</w:t>
      </w:r>
      <w:proofErr w:type="gramStart"/>
      <w:r w:rsidRPr="008D2C0D">
        <w:t xml:space="preserve"> 2022</w:t>
      </w:r>
      <w:proofErr w:type="gramEnd"/>
      <w:r w:rsidRPr="008D2C0D">
        <w:t xml:space="preserve">, Pg. 19-21, </w:t>
      </w:r>
      <w:proofErr w:type="spellStart"/>
      <w:r w:rsidRPr="008D2C0D">
        <w:t>Olúfẹ́mi</w:t>
      </w:r>
      <w:proofErr w:type="spellEnd"/>
      <w:r w:rsidRPr="008D2C0D">
        <w:t xml:space="preserve"> O. </w:t>
      </w:r>
      <w:proofErr w:type="spellStart"/>
      <w:r w:rsidRPr="008D2C0D">
        <w:t>Táíwò</w:t>
      </w:r>
      <w:proofErr w:type="spellEnd"/>
      <w:r w:rsidRPr="008D2C0D">
        <w:t xml:space="preserve"> is Associate Professor of Philosophy at Georgetown University. He received his Ph.D. in philosophy at the University of California Los Angeles https://global.oup.com/academic/product/reconsidering-reparations-9780197508893?cc=us&amp;lang=en&amp;) HSLA: RP</w:t>
      </w:r>
    </w:p>
    <w:p w14:paraId="3E7D8270" w14:textId="77777777" w:rsidR="00D73E38" w:rsidRDefault="00D73E38" w:rsidP="00D73E38">
      <w:r w:rsidRPr="001E3699">
        <w:rPr>
          <w:rStyle w:val="StyleUnderline"/>
        </w:rPr>
        <w:t>We live in a “world economic order.” As Martin Luther King, Jr. told us sixty years ago</w:t>
      </w:r>
      <w:r>
        <w:t xml:space="preserve">, you can’t go through a basic action in your day without participating in a global interaction. Odds are good that you ordered this book on a device with </w:t>
      </w:r>
      <w:r w:rsidRPr="00C71D75">
        <w:rPr>
          <w:rStyle w:val="StyleUnderline"/>
        </w:rPr>
        <w:t>materials mined in the Democratic Republic of the Congo, assembled in China, and shipped to yet a third continent for sale</w:t>
      </w:r>
      <w:r>
        <w:t xml:space="preserve">. This global economic system that we have distributes rewards and even basic economic functions to different parts of the world through networks of trade, exchange, and movement. Some countries specialize in the manufacture of </w:t>
      </w:r>
      <w:proofErr w:type="gramStart"/>
      <w:r>
        <w:t xml:space="preserve">particular </w:t>
      </w:r>
      <w:r w:rsidRPr="0067506A">
        <w:rPr>
          <w:rStyle w:val="StyleUnderline"/>
        </w:rPr>
        <w:t>physical</w:t>
      </w:r>
      <w:proofErr w:type="gramEnd"/>
      <w:r w:rsidRPr="0067506A">
        <w:rPr>
          <w:rStyle w:val="StyleUnderline"/>
        </w:rPr>
        <w:t xml:space="preserve"> goods</w:t>
      </w:r>
      <w:r>
        <w:t xml:space="preserve">: perhaps </w:t>
      </w:r>
      <w:r w:rsidRPr="0067506A">
        <w:rPr>
          <w:rStyle w:val="StyleUnderline"/>
        </w:rPr>
        <w:t>petroleum, like Nigeria or Saudi Arabia; coffee and cocoa, like the Ivory Coast</w:t>
      </w:r>
      <w:r>
        <w:t>. Other countries specialize in being</w:t>
      </w:r>
      <w:r w:rsidRPr="0067506A">
        <w:rPr>
          <w:rStyle w:val="StyleUnderline"/>
        </w:rPr>
        <w:t xml:space="preserve"> tax havens for the wealth of the world’s elite, like Switzerland and Monaco</w:t>
      </w:r>
      <w:r>
        <w:t>. A range of “internal” political activity organizes and optimizes this activity within the borders of nation states, through means such as taxation, subsidization, and regulation to zoning, housing, and education.</w:t>
      </w:r>
    </w:p>
    <w:p w14:paraId="7001E1EB" w14:textId="77777777" w:rsidR="00D73E38" w:rsidRDefault="00D73E38" w:rsidP="00D73E38">
      <w:r>
        <w:t>To some extent, then, these</w:t>
      </w:r>
      <w:r w:rsidRPr="0067506A">
        <w:rPr>
          <w:rStyle w:val="StyleUnderline"/>
        </w:rPr>
        <w:t xml:space="preserve"> sovereign nations control how things go within their borders. But their economic activity relies on what’s going on in the rest of the world, often more acutely than on what’s going on inside</w:t>
      </w:r>
      <w:r>
        <w:t>. Apparently “</w:t>
      </w:r>
      <w:r w:rsidRPr="006168C7">
        <w:rPr>
          <w:rStyle w:val="StyleUnderline"/>
        </w:rPr>
        <w:t>internal” Nigerian or Saudi decisions</w:t>
      </w:r>
      <w:r>
        <w:t xml:space="preserve"> about producing petroleum </w:t>
      </w:r>
      <w:proofErr w:type="gramStart"/>
      <w:r>
        <w:t xml:space="preserve">actually </w:t>
      </w:r>
      <w:r w:rsidRPr="006168C7">
        <w:rPr>
          <w:rStyle w:val="StyleUnderline"/>
        </w:rPr>
        <w:t>succeed</w:t>
      </w:r>
      <w:proofErr w:type="gramEnd"/>
      <w:r w:rsidRPr="006168C7">
        <w:rPr>
          <w:rStyle w:val="StyleUnderline"/>
        </w:rPr>
        <w:t xml:space="preserve"> or fail based on which cars are on the road in China or the United States</w:t>
      </w:r>
      <w:r>
        <w:t>; how much</w:t>
      </w:r>
      <w:r w:rsidRPr="006168C7">
        <w:rPr>
          <w:rStyle w:val="StyleUnderline"/>
        </w:rPr>
        <w:t xml:space="preserve"> cocoa</w:t>
      </w:r>
      <w:r>
        <w:t xml:space="preserve"> to produce </w:t>
      </w:r>
      <w:r w:rsidRPr="006168C7">
        <w:rPr>
          <w:rStyle w:val="StyleUnderline"/>
        </w:rPr>
        <w:t>in the Ivory Coast depends on how much chocolate is being eaten in Belgium or France</w:t>
      </w:r>
      <w:r>
        <w:t>; the likelihood of which financial incentives will attract foreign licit and illicit capital to Monaco or Atlantic City depends on what the other tax havens are offering.</w:t>
      </w:r>
    </w:p>
    <w:p w14:paraId="1344EF68" w14:textId="77777777" w:rsidR="00D73E38" w:rsidRDefault="00D73E38" w:rsidP="00D73E38">
      <w:r>
        <w:t>It’s not entirely unsurprising, then, that we also live in</w:t>
      </w:r>
      <w:r w:rsidRPr="006168C7">
        <w:rPr>
          <w:rStyle w:val="StyleUnderline"/>
        </w:rPr>
        <w:t xml:space="preserve"> a world political order:</w:t>
      </w:r>
      <w:r>
        <w:t xml:space="preserve"> a system of </w:t>
      </w:r>
      <w:r w:rsidRPr="006168C7">
        <w:rPr>
          <w:rStyle w:val="StyleUnderline"/>
        </w:rPr>
        <w:t>countries that relate</w:t>
      </w:r>
      <w:r>
        <w:t xml:space="preserve"> to each other, </w:t>
      </w:r>
      <w:r w:rsidRPr="006168C7">
        <w:rPr>
          <w:rStyle w:val="StyleUnderline"/>
        </w:rPr>
        <w:t>and institutions that work alongside, between, and above these</w:t>
      </w:r>
      <w:r>
        <w:t xml:space="preserve">. Alongside the United Nations, International Monetary Fund (IMF), and World Bank are a host of other institutions such as regional development banks </w:t>
      </w:r>
      <w:r w:rsidRPr="00D56D70">
        <w:rPr>
          <w:rStyle w:val="StyleUnderline"/>
        </w:rPr>
        <w:t>that make up the formal and semi-formal politico-economic connections knitting the world together</w:t>
      </w:r>
      <w:r>
        <w:t>. Nongovernmental organizations add additional sinews, including, at the top end, international heavyweights such as the Gates Foundation and international weapons manufacturers, alongside the more lucrative of the criminal business networks and empires.</w:t>
      </w:r>
    </w:p>
    <w:p w14:paraId="56A12625" w14:textId="77777777" w:rsidR="00D73E38" w:rsidRDefault="00D73E38" w:rsidP="00D73E38">
      <w:r>
        <w:t xml:space="preserve">These </w:t>
      </w:r>
      <w:r w:rsidRPr="00080AA2">
        <w:rPr>
          <w:rStyle w:val="StyleUnderline"/>
        </w:rPr>
        <w:t>political and economic “orders” describe the same world system. The separation between these two ways of looking</w:t>
      </w:r>
      <w:r>
        <w:t xml:space="preserve"> at the world order is a matter of emphasis, to the extent that it </w:t>
      </w:r>
      <w:r w:rsidRPr="00722635">
        <w:rPr>
          <w:rStyle w:val="StyleUnderline"/>
        </w:rPr>
        <w:t>is not</w:t>
      </w:r>
      <w:r>
        <w:t xml:space="preserve"> simply</w:t>
      </w:r>
      <w:r w:rsidRPr="00722635">
        <w:rPr>
          <w:rStyle w:val="StyleUnderline"/>
        </w:rPr>
        <w:t xml:space="preserve"> imaginary</w:t>
      </w:r>
      <w:r>
        <w:t xml:space="preserve">. In many times and places the exercise of power is a </w:t>
      </w:r>
      <w:proofErr w:type="gramStart"/>
      <w:r>
        <w:t>fairly holistic</w:t>
      </w:r>
      <w:proofErr w:type="gramEnd"/>
      <w:r>
        <w:t xml:space="preserve"> matter. Accordingly, even institutions that seem purely focused on global economic relations, like the IMF, in effect and thus in fact operate politically, and vice versa.</w:t>
      </w:r>
      <w:r w:rsidRPr="008949AF">
        <w:rPr>
          <w:rStyle w:val="StyleUnderline"/>
        </w:rPr>
        <w:t xml:space="preserve"> Understanding this is key to understanding the pressures that built our global social system, and the scope of what it will take to rebuild them in the direction of justice</w:t>
      </w:r>
      <w:r>
        <w:t>.</w:t>
      </w:r>
    </w:p>
    <w:p w14:paraId="7F415093" w14:textId="77777777" w:rsidR="00D73E38" w:rsidRDefault="00D73E38" w:rsidP="00D73E38">
      <w:r>
        <w:t>On the</w:t>
      </w:r>
      <w:r w:rsidRPr="008949AF">
        <w:rPr>
          <w:rStyle w:val="StyleUnderline"/>
        </w:rPr>
        <w:t xml:space="preserve"> constructive view of reparations</w:t>
      </w:r>
      <w:r>
        <w:t>, reparations are</w:t>
      </w:r>
      <w:r w:rsidRPr="008949AF">
        <w:rPr>
          <w:rStyle w:val="StyleUnderline"/>
        </w:rPr>
        <w:t xml:space="preserve"> a worldmaking project</w:t>
      </w:r>
      <w:r>
        <w:t xml:space="preserve">. This involves </w:t>
      </w:r>
      <w:r w:rsidRPr="008949AF">
        <w:rPr>
          <w:rStyle w:val="StyleUnderline"/>
        </w:rPr>
        <w:t>thinking about justice and injustice in distributive terms</w:t>
      </w:r>
      <w:r>
        <w:t xml:space="preserve">: that is, as a matter of who gets what. But </w:t>
      </w:r>
      <w:r w:rsidRPr="008949AF">
        <w:rPr>
          <w:rStyle w:val="StyleUnderline"/>
        </w:rPr>
        <w:t>the relationship of persons to resources is not a static, one-time transaction. Resources flow to and away from people continuously.</w:t>
      </w:r>
      <w:r>
        <w:t xml:space="preserve"> We can look at</w:t>
      </w:r>
      <w:r w:rsidRPr="00A15037">
        <w:rPr>
          <w:rStyle w:val="StyleUnderline"/>
        </w:rPr>
        <w:t xml:space="preserve"> the politico-economic system of the world as something like a water management system, a web of aqueducts that spans the globe, channeling, instead of water, </w:t>
      </w:r>
      <w:proofErr w:type="gramStart"/>
      <w:r w:rsidRPr="00A15037">
        <w:rPr>
          <w:rStyle w:val="StyleUnderline"/>
        </w:rPr>
        <w:t>advantages</w:t>
      </w:r>
      <w:proofErr w:type="gramEnd"/>
      <w:r w:rsidRPr="00A15037">
        <w:rPr>
          <w:rStyle w:val="StyleUnderline"/>
        </w:rPr>
        <w:t xml:space="preserve"> and disadvantages from one place to another</w:t>
      </w:r>
      <w:r>
        <w:t>. The system describes which way future waters will naturally run, and where they will not run without novel intervention. If we try to explain modern finance, or philanthropy, or pollution, or medical care, we end up describing their motion in the world. The system of the world, then, is not best described by the metaphor of a blueprint, or an organizational chart of political powers, but as a set of inertias, gravities, pressures, and bottlenecks that bound and channel the endless flow of the present: material, money, media, violence, advantage, disadvantage. It is their motion in time that makes the system of the world, and we can map the system to the extent that we can predict the direction of motion.</w:t>
      </w:r>
    </w:p>
    <w:p w14:paraId="07BD1044" w14:textId="77777777" w:rsidR="00D73E38" w:rsidRDefault="00D73E38" w:rsidP="00D73E38">
      <w:r>
        <w:t xml:space="preserve">The stones of the aqueducts that contain and discipline the continuous motion of the past into the future were laid in the seventeenth, eighteenth, and nineteenth centuries. This was the period </w:t>
      </w:r>
      <w:r w:rsidRPr="00A15037">
        <w:rPr>
          <w:rStyle w:val="StyleUnderline"/>
        </w:rPr>
        <w:t>when</w:t>
      </w:r>
      <w:r>
        <w:t xml:space="preserve"> several </w:t>
      </w:r>
      <w:r w:rsidRPr="00A15037">
        <w:rPr>
          <w:rStyle w:val="StyleUnderline"/>
        </w:rPr>
        <w:t>European powers vied to create channels of wealth that would link the globe together into a world economic order</w:t>
      </w:r>
      <w:r>
        <w:t xml:space="preserve">. For reasons we will explore later, I call the world order </w:t>
      </w:r>
      <w:r w:rsidRPr="00A15037">
        <w:rPr>
          <w:rStyle w:val="StyleUnderline"/>
        </w:rPr>
        <w:t>resulting from their collective project the Global Racial Empire</w:t>
      </w:r>
      <w:r>
        <w:t xml:space="preserve">. And just as the decisions ancient Roman engineers made in building their aqueducts continued to determine who had water long after those engineers, and their original imperial project, were dead, the global distribution system built by the Global Racial Empire </w:t>
      </w:r>
      <w:r w:rsidRPr="00473DF9">
        <w:rPr>
          <w:rStyle w:val="StyleUnderline"/>
        </w:rPr>
        <w:t>continues to function</w:t>
      </w:r>
      <w:r>
        <w:t xml:space="preserve">. This fact is easily demonstrated, for the patterns in how advantage and disadvantage flow have changed very little. </w:t>
      </w:r>
      <w:r w:rsidRPr="00473DF9">
        <w:rPr>
          <w:rStyle w:val="StyleUnderline"/>
        </w:rPr>
        <w:t>This perspective on world history helps explain why world historians treat reparations as “less about the transfer of resources . . . as it is about the transformation of all social relations . . . re-envisioning and reconstructing a world-system.”</w:t>
      </w:r>
      <w:proofErr w:type="gramStart"/>
      <w:r>
        <w:t>20</w:t>
      </w:r>
      <w:proofErr w:type="gramEnd"/>
    </w:p>
    <w:p w14:paraId="7B25B3BA" w14:textId="77777777" w:rsidR="00D73E38" w:rsidRDefault="00D73E38" w:rsidP="00D73E38">
      <w:pPr>
        <w:pStyle w:val="Heading4"/>
      </w:pPr>
      <w:r w:rsidRPr="003F782E">
        <w:t>The Alternative is</w:t>
      </w:r>
      <w:r>
        <w:t xml:space="preserve"> to reject the 1ACs reductive imaginary of racial history and reparations in favor of</w:t>
      </w:r>
      <w:r w:rsidRPr="003F782E">
        <w:t xml:space="preserve"> a Black Cosmo-Constructive reading of </w:t>
      </w:r>
      <w:r>
        <w:t xml:space="preserve">the </w:t>
      </w:r>
      <w:r w:rsidRPr="003F782E">
        <w:t>Reparations</w:t>
      </w:r>
      <w:r>
        <w:t xml:space="preserve"> Project</w:t>
      </w:r>
      <w:r w:rsidRPr="003F782E">
        <w:t xml:space="preserve"> - Key to addressing the global racial empire. </w:t>
      </w:r>
      <w:r w:rsidRPr="003F782E">
        <w:tab/>
      </w:r>
      <w:r w:rsidRPr="003F782E">
        <w:tab/>
      </w:r>
      <w:r w:rsidRPr="003F782E">
        <w:tab/>
      </w:r>
      <w:r w:rsidRPr="003F782E">
        <w:tab/>
      </w:r>
      <w:r w:rsidRPr="003F782E">
        <w:tab/>
        <w:t xml:space="preserve">                         </w:t>
      </w:r>
    </w:p>
    <w:p w14:paraId="706CDB28" w14:textId="77777777" w:rsidR="00D73E38" w:rsidRPr="003F782E" w:rsidRDefault="00D73E38" w:rsidP="00D73E38">
      <w:proofErr w:type="spellStart"/>
      <w:r w:rsidRPr="003F782E">
        <w:rPr>
          <w:rStyle w:val="Style13ptBold"/>
        </w:rPr>
        <w:t>Táíwò</w:t>
      </w:r>
      <w:proofErr w:type="spellEnd"/>
      <w:r w:rsidRPr="003F782E">
        <w:rPr>
          <w:rStyle w:val="Style13ptBold"/>
        </w:rPr>
        <w:t xml:space="preserve"> 22</w:t>
      </w:r>
      <w:r w:rsidRPr="003F782E">
        <w:t xml:space="preserve"> (“Reconsidering Reparations”, </w:t>
      </w:r>
      <w:proofErr w:type="spellStart"/>
      <w:r w:rsidRPr="003F782E">
        <w:t>Olúfẹ́mi</w:t>
      </w:r>
      <w:proofErr w:type="spellEnd"/>
      <w:r w:rsidRPr="003F782E">
        <w:t xml:space="preserve"> O. </w:t>
      </w:r>
      <w:proofErr w:type="spellStart"/>
      <w:r w:rsidRPr="003F782E">
        <w:t>Táíwò</w:t>
      </w:r>
      <w:proofErr w:type="spellEnd"/>
      <w:r w:rsidRPr="003F782E">
        <w:t>. January 20th</w:t>
      </w:r>
      <w:proofErr w:type="gramStart"/>
      <w:r w:rsidRPr="003F782E">
        <w:t xml:space="preserve"> 2022</w:t>
      </w:r>
      <w:proofErr w:type="gramEnd"/>
      <w:r w:rsidRPr="003F782E">
        <w:t xml:space="preserve">, Pg. 84-85, </w:t>
      </w:r>
      <w:proofErr w:type="spellStart"/>
      <w:r w:rsidRPr="003F782E">
        <w:t>Olúfẹ́mi</w:t>
      </w:r>
      <w:proofErr w:type="spellEnd"/>
      <w:r w:rsidRPr="003F782E">
        <w:t xml:space="preserve"> O. </w:t>
      </w:r>
      <w:proofErr w:type="spellStart"/>
      <w:r w:rsidRPr="003F782E">
        <w:t>Táíwò</w:t>
      </w:r>
      <w:proofErr w:type="spellEnd"/>
      <w:r w:rsidRPr="003F782E">
        <w:t xml:space="preserve"> is Associate Professor of Philosophy at Georgetown University. He received his Ph.D. in philosophy at the University of California Los Angeles https://global.oup.com/academic/product/reconsidering-reparations-9780197508893?cc=us&amp;lang=en&amp;) HSLA: RP</w:t>
      </w:r>
    </w:p>
    <w:p w14:paraId="1B207FA6" w14:textId="77777777" w:rsidR="00D73E38" w:rsidRDefault="00D73E38" w:rsidP="00D73E38">
      <w:r>
        <w:t xml:space="preserve">An organizing principle of Rawls’s thought is the idea that </w:t>
      </w:r>
      <w:r w:rsidRPr="00B3349C">
        <w:rPr>
          <w:rStyle w:val="StyleUnderline"/>
        </w:rPr>
        <w:t>distributive justice concerns arrangements of people or associations</w:t>
      </w:r>
      <w:r>
        <w:t xml:space="preserve">. Justice is </w:t>
      </w:r>
      <w:r w:rsidRPr="00B3349C">
        <w:rPr>
          <w:rStyle w:val="StyleUnderline"/>
        </w:rPr>
        <w:t>bound up with the idea of fairness, and fairness is bound up with the idea of being co-members of some kind of scheme of cooperation</w:t>
      </w:r>
      <w:r>
        <w:t xml:space="preserve">—for Rawls, the society. Rawls then develops a view of distributive justice that focuses on idealized closed societies because he believes this is the form of association between people that could explain duties to redistribute. In my view, among the mistakes Rawls and other authors made in </w:t>
      </w:r>
      <w:r w:rsidRPr="00134103">
        <w:rPr>
          <w:rStyle w:val="StyleUnderline"/>
        </w:rPr>
        <w:t xml:space="preserve">ignoring the history of global racial empire is a mischaracterization of what states </w:t>
      </w:r>
      <w:proofErr w:type="gramStart"/>
      <w:r w:rsidRPr="00134103">
        <w:rPr>
          <w:rStyle w:val="StyleUnderline"/>
        </w:rPr>
        <w:t>actually are</w:t>
      </w:r>
      <w:proofErr w:type="gramEnd"/>
      <w:r w:rsidRPr="00134103">
        <w:rPr>
          <w:rStyle w:val="StyleUnderline"/>
        </w:rPr>
        <w:t>, and in what sense they are separate from each other</w:t>
      </w:r>
      <w:r>
        <w:t>.23</w:t>
      </w:r>
    </w:p>
    <w:p w14:paraId="48CDCF5B" w14:textId="77777777" w:rsidR="00D73E38" w:rsidRDefault="00D73E38" w:rsidP="00D73E38">
      <w:r w:rsidRPr="00134103">
        <w:rPr>
          <w:rStyle w:val="StyleUnderline"/>
        </w:rPr>
        <w:t>Cosmopolitan approaches to distributive justice</w:t>
      </w:r>
      <w:r>
        <w:t xml:space="preserve"> advocated by other thinkers </w:t>
      </w:r>
      <w:r w:rsidRPr="00134103">
        <w:rPr>
          <w:rStyle w:val="StyleUnderline"/>
        </w:rPr>
        <w:t>aim to remedy</w:t>
      </w:r>
      <w:r>
        <w:t xml:space="preserve"> the curious</w:t>
      </w:r>
      <w:r w:rsidRPr="00134103">
        <w:rPr>
          <w:rStyle w:val="StyleUnderline"/>
        </w:rPr>
        <w:t xml:space="preserve"> generalizations</w:t>
      </w:r>
      <w:r>
        <w:t xml:space="preserve"> of a Rawlsian view. Some cosmopolitans advocate for global redistribution and intervention on grounds that ignore institutional separations of people altogether, preferring universal moral commitments to equality or dignity as the explanation for why the well-off should change things for the benefit of the worse off.24 But this book argues for a different kind of cosmopolitan view: </w:t>
      </w:r>
      <w:r w:rsidRPr="00134103">
        <w:rPr>
          <w:rStyle w:val="StyleUnderline"/>
        </w:rPr>
        <w:t>one that looks at specific global superstructures— institutions, associations, chains of production, and norms—to ground a distributive justice analysis for specific historical reasons.</w:t>
      </w:r>
      <w:r>
        <w:t>25</w:t>
      </w:r>
      <w:r w:rsidRPr="00134103">
        <w:rPr>
          <w:rStyle w:val="StyleUnderline"/>
        </w:rPr>
        <w:t xml:space="preserve"> The constructive view of reparations is cosmopolitan in this sense</w:t>
      </w:r>
      <w:r>
        <w:t>.</w:t>
      </w:r>
    </w:p>
    <w:p w14:paraId="1A98BDE9" w14:textId="77777777" w:rsidR="00D73E38" w:rsidRDefault="00D73E38" w:rsidP="00D73E38">
      <w:r w:rsidRPr="00134103">
        <w:rPr>
          <w:rStyle w:val="StyleUnderline"/>
        </w:rPr>
        <w:t>The global racial empire began with the development of the Atlantic order</w:t>
      </w:r>
      <w:r>
        <w:t xml:space="preserve"> in the fifteenth century. This history maps where the social advantages and disadvantages of the global economic and political system have accumulated.</w:t>
      </w:r>
    </w:p>
    <w:p w14:paraId="70BA640A" w14:textId="77777777" w:rsidR="00D73E38" w:rsidRDefault="00D73E38" w:rsidP="00D73E38">
      <w:r>
        <w:t xml:space="preserve">In one sense, Rawls and </w:t>
      </w:r>
      <w:r w:rsidRPr="00134103">
        <w:rPr>
          <w:rStyle w:val="StyleUnderline"/>
        </w:rPr>
        <w:t xml:space="preserve">others </w:t>
      </w:r>
      <w:proofErr w:type="gramStart"/>
      <w:r w:rsidRPr="00134103">
        <w:rPr>
          <w:rStyle w:val="StyleUnderline"/>
        </w:rPr>
        <w:t>are looking too narrowly,</w:t>
      </w:r>
      <w:proofErr w:type="gramEnd"/>
      <w:r w:rsidRPr="00134103">
        <w:rPr>
          <w:rStyle w:val="StyleUnderline"/>
        </w:rPr>
        <w:t xml:space="preserve"> at individual countries, rather than at the geography of the world system</w:t>
      </w:r>
      <w:r>
        <w:t xml:space="preserve">. But this mistake is related to one about time. </w:t>
      </w:r>
      <w:proofErr w:type="spellStart"/>
      <w:r>
        <w:t>Rawlsians</w:t>
      </w:r>
      <w:proofErr w:type="spellEnd"/>
      <w:r>
        <w:t xml:space="preserve"> and many others’ thinking about global justice </w:t>
      </w:r>
      <w:r w:rsidRPr="00134103">
        <w:rPr>
          <w:rStyle w:val="StyleUnderline"/>
        </w:rPr>
        <w:t>often operate on what I call a ‘snapshot view’ of distributive justice</w:t>
      </w:r>
      <w:r>
        <w:t>.</w:t>
      </w:r>
    </w:p>
    <w:p w14:paraId="399CD004" w14:textId="77777777" w:rsidR="00D73E38" w:rsidRDefault="00D73E38" w:rsidP="00D73E38">
      <w:r w:rsidRPr="00F5472D">
        <w:rPr>
          <w:rStyle w:val="StyleUnderline"/>
        </w:rPr>
        <w:t>A snapshot view</w:t>
      </w:r>
      <w:r>
        <w:t xml:space="preserve"> is one that</w:t>
      </w:r>
      <w:r w:rsidRPr="00F5472D">
        <w:rPr>
          <w:rStyle w:val="StyleUnderline"/>
        </w:rPr>
        <w:t xml:space="preserve"> analyzes the appropriateness of the current distribution of wealth, resources, and social goods</w:t>
      </w:r>
      <w:r>
        <w:t xml:space="preserve"> at any given moment in time—that is, we ask how good today’s allocations of these important social advantages are, in abstraction from their relationships to what happened yesterday. There’s plenty to learn from this kind of view of distributive justice, and any good view of distributive justice ought to pay attention to considerations of this sort. Surely the fact that there is suffering, deprivation, or structural injustice somewhere right now is already sufficient grounds to do something about it.26</w:t>
      </w:r>
    </w:p>
    <w:p w14:paraId="4FE4F102" w14:textId="77777777" w:rsidR="00D73E38" w:rsidRDefault="00D73E38" w:rsidP="00D73E38">
      <w:r w:rsidRPr="00F5472D">
        <w:rPr>
          <w:rStyle w:val="StyleUnderline"/>
        </w:rPr>
        <w:t>But our views on distributive justice shouldn’t stop at problems visible from a snapshot of our present circumstances, otherwise important as they may be. Our social systems are processual</w:t>
      </w:r>
      <w:r>
        <w:t xml:space="preserve">—that is, they are the way that they are </w:t>
      </w:r>
      <w:r w:rsidRPr="00F5472D">
        <w:rPr>
          <w:rStyle w:val="StyleUnderline"/>
        </w:rPr>
        <w:t>because of many different activities, all of which take place over time</w:t>
      </w:r>
      <w:r>
        <w:t xml:space="preserve">.27 Taking </w:t>
      </w:r>
      <w:r w:rsidRPr="00F5472D">
        <w:rPr>
          <w:rStyle w:val="StyleUnderline"/>
        </w:rPr>
        <w:t>a snapshot of the world system’s distribution today gives us incomplete information: for the nature of the system is that it moves resources from yesterday to today to tomorrow. When we take a snapshot, we are seeing the output of yesterday’s processes—of history. We are also viewing a point on a trajectory, a moment in the unfolding of a process, a glimpse of the system becoming what it will be tomorrow. Failing to understand this can lead to serious and consequential distortions of the relevant facts: about today, about yesterday, and about the narrative arc that unites them</w:t>
      </w:r>
      <w:r>
        <w:t>.</w:t>
      </w:r>
    </w:p>
    <w:p w14:paraId="1CFEC57A" w14:textId="77777777" w:rsidR="00D73E38" w:rsidRDefault="00D73E38" w:rsidP="00D73E38"/>
    <w:p w14:paraId="74EA9470" w14:textId="77777777" w:rsidR="00D73E38" w:rsidRPr="00187817" w:rsidRDefault="00D73E38" w:rsidP="00D73E38">
      <w:pPr>
        <w:pStyle w:val="Heading3"/>
      </w:pPr>
      <w:r>
        <w:t>Black Cosmo Links</w:t>
      </w:r>
    </w:p>
    <w:p w14:paraId="664D7297" w14:textId="77777777" w:rsidR="00D73E38" w:rsidRDefault="00D73E38" w:rsidP="00D73E38">
      <w:pPr>
        <w:pStyle w:val="Heading4"/>
      </w:pPr>
      <w:r w:rsidRPr="00C26BAB">
        <w:t xml:space="preserve">The Racial Contract builds global socioeconomic privilege that implicates national level anti-blackness – The Political imaginary of reparations must be bigger than national level wealth. </w:t>
      </w:r>
      <w:r w:rsidRPr="00C26BAB">
        <w:tab/>
      </w:r>
      <w:r w:rsidRPr="00C26BAB">
        <w:tab/>
      </w:r>
      <w:r w:rsidRPr="00C26BAB">
        <w:tab/>
      </w:r>
      <w:r w:rsidRPr="00C26BAB">
        <w:tab/>
      </w:r>
      <w:r w:rsidRPr="00C26BAB">
        <w:tab/>
      </w:r>
      <w:r w:rsidRPr="00C26BAB">
        <w:tab/>
      </w:r>
      <w:r w:rsidRPr="00C26BAB">
        <w:tab/>
      </w:r>
    </w:p>
    <w:p w14:paraId="4431E5E5" w14:textId="77777777" w:rsidR="00D73E38" w:rsidRPr="00F27DD3" w:rsidRDefault="00D73E38" w:rsidP="00D73E38">
      <w:proofErr w:type="spellStart"/>
      <w:r w:rsidRPr="00F27DD3">
        <w:rPr>
          <w:rStyle w:val="Style13ptBold"/>
        </w:rPr>
        <w:t>Táíwò</w:t>
      </w:r>
      <w:proofErr w:type="spellEnd"/>
      <w:r w:rsidRPr="00F27DD3">
        <w:rPr>
          <w:rStyle w:val="Style13ptBold"/>
        </w:rPr>
        <w:t xml:space="preserve"> 22</w:t>
      </w:r>
      <w:r w:rsidRPr="00F27DD3">
        <w:t xml:space="preserve"> (“Reconsidering Reparations”, </w:t>
      </w:r>
      <w:proofErr w:type="spellStart"/>
      <w:r w:rsidRPr="00F27DD3">
        <w:t>Olúfẹ́mi</w:t>
      </w:r>
      <w:proofErr w:type="spellEnd"/>
      <w:r w:rsidRPr="00F27DD3">
        <w:t xml:space="preserve"> O. </w:t>
      </w:r>
      <w:proofErr w:type="spellStart"/>
      <w:r w:rsidRPr="00F27DD3">
        <w:t>Táíwò</w:t>
      </w:r>
      <w:proofErr w:type="spellEnd"/>
      <w:r w:rsidRPr="00F27DD3">
        <w:t>. January 20th</w:t>
      </w:r>
      <w:proofErr w:type="gramStart"/>
      <w:r w:rsidRPr="00F27DD3">
        <w:t xml:space="preserve"> 2022</w:t>
      </w:r>
      <w:proofErr w:type="gramEnd"/>
      <w:r w:rsidRPr="00F27DD3">
        <w:t xml:space="preserve">, Pg.24-26, </w:t>
      </w:r>
      <w:proofErr w:type="spellStart"/>
      <w:r w:rsidRPr="00F27DD3">
        <w:t>Olúfẹ́mi</w:t>
      </w:r>
      <w:proofErr w:type="spellEnd"/>
      <w:r w:rsidRPr="00F27DD3">
        <w:t xml:space="preserve"> O. </w:t>
      </w:r>
      <w:proofErr w:type="spellStart"/>
      <w:r w:rsidRPr="00F27DD3">
        <w:t>Táíwò</w:t>
      </w:r>
      <w:proofErr w:type="spellEnd"/>
      <w:r w:rsidRPr="00F27DD3">
        <w:t xml:space="preserve"> is Associate Professor of Philosophy at Georgetown University. He received his Ph.D. in philosophy at the University of California Los Angeles https://global.oup.com/academic/product/reconsidering-reparations</w:t>
      </w:r>
      <w:r>
        <w:t xml:space="preserve"> </w:t>
      </w:r>
      <w:r w:rsidRPr="00F27DD3">
        <w:t>9780197508893?cc=</w:t>
      </w:r>
      <w:proofErr w:type="spellStart"/>
      <w:r w:rsidRPr="00F27DD3">
        <w:t>us&amp;lang</w:t>
      </w:r>
      <w:proofErr w:type="spellEnd"/>
      <w:r w:rsidRPr="00F27DD3">
        <w:t>=</w:t>
      </w:r>
      <w:proofErr w:type="spellStart"/>
      <w:r w:rsidRPr="00F27DD3">
        <w:t>en</w:t>
      </w:r>
      <w:proofErr w:type="spellEnd"/>
      <w:r w:rsidRPr="00F27DD3">
        <w:t>&amp;) HSLA: RP</w:t>
      </w:r>
    </w:p>
    <w:p w14:paraId="494D5044" w14:textId="77777777" w:rsidR="00D73E38" w:rsidRDefault="00D73E38" w:rsidP="00D73E38">
      <w:r>
        <w:t xml:space="preserve">In his landmark 1994 book The Racial Contract, philosopher Charles Mills borrows the “social contract” language of </w:t>
      </w:r>
      <w:r w:rsidRPr="00F46D22">
        <w:rPr>
          <w:rStyle w:val="StyleUnderline"/>
        </w:rPr>
        <w:t>liberal political thought</w:t>
      </w:r>
      <w:r>
        <w:t xml:space="preserve"> to </w:t>
      </w:r>
      <w:r w:rsidRPr="00F46D22">
        <w:rPr>
          <w:rStyle w:val="StyleUnderline"/>
        </w:rPr>
        <w:t>make</w:t>
      </w:r>
      <w:r>
        <w:t xml:space="preserve"> this</w:t>
      </w:r>
      <w:r w:rsidRPr="00B90D4D">
        <w:rPr>
          <w:rStyle w:val="StyleUnderline"/>
        </w:rPr>
        <w:t xml:space="preserve"> same claim about the basic organization of the world’s social structures</w:t>
      </w:r>
      <w:r>
        <w:t>. He argues that</w:t>
      </w:r>
      <w:r w:rsidRPr="00B90D4D">
        <w:rPr>
          <w:rStyle w:val="StyleUnderline"/>
        </w:rPr>
        <w:t xml:space="preserve"> we live in a world “built by the Racial Contract</w:t>
      </w:r>
      <w:r>
        <w:t>”; that is, “</w:t>
      </w:r>
      <w:r w:rsidRPr="00B90D4D">
        <w:rPr>
          <w:rStyle w:val="StyleUnderline"/>
        </w:rPr>
        <w:t>global white supremacy</w:t>
      </w:r>
      <w:r w:rsidRPr="00C60446">
        <w:rPr>
          <w:rStyle w:val="StyleUnderline"/>
        </w:rPr>
        <w:t>” is itself a political system,</w:t>
      </w:r>
      <w:r>
        <w:t xml:space="preserve"> the one resulting from the fact that the world has been “foundationally shaped for the past five hundred years by the . . . gradual consolidation of global white supremacy.”28 Mills characterizes that political system in comprehensive, distributive terms, describing it as “</w:t>
      </w:r>
      <w:r w:rsidRPr="00F314E0">
        <w:rPr>
          <w:rStyle w:val="StyleUnderline"/>
        </w:rPr>
        <w:t>a particular power structure of formal or informal rule, socioeconomic privilege, and norms for the differential distribution of material wealth and opportunities, benefits and burdens, rights and duties</w:t>
      </w:r>
      <w:r>
        <w:t>.”29 This book contends that he is correct.</w:t>
      </w:r>
    </w:p>
    <w:p w14:paraId="360D24E2" w14:textId="77777777" w:rsidR="00D73E38" w:rsidRDefault="00D73E38" w:rsidP="00D73E38">
      <w:r>
        <w:t>As this chapter moves forward to explain the structure of today’s world in terms of the historical motions it embodies, it will be helpful to pause first to highlight a key pair of concepts that we will return to throughout the book—cumulative advantage and cumulative disadvantage.</w:t>
      </w:r>
    </w:p>
    <w:p w14:paraId="314CC652" w14:textId="77777777" w:rsidR="00D73E38" w:rsidRDefault="00D73E38" w:rsidP="00D73E38">
      <w:r w:rsidRPr="00CD50AE">
        <w:t>Cumulative Processes</w:t>
      </w:r>
    </w:p>
    <w:p w14:paraId="696117EB" w14:textId="77777777" w:rsidR="00D73E38" w:rsidRDefault="00D73E38" w:rsidP="00D73E38">
      <w:r w:rsidRPr="00B97755">
        <w:rPr>
          <w:rStyle w:val="StyleUnderline"/>
        </w:rPr>
        <w:t>Money, goods, knowledge, and technology</w:t>
      </w:r>
      <w:r>
        <w:t xml:space="preserve"> can be or can provide </w:t>
      </w:r>
      <w:r w:rsidRPr="00B97755">
        <w:rPr>
          <w:rStyle w:val="StyleUnderline"/>
        </w:rPr>
        <w:t>social advantages</w:t>
      </w:r>
      <w:r>
        <w:t xml:space="preserve">. </w:t>
      </w:r>
      <w:r w:rsidRPr="00B97755">
        <w:rPr>
          <w:rStyle w:val="StyleUnderline"/>
        </w:rPr>
        <w:t>Debt, pollution, and knowledge gaps are social disadvantages</w:t>
      </w:r>
      <w:r>
        <w:t xml:space="preserve">. These are also products, the </w:t>
      </w:r>
      <w:proofErr w:type="gramStart"/>
      <w:r>
        <w:t>direct  results</w:t>
      </w:r>
      <w:proofErr w:type="gramEnd"/>
      <w:r>
        <w:t xml:space="preserve"> of intentional human activity. We can ask basic questions about any given moment: Where are these advantages and disadvantages produced, and whose labor is involved in producing them? When they are produced, where do they go, and who gets access to them? More simply, who gets what, and how much of it? These are questions about distribution, or how advantages and disadvantages are spread out across people, countries, and social positions. This is a core concept that we can use to analyze many problems of injustice, which can happen when a system directs more or fewer advantages to a place or population than it ought to.</w:t>
      </w:r>
    </w:p>
    <w:p w14:paraId="4CDF944C" w14:textId="77777777" w:rsidR="00D73E38" w:rsidRDefault="00D73E38" w:rsidP="00D73E38">
      <w:r>
        <w:t>The concept of distribution is</w:t>
      </w:r>
      <w:r w:rsidRPr="00196549">
        <w:rPr>
          <w:rStyle w:val="StyleUnderline"/>
        </w:rPr>
        <w:t xml:space="preserve"> intimately related to</w:t>
      </w:r>
      <w:r>
        <w:t xml:space="preserve"> another important concept: </w:t>
      </w:r>
      <w:r w:rsidRPr="00196549">
        <w:rPr>
          <w:rStyle w:val="StyleUnderline"/>
        </w:rPr>
        <w:t>accumulation</w:t>
      </w:r>
      <w:r>
        <w:t xml:space="preserve">, which marks how advantages and disadvantages build up over time. When we’re thinking about advantages, think paychecks. If you get paid more than your bills and expenses cost, you can save up the excess money—an accumulation of advantages. In any given moment of need, money in a bank account is an advantage. But how much you </w:t>
      </w:r>
      <w:proofErr w:type="gramStart"/>
      <w:r>
        <w:t>are able to</w:t>
      </w:r>
      <w:proofErr w:type="gramEnd"/>
      <w:r>
        <w:t xml:space="preserve"> keep in that account depends on the size of your paychecks over time, that is, your distribution of income. When we’re thinking about disadvantages, think about trash collection. If sanitation workers are not available or do not do their essential work, then, like the disposable income in a savings account, the trash accumulates. But in this latter case, the accumulation is adverse, and the amount of trash in an area ultimately represents the distribution of access to sanitation service over time. Since accumulation </w:t>
      </w:r>
      <w:r w:rsidRPr="00D3672A">
        <w:rPr>
          <w:rStyle w:val="StyleUnderline"/>
        </w:rPr>
        <w:t>results from past distributions, this pair of concepts help us understand how past injustice explains present injustice, and how present injustice can explain future injustice</w:t>
      </w:r>
      <w:r>
        <w:t>.</w:t>
      </w:r>
    </w:p>
    <w:p w14:paraId="3849001A" w14:textId="77777777" w:rsidR="00D73E38" w:rsidRDefault="00D73E38" w:rsidP="00D73E38">
      <w:pPr>
        <w:rPr>
          <w:rStyle w:val="StyleUnderline"/>
        </w:rPr>
      </w:pPr>
      <w:r>
        <w:t xml:space="preserve">This also provides a route into </w:t>
      </w:r>
      <w:r w:rsidRPr="00D3672A">
        <w:rPr>
          <w:rStyle w:val="StyleUnderline"/>
        </w:rPr>
        <w:t>a different way of thinking about the political situation</w:t>
      </w:r>
      <w:r>
        <w:t>, one</w:t>
      </w:r>
      <w:r w:rsidRPr="00D3672A">
        <w:rPr>
          <w:rStyle w:val="StyleUnderline"/>
        </w:rPr>
        <w:t xml:space="preserve"> that animates</w:t>
      </w:r>
      <w:r>
        <w:t xml:space="preserve"> some</w:t>
      </w:r>
      <w:r w:rsidRPr="00D3672A">
        <w:rPr>
          <w:rStyle w:val="StyleUnderline"/>
        </w:rPr>
        <w:t xml:space="preserve"> reparations arguments. Rather than thinking of racial disparities in wealth or access to public health as evidence of some nefarious undiscovered intentional conspiracy, we can explain disparities in many cases as simply the present accumulated imprint of past racist distributions of resources and </w:t>
      </w:r>
      <w:proofErr w:type="gramStart"/>
      <w:r w:rsidRPr="00D3672A">
        <w:rPr>
          <w:rStyle w:val="StyleUnderline"/>
        </w:rPr>
        <w:t>infrastructure</w:t>
      </w:r>
      <w:proofErr w:type="gramEnd"/>
    </w:p>
    <w:p w14:paraId="6395ACC6" w14:textId="77777777" w:rsidR="00D73E38" w:rsidRDefault="00D73E38" w:rsidP="00D73E38">
      <w:pPr>
        <w:rPr>
          <w:rStyle w:val="StyleUnderline"/>
        </w:rPr>
      </w:pPr>
    </w:p>
    <w:p w14:paraId="00122524" w14:textId="77777777" w:rsidR="00D73E38" w:rsidRDefault="00D73E38" w:rsidP="00D73E38">
      <w:pPr>
        <w:pStyle w:val="Heading4"/>
      </w:pPr>
      <w:r w:rsidRPr="00A276CE">
        <w:t xml:space="preserve">The way they retrace black history in America only reenforces notions of white history that refuses to understand how historical and current anti-blackness globally implicates and expands U.S violence. </w:t>
      </w:r>
      <w:r w:rsidRPr="00A276CE">
        <w:tab/>
      </w:r>
      <w:r w:rsidRPr="00A276CE">
        <w:tab/>
      </w:r>
      <w:r w:rsidRPr="00A276CE">
        <w:tab/>
      </w:r>
      <w:r w:rsidRPr="00A276CE">
        <w:tab/>
      </w:r>
      <w:r w:rsidRPr="00A276CE">
        <w:tab/>
      </w:r>
      <w:r w:rsidRPr="00A276CE">
        <w:tab/>
        <w:t xml:space="preserve">          </w:t>
      </w:r>
    </w:p>
    <w:p w14:paraId="53277732" w14:textId="77777777" w:rsidR="00D73E38" w:rsidRPr="00587963" w:rsidRDefault="00D73E38" w:rsidP="00D73E38">
      <w:r w:rsidRPr="00587963">
        <w:rPr>
          <w:rStyle w:val="Style13ptBold"/>
        </w:rPr>
        <w:t>Harriot 22</w:t>
      </w:r>
      <w:r w:rsidRPr="00587963">
        <w:t xml:space="preserve"> (“Top 10 reasons why lineage-based reparations is a bad plan”, April 13th</w:t>
      </w:r>
      <w:proofErr w:type="gramStart"/>
      <w:r w:rsidRPr="00587963">
        <w:t xml:space="preserve"> 2022</w:t>
      </w:r>
      <w:proofErr w:type="gramEnd"/>
      <w:r w:rsidRPr="00587963">
        <w:t>, Michael Harriot, A journalist, poet, author, and storyteller that writes about political, economic, and social habits, especially in terms of white politics in relation to inequity, https://reparationscomm.org/reparations-news/10-reasons-why-lineage-based-reparations-is-a-bad-plan/#source) HSLA: RP</w:t>
      </w:r>
    </w:p>
    <w:p w14:paraId="2C149DF2" w14:textId="77777777" w:rsidR="00D73E38" w:rsidRDefault="00D73E38" w:rsidP="00D73E38">
      <w:r>
        <w:t>Unfortunately, that’s not how math works.</w:t>
      </w:r>
    </w:p>
    <w:p w14:paraId="2DFC19CB" w14:textId="77777777" w:rsidR="00D73E38" w:rsidRDefault="00D73E38" w:rsidP="00D73E38">
      <w:r>
        <w:t xml:space="preserve">When wealth is distributed evenly, it generates more wealth and less poverty. This economic concept has been so widely accepted that we don’t even argue about it anymore. We are willing to use taxpayer money to subsidize white farmers, </w:t>
      </w:r>
      <w:proofErr w:type="gramStart"/>
      <w:r>
        <w:t>billionaires</w:t>
      </w:r>
      <w:proofErr w:type="gramEnd"/>
      <w:r>
        <w:t xml:space="preserve"> and wealthy corporations by reasoning that the money will have a positive economic impact. We provide Social </w:t>
      </w:r>
      <w:proofErr w:type="gramStart"/>
      <w:r>
        <w:t>Security,</w:t>
      </w:r>
      <w:proofErr w:type="gramEnd"/>
      <w:r>
        <w:t xml:space="preserve"> small business loans and stimulus checks for the same reason—because it stimulates the economy. Apparently, Black people are the only segment of our society for which economic stimulus doesn’t work because…you know…we’ll just use it to buy Cadillacs, </w:t>
      </w:r>
      <w:proofErr w:type="gramStart"/>
      <w:r>
        <w:t>steak</w:t>
      </w:r>
      <w:proofErr w:type="gramEnd"/>
      <w:r>
        <w:t xml:space="preserve"> and snow crabs.</w:t>
      </w:r>
    </w:p>
    <w:p w14:paraId="3B764229" w14:textId="77777777" w:rsidR="00D73E38" w:rsidRDefault="00D73E38" w:rsidP="00D73E38">
      <w:r w:rsidRPr="002B2756">
        <w:rPr>
          <w:rStyle w:val="StyleUnderline"/>
        </w:rPr>
        <w:t>Giving reparations to more people who are affected by racial inequality is the surest way to repair the wealth gap. It’s right there in the word</w:t>
      </w:r>
      <w:r>
        <w:t>!</w:t>
      </w:r>
    </w:p>
    <w:p w14:paraId="42D4E853" w14:textId="77777777" w:rsidR="00D73E38" w:rsidRDefault="00D73E38" w:rsidP="00D73E38">
      <w:r>
        <w:t>More people getting their share of pie doesn’t necessarily mean smaller slices for everyone. This is only true if we accept that there is only one pie that has already been prepared. Otherwise, you’d probably need some intelligent people to figure out how many people need pie and request enough ingredients to give everyone an adequate slice.</w:t>
      </w:r>
    </w:p>
    <w:p w14:paraId="7CE1924A" w14:textId="77777777" w:rsidR="00D73E38" w:rsidRDefault="00D73E38" w:rsidP="00D73E38">
      <w:r>
        <w:t>If only there were some kind of task force that could work this out.</w:t>
      </w:r>
    </w:p>
    <w:p w14:paraId="74B60E6D" w14:textId="77777777" w:rsidR="00D73E38" w:rsidRDefault="00D73E38" w:rsidP="00D73E38">
      <w:r>
        <w:t>8. It excludes actual descendants of the enslaved.</w:t>
      </w:r>
    </w:p>
    <w:p w14:paraId="07545B05" w14:textId="77777777" w:rsidR="00D73E38" w:rsidRDefault="00D73E38" w:rsidP="00D73E38">
      <w:r w:rsidRPr="002B2756">
        <w:rPr>
          <w:rStyle w:val="StyleUnderline"/>
        </w:rPr>
        <w:t>It is said that there were Africans who “couldn’t nobody own,” including those who revolted aboard slave ships and those who escaped immediately after landing and lived in maroon communities</w:t>
      </w:r>
      <w:r>
        <w:t>. Archeologists believe thousands of unowned Africans resided in North Carolina’s Great Dismal Swamp. Their descendants alone may number in the hundreds of thousands by now.</w:t>
      </w:r>
    </w:p>
    <w:p w14:paraId="4A348630" w14:textId="77777777" w:rsidR="00D73E38" w:rsidRDefault="00D73E38" w:rsidP="00D73E38">
      <w:r w:rsidRPr="002B2756">
        <w:rPr>
          <w:rStyle w:val="StyleUnderline"/>
        </w:rPr>
        <w:t>How about the Haitians</w:t>
      </w:r>
      <w:r>
        <w:t xml:space="preserve"> and free people of color who lived in Louisiana before America purchased it from France? They are Americans; they are descendants of slaves, but they were not Americans when they were enslaved nor were they enslaved by American citizens. The </w:t>
      </w:r>
      <w:r w:rsidRPr="002B2756">
        <w:rPr>
          <w:rStyle w:val="StyleUnderline"/>
        </w:rPr>
        <w:t>same holds true for Black people who were emancipated before 1776</w:t>
      </w:r>
      <w:r>
        <w:t xml:space="preserve">—technically, they were British citizens before America existed. </w:t>
      </w:r>
      <w:r w:rsidRPr="002B2756">
        <w:rPr>
          <w:rStyle w:val="StyleUnderline"/>
        </w:rPr>
        <w:t>How about the millions of Black immigrants from the Caribbean who came to America as freedmen but were enslaved by Americans who owned plantations in Jamaica, Barbados, the Bahamas, etc</w:t>
      </w:r>
      <w:r>
        <w:t xml:space="preserve">.? While that may sound like an inconsequential fact, it is how South Carolina </w:t>
      </w:r>
      <w:proofErr w:type="gramStart"/>
      <w:r>
        <w:t>actually became</w:t>
      </w:r>
      <w:proofErr w:type="gramEnd"/>
      <w:r>
        <w:t xml:space="preserve"> a colony. Oh, by the way, it’s also why Charleston, S.C., had the highest per capita income in the 13 colonies before the American Revolution, which is why the city was known as the “slave capital of America.”</w:t>
      </w:r>
    </w:p>
    <w:p w14:paraId="5C0CC231" w14:textId="77777777" w:rsidR="00D73E38" w:rsidRPr="002B2756" w:rsidRDefault="00D73E38" w:rsidP="00D73E38">
      <w:pPr>
        <w:rPr>
          <w:rStyle w:val="StyleUnderline"/>
        </w:rPr>
      </w:pPr>
      <w:r>
        <w:t xml:space="preserve">7. </w:t>
      </w:r>
      <w:r w:rsidRPr="002B2756">
        <w:rPr>
          <w:rStyle w:val="StyleUnderline"/>
        </w:rPr>
        <w:t>It asks the victims of a criminal enterprise to solve a crime.</w:t>
      </w:r>
    </w:p>
    <w:p w14:paraId="7082BB13" w14:textId="77777777" w:rsidR="00D73E38" w:rsidRDefault="00D73E38" w:rsidP="00D73E38">
      <w:r w:rsidRPr="002B2756">
        <w:rPr>
          <w:rStyle w:val="StyleUnderline"/>
        </w:rPr>
        <w:t>Imagine if someone managed to escape from a ring of kidnappers. The kidnappers, knowing they were guilty, began to free their victims. Half the people are free when the cops burst in, and half are still in chains. How would they determine who was a kidnap victim and who was a kidnapper</w:t>
      </w:r>
      <w:r>
        <w:t>?</w:t>
      </w:r>
    </w:p>
    <w:p w14:paraId="624FA99B" w14:textId="77777777" w:rsidR="00D73E38" w:rsidRPr="002B2756" w:rsidRDefault="00D73E38" w:rsidP="00D73E38">
      <w:pPr>
        <w:rPr>
          <w:rStyle w:val="StyleUnderline"/>
        </w:rPr>
      </w:pPr>
      <w:r w:rsidRPr="002B2756">
        <w:rPr>
          <w:rStyle w:val="StyleUnderline"/>
        </w:rPr>
        <w:t>I have no idea.</w:t>
      </w:r>
    </w:p>
    <w:p w14:paraId="252A9A1E" w14:textId="77777777" w:rsidR="00D73E38" w:rsidRDefault="00D73E38" w:rsidP="00D73E38">
      <w:pPr>
        <w:pStyle w:val="Heading4"/>
      </w:pPr>
      <w:r>
        <w:t>They’ve chosen their history…one full of carefully chosen plots to hide the way anti-blackness has been implanted into world systems through historic colonialism and oppressions.</w:t>
      </w:r>
    </w:p>
    <w:p w14:paraId="6E673F92" w14:textId="77777777" w:rsidR="00D73E38" w:rsidRPr="005A4972" w:rsidRDefault="00D73E38" w:rsidP="00D73E38">
      <w:pPr>
        <w:rPr>
          <w:sz w:val="16"/>
          <w:szCs w:val="16"/>
        </w:rPr>
      </w:pPr>
      <w:r w:rsidRPr="00A70CB8">
        <w:rPr>
          <w:rStyle w:val="Style13ptBold"/>
        </w:rPr>
        <w:t xml:space="preserve">Klien and </w:t>
      </w:r>
      <w:proofErr w:type="spellStart"/>
      <w:r w:rsidRPr="00A70CB8">
        <w:rPr>
          <w:rStyle w:val="Style13ptBold"/>
        </w:rPr>
        <w:t>Fouksman</w:t>
      </w:r>
      <w:proofErr w:type="spellEnd"/>
      <w:r w:rsidRPr="00A70CB8">
        <w:rPr>
          <w:rStyle w:val="Style13ptBold"/>
        </w:rPr>
        <w:t xml:space="preserve"> 21</w:t>
      </w:r>
      <w:r>
        <w:t xml:space="preserve"> </w:t>
      </w:r>
      <w:r w:rsidRPr="00A70CB8">
        <w:rPr>
          <w:sz w:val="16"/>
          <w:szCs w:val="16"/>
        </w:rPr>
        <w:t xml:space="preserve">(Elise, a Lecturer of Development Studies at the School of Social and Political Sciences, University of Melbourne in Australia. </w:t>
      </w:r>
      <w:proofErr w:type="gramStart"/>
      <w:r w:rsidRPr="00A70CB8">
        <w:rPr>
          <w:sz w:val="16"/>
          <w:szCs w:val="16"/>
        </w:rPr>
        <w:t>Elizaveta,</w:t>
      </w:r>
      <w:proofErr w:type="gramEnd"/>
      <w:r w:rsidRPr="00A70CB8">
        <w:rPr>
          <w:sz w:val="16"/>
          <w:szCs w:val="16"/>
        </w:rPr>
        <w:t xml:space="preserve"> is a Lecturer in Social Justice at the Centre for Public Policy Research in the School of Education. Reparations as a Rightful Share: From Universalism to Redress in Distributive Justice. International Institute of Social Studies, The Hague. November 21, 2021. </w:t>
      </w:r>
      <w:r w:rsidRPr="00D37476">
        <w:rPr>
          <w:sz w:val="16"/>
          <w:szCs w:val="16"/>
        </w:rPr>
        <w:t>https://onlinelibrary.wiley.com/doi/full/10.1111/dech.12695</w:t>
      </w:r>
      <w:r w:rsidRPr="00A70CB8">
        <w:rPr>
          <w:sz w:val="16"/>
          <w:szCs w:val="16"/>
        </w:rPr>
        <w:t>. DOA 7/27/23)//NPR</w:t>
      </w:r>
    </w:p>
    <w:p w14:paraId="09FEB99B" w14:textId="77777777" w:rsidR="00D73E38" w:rsidRPr="00FA3D94" w:rsidRDefault="00D73E38" w:rsidP="00D73E38">
      <w:pPr>
        <w:rPr>
          <w:sz w:val="14"/>
        </w:rPr>
      </w:pPr>
      <w:r w:rsidRPr="00D704DB">
        <w:rPr>
          <w:rStyle w:val="StyleUnderline"/>
        </w:rPr>
        <w:t>Calls for universal distributive justice shift the framing of policies like universal basic income</w:t>
      </w:r>
      <w:r w:rsidRPr="00FA3D94">
        <w:rPr>
          <w:sz w:val="14"/>
        </w:rPr>
        <w:t xml:space="preserve"> </w:t>
      </w:r>
      <w:r w:rsidRPr="00D704DB">
        <w:rPr>
          <w:rStyle w:val="StyleUnderline"/>
        </w:rPr>
        <w:t>away from</w:t>
      </w:r>
      <w:r w:rsidRPr="00FA3D94">
        <w:rPr>
          <w:sz w:val="14"/>
        </w:rPr>
        <w:t xml:space="preserve"> the realm of poverty alleviation or </w:t>
      </w:r>
      <w:r w:rsidRPr="00D704DB">
        <w:rPr>
          <w:rStyle w:val="StyleUnderline"/>
        </w:rPr>
        <w:t>welfare</w:t>
      </w:r>
      <w:r w:rsidRPr="00FA3D94">
        <w:rPr>
          <w:sz w:val="14"/>
        </w:rPr>
        <w:t xml:space="preserve"> and into the realm of rights and claim making. </w:t>
      </w:r>
      <w:r w:rsidRPr="00D704DB">
        <w:rPr>
          <w:rStyle w:val="StyleUnderline"/>
        </w:rPr>
        <w:t>Framing redistribution as aid, welfare or charity forecloses a recognition of the economic contribution made by past unacknowledged workers as well as those expropriated in the generation of capital</w:t>
      </w:r>
      <w:r w:rsidRPr="00FA3D94">
        <w:rPr>
          <w:sz w:val="14"/>
        </w:rPr>
        <w:t xml:space="preserve">, or simply the collective nature of the wealth generated by previous generations. A similar point can be made about international development, which is typically framed in charitable rather than reparative terms by the West. Yet shifting </w:t>
      </w:r>
      <w:proofErr w:type="spellStart"/>
      <w:r w:rsidRPr="00D704DB">
        <w:rPr>
          <w:rStyle w:val="StyleUnderline"/>
        </w:rPr>
        <w:t>redistributory</w:t>
      </w:r>
      <w:proofErr w:type="spellEnd"/>
      <w:r w:rsidRPr="00D704DB">
        <w:rPr>
          <w:rStyle w:val="StyleUnderline"/>
        </w:rPr>
        <w:t xml:space="preserve"> demands from welfare or charity</w:t>
      </w:r>
      <w:r w:rsidRPr="00FA3D94">
        <w:rPr>
          <w:sz w:val="14"/>
        </w:rPr>
        <w:t xml:space="preserve"> to a universal ‘rightful share’ (Ferguson, 2015) or a social right to economic security (Fraser and Gordon, 1993; Marshall, 1963) still </w:t>
      </w:r>
      <w:r w:rsidRPr="00D704DB">
        <w:rPr>
          <w:rStyle w:val="StyleUnderline"/>
        </w:rPr>
        <w:t>lack</w:t>
      </w:r>
      <w:r w:rsidRPr="00FA3D94">
        <w:rPr>
          <w:sz w:val="14"/>
        </w:rPr>
        <w:t>s</w:t>
      </w:r>
      <w:r w:rsidRPr="00D704DB">
        <w:rPr>
          <w:rStyle w:val="StyleUnderline"/>
        </w:rPr>
        <w:t xml:space="preserve"> the recognition of specific historical wrongs such as slavery and colonialism</w:t>
      </w:r>
      <w:r w:rsidRPr="00FA3D94">
        <w:rPr>
          <w:sz w:val="14"/>
        </w:rPr>
        <w:t xml:space="preserve">. It is this recognition that has been an enduring demand from </w:t>
      </w:r>
      <w:proofErr w:type="spellStart"/>
      <w:r w:rsidRPr="00FA3D94">
        <w:rPr>
          <w:sz w:val="14"/>
        </w:rPr>
        <w:t>postindependence</w:t>
      </w:r>
      <w:proofErr w:type="spellEnd"/>
      <w:r w:rsidRPr="00FA3D94">
        <w:rPr>
          <w:sz w:val="14"/>
        </w:rPr>
        <w:t xml:space="preserve"> nation states, from Black communities in the US around the ongoing ramifications of slavery, and from Aboriginal and Torres Strait Islander peoples asking for the telling of truth regarding the settler foundations of Australia. We thus contend </w:t>
      </w:r>
      <w:r w:rsidRPr="00D704DB">
        <w:rPr>
          <w:rStyle w:val="StyleUnderline"/>
          <w:bCs/>
          <w:sz w:val="24"/>
        </w:rPr>
        <w:t xml:space="preserve">that a reparations way of thinking is needed within calls for universal </w:t>
      </w:r>
      <w:proofErr w:type="spellStart"/>
      <w:r w:rsidRPr="00D704DB">
        <w:rPr>
          <w:rStyle w:val="StyleUnderline"/>
          <w:bCs/>
          <w:sz w:val="24"/>
        </w:rPr>
        <w:t>distributory</w:t>
      </w:r>
      <w:proofErr w:type="spellEnd"/>
      <w:r w:rsidRPr="00D704DB">
        <w:rPr>
          <w:rStyle w:val="StyleUnderline"/>
          <w:bCs/>
          <w:sz w:val="24"/>
        </w:rPr>
        <w:t xml:space="preserve"> justice</w:t>
      </w:r>
      <w:r w:rsidRPr="00FA3D94">
        <w:rPr>
          <w:sz w:val="14"/>
        </w:rPr>
        <w:t>. This way of thinking also allows us to look beyond race to other ways in which certain groups of people have been exploited and expropriated by others — namely, via gender. We do not have the scope to address the question of reparations and gender in this article, but given the historical and ongoing harms of patriarchy, in particular the ongoing free-riding and expropriation of women’s unpaid care work and social reproduction (Fraser, 2016, 2018), and indeed the central role of patriarchy within capitalist production and accumulation (Bhattacharyya, 2018), a reparative way of thinking is also useful when considering what is rightful through a gendered lens (Rubio-Marin, 2009; Wells, 2014). Recognition and redress through reparations are important for acknowledging not just past wrongs, but also the ways these wrongs underpin contemporary inequalities. Such historical wrongs engender race and class (and gender) relations that still have material and affective impacts today. In the post-independence case, we examined how une</w:t>
      </w:r>
      <w:r w:rsidRPr="00CC13AA">
        <w:rPr>
          <w:rStyle w:val="StyleUnderline"/>
        </w:rPr>
        <w:t>qual global systems set up under colonialism continue to underpin divisions between the majority world and its former colonizers</w:t>
      </w:r>
      <w:r w:rsidRPr="00FA3D94">
        <w:rPr>
          <w:sz w:val="14"/>
        </w:rPr>
        <w:t xml:space="preserve">. In the settler colonial case, we showed how dispossession of Aboriginal and Torres Strait Islander peoples continues through racialized punitive welfare </w:t>
      </w:r>
      <w:proofErr w:type="spellStart"/>
      <w:r w:rsidRPr="00FA3D94">
        <w:rPr>
          <w:sz w:val="14"/>
        </w:rPr>
        <w:t>programmes</w:t>
      </w:r>
      <w:proofErr w:type="spellEnd"/>
      <w:r w:rsidRPr="00FA3D94">
        <w:rPr>
          <w:sz w:val="14"/>
        </w:rPr>
        <w:t xml:space="preserve">, the continued dispossession of lands and the denial of Aboriginal and Torres Strait Islander sovereignty. Racialized systems in the US set up under slavery still impact Black communities today, for example through mass incarceration, employment and educational outcomes and broader inequalities of both income and wealth. There are intersections between </w:t>
      </w:r>
      <w:proofErr w:type="spellStart"/>
      <w:r w:rsidRPr="00FA3D94">
        <w:rPr>
          <w:sz w:val="14"/>
        </w:rPr>
        <w:t>redistributory</w:t>
      </w:r>
      <w:proofErr w:type="spellEnd"/>
      <w:r w:rsidRPr="00FA3D94">
        <w:rPr>
          <w:sz w:val="14"/>
        </w:rPr>
        <w:t xml:space="preserve"> universalism and reparative redress. In many cases, the links between class and race can be reflected in statistics of poverty. However, this can also hide the way in which race has been the grammar of unequal relations and has justified expropriation and exploitation in places like the US since colonization. This is also the case in Australia, where ignoring the ways in which race and coloniality have impacted and continue to impact Aboriginal and Torres Strait Islander peoples ignores aspects of settler colonialism that are not only about economic dispossession, but also about racism, white </w:t>
      </w:r>
      <w:proofErr w:type="gramStart"/>
      <w:r w:rsidRPr="00FA3D94">
        <w:rPr>
          <w:sz w:val="14"/>
        </w:rPr>
        <w:t>supremacy</w:t>
      </w:r>
      <w:proofErr w:type="gramEnd"/>
      <w:r w:rsidRPr="00FA3D94">
        <w:rPr>
          <w:sz w:val="14"/>
        </w:rPr>
        <w:t xml:space="preserve"> and patriarchy. Yet (re)distribution must be as much a key part of reparatory justice as is recognition. As Nancy Fraser (2003, 2005) has pointed out, recognition without redistribution holds the danger of displacing struggles for economic justice — an issue that Fraser argues has plagued feminism in recent decades (Fraser, 2005: 298). The negotiations between Namibia and Germany around the Herero-Nama genocide are another example: while Germany is willing to recognize the </w:t>
      </w:r>
      <w:proofErr w:type="gramStart"/>
      <w:r w:rsidRPr="00FA3D94">
        <w:rPr>
          <w:sz w:val="14"/>
        </w:rPr>
        <w:t>genocide, and</w:t>
      </w:r>
      <w:proofErr w:type="gramEnd"/>
      <w:r w:rsidRPr="00FA3D94">
        <w:rPr>
          <w:sz w:val="14"/>
        </w:rPr>
        <w:t xml:space="preserve"> give some additional development aid as part of this recognition, it has declined to term the accompanying payment ‘reparations’, fearing to set a precedent for other or larger redistributive claims to reparative payments. Fraser has argued that both </w:t>
      </w:r>
      <w:r w:rsidRPr="00CC13AA">
        <w:rPr>
          <w:rStyle w:val="StyleUnderline"/>
        </w:rPr>
        <w:t xml:space="preserve">recognition and substantive redistribution are equally essential parts of social justice; one cannot be forsaken in </w:t>
      </w:r>
      <w:proofErr w:type="spellStart"/>
      <w:r w:rsidRPr="00CC13AA">
        <w:rPr>
          <w:rStyle w:val="StyleUnderline"/>
        </w:rPr>
        <w:t>favour</w:t>
      </w:r>
      <w:proofErr w:type="spellEnd"/>
      <w:r w:rsidRPr="00CC13AA">
        <w:rPr>
          <w:rStyle w:val="StyleUnderline"/>
        </w:rPr>
        <w:t xml:space="preserve"> of the other</w:t>
      </w:r>
      <w:r w:rsidRPr="00FA3D94">
        <w:rPr>
          <w:sz w:val="14"/>
        </w:rPr>
        <w:t xml:space="preserve">. Here we have built on that argument to make the case that the two are in fact intertwined in justice-based claims for shares of collective wealth. All three cases illustrate common themes. While the US is a post-slavery society, it is also a settler colonial state, and insights from the Australian case have resonance for Native Americans in the US who also have substantive claims for reparative justice. The US case gave us one possibility on how mechanisms of distributive justice can also do some measure of reparative work via universal, </w:t>
      </w:r>
      <w:proofErr w:type="gramStart"/>
      <w:r w:rsidRPr="00FA3D94">
        <w:rPr>
          <w:sz w:val="14"/>
        </w:rPr>
        <w:t>redistributive</w:t>
      </w:r>
      <w:proofErr w:type="gramEnd"/>
      <w:r w:rsidRPr="00FA3D94">
        <w:rPr>
          <w:sz w:val="14"/>
        </w:rPr>
        <w:t xml:space="preserve"> and individual payments framed as a rightful share. A U+BI contends with some of the issues of recognition and redress raised in this article. While it is universal in scope and rightful in framing, the addition of the plus includes recognition of specific historical ills in need of reparative justice. The Australian case also suggested avenues that could accompany reparations, showing how not just recognition but also sovereignty could include specific national truth-telling processes, returning of land rights and self-determination, along with a U+BI or other forms of reparative redistribution. These reparative packages would need to be directed by Indigenous peoples themselves</w:t>
      </w:r>
      <w:r w:rsidRPr="00CC13AA">
        <w:rPr>
          <w:rStyle w:val="StyleUnderline"/>
        </w:rPr>
        <w:t xml:space="preserve">. Decentralized and decolonial cosmopolitanism — such as a global UBI framed as reparations for colonialism and its after-effects — may help fulfil reparations for </w:t>
      </w:r>
      <w:proofErr w:type="spellStart"/>
      <w:r w:rsidRPr="00CC13AA">
        <w:rPr>
          <w:rStyle w:val="StyleUnderline"/>
        </w:rPr>
        <w:t>postindependence</w:t>
      </w:r>
      <w:proofErr w:type="spellEnd"/>
      <w:r w:rsidRPr="00CC13AA">
        <w:rPr>
          <w:rStyle w:val="StyleUnderline"/>
        </w:rPr>
        <w:t xml:space="preserve"> injustice. </w:t>
      </w:r>
      <w:r w:rsidRPr="00FA3D94">
        <w:rPr>
          <w:sz w:val="14"/>
        </w:rPr>
        <w:t xml:space="preserve">However, these payments need to also transcend nation state boundaries and connect with people that are stateless, or diaspora dispersed because of colonialism and slavery. We have </w:t>
      </w:r>
      <w:r w:rsidRPr="00CC13AA">
        <w:rPr>
          <w:rStyle w:val="StyleUnderline"/>
        </w:rPr>
        <w:t>made the case that reparative justice must become a key part of conceptualizing claims for distributional justice or claims to a share of collective wealth</w:t>
      </w:r>
      <w:r w:rsidRPr="00FA3D94">
        <w:rPr>
          <w:sz w:val="14"/>
        </w:rPr>
        <w:t xml:space="preserve">. This is both for instrumental and intrinsic reasons. Universal forms of distributive justice that do not consider claims to redress can do damage, for instance if, in settler colonial states and post-independent states, a universal basic income is used to mute claims to more radical forms of redistribution as well as sovereignty or self-governance. At the same time, we contend that if claims to distribution are based on a historical case around the communal creation of wealth by past generations, then this view must also encompass the ways this </w:t>
      </w:r>
      <w:r w:rsidRPr="00CC13AA">
        <w:rPr>
          <w:rStyle w:val="Emphasis"/>
          <w:sz w:val="24"/>
        </w:rPr>
        <w:t>wealth creation has been intertwined with a global history of racist expropriation</w:t>
      </w:r>
      <w:r w:rsidRPr="00FA3D94">
        <w:rPr>
          <w:sz w:val="14"/>
        </w:rPr>
        <w:t xml:space="preserve">. Thus, in conceptualizing claims to distributive justice, we must </w:t>
      </w:r>
      <w:proofErr w:type="gramStart"/>
      <w:r w:rsidRPr="00FA3D94">
        <w:rPr>
          <w:sz w:val="14"/>
        </w:rPr>
        <w:t>take into account</w:t>
      </w:r>
      <w:proofErr w:type="gramEnd"/>
      <w:r w:rsidRPr="00FA3D94">
        <w:rPr>
          <w:sz w:val="14"/>
        </w:rPr>
        <w:t xml:space="preserve"> claims for reparative justice, particularly as they highlight the limits of nation state boundaries and the importance of recognition and redress for past and contemporary harms. Only then can what </w:t>
      </w:r>
      <w:proofErr w:type="gramStart"/>
      <w:r w:rsidRPr="00FA3D94">
        <w:rPr>
          <w:sz w:val="14"/>
        </w:rPr>
        <w:t>is</w:t>
      </w:r>
      <w:proofErr w:type="gramEnd"/>
      <w:r w:rsidRPr="00FA3D94">
        <w:rPr>
          <w:sz w:val="14"/>
        </w:rPr>
        <w:t xml:space="preserve"> rightful also encompass the right to atonement and redress.</w:t>
      </w:r>
    </w:p>
    <w:p w14:paraId="0C2322A3" w14:textId="77777777" w:rsidR="00D73E38" w:rsidRDefault="00D73E38" w:rsidP="00D73E38">
      <w:pPr>
        <w:rPr>
          <w:rStyle w:val="StyleUnderline"/>
        </w:rPr>
      </w:pPr>
    </w:p>
    <w:p w14:paraId="3AF48AF3" w14:textId="77777777" w:rsidR="00D73E38" w:rsidRPr="00DC7A4F" w:rsidRDefault="00D73E38" w:rsidP="00D73E38">
      <w:pPr>
        <w:pStyle w:val="Heading3"/>
      </w:pPr>
      <w:r>
        <w:t>Reparations Links</w:t>
      </w:r>
    </w:p>
    <w:p w14:paraId="52836DE8" w14:textId="77777777" w:rsidR="00D73E38" w:rsidRDefault="00D73E38" w:rsidP="00D73E38"/>
    <w:p w14:paraId="171C5120" w14:textId="77777777" w:rsidR="00D73E38" w:rsidRPr="00566E8A" w:rsidRDefault="00D73E38" w:rsidP="00D73E38">
      <w:pPr>
        <w:pStyle w:val="Heading4"/>
      </w:pPr>
      <w:r w:rsidRPr="00566E8A">
        <w:t xml:space="preserve">Monetary reparations cannot address truth telling – It must break out of its anti-black conceptions of wealth and expand, radically, to distributive justice. </w:t>
      </w:r>
    </w:p>
    <w:p w14:paraId="3460E50F" w14:textId="77777777" w:rsidR="00D73E38" w:rsidRPr="00566E8A" w:rsidRDefault="00D73E38" w:rsidP="00D73E38">
      <w:r w:rsidRPr="00566E8A">
        <w:rPr>
          <w:rStyle w:val="Style13ptBold"/>
        </w:rPr>
        <w:t xml:space="preserve">Klien and </w:t>
      </w:r>
      <w:proofErr w:type="spellStart"/>
      <w:r w:rsidRPr="00566E8A">
        <w:rPr>
          <w:rStyle w:val="Style13ptBold"/>
        </w:rPr>
        <w:t>Fouksman</w:t>
      </w:r>
      <w:proofErr w:type="spellEnd"/>
      <w:r w:rsidRPr="00566E8A">
        <w:rPr>
          <w:rStyle w:val="Style13ptBold"/>
        </w:rPr>
        <w:t xml:space="preserve"> 21</w:t>
      </w:r>
      <w:r w:rsidRPr="00566E8A">
        <w:t xml:space="preserve"> (Elise, a Lecturer of Development Studies at the School of Social and Political Sciences, University of Melbourne in Australia. Elizaveta is a Lecturer in Social Justice at the Centre for Public Policy Research in the School of Education. Reparations as a Rightful Share: From Universalism to Redress in Distributive Justice. International Institute of Social Studies, The Hague. November 21, 2021. https://onlinelibrary.wiley.com/doi/full/10.1111/dech.12695. DOA 7/27/23)//NPR</w:t>
      </w:r>
    </w:p>
    <w:p w14:paraId="04403F47" w14:textId="77777777" w:rsidR="00D73E38" w:rsidRPr="00B3742F" w:rsidRDefault="00D73E38" w:rsidP="00D73E38">
      <w:pPr>
        <w:rPr>
          <w:sz w:val="16"/>
        </w:rPr>
      </w:pPr>
      <w:r w:rsidRPr="001F2417">
        <w:rPr>
          <w:sz w:val="16"/>
        </w:rPr>
        <w:t xml:space="preserve">Another set of distributional claims, known as reparations, do seek to directly address the ongoing legacy of racial violence, slavery, </w:t>
      </w:r>
      <w:proofErr w:type="gramStart"/>
      <w:r w:rsidRPr="001F2417">
        <w:rPr>
          <w:sz w:val="16"/>
        </w:rPr>
        <w:t>genocide</w:t>
      </w:r>
      <w:proofErr w:type="gramEnd"/>
      <w:r w:rsidRPr="001F2417">
        <w:rPr>
          <w:sz w:val="16"/>
        </w:rPr>
        <w:t xml:space="preserve"> and colonialism. There are examples of reparations being made for such acts. For instance, in 2003 the British government made a payment of over £ 20 million in reparations to more than 5,000 survivors of the Mau </w:t>
      </w:r>
      <w:proofErr w:type="spellStart"/>
      <w:r w:rsidRPr="001F2417">
        <w:rPr>
          <w:sz w:val="16"/>
        </w:rPr>
        <w:t>Mau</w:t>
      </w:r>
      <w:proofErr w:type="spellEnd"/>
      <w:r w:rsidRPr="001F2417">
        <w:rPr>
          <w:sz w:val="16"/>
        </w:rPr>
        <w:t xml:space="preserve"> rebellion (Balint, 2016). After World War II, Germany was ordered to pay reparations for the Holocaust to Polish and Jewish survivors (Kelley, 2002). In 1989, the US was ordered to pay over US$ 1.2 billion to </w:t>
      </w:r>
      <w:proofErr w:type="gramStart"/>
      <w:r w:rsidRPr="001F2417">
        <w:rPr>
          <w:sz w:val="16"/>
        </w:rPr>
        <w:t>Japanese-American</w:t>
      </w:r>
      <w:proofErr w:type="gramEnd"/>
      <w:r w:rsidRPr="001F2417">
        <w:rPr>
          <w:sz w:val="16"/>
        </w:rPr>
        <w:t xml:space="preserve"> survivors of internment by the US government during World War II (Campbell, 2009). More recently, the Canadian Human Rights Tribunal issued a decision that the Canadian federal government pay CA$ 40,000 per child impacted by the country’s residential schools, </w:t>
      </w:r>
      <w:proofErr w:type="spellStart"/>
      <w:r w:rsidRPr="001F2417">
        <w:rPr>
          <w:sz w:val="16"/>
        </w:rPr>
        <w:t>totalling</w:t>
      </w:r>
      <w:proofErr w:type="spellEnd"/>
      <w:r w:rsidRPr="001F2417">
        <w:rPr>
          <w:sz w:val="16"/>
        </w:rPr>
        <w:t xml:space="preserve"> over CA$ 2 billion (Cultural Survival, n.d.).4 And in 2021, Germany offered Namibia € 1.1 billion in development aid as a gesture of reconciliation for the Herero-Nama genocide (</w:t>
      </w:r>
      <w:proofErr w:type="spellStart"/>
      <w:r w:rsidRPr="001F2417">
        <w:rPr>
          <w:sz w:val="16"/>
        </w:rPr>
        <w:t>Oltermann</w:t>
      </w:r>
      <w:proofErr w:type="spellEnd"/>
      <w:r w:rsidRPr="001F2417">
        <w:rPr>
          <w:sz w:val="16"/>
        </w:rPr>
        <w:t xml:space="preserve">, 2021). While in practice reparations have been largely administered in relation to concrete collective claims for monetary redress recognized by the state and judiciary (as in the examples above), </w:t>
      </w:r>
      <w:r w:rsidRPr="0033633D">
        <w:rPr>
          <w:rStyle w:val="StyleUnderline"/>
        </w:rPr>
        <w:t xml:space="preserve">reparations can also be integrated into larger redistributive systems </w:t>
      </w:r>
      <w:proofErr w:type="gramStart"/>
      <w:r w:rsidRPr="0033633D">
        <w:rPr>
          <w:rStyle w:val="StyleUnderline"/>
        </w:rPr>
        <w:t>in order to</w:t>
      </w:r>
      <w:proofErr w:type="gramEnd"/>
      <w:r w:rsidRPr="0033633D">
        <w:rPr>
          <w:rStyle w:val="StyleUnderline"/>
        </w:rPr>
        <w:t xml:space="preserve"> change unjust social and economic structures while providing an avenue for recognition and </w:t>
      </w:r>
      <w:r w:rsidRPr="0033633D">
        <w:rPr>
          <w:rStyle w:val="Emphasis"/>
        </w:rPr>
        <w:t>truth telling.</w:t>
      </w:r>
      <w:r w:rsidRPr="001F2417">
        <w:rPr>
          <w:sz w:val="16"/>
        </w:rPr>
        <w:t xml:space="preserve"> (Rubio-Marin, 2009). This is particularly vital because </w:t>
      </w:r>
      <w:r w:rsidRPr="0033633D">
        <w:rPr>
          <w:rStyle w:val="StyleUnderline"/>
        </w:rPr>
        <w:t>structures put in place during colonialism and slavery continue to pattern local and global societies</w:t>
      </w:r>
      <w:r w:rsidRPr="001F2417">
        <w:rPr>
          <w:sz w:val="16"/>
        </w:rPr>
        <w:t xml:space="preserve"> and economies. For instance, </w:t>
      </w:r>
      <w:r w:rsidRPr="0033633D">
        <w:rPr>
          <w:rStyle w:val="StyleUnderline"/>
        </w:rPr>
        <w:t xml:space="preserve">racism which evolved during British colonization, the trans-Atlantic slave trade, </w:t>
      </w:r>
      <w:proofErr w:type="gramStart"/>
      <w:r w:rsidRPr="0033633D">
        <w:rPr>
          <w:rStyle w:val="StyleUnderline"/>
        </w:rPr>
        <w:t>slavery</w:t>
      </w:r>
      <w:proofErr w:type="gramEnd"/>
      <w:r w:rsidRPr="0033633D">
        <w:rPr>
          <w:rStyle w:val="StyleUnderline"/>
        </w:rPr>
        <w:t xml:space="preserve"> and Jim Crow laws, has shaped and continues to shape racist norms, laws and policies underpinning the US economy and society</w:t>
      </w:r>
      <w:r w:rsidRPr="001F2417">
        <w:rPr>
          <w:sz w:val="16"/>
        </w:rPr>
        <w:t xml:space="preserve"> (Darity and Mullen, 2020). In her ethnography of Jamaica, Deborah Thomas (2011) sees </w:t>
      </w:r>
      <w:r w:rsidRPr="0033633D">
        <w:rPr>
          <w:rStyle w:val="Emphasis"/>
        </w:rPr>
        <w:t xml:space="preserve">reparations as more than monetary or </w:t>
      </w:r>
      <w:proofErr w:type="gramStart"/>
      <w:r w:rsidRPr="0033633D">
        <w:rPr>
          <w:rStyle w:val="Emphasis"/>
        </w:rPr>
        <w:t>procedural, and</w:t>
      </w:r>
      <w:proofErr w:type="gramEnd"/>
      <w:r w:rsidRPr="0033633D">
        <w:rPr>
          <w:rStyle w:val="Emphasis"/>
        </w:rPr>
        <w:t xml:space="preserve"> calls for a structural framing of distributional claims.</w:t>
      </w:r>
      <w:r w:rsidRPr="001F2417">
        <w:rPr>
          <w:sz w:val="16"/>
        </w:rPr>
        <w:t xml:space="preserve"> </w:t>
      </w:r>
      <w:r w:rsidRPr="0033633D">
        <w:rPr>
          <w:rStyle w:val="Emphasis"/>
        </w:rPr>
        <w:t>This shifts</w:t>
      </w:r>
      <w:r w:rsidRPr="001F2417">
        <w:rPr>
          <w:sz w:val="16"/>
        </w:rPr>
        <w:t xml:space="preserve"> reparations </w:t>
      </w:r>
      <w:r w:rsidRPr="0033633D">
        <w:rPr>
          <w:rStyle w:val="StyleUnderline"/>
        </w:rPr>
        <w:t xml:space="preserve">away from </w:t>
      </w:r>
      <w:r w:rsidRPr="001F2417">
        <w:rPr>
          <w:sz w:val="16"/>
        </w:rPr>
        <w:t>purely</w:t>
      </w:r>
      <w:r w:rsidRPr="0033633D">
        <w:rPr>
          <w:rStyle w:val="StyleUnderline"/>
        </w:rPr>
        <w:t xml:space="preserve"> economic justice,</w:t>
      </w:r>
      <w:r w:rsidRPr="001F2417">
        <w:rPr>
          <w:sz w:val="16"/>
        </w:rPr>
        <w:t xml:space="preserve"> </w:t>
      </w:r>
      <w:r w:rsidRPr="0033633D">
        <w:rPr>
          <w:rStyle w:val="StyleUnderline"/>
        </w:rPr>
        <w:t>and towards variegated forms of redistribution plus recognition</w:t>
      </w:r>
      <w:r w:rsidRPr="001F2417">
        <w:rPr>
          <w:sz w:val="16"/>
        </w:rPr>
        <w:t xml:space="preserve">, in line with what Thomas calls </w:t>
      </w:r>
      <w:r w:rsidRPr="0033633D">
        <w:rPr>
          <w:rStyle w:val="StyleUnderline"/>
        </w:rPr>
        <w:t>a ‘reparations framework for thinking’.</w:t>
      </w:r>
      <w:r w:rsidRPr="001F2417">
        <w:rPr>
          <w:sz w:val="16"/>
        </w:rPr>
        <w:t xml:space="preserve"> </w:t>
      </w:r>
      <w:r w:rsidRPr="0033633D">
        <w:rPr>
          <w:rStyle w:val="StyleUnderline"/>
        </w:rPr>
        <w:t xml:space="preserve">Such a reparations framework for thinking compels a refocusing on how ‘the current structural inequalities have emerged and persist </w:t>
      </w:r>
      <w:proofErr w:type="gramStart"/>
      <w:r w:rsidRPr="0033633D">
        <w:rPr>
          <w:rStyle w:val="StyleUnderline"/>
        </w:rPr>
        <w:t>as a result of</w:t>
      </w:r>
      <w:proofErr w:type="gramEnd"/>
      <w:r w:rsidRPr="0033633D">
        <w:rPr>
          <w:rStyle w:val="StyleUnderline"/>
        </w:rPr>
        <w:t xml:space="preserve"> real and codified institutional discrimination rather than because of cultural “deviation” and “dysfunctions”’</w:t>
      </w:r>
      <w:r w:rsidRPr="001F2417">
        <w:rPr>
          <w:sz w:val="16"/>
        </w:rPr>
        <w:t xml:space="preserve"> (Thomas, 2011: 6). Thomas explores the links between contemporary economic inequality in Jamaica and slavery, for instance in the way provisioning practices by slave owners are linked to contemporary politics, or the way slavery’s effects on family structures underpin culturalist views of poverty or violence. </w:t>
      </w:r>
      <w:r w:rsidRPr="0033633D">
        <w:rPr>
          <w:rStyle w:val="Emphasis"/>
          <w:szCs w:val="26"/>
        </w:rPr>
        <w:t>The key to a reparations way of thinking is the recognition of the continuity of historical and contemporary structures of oppression</w:t>
      </w:r>
      <w:r w:rsidRPr="001F2417">
        <w:rPr>
          <w:sz w:val="16"/>
        </w:rPr>
        <w:t xml:space="preserve">. </w:t>
      </w:r>
      <w:r w:rsidRPr="0033633D">
        <w:rPr>
          <w:rStyle w:val="StyleUnderline"/>
        </w:rPr>
        <w:t>A reparations way of thinking can</w:t>
      </w:r>
      <w:r w:rsidRPr="001F2417">
        <w:rPr>
          <w:sz w:val="16"/>
        </w:rPr>
        <w:t xml:space="preserve"> thus </w:t>
      </w:r>
      <w:r w:rsidRPr="0033633D">
        <w:rPr>
          <w:rStyle w:val="StyleUnderline"/>
        </w:rPr>
        <w:t>enable demands for</w:t>
      </w:r>
      <w:r w:rsidRPr="001F2417">
        <w:rPr>
          <w:sz w:val="16"/>
        </w:rPr>
        <w:t xml:space="preserve"> both recognition and monetary redistribution alongside </w:t>
      </w:r>
      <w:r w:rsidRPr="0033633D">
        <w:rPr>
          <w:rStyle w:val="StyleUnderline"/>
        </w:rPr>
        <w:t>structural reform</w:t>
      </w:r>
      <w:r w:rsidRPr="001F2417">
        <w:rPr>
          <w:sz w:val="16"/>
        </w:rPr>
        <w:t xml:space="preserve">. This article places calls for </w:t>
      </w:r>
      <w:proofErr w:type="spellStart"/>
      <w:r w:rsidRPr="001F2417">
        <w:rPr>
          <w:sz w:val="16"/>
        </w:rPr>
        <w:t>redistributory</w:t>
      </w:r>
      <w:proofErr w:type="spellEnd"/>
      <w:r w:rsidRPr="001F2417">
        <w:rPr>
          <w:sz w:val="16"/>
        </w:rPr>
        <w:t xml:space="preserve"> and reparatory justice in dialogue, tracing points of overlap and friction. </w:t>
      </w:r>
      <w:proofErr w:type="gramStart"/>
      <w:r w:rsidRPr="001F2417">
        <w:rPr>
          <w:sz w:val="16"/>
        </w:rPr>
        <w:t>In particular, we</w:t>
      </w:r>
      <w:proofErr w:type="gramEnd"/>
      <w:r w:rsidRPr="001F2417">
        <w:rPr>
          <w:sz w:val="16"/>
        </w:rPr>
        <w:t xml:space="preserve"> juxtapose justice-based claims for the universal distribution of wealth generated by previous generations or via collective resources with claims for redress for the ways in which such wealth creation dispossessed and oppressed certain groups. </w:t>
      </w:r>
      <w:r w:rsidRPr="00006DFD">
        <w:rPr>
          <w:rStyle w:val="StyleUnderline"/>
        </w:rPr>
        <w:t xml:space="preserve">Placing proposals for a universal rightful share based on claims of </w:t>
      </w:r>
      <w:proofErr w:type="spellStart"/>
      <w:r w:rsidRPr="00006DFD">
        <w:rPr>
          <w:rStyle w:val="StyleUnderline"/>
        </w:rPr>
        <w:t>distributory</w:t>
      </w:r>
      <w:proofErr w:type="spellEnd"/>
      <w:r w:rsidRPr="00006DFD">
        <w:rPr>
          <w:rStyle w:val="StyleUnderline"/>
        </w:rPr>
        <w:t xml:space="preserve"> justice within a reparations framework leads us to consider whether (re)distribution can be both universal and reparative </w:t>
      </w:r>
      <w:r w:rsidRPr="001F2417">
        <w:rPr>
          <w:rStyle w:val="StyleUnderline"/>
          <w:sz w:val="16"/>
        </w:rPr>
        <w:t>of specific historical wrongs</w:t>
      </w:r>
      <w:r w:rsidRPr="001F2417">
        <w:rPr>
          <w:sz w:val="16"/>
        </w:rPr>
        <w:t xml:space="preserve">. In so doing, we also explore whether </w:t>
      </w:r>
      <w:proofErr w:type="spellStart"/>
      <w:r w:rsidRPr="001F2417">
        <w:rPr>
          <w:sz w:val="16"/>
        </w:rPr>
        <w:t>distributory</w:t>
      </w:r>
      <w:proofErr w:type="spellEnd"/>
      <w:r w:rsidRPr="001F2417">
        <w:rPr>
          <w:sz w:val="16"/>
        </w:rPr>
        <w:t xml:space="preserve"> justice can be rightful without being reparative of specific historical wrongs, asking if historical and ongoing racialized violence can be adequately addressed by focusing purely on class-based economic redistribution, which is often the main concern of distributional claims.</w:t>
      </w:r>
    </w:p>
    <w:p w14:paraId="2FC83D91" w14:textId="77777777" w:rsidR="00D73E38" w:rsidRDefault="00D73E38" w:rsidP="00D73E38">
      <w:pPr>
        <w:pStyle w:val="Heading4"/>
      </w:pPr>
      <w:r w:rsidRPr="00B231A3">
        <w:t xml:space="preserve">Monetary UBI approach frames anti-blackness in accounting terms which only goes insofar to frame black success as become closer to white being – That makes it impossible to address systematic violence and creates the worse forms of anti-black violence.  </w:t>
      </w:r>
      <w:r>
        <w:t xml:space="preserve"> </w:t>
      </w:r>
    </w:p>
    <w:p w14:paraId="2FEEB50D" w14:textId="77777777" w:rsidR="00D73E38" w:rsidRPr="00B3742F" w:rsidRDefault="00D73E38" w:rsidP="00D73E38">
      <w:r w:rsidRPr="00B3742F">
        <w:rPr>
          <w:rStyle w:val="Style13ptBold"/>
        </w:rPr>
        <w:t>Táíwò’22</w:t>
      </w:r>
      <w:r w:rsidRPr="00B3742F">
        <w:t xml:space="preserve"> [“Reconsidering Reparations.” February 2022, </w:t>
      </w:r>
      <w:proofErr w:type="spellStart"/>
      <w:r w:rsidRPr="00B3742F">
        <w:t>Olúfẹ́mi</w:t>
      </w:r>
      <w:proofErr w:type="spellEnd"/>
      <w:r w:rsidRPr="00B3742F">
        <w:t xml:space="preserve"> O. </w:t>
      </w:r>
      <w:proofErr w:type="spellStart"/>
      <w:r w:rsidRPr="00B3742F">
        <w:t>Táíwò</w:t>
      </w:r>
      <w:proofErr w:type="spellEnd"/>
      <w:r w:rsidRPr="00B3742F">
        <w:t xml:space="preserve"> is Associate Professor of Philosophy at Georgetown University. He received his Ph.D. in philosophy at the University of California Los Angeles, https://academic.oup.com/book/38812/chapter/337658637] CC and RP</w:t>
      </w:r>
    </w:p>
    <w:p w14:paraId="73A4713C" w14:textId="77777777" w:rsidR="00D73E38" w:rsidRPr="007915AB" w:rsidRDefault="00D73E38" w:rsidP="00D73E38">
      <w:pPr>
        <w:rPr>
          <w:rStyle w:val="StyleUnderline"/>
        </w:rPr>
      </w:pPr>
      <w:r w:rsidRPr="00C15735">
        <w:rPr>
          <w:u w:val="single"/>
        </w:rPr>
        <w:t>Harm repair arguments give reparations the role of fixing present harms causally connected to or constituted by past harms.</w:t>
      </w:r>
      <w:r>
        <w:t xml:space="preserve"> </w:t>
      </w:r>
      <w:r w:rsidRPr="00847C8E">
        <w:rPr>
          <w:sz w:val="10"/>
          <w:szCs w:val="10"/>
        </w:rPr>
        <w:t>These arguments tend to use a conception of harm (or wrongdoing) that considers the aggrieved party to have harmed the victim by lowering their standard of welfare from some baseline that they would have enjoyed but for the offense.</w:t>
      </w:r>
      <w:r>
        <w:t xml:space="preserve"> </w:t>
      </w:r>
      <w:r w:rsidRPr="00ED405E">
        <w:rPr>
          <w:highlight w:val="yellow"/>
          <w:u w:val="single"/>
        </w:rPr>
        <w:t>Reparations ‘repair’ this damage by distributing benefits to the victim</w:t>
      </w:r>
      <w:r w:rsidRPr="00C15735">
        <w:rPr>
          <w:u w:val="single"/>
        </w:rPr>
        <w:t xml:space="preserve"> </w:t>
      </w:r>
      <w:r w:rsidRPr="00ED405E">
        <w:rPr>
          <w:highlight w:val="yellow"/>
          <w:u w:val="single"/>
        </w:rPr>
        <w:t>that closes the gap between their current state of welfare and this baseline</w:t>
      </w:r>
      <w:r w:rsidRPr="00C15735">
        <w:rPr>
          <w:u w:val="single"/>
        </w:rPr>
        <w:t>, perhaps with some interest for their trouble.</w:t>
      </w:r>
      <w:r>
        <w:t xml:space="preserve"> </w:t>
      </w:r>
      <w:r w:rsidRPr="00847C8E">
        <w:rPr>
          <w:sz w:val="10"/>
          <w:szCs w:val="10"/>
        </w:rPr>
        <w:t>These arguments are popular in the legal community since they make use of legal ways of conceptualizing harm and injury</w:t>
      </w:r>
      <w:r w:rsidRPr="00847C8E">
        <w:rPr>
          <w:sz w:val="10"/>
          <w:szCs w:val="10"/>
          <w:u w:val="single"/>
        </w:rPr>
        <w:t>.</w:t>
      </w:r>
      <w:r w:rsidRPr="00C15735">
        <w:rPr>
          <w:u w:val="single"/>
        </w:rPr>
        <w:t xml:space="preserve"> This view also seems like it is the best representation of the rationale given by N’COBRA (National Council of Blacks for Reparations in America) for why African Americans are owed reparations, which the organization positions as a response to the “many forms of injury caused by chattel slavery and its continuing vestiges.”</w:t>
      </w:r>
      <w:r>
        <w:t xml:space="preserve"> </w:t>
      </w:r>
      <w:r w:rsidRPr="00847C8E">
        <w:rPr>
          <w:sz w:val="10"/>
          <w:szCs w:val="10"/>
        </w:rPr>
        <w:t>N’COBRA also emphasizes that reparation is a principle of international human rights law. This view has a wide uptake beyond organizational politics, in part because of the strong rhetorical appeal and strategic utility of the ready-made legal framework of harm redress that these arguments tend to make intelligent use of. For example, Joel Morse, a professor of finance, and Jetaime Ross, a community organizer, “propose a very preliminary conceptual model that may be useful in addressing the reparations issue” which “relies on a standard forensic economics framework used in US courts. In a typical personal injury litigation situation, an injury (known as a tort) is brought for analysis and possible recompense or ‘making the victim whole.’ Typically, the first step is to estimate what income would be ‘but for’ the wrongdoing and subtract it from actual post-injury income.”</w:t>
      </w:r>
      <w:r>
        <w:t xml:space="preserve"> </w:t>
      </w:r>
      <w:r w:rsidRPr="00C15735">
        <w:rPr>
          <w:u w:val="single"/>
        </w:rPr>
        <w:t>More recently, William Darity and A. Kirsten Mullen’s from Here to Equality advocates for a “restitution”-based approach to reparations, which would aim to move the descendants of American slavery toward a “more equitable position commensurate with the status they would have attained in the absence of the injustice(s</w:t>
      </w:r>
      <w:r w:rsidRPr="00847C8E">
        <w:rPr>
          <w:sz w:val="10"/>
          <w:szCs w:val="10"/>
          <w:u w:val="single"/>
        </w:rPr>
        <w:t>).”</w:t>
      </w:r>
      <w:r w:rsidRPr="00847C8E">
        <w:rPr>
          <w:sz w:val="10"/>
          <w:szCs w:val="10"/>
        </w:rPr>
        <w:t xml:space="preserve"> I agree that the harm repair view serves a useful role in some domains of political and legal philosophy—it makes sense </w:t>
      </w:r>
      <w:proofErr w:type="gramStart"/>
      <w:r w:rsidRPr="00847C8E">
        <w:rPr>
          <w:sz w:val="10"/>
          <w:szCs w:val="10"/>
        </w:rPr>
        <w:t>as a way to</w:t>
      </w:r>
      <w:proofErr w:type="gramEnd"/>
      <w:r w:rsidRPr="00847C8E">
        <w:rPr>
          <w:sz w:val="10"/>
          <w:szCs w:val="10"/>
        </w:rPr>
        <w:t xml:space="preserve"> think about justice when someone is injured in a workplace, for</w:t>
      </w:r>
      <w:r>
        <w:t xml:space="preserve"> </w:t>
      </w:r>
      <w:r w:rsidRPr="00C15735">
        <w:rPr>
          <w:u w:val="single"/>
        </w:rPr>
        <w:t xml:space="preserve">example. A major advantage of applying this view to the less discrete case of reparations is that it leads us to focus on “making whole” the descendants of those enslaved. It gets something very important right; in that it focuses on the present-day ramifications of past injustices for people’s lives and welfare. Nevertheless, I’ll argue that </w:t>
      </w:r>
      <w:r w:rsidRPr="00ED405E">
        <w:rPr>
          <w:highlight w:val="yellow"/>
          <w:u w:val="single"/>
        </w:rPr>
        <w:t>this strategy is missing something.</w:t>
      </w:r>
      <w:r>
        <w:t xml:space="preserve"> </w:t>
      </w:r>
      <w:r w:rsidRPr="00C15735">
        <w:rPr>
          <w:sz w:val="10"/>
          <w:szCs w:val="10"/>
        </w:rPr>
        <w:t>It runs into serious difficulties in dealing with reparations claims like the ones advanced for trans-Atlantic slavery and colonialism.</w:t>
      </w:r>
      <w:r>
        <w:t xml:space="preserve"> </w:t>
      </w:r>
      <w:r w:rsidRPr="00ED405E">
        <w:rPr>
          <w:highlight w:val="yellow"/>
          <w:u w:val="single"/>
        </w:rPr>
        <w:t>It invites us to view Black suffering in accounting terms</w:t>
      </w:r>
      <w:r w:rsidRPr="00C15735">
        <w:rPr>
          <w:u w:val="single"/>
        </w:rPr>
        <w:t xml:space="preserve">—which political theorist Lawrie Balfour notes is </w:t>
      </w:r>
      <w:r w:rsidRPr="00ED405E">
        <w:rPr>
          <w:highlight w:val="yellow"/>
          <w:u w:val="single"/>
        </w:rPr>
        <w:t>a point of view</w:t>
      </w:r>
      <w:r w:rsidRPr="00C15735">
        <w:rPr>
          <w:u w:val="single"/>
        </w:rPr>
        <w:t xml:space="preserve"> well suited to process aspects of systematic injustice like the labor stolen from Black peoples under slavery but </w:t>
      </w:r>
      <w:r w:rsidRPr="00ED405E">
        <w:rPr>
          <w:highlight w:val="yellow"/>
          <w:u w:val="single"/>
        </w:rPr>
        <w:t>isn’t</w:t>
      </w:r>
      <w:r w:rsidRPr="00C15735">
        <w:rPr>
          <w:u w:val="single"/>
        </w:rPr>
        <w:t xml:space="preserve"> obviously </w:t>
      </w:r>
      <w:r w:rsidRPr="00ED405E">
        <w:rPr>
          <w:highlight w:val="yellow"/>
          <w:u w:val="single"/>
        </w:rPr>
        <w:t>up to</w:t>
      </w:r>
      <w:r w:rsidRPr="00C15735">
        <w:rPr>
          <w:u w:val="single"/>
        </w:rPr>
        <w:t xml:space="preserve"> the task of </w:t>
      </w:r>
      <w:r w:rsidRPr="00ED405E">
        <w:rPr>
          <w:highlight w:val="yellow"/>
          <w:u w:val="single"/>
        </w:rPr>
        <w:t>redressing other systematic aspects of suffering</w:t>
      </w:r>
      <w:r w:rsidRPr="00C15735">
        <w:rPr>
          <w:u w:val="single"/>
        </w:rPr>
        <w:t xml:space="preserve"> such as systematic sexual violence. </w:t>
      </w:r>
      <w:r w:rsidRPr="00C15735">
        <w:rPr>
          <w:sz w:val="10"/>
          <w:szCs w:val="10"/>
        </w:rPr>
        <w:t xml:space="preserve">Another, conceptionally related perspective is what Adolph Reed and Merlin </w:t>
      </w:r>
      <w:proofErr w:type="spellStart"/>
      <w:r w:rsidRPr="00C15735">
        <w:rPr>
          <w:sz w:val="10"/>
          <w:szCs w:val="10"/>
        </w:rPr>
        <w:t>Chowkwanyun</w:t>
      </w:r>
      <w:proofErr w:type="spellEnd"/>
      <w:r w:rsidRPr="00C15735">
        <w:rPr>
          <w:sz w:val="10"/>
          <w:szCs w:val="10"/>
        </w:rPr>
        <w:t xml:space="preserve"> call the “</w:t>
      </w:r>
      <w:proofErr w:type="spellStart"/>
      <w:r w:rsidRPr="00C15735">
        <w:rPr>
          <w:sz w:val="10"/>
          <w:szCs w:val="10"/>
        </w:rPr>
        <w:t>disparitarian</w:t>
      </w:r>
      <w:proofErr w:type="spellEnd"/>
      <w:r w:rsidRPr="00C15735">
        <w:rPr>
          <w:sz w:val="10"/>
          <w:szCs w:val="10"/>
        </w:rPr>
        <w:t xml:space="preserve"> perspective”: viewing the differences and disparities between racial groups as the primary or even sole method of diagnosing and responding to racial injustice. Disparities between the disadvantaged and advantaged group come to be how harm is understood, and the elimination of disparity dominates our imagination about solutions. But this involves a dangerously reductive view about racism and injustice, and a counterproductive one</w:t>
      </w:r>
      <w:r w:rsidRPr="00C15735">
        <w:rPr>
          <w:sz w:val="10"/>
          <w:szCs w:val="10"/>
          <w:u w:val="single"/>
        </w:rPr>
        <w:t>.</w:t>
      </w:r>
      <w:r w:rsidRPr="00C15735">
        <w:rPr>
          <w:u w:val="single"/>
        </w:rPr>
        <w:t xml:space="preserve"> As Reed puts it</w:t>
      </w:r>
      <w:r w:rsidRPr="00ED405E">
        <w:rPr>
          <w:highlight w:val="yellow"/>
          <w:u w:val="single"/>
        </w:rPr>
        <w:t>, the policy recommendations that issue from this perspective tend to “represent détente with rather than commitment to changing capitalist class relations, including those that contribute to intra- and inter-racial disparities in the first place.</w:t>
      </w:r>
      <w:r w:rsidRPr="00C15735">
        <w:rPr>
          <w:u w:val="single"/>
        </w:rPr>
        <w:t>”</w:t>
      </w:r>
      <w:r>
        <w:t xml:space="preserve"> </w:t>
      </w:r>
      <w:r w:rsidRPr="00C15735">
        <w:rPr>
          <w:sz w:val="10"/>
          <w:szCs w:val="10"/>
        </w:rPr>
        <w:t>Focusing on disparities is an effective rhetorical strategy but a blunt conceptual instrument. We could, after all, resolve racial disparities in criminal justice by judging white defendants more harshly and policing their communities in a more draconian fashion. We could mitigate the environmental racism dramatized in Flint by polluting white neighborhoods’ air and poisoning their wells as well. This would mitigate disparities, and perhaps even the stigma and dishonor of being connected to a racially or colonially disadvantaged group (since it would no longer correlate with lower standards of living</w:t>
      </w:r>
      <w:proofErr w:type="gramStart"/>
      <w:r w:rsidRPr="00C15735">
        <w:rPr>
          <w:sz w:val="10"/>
          <w:szCs w:val="10"/>
        </w:rPr>
        <w:t>)</w:t>
      </w:r>
      <w:proofErr w:type="gramEnd"/>
      <w:r w:rsidRPr="00C15735">
        <w:rPr>
          <w:sz w:val="10"/>
          <w:szCs w:val="10"/>
        </w:rPr>
        <w:t xml:space="preserve"> but it would not accomplish racial justice. Harm repair views often run afoul of this point; for example, recall that Darity and Mullen’s view of reparation treats eliminating “racial disparities” in things like wealth, income, and incarceration as a specification of how reparations would move descendants toward a “more equitable position commensurate with the status they would have attained in the absence of the injustice(s).” This shows the danger of the politics of incessant comparison, and of an anti-politics that is overfocused on the easy questions about what we are against.</w:t>
      </w:r>
      <w:r>
        <w:t xml:space="preserve"> </w:t>
      </w:r>
      <w:r w:rsidRPr="007915AB">
        <w:rPr>
          <w:rStyle w:val="StyleUnderline"/>
          <w:highlight w:val="yellow"/>
        </w:rPr>
        <w:t>But justice is about what we’re for: we don’t simply want our children to get as good an education as white children, we want them to get a good education, which involves having a view of what a good education is and how it should be made accessible and distributed to people.</w:t>
      </w:r>
    </w:p>
    <w:p w14:paraId="06990FE0" w14:textId="77777777" w:rsidR="00D73E38" w:rsidRPr="007915AB" w:rsidRDefault="00D73E38" w:rsidP="00D73E38">
      <w:pPr>
        <w:rPr>
          <w:rStyle w:val="StyleUnderline"/>
        </w:rPr>
      </w:pPr>
    </w:p>
    <w:p w14:paraId="3902A844" w14:textId="77777777" w:rsidR="00D73E38" w:rsidRDefault="00D73E38" w:rsidP="00D73E38">
      <w:pPr>
        <w:pStyle w:val="Heading4"/>
      </w:pPr>
      <w:r>
        <w:t xml:space="preserve">The 1AC failed the moment it viewed reparations as a responsibility and obligation the state must do rather than a liability – Monetary UBI reparations is a responsibility from the state to its citizens that pushes black fungibility to the edges of white futurity that refuses to make racialized connections – Only framing reparations as a liability creates the necessary discrimination and linkage to disrupt the global racial empire. </w:t>
      </w:r>
    </w:p>
    <w:p w14:paraId="35FE12C5" w14:textId="77777777" w:rsidR="00D73E38" w:rsidRPr="00FC00A2" w:rsidRDefault="00D73E38" w:rsidP="00D73E38">
      <w:r w:rsidRPr="00FC00A2">
        <w:rPr>
          <w:rStyle w:val="Style13ptBold"/>
        </w:rPr>
        <w:t>Táíwò’22</w:t>
      </w:r>
      <w:r w:rsidRPr="00FC00A2">
        <w:t xml:space="preserve"> [“Reconsidering Reparations.”, February 2022, </w:t>
      </w:r>
      <w:proofErr w:type="spellStart"/>
      <w:r w:rsidRPr="00FC00A2">
        <w:t>Olúfẹ́mi</w:t>
      </w:r>
      <w:proofErr w:type="spellEnd"/>
      <w:r w:rsidRPr="00FC00A2">
        <w:t xml:space="preserve"> O. </w:t>
      </w:r>
      <w:proofErr w:type="spellStart"/>
      <w:r w:rsidRPr="00FC00A2">
        <w:t>Táíwò</w:t>
      </w:r>
      <w:proofErr w:type="spellEnd"/>
      <w:r w:rsidRPr="00FC00A2">
        <w:t xml:space="preserve"> is Associate Professor of Philosophy at Georgetown University. He received his Ph.D. in philosophy at the University of California Los Angeles, https://academic.oup.com/book/38812/chapter/337658637] CC and RP</w:t>
      </w:r>
    </w:p>
    <w:p w14:paraId="6F22CFC7" w14:textId="77777777" w:rsidR="00D73E38" w:rsidRPr="00ED405E" w:rsidRDefault="00D73E38" w:rsidP="00D73E38">
      <w:pPr>
        <w:spacing w:line="240" w:lineRule="auto"/>
      </w:pPr>
      <w:r w:rsidRPr="00E916A3">
        <w:rPr>
          <w:u w:val="single"/>
        </w:rPr>
        <w:t xml:space="preserve">So far, </w:t>
      </w:r>
      <w:r w:rsidRPr="00A84915">
        <w:rPr>
          <w:highlight w:val="yellow"/>
          <w:u w:val="single"/>
        </w:rPr>
        <w:t>we’ve set one target for a good view of reparations: it should be rooted in,</w:t>
      </w:r>
      <w:r w:rsidRPr="00E916A3">
        <w:rPr>
          <w:u w:val="single"/>
        </w:rPr>
        <w:t xml:space="preserve"> or at least expressible in </w:t>
      </w:r>
      <w:r w:rsidRPr="00A84915">
        <w:rPr>
          <w:highlight w:val="yellow"/>
          <w:u w:val="single"/>
        </w:rPr>
        <w:t>terms of liability and not just</w:t>
      </w:r>
      <w:r w:rsidRPr="00E916A3">
        <w:rPr>
          <w:u w:val="single"/>
        </w:rPr>
        <w:t xml:space="preserve"> in terms of </w:t>
      </w:r>
      <w:r w:rsidRPr="00A84915">
        <w:rPr>
          <w:highlight w:val="yellow"/>
          <w:u w:val="single"/>
        </w:rPr>
        <w:t>responsibility</w:t>
      </w:r>
      <w:r w:rsidRPr="00E916A3">
        <w:rPr>
          <w:u w:val="single"/>
        </w:rPr>
        <w:t>.</w:t>
      </w:r>
      <w:r>
        <w:t xml:space="preserve"> </w:t>
      </w:r>
      <w:r w:rsidRPr="00A84915">
        <w:rPr>
          <w:sz w:val="10"/>
          <w:szCs w:val="10"/>
        </w:rPr>
        <w:t>We’ve also discussed major challenges for each view on its own. But none of the views came out unblemished and each has benefits and drawbacks</w:t>
      </w:r>
      <w:r w:rsidRPr="00A84915">
        <w:rPr>
          <w:sz w:val="10"/>
          <w:szCs w:val="10"/>
          <w:u w:val="single"/>
        </w:rPr>
        <w:t>.</w:t>
      </w:r>
      <w:r w:rsidRPr="00E916A3">
        <w:rPr>
          <w:u w:val="single"/>
        </w:rPr>
        <w:t xml:space="preserve"> To judge between the different ways of thinking about reparations, </w:t>
      </w:r>
      <w:r w:rsidRPr="00A84915">
        <w:rPr>
          <w:highlight w:val="yellow"/>
          <w:u w:val="single"/>
        </w:rPr>
        <w:t>it will help to be direct and explicit about what a view about reparations ought to accomplish</w:t>
      </w:r>
      <w:r w:rsidRPr="00A84915">
        <w:rPr>
          <w:sz w:val="10"/>
          <w:szCs w:val="10"/>
          <w:u w:val="single"/>
        </w:rPr>
        <w:t>.</w:t>
      </w:r>
      <w:r w:rsidRPr="00A84915">
        <w:rPr>
          <w:sz w:val="10"/>
          <w:szCs w:val="10"/>
        </w:rPr>
        <w:t xml:space="preserve"> Putting the standards in order of priority will also matter here, since it will help us decide between views that do well on some standards but not as well on others</w:t>
      </w:r>
      <w:r w:rsidRPr="00A84915">
        <w:rPr>
          <w:sz w:val="10"/>
          <w:szCs w:val="10"/>
          <w:u w:val="single"/>
        </w:rPr>
        <w:t>.</w:t>
      </w:r>
      <w:r w:rsidRPr="00E916A3">
        <w:rPr>
          <w:u w:val="single"/>
        </w:rPr>
        <w:t xml:space="preserve"> </w:t>
      </w:r>
      <w:r w:rsidRPr="00A84915">
        <w:rPr>
          <w:highlight w:val="yellow"/>
          <w:u w:val="single"/>
        </w:rPr>
        <w:t>I propose these three standards</w:t>
      </w:r>
      <w:r w:rsidRPr="00E916A3">
        <w:rPr>
          <w:u w:val="single"/>
        </w:rPr>
        <w:t xml:space="preserve">, in this order: 1. </w:t>
      </w:r>
      <w:r w:rsidRPr="00A84915">
        <w:rPr>
          <w:highlight w:val="yellow"/>
          <w:u w:val="single"/>
        </w:rPr>
        <w:t>Reparations for global racial empire should make tangible differences in the material conditions of people’s lives</w:t>
      </w:r>
      <w:r w:rsidRPr="00E916A3">
        <w:rPr>
          <w:u w:val="single"/>
        </w:rPr>
        <w:t xml:space="preserve">. 2. Reparations for global racial empire should </w:t>
      </w:r>
      <w:r w:rsidRPr="00A84915">
        <w:rPr>
          <w:highlight w:val="yellow"/>
          <w:u w:val="single"/>
        </w:rPr>
        <w:t>address the core moral wrongs of trans-Atlantic slavery and colonialism,</w:t>
      </w:r>
      <w:r w:rsidRPr="00E916A3">
        <w:rPr>
          <w:u w:val="single"/>
        </w:rPr>
        <w:t xml:space="preserve"> to the extent possible. 3. Reparations for global racial empire should discriminate: </w:t>
      </w:r>
      <w:r w:rsidRPr="00A84915">
        <w:rPr>
          <w:highlight w:val="yellow"/>
          <w:u w:val="single"/>
        </w:rPr>
        <w:t>should distribute benefits and burdens based on the different relationships of persons and institutions to the core moral wrongs.</w:t>
      </w:r>
      <w:r>
        <w:t xml:space="preserve"> </w:t>
      </w:r>
      <w:r w:rsidRPr="00A84915">
        <w:rPr>
          <w:sz w:val="10"/>
          <w:szCs w:val="10"/>
        </w:rPr>
        <w:t>The remainder of this chapter will focus on unpacking these standards and exploring how well different approaches to reparations address them.</w:t>
      </w:r>
      <w:r>
        <w:t xml:space="preserve"> </w:t>
      </w:r>
      <w:r w:rsidRPr="00E916A3">
        <w:rPr>
          <w:u w:val="single"/>
        </w:rPr>
        <w:t xml:space="preserve">Standard 1 The first standard is the most important, </w:t>
      </w:r>
      <w:proofErr w:type="gramStart"/>
      <w:r w:rsidRPr="00E916A3">
        <w:rPr>
          <w:u w:val="single"/>
        </w:rPr>
        <w:t>and also</w:t>
      </w:r>
      <w:proofErr w:type="gramEnd"/>
      <w:r w:rsidRPr="00E916A3">
        <w:rPr>
          <w:u w:val="single"/>
        </w:rPr>
        <w:t xml:space="preserve"> the most complicated. By putting this criterion first, I want to resist treating arguments for reparations on purely intellectual grounds, untethered from the history of activism and political struggle that put the issue on the table in the first place. </w:t>
      </w:r>
      <w:r w:rsidRPr="00A84915">
        <w:rPr>
          <w:highlight w:val="yellow"/>
          <w:u w:val="single"/>
        </w:rPr>
        <w:t xml:space="preserve">It’s not simply the fact that the moral atrocities happened; it is also the connection of those atrocities to </w:t>
      </w:r>
      <w:proofErr w:type="spellStart"/>
      <w:r w:rsidRPr="00A84915">
        <w:rPr>
          <w:highlight w:val="yellow"/>
          <w:u w:val="single"/>
        </w:rPr>
        <w:t>presentday</w:t>
      </w:r>
      <w:proofErr w:type="spellEnd"/>
      <w:r w:rsidRPr="00A84915">
        <w:rPr>
          <w:highlight w:val="yellow"/>
          <w:u w:val="single"/>
        </w:rPr>
        <w:t xml:space="preserve"> misery, incarceration, poverty, and desperation that explains reparation’s importance.</w:t>
      </w:r>
      <w:r w:rsidRPr="00E916A3">
        <w:rPr>
          <w:u w:val="single"/>
        </w:rPr>
        <w:t xml:space="preserve"> </w:t>
      </w:r>
      <w:r w:rsidRPr="00A84915">
        <w:rPr>
          <w:sz w:val="10"/>
          <w:szCs w:val="10"/>
        </w:rPr>
        <w:t>This standard is about what we want reparations to do. It says that reparations for global racial empire should make tangible differences in the material conditions of people’s lives—the conditions of their living, working, and relating to each other. It’s hard to do better in explaining this priority than Dr. Martin Luther King, Jr. did in his book Why We Can’t Wait</w:t>
      </w:r>
      <w:r w:rsidRPr="00A84915">
        <w:rPr>
          <w:sz w:val="10"/>
          <w:szCs w:val="10"/>
          <w:u w:val="single"/>
        </w:rPr>
        <w:t xml:space="preserve">: </w:t>
      </w:r>
      <w:r w:rsidRPr="00E916A3">
        <w:rPr>
          <w:u w:val="single"/>
        </w:rPr>
        <w:t xml:space="preserve">The Negro today is not struggling for some abstract, vague rights, but for concrete and prompt improvement in his way of life. </w:t>
      </w:r>
      <w:r w:rsidRPr="00A84915">
        <w:rPr>
          <w:highlight w:val="yellow"/>
          <w:u w:val="single"/>
        </w:rPr>
        <w:t>What will it profit him to be able to send his children to an integrated school if the family income is insufficient to buy them school clothes? What will he gain by being permitted to move to an integrated neighborhood if he cannot afford to do so because he is unemployed or has a low-paying job with no future?</w:t>
      </w:r>
      <w:r w:rsidRPr="00E916A3">
        <w:rPr>
          <w:u w:val="single"/>
        </w:rPr>
        <w:t xml:space="preserve"> During the lunch-counter sit-ins in Greensboro, North Carolina, a nightclub comic observed that, had the demonstrators been served, some of them could not have paid for the meal . . . The struggle for rights is, at bottom, a struggle for opportunities</w:t>
      </w:r>
      <w:r>
        <w:t>.</w:t>
      </w:r>
      <w:r w:rsidRPr="00A84915">
        <w:rPr>
          <w:sz w:val="10"/>
          <w:szCs w:val="10"/>
        </w:rPr>
        <w:t>95 In placing material welfare first, I don’t presume that cultural or spiritual needs are unimportant. We need recognition, we need acknowledgement, we need good relationships with the people around us.</w:t>
      </w:r>
      <w:r>
        <w:t xml:space="preserve"> </w:t>
      </w:r>
      <w:r w:rsidRPr="00E916A3">
        <w:rPr>
          <w:u w:val="single"/>
        </w:rPr>
        <w:t xml:space="preserve">But I do presume that we need to eat and protect ourselves from premature death and suffering, more than we need vindication—whether in cultural narratives, textbooks, or fancy academic journals. </w:t>
      </w:r>
      <w:r w:rsidRPr="00A84915">
        <w:rPr>
          <w:highlight w:val="yellow"/>
          <w:u w:val="single"/>
        </w:rPr>
        <w:t>I presume that protection against mass displacement is a more fundamental need than the need for reconciliation with our neighbors.</w:t>
      </w:r>
      <w:r>
        <w:t xml:space="preserve"> </w:t>
      </w:r>
      <w:r w:rsidRPr="00A84915">
        <w:rPr>
          <w:sz w:val="10"/>
          <w:szCs w:val="10"/>
        </w:rPr>
        <w:t xml:space="preserve">While such reconciliation might complement or strengthen such protection, the reverse is not true: without housing security, neighborly reconciliation becomes trivial to meaningless. </w:t>
      </w:r>
      <w:proofErr w:type="gramStart"/>
      <w:r w:rsidRPr="00A84915">
        <w:rPr>
          <w:sz w:val="10"/>
          <w:szCs w:val="10"/>
        </w:rPr>
        <w:t>So</w:t>
      </w:r>
      <w:proofErr w:type="gramEnd"/>
      <w:r w:rsidRPr="00A84915">
        <w:rPr>
          <w:sz w:val="10"/>
          <w:szCs w:val="10"/>
        </w:rPr>
        <w:t xml:space="preserve"> if we prioritize improving the material conditions of people’s lives, what approach to reparations best fits the bill? Relationship repair arguments, particularly the communicative versions, don’t seem up to the job. For these views, changing the living conditions of the potential recipients of reparations is more of a potential outcome of the main action than a target—to the extent that it is considered at all.</w:t>
      </w:r>
      <w:r>
        <w:t xml:space="preserve"> </w:t>
      </w:r>
      <w:r w:rsidRPr="00E916A3">
        <w:rPr>
          <w:u w:val="single"/>
        </w:rPr>
        <w:t>The focus is on inter-group relations: the possibility of genuine moral community between those who inherit the claim right to reparations and those who inherit a moral liability to pay reparations. Proponents of this view agree that some sort of material and not merely symbolic reparations are called for, but this is because of the communicative consequences of making serious material concessions – making the attendant apologetic gestures credible as sincere and genuine.</w:t>
      </w:r>
      <w:r w:rsidRPr="00A84915">
        <w:rPr>
          <w:sz w:val="10"/>
          <w:szCs w:val="10"/>
        </w:rPr>
        <w:t xml:space="preserve">96 The living conditions of the people with the moral claim to reparations thus fades into the background, playing at best an instrumental role in explaining both how we would justify reparations projects and what they would be designed to accomplish. The harm repair view and the debt repayment version of the relationship repair view seem initially like they are better positioned to meet this first, most important standard. Both share a legalistic reference point that focuses on a concept of welfare. A clear virtue of the harm repair strategy is its preoccupation with the material and political lives of oppressed people. For the harm repair theorists, reparations ought to make a difference in the lives of the descendants of the enslaved and colonized, in concrete terms that make up for the harms they face </w:t>
      </w:r>
      <w:proofErr w:type="gramStart"/>
      <w:r w:rsidRPr="00A84915">
        <w:rPr>
          <w:sz w:val="10"/>
          <w:szCs w:val="10"/>
        </w:rPr>
        <w:t>as a result of</w:t>
      </w:r>
      <w:proofErr w:type="gramEnd"/>
      <w:r w:rsidRPr="00A84915">
        <w:rPr>
          <w:sz w:val="10"/>
          <w:szCs w:val="10"/>
        </w:rPr>
        <w:t xml:space="preserve"> their membership in those identity categories.</w:t>
      </w:r>
      <w:r>
        <w:t xml:space="preserve"> </w:t>
      </w:r>
      <w:r w:rsidRPr="00A84915">
        <w:rPr>
          <w:highlight w:val="yellow"/>
          <w:u w:val="single"/>
        </w:rPr>
        <w:t xml:space="preserve">But harm repair arguments may risk understanding even material welfare too narrowly. The danger is something like a </w:t>
      </w:r>
      <w:proofErr w:type="spellStart"/>
      <w:r w:rsidRPr="00A84915">
        <w:rPr>
          <w:highlight w:val="yellow"/>
          <w:u w:val="single"/>
        </w:rPr>
        <w:t>resourcist</w:t>
      </w:r>
      <w:proofErr w:type="spellEnd"/>
      <w:r w:rsidRPr="00A84915">
        <w:rPr>
          <w:highlight w:val="yellow"/>
          <w:u w:val="single"/>
        </w:rPr>
        <w:t xml:space="preserve"> view of racism: that what racial disadvantage comes down to is having less stuff, broadly speaking, than racially advantaged people.</w:t>
      </w:r>
      <w:r w:rsidRPr="000D6768">
        <w:rPr>
          <w:u w:val="single"/>
        </w:rPr>
        <w:t xml:space="preserve"> After all, those who make harm repair arguments often appeal to the amount of wealth that the racially advantaged. And a close inspection of the debt repayment family of arguments finds that they do not assign direct primary importance to the living conditions of the people who are currently owed reparations</w:t>
      </w:r>
      <w:r>
        <w:t xml:space="preserve">. </w:t>
      </w:r>
      <w:r w:rsidRPr="00A84915">
        <w:rPr>
          <w:sz w:val="10"/>
          <w:szCs w:val="10"/>
        </w:rPr>
        <w:t xml:space="preserve">The primary harms and injuries considered in this argument are those that befell the ancestors of the people who today are owed reparations. To the extent that harms to people living and breathing today shows up in the argument, it is as whatever </w:t>
      </w:r>
      <w:proofErr w:type="gramStart"/>
      <w:r w:rsidRPr="00A84915">
        <w:rPr>
          <w:sz w:val="10"/>
          <w:szCs w:val="10"/>
        </w:rPr>
        <w:t>particular harm</w:t>
      </w:r>
      <w:proofErr w:type="gramEnd"/>
      <w:r w:rsidRPr="00A84915">
        <w:rPr>
          <w:sz w:val="10"/>
          <w:szCs w:val="10"/>
        </w:rPr>
        <w:t xml:space="preserve"> can be contrived into a shape that will attach to non-payment of reparations, rather than in terms of the current living conditions and life chances of these people.</w:t>
      </w:r>
      <w:r>
        <w:t xml:space="preserve"> </w:t>
      </w:r>
      <w:r w:rsidRPr="000D6768">
        <w:rPr>
          <w:u w:val="single"/>
        </w:rPr>
        <w:t xml:space="preserve">These arguments for reparations, if successful, could at best tell us that reparations are owed to today’s Black people. </w:t>
      </w:r>
      <w:r w:rsidRPr="00A84915">
        <w:rPr>
          <w:highlight w:val="yellow"/>
          <w:u w:val="single"/>
        </w:rPr>
        <w:t>These arguments couldn’t tell us what current rates of poverty, physical and mental health, or low levels of community institutional power and self-determination have to do with reparations as a project.</w:t>
      </w:r>
      <w:r w:rsidRPr="000D6768">
        <w:rPr>
          <w:u w:val="single"/>
        </w:rPr>
        <w:t xml:space="preserve"> The social and political conditions that make reparations important fade into the background, playing at best a rhetorical role in the justification and design of reparations projects designed on this basis.</w:t>
      </w:r>
      <w:r>
        <w:t xml:space="preserve"> </w:t>
      </w:r>
      <w:r w:rsidRPr="00A84915">
        <w:rPr>
          <w:sz w:val="10"/>
          <w:szCs w:val="10"/>
        </w:rPr>
        <w:t xml:space="preserve">Proponents of the harm repair view could respond by expanding what they mean by harm, expanding it until the targets for correction include not only income disparities but also the psychological, social institutional, </w:t>
      </w:r>
      <w:proofErr w:type="gramStart"/>
      <w:r w:rsidRPr="00A84915">
        <w:rPr>
          <w:sz w:val="10"/>
          <w:szCs w:val="10"/>
        </w:rPr>
        <w:t>interpersonal</w:t>
      </w:r>
      <w:proofErr w:type="gramEnd"/>
      <w:r w:rsidRPr="00A84915">
        <w:rPr>
          <w:sz w:val="10"/>
          <w:szCs w:val="10"/>
        </w:rPr>
        <w:t xml:space="preserve"> and informal consequences of racism or colonialism. But I’ve argued that, if they study this carefully, they will find that fewer of the determinants of these aspects of social structure lie in any </w:t>
      </w:r>
      <w:proofErr w:type="gramStart"/>
      <w:r w:rsidRPr="00A84915">
        <w:rPr>
          <w:sz w:val="10"/>
          <w:szCs w:val="10"/>
        </w:rPr>
        <w:t>particular country</w:t>
      </w:r>
      <w:proofErr w:type="gramEnd"/>
      <w:r w:rsidRPr="00A84915">
        <w:rPr>
          <w:sz w:val="10"/>
          <w:szCs w:val="10"/>
        </w:rPr>
        <w:t>, church, university, or state government’s jurisdiction than they bargained for. If they arrive at a set of reforms that will comprehensively change the social structures that in fact undergird the forms of domination that live on in the current political conditions of their people, they will have arrived at the constructive view: they will be describing a worldmaking project. Standard 2 Applying the second and third standards is more straightforward and makes use of the observations we’ve already made in applying the first standard.</w:t>
      </w:r>
      <w:r>
        <w:t xml:space="preserve"> </w:t>
      </w:r>
      <w:r w:rsidRPr="00C97692">
        <w:rPr>
          <w:highlight w:val="yellow"/>
          <w:u w:val="single"/>
        </w:rPr>
        <w:t>The second standard holds that reparations for global racial empire should respond to the core moral wrongs that these involved. A structural understanding of slavery, colonialism, and their legacy invites us to view the core wrongs of both the events</w:t>
      </w:r>
      <w:r w:rsidRPr="000D6768">
        <w:rPr>
          <w:u w:val="single"/>
        </w:rPr>
        <w:t xml:space="preserve"> (atrocities of slavery and the slave trade, colonial conquest, genocides) </w:t>
      </w:r>
      <w:proofErr w:type="gramStart"/>
      <w:r w:rsidRPr="00C97692">
        <w:rPr>
          <w:highlight w:val="yellow"/>
          <w:u w:val="single"/>
        </w:rPr>
        <w:t>and also</w:t>
      </w:r>
      <w:proofErr w:type="gramEnd"/>
      <w:r w:rsidRPr="00C97692">
        <w:rPr>
          <w:highlight w:val="yellow"/>
          <w:u w:val="single"/>
        </w:rPr>
        <w:t xml:space="preserve"> the social structure built out of these.</w:t>
      </w:r>
      <w:r w:rsidRPr="000D6768">
        <w:rPr>
          <w:u w:val="single"/>
        </w:rPr>
        <w:t xml:space="preserve"> The communicative repair view targets our attitudes and normative expectations of ourselves and each other</w:t>
      </w:r>
      <w:r>
        <w:t>.</w:t>
      </w:r>
      <w:r w:rsidRPr="00A84915">
        <w:rPr>
          <w:sz w:val="10"/>
          <w:szCs w:val="10"/>
        </w:rPr>
        <w:t xml:space="preserve"> Some version of this might be required to make meaningful progress in achieving social justice, since our institutions are partly constructed by our attitudes and expectations. But this is an overly narrow view, for the historical processes that we seek to replace set up vastly different schedules of accumulation of social advantages and disadvantages – not just mistrust and lack of camaraderie. The debt repayment view targets our relationship of obligation, and our ability to inherit moral debts and liabilities. It is certainly true that past generations’ nonpayment of individual or collective reparations is a wrong. But it hardly seems a compelling construal of the core moral wrong: enslaving and colonizing people are wrong in and of themselves, not just because the slavers and colonizers avoided compensating those they wronged afterward. </w:t>
      </w:r>
      <w:r w:rsidRPr="000D6768">
        <w:rPr>
          <w:u w:val="single"/>
        </w:rPr>
        <w:t>The constructive view responds directly to both aspects of the core moral wrongs of global moral empire. It addresses the events with its distributive principle: requiring those who inherited the moral liabilities of the atrocities of the past to take on more of the burdens of building the just world than those who inherit the moral claim rights</w:t>
      </w:r>
      <w:r>
        <w:t xml:space="preserve">. </w:t>
      </w:r>
      <w:r w:rsidRPr="00A84915">
        <w:rPr>
          <w:sz w:val="10"/>
          <w:szCs w:val="10"/>
        </w:rPr>
        <w:t>It addresses the structural aspect of the core moral wrong by setting a just world order as its practical target. Standard 3</w:t>
      </w:r>
      <w:r>
        <w:t xml:space="preserve"> </w:t>
      </w:r>
      <w:r w:rsidRPr="00C97692">
        <w:rPr>
          <w:highlight w:val="yellow"/>
          <w:u w:val="single"/>
        </w:rPr>
        <w:t>That brings us to the third standard: that a good reparations view should discriminate, selecting beneficiaries and burdened parties based on their historical relationships to the core moral wrongs under consideration</w:t>
      </w:r>
      <w:r w:rsidRPr="000D6768">
        <w:rPr>
          <w:u w:val="single"/>
        </w:rPr>
        <w:t xml:space="preserve">. The constructive view does this, building it in as a distributive principle in a larger social project. </w:t>
      </w:r>
      <w:r w:rsidRPr="00C97692">
        <w:rPr>
          <w:highlight w:val="yellow"/>
          <w:u w:val="single"/>
        </w:rPr>
        <w:t>The debt repayment and harm repair views also lend themselves to discrimination, but they are only built to handle a simple binary</w:t>
      </w:r>
      <w:r w:rsidRPr="000D6768">
        <w:rPr>
          <w:u w:val="single"/>
        </w:rPr>
        <w:t>.</w:t>
      </w:r>
      <w:r>
        <w:t xml:space="preserve"> </w:t>
      </w:r>
      <w:r w:rsidRPr="00A84915">
        <w:rPr>
          <w:sz w:val="10"/>
          <w:szCs w:val="10"/>
        </w:rPr>
        <w:t>This starkness may seem more morally stringent, but it is no advantage</w:t>
      </w:r>
      <w:r>
        <w:t>.</w:t>
      </w:r>
      <w:r w:rsidRPr="000D6768">
        <w:rPr>
          <w:u w:val="single"/>
        </w:rPr>
        <w:t xml:space="preserve"> As noted in this chapter’s discussion of liability </w:t>
      </w:r>
      <w:proofErr w:type="gramStart"/>
      <w:r w:rsidRPr="000D6768">
        <w:rPr>
          <w:u w:val="single"/>
        </w:rPr>
        <w:t>and also</w:t>
      </w:r>
      <w:proofErr w:type="gramEnd"/>
      <w:r w:rsidRPr="000D6768">
        <w:rPr>
          <w:u w:val="single"/>
        </w:rPr>
        <w:t xml:space="preserve"> of the major challenge for the harm repair view, the relationship of all of us to past oppression is more complicated than such binary accounting allows.</w:t>
      </w:r>
      <w:r>
        <w:t xml:space="preserve"> </w:t>
      </w:r>
      <w:r w:rsidRPr="00A84915">
        <w:rPr>
          <w:sz w:val="10"/>
          <w:szCs w:val="10"/>
        </w:rPr>
        <w:t xml:space="preserve">The world order determines </w:t>
      </w:r>
      <w:proofErr w:type="gramStart"/>
      <w:r w:rsidRPr="00A84915">
        <w:rPr>
          <w:sz w:val="10"/>
          <w:szCs w:val="10"/>
        </w:rPr>
        <w:t>all of</w:t>
      </w:r>
      <w:proofErr w:type="gramEnd"/>
      <w:r w:rsidRPr="00A84915">
        <w:rPr>
          <w:sz w:val="10"/>
          <w:szCs w:val="10"/>
        </w:rPr>
        <w:t xml:space="preserve"> our political circumstances, and all of us are advantaged and disadvantaged by it in various respects. What separates us, largely, is the extent to which we are benefitted and the extent to which we are harmed. In “If the Shoe Fits” Vincene Verdun discusses her past: she discloses that she is descended both from enslaved people of African descent and slave-owning planters of French descent. Similarly, in the present, as an </w:t>
      </w:r>
      <w:proofErr w:type="gramStart"/>
      <w:r w:rsidRPr="00A84915">
        <w:rPr>
          <w:sz w:val="10"/>
          <w:szCs w:val="10"/>
        </w:rPr>
        <w:t>African-American</w:t>
      </w:r>
      <w:proofErr w:type="gramEnd"/>
      <w:r w:rsidRPr="00A84915">
        <w:rPr>
          <w:sz w:val="10"/>
          <w:szCs w:val="10"/>
        </w:rPr>
        <w:t xml:space="preserve"> she is someone who is owed reparations, but as a US citizen she is someone who pays taxes and thus would contribute to any scheme of reparations financed by the United States federal government. Rather than explaining this away, she uses it constructively to argue that it fits squarely into reparation as she envisions it: something that addresses her simultaneously as someone to whom something is owed and someone from whom something is owed. Accepting this complication allows us to decisively reject the specious right-wing objections to reparations projects that suggest that rich Black folk like Oprah and Jay-Z are insurmountable complications. Just as the differences in our relationship to history lie in the extent to which we are advantaged and disadvantaged by the world order of global racial empire, our relationship to reparations projects should be determined by the extent to which we have inherited moral liabilities versus the extent to which we have inherited claim rights. We don’t need a rigid binary between one sort of inheritance and the other.</w:t>
      </w:r>
    </w:p>
    <w:p w14:paraId="2589F8AF" w14:textId="77777777" w:rsidR="00D73E38" w:rsidRPr="00B44FD8" w:rsidRDefault="00D73E38" w:rsidP="00D73E38"/>
    <w:p w14:paraId="311F3C36" w14:textId="3AAEB96F" w:rsidR="00D73E38" w:rsidRDefault="00D73E38" w:rsidP="00D73E38">
      <w:pPr>
        <w:pStyle w:val="Heading3"/>
      </w:pPr>
      <w:r>
        <w:t>Alternative</w:t>
      </w:r>
    </w:p>
    <w:p w14:paraId="24A9D665" w14:textId="4827922A" w:rsidR="00D73E38" w:rsidRPr="00B07275" w:rsidRDefault="00D73E38" w:rsidP="00D73E38">
      <w:pPr>
        <w:pStyle w:val="Heading4"/>
      </w:pPr>
      <w:r w:rsidRPr="00B07275">
        <w:t xml:space="preserve">Reparations was never meant to be a monetary project – Only the alt alone solves. </w:t>
      </w:r>
    </w:p>
    <w:p w14:paraId="2292A4E1" w14:textId="77777777" w:rsidR="00D73E38" w:rsidRPr="00B07275" w:rsidRDefault="00D73E38" w:rsidP="00D73E38">
      <w:r w:rsidRPr="00B07275">
        <w:rPr>
          <w:rStyle w:val="Style13ptBold"/>
        </w:rPr>
        <w:t>Ray and Perry 7/27</w:t>
      </w:r>
      <w:r w:rsidRPr="00B07275">
        <w:t xml:space="preserve"> (Rashawn, is a senior fellow in Governance Studies at the Brookings Institution, renowned for his expertise in understanding and addressing racial and social inequality. Andre is a Senior Fellow at Brookings Metro, a scholar-in-residence at American University, and a professor of practice of economics at Washington University. Why we need reparations for Black Americans. Brookings. April 15, 2020.  https://www.brookings.edu/articles/why-we-need-reparations-for-black-americans/. DOA 7/27/23)//NPR</w:t>
      </w:r>
    </w:p>
    <w:p w14:paraId="6ECC2174" w14:textId="77777777" w:rsidR="00D73E38" w:rsidRDefault="00D73E38" w:rsidP="00D73E38">
      <w:pPr>
        <w:rPr>
          <w:sz w:val="16"/>
        </w:rPr>
      </w:pPr>
      <w:r w:rsidRPr="00B81EB2">
        <w:rPr>
          <w:sz w:val="16"/>
        </w:rPr>
        <w:t>Reparations for slavery and anti-Black policies We know the monetary value that was placed on enslaved Blacks and the productivity of their labor, as well as the amount of the racial wealth gap. We’ve seen other groups receive restitutions while the federal government pulled back reparations for Black Americans. Accordingly, if we want to close the racial wealth gap and live up to our moral creed to protect “life, liberty and the pursuit of happiness</w:t>
      </w:r>
      <w:r w:rsidRPr="00E225FE">
        <w:rPr>
          <w:sz w:val="16"/>
          <w:szCs w:val="16"/>
        </w:rPr>
        <w:t xml:space="preserve">,” a </w:t>
      </w:r>
      <w:r w:rsidRPr="00E225FE">
        <w:rPr>
          <w:rStyle w:val="StyleUnderline"/>
          <w:sz w:val="16"/>
          <w:szCs w:val="16"/>
        </w:rPr>
        <w:t>federal</w:t>
      </w:r>
      <w:r w:rsidRPr="00A21E3B">
        <w:rPr>
          <w:rStyle w:val="StyleUnderline"/>
        </w:rPr>
        <w:t xml:space="preserve"> </w:t>
      </w:r>
      <w:r w:rsidRPr="00E225FE">
        <w:rPr>
          <w:rStyle w:val="StyleUnderline"/>
          <w:highlight w:val="yellow"/>
        </w:rPr>
        <w:t>reparations</w:t>
      </w:r>
      <w:r w:rsidRPr="00A21E3B">
        <w:rPr>
          <w:rStyle w:val="StyleUnderline"/>
        </w:rPr>
        <w:t xml:space="preserve"> package for Black Americans is in order</w:t>
      </w:r>
      <w:r w:rsidRPr="00B81EB2">
        <w:rPr>
          <w:sz w:val="16"/>
        </w:rPr>
        <w:t xml:space="preserve">. This package should include individual and collective public benefits that simultaneously builds wealth and eliminates debt among Black citizens. We assert that it should be </w:t>
      </w:r>
      <w:proofErr w:type="gramStart"/>
      <w:r w:rsidRPr="00B81EB2">
        <w:rPr>
          <w:sz w:val="16"/>
        </w:rPr>
        <w:t>similar to</w:t>
      </w:r>
      <w:proofErr w:type="gramEnd"/>
      <w:r w:rsidRPr="00B81EB2">
        <w:rPr>
          <w:sz w:val="16"/>
        </w:rPr>
        <w:t xml:space="preserve"> the Harriet Tubman Community Investment Act, which was recently heard before the Maryland General Assembly where Ray testified on its behalf. The Harriet Tubman Community Investment Act aims to atone for slavery and its legacy by addressing education, homeownership, and business ownership barriers. Individual payments for descendants of enslaved Black Americans </w:t>
      </w:r>
      <w:proofErr w:type="gramStart"/>
      <w:r w:rsidRPr="00B81EB2">
        <w:rPr>
          <w:sz w:val="16"/>
        </w:rPr>
        <w:t>The</w:t>
      </w:r>
      <w:proofErr w:type="gramEnd"/>
      <w:r w:rsidRPr="00B81EB2">
        <w:rPr>
          <w:sz w:val="16"/>
        </w:rPr>
        <w:t xml:space="preserve"> U.S. government owes lost wages as well as damages to the people it helped enslave. In addition to the lost wages, the accumulative amount of restitution for individuals should eliminate the racial wealth gap that currently exists. According to the Federal Reserve’s most recent numbers in 2016, based on the Survey of Consumer Finances, white families had the highest median family wealth at $171,000, compared to Black and Hispanic families, which had $17,600 and $20,700, respectively. </w:t>
      </w:r>
      <w:r w:rsidRPr="00E225FE">
        <w:rPr>
          <w:rStyle w:val="Emphasis"/>
          <w:highlight w:val="yellow"/>
        </w:rPr>
        <w:t>College tuition</w:t>
      </w:r>
      <w:r w:rsidRPr="00E225FE">
        <w:rPr>
          <w:rStyle w:val="Emphasis"/>
        </w:rPr>
        <w:t xml:space="preserve"> to 4-year or 2-year colleges and universities </w:t>
      </w:r>
      <w:r w:rsidRPr="00E225FE">
        <w:rPr>
          <w:rStyle w:val="Emphasis"/>
          <w:highlight w:val="yellow"/>
        </w:rPr>
        <w:t>for descendants of enslaved Black Americans</w:t>
      </w:r>
      <w:r w:rsidRPr="00E225FE">
        <w:rPr>
          <w:rStyle w:val="Emphasis"/>
        </w:rPr>
        <w:t xml:space="preserve"> </w:t>
      </w:r>
      <w:r w:rsidRPr="00B81EB2">
        <w:rPr>
          <w:sz w:val="16"/>
        </w:rPr>
        <w:t xml:space="preserve">People should be able to use the tuition remission to obtain a </w:t>
      </w:r>
      <w:proofErr w:type="gramStart"/>
      <w:r w:rsidRPr="00B81EB2">
        <w:rPr>
          <w:sz w:val="16"/>
        </w:rPr>
        <w:t>bachelor’s degree or an associate’s</w:t>
      </w:r>
      <w:proofErr w:type="gramEnd"/>
      <w:r w:rsidRPr="00B81EB2">
        <w:rPr>
          <w:sz w:val="16"/>
        </w:rPr>
        <w:t xml:space="preserve">/vocational or technical degree. Tuition should be available for public or private universities. </w:t>
      </w:r>
      <w:r w:rsidRPr="00A21E3B">
        <w:rPr>
          <w:rStyle w:val="StyleUnderline"/>
        </w:rPr>
        <w:t xml:space="preserve">Considering the racial gap in the ability to obtain degrees at private schools, </w:t>
      </w:r>
      <w:r w:rsidRPr="00E225FE">
        <w:rPr>
          <w:rStyle w:val="StyleUnderline"/>
          <w:highlight w:val="yellow"/>
        </w:rPr>
        <w:t>this</w:t>
      </w:r>
      <w:r w:rsidRPr="00A21E3B">
        <w:rPr>
          <w:rStyle w:val="StyleUnderline"/>
        </w:rPr>
        <w:t xml:space="preserve"> part of the </w:t>
      </w:r>
      <w:r w:rsidRPr="00E225FE">
        <w:rPr>
          <w:rStyle w:val="StyleUnderline"/>
        </w:rPr>
        <w:t xml:space="preserve">package </w:t>
      </w:r>
      <w:r w:rsidRPr="00E225FE">
        <w:rPr>
          <w:rStyle w:val="StyleUnderline"/>
          <w:highlight w:val="yellow"/>
        </w:rPr>
        <w:t>will</w:t>
      </w:r>
      <w:r w:rsidRPr="00A21E3B">
        <w:rPr>
          <w:rStyle w:val="StyleUnderline"/>
        </w:rPr>
        <w:t xml:space="preserve"> further help to </w:t>
      </w:r>
      <w:r w:rsidRPr="00E225FE">
        <w:rPr>
          <w:rStyle w:val="StyleUnderline"/>
          <w:highlight w:val="yellow"/>
        </w:rPr>
        <w:t>reduce racial disparities by affording more social network access and opportunity</w:t>
      </w:r>
      <w:r w:rsidRPr="00A21E3B">
        <w:rPr>
          <w:rStyle w:val="StyleUnderline"/>
        </w:rPr>
        <w:t xml:space="preserve"> structures</w:t>
      </w:r>
      <w:r w:rsidRPr="00B81EB2">
        <w:rPr>
          <w:sz w:val="16"/>
        </w:rPr>
        <w:t xml:space="preserve">. </w:t>
      </w:r>
      <w:r w:rsidRPr="00E225FE">
        <w:rPr>
          <w:rStyle w:val="Emphasis"/>
          <w:highlight w:val="yellow"/>
        </w:rPr>
        <w:t>Student loan forgiveness</w:t>
      </w:r>
      <w:r w:rsidRPr="00A21E3B">
        <w:rPr>
          <w:rStyle w:val="StyleUnderline"/>
        </w:rPr>
        <w:t xml:space="preserve"> for descendants of enslaved Black Americans Student loan debt continues to be a significant barrier</w:t>
      </w:r>
      <w:r w:rsidRPr="00B81EB2">
        <w:rPr>
          <w:sz w:val="16"/>
        </w:rPr>
        <w:t xml:space="preserve"> to wealth creation for Black college graduates. Among </w:t>
      </w:r>
      <w:proofErr w:type="gramStart"/>
      <w:r w:rsidRPr="00B81EB2">
        <w:rPr>
          <w:sz w:val="16"/>
        </w:rPr>
        <w:t>25-55 year olds</w:t>
      </w:r>
      <w:proofErr w:type="gramEnd"/>
      <w:r w:rsidRPr="00B81EB2">
        <w:rPr>
          <w:sz w:val="16"/>
        </w:rPr>
        <w:t xml:space="preserve">, about 40 percent of Blacks compared to 30 percent of whites have student loan debt. Blacks also have nearly $45,000 of student loan debt compared to about $30,000 for whites. Recent research finds that Blacks are more likely to be allocated unsubsidized loans. Furthermore, graduates of Historically Black Colleges and Universities, compared to Predominately White Institutions, are more likely to receive subprime loans with higher interest rates. Universities including Georgetown and Princeton Theological Seminary, which is the second-oldest seminary in the country, are aiming to atone for the fact that the sale of slaves helped to fortify their university endowments and establish them as elite institutions of higher education on a global scale. Descendants of the slaves sold by Georgetown and Princeton Theological Seminary are now entitled to full rights and benefits bestowed by those universities to obtain degrees across the higher education pipeline. The Virginia state legislature voted for some of its state universities to atone for slavery with reparations. Other universities, along with state legislatures and the federal government, should follow suit. </w:t>
      </w:r>
      <w:r w:rsidRPr="00E225FE">
        <w:rPr>
          <w:rStyle w:val="Emphasis"/>
          <w:highlight w:val="yellow"/>
        </w:rPr>
        <w:t>Down payment grants and housing revitalization grants</w:t>
      </w:r>
      <w:r w:rsidRPr="00B37279">
        <w:rPr>
          <w:rStyle w:val="StyleUnderline"/>
        </w:rPr>
        <w:t xml:space="preserve"> for descendants of enslaved Black Americans Down payment grants will provide Black Americans with some initial equity</w:t>
      </w:r>
      <w:r w:rsidRPr="00B81EB2">
        <w:rPr>
          <w:sz w:val="16"/>
        </w:rPr>
        <w:t xml:space="preserve"> in their homes relative to mortgage insurance loans</w:t>
      </w:r>
      <w:r w:rsidRPr="00B81EB2">
        <w:rPr>
          <w:rStyle w:val="StyleUnderline"/>
        </w:rPr>
        <w:t>. Housing revitalization grants will help Black Americans to refurbish existing homes in neighborhoods that have been neglected</w:t>
      </w:r>
      <w:r w:rsidRPr="00B81EB2">
        <w:rPr>
          <w:sz w:val="16"/>
        </w:rPr>
        <w:t xml:space="preserve"> due to a lack of government and corporate investments in predominately Black communities. Given recent settlements for predatory lending, low and fixed interest rates as well as property tax caps in areas in which housing prices are significantly devalued should be part of the package. After accounting for factors such as housing quality, neighborhood quality, education, and crime, owner-occupied homes in Black neighborhoods are undervalued by $48,000 per home on average, amounting to a whopping $156 billion that homeowners would have received if their homes were priced at market rates, according to </w:t>
      </w:r>
      <w:proofErr w:type="gramStart"/>
      <w:r w:rsidRPr="00B81EB2">
        <w:rPr>
          <w:sz w:val="16"/>
        </w:rPr>
        <w:t>Brookings</w:t>
      </w:r>
      <w:proofErr w:type="gramEnd"/>
      <w:r w:rsidRPr="00B81EB2">
        <w:rPr>
          <w:sz w:val="16"/>
        </w:rPr>
        <w:t xml:space="preserve"> research. As gentrification occurs, Blacks are typically priced out of neighborhoods they helped to maintain, while the historical and current remnants of redlining and restrictive covenants inhibited investments. Some Black Americans are being forced from their family home of decades because of tax increases as neighborhoods are gentrified. This is an important point because some 2020 Democratic presidential candidates aimed to redress the racial wealth gap by focusing on historically redlined districts. Perry’s research shows that these policies fall short of capturing a large segment of Black Americans. </w:t>
      </w:r>
      <w:r w:rsidRPr="00E225FE">
        <w:rPr>
          <w:rStyle w:val="Emphasis"/>
          <w:highlight w:val="yellow"/>
        </w:rPr>
        <w:t>Business grants for business starting up</w:t>
      </w:r>
      <w:r w:rsidRPr="00B81EB2">
        <w:rPr>
          <w:rStyle w:val="StyleUnderline"/>
        </w:rPr>
        <w:t xml:space="preserve">, business expansion to hire more employees, or purchasing property for descendants of enslaved Black Americans Black-owned businesses are more likely to </w:t>
      </w:r>
      <w:proofErr w:type="gramStart"/>
      <w:r w:rsidRPr="00B81EB2">
        <w:rPr>
          <w:rStyle w:val="StyleUnderline"/>
        </w:rPr>
        <w:t>be located in</w:t>
      </w:r>
      <w:proofErr w:type="gramEnd"/>
      <w:r w:rsidRPr="00B81EB2">
        <w:rPr>
          <w:rStyle w:val="StyleUnderline"/>
        </w:rPr>
        <w:t xml:space="preserve"> predominately Black neighborhoods that need the infrastructure and businesses</w:t>
      </w:r>
      <w:r w:rsidRPr="00B81EB2">
        <w:rPr>
          <w:sz w:val="16"/>
        </w:rPr>
        <w:t xml:space="preserve">. However, Black business owners are still less likely to obtain capital from banks to make their businesses successful. This </w:t>
      </w:r>
      <w:r w:rsidRPr="00B81EB2">
        <w:rPr>
          <w:rStyle w:val="StyleUnderline"/>
        </w:rPr>
        <w:t>reparations</w:t>
      </w:r>
      <w:r w:rsidRPr="00B81EB2">
        <w:rPr>
          <w:sz w:val="16"/>
        </w:rPr>
        <w:t xml:space="preserve"> package </w:t>
      </w:r>
      <w:r w:rsidRPr="00B81EB2">
        <w:rPr>
          <w:rStyle w:val="StyleUnderline"/>
        </w:rPr>
        <w:t>for Black Americans is about restoring the wealth that has been extracted</w:t>
      </w:r>
      <w:r w:rsidRPr="00B81EB2">
        <w:rPr>
          <w:sz w:val="16"/>
        </w:rPr>
        <w:t xml:space="preserve"> from Black people and communities. Still, </w:t>
      </w:r>
      <w:r w:rsidRPr="00B81EB2">
        <w:rPr>
          <w:rStyle w:val="StyleUnderline"/>
          <w:bCs/>
          <w:sz w:val="24"/>
        </w:rPr>
        <w:t>r</w:t>
      </w:r>
      <w:r w:rsidRPr="00A078D8">
        <w:rPr>
          <w:rStyle w:val="StyleUnderline"/>
          <w:bCs/>
          <w:sz w:val="24"/>
          <w:highlight w:val="yellow"/>
        </w:rPr>
        <w:t>eparations are all for naught without enforcement of anti-discrimination policies that remove barriers to economic mobility and wealth building</w:t>
      </w:r>
      <w:r w:rsidRPr="00A078D8">
        <w:rPr>
          <w:sz w:val="16"/>
          <w:highlight w:val="yellow"/>
        </w:rPr>
        <w:t>.</w:t>
      </w:r>
      <w:r w:rsidRPr="00B81EB2">
        <w:rPr>
          <w:sz w:val="16"/>
        </w:rPr>
        <w:t xml:space="preserve"> </w:t>
      </w:r>
      <w:r w:rsidRPr="00A078D8">
        <w:rPr>
          <w:rStyle w:val="StyleUnderline"/>
          <w:highlight w:val="yellow"/>
        </w:rPr>
        <w:t>The</w:t>
      </w:r>
      <w:r w:rsidRPr="00B81EB2">
        <w:rPr>
          <w:rStyle w:val="StyleUnderline"/>
        </w:rPr>
        <w:t xml:space="preserve"> architecture of the </w:t>
      </w:r>
      <w:r w:rsidRPr="00A078D8">
        <w:rPr>
          <w:rStyle w:val="StyleUnderline"/>
          <w:highlight w:val="yellow"/>
        </w:rPr>
        <w:t xml:space="preserve">economy must change </w:t>
      </w:r>
      <w:proofErr w:type="gramStart"/>
      <w:r w:rsidRPr="00A078D8">
        <w:rPr>
          <w:rStyle w:val="StyleUnderline"/>
          <w:highlight w:val="yellow"/>
        </w:rPr>
        <w:t>in order to</w:t>
      </w:r>
      <w:proofErr w:type="gramEnd"/>
      <w:r w:rsidRPr="00A078D8">
        <w:rPr>
          <w:rStyle w:val="StyleUnderline"/>
          <w:highlight w:val="yellow"/>
        </w:rPr>
        <w:t xml:space="preserve"> create an equitable society</w:t>
      </w:r>
      <w:r w:rsidRPr="00B81EB2">
        <w:rPr>
          <w:sz w:val="16"/>
        </w:rPr>
        <w:t>. The racial wealth gap was created by racist policies. Federal intervention is needed to remove the racism that undergirds those polices. In some respects, the question of who should receive reparations is more controversial than what or how much people should be awarded.</w:t>
      </w:r>
    </w:p>
    <w:p w14:paraId="282C578D" w14:textId="77777777" w:rsidR="00D73E38" w:rsidRDefault="00D73E38" w:rsidP="00D73E38"/>
    <w:p w14:paraId="3A017903" w14:textId="77777777" w:rsidR="00D73E38" w:rsidRDefault="00D73E38" w:rsidP="00D73E38">
      <w:pPr>
        <w:pStyle w:val="Heading2"/>
      </w:pPr>
      <w:r>
        <w:t>Presidential Commission CP</w:t>
      </w:r>
    </w:p>
    <w:p w14:paraId="524867EF" w14:textId="64753845" w:rsidR="00D73E38" w:rsidRDefault="00D73E38" w:rsidP="00D73E38">
      <w:pPr>
        <w:pStyle w:val="Heading3"/>
      </w:pPr>
      <w:r>
        <w:t xml:space="preserve">1NC </w:t>
      </w:r>
    </w:p>
    <w:p w14:paraId="3EC80A33" w14:textId="77777777" w:rsidR="00D73E38" w:rsidRDefault="00D73E38" w:rsidP="00D73E38">
      <w:pPr>
        <w:pStyle w:val="Heading4"/>
      </w:pPr>
      <w:r>
        <w:t xml:space="preserve">Text: The Executive Branch of the United States should create a presidential commission to do a case study on UBI+ Reparations. </w:t>
      </w:r>
    </w:p>
    <w:p w14:paraId="1B3C2038" w14:textId="77777777" w:rsidR="00D73E38" w:rsidRDefault="00D73E38" w:rsidP="00D73E38"/>
    <w:p w14:paraId="6CACC814" w14:textId="77777777" w:rsidR="00D73E38" w:rsidRDefault="00D73E38" w:rsidP="00D73E38">
      <w:pPr>
        <w:pStyle w:val="Heading4"/>
      </w:pPr>
      <w:r>
        <w:t xml:space="preserve">That solves the </w:t>
      </w:r>
      <w:proofErr w:type="spellStart"/>
      <w:r>
        <w:t>aff</w:t>
      </w:r>
      <w:proofErr w:type="spellEnd"/>
      <w:r>
        <w:t xml:space="preserve"> – Leads to non-political legislative follow on and creates a better analysis of the state’s relationship to anti-black history. </w:t>
      </w:r>
    </w:p>
    <w:p w14:paraId="3B8488E6" w14:textId="77777777" w:rsidR="00D73E38" w:rsidRPr="00465E33" w:rsidRDefault="00D73E38" w:rsidP="00D73E38">
      <w:r w:rsidRPr="00465E33">
        <w:rPr>
          <w:rStyle w:val="Style13ptBold"/>
        </w:rPr>
        <w:t>Johnson 19</w:t>
      </w:r>
      <w:r w:rsidRPr="00465E33">
        <w:t xml:space="preserve"> (“Reparations Won’t Start </w:t>
      </w:r>
      <w:proofErr w:type="gramStart"/>
      <w:r w:rsidRPr="00465E33">
        <w:t>With</w:t>
      </w:r>
      <w:proofErr w:type="gramEnd"/>
      <w:r w:rsidRPr="00465E33">
        <w:t xml:space="preserve"> Congress. A President Needs to Do That.”, Theodore R. Johnson, June 21st</w:t>
      </w:r>
      <w:proofErr w:type="gramStart"/>
      <w:r w:rsidRPr="00465E33">
        <w:t xml:space="preserve"> 2019</w:t>
      </w:r>
      <w:proofErr w:type="gramEnd"/>
      <w:r w:rsidRPr="00465E33">
        <w:t>, Theodore R. Johnson is a senior fellow at the Brennan Center and an adjunct professor at Georgetown University’s McCourt School of Public Policy, https://www.politico.com/magazine/story/2019/06/21/reparations-hearing-2020-candidates-congress-227194/) HSLA: RP</w:t>
      </w:r>
    </w:p>
    <w:p w14:paraId="6684AD1A" w14:textId="77777777" w:rsidR="00D73E38" w:rsidRPr="00490747" w:rsidRDefault="00D73E38" w:rsidP="00D73E38">
      <w:pPr>
        <w:rPr>
          <w:rStyle w:val="StyleUnderline"/>
        </w:rPr>
      </w:pPr>
      <w:r w:rsidRPr="00555AFA">
        <w:rPr>
          <w:sz w:val="16"/>
        </w:rPr>
        <w:t xml:space="preserve">For all the attention the congressional hearing got this week, </w:t>
      </w:r>
      <w:r w:rsidRPr="008408BB">
        <w:rPr>
          <w:rStyle w:val="StyleUnderline"/>
        </w:rPr>
        <w:t>Congress is the wrong venue if America is</w:t>
      </w:r>
      <w:r w:rsidRPr="00555AFA">
        <w:rPr>
          <w:sz w:val="16"/>
        </w:rPr>
        <w:t xml:space="preserve"> really </w:t>
      </w:r>
      <w:r w:rsidRPr="008408BB">
        <w:rPr>
          <w:rStyle w:val="StyleUnderline"/>
        </w:rPr>
        <w:t>going to move forward with</w:t>
      </w:r>
      <w:r w:rsidRPr="00555AFA">
        <w:rPr>
          <w:sz w:val="16"/>
        </w:rPr>
        <w:t xml:space="preserve"> a</w:t>
      </w:r>
      <w:r w:rsidRPr="008408BB">
        <w:rPr>
          <w:rStyle w:val="StyleUnderline"/>
        </w:rPr>
        <w:t xml:space="preserve"> reparations </w:t>
      </w:r>
      <w:r w:rsidRPr="00555AFA">
        <w:rPr>
          <w:sz w:val="16"/>
        </w:rPr>
        <w:t>study.</w:t>
      </w:r>
      <w:r w:rsidRPr="0037378E">
        <w:rPr>
          <w:rStyle w:val="StyleUnderline"/>
        </w:rPr>
        <w:t xml:space="preserve"> It’s highly unlikely such a</w:t>
      </w:r>
      <w:r w:rsidRPr="00555AFA">
        <w:rPr>
          <w:sz w:val="16"/>
        </w:rPr>
        <w:t xml:space="preserve"> </w:t>
      </w:r>
      <w:r w:rsidRPr="00490747">
        <w:rPr>
          <w:rStyle w:val="StyleUnderline"/>
        </w:rPr>
        <w:t xml:space="preserve">contentious </w:t>
      </w:r>
      <w:r w:rsidRPr="0037378E">
        <w:rPr>
          <w:rStyle w:val="StyleUnderline"/>
        </w:rPr>
        <w:t>measure would ever make it through the House</w:t>
      </w:r>
      <w:r w:rsidRPr="00490747">
        <w:rPr>
          <w:rStyle w:val="StyleUnderline"/>
        </w:rPr>
        <w:t xml:space="preserve"> or the Senate, assuming </w:t>
      </w:r>
      <w:proofErr w:type="gramStart"/>
      <w:r w:rsidRPr="00490747">
        <w:rPr>
          <w:rStyle w:val="StyleUnderline"/>
        </w:rPr>
        <w:t>either would</w:t>
      </w:r>
      <w:proofErr w:type="gramEnd"/>
      <w:r w:rsidRPr="00490747">
        <w:rPr>
          <w:rStyle w:val="StyleUnderline"/>
        </w:rPr>
        <w:t xml:space="preserve"> even put it to a vote. Instead, the push is going to have to come from the White House.</w:t>
      </w:r>
    </w:p>
    <w:p w14:paraId="0AF1BE94" w14:textId="77777777" w:rsidR="00D73E38" w:rsidRPr="00555AFA" w:rsidRDefault="00D73E38" w:rsidP="00D73E38">
      <w:pPr>
        <w:rPr>
          <w:sz w:val="16"/>
        </w:rPr>
      </w:pPr>
      <w:r w:rsidRPr="00555AFA">
        <w:rPr>
          <w:sz w:val="16"/>
        </w:rPr>
        <w:t xml:space="preserve">Though it won’t happen in the Trump administration, this idea is no longer as outlandish as it once might have seemed. The United States is now heading into its first presidential campaign where several candidates have expressed their support for studying reparations for the descendants of enslaved black Americans. </w:t>
      </w:r>
      <w:r w:rsidRPr="0091556A">
        <w:rPr>
          <w:rStyle w:val="StyleUnderline"/>
        </w:rPr>
        <w:t>The White House has unique power to focus national attention, and a presidential commission—far more than the congressional commission</w:t>
      </w:r>
      <w:r w:rsidRPr="00555AFA">
        <w:rPr>
          <w:sz w:val="16"/>
        </w:rPr>
        <w:t xml:space="preserve"> discussed this week—</w:t>
      </w:r>
      <w:r w:rsidRPr="0091556A">
        <w:rPr>
          <w:rStyle w:val="StyleUnderline"/>
        </w:rPr>
        <w:t>would have the prestige and traction to pull in national leaders and shape public opinion</w:t>
      </w:r>
      <w:r w:rsidRPr="00555AFA">
        <w:rPr>
          <w:sz w:val="16"/>
        </w:rPr>
        <w:t>.</w:t>
      </w:r>
    </w:p>
    <w:p w14:paraId="7728D81A" w14:textId="77777777" w:rsidR="00D73E38" w:rsidRPr="00555AFA" w:rsidRDefault="00D73E38" w:rsidP="00D73E38">
      <w:pPr>
        <w:rPr>
          <w:sz w:val="16"/>
        </w:rPr>
      </w:pPr>
      <w:r w:rsidRPr="00555AFA">
        <w:rPr>
          <w:sz w:val="16"/>
        </w:rPr>
        <w:t xml:space="preserve">To date, of the 2020 Democratic candidates, only Julián Castro has specifically said he would create a commission to study the issue, but most of the top candidates ranging from Elizabeth Warren to Kamala Harris to Cory Booker have expressed support for the idea in some form. Many of them have expressed support for H.R. 40 and the congressional commission specifically. But executive action on reparations is an issue that each candidate should address more specifically. </w:t>
      </w:r>
      <w:r w:rsidRPr="0091556A">
        <w:rPr>
          <w:rStyle w:val="StyleUnderline"/>
        </w:rPr>
        <w:t>The creation of a presidential commission for a hot-button issue like reparations is well within the range of what presidents have d</w:t>
      </w:r>
      <w:r w:rsidRPr="0037378E">
        <w:rPr>
          <w:rStyle w:val="StyleUnderline"/>
        </w:rPr>
        <w:t>one: Throughout the 20th century</w:t>
      </w:r>
      <w:r w:rsidRPr="00555AFA">
        <w:rPr>
          <w:sz w:val="16"/>
        </w:rPr>
        <w:t xml:space="preserve">, presidential commissions and similar entities exploring a range of issues became a mainstay of American governance. From 1901 to 1929 alone, nearly </w:t>
      </w:r>
      <w:r w:rsidRPr="0037378E">
        <w:rPr>
          <w:rStyle w:val="StyleUnderline"/>
        </w:rPr>
        <w:t>500 such commissions</w:t>
      </w:r>
      <w:r w:rsidRPr="00555AFA">
        <w:rPr>
          <w:sz w:val="16"/>
        </w:rPr>
        <w:t xml:space="preserve">, councils, committees, task forces and the like </w:t>
      </w:r>
      <w:r w:rsidRPr="0037378E">
        <w:rPr>
          <w:rStyle w:val="StyleUnderline"/>
        </w:rPr>
        <w:t>were created by</w:t>
      </w:r>
      <w:r w:rsidRPr="00555AFA">
        <w:rPr>
          <w:sz w:val="16"/>
        </w:rPr>
        <w:t xml:space="preserve"> just five </w:t>
      </w:r>
      <w:r w:rsidRPr="0037378E">
        <w:rPr>
          <w:rStyle w:val="StyleUnderline"/>
        </w:rPr>
        <w:t>presidents</w:t>
      </w:r>
      <w:r w:rsidRPr="00555AFA">
        <w:rPr>
          <w:sz w:val="16"/>
        </w:rPr>
        <w:t>. And the pace continues with modern presidents. Just last year, President Donald Trump announced two new commissions in the span of three days—one on school shootings and another on prisoner reentry.</w:t>
      </w:r>
    </w:p>
    <w:p w14:paraId="74F76151" w14:textId="77777777" w:rsidR="00D73E38" w:rsidRPr="00555AFA" w:rsidRDefault="00D73E38" w:rsidP="00D73E38">
      <w:pPr>
        <w:rPr>
          <w:sz w:val="16"/>
        </w:rPr>
      </w:pPr>
      <w:r w:rsidRPr="0037378E">
        <w:rPr>
          <w:rStyle w:val="StyleUnderline"/>
        </w:rPr>
        <w:t>On a controversial issue</w:t>
      </w:r>
      <w:r w:rsidRPr="00555AFA">
        <w:rPr>
          <w:sz w:val="16"/>
        </w:rPr>
        <w:t xml:space="preserve"> like reparations, </w:t>
      </w:r>
      <w:r w:rsidRPr="00C21DD2">
        <w:rPr>
          <w:rStyle w:val="StyleUnderline"/>
        </w:rPr>
        <w:t>it should be the president who steps up to the plate and commissions a study because state actions like making official apologies and reparations should ultimately be led by heads of state</w:t>
      </w:r>
      <w:r w:rsidRPr="00555AFA">
        <w:rPr>
          <w:sz w:val="16"/>
        </w:rPr>
        <w:t>.</w:t>
      </w:r>
    </w:p>
    <w:p w14:paraId="515D54A4" w14:textId="77777777" w:rsidR="00D73E38" w:rsidRPr="0037378E" w:rsidRDefault="00D73E38" w:rsidP="00D73E38">
      <w:pPr>
        <w:rPr>
          <w:rStyle w:val="StyleUnderline"/>
        </w:rPr>
      </w:pPr>
      <w:r w:rsidRPr="0037378E">
        <w:rPr>
          <w:rStyle w:val="StyleUnderline"/>
        </w:rPr>
        <w:t>Presidential action is</w:t>
      </w:r>
      <w:r w:rsidRPr="00555AFA">
        <w:rPr>
          <w:sz w:val="16"/>
        </w:rPr>
        <w:t xml:space="preserve"> also</w:t>
      </w:r>
      <w:r w:rsidRPr="0037378E">
        <w:rPr>
          <w:rStyle w:val="StyleUnderline"/>
        </w:rPr>
        <w:t xml:space="preserve"> necessary because</w:t>
      </w:r>
      <w:r w:rsidRPr="00555AFA">
        <w:rPr>
          <w:sz w:val="16"/>
        </w:rPr>
        <w:t xml:space="preserve"> </w:t>
      </w:r>
      <w:r w:rsidRPr="00C21DD2">
        <w:rPr>
          <w:rStyle w:val="StyleUnderline"/>
        </w:rPr>
        <w:t>it’s the surest route to a study, and such a study might be the only viable first step in the process because it could grease the wheels for a more productive national discussion on the issu</w:t>
      </w:r>
      <w:r w:rsidRPr="0037378E">
        <w:rPr>
          <w:rStyle w:val="StyleUnderline"/>
        </w:rPr>
        <w:t>e. And on a controversial issue like reparations, improving the terms of the debate is essential to moving forward.</w:t>
      </w:r>
    </w:p>
    <w:p w14:paraId="0484E6EE" w14:textId="77777777" w:rsidR="00D73E38" w:rsidRPr="00555AFA" w:rsidRDefault="00D73E38" w:rsidP="00D73E38">
      <w:pPr>
        <w:rPr>
          <w:sz w:val="16"/>
        </w:rPr>
      </w:pPr>
      <w:r w:rsidRPr="0037378E">
        <w:rPr>
          <w:rStyle w:val="StyleUnderline"/>
        </w:rPr>
        <w:t>In a recent paper, political scientists</w:t>
      </w:r>
      <w:r w:rsidRPr="00555AFA">
        <w:rPr>
          <w:sz w:val="16"/>
        </w:rPr>
        <w:t xml:space="preserve"> David Miller and Andrew Reeves</w:t>
      </w:r>
      <w:r w:rsidRPr="0037378E">
        <w:rPr>
          <w:rStyle w:val="StyleUnderline"/>
        </w:rPr>
        <w:t xml:space="preserve"> found</w:t>
      </w:r>
      <w:r w:rsidRPr="00555AFA">
        <w:rPr>
          <w:sz w:val="16"/>
        </w:rPr>
        <w:t xml:space="preserve"> that</w:t>
      </w:r>
      <w:r w:rsidRPr="0037378E">
        <w:rPr>
          <w:rStyle w:val="StyleUnderline"/>
        </w:rPr>
        <w:t xml:space="preserve"> presidential commissions can be successful in accomplishing</w:t>
      </w:r>
      <w:r w:rsidRPr="00555AFA">
        <w:rPr>
          <w:sz w:val="16"/>
        </w:rPr>
        <w:t xml:space="preserve"> a range of</w:t>
      </w:r>
      <w:r w:rsidRPr="0037378E">
        <w:rPr>
          <w:rStyle w:val="StyleUnderline"/>
        </w:rPr>
        <w:t xml:space="preserve"> political objectives—allaying</w:t>
      </w:r>
      <w:r w:rsidRPr="00D13930">
        <w:rPr>
          <w:rStyle w:val="StyleUnderline"/>
        </w:rPr>
        <w:t xml:space="preserve"> constituents’ demands, incorporating diverse perspectives and fostering consensus, conferring credibility on policy ideas and </w:t>
      </w:r>
      <w:proofErr w:type="gramStart"/>
      <w:r w:rsidRPr="00D13930">
        <w:rPr>
          <w:rStyle w:val="StyleUnderline"/>
        </w:rPr>
        <w:t>proposals</w:t>
      </w:r>
      <w:proofErr w:type="gramEnd"/>
      <w:r w:rsidRPr="00D13930">
        <w:rPr>
          <w:rStyle w:val="StyleUnderline"/>
        </w:rPr>
        <w:t xml:space="preserve"> and providing a public framing for the issue in question that provides a point of reference for the national discourse. These benefits are particularly useful for the reparations debate, because too much of it is dominated by caricatured views that distort the issue. A reparations study could make the issues of racial inequality and embedded racial disadvantages plain by documenting their origins, </w:t>
      </w:r>
      <w:proofErr w:type="gramStart"/>
      <w:r w:rsidRPr="00D13930">
        <w:rPr>
          <w:rStyle w:val="StyleUnderline"/>
        </w:rPr>
        <w:t>entrenchment</w:t>
      </w:r>
      <w:proofErr w:type="gramEnd"/>
      <w:r w:rsidRPr="00D13930">
        <w:rPr>
          <w:rStyle w:val="StyleUnderline"/>
        </w:rPr>
        <w:t xml:space="preserve"> and present impacts</w:t>
      </w:r>
      <w:r w:rsidRPr="00555AFA">
        <w:rPr>
          <w:sz w:val="16"/>
        </w:rPr>
        <w:t>.</w:t>
      </w:r>
    </w:p>
    <w:p w14:paraId="799BF9A5" w14:textId="77777777" w:rsidR="00D73E38" w:rsidRPr="00555AFA" w:rsidRDefault="00D73E38" w:rsidP="00D73E38">
      <w:pPr>
        <w:rPr>
          <w:sz w:val="16"/>
        </w:rPr>
      </w:pPr>
      <w:r w:rsidRPr="0037378E">
        <w:rPr>
          <w:rStyle w:val="StyleUnderline"/>
        </w:rPr>
        <w:t>In particular, the study can drill into</w:t>
      </w:r>
      <w:r w:rsidRPr="00555AFA">
        <w:rPr>
          <w:sz w:val="16"/>
        </w:rPr>
        <w:t xml:space="preserve"> some of</w:t>
      </w:r>
      <w:r w:rsidRPr="0037378E">
        <w:rPr>
          <w:rStyle w:val="StyleUnderline"/>
        </w:rPr>
        <w:t xml:space="preserve"> the most controversial parts of the reparations debate: its</w:t>
      </w:r>
      <w:r w:rsidRPr="00555AFA">
        <w:rPr>
          <w:sz w:val="16"/>
        </w:rPr>
        <w:t xml:space="preserve"> </w:t>
      </w:r>
      <w:r w:rsidRPr="00D13930">
        <w:rPr>
          <w:rStyle w:val="StyleUnderline"/>
        </w:rPr>
        <w:t>focus on cash payments and its narrative framing that pits citizens against one another.</w:t>
      </w:r>
      <w:r w:rsidRPr="00555AFA">
        <w:rPr>
          <w:sz w:val="16"/>
        </w:rPr>
        <w:t xml:space="preserve"> </w:t>
      </w:r>
      <w:r w:rsidRPr="0037378E">
        <w:rPr>
          <w:rStyle w:val="StyleUnderline"/>
        </w:rPr>
        <w:t>Figures from economists on the cost of a reparations</w:t>
      </w:r>
      <w:r w:rsidRPr="00555AFA">
        <w:rPr>
          <w:sz w:val="16"/>
        </w:rPr>
        <w:t xml:space="preserve"> package </w:t>
      </w:r>
      <w:r w:rsidRPr="0037378E">
        <w:rPr>
          <w:rStyle w:val="StyleUnderline"/>
        </w:rPr>
        <w:t>range as high as</w:t>
      </w:r>
      <w:r w:rsidRPr="00555AFA">
        <w:rPr>
          <w:sz w:val="16"/>
        </w:rPr>
        <w:t xml:space="preserve"> $8 trillion to</w:t>
      </w:r>
      <w:r w:rsidRPr="0037378E">
        <w:rPr>
          <w:rStyle w:val="StyleUnderline"/>
        </w:rPr>
        <w:t xml:space="preserve"> $14 trillion</w:t>
      </w:r>
      <w:r w:rsidRPr="00555AFA">
        <w:rPr>
          <w:sz w:val="16"/>
        </w:rPr>
        <w:t xml:space="preserve">, making the $500 million proposed by presidential candidate Marianne Williamson, the only candidate to explicitly argue for direct cash payments, seem paltry. A study can give voters a real idea of what that figure might look like. </w:t>
      </w:r>
      <w:r w:rsidRPr="0037378E">
        <w:rPr>
          <w:rStyle w:val="StyleUnderline"/>
        </w:rPr>
        <w:t>And</w:t>
      </w:r>
      <w:r w:rsidRPr="00555AFA">
        <w:rPr>
          <w:sz w:val="16"/>
        </w:rPr>
        <w:t xml:space="preserve"> too</w:t>
      </w:r>
      <w:r w:rsidRPr="0037378E">
        <w:rPr>
          <w:rStyle w:val="StyleUnderline"/>
        </w:rPr>
        <w:t xml:space="preserve"> many Americans believe reparations consists of white Americans</w:t>
      </w:r>
      <w:r w:rsidRPr="00555AFA">
        <w:rPr>
          <w:sz w:val="16"/>
        </w:rPr>
        <w:t xml:space="preserve"> alive today </w:t>
      </w:r>
      <w:r w:rsidRPr="0037378E">
        <w:rPr>
          <w:rStyle w:val="StyleUnderline"/>
        </w:rPr>
        <w:t>being held culpable for slavery</w:t>
      </w:r>
      <w:r w:rsidRPr="00555AFA">
        <w:rPr>
          <w:sz w:val="16"/>
        </w:rPr>
        <w:t xml:space="preserve"> and Jim Crow and personally responsible for compensation. Senate Majority Leader Mitch </w:t>
      </w:r>
      <w:r w:rsidRPr="0037378E">
        <w:rPr>
          <w:rStyle w:val="StyleUnderline"/>
        </w:rPr>
        <w:t>McConnell echoed these sentiments</w:t>
      </w:r>
      <w:r w:rsidRPr="00555AFA">
        <w:rPr>
          <w:sz w:val="16"/>
        </w:rPr>
        <w:t xml:space="preserve"> in a recent interview</w:t>
      </w:r>
      <w:r w:rsidRPr="0037378E">
        <w:rPr>
          <w:rStyle w:val="StyleUnderline"/>
        </w:rPr>
        <w:t>, saying “I don't think reparations for</w:t>
      </w:r>
      <w:r w:rsidRPr="00555AFA">
        <w:rPr>
          <w:sz w:val="16"/>
        </w:rPr>
        <w:t xml:space="preserve"> something that happened </w:t>
      </w:r>
      <w:r w:rsidRPr="0037378E">
        <w:rPr>
          <w:rStyle w:val="StyleUnderline"/>
        </w:rPr>
        <w:t>150 years ago</w:t>
      </w:r>
      <w:r w:rsidRPr="00555AFA">
        <w:rPr>
          <w:sz w:val="16"/>
        </w:rPr>
        <w:t xml:space="preserve"> when none of us currently living</w:t>
      </w:r>
      <w:r w:rsidRPr="0037378E">
        <w:rPr>
          <w:rStyle w:val="StyleUnderline"/>
        </w:rPr>
        <w:t xml:space="preserve"> are</w:t>
      </w:r>
      <w:r w:rsidRPr="00555AFA">
        <w:rPr>
          <w:sz w:val="16"/>
        </w:rPr>
        <w:t xml:space="preserve"> responsible is </w:t>
      </w:r>
      <w:r w:rsidRPr="0037378E">
        <w:rPr>
          <w:rStyle w:val="StyleUnderline"/>
        </w:rPr>
        <w:t>a good idea</w:t>
      </w:r>
      <w:r w:rsidRPr="00555AFA">
        <w:rPr>
          <w:sz w:val="16"/>
        </w:rPr>
        <w:t xml:space="preserve">.” </w:t>
      </w:r>
      <w:proofErr w:type="gramStart"/>
      <w:r w:rsidRPr="00555AFA">
        <w:rPr>
          <w:sz w:val="16"/>
        </w:rPr>
        <w:t>Both of these</w:t>
      </w:r>
      <w:proofErr w:type="gramEnd"/>
      <w:r w:rsidRPr="00555AFA">
        <w:rPr>
          <w:sz w:val="16"/>
        </w:rPr>
        <w:t xml:space="preserve"> views are usually followed by technocratic arguments about the amount of money it would take or trying to determine citizen’s eligibility.</w:t>
      </w:r>
    </w:p>
    <w:p w14:paraId="6FC53031" w14:textId="77777777" w:rsidR="00D73E38" w:rsidRPr="00555AFA" w:rsidRDefault="00D73E38" w:rsidP="00D73E38">
      <w:pPr>
        <w:rPr>
          <w:sz w:val="16"/>
        </w:rPr>
      </w:pPr>
      <w:r w:rsidRPr="0037378E">
        <w:rPr>
          <w:rStyle w:val="StyleUnderline"/>
        </w:rPr>
        <w:t>The study could address these questions</w:t>
      </w:r>
      <w:r w:rsidRPr="00555AFA">
        <w:rPr>
          <w:sz w:val="16"/>
        </w:rPr>
        <w:t xml:space="preserve"> head-on. </w:t>
      </w:r>
      <w:r w:rsidRPr="00D173E6">
        <w:rPr>
          <w:rStyle w:val="StyleUnderline"/>
        </w:rPr>
        <w:t xml:space="preserve">It would show that reparations are an issue not between white and black Americans, but between the American government and the citizens it didn’t protect from racial violence and political, </w:t>
      </w:r>
      <w:proofErr w:type="gramStart"/>
      <w:r w:rsidRPr="00D173E6">
        <w:rPr>
          <w:rStyle w:val="StyleUnderline"/>
        </w:rPr>
        <w:t>economic</w:t>
      </w:r>
      <w:proofErr w:type="gramEnd"/>
      <w:r w:rsidRPr="00D173E6">
        <w:rPr>
          <w:rStyle w:val="StyleUnderline"/>
        </w:rPr>
        <w:t xml:space="preserve"> and social disenfranchisement. Because we are a capitalist society that accumulated wealth from the labor of enslaved people, financial penalties as restitution to close today’s racial wealth gap are often the default measures to address the historical wrongs</w:t>
      </w:r>
      <w:r w:rsidRPr="00555AFA">
        <w:rPr>
          <w:sz w:val="16"/>
        </w:rPr>
        <w:t xml:space="preserve">. But we are also a democratic republic, so the study could </w:t>
      </w:r>
      <w:r w:rsidRPr="00D173E6">
        <w:rPr>
          <w:rStyle w:val="StyleUnderline"/>
        </w:rPr>
        <w:t>explore other innovative means of reparat</w:t>
      </w:r>
      <w:r w:rsidRPr="00786422">
        <w:rPr>
          <w:rStyle w:val="StyleUnderline"/>
        </w:rPr>
        <w:t>ions, such as</w:t>
      </w:r>
      <w:r w:rsidRPr="00555AFA">
        <w:rPr>
          <w:sz w:val="16"/>
        </w:rPr>
        <w:t xml:space="preserve"> this thought experiment on </w:t>
      </w:r>
      <w:r w:rsidRPr="00786422">
        <w:rPr>
          <w:rStyle w:val="StyleUnderline"/>
        </w:rPr>
        <w:t xml:space="preserve">weighted voting in which African American’ votes are given more value than white votes </w:t>
      </w:r>
      <w:r w:rsidRPr="00555AFA">
        <w:rPr>
          <w:sz w:val="16"/>
        </w:rPr>
        <w:t xml:space="preserve">for a designated </w:t>
      </w:r>
      <w:proofErr w:type="gramStart"/>
      <w:r w:rsidRPr="00555AFA">
        <w:rPr>
          <w:sz w:val="16"/>
        </w:rPr>
        <w:t>period of time</w:t>
      </w:r>
      <w:proofErr w:type="gramEnd"/>
      <w:r w:rsidRPr="00555AFA">
        <w:rPr>
          <w:sz w:val="16"/>
        </w:rPr>
        <w:t>.</w:t>
      </w:r>
    </w:p>
    <w:p w14:paraId="7AD6AE60" w14:textId="77777777" w:rsidR="00D73E38" w:rsidRPr="00555AFA" w:rsidRDefault="00D73E38" w:rsidP="00D73E38">
      <w:pPr>
        <w:rPr>
          <w:sz w:val="16"/>
        </w:rPr>
      </w:pPr>
    </w:p>
    <w:p w14:paraId="18EC8C58" w14:textId="77777777" w:rsidR="00D73E38" w:rsidRPr="00555AFA" w:rsidRDefault="00D73E38" w:rsidP="00D73E38">
      <w:pPr>
        <w:rPr>
          <w:sz w:val="16"/>
        </w:rPr>
      </w:pPr>
      <w:r w:rsidRPr="00555AFA">
        <w:rPr>
          <w:sz w:val="16"/>
        </w:rPr>
        <w:t xml:space="preserve">Because of the ease with which </w:t>
      </w:r>
      <w:r w:rsidRPr="00786422">
        <w:rPr>
          <w:rStyle w:val="StyleUnderline"/>
        </w:rPr>
        <w:t>presidential commissions</w:t>
      </w:r>
      <w:r w:rsidRPr="00555AFA">
        <w:rPr>
          <w:sz w:val="16"/>
        </w:rPr>
        <w:t xml:space="preserve"> are created and the number of them presidents establish, they </w:t>
      </w:r>
      <w:r w:rsidRPr="00786422">
        <w:rPr>
          <w:rStyle w:val="StyleUnderline"/>
        </w:rPr>
        <w:t xml:space="preserve">are sometimes cast as ineffective, low-cost tools to satisfy political demands without </w:t>
      </w:r>
      <w:proofErr w:type="gramStart"/>
      <w:r w:rsidRPr="00786422">
        <w:rPr>
          <w:rStyle w:val="StyleUnderline"/>
        </w:rPr>
        <w:t>actually delivering</w:t>
      </w:r>
      <w:proofErr w:type="gramEnd"/>
      <w:r w:rsidRPr="00786422">
        <w:rPr>
          <w:rStyle w:val="StyleUnderline"/>
        </w:rPr>
        <w:t xml:space="preserve"> policy solutions or reform. But when it comes to matters of civil rights and racial injustice, history demonstrates that American presidents have had to use the powers of the presidency to force the nation to confront its race issues rather than waiting on congressional action</w:t>
      </w:r>
      <w:r w:rsidRPr="00555AFA">
        <w:rPr>
          <w:sz w:val="16"/>
        </w:rPr>
        <w:t>.</w:t>
      </w:r>
    </w:p>
    <w:p w14:paraId="45D0BBFF" w14:textId="77777777" w:rsidR="00D73E38" w:rsidRPr="00555AFA" w:rsidRDefault="00D73E38" w:rsidP="00D73E38">
      <w:pPr>
        <w:rPr>
          <w:sz w:val="16"/>
        </w:rPr>
      </w:pPr>
      <w:r w:rsidRPr="0037378E">
        <w:rPr>
          <w:rStyle w:val="StyleUnderline"/>
        </w:rPr>
        <w:t>The</w:t>
      </w:r>
      <w:r w:rsidRPr="00555AFA">
        <w:rPr>
          <w:sz w:val="16"/>
        </w:rPr>
        <w:t xml:space="preserve"> two</w:t>
      </w:r>
      <w:r w:rsidRPr="0037378E">
        <w:rPr>
          <w:rStyle w:val="StyleUnderline"/>
        </w:rPr>
        <w:t xml:space="preserve"> most consequential commissions regarding race relations in the past century are instructive</w:t>
      </w:r>
      <w:r w:rsidRPr="00555AFA">
        <w:rPr>
          <w:sz w:val="16"/>
        </w:rPr>
        <w:t xml:space="preserve"> on this point. Lynching and racial violence terrorized black Americans throughout the nation in the early 20th century, yet</w:t>
      </w:r>
      <w:r w:rsidRPr="007555B8">
        <w:rPr>
          <w:rStyle w:val="StyleUnderline"/>
        </w:rPr>
        <w:t xml:space="preserve"> anti-lynching legislation routinely failed to make it through Congress</w:t>
      </w:r>
      <w:r w:rsidRPr="00555AFA">
        <w:rPr>
          <w:sz w:val="16"/>
        </w:rPr>
        <w:t xml:space="preserve">. Civil rights activists pressed presidents to </w:t>
      </w:r>
      <w:proofErr w:type="gramStart"/>
      <w:r w:rsidRPr="00555AFA">
        <w:rPr>
          <w:sz w:val="16"/>
        </w:rPr>
        <w:t>take action</w:t>
      </w:r>
      <w:proofErr w:type="gramEnd"/>
      <w:r w:rsidRPr="00555AFA">
        <w:rPr>
          <w:sz w:val="16"/>
        </w:rPr>
        <w:t xml:space="preserve"> and finally met with some success after Harry </w:t>
      </w:r>
      <w:r w:rsidRPr="007555B8">
        <w:rPr>
          <w:rStyle w:val="StyleUnderline"/>
        </w:rPr>
        <w:t>Truman</w:t>
      </w:r>
      <w:r w:rsidRPr="00555AFA">
        <w:rPr>
          <w:sz w:val="16"/>
        </w:rPr>
        <w:t xml:space="preserve"> ascended to the White House. After hearing details about state and vigilante violence against black Americans, Truman exclaimed, “"My God! I had no idea it was as terrible as that! We've got to do something!" Three months later, he </w:t>
      </w:r>
      <w:r w:rsidRPr="007555B8">
        <w:rPr>
          <w:rStyle w:val="StyleUnderline"/>
        </w:rPr>
        <w:t>signed Executive Order 9808, which established the President’s Committee on Civil Rights in 1946</w:t>
      </w:r>
      <w:r w:rsidRPr="00555AFA">
        <w:rPr>
          <w:sz w:val="16"/>
        </w:rPr>
        <w:t xml:space="preserve"> to investigate ways to strengthen civil rights protections.</w:t>
      </w:r>
      <w:r w:rsidRPr="0037378E">
        <w:rPr>
          <w:rStyle w:val="StyleUnderline"/>
        </w:rPr>
        <w:t xml:space="preserve"> The group published its findings</w:t>
      </w:r>
      <w:r w:rsidRPr="00555AFA">
        <w:rPr>
          <w:sz w:val="16"/>
        </w:rPr>
        <w:t xml:space="preserve"> in a</w:t>
      </w:r>
      <w:r w:rsidRPr="006209E3">
        <w:rPr>
          <w:rStyle w:val="StyleUnderline"/>
        </w:rPr>
        <w:t xml:space="preserve"> report a year later</w:t>
      </w:r>
      <w:r w:rsidRPr="00555AFA">
        <w:rPr>
          <w:sz w:val="16"/>
        </w:rPr>
        <w:t xml:space="preserve">, recommending improved oversight of civil rights protections, anti-lynching measures, improvements in fair employment practices </w:t>
      </w:r>
      <w:r w:rsidRPr="006209E3">
        <w:rPr>
          <w:rStyle w:val="StyleUnderline"/>
        </w:rPr>
        <w:t>and</w:t>
      </w:r>
      <w:r w:rsidRPr="00555AFA">
        <w:rPr>
          <w:sz w:val="16"/>
        </w:rPr>
        <w:t xml:space="preserve"> the abolition of poll taxes. </w:t>
      </w:r>
      <w:r w:rsidRPr="00313D90">
        <w:rPr>
          <w:rStyle w:val="StyleUnderline"/>
        </w:rPr>
        <w:t>As a result, Truman desegregated the military and federal workforce by executive order</w:t>
      </w:r>
      <w:r w:rsidRPr="00555AFA">
        <w:rPr>
          <w:sz w:val="16"/>
        </w:rPr>
        <w:t>, a move that helped ensure his improbable election victory in 1948. (As for anti-lynching legislation, Congress has still not sent a bill to any president’s desk.)</w:t>
      </w:r>
    </w:p>
    <w:p w14:paraId="73C91008" w14:textId="77777777" w:rsidR="00D73E38" w:rsidRPr="00555AFA" w:rsidRDefault="00D73E38" w:rsidP="00D73E38">
      <w:pPr>
        <w:rPr>
          <w:sz w:val="16"/>
        </w:rPr>
      </w:pPr>
      <w:r w:rsidRPr="00555AFA">
        <w:rPr>
          <w:sz w:val="16"/>
        </w:rPr>
        <w:t>Twenty years after Truman’s Committee finalized its report, President Lyndon</w:t>
      </w:r>
      <w:r w:rsidRPr="00313D90">
        <w:rPr>
          <w:rStyle w:val="StyleUnderline"/>
        </w:rPr>
        <w:t xml:space="preserve"> Johnson signed Executive Order 11365 creating the National Advisory Commission on Civil Disorders to analyze</w:t>
      </w:r>
      <w:r w:rsidRPr="00555AFA">
        <w:rPr>
          <w:sz w:val="16"/>
        </w:rPr>
        <w:t xml:space="preserve"> the causes behind a rash of</w:t>
      </w:r>
      <w:r w:rsidRPr="00313D90">
        <w:rPr>
          <w:rStyle w:val="StyleUnderline"/>
        </w:rPr>
        <w:t xml:space="preserve"> race riots</w:t>
      </w:r>
      <w:r w:rsidRPr="00555AFA">
        <w:rPr>
          <w:sz w:val="16"/>
        </w:rPr>
        <w:t xml:space="preserve"> across the country. Commonly referred to as the Kerner Commission, it published its report in February 1968 </w:t>
      </w:r>
      <w:r w:rsidRPr="00313D90">
        <w:rPr>
          <w:rStyle w:val="StyleUnderline"/>
        </w:rPr>
        <w:t>and found that the root of the uprising was black Americans’ lack of economic opportunity</w:t>
      </w:r>
      <w:r w:rsidRPr="00555AFA">
        <w:rPr>
          <w:sz w:val="16"/>
        </w:rPr>
        <w:t xml:space="preserve">. The report did not mince its words, placing fault at the feet of racism and calling for federal housing, </w:t>
      </w:r>
      <w:proofErr w:type="gramStart"/>
      <w:r w:rsidRPr="00555AFA">
        <w:rPr>
          <w:sz w:val="16"/>
        </w:rPr>
        <w:t>jobs</w:t>
      </w:r>
      <w:proofErr w:type="gramEnd"/>
      <w:r w:rsidRPr="00555AFA">
        <w:rPr>
          <w:sz w:val="16"/>
        </w:rPr>
        <w:t xml:space="preserve"> and societal desegregation programs. Johnson mostly dismissed the report, but</w:t>
      </w:r>
      <w:r w:rsidRPr="006209E3">
        <w:rPr>
          <w:rStyle w:val="StyleUnderline"/>
        </w:rPr>
        <w:t xml:space="preserve"> the info</w:t>
      </w:r>
      <w:r w:rsidRPr="00555AFA">
        <w:rPr>
          <w:sz w:val="16"/>
        </w:rPr>
        <w:t xml:space="preserve">rmation </w:t>
      </w:r>
      <w:r w:rsidRPr="006209E3">
        <w:rPr>
          <w:rStyle w:val="StyleUnderline"/>
        </w:rPr>
        <w:t>moved public opinion</w:t>
      </w:r>
      <w:r w:rsidRPr="00555AFA">
        <w:rPr>
          <w:sz w:val="16"/>
        </w:rPr>
        <w:t>. When Martin Luther King Jr. was assassinated two months</w:t>
      </w:r>
      <w:r w:rsidRPr="009A795B">
        <w:rPr>
          <w:rStyle w:val="StyleUnderline"/>
        </w:rPr>
        <w:t xml:space="preserve"> after the report’s release, Johnson signed the Fair Housing Act of 1968 into law</w:t>
      </w:r>
      <w:r w:rsidRPr="00555AFA">
        <w:rPr>
          <w:sz w:val="16"/>
        </w:rPr>
        <w:t>.</w:t>
      </w:r>
    </w:p>
    <w:p w14:paraId="0379006A" w14:textId="77777777" w:rsidR="00D73E38" w:rsidRPr="00555AFA" w:rsidRDefault="00D73E38" w:rsidP="00D73E38">
      <w:pPr>
        <w:rPr>
          <w:sz w:val="16"/>
        </w:rPr>
      </w:pPr>
      <w:r w:rsidRPr="009A795B">
        <w:rPr>
          <w:rStyle w:val="StyleUnderline"/>
        </w:rPr>
        <w:t>Of course, the study is just a first step</w:t>
      </w:r>
      <w:r w:rsidRPr="006209E3">
        <w:rPr>
          <w:rStyle w:val="StyleUnderline"/>
        </w:rPr>
        <w:t>. Any recommendations</w:t>
      </w:r>
      <w:r w:rsidRPr="00555AFA">
        <w:rPr>
          <w:sz w:val="16"/>
        </w:rPr>
        <w:t xml:space="preserve"> that come out of such a presidential commission </w:t>
      </w:r>
      <w:r w:rsidRPr="006209E3">
        <w:rPr>
          <w:rStyle w:val="StyleUnderline"/>
        </w:rPr>
        <w:t>would</w:t>
      </w:r>
      <w:r w:rsidRPr="00555AFA">
        <w:rPr>
          <w:sz w:val="16"/>
        </w:rPr>
        <w:t xml:space="preserve"> be nonbinding, </w:t>
      </w:r>
      <w:r w:rsidRPr="006209E3">
        <w:rPr>
          <w:rStyle w:val="StyleUnderline"/>
        </w:rPr>
        <w:t>subject to the president’s discretion and</w:t>
      </w:r>
      <w:r w:rsidRPr="00555AFA">
        <w:rPr>
          <w:sz w:val="16"/>
        </w:rPr>
        <w:t xml:space="preserve"> probably would </w:t>
      </w:r>
      <w:r w:rsidRPr="006209E3">
        <w:rPr>
          <w:rStyle w:val="StyleUnderline"/>
        </w:rPr>
        <w:t>require legislative action</w:t>
      </w:r>
      <w:r w:rsidRPr="00555AFA">
        <w:rPr>
          <w:sz w:val="16"/>
        </w:rPr>
        <w:t xml:space="preserve"> and judicial review</w:t>
      </w:r>
      <w:r w:rsidRPr="006209E3">
        <w:rPr>
          <w:rStyle w:val="StyleUnderline"/>
        </w:rPr>
        <w:t xml:space="preserve"> before implementation</w:t>
      </w:r>
      <w:r w:rsidRPr="00555AFA">
        <w:rPr>
          <w:sz w:val="16"/>
        </w:rPr>
        <w:t xml:space="preserve">. </w:t>
      </w:r>
      <w:r w:rsidRPr="009A795B">
        <w:rPr>
          <w:rStyle w:val="StyleUnderline"/>
        </w:rPr>
        <w:t>But given the evolving politics of reparations, a study can set the tone for wherever the debate goes next</w:t>
      </w:r>
      <w:r w:rsidRPr="00555AFA">
        <w:rPr>
          <w:sz w:val="16"/>
        </w:rPr>
        <w:t>.</w:t>
      </w:r>
    </w:p>
    <w:p w14:paraId="54119F93" w14:textId="77777777" w:rsidR="00D73E38" w:rsidRDefault="00D73E38" w:rsidP="00D73E38">
      <w:pPr>
        <w:pStyle w:val="Heading4"/>
      </w:pPr>
      <w:r>
        <w:t xml:space="preserve">Only independent Biden action on a reparations commission solves – Backing and cooperation with the legislative isn’t enough – Otherwise, he loses the 2024 Black vote which is key to reelection. </w:t>
      </w:r>
    </w:p>
    <w:p w14:paraId="4323A5AA" w14:textId="77777777" w:rsidR="00D73E38" w:rsidRPr="004A2F39" w:rsidRDefault="00D73E38" w:rsidP="00D73E38">
      <w:proofErr w:type="spellStart"/>
      <w:r w:rsidRPr="004A2F39">
        <w:rPr>
          <w:rStyle w:val="Style13ptBold"/>
        </w:rPr>
        <w:t>Kliegman</w:t>
      </w:r>
      <w:proofErr w:type="spellEnd"/>
      <w:r>
        <w:rPr>
          <w:rStyle w:val="Style13ptBold"/>
        </w:rPr>
        <w:t xml:space="preserve"> 7/24 </w:t>
      </w:r>
      <w:r w:rsidRPr="004A2F39">
        <w:t xml:space="preserve">(“Biden blowing off Black voters, reparations activist </w:t>
      </w:r>
      <w:proofErr w:type="gramStart"/>
      <w:r w:rsidRPr="004A2F39">
        <w:t>say</w:t>
      </w:r>
      <w:proofErr w:type="gramEnd"/>
      <w:r w:rsidRPr="004A2F39">
        <w:t xml:space="preserve">: the president ‘needs to act’”, Aaron </w:t>
      </w:r>
      <w:proofErr w:type="spellStart"/>
      <w:r w:rsidRPr="004A2F39">
        <w:t>Kliegman</w:t>
      </w:r>
      <w:proofErr w:type="spellEnd"/>
      <w:r w:rsidRPr="004A2F39">
        <w:t xml:space="preserve">, July 24th 2023, Aaron </w:t>
      </w:r>
      <w:proofErr w:type="spellStart"/>
      <w:r w:rsidRPr="004A2F39">
        <w:t>Kliegman</w:t>
      </w:r>
      <w:proofErr w:type="spellEnd"/>
      <w:r w:rsidRPr="004A2F39">
        <w:t xml:space="preserve"> is a politics reporter for Fox News Digital, https://www.foxnews.com/politics/president-biden-blowing-off-black-voters-reparations-activists-say) HSLA: RP</w:t>
      </w:r>
    </w:p>
    <w:p w14:paraId="49974DBD" w14:textId="77777777" w:rsidR="00D73E38" w:rsidRPr="00555AFA" w:rsidRDefault="00D73E38" w:rsidP="00D73E38">
      <w:pPr>
        <w:rPr>
          <w:sz w:val="16"/>
        </w:rPr>
      </w:pPr>
      <w:r w:rsidRPr="00555AFA">
        <w:rPr>
          <w:sz w:val="16"/>
        </w:rPr>
        <w:t>President</w:t>
      </w:r>
      <w:r w:rsidRPr="00CC7FC1">
        <w:rPr>
          <w:rStyle w:val="StyleUnderline"/>
        </w:rPr>
        <w:t xml:space="preserve"> Biden is taking Black voters for granted and losing their support by remaining silent on – and not backing – reparations for Black Americans </w:t>
      </w:r>
      <w:proofErr w:type="gramStart"/>
      <w:r w:rsidRPr="00CC7FC1">
        <w:rPr>
          <w:rStyle w:val="StyleUnderline"/>
        </w:rPr>
        <w:t>as a way to</w:t>
      </w:r>
      <w:proofErr w:type="gramEnd"/>
      <w:r w:rsidRPr="00CC7FC1">
        <w:rPr>
          <w:rStyle w:val="StyleUnderline"/>
        </w:rPr>
        <w:t xml:space="preserve"> make amends for slavery and racism</w:t>
      </w:r>
      <w:r w:rsidRPr="00555AFA">
        <w:rPr>
          <w:sz w:val="16"/>
        </w:rPr>
        <w:t>, according to pro-reparations activists who spoke to Fox News Digital.</w:t>
      </w:r>
    </w:p>
    <w:p w14:paraId="4C8E237A" w14:textId="77777777" w:rsidR="00D73E38" w:rsidRPr="00555AFA" w:rsidRDefault="00D73E38" w:rsidP="00D73E38">
      <w:pPr>
        <w:rPr>
          <w:sz w:val="16"/>
        </w:rPr>
      </w:pPr>
      <w:r w:rsidRPr="00555AFA">
        <w:rPr>
          <w:sz w:val="16"/>
        </w:rPr>
        <w:t xml:space="preserve">"I believe </w:t>
      </w:r>
      <w:r w:rsidRPr="00CC7FC1">
        <w:rPr>
          <w:rStyle w:val="StyleUnderline"/>
        </w:rPr>
        <w:t>the Biden administration's stance is emblematic of the Democratic Party's benign neglect of Black voters</w:t>
      </w:r>
      <w:r w:rsidRPr="00555AFA">
        <w:rPr>
          <w:sz w:val="16"/>
        </w:rPr>
        <w:t xml:space="preserve"> – ADOS [American descendants of slavery] voters more specifically," said Yvette Carnell, president of the ADOS Advocacy Foundation. "Black voters are whipped into a frenzy around election time, and Republicans are made into boogeymen who, as Biden himself said back in 2012, want to 'put y'all back in chains.' It's </w:t>
      </w:r>
      <w:proofErr w:type="gramStart"/>
      <w:r w:rsidRPr="00555AFA">
        <w:rPr>
          <w:sz w:val="16"/>
        </w:rPr>
        <w:t>fear-mongering</w:t>
      </w:r>
      <w:proofErr w:type="gramEnd"/>
      <w:r w:rsidRPr="00555AFA">
        <w:rPr>
          <w:sz w:val="16"/>
        </w:rPr>
        <w:t>, rather than offering a reparations framework or a transformative Black agenda that we can actually get excited about."</w:t>
      </w:r>
    </w:p>
    <w:p w14:paraId="03F3D4AB" w14:textId="77777777" w:rsidR="00D73E38" w:rsidRPr="00555AFA" w:rsidRDefault="00D73E38" w:rsidP="00D73E38">
      <w:pPr>
        <w:rPr>
          <w:sz w:val="16"/>
        </w:rPr>
      </w:pPr>
      <w:r w:rsidRPr="001B6210">
        <w:rPr>
          <w:rStyle w:val="StyleUnderline"/>
        </w:rPr>
        <w:t>Biden is facing increased pressure to use his authority to either support legislation or unilaterally enact proposals that would advance efforts to give out reparations, especially as the campaign for cities and states to pay reparations at a more local level</w:t>
      </w:r>
      <w:r w:rsidRPr="00555AFA">
        <w:rPr>
          <w:sz w:val="16"/>
        </w:rPr>
        <w:t xml:space="preserve"> gains major momentum across the country.</w:t>
      </w:r>
    </w:p>
    <w:p w14:paraId="3C325354" w14:textId="77777777" w:rsidR="00D73E38" w:rsidRPr="00555AFA" w:rsidRDefault="00D73E38" w:rsidP="00D73E38">
      <w:pPr>
        <w:rPr>
          <w:sz w:val="16"/>
        </w:rPr>
      </w:pPr>
      <w:r w:rsidRPr="001B6210">
        <w:rPr>
          <w:rStyle w:val="StyleUnderline"/>
        </w:rPr>
        <w:t>At the federal level</w:t>
      </w:r>
      <w:r w:rsidRPr="00555AFA">
        <w:rPr>
          <w:sz w:val="16"/>
        </w:rPr>
        <w:t xml:space="preserve">, meanwhile, </w:t>
      </w:r>
      <w:r w:rsidRPr="001B6210">
        <w:rPr>
          <w:rStyle w:val="StyleUnderline"/>
        </w:rPr>
        <w:t>lawmakers have introduced their own measures</w:t>
      </w:r>
      <w:r w:rsidRPr="00555AFA">
        <w:rPr>
          <w:sz w:val="16"/>
        </w:rPr>
        <w:t>. Most recently, Rep. Cori Bush, D-Mo., introduced a proposal in May to pay $14 trillion to compensate for what she believes are racist government policies that created a wealth gap between White and Black people. While critics have dismissed the proposal as absurd and unrealistic, supporters argue it sends an important message.</w:t>
      </w:r>
    </w:p>
    <w:p w14:paraId="71B3819F" w14:textId="77777777" w:rsidR="00D73E38" w:rsidRPr="00555AFA" w:rsidRDefault="00D73E38" w:rsidP="00D73E38">
      <w:pPr>
        <w:rPr>
          <w:sz w:val="16"/>
        </w:rPr>
      </w:pPr>
      <w:r w:rsidRPr="00555AFA">
        <w:rPr>
          <w:sz w:val="16"/>
        </w:rPr>
        <w:t>"</w:t>
      </w:r>
      <w:r w:rsidRPr="001B6210">
        <w:rPr>
          <w:rStyle w:val="StyleUnderline"/>
        </w:rPr>
        <w:t>Congresswoman Bush's legis</w:t>
      </w:r>
      <w:r w:rsidRPr="00764089">
        <w:rPr>
          <w:rStyle w:val="StyleUnderline"/>
        </w:rPr>
        <w:t>lation challenges the notion that reparations for Black people have to wait</w:t>
      </w:r>
      <w:r w:rsidRPr="00555AFA">
        <w:rPr>
          <w:sz w:val="16"/>
        </w:rPr>
        <w:t xml:space="preserve"> for the right political moment and aren't feasible," said </w:t>
      </w:r>
      <w:proofErr w:type="spellStart"/>
      <w:r w:rsidRPr="00555AFA">
        <w:rPr>
          <w:sz w:val="16"/>
        </w:rPr>
        <w:t>Dreisen</w:t>
      </w:r>
      <w:proofErr w:type="spellEnd"/>
      <w:r w:rsidRPr="00555AFA">
        <w:rPr>
          <w:sz w:val="16"/>
        </w:rPr>
        <w:t xml:space="preserve"> Heath, an activist and reparations expert who for years worked as a researcher at Human Rights Watch. "The American public should read through the entire proposal to identify the long range of government sanctioned harms on Black America and how that has affected the healthiness of the country at large. Congresswoman Bush's proposal details the impacts of chattel slavery and living legacies such as environmental racism, lower life expectancy rates, maternal and infant mortality, over-policing, over-incarceration, and predatory lending."</w:t>
      </w:r>
    </w:p>
    <w:p w14:paraId="0E80B53D" w14:textId="77777777" w:rsidR="00D73E38" w:rsidRPr="00555AFA" w:rsidRDefault="00D73E38" w:rsidP="00D73E38">
      <w:pPr>
        <w:rPr>
          <w:sz w:val="16"/>
        </w:rPr>
      </w:pPr>
      <w:r w:rsidRPr="00555AFA">
        <w:rPr>
          <w:sz w:val="16"/>
        </w:rPr>
        <w:t xml:space="preserve">Heath noted the $14 trillion figure didn't come from </w:t>
      </w:r>
      <w:proofErr w:type="gramStart"/>
      <w:r w:rsidRPr="00555AFA">
        <w:rPr>
          <w:sz w:val="16"/>
        </w:rPr>
        <w:t>Bush, but</w:t>
      </w:r>
      <w:proofErr w:type="gramEnd"/>
      <w:r w:rsidRPr="00555AFA">
        <w:rPr>
          <w:sz w:val="16"/>
        </w:rPr>
        <w:t xml:space="preserve"> was previously calculated by pro-reparations economists.</w:t>
      </w:r>
    </w:p>
    <w:p w14:paraId="7AB59E07" w14:textId="77777777" w:rsidR="00D73E38" w:rsidRPr="00555AFA" w:rsidRDefault="00D73E38" w:rsidP="00D73E38">
      <w:pPr>
        <w:rPr>
          <w:sz w:val="16"/>
        </w:rPr>
      </w:pPr>
      <w:r w:rsidRPr="00555AFA">
        <w:rPr>
          <w:sz w:val="16"/>
        </w:rPr>
        <w:t>Less ambitiously, several Democrats in Congress have backed a bill establishing a commission to study and develop reparations proposals for lawmakers to consider implementing. However, Biden has largely been silent about such initiatives, and the White House didn't respond to multiple requests for comment this week to clarify the president's position on reparations and seek his response to critics claiming he needs to do more.</w:t>
      </w:r>
    </w:p>
    <w:p w14:paraId="247C6D94" w14:textId="77777777" w:rsidR="00D73E38" w:rsidRPr="00555AFA" w:rsidRDefault="00D73E38" w:rsidP="00D73E38">
      <w:pPr>
        <w:rPr>
          <w:sz w:val="16"/>
        </w:rPr>
      </w:pPr>
      <w:r w:rsidRPr="001B6210">
        <w:rPr>
          <w:rStyle w:val="StyleUnderline"/>
        </w:rPr>
        <w:t>However, the White House</w:t>
      </w:r>
      <w:r w:rsidRPr="00555AFA">
        <w:rPr>
          <w:sz w:val="16"/>
        </w:rPr>
        <w:t xml:space="preserve"> has previously</w:t>
      </w:r>
      <w:r w:rsidRPr="001B6210">
        <w:rPr>
          <w:rStyle w:val="StyleUnderline"/>
        </w:rPr>
        <w:t xml:space="preserve"> indicated Biden supports studying potential reparations for Black Americans</w:t>
      </w:r>
      <w:r w:rsidRPr="00764089">
        <w:rPr>
          <w:rStyle w:val="StyleUnderline"/>
        </w:rPr>
        <w:t xml:space="preserve"> but stopped short of</w:t>
      </w:r>
      <w:r w:rsidRPr="00555AFA">
        <w:rPr>
          <w:sz w:val="16"/>
        </w:rPr>
        <w:t xml:space="preserve"> saying he'd back</w:t>
      </w:r>
      <w:r w:rsidRPr="00764089">
        <w:rPr>
          <w:rStyle w:val="StyleUnderline"/>
        </w:rPr>
        <w:t xml:space="preserve"> a</w:t>
      </w:r>
      <w:r w:rsidRPr="00555AFA">
        <w:rPr>
          <w:sz w:val="16"/>
        </w:rPr>
        <w:t xml:space="preserve"> bill introduced in Congress that would create such a</w:t>
      </w:r>
      <w:r w:rsidRPr="00764089">
        <w:rPr>
          <w:rStyle w:val="StyleUnderline"/>
        </w:rPr>
        <w:t xml:space="preserve"> commission</w:t>
      </w:r>
      <w:r w:rsidRPr="00555AFA">
        <w:rPr>
          <w:sz w:val="16"/>
        </w:rPr>
        <w:t>.</w:t>
      </w:r>
    </w:p>
    <w:p w14:paraId="54848422" w14:textId="77777777" w:rsidR="00D73E38" w:rsidRPr="00555AFA" w:rsidRDefault="00D73E38" w:rsidP="00D73E38">
      <w:pPr>
        <w:rPr>
          <w:sz w:val="16"/>
        </w:rPr>
      </w:pPr>
      <w:r w:rsidRPr="00555AFA">
        <w:rPr>
          <w:sz w:val="16"/>
        </w:rPr>
        <w:t>Last month, White House press secretary Karine Jean-Pierre repeatedly dodged a question concerning whether Biden would support financial reparations being paid to the descendants of Black slaves in the U.S.</w:t>
      </w:r>
    </w:p>
    <w:p w14:paraId="7ACDDD1F" w14:textId="77777777" w:rsidR="00D73E38" w:rsidRPr="00555AFA" w:rsidRDefault="00D73E38" w:rsidP="00D73E38">
      <w:pPr>
        <w:rPr>
          <w:sz w:val="16"/>
        </w:rPr>
      </w:pPr>
      <w:r w:rsidRPr="00555AFA">
        <w:rPr>
          <w:sz w:val="16"/>
        </w:rPr>
        <w:t>In March, Jean-Pierre similarly failed to answer a question about whether Biden supports slavery reparations at a national level.</w:t>
      </w:r>
    </w:p>
    <w:p w14:paraId="46A8E71F" w14:textId="77777777" w:rsidR="00D73E38" w:rsidRPr="00555AFA" w:rsidRDefault="00D73E38" w:rsidP="00D73E38">
      <w:pPr>
        <w:rPr>
          <w:sz w:val="16"/>
        </w:rPr>
      </w:pPr>
      <w:r w:rsidRPr="00555AFA">
        <w:rPr>
          <w:sz w:val="16"/>
        </w:rPr>
        <w:t xml:space="preserve">Throughout this time, </w:t>
      </w:r>
      <w:r w:rsidRPr="007C774B">
        <w:rPr>
          <w:rStyle w:val="StyleUnderline"/>
        </w:rPr>
        <w:t>racial justice groups</w:t>
      </w:r>
      <w:r w:rsidRPr="00555AFA">
        <w:rPr>
          <w:sz w:val="16"/>
        </w:rPr>
        <w:t xml:space="preserve"> and some Democrats have been pushing Biden to establish a national reparations commission by executive order – so far to no avail. The lack of both words and action has led to frustration among those who support reparations.</w:t>
      </w:r>
    </w:p>
    <w:p w14:paraId="58B769A6" w14:textId="77777777" w:rsidR="00D73E38" w:rsidRPr="00555AFA" w:rsidRDefault="00D73E38" w:rsidP="00D73E38">
      <w:pPr>
        <w:rPr>
          <w:sz w:val="16"/>
        </w:rPr>
      </w:pPr>
      <w:r w:rsidRPr="00555AFA">
        <w:rPr>
          <w:sz w:val="16"/>
        </w:rPr>
        <w:t>"We</w:t>
      </w:r>
      <w:r w:rsidRPr="007C774B">
        <w:rPr>
          <w:rStyle w:val="StyleUnderline"/>
        </w:rPr>
        <w:t xml:space="preserve"> are the base of the Democratic Party</w:t>
      </w:r>
      <w:r w:rsidRPr="00555AFA">
        <w:rPr>
          <w:sz w:val="16"/>
        </w:rPr>
        <w:t xml:space="preserve">, and Biden told us very early on not to expect much movement on reparations," said Carnell. "That tells me he doesn't take the Black vote seriously. He takes it for granted… It's obvious to anyone watching that President </w:t>
      </w:r>
      <w:r w:rsidRPr="007C774B">
        <w:rPr>
          <w:rStyle w:val="StyleUnderline"/>
        </w:rPr>
        <w:t>Biden views the Black vote as a captured vote to which he doesn't owe any exchange</w:t>
      </w:r>
      <w:r w:rsidRPr="00555AFA">
        <w:rPr>
          <w:sz w:val="16"/>
        </w:rPr>
        <w:t>."</w:t>
      </w:r>
    </w:p>
    <w:p w14:paraId="0F5CF9E5" w14:textId="77777777" w:rsidR="00D73E38" w:rsidRPr="00555AFA" w:rsidRDefault="00D73E38" w:rsidP="00D73E38">
      <w:pPr>
        <w:rPr>
          <w:sz w:val="16"/>
        </w:rPr>
      </w:pPr>
      <w:r w:rsidRPr="00555AFA">
        <w:rPr>
          <w:sz w:val="16"/>
        </w:rPr>
        <w:t xml:space="preserve">Heath called on Biden to create a reparations commission by executive order, saying his lack of action is </w:t>
      </w:r>
      <w:r w:rsidRPr="007C774B">
        <w:rPr>
          <w:rStyle w:val="StyleUnderline"/>
        </w:rPr>
        <w:t>losing him support among Black voters</w:t>
      </w:r>
      <w:r w:rsidRPr="00555AFA">
        <w:rPr>
          <w:sz w:val="16"/>
        </w:rPr>
        <w:t xml:space="preserve">. </w:t>
      </w:r>
    </w:p>
    <w:p w14:paraId="7CEB91F1" w14:textId="77777777" w:rsidR="00D73E38" w:rsidRPr="00555AFA" w:rsidRDefault="00D73E38" w:rsidP="00D73E38">
      <w:pPr>
        <w:rPr>
          <w:sz w:val="16"/>
        </w:rPr>
      </w:pPr>
      <w:r w:rsidRPr="00555AFA">
        <w:rPr>
          <w:sz w:val="16"/>
        </w:rPr>
        <w:t xml:space="preserve">"The </w:t>
      </w:r>
      <w:r w:rsidRPr="007C774B">
        <w:rPr>
          <w:rStyle w:val="StyleUnderline"/>
        </w:rPr>
        <w:t>Biden</w:t>
      </w:r>
      <w:r w:rsidRPr="00555AFA">
        <w:rPr>
          <w:sz w:val="16"/>
        </w:rPr>
        <w:t xml:space="preserve"> administration </w:t>
      </w:r>
      <w:r w:rsidRPr="007C774B">
        <w:rPr>
          <w:rStyle w:val="StyleUnderline"/>
        </w:rPr>
        <w:t>can issue an executive order today setting up a federal reparations commission</w:t>
      </w:r>
      <w:r w:rsidRPr="00555AFA">
        <w:rPr>
          <w:sz w:val="16"/>
        </w:rPr>
        <w:t xml:space="preserve">," she said. "Black voters continue to identify unkept promises from </w:t>
      </w:r>
      <w:r w:rsidRPr="001A777B">
        <w:rPr>
          <w:rStyle w:val="StyleUnderline"/>
        </w:rPr>
        <w:t>Biden</w:t>
      </w:r>
      <w:r w:rsidRPr="00555AFA">
        <w:rPr>
          <w:sz w:val="16"/>
        </w:rPr>
        <w:t xml:space="preserve"> and are less enthusiastic about his</w:t>
      </w:r>
      <w:r w:rsidRPr="001A777B">
        <w:rPr>
          <w:rStyle w:val="StyleUnderline"/>
        </w:rPr>
        <w:t xml:space="preserve"> leadership</w:t>
      </w:r>
      <w:r w:rsidRPr="00555AFA">
        <w:rPr>
          <w:sz w:val="16"/>
        </w:rPr>
        <w:t xml:space="preserve"> because of what he has not delivered on, including reparations. The majority of Black Americans support reparations. Leaders </w:t>
      </w:r>
      <w:proofErr w:type="gramStart"/>
      <w:r w:rsidRPr="00555AFA">
        <w:rPr>
          <w:sz w:val="16"/>
        </w:rPr>
        <w:t>have to</w:t>
      </w:r>
      <w:proofErr w:type="gramEnd"/>
      <w:r w:rsidRPr="00555AFA">
        <w:rPr>
          <w:sz w:val="16"/>
        </w:rPr>
        <w:t xml:space="preserve"> be held accountable for unkept promises; they can't coerce support and then not deliver. It's that simple."</w:t>
      </w:r>
    </w:p>
    <w:p w14:paraId="744ABCE3" w14:textId="77777777" w:rsidR="00D73E38" w:rsidRPr="00555AFA" w:rsidRDefault="00D73E38" w:rsidP="00D73E38">
      <w:pPr>
        <w:rPr>
          <w:sz w:val="16"/>
        </w:rPr>
      </w:pPr>
      <w:r w:rsidRPr="00555AFA">
        <w:rPr>
          <w:sz w:val="16"/>
        </w:rPr>
        <w:t>Heath explained that Biden ran on a campaign promise to address "systemic racism" and the "continuing impacts of slavery" by "supporting a study of reparations," noting multiple press secretaries have gone on record during the Biden administration to say the president supports a study of reparations.</w:t>
      </w:r>
    </w:p>
    <w:p w14:paraId="723D57DC" w14:textId="77777777" w:rsidR="00D73E38" w:rsidRPr="00555AFA" w:rsidRDefault="00D73E38" w:rsidP="00D73E38">
      <w:pPr>
        <w:rPr>
          <w:sz w:val="16"/>
        </w:rPr>
      </w:pPr>
      <w:r w:rsidRPr="00555AFA">
        <w:rPr>
          <w:sz w:val="16"/>
        </w:rPr>
        <w:t xml:space="preserve">"Given it's </w:t>
      </w:r>
      <w:proofErr w:type="gramStart"/>
      <w:r w:rsidRPr="00555AFA">
        <w:rPr>
          <w:sz w:val="16"/>
        </w:rPr>
        <w:t>dead on</w:t>
      </w:r>
      <w:proofErr w:type="gramEnd"/>
      <w:r w:rsidRPr="00555AFA">
        <w:rPr>
          <w:sz w:val="16"/>
        </w:rPr>
        <w:t xml:space="preserve"> arrival in Congress, Biden needs to act," she added. "The political gatekeeping of this issue is detrimental to the well-being of the Black community and the country at large."</w:t>
      </w:r>
    </w:p>
    <w:p w14:paraId="36607574" w14:textId="77777777" w:rsidR="00D73E38" w:rsidRDefault="00D73E38" w:rsidP="00D73E38">
      <w:pPr>
        <w:pStyle w:val="Heading4"/>
      </w:pPr>
      <w:r>
        <w:t xml:space="preserve">Republican 2024 win makes catastrophic climate change inevitable. </w:t>
      </w:r>
    </w:p>
    <w:p w14:paraId="2D86B796" w14:textId="77777777" w:rsidR="00D73E38" w:rsidRPr="00AC6EB1" w:rsidRDefault="00D73E38" w:rsidP="00D73E38">
      <w:r w:rsidRPr="00AC6EB1">
        <w:rPr>
          <w:rStyle w:val="Style13ptBold"/>
        </w:rPr>
        <w:t>Astor and Friedman 6/8</w:t>
      </w:r>
      <w:r w:rsidRPr="00AC6EB1">
        <w:t xml:space="preserve"> (“Where Republican Presidential Candidates Stand on Climate Change”, Maggie Astor and Lisa Friedman, June 8th</w:t>
      </w:r>
      <w:proofErr w:type="gramStart"/>
      <w:r w:rsidRPr="00AC6EB1">
        <w:t xml:space="preserve"> 2028</w:t>
      </w:r>
      <w:proofErr w:type="gramEnd"/>
      <w:r w:rsidRPr="00AC6EB1">
        <w:t>, Maggie Astor is a reporter covering live news and U.S. politics. She has also reported on climate, the coronavirus and disinformation, and was part of the New York Times teams that covered the 2018 and 2020 elections, Lisa Friedman is a reporter on the climate desk, focusing on climate and environmental policy in Washington. She has covered eight international climate talks and chased climate-related stories from the bottom of a Chinese coal mine to the top of snow-capped Himalaya Mountains, https://www.nytimes.com/2023/06/08/us/politics/wildfires-republicans-climate-change.html) HSLA: RP</w:t>
      </w:r>
    </w:p>
    <w:p w14:paraId="243DC42B" w14:textId="77777777" w:rsidR="00D73E38" w:rsidRPr="00555AFA" w:rsidRDefault="00D73E38" w:rsidP="00D73E38">
      <w:pPr>
        <w:rPr>
          <w:sz w:val="16"/>
        </w:rPr>
      </w:pPr>
      <w:r w:rsidRPr="00555AFA">
        <w:rPr>
          <w:sz w:val="16"/>
        </w:rPr>
        <w:t xml:space="preserve">As </w:t>
      </w:r>
      <w:r w:rsidRPr="007E2079">
        <w:rPr>
          <w:rStyle w:val="StyleUnderline"/>
        </w:rPr>
        <w:t>wildfires</w:t>
      </w:r>
      <w:r w:rsidRPr="00555AFA">
        <w:rPr>
          <w:sz w:val="16"/>
        </w:rPr>
        <w:t xml:space="preserve"> in Canada have </w:t>
      </w:r>
      <w:r w:rsidRPr="007E2079">
        <w:rPr>
          <w:rStyle w:val="StyleUnderline"/>
        </w:rPr>
        <w:t>sent masses of smoke over the United States</w:t>
      </w:r>
      <w:r w:rsidRPr="00555AFA">
        <w:rPr>
          <w:sz w:val="16"/>
        </w:rPr>
        <w:t xml:space="preserve"> this week, engulfing much of the Northeast </w:t>
      </w:r>
      <w:r w:rsidRPr="007E2079">
        <w:rPr>
          <w:rStyle w:val="StyleUnderline"/>
        </w:rPr>
        <w:t>in a yellow haze of hazardous air pollution</w:t>
      </w:r>
      <w:r w:rsidRPr="00555AFA">
        <w:rPr>
          <w:sz w:val="16"/>
        </w:rPr>
        <w:t xml:space="preserve">, scientists are </w:t>
      </w:r>
      <w:r w:rsidRPr="007E2079">
        <w:rPr>
          <w:rStyle w:val="StyleUnderline"/>
        </w:rPr>
        <w:t>clear that we are seeing the effects of climate change. But the Republicans campaigning for the presidency have</w:t>
      </w:r>
      <w:r w:rsidRPr="00555AFA">
        <w:rPr>
          <w:sz w:val="16"/>
        </w:rPr>
        <w:t xml:space="preserve"> largely </w:t>
      </w:r>
      <w:r w:rsidRPr="007E2079">
        <w:rPr>
          <w:rStyle w:val="StyleUnderline"/>
        </w:rPr>
        <w:t>downplayed the issue and rejected policies that would slow rising temperatures</w:t>
      </w:r>
      <w:r w:rsidRPr="00555AFA">
        <w:rPr>
          <w:sz w:val="16"/>
        </w:rPr>
        <w:t>.</w:t>
      </w:r>
    </w:p>
    <w:p w14:paraId="709B74D1" w14:textId="77777777" w:rsidR="00D73E38" w:rsidRPr="00555AFA" w:rsidRDefault="00D73E38" w:rsidP="00D73E38">
      <w:pPr>
        <w:rPr>
          <w:sz w:val="16"/>
        </w:rPr>
      </w:pPr>
    </w:p>
    <w:p w14:paraId="16DD75E8" w14:textId="77777777" w:rsidR="00D73E38" w:rsidRPr="000D4D31" w:rsidRDefault="00D73E38" w:rsidP="00D73E38">
      <w:pPr>
        <w:rPr>
          <w:rStyle w:val="StyleUnderline"/>
        </w:rPr>
      </w:pPr>
      <w:r w:rsidRPr="00555AFA">
        <w:rPr>
          <w:sz w:val="16"/>
        </w:rPr>
        <w:t>On Wednesday, even as the country experienced one of its worst days on record for air quality, with New York City especially hard-hit, former Vice President Mike</w:t>
      </w:r>
      <w:r w:rsidRPr="000D4D31">
        <w:rPr>
          <w:rStyle w:val="StyleUnderline"/>
        </w:rPr>
        <w:t xml:space="preserve"> Pence said</w:t>
      </w:r>
      <w:r w:rsidRPr="00555AFA">
        <w:rPr>
          <w:sz w:val="16"/>
        </w:rPr>
        <w:t xml:space="preserve"> in a town-hall event on CNN that “</w:t>
      </w:r>
      <w:r w:rsidRPr="000D4D31">
        <w:rPr>
          <w:rStyle w:val="StyleUnderline"/>
        </w:rPr>
        <w:t>radical environmentalists” were exaggerating the threat of climate change.</w:t>
      </w:r>
    </w:p>
    <w:p w14:paraId="4901020C" w14:textId="77777777" w:rsidR="00D73E38" w:rsidRPr="00555AFA" w:rsidRDefault="00D73E38" w:rsidP="00D73E38">
      <w:pPr>
        <w:rPr>
          <w:sz w:val="16"/>
        </w:rPr>
      </w:pPr>
    </w:p>
    <w:p w14:paraId="46B86C1D" w14:textId="77777777" w:rsidR="00D73E38" w:rsidRDefault="00D73E38" w:rsidP="00D73E38">
      <w:r w:rsidRPr="00555AFA">
        <w:rPr>
          <w:sz w:val="16"/>
        </w:rPr>
        <w:t>His response reflected what has become</w:t>
      </w:r>
      <w:r w:rsidRPr="000D4D31">
        <w:rPr>
          <w:rStyle w:val="StyleUnderline"/>
        </w:rPr>
        <w:t xml:space="preserve"> a pattern among Republican officials</w:t>
      </w:r>
      <w:r w:rsidRPr="00555AFA">
        <w:rPr>
          <w:sz w:val="16"/>
        </w:rPr>
        <w:t xml:space="preserve">. Many of the candidates acknowledge that climate change is real, in contrast to party members’ years of outright denial. But they </w:t>
      </w:r>
      <w:r w:rsidRPr="000D4D31">
        <w:rPr>
          <w:rStyle w:val="StyleUnderline"/>
        </w:rPr>
        <w:t xml:space="preserve">have not acknowledged how serious it </w:t>
      </w:r>
      <w:proofErr w:type="gramStart"/>
      <w:r w:rsidRPr="000D4D31">
        <w:rPr>
          <w:rStyle w:val="StyleUnderline"/>
        </w:rPr>
        <w:t>is, and</w:t>
      </w:r>
      <w:proofErr w:type="gramEnd"/>
      <w:r w:rsidRPr="000D4D31">
        <w:rPr>
          <w:rStyle w:val="StyleUnderline"/>
        </w:rPr>
        <w:t xml:space="preserve"> have</w:t>
      </w:r>
      <w:r w:rsidRPr="00555AFA">
        <w:rPr>
          <w:sz w:val="16"/>
        </w:rPr>
        <w:t xml:space="preserve"> almost </w:t>
      </w:r>
      <w:r w:rsidRPr="000D4D31">
        <w:rPr>
          <w:rStyle w:val="StyleUnderline"/>
        </w:rPr>
        <w:t>universally rejected the scientific consensus that the United States</w:t>
      </w:r>
      <w:r w:rsidRPr="00555AFA">
        <w:rPr>
          <w:sz w:val="16"/>
        </w:rPr>
        <w:t xml:space="preserve">, like all countries, </w:t>
      </w:r>
      <w:r w:rsidRPr="000D4D31">
        <w:rPr>
          <w:rStyle w:val="StyleUnderline"/>
        </w:rPr>
        <w:t>must transition rapidly to renewable energy in order to limit</w:t>
      </w:r>
      <w:r>
        <w:t xml:space="preserve"> the most</w:t>
      </w:r>
      <w:r w:rsidRPr="000D4D31">
        <w:rPr>
          <w:rStyle w:val="StyleUnderline"/>
        </w:rPr>
        <w:t xml:space="preserve"> catastrophic impacts</w:t>
      </w:r>
      <w:r>
        <w:t>.</w:t>
      </w:r>
    </w:p>
    <w:p w14:paraId="2C1861A3" w14:textId="77777777" w:rsidR="00D73E38" w:rsidRDefault="00D73E38" w:rsidP="00D73E38"/>
    <w:p w14:paraId="3E668088" w14:textId="77777777" w:rsidR="00D73E38" w:rsidRDefault="00D73E38" w:rsidP="00D73E38">
      <w:pPr>
        <w:pStyle w:val="Heading4"/>
      </w:pPr>
      <w:r>
        <w:t>Extinction</w:t>
      </w:r>
    </w:p>
    <w:p w14:paraId="7D5DC4D5" w14:textId="77777777" w:rsidR="00D73E38" w:rsidRPr="007D7430" w:rsidRDefault="00D73E38" w:rsidP="00D73E38">
      <w:r w:rsidRPr="007D7430">
        <w:rPr>
          <w:rStyle w:val="Style13ptBold"/>
        </w:rPr>
        <w:t>Carrington 22</w:t>
      </w:r>
      <w:r w:rsidRPr="007D7430">
        <w:t xml:space="preserve"> (“Climate endgame: risk of human extinction ‘dangerously underexplored’”, Domian Carrington, August 1st</w:t>
      </w:r>
      <w:proofErr w:type="gramStart"/>
      <w:r w:rsidRPr="007D7430">
        <w:t xml:space="preserve"> 2022</w:t>
      </w:r>
      <w:proofErr w:type="gramEnd"/>
      <w:r w:rsidRPr="007D7430">
        <w:t>, Damian Carrington is an environment editor at the Guardian, https://www.theguardian.com/environment/2022/aug/01/climate-endgame-risk-human-extinction-scientists-global-heating-catastrophe) HSLA: RP</w:t>
      </w:r>
    </w:p>
    <w:p w14:paraId="11552102" w14:textId="77777777" w:rsidR="00D73E38" w:rsidRPr="00555AFA" w:rsidRDefault="00D73E38" w:rsidP="00D73E38">
      <w:pPr>
        <w:rPr>
          <w:sz w:val="16"/>
        </w:rPr>
      </w:pPr>
      <w:r w:rsidRPr="00971815">
        <w:rPr>
          <w:rStyle w:val="StyleUnderline"/>
        </w:rPr>
        <w:t>The risk of global societal collapse or human extinction has been “dangerously underexplored”, climate scientists have warned</w:t>
      </w:r>
      <w:r w:rsidRPr="00555AFA">
        <w:rPr>
          <w:sz w:val="16"/>
        </w:rPr>
        <w:t xml:space="preserve"> in an analysis.</w:t>
      </w:r>
    </w:p>
    <w:p w14:paraId="09E0067F" w14:textId="77777777" w:rsidR="00D73E38" w:rsidRPr="00555AFA" w:rsidRDefault="00D73E38" w:rsidP="00D73E38">
      <w:pPr>
        <w:rPr>
          <w:sz w:val="16"/>
        </w:rPr>
      </w:pPr>
      <w:r w:rsidRPr="00555AFA">
        <w:rPr>
          <w:sz w:val="16"/>
        </w:rPr>
        <w:t>They call such a catastrophe the “climate endgame”. Though it had a small chance of occurring, given the uncertainties in future emissions and the climate system, cataclysmic scenarios could not be ruled out, they said.</w:t>
      </w:r>
    </w:p>
    <w:p w14:paraId="7265F586" w14:textId="77777777" w:rsidR="00D73E38" w:rsidRPr="00555AFA" w:rsidRDefault="00D73E38" w:rsidP="00D73E38">
      <w:pPr>
        <w:rPr>
          <w:sz w:val="16"/>
        </w:rPr>
      </w:pPr>
      <w:r w:rsidRPr="001D16EE">
        <w:rPr>
          <w:rStyle w:val="StyleUnderline"/>
        </w:rPr>
        <w:t>“Facing a future of accelerating climate change</w:t>
      </w:r>
      <w:r w:rsidRPr="00555AFA">
        <w:rPr>
          <w:sz w:val="16"/>
        </w:rPr>
        <w:t xml:space="preserve"> while blind to </w:t>
      </w:r>
      <w:r w:rsidRPr="001D16EE">
        <w:rPr>
          <w:rStyle w:val="StyleUnderline"/>
        </w:rPr>
        <w:t>worst-case scenarios is</w:t>
      </w:r>
      <w:r w:rsidRPr="00555AFA">
        <w:rPr>
          <w:sz w:val="16"/>
        </w:rPr>
        <w:t xml:space="preserve"> naive risk management at </w:t>
      </w:r>
      <w:r w:rsidRPr="001D16EE">
        <w:rPr>
          <w:rStyle w:val="StyleUnderline"/>
        </w:rPr>
        <w:t>best</w:t>
      </w:r>
      <w:r w:rsidRPr="00555AFA">
        <w:rPr>
          <w:sz w:val="16"/>
        </w:rPr>
        <w:t xml:space="preserve"> and fatally foolish at worst,” the scientists said, adding that there were “ample reasons” to suspect global heating could result in an apocalyptic disaster.</w:t>
      </w:r>
    </w:p>
    <w:p w14:paraId="4C890925" w14:textId="77777777" w:rsidR="00D73E38" w:rsidRPr="00555AFA" w:rsidRDefault="00D73E38" w:rsidP="00D73E38">
      <w:pPr>
        <w:rPr>
          <w:sz w:val="16"/>
        </w:rPr>
      </w:pPr>
      <w:r w:rsidRPr="00555AFA">
        <w:rPr>
          <w:sz w:val="16"/>
        </w:rPr>
        <w:t xml:space="preserve">The international team of experts argue </w:t>
      </w:r>
      <w:r w:rsidRPr="001D16EE">
        <w:rPr>
          <w:rStyle w:val="StyleUnderline"/>
        </w:rPr>
        <w:t>the world needs to start preparing for the possibility of the climate endgame</w:t>
      </w:r>
      <w:r w:rsidRPr="00555AFA">
        <w:rPr>
          <w:sz w:val="16"/>
        </w:rPr>
        <w:t>. “</w:t>
      </w:r>
      <w:proofErr w:type="spellStart"/>
      <w:r w:rsidRPr="00555AFA">
        <w:rPr>
          <w:sz w:val="16"/>
        </w:rPr>
        <w:t>Analysing</w:t>
      </w:r>
      <w:proofErr w:type="spellEnd"/>
      <w:r w:rsidRPr="00555AFA">
        <w:rPr>
          <w:sz w:val="16"/>
        </w:rPr>
        <w:t xml:space="preserve"> the mechanisms for these extreme consequences could help </w:t>
      </w:r>
      <w:proofErr w:type="spellStart"/>
      <w:r w:rsidRPr="00555AFA">
        <w:rPr>
          <w:sz w:val="16"/>
        </w:rPr>
        <w:t>galvanise</w:t>
      </w:r>
      <w:proofErr w:type="spellEnd"/>
      <w:r w:rsidRPr="00555AFA">
        <w:rPr>
          <w:sz w:val="16"/>
        </w:rPr>
        <w:t xml:space="preserve"> action, improve resilience, and inform policy,” they said.</w:t>
      </w:r>
    </w:p>
    <w:p w14:paraId="4030A6D6" w14:textId="77777777" w:rsidR="00D73E38" w:rsidRPr="00555AFA" w:rsidRDefault="00D73E38" w:rsidP="00D73E38">
      <w:pPr>
        <w:rPr>
          <w:sz w:val="16"/>
        </w:rPr>
      </w:pPr>
      <w:r w:rsidRPr="00555AFA">
        <w:rPr>
          <w:sz w:val="16"/>
        </w:rPr>
        <w:t xml:space="preserve">Explorations in the 1980s of the nuclear winter that would follow a nuclear war spurred public concern and disarmament efforts, the researchers said. The analysis proposes a research agenda, including what they call the “four horsemen” of the climate endgame: </w:t>
      </w:r>
      <w:r w:rsidRPr="001D16EE">
        <w:rPr>
          <w:rStyle w:val="StyleUnderline"/>
        </w:rPr>
        <w:t xml:space="preserve">famine, extreme weather, </w:t>
      </w:r>
      <w:proofErr w:type="gramStart"/>
      <w:r w:rsidRPr="001D16EE">
        <w:rPr>
          <w:rStyle w:val="StyleUnderline"/>
        </w:rPr>
        <w:t>war</w:t>
      </w:r>
      <w:proofErr w:type="gramEnd"/>
      <w:r w:rsidRPr="001D16EE">
        <w:rPr>
          <w:rStyle w:val="StyleUnderline"/>
        </w:rPr>
        <w:t xml:space="preserve"> and disease</w:t>
      </w:r>
      <w:r w:rsidRPr="00555AFA">
        <w:rPr>
          <w:sz w:val="16"/>
        </w:rPr>
        <w:t>.</w:t>
      </w:r>
    </w:p>
    <w:p w14:paraId="257D23C7" w14:textId="77777777" w:rsidR="00D73E38" w:rsidRPr="00555AFA" w:rsidRDefault="00D73E38" w:rsidP="00D73E38">
      <w:pPr>
        <w:rPr>
          <w:sz w:val="16"/>
        </w:rPr>
      </w:pPr>
      <w:r w:rsidRPr="00555AFA">
        <w:rPr>
          <w:sz w:val="16"/>
        </w:rPr>
        <w:t>They also called for the Intergovernmental Panel on Climate Change to produce a special report on the issue. The IPCC report on the impacts of just 1.5C of heating drove a “groundswell of public concern”, they said.</w:t>
      </w:r>
    </w:p>
    <w:p w14:paraId="4CD2606F" w14:textId="77777777" w:rsidR="00D73E38" w:rsidRPr="00555AFA" w:rsidRDefault="00D73E38" w:rsidP="00D73E38">
      <w:pPr>
        <w:rPr>
          <w:sz w:val="16"/>
        </w:rPr>
      </w:pPr>
      <w:r w:rsidRPr="00555AFA">
        <w:rPr>
          <w:sz w:val="16"/>
        </w:rPr>
        <w:t>“There are plenty of reasons to believe</w:t>
      </w:r>
      <w:r w:rsidRPr="001D16EE">
        <w:rPr>
          <w:rStyle w:val="StyleUnderline"/>
        </w:rPr>
        <w:t xml:space="preserve"> climate change could become catastrophic, even at modest levels of warming</w:t>
      </w:r>
      <w:r w:rsidRPr="00555AFA">
        <w:rPr>
          <w:sz w:val="16"/>
        </w:rPr>
        <w:t>,” said Dr Luke Kemp at the University of Cambridge’s Centre for the Study of Existential Risk, who led the analysis. “</w:t>
      </w:r>
      <w:r w:rsidRPr="001D16EE">
        <w:rPr>
          <w:rStyle w:val="StyleUnderline"/>
        </w:rPr>
        <w:t>Climate change has played a role in every mass extinction event. It has helped fell empires and shaped history</w:t>
      </w:r>
      <w:r w:rsidRPr="00555AFA">
        <w:rPr>
          <w:sz w:val="16"/>
        </w:rPr>
        <w:t>.</w:t>
      </w:r>
    </w:p>
    <w:p w14:paraId="3DCA65AE" w14:textId="77777777" w:rsidR="00D73E38" w:rsidRPr="00555AFA" w:rsidRDefault="00D73E38" w:rsidP="00D73E38">
      <w:pPr>
        <w:rPr>
          <w:sz w:val="16"/>
        </w:rPr>
      </w:pPr>
      <w:r w:rsidRPr="00555AFA">
        <w:rPr>
          <w:sz w:val="16"/>
        </w:rPr>
        <w:t>“</w:t>
      </w:r>
      <w:r w:rsidRPr="006D56CB">
        <w:rPr>
          <w:rStyle w:val="StyleUnderline"/>
        </w:rPr>
        <w:t>Paths to disaster are not limited to the direct impacts of high temperatures, such as extreme weather events. Knock-on effects such as financial crises, conflict and new disease outbreaks could trigger other calamities</w:t>
      </w:r>
      <w:r w:rsidRPr="00555AFA">
        <w:rPr>
          <w:sz w:val="16"/>
        </w:rPr>
        <w:t>.”</w:t>
      </w:r>
    </w:p>
    <w:p w14:paraId="18AB9882" w14:textId="77777777" w:rsidR="00D73E38" w:rsidRPr="00555AFA" w:rsidRDefault="00D73E38" w:rsidP="00D73E38">
      <w:pPr>
        <w:rPr>
          <w:sz w:val="16"/>
        </w:rPr>
      </w:pPr>
      <w:r w:rsidRPr="00555AFA">
        <w:rPr>
          <w:sz w:val="16"/>
        </w:rPr>
        <w:t>The analysis is published in the journal Proceedings of the National Academy of Sciences and was reviewed by a dozen scientists. It argues that the consequences of global heating beyond 3C have been underexamined, with few quantitative estimates of the total impacts. “We know least about the scenarios that matter most,” Kemp said.</w:t>
      </w:r>
    </w:p>
    <w:p w14:paraId="0A0673F8" w14:textId="77777777" w:rsidR="00D73E38" w:rsidRPr="00555AFA" w:rsidRDefault="00D73E38" w:rsidP="00D73E38">
      <w:pPr>
        <w:rPr>
          <w:sz w:val="16"/>
        </w:rPr>
      </w:pPr>
      <w:r w:rsidRPr="00555AFA">
        <w:rPr>
          <w:sz w:val="16"/>
        </w:rPr>
        <w:t xml:space="preserve">A thorough risk assessment would consider how risks spread, </w:t>
      </w:r>
      <w:proofErr w:type="gramStart"/>
      <w:r w:rsidRPr="00555AFA">
        <w:rPr>
          <w:sz w:val="16"/>
        </w:rPr>
        <w:t>interacted</w:t>
      </w:r>
      <w:proofErr w:type="gramEnd"/>
      <w:r w:rsidRPr="00555AFA">
        <w:rPr>
          <w:sz w:val="16"/>
        </w:rPr>
        <w:t xml:space="preserve"> and amplified, but had not been attempted, the scientists said. “Yet this is how risk unfolds in the real world,” they said. “</w:t>
      </w:r>
      <w:r w:rsidRPr="006D56CB">
        <w:rPr>
          <w:rStyle w:val="StyleUnderline"/>
        </w:rPr>
        <w:t>For example, a cyclone destroys electrical infrastructure, leaving a population vulnerable to an ensuing deadly heatwave.” The</w:t>
      </w:r>
      <w:r w:rsidRPr="00555AFA">
        <w:rPr>
          <w:sz w:val="16"/>
        </w:rPr>
        <w:t xml:space="preserve"> Covid</w:t>
      </w:r>
      <w:r w:rsidRPr="006D56CB">
        <w:rPr>
          <w:rStyle w:val="StyleUnderline"/>
        </w:rPr>
        <w:t xml:space="preserve"> pandemic underlined the need to examine rare but high-impact global risks</w:t>
      </w:r>
      <w:r w:rsidRPr="00555AFA">
        <w:rPr>
          <w:sz w:val="16"/>
        </w:rPr>
        <w:t>, they added.</w:t>
      </w:r>
    </w:p>
    <w:p w14:paraId="349BA22C" w14:textId="77777777" w:rsidR="00D73E38" w:rsidRPr="00555AFA" w:rsidRDefault="00D73E38" w:rsidP="00D73E38">
      <w:pPr>
        <w:rPr>
          <w:sz w:val="16"/>
        </w:rPr>
      </w:pPr>
      <w:r w:rsidRPr="00555AFA">
        <w:rPr>
          <w:sz w:val="16"/>
        </w:rPr>
        <w:t xml:space="preserve">Particularly concerning are tipping points, where a small rise in global temperature results in a big change in the climate, such as huge carbon emissions from an Amazon rainforest suffering major droughts and fires. </w:t>
      </w:r>
      <w:r w:rsidRPr="006D56CB">
        <w:rPr>
          <w:rStyle w:val="StyleUnderline"/>
        </w:rPr>
        <w:t>Tipping points</w:t>
      </w:r>
      <w:r w:rsidRPr="00555AFA">
        <w:rPr>
          <w:sz w:val="16"/>
        </w:rPr>
        <w:t xml:space="preserve"> could </w:t>
      </w:r>
      <w:r w:rsidRPr="006D56CB">
        <w:rPr>
          <w:rStyle w:val="StyleUnderline"/>
        </w:rPr>
        <w:t xml:space="preserve">trigger others in a </w:t>
      </w:r>
      <w:proofErr w:type="gramStart"/>
      <w:r w:rsidRPr="006D56CB">
        <w:rPr>
          <w:rStyle w:val="StyleUnderline"/>
        </w:rPr>
        <w:t>cascade</w:t>
      </w:r>
      <w:proofErr w:type="gramEnd"/>
      <w:r w:rsidRPr="00555AFA">
        <w:rPr>
          <w:sz w:val="16"/>
        </w:rPr>
        <w:t xml:space="preserve"> and some remained little studied, they said, such as the abrupt loss of stratocumulus cloud decks </w:t>
      </w:r>
      <w:r w:rsidRPr="006D56CB">
        <w:rPr>
          <w:rStyle w:val="StyleUnderline"/>
        </w:rPr>
        <w:t>that could cause an additional 8C of global warming</w:t>
      </w:r>
      <w:r w:rsidRPr="00555AFA">
        <w:rPr>
          <w:sz w:val="16"/>
        </w:rPr>
        <w:t>.</w:t>
      </w:r>
    </w:p>
    <w:p w14:paraId="51A94AD9" w14:textId="77777777" w:rsidR="00D73E38" w:rsidRPr="00555AFA" w:rsidRDefault="00D73E38" w:rsidP="00D73E38">
      <w:pPr>
        <w:rPr>
          <w:sz w:val="16"/>
        </w:rPr>
      </w:pPr>
      <w:r w:rsidRPr="00555AFA">
        <w:rPr>
          <w:sz w:val="16"/>
        </w:rPr>
        <w:t xml:space="preserve">The researchers warn that </w:t>
      </w:r>
      <w:r w:rsidRPr="006D56CB">
        <w:rPr>
          <w:rStyle w:val="StyleUnderline"/>
        </w:rPr>
        <w:t>climate</w:t>
      </w:r>
      <w:r w:rsidRPr="00555AFA">
        <w:rPr>
          <w:sz w:val="16"/>
        </w:rPr>
        <w:t xml:space="preserve"> breakdown </w:t>
      </w:r>
      <w:r w:rsidRPr="00D94460">
        <w:rPr>
          <w:rStyle w:val="StyleUnderline"/>
        </w:rPr>
        <w:t>could exacerbate or trigger other catastrophic risks, such as international wars or infectious disease pandemics, and worsen existing vulnerabilities such as poverty, crop failures and lack of water</w:t>
      </w:r>
      <w:r w:rsidRPr="00555AFA">
        <w:rPr>
          <w:sz w:val="16"/>
        </w:rPr>
        <w:t>. The analysis suggests</w:t>
      </w:r>
      <w:r w:rsidRPr="00D94460">
        <w:rPr>
          <w:rStyle w:val="StyleUnderline"/>
        </w:rPr>
        <w:t xml:space="preserve"> superpowers</w:t>
      </w:r>
      <w:r w:rsidRPr="00555AFA">
        <w:rPr>
          <w:sz w:val="16"/>
        </w:rPr>
        <w:t xml:space="preserve"> may one day</w:t>
      </w:r>
      <w:r w:rsidRPr="00D94460">
        <w:rPr>
          <w:rStyle w:val="StyleUnderline"/>
        </w:rPr>
        <w:t xml:space="preserve"> fight over geoengineering plans to reflect sunlight or the right to emit carbon</w:t>
      </w:r>
      <w:r w:rsidRPr="00555AFA">
        <w:rPr>
          <w:sz w:val="16"/>
        </w:rPr>
        <w:t>.</w:t>
      </w:r>
    </w:p>
    <w:p w14:paraId="66A95101" w14:textId="77777777" w:rsidR="00D73E38" w:rsidRPr="00555AFA" w:rsidRDefault="00D73E38" w:rsidP="00D73E38">
      <w:pPr>
        <w:rPr>
          <w:sz w:val="16"/>
        </w:rPr>
      </w:pPr>
      <w:r w:rsidRPr="00555AFA">
        <w:rPr>
          <w:sz w:val="16"/>
        </w:rPr>
        <w:t>“There is a striking overlap between currently vulnerable states and future areas of extreme warming,” the scientists said. “</w:t>
      </w:r>
      <w:r w:rsidRPr="00D94460">
        <w:rPr>
          <w:rStyle w:val="StyleUnderline"/>
        </w:rPr>
        <w:t>If current political fragility does not improve significantly in the coming decades, then a belt of instability with potentially serious ramifications could occur</w:t>
      </w:r>
      <w:r w:rsidRPr="00555AFA">
        <w:rPr>
          <w:sz w:val="16"/>
        </w:rPr>
        <w:t>.”</w:t>
      </w:r>
    </w:p>
    <w:p w14:paraId="08957BF8" w14:textId="77777777" w:rsidR="00D73E38" w:rsidRPr="00555AFA" w:rsidRDefault="00D73E38" w:rsidP="00D73E38">
      <w:pPr>
        <w:rPr>
          <w:sz w:val="16"/>
        </w:rPr>
      </w:pPr>
      <w:r w:rsidRPr="00555AFA">
        <w:rPr>
          <w:sz w:val="16"/>
        </w:rPr>
        <w:t>There were further good reasons to be concerned about the potential of a global climate catastrophe, the scientists said: “There are warnings from history. Climate change has played a role in the collapse or transformation of numerous previous societies and in each of the five mass extinction events in Earth’s history.”</w:t>
      </w:r>
    </w:p>
    <w:p w14:paraId="69C17C15" w14:textId="77777777" w:rsidR="00D73E38" w:rsidRPr="00555AFA" w:rsidRDefault="00D73E38" w:rsidP="00D73E38">
      <w:pPr>
        <w:rPr>
          <w:sz w:val="16"/>
        </w:rPr>
      </w:pPr>
      <w:r w:rsidRPr="00555AFA">
        <w:rPr>
          <w:sz w:val="16"/>
        </w:rPr>
        <w:t>New modelling in the analysis shows that extreme heat – defined as an annual average temperature of more than 29C – could affect 2 billion people by 2070 if carbon emissions continue.</w:t>
      </w:r>
    </w:p>
    <w:p w14:paraId="3EC22B2A" w14:textId="77777777" w:rsidR="00D73E38" w:rsidRPr="00555AFA" w:rsidRDefault="00D73E38" w:rsidP="00D73E38">
      <w:pPr>
        <w:rPr>
          <w:sz w:val="16"/>
        </w:rPr>
      </w:pPr>
      <w:r w:rsidRPr="00555AFA">
        <w:rPr>
          <w:sz w:val="16"/>
        </w:rPr>
        <w:t>“Such temperatures currently affect around 30 million people in the Sahara and Gulf Coast,” said Chi Xu, at Nanjing University in China, who was part of the team. “By 2070, these temperatures and the social and political consequences will directly affect two nuclear powers, and seven maximum containment laboratories housing the most dangerous pathogens. There is serious potential for disastrous knock-on effects.”</w:t>
      </w:r>
    </w:p>
    <w:p w14:paraId="39FEB590" w14:textId="77777777" w:rsidR="00D73E38" w:rsidRPr="00555AFA" w:rsidRDefault="00D73E38" w:rsidP="00D73E38">
      <w:pPr>
        <w:rPr>
          <w:sz w:val="16"/>
        </w:rPr>
      </w:pPr>
      <w:r w:rsidRPr="00555AFA">
        <w:rPr>
          <w:sz w:val="16"/>
        </w:rPr>
        <w:t>The current trend of greenhouse gas emissions would cause a rise of 2.1-3.9C by 2100. But if existing pledges of action are fully implemented, the range would be 1.9-3C. Achieving all long-term targets set to date would mean 1.7-2.6C of warming.</w:t>
      </w:r>
    </w:p>
    <w:p w14:paraId="7B881DD7" w14:textId="77777777" w:rsidR="00D73E38" w:rsidRPr="00555AFA" w:rsidRDefault="00D73E38" w:rsidP="00D73E38">
      <w:pPr>
        <w:rPr>
          <w:sz w:val="16"/>
        </w:rPr>
      </w:pPr>
      <w:r w:rsidRPr="00555AFA">
        <w:rPr>
          <w:sz w:val="16"/>
        </w:rPr>
        <w:t>“</w:t>
      </w:r>
      <w:r w:rsidRPr="00D94460">
        <w:rPr>
          <w:rStyle w:val="StyleUnderline"/>
        </w:rPr>
        <w:t>Even</w:t>
      </w:r>
      <w:r w:rsidRPr="00555AFA">
        <w:rPr>
          <w:sz w:val="16"/>
        </w:rPr>
        <w:t xml:space="preserve"> these</w:t>
      </w:r>
      <w:r w:rsidRPr="00D94460">
        <w:rPr>
          <w:rStyle w:val="StyleUnderline"/>
        </w:rPr>
        <w:t xml:space="preserve"> optimistic assumptions lead to dangerous Earth system trajectories</w:t>
      </w:r>
      <w:r w:rsidRPr="00555AFA">
        <w:rPr>
          <w:sz w:val="16"/>
        </w:rPr>
        <w:t xml:space="preserve">,” the scientists said. Temperatures more than 2C above pre-industrial levels had not been sustained on Earth for more than 2.6m years, they said, far before the rise of human </w:t>
      </w:r>
      <w:proofErr w:type="spellStart"/>
      <w:r w:rsidRPr="00555AFA">
        <w:rPr>
          <w:sz w:val="16"/>
        </w:rPr>
        <w:t>civilisation</w:t>
      </w:r>
      <w:proofErr w:type="spellEnd"/>
      <w:r w:rsidRPr="00555AFA">
        <w:rPr>
          <w:sz w:val="16"/>
        </w:rPr>
        <w:t>, which had risen in a “narrow climatic envelope” over the past 10,000 years.</w:t>
      </w:r>
    </w:p>
    <w:p w14:paraId="2FEDBAB7" w14:textId="77777777" w:rsidR="00D73E38" w:rsidRPr="00555AFA" w:rsidRDefault="00D73E38" w:rsidP="00D73E38">
      <w:pPr>
        <w:rPr>
          <w:sz w:val="16"/>
        </w:rPr>
      </w:pPr>
      <w:r w:rsidRPr="00555AFA">
        <w:rPr>
          <w:sz w:val="16"/>
        </w:rPr>
        <w:t xml:space="preserve">“The more we learn about how our planet functions, the greater the reason for concern,” said Prof Johan </w:t>
      </w:r>
      <w:proofErr w:type="spellStart"/>
      <w:r w:rsidRPr="00555AFA">
        <w:rPr>
          <w:sz w:val="16"/>
        </w:rPr>
        <w:t>Rockström</w:t>
      </w:r>
      <w:proofErr w:type="spellEnd"/>
      <w:r w:rsidRPr="00555AFA">
        <w:rPr>
          <w:sz w:val="16"/>
        </w:rPr>
        <w:t>, at the Potsdam Institute for Climate Impact Research in Germany. “We increasingly understand that</w:t>
      </w:r>
      <w:r w:rsidRPr="004E10E8">
        <w:rPr>
          <w:rStyle w:val="StyleUnderline"/>
        </w:rPr>
        <w:t xml:space="preserve"> our planet is a more sophisticated and fragile organism. We must do the </w:t>
      </w:r>
      <w:proofErr w:type="spellStart"/>
      <w:r w:rsidRPr="004E10E8">
        <w:rPr>
          <w:rStyle w:val="StyleUnderline"/>
        </w:rPr>
        <w:t>maths</w:t>
      </w:r>
      <w:proofErr w:type="spellEnd"/>
      <w:r w:rsidRPr="004E10E8">
        <w:rPr>
          <w:rStyle w:val="StyleUnderline"/>
        </w:rPr>
        <w:t xml:space="preserve"> of disaster </w:t>
      </w:r>
      <w:proofErr w:type="gramStart"/>
      <w:r w:rsidRPr="004E10E8">
        <w:rPr>
          <w:rStyle w:val="StyleUnderline"/>
        </w:rPr>
        <w:t>in order to</w:t>
      </w:r>
      <w:proofErr w:type="gramEnd"/>
      <w:r w:rsidRPr="004E10E8">
        <w:rPr>
          <w:rStyle w:val="StyleUnderline"/>
        </w:rPr>
        <w:t xml:space="preserve"> avoid it</w:t>
      </w:r>
      <w:r w:rsidRPr="00555AFA">
        <w:rPr>
          <w:sz w:val="16"/>
        </w:rPr>
        <w:t>.”</w:t>
      </w:r>
    </w:p>
    <w:p w14:paraId="4E20D0D3" w14:textId="77777777" w:rsidR="00D73E38" w:rsidRPr="005D388F" w:rsidRDefault="00D73E38" w:rsidP="00D73E38"/>
    <w:p w14:paraId="58FF9230" w14:textId="7FFCA9DF" w:rsidR="00D73E38" w:rsidRPr="004F50BC" w:rsidRDefault="00D73E38" w:rsidP="00D73E38">
      <w:pPr>
        <w:pStyle w:val="Heading3"/>
      </w:pPr>
      <w:r>
        <w:t xml:space="preserve">Solvency </w:t>
      </w:r>
    </w:p>
    <w:p w14:paraId="5F9830EC" w14:textId="77777777" w:rsidR="00D73E38" w:rsidRDefault="00D73E38" w:rsidP="00D73E38">
      <w:pPr>
        <w:pStyle w:val="Heading4"/>
      </w:pPr>
      <w:r>
        <w:t>Reparations Advocates agree a Presidential Commission is key to acknowledge historic anti-blackness</w:t>
      </w:r>
      <w:r w:rsidRPr="00257A3A">
        <w:t xml:space="preserve">. </w:t>
      </w:r>
    </w:p>
    <w:p w14:paraId="6C99C6BE" w14:textId="77777777" w:rsidR="00D73E38" w:rsidRPr="00257A3A" w:rsidRDefault="00D73E38" w:rsidP="00D73E38">
      <w:r w:rsidRPr="00257A3A">
        <w:rPr>
          <w:rStyle w:val="Style13ptBold"/>
        </w:rPr>
        <w:t>Peterson 22</w:t>
      </w:r>
      <w:r w:rsidRPr="00257A3A">
        <w:t xml:space="preserve"> (“Advocates call on Biden to act on reparations study by Juneteenth”, Beatrice Peterson, June 17th</w:t>
      </w:r>
      <w:proofErr w:type="gramStart"/>
      <w:r w:rsidRPr="00257A3A">
        <w:t xml:space="preserve"> 2022</w:t>
      </w:r>
      <w:proofErr w:type="gramEnd"/>
      <w:r w:rsidRPr="00257A3A">
        <w:t>, Beatrice Peterson is a political reporter and producer for ABC News, https://abcnews.go.com/Politics/advocates-call-biden-act-reparations-study-juneteenth/story?id=85418510) HSLA: RP</w:t>
      </w:r>
    </w:p>
    <w:p w14:paraId="626A4E46" w14:textId="77777777" w:rsidR="00D73E38" w:rsidRPr="00646FB2" w:rsidRDefault="00D73E38" w:rsidP="00D73E38">
      <w:pPr>
        <w:rPr>
          <w:rStyle w:val="StyleUnderline"/>
        </w:rPr>
      </w:pPr>
      <w:r w:rsidRPr="00646FB2">
        <w:rPr>
          <w:rStyle w:val="StyleUnderline"/>
        </w:rPr>
        <w:t>Nkechi Taifa</w:t>
      </w:r>
      <w:r w:rsidRPr="004F50BC">
        <w:rPr>
          <w:sz w:val="16"/>
        </w:rPr>
        <w:t xml:space="preserve"> is</w:t>
      </w:r>
      <w:r w:rsidRPr="00646FB2">
        <w:rPr>
          <w:rStyle w:val="StyleUnderline"/>
        </w:rPr>
        <w:t xml:space="preserve"> director of the Reparation Education </w:t>
      </w:r>
      <w:proofErr w:type="gramStart"/>
      <w:r w:rsidRPr="00646FB2">
        <w:rPr>
          <w:rStyle w:val="StyleUnderline"/>
        </w:rPr>
        <w:t>Project,</w:t>
      </w:r>
      <w:r w:rsidRPr="004F50BC">
        <w:rPr>
          <w:sz w:val="16"/>
        </w:rPr>
        <w:t xml:space="preserve"> and</w:t>
      </w:r>
      <w:proofErr w:type="gramEnd"/>
      <w:r w:rsidRPr="004F50BC">
        <w:rPr>
          <w:sz w:val="16"/>
        </w:rPr>
        <w:t xml:space="preserve"> </w:t>
      </w:r>
      <w:r w:rsidRPr="00646FB2">
        <w:rPr>
          <w:rStyle w:val="StyleUnderline"/>
        </w:rPr>
        <w:t>has been calling for reparations for more than 50 years</w:t>
      </w:r>
      <w:r w:rsidRPr="004F50BC">
        <w:rPr>
          <w:sz w:val="16"/>
        </w:rPr>
        <w:t>. In 1987, she was one of the founders of the National Coalition of Blacks for Reparations in America (N'COBRA), an organization that worked closely with Democratic Rep. John Conyers to draft the introduction of H.R. 40 in 1989. She</w:t>
      </w:r>
      <w:r w:rsidRPr="00646FB2">
        <w:rPr>
          <w:rStyle w:val="StyleUnderline"/>
        </w:rPr>
        <w:t xml:space="preserve"> says now is the time for Biden to sign an executive order so the commission can be up and running before the end of Biden's presidency.</w:t>
      </w:r>
    </w:p>
    <w:p w14:paraId="2349B8F6" w14:textId="77777777" w:rsidR="00D73E38" w:rsidRPr="00646FB2" w:rsidRDefault="00D73E38" w:rsidP="00D73E38">
      <w:pPr>
        <w:rPr>
          <w:rStyle w:val="StyleUnderline"/>
        </w:rPr>
      </w:pPr>
      <w:r w:rsidRPr="004F50BC">
        <w:rPr>
          <w:sz w:val="16"/>
        </w:rPr>
        <w:t>Taifa says she hopes the display at the ellipse</w:t>
      </w:r>
      <w:r w:rsidRPr="00646FB2">
        <w:rPr>
          <w:rStyle w:val="StyleUnderline"/>
        </w:rPr>
        <w:t xml:space="preserve"> sends a message that reparations advocates need to be paid attention to, and Black people should not be taken for granted.</w:t>
      </w:r>
    </w:p>
    <w:p w14:paraId="5E496D90" w14:textId="77777777" w:rsidR="00D73E38" w:rsidRPr="004F50BC" w:rsidRDefault="00D73E38" w:rsidP="00D73E38">
      <w:pPr>
        <w:rPr>
          <w:sz w:val="16"/>
        </w:rPr>
      </w:pPr>
      <w:r w:rsidRPr="004F50BC">
        <w:rPr>
          <w:sz w:val="16"/>
        </w:rPr>
        <w:t xml:space="preserve">She told ABC News, "If they think they're </w:t>
      </w:r>
      <w:proofErr w:type="spellStart"/>
      <w:r w:rsidRPr="004F50BC">
        <w:rPr>
          <w:sz w:val="16"/>
        </w:rPr>
        <w:t>gonna</w:t>
      </w:r>
      <w:proofErr w:type="spellEnd"/>
      <w:r w:rsidRPr="004F50BC">
        <w:rPr>
          <w:sz w:val="16"/>
        </w:rPr>
        <w:t xml:space="preserve"> rest on Juneteenth because it's a holiday and a </w:t>
      </w:r>
      <w:proofErr w:type="gramStart"/>
      <w:r w:rsidRPr="004F50BC">
        <w:rPr>
          <w:sz w:val="16"/>
        </w:rPr>
        <w:t>watered down</w:t>
      </w:r>
      <w:proofErr w:type="gramEnd"/>
      <w:r w:rsidRPr="004F50BC">
        <w:rPr>
          <w:sz w:val="16"/>
        </w:rPr>
        <w:t xml:space="preserve"> policing reform bill -- that's not enough. Black people have been run roughshod over, you know, for centuries, and it just, it just cannot continue."</w:t>
      </w:r>
    </w:p>
    <w:p w14:paraId="41FD0FFE" w14:textId="77777777" w:rsidR="00D73E38" w:rsidRPr="004F50BC" w:rsidRDefault="00D73E38" w:rsidP="00D73E38">
      <w:pPr>
        <w:rPr>
          <w:sz w:val="16"/>
        </w:rPr>
      </w:pPr>
      <w:r w:rsidRPr="004F50BC">
        <w:rPr>
          <w:sz w:val="16"/>
        </w:rPr>
        <w:t xml:space="preserve">Joan Neal, deputy executive director and chief equity officer at NETWORK, a social justice advocacy group founded by U.S. religious sisters tells ABC News, that "Slavery was a sin, that was the original sin of this country, and we believe that </w:t>
      </w:r>
      <w:r w:rsidRPr="00646FB2">
        <w:rPr>
          <w:rStyle w:val="StyleUnderline"/>
        </w:rPr>
        <w:t>unless you acknowledge your sin</w:t>
      </w:r>
      <w:r w:rsidRPr="004F50BC">
        <w:rPr>
          <w:sz w:val="16"/>
        </w:rPr>
        <w:t xml:space="preserve"> and you make a firm determination to never do it again, and then make restitution for what was lost. </w:t>
      </w:r>
      <w:r w:rsidRPr="00257A3A">
        <w:rPr>
          <w:rStyle w:val="StyleUnderline"/>
        </w:rPr>
        <w:t>You still have not been forgiven</w:t>
      </w:r>
      <w:r w:rsidRPr="004F50BC">
        <w:rPr>
          <w:sz w:val="16"/>
        </w:rPr>
        <w:t>."</w:t>
      </w:r>
    </w:p>
    <w:p w14:paraId="245B6595" w14:textId="77777777" w:rsidR="00D73E38" w:rsidRPr="004F50BC" w:rsidRDefault="00D73E38" w:rsidP="00D73E38">
      <w:pPr>
        <w:rPr>
          <w:sz w:val="16"/>
        </w:rPr>
      </w:pPr>
      <w:r w:rsidRPr="004F50BC">
        <w:rPr>
          <w:sz w:val="16"/>
        </w:rPr>
        <w:t>She added, "</w:t>
      </w:r>
      <w:r w:rsidRPr="00257A3A">
        <w:rPr>
          <w:rStyle w:val="StyleUnderline"/>
        </w:rPr>
        <w:t>All parties have to be willing to stand up and face the sin in order for the sin to be forgiven and in order for things to be whole again</w:t>
      </w:r>
      <w:r w:rsidRPr="004F50BC">
        <w:rPr>
          <w:sz w:val="16"/>
        </w:rPr>
        <w:t>."</w:t>
      </w:r>
    </w:p>
    <w:p w14:paraId="6154C497" w14:textId="77777777" w:rsidR="00D73E38" w:rsidRDefault="00D73E38" w:rsidP="00D73E38"/>
    <w:p w14:paraId="0C06CF4B" w14:textId="7A4D5312" w:rsidR="00D73E38" w:rsidRDefault="00D73E38" w:rsidP="00D73E38">
      <w:pPr>
        <w:pStyle w:val="Heading3"/>
      </w:pPr>
      <w:r>
        <w:t>Net-Benefit</w:t>
      </w:r>
    </w:p>
    <w:p w14:paraId="7C4B1C13" w14:textId="77777777" w:rsidR="00D73E38" w:rsidRPr="004F50BC" w:rsidRDefault="00D73E38" w:rsidP="00D73E38"/>
    <w:p w14:paraId="68810F11" w14:textId="77777777" w:rsidR="00D73E38" w:rsidRDefault="00D73E38" w:rsidP="00D73E38">
      <w:pPr>
        <w:pStyle w:val="Heading4"/>
      </w:pPr>
      <w:r>
        <w:t xml:space="preserve">Biden must independently enact a commission – Reinvigorates his presidential legitimacy and is necessary to address historic harms. </w:t>
      </w:r>
    </w:p>
    <w:p w14:paraId="3A2BFD48" w14:textId="77777777" w:rsidR="00D73E38" w:rsidRPr="004F6A99" w:rsidRDefault="00D73E38" w:rsidP="00D73E38">
      <w:r w:rsidRPr="004F6A99">
        <w:rPr>
          <w:rStyle w:val="Style13ptBold"/>
        </w:rPr>
        <w:t>HRW 21</w:t>
      </w:r>
      <w:r w:rsidRPr="004F6A99">
        <w:t xml:space="preserve"> (“Repair Can’t Wait. Create Reparations Commission Now”, Human Rights Watch, May 13th</w:t>
      </w:r>
      <w:proofErr w:type="gramStart"/>
      <w:r w:rsidRPr="004F6A99">
        <w:t xml:space="preserve"> 2021</w:t>
      </w:r>
      <w:proofErr w:type="gramEnd"/>
      <w:r w:rsidRPr="004F6A99">
        <w:t>, Human Rights Watch (HRW) is a nonprofit, nongovernmental human rights organization made up of over 250 staff members located around the globe. HRW consists of journalists, lawyers, academics, and country experts of many nationalities and diverse backgrounds., https://www.hrw.org/ReparationsNow) HSLA: RP</w:t>
      </w:r>
    </w:p>
    <w:p w14:paraId="44A08188" w14:textId="77777777" w:rsidR="00D73E38" w:rsidRPr="00286D66" w:rsidRDefault="00D73E38" w:rsidP="00D73E38">
      <w:pPr>
        <w:rPr>
          <w:rStyle w:val="StyleUnderline"/>
        </w:rPr>
      </w:pPr>
      <w:r w:rsidRPr="00286D66">
        <w:rPr>
          <w:rStyle w:val="StyleUnderline"/>
        </w:rPr>
        <w:t>History is within reach</w:t>
      </w:r>
      <w:r w:rsidRPr="004F50BC">
        <w:rPr>
          <w:sz w:val="16"/>
        </w:rPr>
        <w:t>. Tell President Biden to</w:t>
      </w:r>
      <w:r w:rsidRPr="00286D66">
        <w:rPr>
          <w:rStyle w:val="StyleUnderline"/>
        </w:rPr>
        <w:t xml:space="preserve"> establish a federal Reparations Commission Now. </w:t>
      </w:r>
    </w:p>
    <w:p w14:paraId="5C961818" w14:textId="77777777" w:rsidR="00D73E38" w:rsidRPr="004F50BC" w:rsidRDefault="00D73E38" w:rsidP="00D73E38">
      <w:pPr>
        <w:rPr>
          <w:sz w:val="16"/>
        </w:rPr>
      </w:pPr>
      <w:r w:rsidRPr="004F50BC">
        <w:rPr>
          <w:sz w:val="16"/>
        </w:rPr>
        <w:t xml:space="preserve">The time for the United States </w:t>
      </w:r>
      <w:r w:rsidRPr="00286D66">
        <w:rPr>
          <w:rStyle w:val="StyleUnderline"/>
        </w:rPr>
        <w:t>to account for its legacy of enslavement</w:t>
      </w:r>
      <w:r w:rsidRPr="004F50BC">
        <w:rPr>
          <w:sz w:val="16"/>
        </w:rPr>
        <w:t xml:space="preserve"> is long overdue.  </w:t>
      </w:r>
    </w:p>
    <w:p w14:paraId="05273AD2" w14:textId="77777777" w:rsidR="00D73E38" w:rsidRPr="004F50BC" w:rsidRDefault="00D73E38" w:rsidP="00D73E38">
      <w:pPr>
        <w:rPr>
          <w:sz w:val="16"/>
        </w:rPr>
      </w:pPr>
      <w:r w:rsidRPr="004F50BC">
        <w:rPr>
          <w:sz w:val="16"/>
        </w:rPr>
        <w:t xml:space="preserve">In the November 2020 elections, </w:t>
      </w:r>
      <w:r w:rsidRPr="00286D66">
        <w:rPr>
          <w:rStyle w:val="StyleUnderline"/>
        </w:rPr>
        <w:t>voters made clear that they wanted their elected leaders to prioritize</w:t>
      </w:r>
      <w:r w:rsidRPr="004F50BC">
        <w:rPr>
          <w:sz w:val="16"/>
        </w:rPr>
        <w:t xml:space="preserve"> racial justice. </w:t>
      </w:r>
      <w:r w:rsidRPr="00286D66">
        <w:rPr>
          <w:rStyle w:val="StyleUnderline"/>
        </w:rPr>
        <w:t>Creating a commission</w:t>
      </w:r>
      <w:r w:rsidRPr="004F50BC">
        <w:rPr>
          <w:sz w:val="16"/>
        </w:rPr>
        <w:t xml:space="preserve"> modeled on the bill H.R.40 is one way for President Biden to show that he has. </w:t>
      </w:r>
    </w:p>
    <w:p w14:paraId="4D08458F" w14:textId="77777777" w:rsidR="00D73E38" w:rsidRPr="004F50BC" w:rsidRDefault="00D73E38" w:rsidP="00D73E38">
      <w:pPr>
        <w:rPr>
          <w:sz w:val="16"/>
        </w:rPr>
      </w:pPr>
      <w:r w:rsidRPr="004F50BC">
        <w:rPr>
          <w:sz w:val="16"/>
        </w:rPr>
        <w:t xml:space="preserve">Black people in the US continue to feel the impacts of enslavement today in the form of structural racism, violence, discrimination and disparities in health, housing, environmental outcomes, education, economics, policing and law enforcement. Mass protests in response to pervasive racial inequality, and the killing of Black people, like George Floyd, Breonna Taylor, and Ahmaud </w:t>
      </w:r>
      <w:proofErr w:type="spellStart"/>
      <w:r w:rsidRPr="004F50BC">
        <w:rPr>
          <w:sz w:val="16"/>
        </w:rPr>
        <w:t>Arbery</w:t>
      </w:r>
      <w:proofErr w:type="spellEnd"/>
      <w:r w:rsidRPr="004F50BC">
        <w:rPr>
          <w:sz w:val="16"/>
        </w:rPr>
        <w:t xml:space="preserve">, reflect America's failure to provide redress for this long history of abuse. Psychological and mental harms stemming from enslavement and anti-Black racism persist and require comprehensive remedy. Even amidst battles against truth about the nation's founding, there is a growing understanding that the legacy of slavery can be felt today and that racial discrimination impacts everyone in the country. According to a recent Citi Group study, not addressing the racial wealth gap has cost the US economy up to $16 trillion over the past 20 years. </w:t>
      </w:r>
    </w:p>
    <w:p w14:paraId="51614C6D" w14:textId="77777777" w:rsidR="00D73E38" w:rsidRPr="004F50BC" w:rsidRDefault="00D73E38" w:rsidP="00D73E38">
      <w:pPr>
        <w:rPr>
          <w:sz w:val="16"/>
        </w:rPr>
      </w:pPr>
      <w:r w:rsidRPr="004F50BC">
        <w:rPr>
          <w:sz w:val="16"/>
        </w:rPr>
        <w:t xml:space="preserve">US House Resolution 40 (H.R. 40) would establish a federal commission </w:t>
      </w:r>
      <w:r w:rsidRPr="007F20AA">
        <w:rPr>
          <w:rStyle w:val="StyleUnderline"/>
        </w:rPr>
        <w:t>to examine the impacts of the legacy of slavery and recommend proposals to provide reparations</w:t>
      </w:r>
      <w:r w:rsidRPr="004F50BC">
        <w:rPr>
          <w:sz w:val="16"/>
        </w:rPr>
        <w:t>. The bill does not authorize payments or any other remedies. It creates a commission to study the problem</w:t>
      </w:r>
      <w:r w:rsidRPr="007F20AA">
        <w:rPr>
          <w:rStyle w:val="StyleUnderline"/>
        </w:rPr>
        <w:t xml:space="preserve"> and recommend solutions—a first and necessary step given the variety of ways to remedy specific harms. Like the federal commission that investigated the forced relocation and wrongful incarceration of Japanese Americans during World War II</w:t>
      </w:r>
      <w:r w:rsidRPr="004F50BC">
        <w:rPr>
          <w:sz w:val="16"/>
        </w:rPr>
        <w:t xml:space="preserve">, the bill can help pave the way for a full and truthful reckoning and accounting for past and present harms. </w:t>
      </w:r>
    </w:p>
    <w:p w14:paraId="1CBDC465" w14:textId="77777777" w:rsidR="00D73E38" w:rsidRPr="004F50BC" w:rsidRDefault="00D73E38" w:rsidP="00D73E38">
      <w:pPr>
        <w:rPr>
          <w:sz w:val="16"/>
        </w:rPr>
      </w:pPr>
      <w:r w:rsidRPr="004F50BC">
        <w:rPr>
          <w:sz w:val="16"/>
        </w:rPr>
        <w:t xml:space="preserve">Thanks to you, in April 2021, </w:t>
      </w:r>
      <w:r w:rsidRPr="007F20AA">
        <w:rPr>
          <w:rStyle w:val="StyleUnderline"/>
        </w:rPr>
        <w:t>the House Judiciary Committee voted</w:t>
      </w:r>
      <w:r w:rsidRPr="004F50BC">
        <w:rPr>
          <w:sz w:val="16"/>
        </w:rPr>
        <w:t xml:space="preserve"> for the first time</w:t>
      </w:r>
      <w:r w:rsidRPr="007F20AA">
        <w:rPr>
          <w:rStyle w:val="StyleUnderline"/>
        </w:rPr>
        <w:t xml:space="preserve"> to advance H.R. 40 to the House floor for a vote</w:t>
      </w:r>
      <w:r w:rsidRPr="004F50BC">
        <w:rPr>
          <w:sz w:val="16"/>
        </w:rPr>
        <w:t xml:space="preserve">, and the bill has a record 215 members of Congress committing to vote “yes.” This is far more than ever in its 32-year history. If House leadership got behind H.R. 40 and advanced it, it should pass. </w:t>
      </w:r>
      <w:r w:rsidRPr="007F20AA">
        <w:rPr>
          <w:rStyle w:val="StyleUnderline"/>
        </w:rPr>
        <w:t>But</w:t>
      </w:r>
      <w:r w:rsidRPr="004F50BC">
        <w:rPr>
          <w:sz w:val="16"/>
        </w:rPr>
        <w:t xml:space="preserve"> considering dynamics in the US Senate, and timing—there are just a few months left before the end of this 117th Congressional session in January 2023—</w:t>
      </w:r>
      <w:r w:rsidRPr="007F20AA">
        <w:rPr>
          <w:rStyle w:val="StyleUnderline"/>
        </w:rPr>
        <w:t>we are calling on</w:t>
      </w:r>
      <w:r w:rsidRPr="004F50BC">
        <w:rPr>
          <w:sz w:val="16"/>
        </w:rPr>
        <w:t xml:space="preserve"> President </w:t>
      </w:r>
      <w:r w:rsidRPr="007F20AA">
        <w:rPr>
          <w:rStyle w:val="StyleUnderline"/>
        </w:rPr>
        <w:t>Biden to work with supporting organizations and House sponsors</w:t>
      </w:r>
      <w:r w:rsidRPr="004F50BC">
        <w:rPr>
          <w:sz w:val="16"/>
        </w:rPr>
        <w:t xml:space="preserve"> of H.R. 40 </w:t>
      </w:r>
      <w:r w:rsidRPr="007F20AA">
        <w:rPr>
          <w:rStyle w:val="StyleUnderline"/>
        </w:rPr>
        <w:t>to set up the</w:t>
      </w:r>
      <w:r w:rsidRPr="004F50BC">
        <w:rPr>
          <w:sz w:val="16"/>
        </w:rPr>
        <w:t xml:space="preserve"> same</w:t>
      </w:r>
      <w:r w:rsidRPr="007F20AA">
        <w:rPr>
          <w:rStyle w:val="StyleUnderline"/>
        </w:rPr>
        <w:t xml:space="preserve"> commission by executive order</w:t>
      </w:r>
      <w:r w:rsidRPr="004F50BC">
        <w:rPr>
          <w:sz w:val="16"/>
        </w:rPr>
        <w:t>. If Biden is serious about making progress on racial justice during his administration, there is no time to waste.</w:t>
      </w:r>
    </w:p>
    <w:p w14:paraId="37242584" w14:textId="77777777" w:rsidR="00D73E38" w:rsidRPr="004F50BC" w:rsidRDefault="00D73E38" w:rsidP="00D73E38">
      <w:pPr>
        <w:rPr>
          <w:sz w:val="16"/>
        </w:rPr>
      </w:pPr>
      <w:proofErr w:type="gramStart"/>
      <w:r w:rsidRPr="004F50BC">
        <w:rPr>
          <w:sz w:val="16"/>
        </w:rPr>
        <w:t>In order for</w:t>
      </w:r>
      <w:proofErr w:type="gramEnd"/>
      <w:r w:rsidRPr="004F50BC">
        <w:rPr>
          <w:sz w:val="16"/>
        </w:rPr>
        <w:t xml:space="preserve"> us to build a better, more just future, we need to address and repair the continuing legacy of slavery. </w:t>
      </w:r>
    </w:p>
    <w:p w14:paraId="00C01618" w14:textId="77777777" w:rsidR="00D73E38" w:rsidRPr="004F50BC" w:rsidRDefault="00D73E38" w:rsidP="00D73E38">
      <w:pPr>
        <w:rPr>
          <w:sz w:val="16"/>
        </w:rPr>
      </w:pPr>
      <w:r w:rsidRPr="004F50BC">
        <w:rPr>
          <w:sz w:val="16"/>
        </w:rPr>
        <w:t xml:space="preserve">Be a part of history. Tell President Biden </w:t>
      </w:r>
      <w:r w:rsidRPr="007F20AA">
        <w:rPr>
          <w:rStyle w:val="StyleUnderline"/>
        </w:rPr>
        <w:t>to take this modest but essential step toward achieving racial justice</w:t>
      </w:r>
      <w:r w:rsidRPr="004F50BC">
        <w:rPr>
          <w:sz w:val="16"/>
        </w:rPr>
        <w:t xml:space="preserve"> and create an H.R. 40-style reparations commission now. This commission would study and develop reparations proposals that could ultimately provide some measure of justice to Black people in the US for enslavement and the continuing injustices stemming from it. By taking the action below, your email will be sent directly to President Biden’s office.</w:t>
      </w:r>
    </w:p>
    <w:p w14:paraId="641C41BA" w14:textId="77777777" w:rsidR="00D73E38" w:rsidRDefault="00D73E38" w:rsidP="00D73E38"/>
    <w:p w14:paraId="2B126074" w14:textId="77777777" w:rsidR="00D73E38" w:rsidRDefault="00D73E38" w:rsidP="00D73E38"/>
    <w:p w14:paraId="49205E2F" w14:textId="77777777" w:rsidR="00D73E38" w:rsidRPr="001A7DDB" w:rsidRDefault="00D73E38" w:rsidP="00D73E38">
      <w:pPr>
        <w:pStyle w:val="Heading1"/>
      </w:pPr>
      <w:r>
        <w:t>On-Case</w:t>
      </w:r>
    </w:p>
    <w:p w14:paraId="79CA1FE4" w14:textId="77777777" w:rsidR="00D73E38" w:rsidRDefault="00D73E38" w:rsidP="00D73E38">
      <w:pPr>
        <w:pStyle w:val="Heading2"/>
      </w:pPr>
      <w:r>
        <w:t>Defense</w:t>
      </w:r>
    </w:p>
    <w:p w14:paraId="5A366078" w14:textId="77777777" w:rsidR="00D73E38" w:rsidRPr="005C6F82" w:rsidRDefault="00D73E38" w:rsidP="00D73E38">
      <w:pPr>
        <w:pStyle w:val="Heading3"/>
      </w:pPr>
      <w:r>
        <w:t>Alt Causes/Solvency Take Outs</w:t>
      </w:r>
    </w:p>
    <w:p w14:paraId="731FB222" w14:textId="77777777" w:rsidR="00D73E38" w:rsidRDefault="00D73E38" w:rsidP="00D73E38"/>
    <w:p w14:paraId="2201BAB0" w14:textId="77777777" w:rsidR="00D73E38" w:rsidRDefault="00D73E38" w:rsidP="00D73E38">
      <w:pPr>
        <w:pStyle w:val="Heading4"/>
      </w:pPr>
      <w:r>
        <w:t xml:space="preserve">UBI as a reparations project cannot address inequity. </w:t>
      </w:r>
    </w:p>
    <w:p w14:paraId="3763C0FD" w14:textId="77777777" w:rsidR="00D73E38" w:rsidRPr="000632F8" w:rsidRDefault="00D73E38" w:rsidP="00D73E38">
      <w:r w:rsidRPr="000632F8">
        <w:rPr>
          <w:rStyle w:val="Style13ptBold"/>
        </w:rPr>
        <w:t>Jellicoe 19</w:t>
      </w:r>
      <w:r w:rsidRPr="000632F8">
        <w:t xml:space="preserve"> (“I don’t think that reparations is a good idea”, Evan Jellicoe, September 14th</w:t>
      </w:r>
      <w:proofErr w:type="gramStart"/>
      <w:r w:rsidRPr="000632F8">
        <w:t xml:space="preserve"> 2019</w:t>
      </w:r>
      <w:proofErr w:type="gramEnd"/>
      <w:r w:rsidRPr="000632F8">
        <w:t>, https://www.dailykos.com/stories/2019/9/14/1885483/-I-don-t-think-that-reparations-is-a-good-idea#comments</w:t>
      </w:r>
      <w:r>
        <w:t>)</w:t>
      </w:r>
    </w:p>
    <w:p w14:paraId="08EF7597" w14:textId="77777777" w:rsidR="00D73E38" w:rsidRPr="009C0624" w:rsidRDefault="00D73E38" w:rsidP="00D73E38">
      <w:pPr>
        <w:rPr>
          <w:sz w:val="16"/>
        </w:rPr>
      </w:pPr>
      <w:r w:rsidRPr="009C0624">
        <w:rPr>
          <w:sz w:val="16"/>
        </w:rPr>
        <w:t xml:space="preserve">The subject of </w:t>
      </w:r>
      <w:r w:rsidRPr="00837CC4">
        <w:rPr>
          <w:rStyle w:val="StyleUnderline"/>
        </w:rPr>
        <w:t>reparations</w:t>
      </w:r>
      <w:r w:rsidRPr="009C0624">
        <w:rPr>
          <w:sz w:val="16"/>
        </w:rPr>
        <w:t xml:space="preserve"> is beginning to appear on Democratic radar again, but </w:t>
      </w:r>
      <w:r w:rsidRPr="00843889">
        <w:rPr>
          <w:rStyle w:val="StyleUnderline"/>
        </w:rPr>
        <w:t>I don’t think this is a good thing</w:t>
      </w:r>
      <w:r w:rsidRPr="009C0624">
        <w:rPr>
          <w:sz w:val="16"/>
        </w:rPr>
        <w:t>.</w:t>
      </w:r>
    </w:p>
    <w:p w14:paraId="657EE6DD" w14:textId="77777777" w:rsidR="00D73E38" w:rsidRPr="009C0624" w:rsidRDefault="00D73E38" w:rsidP="00D73E38">
      <w:pPr>
        <w:rPr>
          <w:sz w:val="16"/>
        </w:rPr>
      </w:pPr>
      <w:r w:rsidRPr="00843889">
        <w:rPr>
          <w:rStyle w:val="StyleUnderline"/>
        </w:rPr>
        <w:t>I favor a universal basic income. I do not favor</w:t>
      </w:r>
      <w:r w:rsidRPr="009C0624">
        <w:rPr>
          <w:sz w:val="16"/>
        </w:rPr>
        <w:t xml:space="preserve"> direct cash </w:t>
      </w:r>
      <w:r w:rsidRPr="00843889">
        <w:rPr>
          <w:rStyle w:val="StyleUnderline"/>
        </w:rPr>
        <w:t>reparations for descendants of slaves.</w:t>
      </w:r>
      <w:r w:rsidRPr="009C0624">
        <w:rPr>
          <w:sz w:val="16"/>
        </w:rPr>
        <w:t xml:space="preserve"> The reason is that UBI is a direct and workable response to present economic inequality, while reparations is one of those things that sound </w:t>
      </w:r>
      <w:proofErr w:type="gramStart"/>
      <w:r w:rsidRPr="009C0624">
        <w:rPr>
          <w:sz w:val="16"/>
        </w:rPr>
        <w:t>easy, but</w:t>
      </w:r>
      <w:proofErr w:type="gramEnd"/>
      <w:r w:rsidRPr="009C0624">
        <w:rPr>
          <w:sz w:val="16"/>
        </w:rPr>
        <w:t xml:space="preserve"> turn out to be frightfully complicated in carrying out.</w:t>
      </w:r>
    </w:p>
    <w:p w14:paraId="506B914A" w14:textId="77777777" w:rsidR="00D73E38" w:rsidRPr="009C0624" w:rsidRDefault="00D73E38" w:rsidP="00D73E38">
      <w:pPr>
        <w:rPr>
          <w:sz w:val="16"/>
        </w:rPr>
      </w:pPr>
      <w:proofErr w:type="gramStart"/>
      <w:r w:rsidRPr="009C0624">
        <w:rPr>
          <w:sz w:val="16"/>
        </w:rPr>
        <w:t>First of all</w:t>
      </w:r>
      <w:proofErr w:type="gramEnd"/>
      <w:r w:rsidRPr="009C0624">
        <w:rPr>
          <w:sz w:val="16"/>
        </w:rPr>
        <w:t>, if reparations are given only to descendants of slaves, what does that do for a poor black person who is the second- or third-generation descendant of a legal immigrant from Nigeria, whose grandfather and several uncles and cousins did quite well, but who personally could not overcome racial bias?</w:t>
      </w:r>
    </w:p>
    <w:p w14:paraId="49B19807" w14:textId="77777777" w:rsidR="00D73E38" w:rsidRPr="009C0624" w:rsidRDefault="00D73E38" w:rsidP="00D73E38">
      <w:pPr>
        <w:rPr>
          <w:sz w:val="16"/>
        </w:rPr>
      </w:pPr>
      <w:r w:rsidRPr="009C0624">
        <w:rPr>
          <w:sz w:val="16"/>
        </w:rPr>
        <w:t xml:space="preserve">Second, </w:t>
      </w:r>
      <w:r w:rsidRPr="00662DD6">
        <w:rPr>
          <w:rStyle w:val="StyleUnderline"/>
        </w:rPr>
        <w:t>if reparations were awarded to all black people, what about Oprah Winfrey and other black millionaires</w:t>
      </w:r>
      <w:r w:rsidRPr="009C0624">
        <w:rPr>
          <w:sz w:val="16"/>
        </w:rPr>
        <w:t>?</w:t>
      </w:r>
    </w:p>
    <w:p w14:paraId="3D221DB5" w14:textId="77777777" w:rsidR="00D73E38" w:rsidRDefault="00D73E38" w:rsidP="00D73E38">
      <w:pPr>
        <w:rPr>
          <w:sz w:val="16"/>
        </w:rPr>
      </w:pPr>
      <w:r w:rsidRPr="009C0624">
        <w:rPr>
          <w:sz w:val="16"/>
        </w:rPr>
        <w:t>Third,</w:t>
      </w:r>
      <w:r w:rsidRPr="00DE0E4C">
        <w:rPr>
          <w:rStyle w:val="StyleUnderline"/>
        </w:rPr>
        <w:t xml:space="preserve"> if one person can show that every one of her 128 ancestors prior to the civil war was a slave, while a second person can only show that half of them were, should the second person receive as much as the first</w:t>
      </w:r>
      <w:r w:rsidRPr="009C0624">
        <w:rPr>
          <w:sz w:val="16"/>
        </w:rPr>
        <w:t xml:space="preserve">? </w:t>
      </w:r>
      <w:r w:rsidRPr="0072176A">
        <w:rPr>
          <w:rStyle w:val="StyleUnderline"/>
        </w:rPr>
        <w:t>What if a third person is regarded as white and has a good job and high social status, but has 2 or 3 slave ancestors? Do we go back to the days when the slightest trace of “black blood” made one legally black</w:t>
      </w:r>
      <w:r w:rsidRPr="009C0624">
        <w:rPr>
          <w:sz w:val="16"/>
        </w:rPr>
        <w:t>? Or do we even want to go back as far as when one had the choice of checking either the “white” box on the form, or the “non-white” box? (Think “pure” and “not pure.”) Do we make the reparations proportional to ancestry? Do we set a cut-off point for percentage of ancestry and give an all-or-nothing award?</w:t>
      </w:r>
    </w:p>
    <w:p w14:paraId="60DA8870" w14:textId="77777777" w:rsidR="00D73E38" w:rsidRDefault="00D73E38" w:rsidP="00D73E38">
      <w:pPr>
        <w:pStyle w:val="Heading4"/>
      </w:pPr>
      <w:r>
        <w:t>Social economic change K2 moving the needle of the Racial Wealth Gap – Reparations alone is not enough.</w:t>
      </w:r>
    </w:p>
    <w:p w14:paraId="3AB108CE" w14:textId="77777777" w:rsidR="00D73E38" w:rsidRPr="00492139" w:rsidRDefault="00D73E38" w:rsidP="00D73E38">
      <w:r w:rsidRPr="00492139">
        <w:rPr>
          <w:rStyle w:val="Style13ptBold"/>
        </w:rPr>
        <w:t>William, and Mullen 20</w:t>
      </w:r>
      <w:r w:rsidRPr="00492139">
        <w:t xml:space="preserve">. “Why We Need Reparations for Black Americans.” Brookings, 15 June 2020, www.brookings.edu/articles/why-we-need-reparations-for-black-americans/. </w:t>
      </w:r>
      <w:r>
        <w:t>Accessed 18 July 2023. ID.ELC</w:t>
      </w:r>
    </w:p>
    <w:p w14:paraId="34AB91B1" w14:textId="77777777" w:rsidR="00D73E38" w:rsidRPr="00492139" w:rsidRDefault="00D73E38" w:rsidP="00D73E38">
      <w:pPr>
        <w:rPr>
          <w:sz w:val="16"/>
        </w:rPr>
      </w:pPr>
      <w:r w:rsidRPr="00492139">
        <w:rPr>
          <w:sz w:val="16"/>
        </w:rPr>
        <w:t xml:space="preserve">This </w:t>
      </w:r>
      <w:r w:rsidRPr="00492139">
        <w:rPr>
          <w:rStyle w:val="Emphasis"/>
        </w:rPr>
        <w:t xml:space="preserve">reparations </w:t>
      </w:r>
      <w:r w:rsidRPr="00492139">
        <w:rPr>
          <w:sz w:val="16"/>
        </w:rPr>
        <w:t xml:space="preserve">package </w:t>
      </w:r>
      <w:r w:rsidRPr="00492139">
        <w:rPr>
          <w:rStyle w:val="Emphasis"/>
        </w:rPr>
        <w:t>for Black Americans is about restoring the wealth that has been extracted from Black people and communities</w:t>
      </w:r>
      <w:r w:rsidRPr="00492139">
        <w:rPr>
          <w:sz w:val="16"/>
        </w:rPr>
        <w:t xml:space="preserve">. Still, </w:t>
      </w:r>
      <w:r w:rsidRPr="00492139">
        <w:rPr>
          <w:rStyle w:val="Emphasis"/>
        </w:rPr>
        <w:t>reparations are all for naught without enforcement of anti-discrimination policies that remove barriers to economic mobility and wealth building</w:t>
      </w:r>
      <w:r w:rsidRPr="00492139">
        <w:rPr>
          <w:sz w:val="16"/>
        </w:rPr>
        <w:t xml:space="preserve">. </w:t>
      </w:r>
      <w:r w:rsidRPr="00492139">
        <w:rPr>
          <w:rStyle w:val="StyleUnderline"/>
        </w:rPr>
        <w:t>The architecture of the economy</w:t>
      </w:r>
      <w:r w:rsidRPr="00492139">
        <w:rPr>
          <w:sz w:val="16"/>
        </w:rPr>
        <w:t xml:space="preserve"> </w:t>
      </w:r>
      <w:r w:rsidRPr="00492139">
        <w:rPr>
          <w:rStyle w:val="Emphasis"/>
        </w:rPr>
        <w:t>must change</w:t>
      </w:r>
      <w:r w:rsidRPr="00492139">
        <w:rPr>
          <w:sz w:val="16"/>
        </w:rPr>
        <w:t xml:space="preserve"> </w:t>
      </w:r>
      <w:proofErr w:type="gramStart"/>
      <w:r w:rsidRPr="00492139">
        <w:rPr>
          <w:rStyle w:val="StyleUnderline"/>
        </w:rPr>
        <w:t>in order to</w:t>
      </w:r>
      <w:proofErr w:type="gramEnd"/>
      <w:r w:rsidRPr="00492139">
        <w:rPr>
          <w:rStyle w:val="StyleUnderline"/>
        </w:rPr>
        <w:t xml:space="preserve"> create an equitable society</w:t>
      </w:r>
      <w:r w:rsidRPr="00492139">
        <w:rPr>
          <w:sz w:val="16"/>
        </w:rPr>
        <w:t xml:space="preserve">. </w:t>
      </w:r>
      <w:r w:rsidRPr="00492139">
        <w:rPr>
          <w:rStyle w:val="Emphasis"/>
        </w:rPr>
        <w:t>The racial wealth gap was created by racist policies. Federal intervention is needed to remove the racism that undergirds those polices.</w:t>
      </w:r>
      <w:r w:rsidRPr="00492139">
        <w:rPr>
          <w:sz w:val="16"/>
        </w:rPr>
        <w:t xml:space="preserve"> In some respects, the question of who should receive reparations is more controversial than what or how much people should be awarded.</w:t>
      </w:r>
    </w:p>
    <w:p w14:paraId="3500F863" w14:textId="77777777" w:rsidR="00D73E38" w:rsidRDefault="00D73E38" w:rsidP="00D73E38">
      <w:pPr>
        <w:pStyle w:val="Heading4"/>
      </w:pPr>
      <w:r>
        <w:t xml:space="preserve">Reparations aren’t built on a concrete Scheme, there needs to be concrete policy action to creates the social change the </w:t>
      </w:r>
      <w:proofErr w:type="spellStart"/>
      <w:r>
        <w:t>aff</w:t>
      </w:r>
      <w:proofErr w:type="spellEnd"/>
      <w:r>
        <w:t xml:space="preserve"> strives for. No concrete policy leads to the circumvention of the program.</w:t>
      </w:r>
    </w:p>
    <w:p w14:paraId="0145B394" w14:textId="77777777" w:rsidR="00D73E38" w:rsidRPr="005F24E5" w:rsidRDefault="00D73E38" w:rsidP="00D73E38">
      <w:r w:rsidRPr="005F24E5">
        <w:rPr>
          <w:b/>
          <w:bCs/>
          <w:sz w:val="28"/>
          <w:szCs w:val="28"/>
        </w:rPr>
        <w:t>Frum 14</w:t>
      </w:r>
      <w:r w:rsidRPr="005F24E5">
        <w:t>.</w:t>
      </w:r>
      <w:r>
        <w:t xml:space="preserve"> David Frum Worked as President George W. Bush’s Speech Writer, Now Staff Writer for the Atlantic on topics such as Politics, Policy, Art, Literature, and History.</w:t>
      </w:r>
      <w:r w:rsidRPr="005F24E5">
        <w:t xml:space="preserve"> “The Impossibility of Reparations.” The Atlantic, Atlantic Media Company, 3 June 2014, www.theatlantic.com/business/archive/2014/06/the-impossibility-of-reparations/372041/. </w:t>
      </w:r>
      <w:r>
        <w:t>Accessed 17 July 2023. ID.ELC</w:t>
      </w:r>
    </w:p>
    <w:p w14:paraId="6A06DE6C" w14:textId="77777777" w:rsidR="00D73E38" w:rsidRPr="005F24E5" w:rsidRDefault="00D73E38" w:rsidP="00D73E38">
      <w:r>
        <w:t>4</w:t>
      </w:r>
      <w:r w:rsidRPr="005F24E5">
        <w:t>) The program will work severe inequities.</w:t>
      </w:r>
      <w:r>
        <w:t xml:space="preserve"> </w:t>
      </w:r>
      <w:r w:rsidRPr="005F24E5">
        <w:t xml:space="preserve">Affirmative action’s quirks and injustices are notorious. But they will be nothing compared to the strange consequences of a reparations program. </w:t>
      </w:r>
      <w:r w:rsidRPr="005F24E5">
        <w:rPr>
          <w:rStyle w:val="Emphasis"/>
        </w:rPr>
        <w:t>Not all black people are poor. Not all non-black people are rich.</w:t>
      </w:r>
      <w:r w:rsidRPr="005F24E5">
        <w:t xml:space="preserve"> Does Oprah have a housecleaner? Who changes the diapers of Beyonce’s baby? Who files Herman J. Russell’s taxes? Will their wages be </w:t>
      </w:r>
      <w:proofErr w:type="gramStart"/>
      <w:r w:rsidRPr="005F24E5">
        <w:t>taxed</w:t>
      </w:r>
      <w:proofErr w:type="gramEnd"/>
      <w:r w:rsidRPr="005F24E5">
        <w:t xml:space="preserve"> and the proceeds redirected to their employers?</w:t>
      </w:r>
      <w:r>
        <w:t xml:space="preserve"> </w:t>
      </w:r>
      <w:r w:rsidRPr="005F24E5">
        <w:rPr>
          <w:rStyle w:val="Emphasis"/>
        </w:rPr>
        <w:t>Within the target population, will all receive the same</w:t>
      </w:r>
      <w:r w:rsidRPr="005F24E5">
        <w:t xml:space="preserve">? </w:t>
      </w:r>
      <w:r w:rsidRPr="005F24E5">
        <w:rPr>
          <w:rStyle w:val="StyleUnderline"/>
        </w:rPr>
        <w:t>Same per person, or same per family</w:t>
      </w:r>
      <w:r w:rsidRPr="005F24E5">
        <w:t xml:space="preserve">? Or will there be adjustment for need? How will need be measured? </w:t>
      </w:r>
      <w:r w:rsidRPr="005F24E5">
        <w:rPr>
          <w:rStyle w:val="Emphasis"/>
        </w:rPr>
        <w:t xml:space="preserve">Will convicted criminals be eligible? If not, </w:t>
      </w:r>
      <w:hyperlink r:id="rId21" w:history="1">
        <w:r w:rsidRPr="005F24E5">
          <w:rPr>
            <w:rStyle w:val="Emphasis"/>
          </w:rPr>
          <w:t>the program will exclude perhaps one million African Americans</w:t>
        </w:r>
      </w:hyperlink>
      <w:r w:rsidRPr="005F24E5">
        <w:t xml:space="preserve">. </w:t>
      </w:r>
      <w:r w:rsidRPr="005F24E5">
        <w:rPr>
          <w:rStyle w:val="Emphasis"/>
        </w:rPr>
        <w:t>If yes, the program would potentially tax victims of rape and families of the murdered for the benefit of their assailants</w:t>
      </w:r>
      <w:r w:rsidRPr="005F24E5">
        <w:t>.</w:t>
      </w:r>
      <w:r>
        <w:t xml:space="preserve"> </w:t>
      </w:r>
      <w:r w:rsidRPr="005F24E5">
        <w:rPr>
          <w:rStyle w:val="StyleUnderline"/>
        </w:rPr>
        <w:t>And if reparations were somehow delivered communally and collectively, disparities of wealth and power and political influence within black America will become even more urgent.</w:t>
      </w:r>
      <w:r w:rsidRPr="005F24E5">
        <w:t xml:space="preserve"> Simply put, </w:t>
      </w:r>
      <w:r w:rsidRPr="005F24E5">
        <w:rPr>
          <w:rStyle w:val="StyleUnderline"/>
        </w:rPr>
        <w:t xml:space="preserve">when government spends money on complex programs, the people who provide the service </w:t>
      </w:r>
      <w:r w:rsidRPr="005F24E5">
        <w:t xml:space="preserve">usually </w:t>
      </w:r>
      <w:r w:rsidRPr="005F24E5">
        <w:rPr>
          <w:rStyle w:val="Emphasis"/>
        </w:rPr>
        <w:t>end up with much more sway over the spending than the spending’s intended beneficiaries.</w:t>
      </w:r>
      <w:r w:rsidRPr="005F24E5">
        <w:t xml:space="preserve"> </w:t>
      </w:r>
      <w:r w:rsidRPr="005F24E5">
        <w:rPr>
          <w:rStyle w:val="Emphasis"/>
        </w:rPr>
        <w:t>The poorer the beneficiaries, the more powerfully this rule holds</w:t>
      </w:r>
      <w:r w:rsidRPr="005F24E5">
        <w:t>—</w:t>
      </w:r>
      <w:r w:rsidRPr="005F24E5">
        <w:rPr>
          <w:rStyle w:val="Emphasis"/>
        </w:rPr>
        <w:t>and it has held strongest of all in programs intended to aid the black poor.</w:t>
      </w:r>
      <w:r w:rsidRPr="005F24E5">
        <w:t xml:space="preserve"> The District of Columbia public schools have excelled at delivering stable jobs to their unionized employees. They have failed their students.</w:t>
      </w:r>
    </w:p>
    <w:p w14:paraId="248FD524" w14:textId="77777777" w:rsidR="00D73E38" w:rsidRDefault="00D73E38" w:rsidP="00D73E38">
      <w:pPr>
        <w:pStyle w:val="Heading4"/>
      </w:pPr>
      <w:r>
        <w:t xml:space="preserve">Their rhetoric is strong BUT can’t solve. </w:t>
      </w:r>
    </w:p>
    <w:p w14:paraId="3CF08757" w14:textId="77777777" w:rsidR="00D73E38" w:rsidRPr="00390D9F" w:rsidRDefault="00D73E38" w:rsidP="00D73E38">
      <w:pPr>
        <w:rPr>
          <w:rStyle w:val="Style13ptBold"/>
        </w:rPr>
      </w:pPr>
      <w:r w:rsidRPr="00390D9F">
        <w:rPr>
          <w:rStyle w:val="Style13ptBold"/>
        </w:rPr>
        <w:t xml:space="preserve">Sunkara 19 </w:t>
      </w:r>
      <w:r w:rsidRPr="00390D9F">
        <w:t>(“To fight racism, we need to think beyond reparations, Bhaskar Sunkara, March 28th</w:t>
      </w:r>
      <w:proofErr w:type="gramStart"/>
      <w:r w:rsidRPr="00390D9F">
        <w:t xml:space="preserve"> 2019</w:t>
      </w:r>
      <w:proofErr w:type="gramEnd"/>
      <w:r w:rsidRPr="00390D9F">
        <w:t>, Bhaskar Sunkara is the president of The Nation, the founding editor Jacobin, and the author of The Socialist Manifesto: The Case for Radical Politics in An Era of Extreme Inequalities, https://www.theguardian.com/commentisfree/2019/mar/28/racism-reparations-democratic-candidates) HSLA: RP</w:t>
      </w:r>
    </w:p>
    <w:p w14:paraId="7284F676" w14:textId="77777777" w:rsidR="00D73E38" w:rsidRPr="002B5A53" w:rsidRDefault="00D73E38" w:rsidP="00D73E38">
      <w:pPr>
        <w:rPr>
          <w:sz w:val="16"/>
        </w:rPr>
      </w:pPr>
      <w:r w:rsidRPr="00696577">
        <w:rPr>
          <w:rStyle w:val="StyleUnderline"/>
        </w:rPr>
        <w:t>The moral case for reparations is undeniable</w:t>
      </w:r>
      <w:r w:rsidRPr="00892F87">
        <w:t xml:space="preserve">. The United States is a country built in large part off the labor of black slaves. Their coerced labor was turned into capital. That capital was appropriated by planters, filled the coffers of merchants, and fueled industrialists. Meanwhile, the descendants </w:t>
      </w:r>
      <w:r w:rsidRPr="002B5A53">
        <w:rPr>
          <w:sz w:val="16"/>
        </w:rPr>
        <w:t>of slaves were stuck of the lowest rung of an incredibly violent and exploitative society.</w:t>
      </w:r>
    </w:p>
    <w:p w14:paraId="71EFEF3F" w14:textId="77777777" w:rsidR="00D73E38" w:rsidRPr="002B5A53" w:rsidRDefault="00D73E38" w:rsidP="00D73E38">
      <w:pPr>
        <w:rPr>
          <w:sz w:val="16"/>
        </w:rPr>
      </w:pPr>
      <w:r w:rsidRPr="002B5A53">
        <w:rPr>
          <w:sz w:val="16"/>
        </w:rPr>
        <w:t xml:space="preserve">Even after the tremendous gains of the Civil Rights movement and the election of a generation of black leaders, black Americans </w:t>
      </w:r>
      <w:proofErr w:type="gramStart"/>
      <w:r w:rsidRPr="002B5A53">
        <w:rPr>
          <w:sz w:val="16"/>
        </w:rPr>
        <w:t>have to</w:t>
      </w:r>
      <w:proofErr w:type="gramEnd"/>
      <w:r w:rsidRPr="002B5A53">
        <w:rPr>
          <w:sz w:val="16"/>
        </w:rPr>
        <w:t xml:space="preserve"> settle for the worst schools, the worst health care, the worst jobs, and the worst end of the worst justice system in the democratic world. Yet at the same time, they’re told by politicians – white and black, Democrat and Republican – that their woes are the product of a “culture of poverty”, that they need to just “pull up their pants” and try a little harder.</w:t>
      </w:r>
    </w:p>
    <w:p w14:paraId="1CBA30C3" w14:textId="77777777" w:rsidR="00D73E38" w:rsidRPr="002B5A53" w:rsidRDefault="00D73E38" w:rsidP="00D73E38">
      <w:pPr>
        <w:rPr>
          <w:sz w:val="16"/>
        </w:rPr>
      </w:pPr>
      <w:r w:rsidRPr="002B5A53">
        <w:rPr>
          <w:sz w:val="16"/>
        </w:rPr>
        <w:t>Far from there being talk of redress for slavery, black Americans have been portrayed as “welfare cheats”, dependent on government and unwilling to change their ways.</w:t>
      </w:r>
    </w:p>
    <w:p w14:paraId="2DED5978" w14:textId="77777777" w:rsidR="00D73E38" w:rsidRPr="002B5A53" w:rsidRDefault="00D73E38" w:rsidP="00D73E38">
      <w:pPr>
        <w:rPr>
          <w:sz w:val="16"/>
        </w:rPr>
      </w:pPr>
      <w:r w:rsidRPr="002B5A53">
        <w:rPr>
          <w:sz w:val="16"/>
        </w:rPr>
        <w:t xml:space="preserve">In this context, the discussion of reparations, sparked by Ta-Nehisi Coates’ 2014 essay “The Case for Reparations” and revived in the early days of the 2020 Democratic primary, is welcome. It’s good that the distribution of wealth is being discussed </w:t>
      </w:r>
      <w:proofErr w:type="gramStart"/>
      <w:r w:rsidRPr="002B5A53">
        <w:rPr>
          <w:sz w:val="16"/>
        </w:rPr>
        <w:t>as a way to</w:t>
      </w:r>
      <w:proofErr w:type="gramEnd"/>
      <w:r w:rsidRPr="002B5A53">
        <w:rPr>
          <w:sz w:val="16"/>
        </w:rPr>
        <w:t xml:space="preserve"> fight racism, rather than merely battles over representation or interpersonal biases.</w:t>
      </w:r>
    </w:p>
    <w:p w14:paraId="058E2604" w14:textId="77777777" w:rsidR="00D73E38" w:rsidRDefault="00D73E38" w:rsidP="00D73E38">
      <w:r w:rsidRPr="00696577">
        <w:rPr>
          <w:rStyle w:val="StyleUnderline"/>
        </w:rPr>
        <w:t>But</w:t>
      </w:r>
      <w:r>
        <w:t xml:space="preserve"> reparations </w:t>
      </w:r>
      <w:r w:rsidRPr="00FC5E69">
        <w:rPr>
          <w:rStyle w:val="StyleUnderline"/>
        </w:rPr>
        <w:t>can’t adequately address racial inequality, can’t be effectively administered, and there is still no mass base of black Americans pushing for it</w:t>
      </w:r>
      <w:r>
        <w:t>. We have more effective and popular ways to finally turn America into an egalitarian democracy.</w:t>
      </w:r>
    </w:p>
    <w:p w14:paraId="39551DA1" w14:textId="77777777" w:rsidR="00D73E38" w:rsidRPr="002B5A53" w:rsidRDefault="00D73E38" w:rsidP="00D73E38">
      <w:pPr>
        <w:rPr>
          <w:sz w:val="16"/>
        </w:rPr>
      </w:pPr>
      <w:r w:rsidRPr="002B5A53">
        <w:rPr>
          <w:sz w:val="16"/>
        </w:rPr>
        <w:t xml:space="preserve">Today, the most prominent mainstream demand for reparations comes from John Conyers’s HR 40. It calls for a “commission to study and develop reparation proposals for African Americans to examine slavery and discrimination in the colonies and the United States from 1619 to the present and recommend appropriate remedies”. Candidates from across the Democratic field have been asked if they support it, and more generally, reparations. So </w:t>
      </w:r>
      <w:proofErr w:type="gramStart"/>
      <w:r w:rsidRPr="002B5A53">
        <w:rPr>
          <w:sz w:val="16"/>
        </w:rPr>
        <w:t>far</w:t>
      </w:r>
      <w:proofErr w:type="gramEnd"/>
      <w:r w:rsidRPr="002B5A53">
        <w:rPr>
          <w:sz w:val="16"/>
        </w:rPr>
        <w:t xml:space="preserve"> the response has been mixed.</w:t>
      </w:r>
    </w:p>
    <w:p w14:paraId="115E697B" w14:textId="77777777" w:rsidR="00D73E38" w:rsidRPr="002B5A53" w:rsidRDefault="00D73E38" w:rsidP="00D73E38">
      <w:pPr>
        <w:rPr>
          <w:sz w:val="16"/>
        </w:rPr>
      </w:pPr>
      <w:r w:rsidRPr="002B5A53">
        <w:rPr>
          <w:sz w:val="16"/>
        </w:rPr>
        <w:t xml:space="preserve">Kamala Harris and Elizabeth Warren have embraced the rhetoric of reparations. But </w:t>
      </w:r>
      <w:proofErr w:type="gramStart"/>
      <w:r w:rsidRPr="002B5A53">
        <w:rPr>
          <w:sz w:val="16"/>
        </w:rPr>
        <w:t>both of them</w:t>
      </w:r>
      <w:proofErr w:type="gramEnd"/>
      <w:r w:rsidRPr="002B5A53">
        <w:rPr>
          <w:sz w:val="16"/>
        </w:rPr>
        <w:t xml:space="preserve"> seem to just mean they back policies that will disproportionately help black Americans, like tax credits or aid to the victim of housing discrimination. Warren refuses to say she supports direct cash transfers to the descendants of US </w:t>
      </w:r>
      <w:proofErr w:type="gramStart"/>
      <w:r w:rsidRPr="002B5A53">
        <w:rPr>
          <w:sz w:val="16"/>
        </w:rPr>
        <w:t>slaves, but</w:t>
      </w:r>
      <w:proofErr w:type="gramEnd"/>
      <w:r w:rsidRPr="002B5A53">
        <w:rPr>
          <w:sz w:val="16"/>
        </w:rPr>
        <w:t xml:space="preserve"> does say it’s time for a “full-blown conversation about reparations”, including HR 40.</w:t>
      </w:r>
    </w:p>
    <w:p w14:paraId="6E014BCD" w14:textId="77777777" w:rsidR="00D73E38" w:rsidRPr="002B5A53" w:rsidRDefault="00D73E38" w:rsidP="00D73E38">
      <w:pPr>
        <w:rPr>
          <w:sz w:val="16"/>
        </w:rPr>
      </w:pPr>
      <w:r w:rsidRPr="002B5A53">
        <w:rPr>
          <w:sz w:val="16"/>
        </w:rPr>
        <w:t>Booker does something similar, he proposes “baby bonds” for every child to address the racial wealth gap, and calls that a “form of reparations”. (It isn’t.) Sanders says the universal programs he’s popularized will help disproportionately marginalized groups but has avoided the reparation rhetoric of other candidates.</w:t>
      </w:r>
    </w:p>
    <w:p w14:paraId="42C5F98C" w14:textId="77777777" w:rsidR="00D73E38" w:rsidRPr="002B5A53" w:rsidRDefault="00D73E38" w:rsidP="00D73E38">
      <w:pPr>
        <w:rPr>
          <w:sz w:val="16"/>
        </w:rPr>
      </w:pPr>
      <w:r w:rsidRPr="002B5A53">
        <w:rPr>
          <w:sz w:val="16"/>
        </w:rPr>
        <w:t>His stance is an admirable one, in part because his political brand is based on being straightforward and offering comprehensible solutions to American workers. Supporting a committee just to discuss an issue, or calling policies that aren’t reparations “reparations”, is the opposite of that approach.</w:t>
      </w:r>
    </w:p>
    <w:p w14:paraId="40035649" w14:textId="77777777" w:rsidR="00D73E38" w:rsidRPr="002B5A53" w:rsidRDefault="00D73E38" w:rsidP="00D73E38">
      <w:pPr>
        <w:rPr>
          <w:sz w:val="16"/>
        </w:rPr>
      </w:pPr>
      <w:r w:rsidRPr="002B5A53">
        <w:rPr>
          <w:sz w:val="16"/>
        </w:rPr>
        <w:t>Though he’s careful to not say any of the other candidates are a better option for black Americans than Sanders, Coates questions whether Sanders and his staff “understand the illness which they think they can treat through class-exclusive solutions”.</w:t>
      </w:r>
    </w:p>
    <w:p w14:paraId="5B1213F9" w14:textId="77777777" w:rsidR="00D73E38" w:rsidRPr="002B5A53" w:rsidRDefault="00D73E38" w:rsidP="00D73E38">
      <w:pPr>
        <w:rPr>
          <w:sz w:val="16"/>
        </w:rPr>
      </w:pPr>
      <w:r w:rsidRPr="002B5A53">
        <w:rPr>
          <w:sz w:val="16"/>
        </w:rPr>
        <w:t>I think they do, and that what they’re proposing instead represents something radical — a third Reconstruction to finally finish the job of creating democracy in America. The first Reconstruction, which followed the American civil war, was an attempt to use the power of the federal government and the victorious Union army to smash the remnants of planter power and create a new order in the south.</w:t>
      </w:r>
    </w:p>
    <w:p w14:paraId="5F950F0C" w14:textId="77777777" w:rsidR="00D73E38" w:rsidRPr="002B5A53" w:rsidRDefault="00D73E38" w:rsidP="00D73E38">
      <w:pPr>
        <w:rPr>
          <w:sz w:val="16"/>
        </w:rPr>
      </w:pPr>
      <w:r w:rsidRPr="002B5A53">
        <w:rPr>
          <w:sz w:val="16"/>
        </w:rPr>
        <w:t xml:space="preserve">Congressional efforts by radical Republicans took on Lincoln’s reactionary successor Andrew Johnson and created the conditions for the newly freed to assert voting rights and win public office. Wealth was redistributed, public schools were erected, and an incredible democratic experiment thrived. A black civil society and politics was created, showing the latent power of those who had been denounced as inferior for generations. This wasn’t a cash </w:t>
      </w:r>
      <w:proofErr w:type="gramStart"/>
      <w:r w:rsidRPr="002B5A53">
        <w:rPr>
          <w:sz w:val="16"/>
        </w:rPr>
        <w:t>transfer,</w:t>
      </w:r>
      <w:proofErr w:type="gramEnd"/>
      <w:r w:rsidRPr="002B5A53">
        <w:rPr>
          <w:sz w:val="16"/>
        </w:rPr>
        <w:t xml:space="preserve"> it was a revolution.</w:t>
      </w:r>
    </w:p>
    <w:p w14:paraId="746F2628" w14:textId="77777777" w:rsidR="00D73E38" w:rsidRPr="002B5A53" w:rsidRDefault="00D73E38" w:rsidP="00D73E38">
      <w:pPr>
        <w:rPr>
          <w:sz w:val="16"/>
        </w:rPr>
      </w:pPr>
      <w:r w:rsidRPr="002B5A53">
        <w:rPr>
          <w:sz w:val="16"/>
        </w:rPr>
        <w:t>With this backdrop, figures like the great abolitionist Frederick Douglass foresaw the emergence of “a party in the southern states among the poor”, and believed that instead of endless racial animosity, a conflict was brewing “between the wealthy slaveholder and the poor man”.</w:t>
      </w:r>
    </w:p>
    <w:p w14:paraId="6717D4D3" w14:textId="77777777" w:rsidR="00D73E38" w:rsidRPr="002B5A53" w:rsidRDefault="00D73E38" w:rsidP="00D73E38">
      <w:pPr>
        <w:rPr>
          <w:sz w:val="16"/>
        </w:rPr>
      </w:pPr>
      <w:r w:rsidRPr="002B5A53">
        <w:rPr>
          <w:sz w:val="16"/>
        </w:rPr>
        <w:t>It was a dream stomped out, not by the permanent racist psyche of white Americans, but by a brutal counterrevolution led by powerful southern elites and the terrorism of groups such as the Ku Klux Klan.</w:t>
      </w:r>
    </w:p>
    <w:p w14:paraId="184C8C14" w14:textId="77777777" w:rsidR="00D73E38" w:rsidRPr="002B5A53" w:rsidRDefault="00D73E38" w:rsidP="00D73E38">
      <w:pPr>
        <w:rPr>
          <w:sz w:val="16"/>
        </w:rPr>
      </w:pPr>
      <w:r w:rsidRPr="002B5A53">
        <w:rPr>
          <w:sz w:val="16"/>
        </w:rPr>
        <w:t>But some of the spirit stayed alive, from the multiracial organizing of the Knights of Labor to Populist leaders such as Tom Watson who challenged white and black farmers to “see how this race antagonism perpetuates a monetary system which beggars all”.</w:t>
      </w:r>
    </w:p>
    <w:p w14:paraId="4BA6A48C" w14:textId="77777777" w:rsidR="00D73E38" w:rsidRPr="002B5A53" w:rsidRDefault="00D73E38" w:rsidP="00D73E38">
      <w:pPr>
        <w:rPr>
          <w:sz w:val="16"/>
        </w:rPr>
      </w:pPr>
      <w:r w:rsidRPr="002B5A53">
        <w:rPr>
          <w:sz w:val="16"/>
        </w:rPr>
        <w:t xml:space="preserve">In time, a second Reconstruction emerged during the civil rights movement of the 1960s that finally won formal equality for black Americans and changed the United States for the better. It fell, however, short of Martin Luther King Jr’s hope of not just integrating the lunch </w:t>
      </w:r>
      <w:proofErr w:type="gramStart"/>
      <w:r w:rsidRPr="002B5A53">
        <w:rPr>
          <w:sz w:val="16"/>
        </w:rPr>
        <w:t>counter, but</w:t>
      </w:r>
      <w:proofErr w:type="gramEnd"/>
      <w:r w:rsidRPr="002B5A53">
        <w:rPr>
          <w:sz w:val="16"/>
        </w:rPr>
        <w:t xml:space="preserve"> making sure that there was “money to be able to buy a hamburger or a steak”. His route to fulfilling this dream was through a labor-based coalition and the fight for an expansive welfare state.</w:t>
      </w:r>
    </w:p>
    <w:p w14:paraId="53035B10" w14:textId="77777777" w:rsidR="00D73E38" w:rsidRDefault="00D73E38" w:rsidP="00D73E38">
      <w:r w:rsidRPr="00FC5E69">
        <w:rPr>
          <w:rStyle w:val="StyleUnderline"/>
        </w:rPr>
        <w:t>But even if we agree</w:t>
      </w:r>
      <w:r>
        <w:t xml:space="preserve"> this is important work must be finished, that we must have a new Reconstruction, </w:t>
      </w:r>
      <w:r w:rsidRPr="00FC5E69">
        <w:rPr>
          <w:rStyle w:val="StyleUnderline"/>
        </w:rPr>
        <w:t>why not include reparations as part of it</w:t>
      </w:r>
      <w:r>
        <w:t xml:space="preserve">? The </w:t>
      </w:r>
      <w:r w:rsidRPr="00FC5E69">
        <w:rPr>
          <w:rStyle w:val="StyleUnderline"/>
        </w:rPr>
        <w:t>first</w:t>
      </w:r>
      <w:r>
        <w:t xml:space="preserve"> case </w:t>
      </w:r>
      <w:r w:rsidRPr="00FC5E69">
        <w:rPr>
          <w:rStyle w:val="StyleUnderline"/>
        </w:rPr>
        <w:t>is the technical difficulty of administrating such a program</w:t>
      </w:r>
      <w:r>
        <w:t>. When it comes to the necessary reparations for the victims of colonialism, we know how to identify those affected and administer redress. The state of France can pay the state of Haiti for its historic crimes, and the state of Haiti can use that wealth (or debt forgiveness) to help spur development that imperialism stunted.</w:t>
      </w:r>
    </w:p>
    <w:p w14:paraId="42C9443D" w14:textId="77777777" w:rsidR="00D73E38" w:rsidRPr="002B5A53" w:rsidRDefault="00D73E38" w:rsidP="00D73E38">
      <w:pPr>
        <w:rPr>
          <w:sz w:val="16"/>
        </w:rPr>
      </w:pPr>
      <w:r w:rsidRPr="002B5A53">
        <w:rPr>
          <w:sz w:val="16"/>
        </w:rPr>
        <w:t xml:space="preserve">But what kind of bureaucratic process would be necessary to identify who gets to receive the reparations Coates supports? It can’t simply be race, because recent immigrants from Africa wouldn’t qualify, nor would the descendants of slaves </w:t>
      </w:r>
      <w:proofErr w:type="gramStart"/>
      <w:r w:rsidRPr="002B5A53">
        <w:rPr>
          <w:sz w:val="16"/>
        </w:rPr>
        <w:t>held</w:t>
      </w:r>
      <w:proofErr w:type="gramEnd"/>
      <w:r w:rsidRPr="002B5A53">
        <w:rPr>
          <w:sz w:val="16"/>
        </w:rPr>
        <w:t xml:space="preserve"> in former French or British colonies. Would we need a new bureau to establish ancestry? Is that overhead and the work it will involve for black Americans to prove that they qualify worth it compared to creating a universal program that will most help the marginalized anyway?</w:t>
      </w:r>
    </w:p>
    <w:p w14:paraId="3E4BA051" w14:textId="77777777" w:rsidR="00D73E38" w:rsidRDefault="00D73E38" w:rsidP="00D73E38">
      <w:r w:rsidRPr="00FC5E69">
        <w:rPr>
          <w:rStyle w:val="StyleUnderline"/>
        </w:rPr>
        <w:t>Or</w:t>
      </w:r>
      <w:r>
        <w:t xml:space="preserve"> consider this dilemma: </w:t>
      </w:r>
      <w:r w:rsidRPr="00FC5E69">
        <w:rPr>
          <w:rStyle w:val="StyleUnderline"/>
        </w:rPr>
        <w:t>money for reparations will come from government expenditure, of which around half is funded by income tax</w:t>
      </w:r>
      <w:r>
        <w:t xml:space="preserve">. Could we be in a situation where we’re asking, say, a black Jamaican descendent of slaves, or a poor Latino immigrant, to help fund a program that they can’t benefit from? </w:t>
      </w:r>
      <w:r w:rsidRPr="00FC5E69">
        <w:rPr>
          <w:rStyle w:val="StyleUnderline"/>
        </w:rPr>
        <w:t>Reparations wouldn’t be</w:t>
      </w:r>
      <w:r>
        <w:t xml:space="preserve"> quite such a</w:t>
      </w:r>
      <w:r w:rsidRPr="00FC5E69">
        <w:rPr>
          <w:rStyle w:val="StyleUnderline"/>
        </w:rPr>
        <w:t xml:space="preserve"> zero-sum</w:t>
      </w:r>
      <w:r>
        <w:t xml:space="preserve"> game, but it would hard to shake the perception. Is this really the basis that we can build a majoritarian coalition?</w:t>
      </w:r>
    </w:p>
    <w:p w14:paraId="76521A31" w14:textId="77777777" w:rsidR="00D73E38" w:rsidRDefault="00D73E38" w:rsidP="00D73E38">
      <w:r>
        <w:t xml:space="preserve">We have a real alternative: solidaristic policies that, unlike reparations, are </w:t>
      </w:r>
      <w:proofErr w:type="gramStart"/>
      <w:r>
        <w:t>actually the</w:t>
      </w:r>
      <w:proofErr w:type="gramEnd"/>
      <w:r>
        <w:t xml:space="preserve"> mass demands of African Americans.</w:t>
      </w:r>
    </w:p>
    <w:p w14:paraId="46C3B0AD" w14:textId="77777777" w:rsidR="00D73E38" w:rsidRDefault="00D73E38" w:rsidP="00D73E38">
      <w:r>
        <w:t>When polled, most black Americans agree that “our society should do whatever is necessary to make sure that everyone has an equal opportunity to succeed” and that government should spend money to tackle poverty. The vanguard of American social democracy, they’re joined now by millions of others, commanding majorities that support Medicare for All, a jobs guarantee, free public education, and more.</w:t>
      </w:r>
    </w:p>
    <w:p w14:paraId="5C5DC5D2" w14:textId="77777777" w:rsidR="00D73E38" w:rsidRDefault="00D73E38" w:rsidP="00D73E38">
      <w:r>
        <w:t>These are the types of measures that can unite the many against the tiny minority that benefits from their exploitation and continued racialized division.</w:t>
      </w:r>
    </w:p>
    <w:p w14:paraId="147AF57D" w14:textId="77777777" w:rsidR="00D73E38" w:rsidRDefault="00D73E38" w:rsidP="00D73E38">
      <w:r w:rsidRPr="00C3431B">
        <w:rPr>
          <w:rStyle w:val="StyleUnderline"/>
        </w:rPr>
        <w:t>Are universal programs enough? No,</w:t>
      </w:r>
      <w:r>
        <w:t xml:space="preserve"> we need to defend affirmative action from right-wing attack and there also needs to be a wider cultural reckoning with slavery. It is outrageous that we live in a former slave state in which there is not a single federal holiday celebrating emancipation. Juneteenth must be enshrined on that basis.</w:t>
      </w:r>
    </w:p>
    <w:p w14:paraId="4C287AFA" w14:textId="77777777" w:rsidR="00D73E38" w:rsidRPr="002B5A53" w:rsidRDefault="00D73E38" w:rsidP="00D73E38">
      <w:pPr>
        <w:rPr>
          <w:sz w:val="16"/>
        </w:rPr>
      </w:pPr>
      <w:r w:rsidRPr="002B5A53">
        <w:rPr>
          <w:sz w:val="16"/>
        </w:rPr>
        <w:t>It’s also reprehensible that children in American public schools are often given “lost cause” accounts of history that downplay the brutality of slavery or valorize those, like Confederate general Robert E Lee, who murdered to defend it. The education curriculum, by federal mandate, should as rigorously guide the study of slavery in our primary schools as Holocaust studies is guided in Germany. And of course, no statues of Confederate leaders, or those that served the rebel cause, should exist on public land.</w:t>
      </w:r>
    </w:p>
    <w:p w14:paraId="480295FF" w14:textId="77777777" w:rsidR="00D73E38" w:rsidRDefault="00D73E38" w:rsidP="00D73E38">
      <w:r w:rsidRPr="002B5A53">
        <w:rPr>
          <w:rStyle w:val="StyleUnderline"/>
        </w:rPr>
        <w:t>But even while we reckon with the history of racism and exploitation, we need to remember that we have a shared destiny. There is still much to do, but</w:t>
      </w:r>
      <w:r>
        <w:t xml:space="preserve"> through generations of struggle, </w:t>
      </w:r>
      <w:r w:rsidRPr="002B5A53">
        <w:rPr>
          <w:rStyle w:val="StyleUnderline"/>
        </w:rPr>
        <w:t>progress has been made</w:t>
      </w:r>
      <w:r>
        <w:t xml:space="preserve">. Racism might seem permanent, but it </w:t>
      </w:r>
      <w:r w:rsidRPr="002B5A53">
        <w:rPr>
          <w:rStyle w:val="StyleUnderline"/>
        </w:rPr>
        <w:t>is an invention of man, not something always to be embedded in our psyches</w:t>
      </w:r>
      <w:r>
        <w:t>.</w:t>
      </w:r>
    </w:p>
    <w:p w14:paraId="264134ED" w14:textId="77777777" w:rsidR="00D73E38" w:rsidRDefault="00D73E38" w:rsidP="00D73E38"/>
    <w:p w14:paraId="2E98210B" w14:textId="77777777" w:rsidR="00D73E38" w:rsidRPr="005F24E5" w:rsidRDefault="00D73E38" w:rsidP="00D73E38"/>
    <w:p w14:paraId="1D387EA3" w14:textId="77777777" w:rsidR="00D73E38" w:rsidRPr="009C0624" w:rsidRDefault="00D73E38" w:rsidP="00D73E38">
      <w:pPr>
        <w:rPr>
          <w:sz w:val="16"/>
        </w:rPr>
      </w:pPr>
    </w:p>
    <w:p w14:paraId="1B5EEC50" w14:textId="77777777" w:rsidR="00D73E38" w:rsidRDefault="00D73E38" w:rsidP="00D73E38">
      <w:pPr>
        <w:pStyle w:val="Heading3"/>
      </w:pPr>
      <w:r>
        <w:t>Coates Indicts</w:t>
      </w:r>
    </w:p>
    <w:p w14:paraId="239C7C46" w14:textId="77777777" w:rsidR="00D73E38" w:rsidRDefault="00D73E38" w:rsidP="00D73E38">
      <w:pPr>
        <w:pStyle w:val="Heading4"/>
      </w:pPr>
      <w:r>
        <w:t xml:space="preserve">Coates is wrong – Lack of precision in the reparations programs, amount of money given, regressive policies, social barriers – Means alt causes and no solvency. </w:t>
      </w:r>
    </w:p>
    <w:p w14:paraId="455860A5" w14:textId="77777777" w:rsidR="00D73E38" w:rsidRPr="00C81274" w:rsidRDefault="00D73E38" w:rsidP="00D73E38">
      <w:r w:rsidRPr="00C81274">
        <w:rPr>
          <w:rStyle w:val="Style13ptBold"/>
        </w:rPr>
        <w:t>Epstein 14</w:t>
      </w:r>
      <w:r w:rsidRPr="00C81274">
        <w:t xml:space="preserve"> (“The Case Against Reparations for Slavery”, Richard A. Epstein, May 27th</w:t>
      </w:r>
      <w:proofErr w:type="gramStart"/>
      <w:r w:rsidRPr="00C81274">
        <w:t xml:space="preserve"> 2014</w:t>
      </w:r>
      <w:proofErr w:type="gramEnd"/>
      <w:r w:rsidRPr="00C81274">
        <w:t xml:space="preserve">, Richard A. Epstein, the Peter and Kirsten Bedford Senior Fellow (adjunct) at the Hoover Institution, is the Laurence A. Tisch Professor of Law, New York University Law School, and a senior lecturer at the University of Chicago, </w:t>
      </w:r>
      <w:r w:rsidRPr="003504BF">
        <w:t>https://www.hoover.org/research/case-against-reparations-slavery</w:t>
      </w:r>
      <w:r w:rsidRPr="00C81274">
        <w:t>) HSLA: RP</w:t>
      </w:r>
    </w:p>
    <w:p w14:paraId="6A808443" w14:textId="77777777" w:rsidR="00D73E38" w:rsidRPr="003504BF" w:rsidRDefault="00D73E38" w:rsidP="00D73E38">
      <w:pPr>
        <w:rPr>
          <w:sz w:val="16"/>
        </w:rPr>
      </w:pPr>
      <w:r w:rsidRPr="000642BD">
        <w:rPr>
          <w:rStyle w:val="StyleUnderline"/>
        </w:rPr>
        <w:t>Coates is most evasive when discussing a proposed system of reparations</w:t>
      </w:r>
      <w:r w:rsidRPr="003504BF">
        <w:rPr>
          <w:sz w:val="16"/>
        </w:rPr>
        <w:t xml:space="preserve">. He notes quite properly that “broach the topic of reparations today and a barrage of questions inevitably follows: </w:t>
      </w:r>
      <w:r w:rsidRPr="00F32D3A">
        <w:rPr>
          <w:rStyle w:val="StyleUnderline"/>
        </w:rPr>
        <w:t>Who will be paid? How much will they be paid? Who will pay?”</w:t>
      </w:r>
      <w:r w:rsidRPr="003504BF">
        <w:rPr>
          <w:sz w:val="16"/>
        </w:rPr>
        <w:t xml:space="preserve"> These are indeed fair questions, and yet at no point does he attempt to answer them. He </w:t>
      </w:r>
      <w:r w:rsidRPr="00F32D3A">
        <w:rPr>
          <w:rStyle w:val="StyleUnderline"/>
        </w:rPr>
        <w:t>endorses</w:t>
      </w:r>
      <w:r w:rsidRPr="003504BF">
        <w:rPr>
          <w:sz w:val="16"/>
        </w:rPr>
        <w:t xml:space="preserve"> John Conyers proposal to form </w:t>
      </w:r>
      <w:r w:rsidRPr="00F32D3A">
        <w:rPr>
          <w:rStyle w:val="StyleUnderline"/>
        </w:rPr>
        <w:t>a Congressional committee to seek out “appropriate remedies</w:t>
      </w:r>
      <w:r w:rsidRPr="003504BF">
        <w:rPr>
          <w:sz w:val="16"/>
        </w:rPr>
        <w:t xml:space="preserve">” for the lingering effects of slavery and </w:t>
      </w:r>
      <w:proofErr w:type="gramStart"/>
      <w:r w:rsidRPr="003504BF">
        <w:rPr>
          <w:sz w:val="16"/>
        </w:rPr>
        <w:t xml:space="preserve">segregation, </w:t>
      </w:r>
      <w:r w:rsidRPr="00F32D3A">
        <w:rPr>
          <w:rStyle w:val="StyleUnderline"/>
        </w:rPr>
        <w:t>but</w:t>
      </w:r>
      <w:proofErr w:type="gramEnd"/>
      <w:r w:rsidRPr="00F32D3A">
        <w:rPr>
          <w:rStyle w:val="StyleUnderline"/>
        </w:rPr>
        <w:t xml:space="preserve"> offers few clues about its mission</w:t>
      </w:r>
      <w:r w:rsidRPr="003504BF">
        <w:rPr>
          <w:sz w:val="16"/>
        </w:rPr>
        <w:t>.</w:t>
      </w:r>
    </w:p>
    <w:p w14:paraId="5F5EF4E0" w14:textId="77777777" w:rsidR="00D73E38" w:rsidRPr="003504BF" w:rsidRDefault="00D73E38" w:rsidP="00D73E38">
      <w:pPr>
        <w:rPr>
          <w:sz w:val="16"/>
        </w:rPr>
      </w:pPr>
      <w:r w:rsidRPr="003504BF">
        <w:rPr>
          <w:sz w:val="16"/>
        </w:rPr>
        <w:t xml:space="preserve">Nor are there easy analogies at hand. One possibility is to try to design some system based on the </w:t>
      </w:r>
      <w:r w:rsidRPr="00F32D3A">
        <w:rPr>
          <w:rStyle w:val="StyleUnderline"/>
        </w:rPr>
        <w:t>model of reparations for the internment program of</w:t>
      </w:r>
      <w:r w:rsidRPr="003504BF">
        <w:rPr>
          <w:sz w:val="16"/>
        </w:rPr>
        <w:t xml:space="preserve"> 110,000</w:t>
      </w:r>
      <w:r w:rsidRPr="00F32D3A">
        <w:rPr>
          <w:rStyle w:val="StyleUnderline"/>
        </w:rPr>
        <w:t xml:space="preserve"> </w:t>
      </w:r>
      <w:proofErr w:type="gramStart"/>
      <w:r w:rsidRPr="00F32D3A">
        <w:rPr>
          <w:rStyle w:val="StyleUnderline"/>
        </w:rPr>
        <w:t>Japanese-Americans</w:t>
      </w:r>
      <w:proofErr w:type="gramEnd"/>
      <w:r w:rsidRPr="003504BF">
        <w:rPr>
          <w:sz w:val="16"/>
        </w:rPr>
        <w:t xml:space="preserve"> during the Second World War. </w:t>
      </w:r>
      <w:r w:rsidRPr="00F32D3A">
        <w:rPr>
          <w:rStyle w:val="StyleUnderline"/>
        </w:rPr>
        <w:t>But there, the payments were made to specific persons who were direct victims of wrong by the government. No program that seeks to remedy the wrongs of the past 350 years could</w:t>
      </w:r>
      <w:r w:rsidRPr="003504BF">
        <w:rPr>
          <w:sz w:val="16"/>
        </w:rPr>
        <w:t xml:space="preserve"> hope to</w:t>
      </w:r>
      <w:r w:rsidRPr="00F32D3A">
        <w:rPr>
          <w:rStyle w:val="StyleUnderline"/>
        </w:rPr>
        <w:t xml:space="preserve"> duplicate that level of precision</w:t>
      </w:r>
      <w:r w:rsidRPr="003504BF">
        <w:rPr>
          <w:sz w:val="16"/>
        </w:rPr>
        <w:t>.</w:t>
      </w:r>
    </w:p>
    <w:p w14:paraId="58E51CDA" w14:textId="77777777" w:rsidR="00D73E38" w:rsidRPr="003504BF" w:rsidRDefault="00D73E38" w:rsidP="00D73E38">
      <w:pPr>
        <w:rPr>
          <w:sz w:val="16"/>
        </w:rPr>
      </w:pPr>
      <w:r w:rsidRPr="00CF7F47">
        <w:rPr>
          <w:rStyle w:val="StyleUnderline"/>
        </w:rPr>
        <w:t>Nor is the analysis of black reparations informed</w:t>
      </w:r>
      <w:r w:rsidRPr="003504BF">
        <w:rPr>
          <w:sz w:val="16"/>
        </w:rPr>
        <w:t xml:space="preserve">, as Coates suggests, by comparison to the decision of the German government to pay reparations to Israel in 1952 for the unspeakable sins of the Holocaust. Those payments of course could do nothing for the millions of individuals who lost their lives, but they did help the </w:t>
      </w:r>
      <w:proofErr w:type="gramStart"/>
      <w:r w:rsidRPr="003504BF">
        <w:rPr>
          <w:sz w:val="16"/>
        </w:rPr>
        <w:t>newly-founded</w:t>
      </w:r>
      <w:proofErr w:type="gramEnd"/>
      <w:r w:rsidRPr="003504BF">
        <w:rPr>
          <w:sz w:val="16"/>
        </w:rPr>
        <w:t xml:space="preserve"> Israel to gain strength in the first decade of its life. But the differences between these two cases overwhelm the similarities. Death by lynching in the South deserves emphatic condemnation. But let’s keep the numbers in perspective. We know that “nearly 3,500 African Americans and 1,300 whites </w:t>
      </w:r>
      <w:proofErr w:type="gramStart"/>
      <w:r w:rsidRPr="003504BF">
        <w:rPr>
          <w:sz w:val="16"/>
        </w:rPr>
        <w:t>were  between</w:t>
      </w:r>
      <w:proofErr w:type="gramEnd"/>
      <w:r w:rsidRPr="003504BF">
        <w:rPr>
          <w:sz w:val="16"/>
        </w:rPr>
        <w:t xml:space="preserve"> 1882 and 1968, mostly from 1882 to 1920.” The Holocaust took nearly 1,700 times as many lives in a four-year period. For that wrong, the payment to a new state was a sensible if incomplete remedy. But to whom should the payments be made here?</w:t>
      </w:r>
    </w:p>
    <w:p w14:paraId="6890AB1D" w14:textId="77777777" w:rsidR="00D73E38" w:rsidRPr="003504BF" w:rsidRDefault="00D73E38" w:rsidP="00D73E38">
      <w:pPr>
        <w:rPr>
          <w:sz w:val="16"/>
        </w:rPr>
      </w:pPr>
      <w:r w:rsidRPr="00CF7F47">
        <w:rPr>
          <w:rStyle w:val="StyleUnderline"/>
        </w:rPr>
        <w:t>Rather than speaking of reparations, we should consider the many constructive steps that could, and should, be taken right now as part of our ongoing social commitments to black Americans</w:t>
      </w:r>
      <w:r w:rsidRPr="003504BF">
        <w:rPr>
          <w:sz w:val="16"/>
        </w:rPr>
        <w:t xml:space="preserve">. It is striking that </w:t>
      </w:r>
      <w:r w:rsidRPr="00CF7F47">
        <w:rPr>
          <w:rStyle w:val="StyleUnderline"/>
        </w:rPr>
        <w:t>Coates makes no mention of the charter school movement</w:t>
      </w:r>
      <w:r w:rsidRPr="003504BF">
        <w:rPr>
          <w:sz w:val="16"/>
        </w:rPr>
        <w:t xml:space="preserve">, which is working overtime to give less fortunate children of all races opportunities that would be otherwise denied to them. </w:t>
      </w:r>
      <w:r w:rsidRPr="00CF7F47">
        <w:rPr>
          <w:rStyle w:val="StyleUnderline"/>
        </w:rPr>
        <w:t>Nor</w:t>
      </w:r>
      <w:r w:rsidRPr="003504BF">
        <w:rPr>
          <w:sz w:val="16"/>
        </w:rPr>
        <w:t xml:space="preserve"> does he ask how to remove the</w:t>
      </w:r>
      <w:r w:rsidRPr="00CF7F47">
        <w:rPr>
          <w:rStyle w:val="StyleUnderline"/>
        </w:rPr>
        <w:t xml:space="preserve"> barriers to entry that progressive legislation has placed in the path of minority workers, including</w:t>
      </w:r>
      <w:r w:rsidRPr="003504BF">
        <w:rPr>
          <w:sz w:val="16"/>
        </w:rPr>
        <w:t xml:space="preserve"> such statutes as the</w:t>
      </w:r>
      <w:r w:rsidRPr="003934B4">
        <w:rPr>
          <w:rStyle w:val="StyleUnderline"/>
        </w:rPr>
        <w:t xml:space="preserve"> antidiscrimination laws and minimum wage laws that Coates</w:t>
      </w:r>
      <w:r w:rsidRPr="003504BF">
        <w:rPr>
          <w:sz w:val="16"/>
        </w:rPr>
        <w:t xml:space="preserve"> presumably</w:t>
      </w:r>
      <w:r w:rsidRPr="003934B4">
        <w:rPr>
          <w:rStyle w:val="StyleUnderline"/>
        </w:rPr>
        <w:t xml:space="preserve"> supports</w:t>
      </w:r>
      <w:r w:rsidRPr="003504BF">
        <w:rPr>
          <w:sz w:val="16"/>
        </w:rPr>
        <w:t xml:space="preserve">. These laws </w:t>
      </w:r>
      <w:r w:rsidRPr="003934B4">
        <w:rPr>
          <w:rStyle w:val="StyleUnderline"/>
        </w:rPr>
        <w:t>make it more difficult for African Americans to get jobs</w:t>
      </w:r>
      <w:r w:rsidRPr="003504BF">
        <w:rPr>
          <w:sz w:val="16"/>
        </w:rPr>
        <w:t xml:space="preserve"> in today’s labor market. Deregulation, by contrast, knocks down barriers to entry instead of erecting them in the name of greater racial or economic justice. Coates should embrace the libertarian principles that explain the injustices of racism to forge a new set of forward-looking policies.</w:t>
      </w:r>
    </w:p>
    <w:p w14:paraId="11016229" w14:textId="77777777" w:rsidR="00D73E38" w:rsidRDefault="00D73E38" w:rsidP="00D73E38">
      <w:pPr>
        <w:rPr>
          <w:sz w:val="16"/>
        </w:rPr>
      </w:pPr>
      <w:r w:rsidRPr="003504BF">
        <w:rPr>
          <w:sz w:val="16"/>
        </w:rPr>
        <w:t xml:space="preserve">Instead of considering these prescriptions, </w:t>
      </w:r>
      <w:proofErr w:type="gramStart"/>
      <w:r w:rsidRPr="003934B4">
        <w:rPr>
          <w:rStyle w:val="StyleUnderline"/>
        </w:rPr>
        <w:t>Coates  doubles</w:t>
      </w:r>
      <w:proofErr w:type="gramEnd"/>
      <w:r w:rsidRPr="003934B4">
        <w:rPr>
          <w:rStyle w:val="StyleUnderline"/>
        </w:rPr>
        <w:t>-down on policies with a track-record of failure</w:t>
      </w:r>
      <w:r w:rsidRPr="003504BF">
        <w:rPr>
          <w:sz w:val="16"/>
        </w:rPr>
        <w:t xml:space="preserve">: What we need, he says, is “a program of job training and public works that takes racial justice as its mission but includes the poor of all races.” </w:t>
      </w:r>
      <w:r w:rsidRPr="00955DD1">
        <w:rPr>
          <w:rStyle w:val="StyleUnderline"/>
        </w:rPr>
        <w:t>This misguided solution</w:t>
      </w:r>
      <w:r w:rsidRPr="003504BF">
        <w:rPr>
          <w:sz w:val="16"/>
        </w:rPr>
        <w:t>, which resonates with the Obama administration</w:t>
      </w:r>
      <w:r w:rsidRPr="00955DD1">
        <w:rPr>
          <w:rStyle w:val="StyleUnderline"/>
        </w:rPr>
        <w:t>, ignores the economic decline of African Americans and other disadvantaged persons since the president took office</w:t>
      </w:r>
      <w:r w:rsidRPr="003504BF">
        <w:rPr>
          <w:sz w:val="16"/>
        </w:rPr>
        <w:t xml:space="preserve">. That situation can only be reversed if writers like Coates grasp the intimate connection between the wrongs that they skillfully expose and the remedies that they </w:t>
      </w:r>
      <w:proofErr w:type="spellStart"/>
      <w:r w:rsidRPr="003504BF">
        <w:rPr>
          <w:sz w:val="16"/>
        </w:rPr>
        <w:t>inartfully</w:t>
      </w:r>
      <w:proofErr w:type="spellEnd"/>
      <w:r w:rsidRPr="003504BF">
        <w:rPr>
          <w:sz w:val="16"/>
        </w:rPr>
        <w:t xml:space="preserve"> promote.</w:t>
      </w:r>
    </w:p>
    <w:p w14:paraId="7D1F8493" w14:textId="77777777" w:rsidR="00D73E38" w:rsidRDefault="00D73E38" w:rsidP="00D73E38">
      <w:pPr>
        <w:pStyle w:val="Heading4"/>
      </w:pPr>
      <w:r>
        <w:t xml:space="preserve">Coates further entrenches the theory that the foundations of white supremacy which America is built upon are Sonderweg and are fated to exist. </w:t>
      </w:r>
    </w:p>
    <w:p w14:paraId="3D2DF8C2" w14:textId="77777777" w:rsidR="00D73E38" w:rsidRPr="00915012" w:rsidRDefault="00D73E38" w:rsidP="00D73E38">
      <w:r w:rsidRPr="00915012">
        <w:rPr>
          <w:rFonts w:eastAsiaTheme="majorEastAsia" w:cstheme="majorBidi"/>
          <w:b/>
          <w:bCs/>
          <w:sz w:val="26"/>
          <w:szCs w:val="26"/>
        </w:rPr>
        <w:t>Williams 17.</w:t>
      </w:r>
      <w:r w:rsidRPr="00915012">
        <w:t xml:space="preserve"> “How Ta-Nehisi Coates Gives Whiteness Power.” The New York Times, 6 Oct. 2017, www.nytimes.com/2017/10/06/opinion/ta-nehisi-coates-whiteness-power.html. </w:t>
      </w:r>
      <w:r>
        <w:t>Accessed 18 July 2023. ID.ELC</w:t>
      </w:r>
    </w:p>
    <w:p w14:paraId="27ACFFF9" w14:textId="77777777" w:rsidR="00D73E38" w:rsidRPr="005F24E5" w:rsidRDefault="00D73E38" w:rsidP="00D73E38">
      <w:r w:rsidRPr="005F24E5">
        <w:t xml:space="preserve">BERLIN </w:t>
      </w:r>
      <w:r w:rsidRPr="005F24E5">
        <w:rPr>
          <w:rStyle w:val="StyleUnderline"/>
        </w:rPr>
        <w:t>— In the study of German history</w:t>
      </w:r>
      <w:r w:rsidRPr="005F24E5">
        <w:t xml:space="preserve">, </w:t>
      </w:r>
      <w:r w:rsidRPr="005F24E5">
        <w:rPr>
          <w:rStyle w:val="StyleUnderline"/>
        </w:rPr>
        <w:t>there is the notion of</w:t>
      </w:r>
      <w:r w:rsidRPr="005F24E5">
        <w:t xml:space="preserve"> </w:t>
      </w:r>
      <w:proofErr w:type="spellStart"/>
      <w:r w:rsidRPr="005F24E5">
        <w:rPr>
          <w:rStyle w:val="Emphasis"/>
        </w:rPr>
        <w:t>sonderweg</w:t>
      </w:r>
      <w:proofErr w:type="spellEnd"/>
      <w:r w:rsidRPr="005F24E5">
        <w:rPr>
          <w:rStyle w:val="Emphasis"/>
        </w:rPr>
        <w:t>,</w:t>
      </w:r>
      <w:r w:rsidRPr="005F24E5">
        <w:t xml:space="preserve"> literally </w:t>
      </w:r>
      <w:r w:rsidRPr="005F24E5">
        <w:rPr>
          <w:rStyle w:val="Emphasis"/>
        </w:rPr>
        <w:t>the “special path,” down which the German people are fated to wander</w:t>
      </w:r>
      <w:r w:rsidRPr="005F24E5">
        <w:t xml:space="preserve">. In different eras, and depending on who employed it, </w:t>
      </w:r>
      <w:r w:rsidRPr="005F24E5">
        <w:rPr>
          <w:rStyle w:val="StyleUnderline"/>
        </w:rPr>
        <w:t xml:space="preserve">the term could imply different things. It began as a positive myth </w:t>
      </w:r>
      <w:r w:rsidRPr="005F24E5">
        <w:t xml:space="preserve">during the imperial period that some German scholars told themselves </w:t>
      </w:r>
      <w:r w:rsidRPr="005F24E5">
        <w:rPr>
          <w:rStyle w:val="StyleUnderline"/>
        </w:rPr>
        <w:t>about their political system and culture</w:t>
      </w:r>
      <w:r w:rsidRPr="005F24E5">
        <w:t xml:space="preserve">. During and </w:t>
      </w:r>
      <w:r w:rsidRPr="005F24E5">
        <w:rPr>
          <w:rStyle w:val="StyleUnderline"/>
        </w:rPr>
        <w:t>after World War II it turned distinctly negative, a way for outsiders to make sense of the singularity of Germany’s crimes</w:t>
      </w:r>
      <w:r w:rsidRPr="005F24E5">
        <w:t>.</w:t>
      </w:r>
      <w:r>
        <w:t xml:space="preserve"> </w:t>
      </w:r>
      <w:r w:rsidRPr="005F24E5">
        <w:t xml:space="preserve">Yet </w:t>
      </w:r>
      <w:r w:rsidRPr="005F24E5">
        <w:rPr>
          <w:rStyle w:val="Emphasis"/>
        </w:rPr>
        <w:t>whether viewed from within or without, left or right</w:t>
      </w:r>
      <w:r w:rsidRPr="005F24E5">
        <w:t xml:space="preserve">, </w:t>
      </w:r>
      <w:r w:rsidRPr="005F24E5">
        <w:rPr>
          <w:rStyle w:val="StyleUnderline"/>
        </w:rPr>
        <w:t>the Germans could be seen</w:t>
      </w:r>
      <w:r w:rsidRPr="005F24E5">
        <w:t xml:space="preserve"> </w:t>
      </w:r>
      <w:r w:rsidRPr="005F24E5">
        <w:rPr>
          <w:rStyle w:val="StyleUnderline"/>
        </w:rPr>
        <w:t xml:space="preserve">through </w:t>
      </w:r>
      <w:r w:rsidRPr="005F24E5">
        <w:t xml:space="preserve">such </w:t>
      </w:r>
      <w:r w:rsidRPr="005F24E5">
        <w:rPr>
          <w:rStyle w:val="StyleUnderline"/>
        </w:rPr>
        <w:t xml:space="preserve">a lens to possess </w:t>
      </w:r>
      <w:r w:rsidRPr="005F24E5">
        <w:t xml:space="preserve">some collective essence — </w:t>
      </w:r>
      <w:r w:rsidRPr="005F24E5">
        <w:rPr>
          <w:rStyle w:val="Emphasis"/>
        </w:rPr>
        <w:t>a specialness — capable of explaining everything</w:t>
      </w:r>
      <w:r w:rsidRPr="005F24E5">
        <w:t>. In this way, one could speak of a trajectory “from Luther to Hitler” and interpret history not as some chaotic jumble but as a crisp, linear process.</w:t>
      </w:r>
      <w:r>
        <w:t xml:space="preserve"> </w:t>
      </w:r>
      <w:r w:rsidRPr="005F24E5">
        <w:t xml:space="preserve">There is something both terrifying and oddly soothing about such a formulation. For better or worse, it leaves many very important matters beyond the scope of choice or action. </w:t>
      </w:r>
      <w:r w:rsidRPr="005F24E5">
        <w:rPr>
          <w:rStyle w:val="StyleUnderline"/>
        </w:rPr>
        <w:t>It imagines Germans as having been either glorious or terrible puppets</w:t>
      </w:r>
      <w:r w:rsidRPr="005F24E5">
        <w:t>, the powerful agents of forces nonetheless beyond their control.</w:t>
      </w:r>
      <w:r>
        <w:t xml:space="preserve"> </w:t>
      </w:r>
      <w:r w:rsidRPr="005F24E5">
        <w:rPr>
          <w:rStyle w:val="Emphasis"/>
        </w:rPr>
        <w:t>A similar unifying theory has been taking hold in America</w:t>
      </w:r>
      <w:r w:rsidRPr="005F24E5">
        <w:rPr>
          <w:rStyle w:val="StyleUnderline"/>
        </w:rPr>
        <w:t>. Its roots lie in</w:t>
      </w:r>
      <w:r w:rsidRPr="005F24E5">
        <w:t xml:space="preserve"> the national triple sin of </w:t>
      </w:r>
      <w:r w:rsidRPr="005F24E5">
        <w:rPr>
          <w:rStyle w:val="Emphasis"/>
        </w:rPr>
        <w:t>slavery,</w:t>
      </w:r>
      <w:r w:rsidRPr="005F24E5">
        <w:t xml:space="preserve"> land theft and genocide. In this view, the conditions at the core of the country’s founding don’t just reverberate through the ages — they determine the present. </w:t>
      </w:r>
      <w:r w:rsidRPr="005F24E5">
        <w:rPr>
          <w:rStyle w:val="Emphasis"/>
        </w:rPr>
        <w:t xml:space="preserve">No matter what we might </w:t>
      </w:r>
      <w:proofErr w:type="gramStart"/>
      <w:r w:rsidRPr="005F24E5">
        <w:rPr>
          <w:rStyle w:val="Emphasis"/>
        </w:rPr>
        <w:t>hope,</w:t>
      </w:r>
      <w:proofErr w:type="gramEnd"/>
      <w:r w:rsidRPr="005F24E5">
        <w:rPr>
          <w:rStyle w:val="Emphasis"/>
        </w:rPr>
        <w:t xml:space="preserve"> that original sin — white supremacy — explains everything, an all-American </w:t>
      </w:r>
      <w:proofErr w:type="spellStart"/>
      <w:r w:rsidRPr="005F24E5">
        <w:rPr>
          <w:rStyle w:val="Emphasis"/>
        </w:rPr>
        <w:t>sonderweg</w:t>
      </w:r>
      <w:proofErr w:type="spellEnd"/>
      <w:r w:rsidRPr="005F24E5">
        <w:rPr>
          <w:rStyle w:val="Emphasis"/>
        </w:rPr>
        <w:t>.</w:t>
      </w:r>
      <w:r>
        <w:t xml:space="preserve"> </w:t>
      </w:r>
      <w:r w:rsidRPr="005F24E5">
        <w:rPr>
          <w:rStyle w:val="Emphasis"/>
        </w:rPr>
        <w:t>No one today has done more to push this theory in the mainstream than</w:t>
      </w:r>
      <w:r w:rsidRPr="005F24E5">
        <w:t xml:space="preserve"> the 42-year-old author</w:t>
      </w:r>
      <w:r>
        <w:t xml:space="preserve"> </w:t>
      </w:r>
      <w:r w:rsidRPr="005F24E5">
        <w:t xml:space="preserve">Ta-Nehisi </w:t>
      </w:r>
      <w:r w:rsidRPr="005F24E5">
        <w:rPr>
          <w:rStyle w:val="Emphasis"/>
        </w:rPr>
        <w:t>Coates.</w:t>
      </w:r>
      <w:r w:rsidRPr="005F24E5">
        <w:t xml:space="preserve"> Anyone interested in the durability of racism in American life is probably still discussing </w:t>
      </w:r>
      <w:r w:rsidRPr="005F24E5">
        <w:rPr>
          <w:rStyle w:val="StyleUnderline"/>
        </w:rPr>
        <w:t>his breakout 2015 memoir</w:t>
      </w:r>
      <w:r w:rsidRPr="005F24E5">
        <w:t xml:space="preserve"> </w:t>
      </w:r>
      <w:r w:rsidRPr="005F24E5">
        <w:rPr>
          <w:rStyle w:val="StyleUnderline"/>
        </w:rPr>
        <w:t>“</w:t>
      </w:r>
      <w:hyperlink r:id="rId22" w:history="1">
        <w:r w:rsidRPr="005F24E5">
          <w:rPr>
            <w:rStyle w:val="StyleUnderline"/>
          </w:rPr>
          <w:t>Between the World and Me</w:t>
        </w:r>
      </w:hyperlink>
      <w:r w:rsidRPr="005F24E5">
        <w:rPr>
          <w:rStyle w:val="StyleUnderline"/>
        </w:rPr>
        <w:t>,</w:t>
      </w:r>
      <w:r w:rsidRPr="005F24E5">
        <w:t xml:space="preserve">” </w:t>
      </w:r>
      <w:r w:rsidRPr="005F24E5">
        <w:rPr>
          <w:rStyle w:val="StyleUnderline"/>
        </w:rPr>
        <w:t>a</w:t>
      </w:r>
      <w:r w:rsidRPr="005F24E5">
        <w:t xml:space="preserve"> moving and </w:t>
      </w:r>
      <w:r w:rsidRPr="005F24E5">
        <w:rPr>
          <w:rStyle w:val="Emphasis"/>
        </w:rPr>
        <w:t>despairing letter to his</w:t>
      </w:r>
      <w:r w:rsidRPr="005F24E5">
        <w:t xml:space="preserve"> then-15-year-old </w:t>
      </w:r>
      <w:r w:rsidRPr="005F24E5">
        <w:rPr>
          <w:rStyle w:val="Emphasis"/>
        </w:rPr>
        <w:t>son that warned:</w:t>
      </w:r>
      <w:r w:rsidRPr="005F24E5">
        <w:t xml:space="preserve"> </w:t>
      </w:r>
      <w:r w:rsidRPr="005F24E5">
        <w:rPr>
          <w:rStyle w:val="Emphasis"/>
        </w:rPr>
        <w:t>“You have been cast into a race in which the wind is always at your face and the hounds are always at your heels ... The plunder of black life</w:t>
      </w:r>
      <w:r w:rsidRPr="005F24E5">
        <w:t xml:space="preserve"> </w:t>
      </w:r>
      <w:r w:rsidRPr="005F24E5">
        <w:rPr>
          <w:rStyle w:val="Emphasis"/>
        </w:rPr>
        <w:t>was drilled into this country</w:t>
      </w:r>
      <w:r w:rsidRPr="005F24E5">
        <w:t xml:space="preserve"> in its infancy and reinforced across its history, </w:t>
      </w:r>
      <w:r w:rsidRPr="005F24E5">
        <w:rPr>
          <w:rStyle w:val="Emphasis"/>
        </w:rPr>
        <w:t xml:space="preserve">so that plunder has become an heirloom, an intelligence, a sentience, a default setting to which, likely to the end of our days, </w:t>
      </w:r>
      <w:r w:rsidRPr="005F24E5">
        <w:t>we must invariably return.” The book won Mr. Coates millions of readers and fans, many of whom are white.</w:t>
      </w:r>
      <w:r>
        <w:t xml:space="preserve"> </w:t>
      </w:r>
      <w:r w:rsidRPr="005F24E5">
        <w:t>This week he published “We Were Eight Years in Power: An American Tragedy,” a collection of essays bridging the Obama and Trump eras, and here</w:t>
      </w:r>
      <w:r>
        <w:t xml:space="preserve"> </w:t>
      </w:r>
      <w:hyperlink r:id="rId23" w:history="1">
        <w:r w:rsidRPr="005F24E5">
          <w:rPr>
            <w:rStyle w:val="Hyperlink"/>
          </w:rPr>
          <w:t>Mr. Coates</w:t>
        </w:r>
      </w:hyperlink>
      <w:r>
        <w:t xml:space="preserve"> </w:t>
      </w:r>
      <w:r w:rsidRPr="005F24E5">
        <w:t xml:space="preserve">deepens his vision of American </w:t>
      </w:r>
      <w:proofErr w:type="spellStart"/>
      <w:r w:rsidRPr="005F24E5">
        <w:t>sonderweg</w:t>
      </w:r>
      <w:proofErr w:type="spellEnd"/>
      <w:r w:rsidRPr="005F24E5">
        <w:t>.</w:t>
      </w:r>
      <w:r>
        <w:t xml:space="preserve"> </w:t>
      </w:r>
      <w:r w:rsidRPr="005F24E5">
        <w:t>Consider this extraordinary description he offers of a social process so multifaceted as neighborhood gentrification, which in urban areas like New York is far from a straightforwardly white phenomenon:</w:t>
      </w:r>
      <w:r>
        <w:t xml:space="preserve"> </w:t>
      </w:r>
      <w:r w:rsidRPr="005F24E5">
        <w:t xml:space="preserve">To empathize on any human level with the lynched and the raped, and then to watch </w:t>
      </w:r>
      <w:proofErr w:type="gramStart"/>
      <w:r w:rsidRPr="005F24E5">
        <w:t>all of</w:t>
      </w:r>
      <w:proofErr w:type="gramEnd"/>
      <w:r w:rsidRPr="005F24E5">
        <w:t xml:space="preserve"> the beneficiaries just going on with their heedless lives, could fill you with the most awful rage. I feel it myself, for example, walking through Washington, D.C., or Brooklyn, where gentrification has blown through like a storm. And I feel it not just because of the black people swept away but because I know that “gentrification” is but a more pleasing name for white supremacy, is the interest on enslavement, the interest on Jim Crow, the interest on redlining, compounding across the years, and these new urbanites living </w:t>
      </w:r>
      <w:proofErr w:type="gramStart"/>
      <w:r w:rsidRPr="005F24E5">
        <w:t>off of</w:t>
      </w:r>
      <w:proofErr w:type="gramEnd"/>
      <w:r w:rsidRPr="005F24E5">
        <w:t xml:space="preserve"> that interest are, all of them, exulting in a crime.</w:t>
      </w:r>
      <w:r>
        <w:t xml:space="preserve"> </w:t>
      </w:r>
      <w:r w:rsidRPr="005F24E5">
        <w:t xml:space="preserve">In my own young black life, I have done my part to gentrify a half-dozen mixed neighborhoods ranging from Spanish Harlem to Fort Greene to the ninth arrondissement of Paris. Many of my well-educated black, Latino, Asian and Arab friends have done the same. Most of us harbored conflicted feelings about the processes we were engaged in, but few of us considered advancing white supremacy to be one of them. </w:t>
      </w:r>
      <w:r w:rsidRPr="005F24E5">
        <w:rPr>
          <w:rStyle w:val="Emphasis"/>
        </w:rPr>
        <w:t>Mr. Coates</w:t>
      </w:r>
      <w:r w:rsidRPr="005F24E5">
        <w:t xml:space="preserve">, who formerly lived in Harlem, briefly catches himself in the essay, admitting, “And I know, even in my anger, even as I write this, that I am no better.” Yet in the very next sentence he </w:t>
      </w:r>
      <w:r w:rsidRPr="005F24E5">
        <w:rPr>
          <w:rStyle w:val="Emphasis"/>
        </w:rPr>
        <w:t xml:space="preserve">abandons any pretense of class-based analysis. “White people are, in some profound way, trapped,” he doubles down. “It took generations to make them white, and it will take more to unmake them.” </w:t>
      </w:r>
      <w:r w:rsidRPr="005F24E5">
        <w:t xml:space="preserve">So expansive is the racial netting we are wrapped in, </w:t>
      </w:r>
      <w:r w:rsidRPr="005F24E5">
        <w:rPr>
          <w:rStyle w:val="Emphasis"/>
        </w:rPr>
        <w:t>Mr. Coates writes, “it’s likely that should white supremacy fall, the means by which that happens might be unthinkable to those of us bound by present realities and politics.”</w:t>
      </w:r>
      <w:r w:rsidRPr="005F24E5">
        <w:t xml:space="preserve"> Elsewhere in the book he notes </w:t>
      </w:r>
      <w:r w:rsidRPr="005F24E5">
        <w:rPr>
          <w:rStyle w:val="Emphasis"/>
        </w:rPr>
        <w:t xml:space="preserve">“that white supremacy was so foundational to this country that it would not be defeated in my lifetime, my child’s lifetime, or perhaps ever.” </w:t>
      </w:r>
      <w:r w:rsidRPr="005F24E5">
        <w:t>Amazingly, despite his near godlike status within white liberal circles, in the collection’s finest essay, “The Case for Reparations,” originally published in The Atlantic in 2014</w:t>
      </w:r>
      <w:r w:rsidRPr="005F24E5">
        <w:rPr>
          <w:rStyle w:val="Emphasis"/>
        </w:rPr>
        <w:t>, Mr. Coates worries that “today, progressives are loath to invoke white supremacy as an explanation for anything.”</w:t>
      </w:r>
      <w:r w:rsidRPr="005F24E5">
        <w:t xml:space="preserve"> It is a jaw-dropping sentence if you take even a moment to consider the current discourse in progressive circles.</w:t>
      </w:r>
      <w:r>
        <w:t xml:space="preserve"> </w:t>
      </w:r>
      <w:r w:rsidRPr="005F24E5">
        <w:t xml:space="preserve">“We Were Eight Years in Power” can leave a reader with the distinct impression that its author is glad, relieved even, that Donald Trump was elected president. </w:t>
      </w:r>
      <w:r w:rsidRPr="005F24E5">
        <w:rPr>
          <w:rStyle w:val="Emphasis"/>
        </w:rPr>
        <w:t>It</w:t>
      </w:r>
      <w:r w:rsidRPr="005F24E5">
        <w:t xml:space="preserve"> is </w:t>
      </w:r>
      <w:r w:rsidRPr="005F24E5">
        <w:rPr>
          <w:rStyle w:val="Emphasis"/>
        </w:rPr>
        <w:t>exhibits</w:t>
      </w:r>
      <w:r w:rsidRPr="005F24E5">
        <w:t xml:space="preserve"> A through Z of Mr. Coates’s national indictment, proof that</w:t>
      </w:r>
      <w:r w:rsidRPr="005F24E5">
        <w:rPr>
          <w:rStyle w:val="Emphasis"/>
        </w:rPr>
        <w:t xml:space="preserve"> the foundations of the United States are anti-black and </w:t>
      </w:r>
      <w:r w:rsidRPr="005F24E5">
        <w:t xml:space="preserve">that </w:t>
      </w:r>
      <w:r w:rsidRPr="005F24E5">
        <w:rPr>
          <w:rStyle w:val="Emphasis"/>
        </w:rPr>
        <w:t>the past is not dead — it’s not even past</w:t>
      </w:r>
      <w:r w:rsidRPr="005F24E5">
        <w:t>, to echo William Faulkner.</w:t>
      </w:r>
      <w:r>
        <w:t xml:space="preserve"> </w:t>
      </w:r>
    </w:p>
    <w:p w14:paraId="32E4B09A" w14:textId="77777777" w:rsidR="00D73E38" w:rsidRPr="003504BF" w:rsidRDefault="00D73E38" w:rsidP="00D73E38">
      <w:pPr>
        <w:rPr>
          <w:sz w:val="16"/>
        </w:rPr>
      </w:pPr>
    </w:p>
    <w:p w14:paraId="736E8681" w14:textId="77777777" w:rsidR="00D73E38" w:rsidRPr="00806200" w:rsidRDefault="00D73E38" w:rsidP="00D73E38">
      <w:pPr>
        <w:pStyle w:val="Heading3"/>
      </w:pPr>
      <w:r>
        <w:t>Doesn’t Solve</w:t>
      </w:r>
    </w:p>
    <w:p w14:paraId="722B00E4" w14:textId="77777777" w:rsidR="00D73E38" w:rsidRDefault="00D73E38" w:rsidP="00D73E38">
      <w:pPr>
        <w:pStyle w:val="Heading4"/>
      </w:pPr>
      <w:r>
        <w:t xml:space="preserve">Reparations are impossible – de-incentivizes work and exacerbates </w:t>
      </w:r>
      <w:proofErr w:type="gramStart"/>
      <w:r>
        <w:t>inequalities</w:t>
      </w:r>
      <w:proofErr w:type="gramEnd"/>
    </w:p>
    <w:p w14:paraId="76CE18BF" w14:textId="77777777" w:rsidR="00D73E38" w:rsidRDefault="00D73E38" w:rsidP="00D73E38">
      <w:pPr>
        <w:rPr>
          <w:sz w:val="26"/>
        </w:rPr>
      </w:pPr>
      <w:r>
        <w:rPr>
          <w:rStyle w:val="Style13ptBold"/>
        </w:rPr>
        <w:t xml:space="preserve">Frum 14 </w:t>
      </w:r>
      <w:r w:rsidRPr="009369A3">
        <w:rPr>
          <w:rStyle w:val="Style13ptBold"/>
          <w:b w:val="0"/>
          <w:bCs w:val="0"/>
          <w:sz w:val="22"/>
        </w:rPr>
        <w:t xml:space="preserve">(David is a political commentator and a former speechwriter for President George W. Bush, who is currently a senior editor at The Atlantic as well as an MSNBC contributor, “The Impossibility of Reparations”, 06/03/14, The Atlantic, </w:t>
      </w:r>
      <w:r>
        <w:rPr>
          <w:rStyle w:val="Style13ptBold"/>
          <w:b w:val="0"/>
          <w:bCs w:val="0"/>
          <w:sz w:val="22"/>
        </w:rPr>
        <w:t>https://www.theatlantic.com/business/archive/2014/06/the-impossibility-of-reparations/372041/)</w:t>
      </w:r>
    </w:p>
    <w:p w14:paraId="5B984335" w14:textId="77777777" w:rsidR="00D73E38" w:rsidRDefault="00D73E38" w:rsidP="00D73E38">
      <w:pPr>
        <w:rPr>
          <w:rStyle w:val="Style13ptBold"/>
          <w:b w:val="0"/>
          <w:bCs w:val="0"/>
        </w:rPr>
      </w:pPr>
    </w:p>
    <w:p w14:paraId="7B5730C7" w14:textId="77777777" w:rsidR="00D73E38" w:rsidRDefault="00D73E38" w:rsidP="00D73E38">
      <w:pPr>
        <w:rPr>
          <w:rStyle w:val="Style13ptBold"/>
          <w:b w:val="0"/>
          <w:bCs w:val="0"/>
        </w:rPr>
      </w:pPr>
      <w:r w:rsidRPr="00A915F4">
        <w:rPr>
          <w:rStyle w:val="Style13ptBold"/>
          <w:b w:val="0"/>
          <w:bCs w:val="0"/>
          <w:sz w:val="16"/>
        </w:rPr>
        <w:t xml:space="preserve">The affirmative action experience since 1969 offers some insights into what is likely to happen next: 1) </w:t>
      </w:r>
      <w:r w:rsidRPr="009630A0">
        <w:rPr>
          <w:rStyle w:val="StyleUnderline"/>
        </w:rPr>
        <w:t>The program will expand to additional groups.</w:t>
      </w:r>
      <w:r w:rsidRPr="00A915F4">
        <w:rPr>
          <w:rStyle w:val="Style13ptBold"/>
          <w:b w:val="0"/>
          <w:bCs w:val="0"/>
          <w:sz w:val="16"/>
        </w:rPr>
        <w:t xml:space="preserve"> Within only a very few months of the implementation of the Philadelphia plan, </w:t>
      </w:r>
      <w:r w:rsidRPr="00350537">
        <w:rPr>
          <w:rStyle w:val="StyleUnderline"/>
        </w:rPr>
        <w:t>preferences of various kinds were extended to women, Hispanics, and other groups. With any program of reparations, likewise, other claimants will come forward</w:t>
      </w:r>
      <w:r w:rsidRPr="00A915F4">
        <w:rPr>
          <w:rStyle w:val="Style13ptBold"/>
          <w:b w:val="0"/>
          <w:bCs w:val="0"/>
          <w:sz w:val="16"/>
        </w:rPr>
        <w:t xml:space="preserve">. </w:t>
      </w:r>
      <w:r w:rsidRPr="00350537">
        <w:rPr>
          <w:rStyle w:val="StyleUnderline"/>
        </w:rPr>
        <w:t>If African Americans are due payment for slavery and subjugation, what about Native Americans, who lost a whole continent</w:t>
      </w:r>
      <w:r w:rsidRPr="00A915F4">
        <w:rPr>
          <w:rStyle w:val="Style13ptBold"/>
          <w:b w:val="0"/>
          <w:bCs w:val="0"/>
          <w:sz w:val="16"/>
        </w:rPr>
        <w:t xml:space="preserve">? </w:t>
      </w:r>
      <w:r w:rsidRPr="00350537">
        <w:rPr>
          <w:rStyle w:val="StyleUnderline"/>
        </w:rPr>
        <w:t xml:space="preserve">What about </w:t>
      </w:r>
      <w:proofErr w:type="gramStart"/>
      <w:r w:rsidRPr="00350537">
        <w:rPr>
          <w:rStyle w:val="StyleUnderline"/>
        </w:rPr>
        <w:t>Mexican-Americans</w:t>
      </w:r>
      <w:proofErr w:type="gramEnd"/>
      <w:r w:rsidRPr="00350537">
        <w:rPr>
          <w:rStyle w:val="StyleUnderline"/>
        </w:rPr>
        <w:t>, who were deprived by the Mexican-American war of the right to migrate into half their former country? Japanese Americans, interned during World War II? Chinese Americans, the victims of coolie labor and the Oriental Exclusion Acts</w:t>
      </w:r>
      <w:r w:rsidRPr="00A915F4">
        <w:rPr>
          <w:rStyle w:val="Style13ptBold"/>
          <w:b w:val="0"/>
          <w:bCs w:val="0"/>
          <w:sz w:val="16"/>
        </w:rPr>
        <w:t xml:space="preserve">? Members of these groups may concede that they were not maltreated in the same way as African Americans—and may not be entitled to </w:t>
      </w:r>
      <w:proofErr w:type="gramStart"/>
      <w:r w:rsidRPr="00A915F4">
        <w:rPr>
          <w:rStyle w:val="Style13ptBold"/>
          <w:b w:val="0"/>
          <w:bCs w:val="0"/>
          <w:sz w:val="16"/>
        </w:rPr>
        <w:t>exactly the same</w:t>
      </w:r>
      <w:proofErr w:type="gramEnd"/>
      <w:r w:rsidRPr="00A915F4">
        <w:rPr>
          <w:rStyle w:val="Style13ptBold"/>
          <w:b w:val="0"/>
          <w:bCs w:val="0"/>
          <w:sz w:val="16"/>
        </w:rPr>
        <w:t xml:space="preserve"> consideration. </w:t>
      </w:r>
      <w:r w:rsidRPr="00337CAB">
        <w:rPr>
          <w:rStyle w:val="StyleUnderline"/>
        </w:rPr>
        <w:t xml:space="preserve">But if black Americans are entitled to almost a trillion dollars in compensation (Coates suggests a figure of $34 billion a year “for a decade or two”) surely these </w:t>
      </w:r>
      <w:r w:rsidRPr="00337CAB">
        <w:rPr>
          <w:rStyle w:val="Emphasis"/>
        </w:rPr>
        <w:t>other maltreated groups must be entitled at least to something</w:t>
      </w:r>
      <w:r w:rsidRPr="00A915F4">
        <w:rPr>
          <w:rStyle w:val="Style13ptBold"/>
          <w:b w:val="0"/>
          <w:bCs w:val="0"/>
          <w:sz w:val="16"/>
        </w:rPr>
        <w:t xml:space="preserve">? Coates’s essay is built </w:t>
      </w:r>
      <w:r w:rsidRPr="00F42880">
        <w:rPr>
          <w:rStyle w:val="StyleUnderline"/>
        </w:rPr>
        <w:t>on an unstated assumption that America’s racial composition is essentially binary, a white majority that inflicts inequality; a black minority that suffers inequality</w:t>
      </w:r>
      <w:r w:rsidRPr="00A915F4">
        <w:rPr>
          <w:rStyle w:val="Style13ptBold"/>
          <w:b w:val="0"/>
          <w:bCs w:val="0"/>
          <w:sz w:val="16"/>
        </w:rPr>
        <w:t xml:space="preserve">. Others </w:t>
      </w:r>
      <w:proofErr w:type="gramStart"/>
      <w:r w:rsidRPr="00A915F4">
        <w:rPr>
          <w:rStyle w:val="Style13ptBold"/>
          <w:b w:val="0"/>
          <w:bCs w:val="0"/>
          <w:sz w:val="16"/>
        </w:rPr>
        <w:t>enter into</w:t>
      </w:r>
      <w:proofErr w:type="gramEnd"/>
      <w:r w:rsidRPr="00A915F4">
        <w:rPr>
          <w:rStyle w:val="Style13ptBold"/>
          <w:b w:val="0"/>
          <w:bCs w:val="0"/>
          <w:sz w:val="16"/>
        </w:rPr>
        <w:t xml:space="preserve"> his imagination only at the hazy edges: “One cannot escape the question by hand-waving at the past, disavowing the acts of one’s ancestors, nor by citing a recent date of ancestral immigration … A nation outlives its generations.” But the “others” are now 25 percent of the nation and rising fast. </w:t>
      </w:r>
      <w:r w:rsidRPr="00E13978">
        <w:rPr>
          <w:rStyle w:val="StyleUnderline"/>
        </w:rPr>
        <w:t>Does the Fujianese delivery man pedaling through the brownstones of Fort Greene owe a debt to the people whose food he carries? How much? The reparations idea—so long politically outlandish—has become thinkable today because of the gathering power of the Obama political coalition</w:t>
      </w:r>
      <w:r w:rsidRPr="00A915F4">
        <w:rPr>
          <w:rStyle w:val="Style13ptBold"/>
          <w:b w:val="0"/>
          <w:bCs w:val="0"/>
          <w:sz w:val="16"/>
        </w:rPr>
        <w:t>. But nothing would blow that coalition apart faster than the internal redistribution Coates contemplates from some constituencies to others. And if the idea is that the newest arrivals to America will be persuaded to accept paying reparations as a cost of immigration—</w:t>
      </w:r>
      <w:r w:rsidRPr="00E13978">
        <w:rPr>
          <w:rStyle w:val="StyleUnderline"/>
        </w:rPr>
        <w:t>or that new Americans can be cajoled to pay a symbolic something because the bulk of the burden will be carried by the dwindling white majority</w:t>
      </w:r>
      <w:r w:rsidRPr="00A915F4">
        <w:rPr>
          <w:rStyle w:val="Style13ptBold"/>
          <w:b w:val="0"/>
          <w:bCs w:val="0"/>
          <w:sz w:val="16"/>
        </w:rPr>
        <w:t xml:space="preserve"> (a majority that already feels ever more culturally insecure and economically beset)—well, </w:t>
      </w:r>
      <w:r w:rsidRPr="00E13978">
        <w:rPr>
          <w:rStyle w:val="Emphasis"/>
        </w:rPr>
        <w:t>that’s a prescript for an even more dangerous political explosion</w:t>
      </w:r>
      <w:r w:rsidRPr="00A915F4">
        <w:rPr>
          <w:rStyle w:val="Style13ptBold"/>
          <w:b w:val="0"/>
          <w:bCs w:val="0"/>
          <w:sz w:val="16"/>
        </w:rPr>
        <w:t xml:space="preserve">. 2) </w:t>
      </w:r>
      <w:r w:rsidRPr="00343CCE">
        <w:rPr>
          <w:rStyle w:val="StyleUnderline"/>
        </w:rPr>
        <w:t>The question of who qualifies will become ever more contested and embittered</w:t>
      </w:r>
      <w:r w:rsidRPr="00A915F4">
        <w:rPr>
          <w:rStyle w:val="Style13ptBold"/>
          <w:b w:val="0"/>
          <w:bCs w:val="0"/>
          <w:sz w:val="16"/>
        </w:rPr>
        <w:t xml:space="preserve">. Under today’s racial preference rules, </w:t>
      </w:r>
      <w:r w:rsidRPr="00C81293">
        <w:rPr>
          <w:rStyle w:val="StyleUnderline"/>
        </w:rPr>
        <w:t>a nephew of the King of Spain or the daughter of the chairman of the biggest bank in Chile would both qualify for Hispanic preferences</w:t>
      </w:r>
      <w:r w:rsidRPr="00A915F4">
        <w:rPr>
          <w:rStyle w:val="Style13ptBold"/>
          <w:b w:val="0"/>
          <w:bCs w:val="0"/>
          <w:sz w:val="16"/>
        </w:rPr>
        <w:t xml:space="preserve"> if they resided in the United States. </w:t>
      </w:r>
      <w:r w:rsidRPr="00C81293">
        <w:rPr>
          <w:rStyle w:val="StyleUnderline"/>
        </w:rPr>
        <w:t>Harvard can (and does) meet its African American diversity requirements with the children of recent African immigrants, whose families never experienced slavery or segregation in this country.</w:t>
      </w:r>
      <w:r>
        <w:rPr>
          <w:rStyle w:val="StyleUnderline"/>
        </w:rPr>
        <w:t xml:space="preserve"> </w:t>
      </w:r>
      <w:r w:rsidRPr="00C81293">
        <w:rPr>
          <w:rStyle w:val="StyleUnderline"/>
        </w:rPr>
        <w:t xml:space="preserve">The problem of </w:t>
      </w:r>
      <w:r w:rsidRPr="00C81293">
        <w:rPr>
          <w:rStyle w:val="Emphasis"/>
        </w:rPr>
        <w:t>“who qualifies?” is explosive enough with hiring and admissions</w:t>
      </w:r>
      <w:r w:rsidRPr="00C81293">
        <w:rPr>
          <w:rStyle w:val="StyleUnderline"/>
        </w:rPr>
        <w:t xml:space="preserve"> preferences</w:t>
      </w:r>
      <w:r w:rsidRPr="00A915F4">
        <w:rPr>
          <w:rStyle w:val="Style13ptBold"/>
          <w:b w:val="0"/>
          <w:bCs w:val="0"/>
          <w:sz w:val="16"/>
        </w:rPr>
        <w:t xml:space="preserve">. As the benefits at stake expand to the vast dimensions urged by Coates, the question will become more explosive yet. </w:t>
      </w:r>
      <w:r w:rsidRPr="00AE501D">
        <w:rPr>
          <w:rStyle w:val="Emphasis"/>
        </w:rPr>
        <w:t>Does a mixed-race person qualify</w:t>
      </w:r>
      <w:r w:rsidRPr="00AE501D">
        <w:rPr>
          <w:rStyle w:val="StyleUnderline"/>
        </w:rPr>
        <w:t>? How mixed? What about recent immigrants from Africa or the West Indies? What about future immigrants? What about illegal immigrants from Africa who subsequently gain legalization</w:t>
      </w:r>
      <w:r w:rsidRPr="00A915F4">
        <w:rPr>
          <w:rStyle w:val="Style13ptBold"/>
          <w:b w:val="0"/>
          <w:bCs w:val="0"/>
          <w:sz w:val="16"/>
        </w:rPr>
        <w:t xml:space="preserve">—would amnesty come with a check attached? 3) </w:t>
      </w:r>
      <w:r w:rsidRPr="00F13E2F">
        <w:rPr>
          <w:rStyle w:val="StyleUnderline"/>
        </w:rPr>
        <w:t>Side effects will be large and unexpected.</w:t>
      </w:r>
      <w:r>
        <w:rPr>
          <w:rStyle w:val="StyleUnderline"/>
        </w:rPr>
        <w:t xml:space="preserve"> </w:t>
      </w:r>
      <w:r w:rsidRPr="006C32D9">
        <w:rPr>
          <w:rStyle w:val="StyleUnderline"/>
        </w:rPr>
        <w:t>Affirmative action characterizes some parts of the American economy more strongly than others, and in particular the public sector more than the private sector</w:t>
      </w:r>
      <w:r w:rsidRPr="00A915F4">
        <w:rPr>
          <w:rStyle w:val="Style13ptBold"/>
          <w:b w:val="0"/>
          <w:bCs w:val="0"/>
          <w:sz w:val="16"/>
        </w:rPr>
        <w:t xml:space="preserve">. This pervading fact has shaped the growth of the black middle class. </w:t>
      </w:r>
      <w:r w:rsidRPr="0004366F">
        <w:rPr>
          <w:rStyle w:val="StyleUnderline"/>
        </w:rPr>
        <w:t>Black Americans are 30 percent more likely than non-blacks to work in the public sector, where they earn higher wages relative to white Americans than they do in private employment.</w:t>
      </w:r>
      <w:r w:rsidRPr="00A915F4">
        <w:rPr>
          <w:rStyle w:val="Style13ptBold"/>
          <w:b w:val="0"/>
          <w:bCs w:val="0"/>
          <w:sz w:val="16"/>
        </w:rPr>
        <w:t xml:space="preserve"> This strategy brought security to many black families in the years between 1970 and 2008. First, the strategy tethered black economic advancement to the growth of government. That growth has become ever more fiercely contested in recent years. Since 2008, it has abruptly halted and reversed. Second</w:t>
      </w:r>
      <w:r w:rsidRPr="003F568E">
        <w:rPr>
          <w:rStyle w:val="StyleUnderline"/>
        </w:rPr>
        <w:t xml:space="preserve">, the strategy detoured talented people away from the higher risks and rewards of the private sector, and especially from entrepreneurship. </w:t>
      </w:r>
      <w:r w:rsidRPr="003F568E">
        <w:rPr>
          <w:rStyle w:val="Emphasis"/>
        </w:rPr>
        <w:t>Black Americans are less than half as likely as white to own their own businesses</w:t>
      </w:r>
      <w:r w:rsidRPr="003F568E">
        <w:rPr>
          <w:rStyle w:val="StyleUnderline"/>
        </w:rPr>
        <w:t>.</w:t>
      </w:r>
      <w:r>
        <w:rPr>
          <w:rStyle w:val="StyleUnderline"/>
        </w:rPr>
        <w:t xml:space="preserve"> </w:t>
      </w:r>
      <w:r w:rsidRPr="006C3D80">
        <w:rPr>
          <w:rStyle w:val="StyleUnderline"/>
        </w:rPr>
        <w:t>A reparations plan is likely to prove even more distorting.</w:t>
      </w:r>
      <w:r>
        <w:rPr>
          <w:rStyle w:val="StyleUnderline"/>
        </w:rPr>
        <w:t xml:space="preserve"> </w:t>
      </w:r>
      <w:r w:rsidRPr="006C3D80">
        <w:rPr>
          <w:rStyle w:val="StyleUnderline"/>
        </w:rPr>
        <w:t xml:space="preserve">If paid to individuals as an income stream, </w:t>
      </w:r>
      <w:r w:rsidRPr="006C3D80">
        <w:rPr>
          <w:rStyle w:val="Emphasis"/>
        </w:rPr>
        <w:t>reparations would dis-incentivize work</w:t>
      </w:r>
      <w:r w:rsidRPr="006C3D80">
        <w:rPr>
          <w:rStyle w:val="StyleUnderline"/>
        </w:rPr>
        <w:t>.</w:t>
      </w:r>
      <w:r>
        <w:rPr>
          <w:rStyle w:val="StyleUnderline"/>
        </w:rPr>
        <w:t xml:space="preserve"> </w:t>
      </w:r>
      <w:r w:rsidRPr="00A915F4">
        <w:rPr>
          <w:rStyle w:val="Style13ptBold"/>
          <w:b w:val="0"/>
          <w:bCs w:val="0"/>
          <w:sz w:val="16"/>
        </w:rPr>
        <w:t xml:space="preserve">If paid to individuals as a lump sum, </w:t>
      </w:r>
      <w:r w:rsidRPr="00B65B16">
        <w:rPr>
          <w:rStyle w:val="StyleUnderline"/>
        </w:rPr>
        <w:t>reparations would expose one of America’s least financially sophisticated populations to predatory practices that would make subprime lending seem socially responsible by contrast.</w:t>
      </w:r>
      <w:r>
        <w:rPr>
          <w:rStyle w:val="StyleUnderline"/>
        </w:rPr>
        <w:t xml:space="preserve"> </w:t>
      </w:r>
      <w:r w:rsidRPr="00A915F4">
        <w:rPr>
          <w:rStyle w:val="Style13ptBold"/>
          <w:b w:val="0"/>
          <w:bCs w:val="0"/>
          <w:sz w:val="16"/>
        </w:rPr>
        <w:t xml:space="preserve">If paid to institutions or collective entities … well, let’s look at that under another header. 4) </w:t>
      </w:r>
      <w:r w:rsidRPr="00B65B16">
        <w:rPr>
          <w:rStyle w:val="Emphasis"/>
        </w:rPr>
        <w:t>The program will work severe inequities.</w:t>
      </w:r>
      <w:r>
        <w:rPr>
          <w:rStyle w:val="Emphasis"/>
        </w:rPr>
        <w:t xml:space="preserve"> </w:t>
      </w:r>
      <w:r w:rsidRPr="00B65B16">
        <w:rPr>
          <w:rStyle w:val="StyleUnderline"/>
        </w:rPr>
        <w:t xml:space="preserve">Affirmative action’s quirks and injustices are notorious. But they will be nothing compared to the strange consequences of a reparations program. Not all black people are poor. Not all non-black people are rich. Does Oprah have a housecleaner? Who changes the diapers of Beyonce’s baby? Who files Herman J. Russell’s taxes? Will their wages be </w:t>
      </w:r>
      <w:proofErr w:type="gramStart"/>
      <w:r w:rsidRPr="00B65B16">
        <w:rPr>
          <w:rStyle w:val="StyleUnderline"/>
        </w:rPr>
        <w:t>taxed</w:t>
      </w:r>
      <w:proofErr w:type="gramEnd"/>
      <w:r w:rsidRPr="00B65B16">
        <w:rPr>
          <w:rStyle w:val="StyleUnderline"/>
        </w:rPr>
        <w:t xml:space="preserve"> and the proceeds redirected to their employers?</w:t>
      </w:r>
      <w:r>
        <w:rPr>
          <w:rStyle w:val="StyleUnderline"/>
        </w:rPr>
        <w:t xml:space="preserve"> </w:t>
      </w:r>
      <w:r w:rsidRPr="00B65B16">
        <w:rPr>
          <w:rStyle w:val="StyleUnderline"/>
        </w:rPr>
        <w:t xml:space="preserve">Within the target population, will all receive the same? Same per person, or same per family? Or will there be adjustment for need? </w:t>
      </w:r>
      <w:r w:rsidRPr="00A915F4">
        <w:rPr>
          <w:rStyle w:val="Style13ptBold"/>
          <w:b w:val="0"/>
          <w:bCs w:val="0"/>
          <w:sz w:val="16"/>
        </w:rPr>
        <w:t xml:space="preserve">How will need be measured? Will convicted criminals be eligible? </w:t>
      </w:r>
      <w:r w:rsidRPr="00EC22F3">
        <w:rPr>
          <w:rStyle w:val="StyleUnderline"/>
        </w:rPr>
        <w:t>If not, the program will exclude perhaps 1 million African Americans</w:t>
      </w:r>
      <w:r w:rsidRPr="00A915F4">
        <w:rPr>
          <w:rStyle w:val="Style13ptBold"/>
          <w:b w:val="0"/>
          <w:bCs w:val="0"/>
          <w:sz w:val="16"/>
        </w:rPr>
        <w:t xml:space="preserve">. </w:t>
      </w:r>
      <w:r w:rsidRPr="00EC22F3">
        <w:rPr>
          <w:rStyle w:val="StyleUnderline"/>
        </w:rPr>
        <w:t>If yes, the program would potentially tax victims of rape and families of the murdered for the benefit of their assailants</w:t>
      </w:r>
      <w:r w:rsidRPr="00A915F4">
        <w:rPr>
          <w:rStyle w:val="Style13ptBold"/>
          <w:b w:val="0"/>
          <w:bCs w:val="0"/>
          <w:sz w:val="16"/>
        </w:rPr>
        <w:t xml:space="preserve">. </w:t>
      </w:r>
      <w:r w:rsidRPr="00EC22F3">
        <w:rPr>
          <w:rStyle w:val="StyleUnderline"/>
        </w:rPr>
        <w:t>And if reparations were somehow delivered communally and collectively, disparities of wealth and power and political influence within black America will become even more urgent</w:t>
      </w:r>
      <w:r w:rsidRPr="00A915F4">
        <w:rPr>
          <w:rStyle w:val="Style13ptBold"/>
          <w:b w:val="0"/>
          <w:bCs w:val="0"/>
          <w:sz w:val="16"/>
        </w:rPr>
        <w:t xml:space="preserve">. Simply put, when government spends money on complex programs, </w:t>
      </w:r>
      <w:r w:rsidRPr="00EC22F3">
        <w:rPr>
          <w:rStyle w:val="StyleUnderline"/>
        </w:rPr>
        <w:t>the people who provide the service usually end up with much more sway over the spending than the spending’s intended beneficiaries. The poorer the beneficiaries, the more powerfully this rule holds—and it has held strongest of all in programs intended to aid the black poor.</w:t>
      </w:r>
      <w:r w:rsidRPr="00A915F4">
        <w:rPr>
          <w:rStyle w:val="Style13ptBold"/>
          <w:b w:val="0"/>
          <w:bCs w:val="0"/>
          <w:sz w:val="16"/>
        </w:rPr>
        <w:t xml:space="preserve"> The District of Columbia public schools have excelled at delivering stable jobs to their unionized employees. They have failed their students. 5) </w:t>
      </w:r>
      <w:r w:rsidRPr="006F2592">
        <w:rPr>
          <w:rStyle w:val="StyleUnderline"/>
        </w:rPr>
        <w:t>The legitimacy of the project will rapidly fade</w:t>
      </w:r>
      <w:r w:rsidRPr="00A915F4">
        <w:rPr>
          <w:rStyle w:val="Style13ptBold"/>
          <w:b w:val="0"/>
          <w:bCs w:val="0"/>
          <w:sz w:val="16"/>
        </w:rPr>
        <w:t xml:space="preserve">. Affirmative action ranks among the least popular thing that U.S. governments do. When surveyed, white Americans crushingly reject race preferences, Hispanic Americans object by a margin of two to one, and black Americans are almost evenly divided, with only the slightest plurality in favor. Now imagine how Americans will feel when what is redistributed by racial calculus is not university admissions or workplace promotions but actual, foldable cash. </w:t>
      </w:r>
      <w:r w:rsidRPr="006F2592">
        <w:rPr>
          <w:rStyle w:val="StyleUnderline"/>
        </w:rPr>
        <w:t>Committing yourself to a solution before you have any idea whether such a solution is workable is not a responsible reaction to America’s racial dilemmas.</w:t>
      </w:r>
      <w:r>
        <w:rPr>
          <w:rStyle w:val="StyleUnderline"/>
        </w:rPr>
        <w:t xml:space="preserve"> </w:t>
      </w:r>
      <w:r w:rsidRPr="00A915F4">
        <w:rPr>
          <w:rStyle w:val="Style13ptBold"/>
          <w:b w:val="0"/>
          <w:bCs w:val="0"/>
          <w:sz w:val="16"/>
        </w:rPr>
        <w:t xml:space="preserve">Ta-Nehisi Coates anticipates this trouble by suggesting that reparations might be paid not to individuals but collectively to African Americans as a group. He favorably cites the example of German reparations to the state of Israel after World War II. But the state of Israel was a sovereign, elected by a democratic process. Few in the Jewish world doubted that Israel could and did act for the Jewish </w:t>
      </w:r>
      <w:proofErr w:type="gramStart"/>
      <w:r w:rsidRPr="00A915F4">
        <w:rPr>
          <w:rStyle w:val="Style13ptBold"/>
          <w:b w:val="0"/>
          <w:bCs w:val="0"/>
          <w:sz w:val="16"/>
        </w:rPr>
        <w:t>people as a whole</w:t>
      </w:r>
      <w:proofErr w:type="gramEnd"/>
      <w:r w:rsidRPr="00A915F4">
        <w:rPr>
          <w:rStyle w:val="Style13ptBold"/>
          <w:b w:val="0"/>
          <w:bCs w:val="0"/>
          <w:sz w:val="16"/>
        </w:rPr>
        <w:t xml:space="preserve">. </w:t>
      </w:r>
      <w:r w:rsidRPr="006F2592">
        <w:rPr>
          <w:rStyle w:val="StyleUnderline"/>
        </w:rPr>
        <w:t>Black Americans, however, do not have a state of their own. If reparations are deemed some kind of collective debt to black Americans as a group, rather than to black Americans as individuals, then the question will arise: Who decides how this money will be distributed?</w:t>
      </w:r>
      <w:r w:rsidRPr="00A915F4">
        <w:rPr>
          <w:rStyle w:val="Style13ptBold"/>
          <w:b w:val="0"/>
          <w:bCs w:val="0"/>
          <w:sz w:val="16"/>
        </w:rPr>
        <w:t xml:space="preserve"> Some kind of National Endowment for Black America? Chosen how? Accountable to whom? The Harvard Law professor Charles Ogletree suggests widening the concept of reparations even further, into a national “program of job training and public works that takes racial justice as its mission but includes the poor of all races.” </w:t>
      </w:r>
      <w:r w:rsidRPr="004D67D3">
        <w:rPr>
          <w:rStyle w:val="StyleUnderline"/>
        </w:rPr>
        <w:t>In that case, reparations would cease to be a new program but would become instead a new argument in favor of the preexisting policy preferences of the left wing of the Democratic party</w:t>
      </w:r>
      <w:r w:rsidRPr="00A915F4">
        <w:rPr>
          <w:rStyle w:val="Style13ptBold"/>
          <w:b w:val="0"/>
          <w:bCs w:val="0"/>
          <w:sz w:val="16"/>
        </w:rPr>
        <w:t xml:space="preserve">. Earlier in his article, Coates quotes with seeming disdain the radio host Rush Limbaugh’s disparagement of the Affordable Care Act as a form of “reparations." But aren’t Limbaugh and Ogletree </w:t>
      </w:r>
      <w:proofErr w:type="gramStart"/>
      <w:r w:rsidRPr="00A915F4">
        <w:rPr>
          <w:rStyle w:val="Style13ptBold"/>
          <w:b w:val="0"/>
          <w:bCs w:val="0"/>
          <w:sz w:val="16"/>
        </w:rPr>
        <w:t>more or less in</w:t>
      </w:r>
      <w:proofErr w:type="gramEnd"/>
      <w:r w:rsidRPr="00A915F4">
        <w:rPr>
          <w:rStyle w:val="Style13ptBold"/>
          <w:b w:val="0"/>
          <w:bCs w:val="0"/>
          <w:sz w:val="16"/>
        </w:rPr>
        <w:t xml:space="preserve"> agreement here? Coates dismisses all these questions and so many others. He suggests the country first enact Rep. John Conyers’ Reparations Bill and then open a discussion about how reparations would work. But committing yourself to a solution before you have any idea whether such a solution is workable—or, rather, in defiance of </w:t>
      </w:r>
      <w:proofErr w:type="gramStart"/>
      <w:r w:rsidRPr="00A915F4">
        <w:rPr>
          <w:rStyle w:val="Style13ptBold"/>
          <w:b w:val="0"/>
          <w:bCs w:val="0"/>
          <w:sz w:val="16"/>
        </w:rPr>
        <w:t>pretty strong</w:t>
      </w:r>
      <w:proofErr w:type="gramEnd"/>
      <w:r w:rsidRPr="00A915F4">
        <w:rPr>
          <w:rStyle w:val="Style13ptBold"/>
          <w:b w:val="0"/>
          <w:bCs w:val="0"/>
          <w:sz w:val="16"/>
        </w:rPr>
        <w:t xml:space="preserve"> reasons that your solution is utterly unworkable—is not a responsible reaction to America’s racial dilemmas. </w:t>
      </w:r>
      <w:r w:rsidRPr="00802A32">
        <w:rPr>
          <w:rStyle w:val="StyleUnderline"/>
        </w:rPr>
        <w:t xml:space="preserve">Instead, </w:t>
      </w:r>
      <w:r w:rsidRPr="00802A32">
        <w:rPr>
          <w:rStyle w:val="Emphasis"/>
        </w:rPr>
        <w:t>we’ll be all too likely to repeat once more the sad pattern of so many civil-rights initiatives</w:t>
      </w:r>
      <w:r w:rsidRPr="00802A32">
        <w:rPr>
          <w:rStyle w:val="StyleUnderline"/>
        </w:rPr>
        <w:t>: the bold announcement, the raised hopes, the unexpected difficulties, the suppression of open discussion of those difficulties, the ossifying of the project into bureaucracy, the realization of failure, the discovery of the political impossibility of reforming or repairing the failure.</w:t>
      </w:r>
      <w:r>
        <w:rPr>
          <w:rStyle w:val="StyleUnderline"/>
        </w:rPr>
        <w:t xml:space="preserve"> </w:t>
      </w:r>
      <w:r w:rsidRPr="00A915F4">
        <w:rPr>
          <w:rStyle w:val="Style13ptBold"/>
          <w:b w:val="0"/>
          <w:bCs w:val="0"/>
          <w:sz w:val="16"/>
        </w:rPr>
        <w:t xml:space="preserve">* * * In his Lincoln Memorial address of 1963, Martin Luther King spoke of the words of the Declaration of Independence as “promissory note” on which the nation had defaulted. He meant this as a metaphor, not a financial analysis. Coates has taken him literally. King understood, however, that the wrongs of which he spoke could not be redressed with money (or money alone), and that is even more true today than in 1963. A real-world example: </w:t>
      </w:r>
      <w:r w:rsidRPr="00B63957">
        <w:rPr>
          <w:rStyle w:val="StyleUnderline"/>
        </w:rPr>
        <w:t>Young black Americans spend on average 4.5 hours more per day with electronic media (notably television, video games, and other forms of online entertainment) than do their white counterparts,</w:t>
      </w:r>
      <w:r w:rsidRPr="00A915F4">
        <w:rPr>
          <w:rStyle w:val="Style13ptBold"/>
          <w:b w:val="0"/>
          <w:bCs w:val="0"/>
          <w:sz w:val="16"/>
        </w:rPr>
        <w:t xml:space="preserve"> for a total </w:t>
      </w:r>
      <w:proofErr w:type="gramStart"/>
      <w:r w:rsidRPr="00A915F4">
        <w:rPr>
          <w:rStyle w:val="Style13ptBold"/>
          <w:b w:val="0"/>
          <w:bCs w:val="0"/>
          <w:sz w:val="16"/>
        </w:rPr>
        <w:t>in excess of</w:t>
      </w:r>
      <w:proofErr w:type="gramEnd"/>
      <w:r w:rsidRPr="00A915F4">
        <w:rPr>
          <w:rStyle w:val="Style13ptBold"/>
          <w:b w:val="0"/>
          <w:bCs w:val="0"/>
          <w:sz w:val="16"/>
        </w:rPr>
        <w:t xml:space="preserve"> 13 hours. While all young people spend a lot of time in front of screens, black youth watch far and away the most television: almost 3.5 hours per day, or an hour and a quarter more than young white people. Almost 80 percent of black youth say they “usually” eat meals in front of a TV. The disparity is growing wider, not narrowing, as more forms of electronic media become available. </w:t>
      </w:r>
      <w:r w:rsidRPr="00B63957">
        <w:rPr>
          <w:rStyle w:val="StyleUnderline"/>
        </w:rPr>
        <w:t>The disparity shrinks, but does not disappear, with education and income. The best predictor of how much TV a child will watch is not whether he or she lives in a single or two-parent family. It is not family income or wealth. It is race</w:t>
      </w:r>
      <w:r w:rsidRPr="00A915F4">
        <w:rPr>
          <w:rStyle w:val="Style13ptBold"/>
          <w:b w:val="0"/>
          <w:bCs w:val="0"/>
          <w:sz w:val="16"/>
        </w:rPr>
        <w:t xml:space="preserve">: Even the most advantaged black youth spend 90 minutes more per day with electronic media than do their white contemporaries. </w:t>
      </w:r>
      <w:r w:rsidRPr="00B63957">
        <w:rPr>
          <w:rStyle w:val="StyleUnderline"/>
        </w:rPr>
        <w:t>It won’t surprise you to hear that heavy use of electronic media correlates with all kinds of bad outcomes, from obesity to poor school performance</w:t>
      </w:r>
      <w:r w:rsidRPr="00A915F4">
        <w:rPr>
          <w:rStyle w:val="Style13ptBold"/>
          <w:b w:val="0"/>
          <w:bCs w:val="0"/>
          <w:sz w:val="16"/>
        </w:rPr>
        <w:t xml:space="preserve">. (Across all races, only about 16-20 minutes per day of screen </w:t>
      </w:r>
      <w:proofErr w:type="spellStart"/>
      <w:r>
        <w:rPr>
          <w:rStyle w:val="Style13ptBold"/>
          <w:b w:val="0"/>
          <w:bCs w:val="0"/>
          <w:sz w:val="16"/>
        </w:rPr>
        <w:t>S</w:t>
      </w:r>
      <w:r w:rsidRPr="00A915F4">
        <w:rPr>
          <w:rStyle w:val="Style13ptBold"/>
          <w:b w:val="0"/>
          <w:bCs w:val="0"/>
          <w:sz w:val="16"/>
        </w:rPr>
        <w:t>time</w:t>
      </w:r>
      <w:proofErr w:type="spellEnd"/>
      <w:r w:rsidRPr="00A915F4">
        <w:rPr>
          <w:rStyle w:val="Style13ptBold"/>
          <w:b w:val="0"/>
          <w:bCs w:val="0"/>
          <w:sz w:val="16"/>
        </w:rPr>
        <w:t xml:space="preserve"> is connected to schoolwork.) It’s not difficult to draw a chain of causation from the exploitation so stirringly described by Coates to the TV-dependence of black youth in the 2010s. In this case, however, detailing the cause does not reveal the remedy. To realize their full potential, those kids must watch less TV. No plausible government program can shut down their devices for them. </w:t>
      </w:r>
      <w:r w:rsidRPr="00B63957">
        <w:rPr>
          <w:rStyle w:val="StyleUnderline"/>
        </w:rPr>
        <w:t>That decision—like almost every decision that leads to self- and collective improvement—</w:t>
      </w:r>
      <w:r w:rsidRPr="00B63957">
        <w:rPr>
          <w:rStyle w:val="Emphasis"/>
        </w:rPr>
        <w:t>must come from within families and within individuals.</w:t>
      </w:r>
      <w:r>
        <w:rPr>
          <w:rStyle w:val="StyleUnderline"/>
        </w:rPr>
        <w:t xml:space="preserve"> </w:t>
      </w:r>
      <w:r w:rsidRPr="00B63957">
        <w:rPr>
          <w:rStyle w:val="StyleUnderline"/>
        </w:rPr>
        <w:t>Money won’t change unhealthy dietary patterns, or enhance language skills, or teach the habits on which thriving communities are built</w:t>
      </w:r>
      <w:r w:rsidRPr="00A915F4">
        <w:rPr>
          <w:rStyle w:val="Style13ptBold"/>
          <w:b w:val="0"/>
          <w:bCs w:val="0"/>
          <w:sz w:val="16"/>
        </w:rPr>
        <w:t xml:space="preserve">. The great white lie America tells itself is that the passage of civil-rights laws in the 1960s and ’70s lifted the burden of the racial past. </w:t>
      </w:r>
      <w:r w:rsidRPr="00A915F4">
        <w:rPr>
          <w:rStyle w:val="StyleUnderline"/>
        </w:rPr>
        <w:t>But racial subjugation imposed over 350 years could not and was not alleviated over a single generation. Today’s white Americans inherit financial assets and human capital accumulated over a long span of time</w:t>
      </w:r>
      <w:r w:rsidRPr="00A915F4">
        <w:rPr>
          <w:rStyle w:val="Style13ptBold"/>
          <w:b w:val="0"/>
          <w:bCs w:val="0"/>
          <w:sz w:val="16"/>
        </w:rPr>
        <w:t>—</w:t>
      </w:r>
      <w:r w:rsidRPr="00806200">
        <w:rPr>
          <w:rStyle w:val="Style13ptBold"/>
          <w:b w:val="0"/>
          <w:bCs w:val="0"/>
          <w:sz w:val="10"/>
          <w:szCs w:val="10"/>
        </w:rPr>
        <w:t xml:space="preserve">and very possibly by robbing or cheating victims of color. In refuting that lie, however, Coates advances an error that also does harm: that black Americans can build their future by debunking white Americans’ illusions about their past. It does not work that way. Racism may have turned the TV set on. Anti-racism won’t turn the TV set off. The government of the United States could trace the genealogy of every white family and send a massive bill to the descendants of every slaveholder and every slumlord who did business from 1619 through 1968. It could redistribute that money in a princely lump sum. But that money won’t change unhealthy dietary patterns, or enhance language skills, or teach the habits on which thriving communities are built. Germany and Israel may not be historically exact precedent for Coates’s plan. The more exact precedent may be the sudden surge of oil wealth into the Middle East after 1973. Nations that had always felt themselves cheated of their due suddenly saw their incomes triple and quadruple. Yet the nations did not progress. The wealth of nations is built on their human capital—and the oil income not only failed to enrich them, but oftentimes incentivized behavior that left (or will leave) those nations in many ways worse off than before. The human qualities that advance a community and a nation were defiantly acquired by black Americans themselves under conditions of horrifying adversity. Their development has accelerated as equality has come nearer to view. Education Next Disparities remain, of course. Coates challenges all Americans to remember where those disparities came from—and to think hard what is owed to those on the wrong end of them. What I’m talking about is more than recompense for past injustices—more than a handout, a payoff, hush money, or a reluctant bribe. What I’m talking about is a national reckoning that would lead to spiritual renewal. Reparations would mean the end of scarfing hot dogs on the Fourth of July while denying the facts of our heritage. Reparations would mean the end of yelling “patriotism” while waving a Confederate flag. Reparations would mean a revolution of the American consciousness, a reconciling of our self-image as the great democratizer with the facts of our history. If reparations </w:t>
      </w:r>
      <w:proofErr w:type="gramStart"/>
      <w:r w:rsidRPr="00806200">
        <w:rPr>
          <w:rStyle w:val="Style13ptBold"/>
          <w:b w:val="0"/>
          <w:bCs w:val="0"/>
          <w:sz w:val="10"/>
          <w:szCs w:val="10"/>
        </w:rPr>
        <w:t>means</w:t>
      </w:r>
      <w:proofErr w:type="gramEnd"/>
      <w:r w:rsidRPr="00806200">
        <w:rPr>
          <w:rStyle w:val="Style13ptBold"/>
          <w:b w:val="0"/>
          <w:bCs w:val="0"/>
          <w:sz w:val="10"/>
          <w:szCs w:val="10"/>
        </w:rPr>
        <w:t xml:space="preserve"> remembrance and repentance for the wrongs of the past, then let’s have reparations. Americans tell a too-flattering version of their national story. They treat slavery as ancillary rather than essential. They forget that the work of slaves paid this country’s import bill from the 17th century until 1860. They do not acknowledge that the “freedom” championed by slaveholding Founding Fathers, including the author of the Declaration of Independence, included the freedom to own other human beings as property. They can no longer notice how slavery is stitched into every line of the Constitution and was supported by every single early national institution. The self-reckoning we see in Germany and other European countries does not come easily to Americans—and is still outright rejected by many. If reparations </w:t>
      </w:r>
      <w:proofErr w:type="gramStart"/>
      <w:r w:rsidRPr="00806200">
        <w:rPr>
          <w:rStyle w:val="Style13ptBold"/>
          <w:b w:val="0"/>
          <w:bCs w:val="0"/>
          <w:sz w:val="10"/>
          <w:szCs w:val="10"/>
        </w:rPr>
        <w:t>means</w:t>
      </w:r>
      <w:proofErr w:type="gramEnd"/>
      <w:r w:rsidRPr="00806200">
        <w:rPr>
          <w:rStyle w:val="Style13ptBold"/>
          <w:b w:val="0"/>
          <w:bCs w:val="0"/>
          <w:sz w:val="10"/>
          <w:szCs w:val="10"/>
        </w:rPr>
        <w:t xml:space="preserve"> intensifying the nation’s commitment to equal opportunity for all its people—and most especially for the descendants of those once enslaved—then (again) let’s have reparations. Better schools, more jobs, some form of universal health coverage, an immigration policy that does not exert endless downward pressure on the wages of America’s least skilled workers, improved nutrition especially in early childhood, higher taxes on alcohol, more effective and less punitive enforcement of drug laws—there’s a program of group betterment awaiting the right advocates at the right time.</w:t>
      </w:r>
      <w:r w:rsidRPr="00A915F4">
        <w:rPr>
          <w:rStyle w:val="Style13ptBold"/>
          <w:b w:val="0"/>
          <w:bCs w:val="0"/>
          <w:sz w:val="16"/>
        </w:rPr>
        <w:t xml:space="preserve"> </w:t>
      </w:r>
      <w:r w:rsidRPr="00A915F4">
        <w:rPr>
          <w:rStyle w:val="StyleUnderline"/>
        </w:rPr>
        <w:t xml:space="preserve">But if reparations </w:t>
      </w:r>
      <w:proofErr w:type="gramStart"/>
      <w:r w:rsidRPr="00A915F4">
        <w:rPr>
          <w:rStyle w:val="StyleUnderline"/>
        </w:rPr>
        <w:t>means</w:t>
      </w:r>
      <w:proofErr w:type="gramEnd"/>
      <w:r w:rsidRPr="00A915F4">
        <w:rPr>
          <w:rStyle w:val="StyleUnderline"/>
        </w:rPr>
        <w:t xml:space="preserve"> what most Americans reasonably interpret it to mean—cash flowing from some Americans to others in race-conscious ways meant to redress the racial wrongs of the past—</w:t>
      </w:r>
      <w:r w:rsidRPr="00A915F4">
        <w:rPr>
          <w:rStyle w:val="Emphasis"/>
        </w:rPr>
        <w:t>then it’s a disastrous idea for all groups in society.</w:t>
      </w:r>
      <w:r>
        <w:rPr>
          <w:rStyle w:val="Emphasis"/>
        </w:rPr>
        <w:t xml:space="preserve"> </w:t>
      </w:r>
      <w:r w:rsidRPr="00A915F4">
        <w:rPr>
          <w:rStyle w:val="Style13ptBold"/>
          <w:b w:val="0"/>
          <w:bCs w:val="0"/>
          <w:sz w:val="16"/>
        </w:rPr>
        <w:t>And if, when you advocate reparations, you aren’t sure which of the above things it does mean, then your advocacy should be postponed until you are.</w:t>
      </w:r>
    </w:p>
    <w:p w14:paraId="5AF72B0B" w14:textId="77777777" w:rsidR="00D73E38" w:rsidRDefault="00D73E38" w:rsidP="00D73E38">
      <w:pPr>
        <w:pStyle w:val="Heading4"/>
      </w:pPr>
      <w:r w:rsidRPr="001E306F">
        <w:t>Monetary Reparations fail next-generation Black American</w:t>
      </w:r>
      <w:r>
        <w:t xml:space="preserve">s. </w:t>
      </w:r>
    </w:p>
    <w:p w14:paraId="573B1C70" w14:textId="77777777" w:rsidR="00D73E38" w:rsidRPr="003D289F" w:rsidRDefault="00D73E38" w:rsidP="00D73E38">
      <w:pPr>
        <w:rPr>
          <w:rStyle w:val="Style13ptBold"/>
        </w:rPr>
      </w:pPr>
      <w:r w:rsidRPr="003D289F">
        <w:rPr>
          <w:rStyle w:val="Style13ptBold"/>
        </w:rPr>
        <w:t xml:space="preserve">Smith 14 </w:t>
      </w:r>
      <w:r w:rsidRPr="00305ABF">
        <w:t>(“Why Reparations Wouldn’t Work”, Kyle Smith, June 19th</w:t>
      </w:r>
      <w:proofErr w:type="gramStart"/>
      <w:r w:rsidRPr="00305ABF">
        <w:t xml:space="preserve"> 2014</w:t>
      </w:r>
      <w:proofErr w:type="gramEnd"/>
      <w:r w:rsidRPr="00305ABF">
        <w:t>, Kyle Smith is a current-affairs columnist and film critic for The New York Post, for which I have covered everything from political conventions to film festivals. I have also contributed reviews and essays to The Wall Street Journal, https://www.forbes.com/sites/kylesmith/2014/06/19/why-reparations-wouldnt-work/?sh=5ac269ef5394) HSLA: RP</w:t>
      </w:r>
    </w:p>
    <w:p w14:paraId="11BECD8E" w14:textId="77777777" w:rsidR="00D73E38" w:rsidRDefault="00D73E38" w:rsidP="00D73E38">
      <w:r w:rsidRPr="00762C50">
        <w:rPr>
          <w:rStyle w:val="StyleUnderline"/>
          <w:highlight w:val="green"/>
        </w:rPr>
        <w:t>Reparations</w:t>
      </w:r>
      <w:r w:rsidRPr="001D2C8C">
        <w:t xml:space="preserve"> probably </w:t>
      </w:r>
      <w:r w:rsidRPr="00762C50">
        <w:rPr>
          <w:rStyle w:val="StyleUnderline"/>
          <w:highlight w:val="green"/>
        </w:rPr>
        <w:t>wouldn’t accomplish what they’re meant to do</w:t>
      </w:r>
      <w:r w:rsidRPr="001D2C8C">
        <w:t xml:space="preserve">: </w:t>
      </w:r>
      <w:r w:rsidRPr="00354B2A">
        <w:rPr>
          <w:rStyle w:val="StyleUnderline"/>
        </w:rPr>
        <w:t>Place black Americans on a permanently raised economic plateau</w:t>
      </w:r>
      <w:r w:rsidRPr="001D2C8C">
        <w:t xml:space="preserve">, one near that of white Americans. Statistics about the economic disparities of these two groups are grim, and shocking: As of 2012, for instance, the median household net worth of white Americans was more than twenty times that of blacks. Median adjusted household </w:t>
      </w:r>
      <w:proofErr w:type="gramStart"/>
      <w:r w:rsidRPr="001D2C8C">
        <w:t>income  for</w:t>
      </w:r>
      <w:proofErr w:type="gramEnd"/>
      <w:r w:rsidRPr="001D2C8C">
        <w:t xml:space="preserve"> blacks is only 59 percent of that for whites.</w:t>
      </w:r>
    </w:p>
    <w:p w14:paraId="5FE08465" w14:textId="77777777" w:rsidR="00D73E38" w:rsidRDefault="00D73E38" w:rsidP="00D73E38">
      <w:r w:rsidRPr="001D2C8C">
        <w:t xml:space="preserve">The </w:t>
      </w:r>
      <w:r w:rsidRPr="00430E82">
        <w:rPr>
          <w:rStyle w:val="StyleUnderline"/>
        </w:rPr>
        <w:t>reparations</w:t>
      </w:r>
      <w:r w:rsidRPr="001D2C8C">
        <w:t xml:space="preserve"> </w:t>
      </w:r>
      <w:proofErr w:type="gramStart"/>
      <w:r w:rsidRPr="001D2C8C">
        <w:t>plans</w:t>
      </w:r>
      <w:proofErr w:type="gramEnd"/>
      <w:r w:rsidRPr="001D2C8C">
        <w:t xml:space="preserve"> that have been suggested, however, </w:t>
      </w:r>
      <w:r w:rsidRPr="00430E82">
        <w:rPr>
          <w:rStyle w:val="StyleUnderline"/>
        </w:rPr>
        <w:t xml:space="preserve">would </w:t>
      </w:r>
      <w:r w:rsidRPr="00762C50">
        <w:rPr>
          <w:rStyle w:val="StyleUnderline"/>
          <w:highlight w:val="green"/>
        </w:rPr>
        <w:t>work a lot like lotteries</w:t>
      </w:r>
      <w:r w:rsidRPr="001D2C8C">
        <w:t xml:space="preserve">. Coates suggests a </w:t>
      </w:r>
      <w:r w:rsidRPr="00430E82">
        <w:rPr>
          <w:rStyle w:val="StyleUnderline"/>
        </w:rPr>
        <w:t>large lump sum distributed</w:t>
      </w:r>
      <w:r w:rsidRPr="001D2C8C">
        <w:t xml:space="preserve"> to a single generation </w:t>
      </w:r>
      <w:r w:rsidRPr="00430E82">
        <w:rPr>
          <w:rStyle w:val="StyleUnderline"/>
        </w:rPr>
        <w:t>over a period</w:t>
      </w:r>
      <w:r w:rsidRPr="001D2C8C">
        <w:t xml:space="preserve"> of "a decade or two." Slate’s Jamelle </w:t>
      </w:r>
      <w:r w:rsidRPr="00430E82">
        <w:rPr>
          <w:rStyle w:val="StyleUnderline"/>
        </w:rPr>
        <w:t>Bouie suggests either a cash boost for existing government social-welfare and infrastructure projects</w:t>
      </w:r>
      <w:r w:rsidRPr="001D2C8C">
        <w:t xml:space="preserve"> (which might sound too indirect to count as reparations, at least to the average American) or “baby bonds” which black Americans, who have been given low-yield government-guaranteed savings funds at birth, would be able to cash in for perhaps a $60,000 lump sum at age 18.</w:t>
      </w:r>
    </w:p>
    <w:p w14:paraId="4343FF4B" w14:textId="77777777" w:rsidR="00D73E38" w:rsidRDefault="00D73E38" w:rsidP="00D73E38">
      <w:proofErr w:type="gramStart"/>
      <w:r>
        <w:t>B</w:t>
      </w:r>
      <w:r w:rsidRPr="001D2C8C">
        <w:t>oth of these</w:t>
      </w:r>
      <w:proofErr w:type="gramEnd"/>
      <w:r w:rsidRPr="00430E82">
        <w:rPr>
          <w:rStyle w:val="StyleUnderline"/>
        </w:rPr>
        <w:t xml:space="preserve"> ideas</w:t>
      </w:r>
      <w:r w:rsidRPr="001D2C8C">
        <w:t xml:space="preserve"> sound </w:t>
      </w:r>
      <w:r w:rsidRPr="00430E82">
        <w:rPr>
          <w:rStyle w:val="StyleUnderline"/>
        </w:rPr>
        <w:t>like lotteries</w:t>
      </w:r>
      <w:r w:rsidRPr="001D2C8C">
        <w:t>. What happens to lottery winners? Do they and their descendants go on to a permanently higher socioeconomic bracket?</w:t>
      </w:r>
    </w:p>
    <w:p w14:paraId="22A5A99A" w14:textId="77777777" w:rsidR="00D73E38" w:rsidRPr="00354B2A" w:rsidRDefault="00D73E38" w:rsidP="00D73E38">
      <w:r w:rsidRPr="00354B2A">
        <w:t xml:space="preserve">A survey of Florida lottery winners shows </w:t>
      </w:r>
      <w:proofErr w:type="gramStart"/>
      <w:r w:rsidRPr="00354B2A">
        <w:t>that  this</w:t>
      </w:r>
      <w:proofErr w:type="gramEnd"/>
      <w:r w:rsidRPr="00354B2A">
        <w:t xml:space="preserve"> group is </w:t>
      </w:r>
      <w:r w:rsidRPr="00430E82">
        <w:rPr>
          <w:rStyle w:val="StyleUnderline"/>
        </w:rPr>
        <w:t>twice as likely to go bankrupt</w:t>
      </w:r>
      <w:r w:rsidRPr="00354B2A">
        <w:t xml:space="preserve"> as others. The primary difference between winners of large sums and those who won smaller prizes is that the winners of large sums isn’t in bankruptcy rates but in timing: big winners took a bit longer to go bust. Lottery winners (contrary to myth) are </w:t>
      </w:r>
      <w:proofErr w:type="gramStart"/>
      <w:r w:rsidRPr="00354B2A">
        <w:t>actually older</w:t>
      </w:r>
      <w:proofErr w:type="gramEnd"/>
      <w:r w:rsidRPr="00354B2A">
        <w:t xml:space="preserve"> and more affluent than the typical American, but The Wall Street Journal summarized the research as follows: “</w:t>
      </w:r>
      <w:r w:rsidRPr="00430E82">
        <w:rPr>
          <w:rStyle w:val="StyleUnderline"/>
        </w:rPr>
        <w:t>Sudden wealth only exaggerates your current situation</w:t>
      </w:r>
      <w:r w:rsidRPr="00354B2A">
        <w:t>. If you’re unhappy, bad with money and surrounded by people you don’t trust, money will make those problems worse. If you’re fulfilled, careful with money and enjoy a life of strong relationships, the lottery could make those strengths better.”</w:t>
      </w:r>
    </w:p>
    <w:p w14:paraId="48684C1E" w14:textId="77777777" w:rsidR="00D73E38" w:rsidRDefault="00D73E38" w:rsidP="00D73E38">
      <w:r w:rsidRPr="00354B2A">
        <w:t xml:space="preserve">Today’s lotteries are too new to tell us much about what happens to the descendants of lottery winners, </w:t>
      </w:r>
      <w:proofErr w:type="gramStart"/>
      <w:r w:rsidRPr="00354B2A">
        <w:t xml:space="preserve">but  </w:t>
      </w:r>
      <w:r w:rsidRPr="00430E82">
        <w:rPr>
          <w:rStyle w:val="StyleUnderline"/>
        </w:rPr>
        <w:t>history</w:t>
      </w:r>
      <w:proofErr w:type="gramEnd"/>
      <w:r w:rsidRPr="00430E82">
        <w:rPr>
          <w:rStyle w:val="StyleUnderline"/>
        </w:rPr>
        <w:t xml:space="preserve"> suggests that if reparations are meant to lift the economic status of American blacks who are poor, they will fail</w:t>
      </w:r>
      <w:r w:rsidRPr="00354B2A">
        <w:t>.</w:t>
      </w:r>
    </w:p>
    <w:p w14:paraId="643CE633" w14:textId="77777777" w:rsidR="00D73E38" w:rsidRDefault="00D73E38" w:rsidP="00D73E38"/>
    <w:p w14:paraId="0F58216D" w14:textId="77777777" w:rsidR="00D73E38" w:rsidRDefault="00D73E38" w:rsidP="00D73E38"/>
    <w:p w14:paraId="4306FF7B" w14:textId="77777777" w:rsidR="00D73E38" w:rsidRDefault="00D73E38" w:rsidP="00D73E38">
      <w:pPr>
        <w:pStyle w:val="Heading4"/>
      </w:pPr>
      <w:r>
        <w:t xml:space="preserve">Alt Causes and No Solvency, Coates is wrong – Lack of precision in the reparations programs, amount of money given, regressive policies, social barriers – Means alt causes and no solvency. </w:t>
      </w:r>
    </w:p>
    <w:p w14:paraId="7E83E3F4" w14:textId="77777777" w:rsidR="00D73E38" w:rsidRPr="00C81274" w:rsidRDefault="00D73E38" w:rsidP="00D73E38">
      <w:r w:rsidRPr="00C81274">
        <w:rPr>
          <w:rStyle w:val="Style13ptBold"/>
        </w:rPr>
        <w:t>Epstein 14</w:t>
      </w:r>
      <w:r w:rsidRPr="00C81274">
        <w:t xml:space="preserve"> (“The Case Against Reparations for Slavery”, Richard A. Epstein, May 27th 2014, Richard A. Epstein, the Peter and Kirsten Bedford Senior Fellow (adjunct) at the Hoover Institution, is the Laurence A. Tisch Professor of Law, New York University Law School, and a senior lecturer at the University of Chicago, </w:t>
      </w:r>
      <w:hyperlink r:id="rId24" w:history="1">
        <w:r w:rsidRPr="00C81274">
          <w:rPr>
            <w:rStyle w:val="Hyperlink"/>
          </w:rPr>
          <w:t>https://www.hoover.org/research/case-against-reparations-slavery</w:t>
        </w:r>
      </w:hyperlink>
      <w:r w:rsidRPr="00C81274">
        <w:t>) HSLA: RP</w:t>
      </w:r>
    </w:p>
    <w:p w14:paraId="24CCF26A" w14:textId="77777777" w:rsidR="00D73E38" w:rsidRDefault="00D73E38" w:rsidP="00D73E38">
      <w:pPr>
        <w:rPr>
          <w:rStyle w:val="StyleUnderline"/>
        </w:rPr>
      </w:pPr>
    </w:p>
    <w:p w14:paraId="657CA033" w14:textId="77777777" w:rsidR="00D73E38" w:rsidRDefault="00D73E38" w:rsidP="00D73E38">
      <w:r w:rsidRPr="000642BD">
        <w:rPr>
          <w:rStyle w:val="StyleUnderline"/>
        </w:rPr>
        <w:t>Coates is most evasive when discussing a proposed system of reparations</w:t>
      </w:r>
      <w:r>
        <w:t xml:space="preserve">. He notes quite properly that “broach the topic of reparations today and a barrage of questions inevitably follows: </w:t>
      </w:r>
      <w:r w:rsidRPr="00F32D3A">
        <w:rPr>
          <w:rStyle w:val="StyleUnderline"/>
        </w:rPr>
        <w:t>Who will be paid? How much will they be paid? Who will pay?”</w:t>
      </w:r>
      <w:r>
        <w:t xml:space="preserve"> These are indeed fair questions, and yet at no point does he attempt to answer them. He </w:t>
      </w:r>
      <w:r w:rsidRPr="00F32D3A">
        <w:rPr>
          <w:rStyle w:val="StyleUnderline"/>
        </w:rPr>
        <w:t>endorses</w:t>
      </w:r>
      <w:r>
        <w:t xml:space="preserve"> John Conyers proposal to form </w:t>
      </w:r>
      <w:r w:rsidRPr="00F32D3A">
        <w:rPr>
          <w:rStyle w:val="StyleUnderline"/>
        </w:rPr>
        <w:t>a Congressional committee to seek out “appropriate remedies</w:t>
      </w:r>
      <w:r>
        <w:t xml:space="preserve">” for the lingering effects of slavery and </w:t>
      </w:r>
      <w:proofErr w:type="gramStart"/>
      <w:r>
        <w:t xml:space="preserve">segregation, </w:t>
      </w:r>
      <w:r w:rsidRPr="00F32D3A">
        <w:rPr>
          <w:rStyle w:val="StyleUnderline"/>
        </w:rPr>
        <w:t>but</w:t>
      </w:r>
      <w:proofErr w:type="gramEnd"/>
      <w:r w:rsidRPr="00F32D3A">
        <w:rPr>
          <w:rStyle w:val="StyleUnderline"/>
        </w:rPr>
        <w:t xml:space="preserve"> offers few clues about its mission</w:t>
      </w:r>
      <w:r>
        <w:t>.</w:t>
      </w:r>
    </w:p>
    <w:p w14:paraId="791AC09B" w14:textId="77777777" w:rsidR="00D73E38" w:rsidRDefault="00D73E38" w:rsidP="00D73E38">
      <w:r>
        <w:t xml:space="preserve">Nor are there easy analogies at hand. One possibility is to try to design some system based on the </w:t>
      </w:r>
      <w:r w:rsidRPr="00F32D3A">
        <w:rPr>
          <w:rStyle w:val="StyleUnderline"/>
        </w:rPr>
        <w:t>model of reparations for the internment program of</w:t>
      </w:r>
      <w:r>
        <w:t xml:space="preserve"> 110,000</w:t>
      </w:r>
      <w:r w:rsidRPr="00F32D3A">
        <w:rPr>
          <w:rStyle w:val="StyleUnderline"/>
        </w:rPr>
        <w:t xml:space="preserve"> </w:t>
      </w:r>
      <w:proofErr w:type="gramStart"/>
      <w:r w:rsidRPr="00F32D3A">
        <w:rPr>
          <w:rStyle w:val="StyleUnderline"/>
        </w:rPr>
        <w:t>Japanese-Americans</w:t>
      </w:r>
      <w:proofErr w:type="gramEnd"/>
      <w:r>
        <w:t xml:space="preserve"> during the Second World War. </w:t>
      </w:r>
      <w:r w:rsidRPr="00F32D3A">
        <w:rPr>
          <w:rStyle w:val="StyleUnderline"/>
        </w:rPr>
        <w:t>But there, the payments were made to specific persons who were direct victims of wrong by the government. No program that seeks to remedy the wrongs of the past 350 years could</w:t>
      </w:r>
      <w:r>
        <w:t xml:space="preserve"> hope to</w:t>
      </w:r>
      <w:r w:rsidRPr="00F32D3A">
        <w:rPr>
          <w:rStyle w:val="StyleUnderline"/>
        </w:rPr>
        <w:t xml:space="preserve"> duplicate that level of precision</w:t>
      </w:r>
      <w:r>
        <w:t>.</w:t>
      </w:r>
    </w:p>
    <w:p w14:paraId="125BF2B9" w14:textId="77777777" w:rsidR="00D73E38" w:rsidRDefault="00D73E38" w:rsidP="00D73E38">
      <w:r w:rsidRPr="00CF7F47">
        <w:rPr>
          <w:rStyle w:val="StyleUnderline"/>
        </w:rPr>
        <w:t>Nor is the analysis of black reparations informed</w:t>
      </w:r>
      <w:r>
        <w:t xml:space="preserve">, as Coates suggests, by comparison to the decision of the German government to pay reparations to Israel in 1952 for the unspeakable sins of the Holocaust. Those payments of course could do nothing for the millions of individuals who lost their lives, but they did help the </w:t>
      </w:r>
      <w:proofErr w:type="gramStart"/>
      <w:r>
        <w:t>newly-founded</w:t>
      </w:r>
      <w:proofErr w:type="gramEnd"/>
      <w:r>
        <w:t xml:space="preserve"> Israel to gain strength in the first decade of its life. But the differences between these two cases overwhelm the similarities. Death by lynching in the South deserves emphatic condemnation. But let’s keep the numbers in perspective. We know that “nearly 3,500 African Americans and 1,300 whites </w:t>
      </w:r>
      <w:proofErr w:type="gramStart"/>
      <w:r>
        <w:t>were  between</w:t>
      </w:r>
      <w:proofErr w:type="gramEnd"/>
      <w:r>
        <w:t xml:space="preserve"> 1882 and 1968, mostly from 1882 to 1920.” The Holocaust took nearly 1,700 times as many lives in a four-year period. For that wrong, the payment to a new state was a sensible if incomplete remedy. But to whom should the payments be made here?</w:t>
      </w:r>
    </w:p>
    <w:p w14:paraId="6C7B52C9" w14:textId="77777777" w:rsidR="00D73E38" w:rsidRDefault="00D73E38" w:rsidP="00D73E38">
      <w:r w:rsidRPr="00CF7F47">
        <w:rPr>
          <w:rStyle w:val="StyleUnderline"/>
        </w:rPr>
        <w:t>Rather than speaking of reparations, we should consider the many constructive steps that could, and should, be taken right now as part of our ongoing social commitments to black Americans</w:t>
      </w:r>
      <w:r>
        <w:t xml:space="preserve">. It is striking that </w:t>
      </w:r>
      <w:r w:rsidRPr="00CF7F47">
        <w:rPr>
          <w:rStyle w:val="StyleUnderline"/>
        </w:rPr>
        <w:t>Coates makes no mention of the charter school movement</w:t>
      </w:r>
      <w:r>
        <w:t xml:space="preserve">, which is working overtime to give less fortunate children of all races opportunities that would be otherwise denied to them. </w:t>
      </w:r>
      <w:r w:rsidRPr="00CF7F47">
        <w:rPr>
          <w:rStyle w:val="StyleUnderline"/>
        </w:rPr>
        <w:t>Nor</w:t>
      </w:r>
      <w:r>
        <w:t xml:space="preserve"> does he ask how to remove the</w:t>
      </w:r>
      <w:r w:rsidRPr="00CF7F47">
        <w:rPr>
          <w:rStyle w:val="StyleUnderline"/>
        </w:rPr>
        <w:t xml:space="preserve"> barriers to entry that progressive legislation has placed in the path of minority workers, including</w:t>
      </w:r>
      <w:r>
        <w:t xml:space="preserve"> such statutes as the</w:t>
      </w:r>
      <w:r w:rsidRPr="003934B4">
        <w:rPr>
          <w:rStyle w:val="StyleUnderline"/>
        </w:rPr>
        <w:t xml:space="preserve"> antidiscrimination laws and minimum wage laws that Coates</w:t>
      </w:r>
      <w:r>
        <w:t xml:space="preserve"> presumably</w:t>
      </w:r>
      <w:r w:rsidRPr="003934B4">
        <w:rPr>
          <w:rStyle w:val="StyleUnderline"/>
        </w:rPr>
        <w:t xml:space="preserve"> supports</w:t>
      </w:r>
      <w:r>
        <w:t xml:space="preserve">. These laws </w:t>
      </w:r>
      <w:r w:rsidRPr="003934B4">
        <w:rPr>
          <w:rStyle w:val="StyleUnderline"/>
        </w:rPr>
        <w:t>make it more difficult for African Americans to get jobs</w:t>
      </w:r>
      <w:r>
        <w:t xml:space="preserve"> in today’s labor market. Deregulation, by contrast, knocks down barriers to entry instead of erecting them in the name of greater racial or economic justice. Coates should embrace the libertarian principles that explain the injustices of racism to forge a new set of forward-looking policies.</w:t>
      </w:r>
    </w:p>
    <w:p w14:paraId="5223CFF8" w14:textId="77777777" w:rsidR="00D73E38" w:rsidRDefault="00D73E38" w:rsidP="00D73E38">
      <w:r>
        <w:t xml:space="preserve">Instead of considering these prescriptions, </w:t>
      </w:r>
      <w:proofErr w:type="gramStart"/>
      <w:r w:rsidRPr="003934B4">
        <w:rPr>
          <w:rStyle w:val="StyleUnderline"/>
        </w:rPr>
        <w:t>Coates  doubles</w:t>
      </w:r>
      <w:proofErr w:type="gramEnd"/>
      <w:r w:rsidRPr="003934B4">
        <w:rPr>
          <w:rStyle w:val="StyleUnderline"/>
        </w:rPr>
        <w:t>-down on policies with a track-record of failure</w:t>
      </w:r>
      <w:r>
        <w:t xml:space="preserve">: What we need, he says, is “a program of job training and public works that takes racial justice as its mission but includes the poor of all races.” </w:t>
      </w:r>
      <w:r w:rsidRPr="00955DD1">
        <w:rPr>
          <w:rStyle w:val="StyleUnderline"/>
        </w:rPr>
        <w:t>This misguided solution</w:t>
      </w:r>
      <w:r w:rsidRPr="00955DD1">
        <w:t>, which resonates with the Obama administration</w:t>
      </w:r>
      <w:r w:rsidRPr="00955DD1">
        <w:rPr>
          <w:rStyle w:val="StyleUnderline"/>
        </w:rPr>
        <w:t>, ignores the economic decline of African Americans and other disadvantaged persons since the president took office</w:t>
      </w:r>
      <w:r>
        <w:t xml:space="preserve">. That situation can only be reversed if writers like Coates grasp the intimate connection between the wrongs that they skillfully expose and the remedies that they </w:t>
      </w:r>
      <w:proofErr w:type="spellStart"/>
      <w:r>
        <w:t>inartfully</w:t>
      </w:r>
      <w:proofErr w:type="spellEnd"/>
      <w:r>
        <w:t xml:space="preserve"> promote.</w:t>
      </w:r>
    </w:p>
    <w:p w14:paraId="42EE4D1D" w14:textId="77777777" w:rsidR="00D73E38" w:rsidRDefault="00D73E38" w:rsidP="00D73E38"/>
    <w:p w14:paraId="4B111A37" w14:textId="77777777" w:rsidR="00D73E38" w:rsidRDefault="00D73E38" w:rsidP="00D73E38"/>
    <w:p w14:paraId="6A279129" w14:textId="77777777" w:rsidR="00D73E38" w:rsidRDefault="00D73E38" w:rsidP="00D73E38"/>
    <w:p w14:paraId="0AF8C24A" w14:textId="77777777" w:rsidR="00D73E38" w:rsidRDefault="00D73E38" w:rsidP="00D73E38">
      <w:pPr>
        <w:pStyle w:val="Heading4"/>
      </w:pPr>
      <w:r>
        <w:t xml:space="preserve">UBI as a reparations project cannot properly address </w:t>
      </w:r>
      <w:proofErr w:type="gramStart"/>
      <w:r>
        <w:t>inequity</w:t>
      </w:r>
      <w:proofErr w:type="gramEnd"/>
      <w:r>
        <w:t xml:space="preserve"> </w:t>
      </w:r>
    </w:p>
    <w:p w14:paraId="0442560C" w14:textId="77777777" w:rsidR="00D73E38" w:rsidRPr="000632F8" w:rsidRDefault="00D73E38" w:rsidP="00D73E38">
      <w:r w:rsidRPr="000632F8">
        <w:rPr>
          <w:rStyle w:val="Style13ptBold"/>
        </w:rPr>
        <w:t>Jellicoe 19</w:t>
      </w:r>
      <w:r w:rsidRPr="000632F8">
        <w:t xml:space="preserve"> (“I don’t think that reparations is a good idea”, Evan Jellicoe, September 14th</w:t>
      </w:r>
      <w:proofErr w:type="gramStart"/>
      <w:r w:rsidRPr="000632F8">
        <w:t xml:space="preserve"> 2019</w:t>
      </w:r>
      <w:proofErr w:type="gramEnd"/>
      <w:r w:rsidRPr="000632F8">
        <w:t>, https://www.dailykos.com/stories/2019/9/14/1885483/-I-don-t-think-that-reparations-is-a-good-idea#comments</w:t>
      </w:r>
      <w:r>
        <w:t>)</w:t>
      </w:r>
    </w:p>
    <w:p w14:paraId="7FEBB092" w14:textId="77777777" w:rsidR="00D73E38" w:rsidRPr="000632F8" w:rsidRDefault="00D73E38" w:rsidP="00D73E38">
      <w:pPr>
        <w:rPr>
          <w:rStyle w:val="Style13ptBold"/>
        </w:rPr>
      </w:pPr>
    </w:p>
    <w:p w14:paraId="0FE1C34F" w14:textId="77777777" w:rsidR="00D73E38" w:rsidRDefault="00D73E38" w:rsidP="00D73E38">
      <w:r>
        <w:t xml:space="preserve">The subject of </w:t>
      </w:r>
      <w:r w:rsidRPr="00837CC4">
        <w:rPr>
          <w:rStyle w:val="StyleUnderline"/>
        </w:rPr>
        <w:t>reparations</w:t>
      </w:r>
      <w:r>
        <w:t xml:space="preserve"> is beginning to appear on Democratic radar again, but </w:t>
      </w:r>
      <w:r w:rsidRPr="00843889">
        <w:rPr>
          <w:rStyle w:val="StyleUnderline"/>
        </w:rPr>
        <w:t>I don’t think this is a good thing</w:t>
      </w:r>
      <w:r>
        <w:t>.</w:t>
      </w:r>
    </w:p>
    <w:p w14:paraId="630E6153" w14:textId="77777777" w:rsidR="00D73E38" w:rsidRDefault="00D73E38" w:rsidP="00D73E38">
      <w:r w:rsidRPr="00843889">
        <w:rPr>
          <w:rStyle w:val="StyleUnderline"/>
        </w:rPr>
        <w:t>I favor a universal basic income. I do not favor</w:t>
      </w:r>
      <w:r>
        <w:t xml:space="preserve"> direct cash </w:t>
      </w:r>
      <w:r w:rsidRPr="00843889">
        <w:rPr>
          <w:rStyle w:val="StyleUnderline"/>
        </w:rPr>
        <w:t>reparations for descendants of slaves.</w:t>
      </w:r>
      <w:r>
        <w:t xml:space="preserve"> The reason is that UBI is a direct and workable response to present economic inequality, while reparations is one of those things that sound </w:t>
      </w:r>
      <w:proofErr w:type="gramStart"/>
      <w:r>
        <w:t>easy, but</w:t>
      </w:r>
      <w:proofErr w:type="gramEnd"/>
      <w:r>
        <w:t xml:space="preserve"> turn out to be frightfully complicated in carrying out.</w:t>
      </w:r>
    </w:p>
    <w:p w14:paraId="39B88CC3" w14:textId="77777777" w:rsidR="00D73E38" w:rsidRDefault="00D73E38" w:rsidP="00D73E38">
      <w:proofErr w:type="gramStart"/>
      <w:r>
        <w:t>First of all</w:t>
      </w:r>
      <w:proofErr w:type="gramEnd"/>
      <w:r>
        <w:t>, if reparations are given only to descendants of slaves, what does that do for a poor black person who is the second- or third-generation descendant of a legal immigrant from Nigeria, whose grandfather and several uncles and cousins did quite well, but who personally could not overcome racial bias?</w:t>
      </w:r>
    </w:p>
    <w:p w14:paraId="77FCE5FC" w14:textId="77777777" w:rsidR="00D73E38" w:rsidRDefault="00D73E38" w:rsidP="00D73E38">
      <w:r>
        <w:t xml:space="preserve">Second, </w:t>
      </w:r>
      <w:r w:rsidRPr="00662DD6">
        <w:rPr>
          <w:rStyle w:val="StyleUnderline"/>
        </w:rPr>
        <w:t>if reparations were awarded to all black people, what about Oprah Winfrey and other black millionaires</w:t>
      </w:r>
      <w:r>
        <w:t>?</w:t>
      </w:r>
    </w:p>
    <w:p w14:paraId="3C0FE9E3" w14:textId="77777777" w:rsidR="00D73E38" w:rsidRDefault="00D73E38" w:rsidP="00D73E38">
      <w:r>
        <w:t>Third,</w:t>
      </w:r>
      <w:r w:rsidRPr="00DE0E4C">
        <w:rPr>
          <w:rStyle w:val="StyleUnderline"/>
        </w:rPr>
        <w:t xml:space="preserve"> if one person can show that every one of her 128 ancestors prior to the civil war was a slave, while a second person can only show that half of them were, should the second person receive as much as the first</w:t>
      </w:r>
      <w:r>
        <w:t xml:space="preserve">? </w:t>
      </w:r>
      <w:r w:rsidRPr="0072176A">
        <w:rPr>
          <w:rStyle w:val="StyleUnderline"/>
        </w:rPr>
        <w:t>What if a third person is regarded as white and has a good job and high social status, but has 2 or 3 slave ancestors? Do we go back to the days when the slightest trace of “black blood” made one legally black</w:t>
      </w:r>
      <w:r>
        <w:t>? Or do we even want to go back as far as when one had the choice of checking either the “white” box on the form, or the “non-white” box? (Think “pure” and “not pure.”) Do we make the reparations proportional to ancestry? Do we set a cut-off point for percentage of ancestry and give an all-or-nothing award?</w:t>
      </w:r>
    </w:p>
    <w:p w14:paraId="498C6E53" w14:textId="77777777" w:rsidR="00D73E38" w:rsidRDefault="00D73E38" w:rsidP="00D73E38"/>
    <w:p w14:paraId="2B713D38" w14:textId="77777777" w:rsidR="00D73E38" w:rsidRPr="005D388F" w:rsidRDefault="00D73E38" w:rsidP="00D73E38"/>
    <w:p w14:paraId="324669BB" w14:textId="77777777" w:rsidR="00D73E38" w:rsidRDefault="00D73E38" w:rsidP="00D73E38">
      <w:pPr>
        <w:rPr>
          <w:rStyle w:val="Style13ptBold"/>
          <w:b w:val="0"/>
          <w:bCs w:val="0"/>
        </w:rPr>
      </w:pPr>
    </w:p>
    <w:p w14:paraId="52530359" w14:textId="77777777" w:rsidR="00D73E38" w:rsidRPr="00D73E38" w:rsidRDefault="00D73E38" w:rsidP="00D73E38"/>
    <w:p w14:paraId="55B4540F" w14:textId="77777777" w:rsidR="00D73E38" w:rsidRPr="009F7B33" w:rsidRDefault="00D73E38" w:rsidP="00D73E38"/>
    <w:p w14:paraId="02099E6B" w14:textId="77777777" w:rsidR="00D73E38" w:rsidRPr="001A7DDB" w:rsidRDefault="00D73E38" w:rsidP="00D73E38"/>
    <w:p w14:paraId="460F0F9D" w14:textId="77777777" w:rsidR="00D73E38" w:rsidRPr="00D73E38" w:rsidRDefault="00D73E38" w:rsidP="00D73E38"/>
    <w:p w14:paraId="0A57BFD1" w14:textId="77777777" w:rsidR="00D73E38" w:rsidRDefault="00D73E38" w:rsidP="00D73E38">
      <w:pPr>
        <w:pStyle w:val="Heading2"/>
      </w:pPr>
      <w:r>
        <w:t>Offense</w:t>
      </w:r>
    </w:p>
    <w:p w14:paraId="2FE46FE3" w14:textId="77777777" w:rsidR="00D73E38" w:rsidRDefault="00D73E38" w:rsidP="00D73E38">
      <w:pPr>
        <w:pStyle w:val="Heading3"/>
      </w:pPr>
      <w:r>
        <w:t>Polarization Turn</w:t>
      </w:r>
    </w:p>
    <w:p w14:paraId="69A5331A" w14:textId="77777777" w:rsidR="00D73E38" w:rsidRDefault="00D73E38" w:rsidP="00D73E38">
      <w:pPr>
        <w:pStyle w:val="Heading4"/>
        <w:rPr>
          <w:rStyle w:val="StyleUnderline"/>
          <w:szCs w:val="26"/>
          <w:u w:val="none"/>
        </w:rPr>
      </w:pPr>
      <w:r>
        <w:t xml:space="preserve">Reparations would </w:t>
      </w:r>
      <w:r>
        <w:rPr>
          <w:rStyle w:val="StyleUnderline"/>
          <w:szCs w:val="26"/>
        </w:rPr>
        <w:t>polarize</w:t>
      </w:r>
      <w:r w:rsidRPr="006F431F">
        <w:rPr>
          <w:rStyle w:val="StyleUnderline"/>
          <w:szCs w:val="26"/>
        </w:rPr>
        <w:t xml:space="preserve"> </w:t>
      </w:r>
      <w:proofErr w:type="gramStart"/>
      <w:r w:rsidRPr="001B08C6">
        <w:rPr>
          <w:rStyle w:val="StyleUnderline"/>
          <w:szCs w:val="26"/>
          <w:u w:val="none"/>
        </w:rPr>
        <w:t>America</w:t>
      </w:r>
      <w:proofErr w:type="gramEnd"/>
    </w:p>
    <w:p w14:paraId="01A64BE8" w14:textId="77777777" w:rsidR="00D73E38" w:rsidRDefault="00D73E38" w:rsidP="00D73E38">
      <w:pPr>
        <w:rPr>
          <w:rStyle w:val="Style13ptBold"/>
          <w:b w:val="0"/>
          <w:bCs w:val="0"/>
          <w:sz w:val="20"/>
          <w:szCs w:val="20"/>
        </w:rPr>
      </w:pPr>
      <w:r>
        <w:rPr>
          <w:rStyle w:val="Style13ptBold"/>
        </w:rPr>
        <w:t xml:space="preserve">Williams 21 </w:t>
      </w:r>
      <w:r w:rsidRPr="000D0863">
        <w:rPr>
          <w:rStyle w:val="Style13ptBold"/>
          <w:b w:val="0"/>
          <w:bCs w:val="0"/>
          <w:sz w:val="20"/>
          <w:szCs w:val="20"/>
        </w:rPr>
        <w:t xml:space="preserve">(Armstrong is an African-American political commentator, entrepreneur, author, and talk show of the nationally syndicated television program called The Armstrong Williams Show, “Slavery reparations are a divisive waste of time”, 03/01/21/, The Hill, </w:t>
      </w:r>
      <w:hyperlink r:id="rId25" w:history="1">
        <w:r w:rsidRPr="00C7275A">
          <w:rPr>
            <w:rStyle w:val="Hyperlink"/>
            <w:sz w:val="20"/>
            <w:szCs w:val="20"/>
          </w:rPr>
          <w:t>https://thehill.com/opinion/civil-rights/540812-slavery-reparations-are-a-divisive-waste-of-time/)hx</w:t>
        </w:r>
      </w:hyperlink>
    </w:p>
    <w:p w14:paraId="63BAC67D" w14:textId="77777777" w:rsidR="00D73E38" w:rsidRDefault="00D73E38" w:rsidP="00D73E38">
      <w:pPr>
        <w:rPr>
          <w:rStyle w:val="Style13ptBold"/>
          <w:b w:val="0"/>
          <w:bCs w:val="0"/>
          <w:sz w:val="20"/>
          <w:szCs w:val="20"/>
        </w:rPr>
      </w:pPr>
    </w:p>
    <w:p w14:paraId="0F5DA6FF" w14:textId="77777777" w:rsidR="00D73E38" w:rsidRPr="00A36740" w:rsidRDefault="00D73E38" w:rsidP="00D73E38">
      <w:pPr>
        <w:rPr>
          <w:sz w:val="16"/>
          <w:szCs w:val="20"/>
        </w:rPr>
      </w:pPr>
      <w:r w:rsidRPr="00A36740">
        <w:rPr>
          <w:rStyle w:val="Style13ptBold"/>
          <w:b w:val="0"/>
          <w:bCs w:val="0"/>
          <w:sz w:val="16"/>
          <w:szCs w:val="20"/>
        </w:rPr>
        <w:t xml:space="preserve">Like most Americans, I am sickened by the specter of slavery and understand the horrors it wreaked on African Americans generations ago. Most of us are painfully cognizant of slavery’s ugly legacy. But </w:t>
      </w:r>
      <w:r w:rsidRPr="0082341B">
        <w:rPr>
          <w:rStyle w:val="StyleUnderline"/>
        </w:rPr>
        <w:t xml:space="preserve">to </w:t>
      </w:r>
      <w:proofErr w:type="gramStart"/>
      <w:r w:rsidRPr="0082341B">
        <w:rPr>
          <w:rStyle w:val="StyleUnderline"/>
        </w:rPr>
        <w:t>once again resurrect the idea of paying</w:t>
      </w:r>
      <w:proofErr w:type="gramEnd"/>
      <w:r w:rsidRPr="0082341B">
        <w:rPr>
          <w:rStyle w:val="StyleUnderline"/>
        </w:rPr>
        <w:t xml:space="preserve"> off a current generation of Black people for the sins committed by white people — and others — decades ago makes no sense at all. It is ridiculous.</w:t>
      </w:r>
      <w:r>
        <w:rPr>
          <w:rStyle w:val="StyleUnderline"/>
        </w:rPr>
        <w:t xml:space="preserve"> </w:t>
      </w:r>
      <w:r w:rsidRPr="00A36740">
        <w:rPr>
          <w:rStyle w:val="Style13ptBold"/>
          <w:b w:val="0"/>
          <w:bCs w:val="0"/>
          <w:sz w:val="16"/>
          <w:szCs w:val="20"/>
        </w:rPr>
        <w:t>The issue of slavery reparations dates to the Civil War and has always been fraught with controversy. It is back in the news because the House Judiciary Subcommittee on the Constitution, Civil Rights and Civil Liberties recently heard testimony on a piece of legislation, H.R. 40, that proposes the creation of a federal commission to study reparations and recommend remedies for the harm caused by slavery and the discriminatory policies that followed abolition. Under the bill, the United States would have to formally apologize for the institution of slavery.</w:t>
      </w:r>
      <w:r>
        <w:rPr>
          <w:rStyle w:val="Style13ptBold"/>
          <w:b w:val="0"/>
          <w:bCs w:val="0"/>
          <w:sz w:val="16"/>
          <w:szCs w:val="20"/>
        </w:rPr>
        <w:t xml:space="preserve"> </w:t>
      </w:r>
      <w:r w:rsidRPr="00E34949">
        <w:rPr>
          <w:rStyle w:val="StyleUnderline"/>
        </w:rPr>
        <w:t>I predict that this will stir up plenty of controversy and hard feelings, but ultimately go nowhere — as usual.</w:t>
      </w:r>
      <w:r>
        <w:rPr>
          <w:rStyle w:val="StyleUnderline"/>
        </w:rPr>
        <w:t xml:space="preserve"> </w:t>
      </w:r>
      <w:r w:rsidRPr="00E1346D">
        <w:rPr>
          <w:rStyle w:val="StyleUnderline"/>
        </w:rPr>
        <w:t>We are already seeing troubling signs of companies pursuing misguided efforts related to issues of race</w:t>
      </w:r>
      <w:r w:rsidRPr="00A36740">
        <w:rPr>
          <w:rStyle w:val="Style13ptBold"/>
          <w:b w:val="0"/>
          <w:bCs w:val="0"/>
          <w:sz w:val="16"/>
          <w:szCs w:val="20"/>
        </w:rPr>
        <w:t>. Coca-Cola recently came under fire for a diversity training program that essentially asked its white employees to be “less white,” whatever that means, to help eliminate racism.</w:t>
      </w:r>
      <w:r>
        <w:rPr>
          <w:rStyle w:val="Style13ptBold"/>
          <w:b w:val="0"/>
          <w:bCs w:val="0"/>
          <w:sz w:val="16"/>
          <w:szCs w:val="20"/>
        </w:rPr>
        <w:t xml:space="preserve"> </w:t>
      </w:r>
      <w:r w:rsidRPr="00E1346D">
        <w:rPr>
          <w:rStyle w:val="StyleUnderline"/>
        </w:rPr>
        <w:t xml:space="preserve">Sadly, this reflects absurd liberal actions that demoralize Black Americans into self-pity </w:t>
      </w:r>
      <w:r w:rsidRPr="00E1346D">
        <w:rPr>
          <w:rStyle w:val="Emphasis"/>
        </w:rPr>
        <w:t>while doing nothing to help</w:t>
      </w:r>
      <w:r w:rsidRPr="00E1346D">
        <w:rPr>
          <w:rStyle w:val="StyleUnderline"/>
        </w:rPr>
        <w:t xml:space="preserve"> them</w:t>
      </w:r>
      <w:r w:rsidRPr="00A36740">
        <w:rPr>
          <w:rStyle w:val="Style13ptBold"/>
          <w:b w:val="0"/>
          <w:bCs w:val="0"/>
          <w:sz w:val="16"/>
          <w:szCs w:val="20"/>
        </w:rPr>
        <w:t>. Instead, people should feel free to be who they are and accept other people for who they are, and their beliefs or life choices, especially given that we are all children of God.</w:t>
      </w:r>
      <w:r>
        <w:rPr>
          <w:rStyle w:val="Style13ptBold"/>
          <w:b w:val="0"/>
          <w:bCs w:val="0"/>
          <w:sz w:val="16"/>
          <w:szCs w:val="20"/>
        </w:rPr>
        <w:t xml:space="preserve"> </w:t>
      </w:r>
      <w:r w:rsidRPr="00E1346D">
        <w:rPr>
          <w:rStyle w:val="StyleUnderline"/>
        </w:rPr>
        <w:t>Reparations,</w:t>
      </w:r>
      <w:r w:rsidRPr="00A36740">
        <w:rPr>
          <w:rStyle w:val="Style13ptBold"/>
          <w:b w:val="0"/>
          <w:bCs w:val="0"/>
          <w:sz w:val="16"/>
          <w:szCs w:val="20"/>
        </w:rPr>
        <w:t xml:space="preserve"> like diversity training, </w:t>
      </w:r>
      <w:r w:rsidRPr="00E1346D">
        <w:rPr>
          <w:rStyle w:val="Emphasis"/>
        </w:rPr>
        <w:t>will encourage divisiveness</w:t>
      </w:r>
      <w:r w:rsidRPr="00A36740">
        <w:rPr>
          <w:rStyle w:val="Style13ptBold"/>
          <w:b w:val="0"/>
          <w:bCs w:val="0"/>
          <w:sz w:val="16"/>
          <w:szCs w:val="20"/>
        </w:rPr>
        <w:t xml:space="preserve"> — something we need far less of these days, when everyone is quick to err on the side of outrage. </w:t>
      </w:r>
      <w:r w:rsidRPr="00E27DB3">
        <w:rPr>
          <w:rStyle w:val="StyleUnderline"/>
        </w:rPr>
        <w:t xml:space="preserve">If the Black Lives Matter movement and the inequities caused by COVID-19 did not already create a big enough split in our bitterly divided society, the continued demand for slavery </w:t>
      </w:r>
      <w:r w:rsidRPr="00E27DB3">
        <w:rPr>
          <w:rStyle w:val="Emphasis"/>
        </w:rPr>
        <w:t>reparations will finish the job.</w:t>
      </w:r>
      <w:r>
        <w:rPr>
          <w:rStyle w:val="Emphasis"/>
        </w:rPr>
        <w:t xml:space="preserve"> </w:t>
      </w:r>
      <w:r w:rsidRPr="00A36740">
        <w:rPr>
          <w:rStyle w:val="Style13ptBold"/>
          <w:b w:val="0"/>
          <w:bCs w:val="0"/>
          <w:sz w:val="16"/>
          <w:szCs w:val="20"/>
        </w:rPr>
        <w:t xml:space="preserve">In fact, the results of a recent </w:t>
      </w:r>
      <w:r w:rsidRPr="00E27DB3">
        <w:rPr>
          <w:rStyle w:val="StyleUnderline"/>
        </w:rPr>
        <w:t>Associated Press-NORC poll indicated 74 percent of Black Americans now favor reparations payments, while 85 percent of white Americans oppose them.</w:t>
      </w:r>
      <w:r w:rsidRPr="00A36740">
        <w:rPr>
          <w:rStyle w:val="Style13ptBold"/>
          <w:b w:val="0"/>
          <w:bCs w:val="0"/>
          <w:sz w:val="16"/>
          <w:szCs w:val="20"/>
        </w:rPr>
        <w:t xml:space="preserve"> </w:t>
      </w:r>
      <w:r w:rsidRPr="00E27DB3">
        <w:rPr>
          <w:rStyle w:val="Emphasis"/>
        </w:rPr>
        <w:t>The split is staggering</w:t>
      </w:r>
      <w:r w:rsidRPr="00E27DB3">
        <w:rPr>
          <w:rStyle w:val="StyleUnderline"/>
        </w:rPr>
        <w:t>.</w:t>
      </w:r>
      <w:r w:rsidRPr="00A36740">
        <w:rPr>
          <w:rStyle w:val="Style13ptBold"/>
          <w:b w:val="0"/>
          <w:bCs w:val="0"/>
          <w:sz w:val="16"/>
          <w:szCs w:val="20"/>
        </w:rPr>
        <w:t xml:space="preserve"> So how will that fulfill the pledge of President Biden and the Democrats to bring about unity in America?</w:t>
      </w:r>
      <w:r>
        <w:rPr>
          <w:rStyle w:val="Style13ptBold"/>
          <w:b w:val="0"/>
          <w:bCs w:val="0"/>
          <w:sz w:val="16"/>
          <w:szCs w:val="20"/>
        </w:rPr>
        <w:t xml:space="preserve"> </w:t>
      </w:r>
      <w:r w:rsidRPr="00A36740">
        <w:rPr>
          <w:rStyle w:val="Style13ptBold"/>
          <w:b w:val="0"/>
          <w:bCs w:val="0"/>
          <w:sz w:val="16"/>
          <w:szCs w:val="20"/>
        </w:rPr>
        <w:t xml:space="preserve">It is time to move forward from this ugly chapter in history and look to our future as Americans, which I believe is bright. </w:t>
      </w:r>
      <w:r w:rsidRPr="00310CC0">
        <w:rPr>
          <w:rStyle w:val="StyleUnderline"/>
        </w:rPr>
        <w:t xml:space="preserve">Paying cash reparations using taxpayer funds is absurd. </w:t>
      </w:r>
      <w:r w:rsidRPr="00310CC0">
        <w:rPr>
          <w:rStyle w:val="Emphasis"/>
        </w:rPr>
        <w:t>The practice would spark substantial blowback</w:t>
      </w:r>
      <w:r w:rsidRPr="00310CC0">
        <w:rPr>
          <w:rStyle w:val="StyleUnderline"/>
        </w:rPr>
        <w:t xml:space="preserve"> from white Americans who had nothing to do with the sins of their forefathers.</w:t>
      </w:r>
      <w:r>
        <w:rPr>
          <w:rStyle w:val="StyleUnderline"/>
        </w:rPr>
        <w:t xml:space="preserve"> </w:t>
      </w:r>
      <w:r w:rsidRPr="00310CC0">
        <w:rPr>
          <w:rStyle w:val="StyleUnderline"/>
        </w:rPr>
        <w:t>How can all Americans in the 21st century be held financially responsible for the actions of a subset of Americans hundreds of years ago?</w:t>
      </w:r>
      <w:r w:rsidRPr="00A36740">
        <w:rPr>
          <w:rStyle w:val="Style13ptBold"/>
          <w:b w:val="0"/>
          <w:bCs w:val="0"/>
          <w:sz w:val="16"/>
          <w:szCs w:val="20"/>
        </w:rPr>
        <w:t xml:space="preserve"> The concept makes no sense from start to finish. The first slave ship arrived in Jamestown, Va., approximately 400 years ago. </w:t>
      </w:r>
      <w:r w:rsidRPr="00310CC0">
        <w:rPr>
          <w:rStyle w:val="StyleUnderline"/>
        </w:rPr>
        <w:t>How does that make our white neighbors responsible for the reprehensible actions of greedy slavers centuries ago? Most Blacks today do not even know anyone who is even related to someone who was a slave.</w:t>
      </w:r>
      <w:r>
        <w:rPr>
          <w:rStyle w:val="Style13ptBold"/>
          <w:b w:val="0"/>
          <w:bCs w:val="0"/>
          <w:sz w:val="16"/>
          <w:szCs w:val="20"/>
        </w:rPr>
        <w:t xml:space="preserve"> </w:t>
      </w:r>
      <w:r w:rsidRPr="00A36740">
        <w:rPr>
          <w:rStyle w:val="Style13ptBold"/>
          <w:b w:val="0"/>
          <w:bCs w:val="0"/>
          <w:sz w:val="16"/>
          <w:szCs w:val="20"/>
        </w:rPr>
        <w:t xml:space="preserve">An apology for slavery might help the country move on, </w:t>
      </w:r>
      <w:r w:rsidRPr="00F17C51">
        <w:rPr>
          <w:rStyle w:val="StyleUnderline"/>
        </w:rPr>
        <w:t>but adding a price tag to that apology would be sheer folly</w:t>
      </w:r>
      <w:r w:rsidRPr="00A36740">
        <w:rPr>
          <w:rStyle w:val="Style13ptBold"/>
          <w:b w:val="0"/>
          <w:bCs w:val="0"/>
          <w:sz w:val="16"/>
          <w:szCs w:val="20"/>
        </w:rPr>
        <w:t xml:space="preserve">. </w:t>
      </w:r>
      <w:r w:rsidRPr="00F17C51">
        <w:rPr>
          <w:rStyle w:val="Emphasis"/>
        </w:rPr>
        <w:t>How could anyone ever calculate a cost for the long-term effects of slavery?</w:t>
      </w:r>
      <w:r w:rsidRPr="00A36740">
        <w:rPr>
          <w:rStyle w:val="Style13ptBold"/>
          <w:b w:val="0"/>
          <w:bCs w:val="0"/>
          <w:sz w:val="16"/>
          <w:szCs w:val="20"/>
        </w:rPr>
        <w:t xml:space="preserve"> </w:t>
      </w:r>
      <w:r w:rsidRPr="00F17C51">
        <w:rPr>
          <w:rStyle w:val="StyleUnderline"/>
        </w:rPr>
        <w:t>What criteria would be used to figure damage, who would determine the criteria and how would the money be distributed?</w:t>
      </w:r>
      <w:r>
        <w:rPr>
          <w:rStyle w:val="StyleUnderline"/>
        </w:rPr>
        <w:t xml:space="preserve"> </w:t>
      </w:r>
      <w:r w:rsidRPr="00F17C51">
        <w:rPr>
          <w:rStyle w:val="StyleUnderline"/>
        </w:rPr>
        <w:t>Would individuals or families receive a one-time payout, or would reparations be distributed over time? Would the money be distributed based on need, or would everyone receive the same amount? How could the involved parties ever agree on a dollar amount for the societal effects of slavery?</w:t>
      </w:r>
      <w:r>
        <w:rPr>
          <w:rStyle w:val="StyleUnderline"/>
        </w:rPr>
        <w:t xml:space="preserve"> </w:t>
      </w:r>
      <w:r w:rsidRPr="00F17C51">
        <w:rPr>
          <w:rStyle w:val="Emphasis"/>
        </w:rPr>
        <w:t>The conversation over reparations will further divide Americans at a time when we more than ever need to come together</w:t>
      </w:r>
      <w:r w:rsidRPr="00A36740">
        <w:rPr>
          <w:rStyle w:val="Style13ptBold"/>
          <w:b w:val="0"/>
          <w:bCs w:val="0"/>
          <w:sz w:val="16"/>
          <w:szCs w:val="20"/>
        </w:rPr>
        <w:t xml:space="preserve">. We know that American history is composed of the good, the bad and the ugly, so why continue to focus on the ugly? We must leave this horrendous chapter in the past, where it belongs. What’s more, </w:t>
      </w:r>
      <w:r w:rsidRPr="00F17C51">
        <w:rPr>
          <w:rStyle w:val="StyleUnderline"/>
        </w:rPr>
        <w:t>no white person living today ever owned slaves, and not all the Blacks living in the U.S. today are descendants of slaves.</w:t>
      </w:r>
      <w:r w:rsidRPr="00A36740">
        <w:rPr>
          <w:rStyle w:val="Style13ptBold"/>
          <w:b w:val="0"/>
          <w:bCs w:val="0"/>
          <w:sz w:val="16"/>
          <w:szCs w:val="20"/>
        </w:rPr>
        <w:t xml:space="preserve"> The Civil War was fought over the practice of slavery. Thousands died to end this barbaric practice. I think that price tag was high enough.</w:t>
      </w:r>
      <w:r>
        <w:rPr>
          <w:rStyle w:val="Style13ptBold"/>
          <w:b w:val="0"/>
          <w:bCs w:val="0"/>
          <w:sz w:val="16"/>
          <w:szCs w:val="20"/>
        </w:rPr>
        <w:t xml:space="preserve"> </w:t>
      </w:r>
      <w:r w:rsidRPr="00F17C51">
        <w:rPr>
          <w:rStyle w:val="Emphasis"/>
        </w:rPr>
        <w:t>Reparations would become little more than a government money grab for most</w:t>
      </w:r>
      <w:r w:rsidRPr="00A36740">
        <w:rPr>
          <w:rStyle w:val="Style13ptBold"/>
          <w:b w:val="0"/>
          <w:bCs w:val="0"/>
          <w:sz w:val="16"/>
          <w:szCs w:val="20"/>
        </w:rPr>
        <w:t>. Pursuing this path is a waste of time when so many other pressing issues face the Black community</w:t>
      </w:r>
      <w:r w:rsidRPr="00F17C51">
        <w:rPr>
          <w:rStyle w:val="StyleUnderline"/>
        </w:rPr>
        <w:t xml:space="preserve">. It also sets up a dangerous dynamic of raising expectations for something that likely will never happen. </w:t>
      </w:r>
      <w:r w:rsidRPr="00A36740">
        <w:rPr>
          <w:rStyle w:val="Style13ptBold"/>
          <w:b w:val="0"/>
          <w:bCs w:val="0"/>
          <w:sz w:val="16"/>
          <w:szCs w:val="20"/>
        </w:rPr>
        <w:t>The subject of slavery reparations has come up every year since 1989 and never passed. We need to put this in the past forever and look to the future.</w:t>
      </w:r>
    </w:p>
    <w:p w14:paraId="16DC2DB3" w14:textId="77777777" w:rsidR="00D73E38" w:rsidRDefault="00D73E38" w:rsidP="00D73E38">
      <w:pPr>
        <w:pStyle w:val="Heading4"/>
      </w:pPr>
      <w:r>
        <w:t xml:space="preserve">A divided America leads to extinction – polarization is a “force multiplier” which turns </w:t>
      </w:r>
      <w:proofErr w:type="gramStart"/>
      <w:r>
        <w:t>case</w:t>
      </w:r>
      <w:proofErr w:type="gramEnd"/>
    </w:p>
    <w:p w14:paraId="17D1F430" w14:textId="77777777" w:rsidR="00D73E38" w:rsidRDefault="00D73E38" w:rsidP="00D73E38">
      <w:pPr>
        <w:rPr>
          <w:rStyle w:val="Style13ptBold"/>
          <w:b w:val="0"/>
          <w:bCs w:val="0"/>
          <w:sz w:val="22"/>
        </w:rPr>
      </w:pPr>
      <w:r>
        <w:rPr>
          <w:rStyle w:val="Style13ptBold"/>
        </w:rPr>
        <w:t xml:space="preserve">Rice 20 </w:t>
      </w:r>
      <w:r w:rsidRPr="00FF2BFF">
        <w:rPr>
          <w:rStyle w:val="Style13ptBold"/>
          <w:b w:val="0"/>
          <w:bCs w:val="0"/>
          <w:sz w:val="22"/>
        </w:rPr>
        <w:t xml:space="preserve">(Susan is a distinguished visiting research fellow at American University’s School of International Service and a nonresident senior fellow at the Harvard Kennedy School’s Belfer Center for Science and International Affairs, “A Divided America Is a National Security Threat”, The New York Times, 09/22/20, </w:t>
      </w:r>
      <w:hyperlink r:id="rId26" w:history="1">
        <w:r w:rsidRPr="00C7275A">
          <w:rPr>
            <w:rStyle w:val="Hyperlink"/>
          </w:rPr>
          <w:t>https://www.nytimes.com/2020/09/22/opinion/trump-national-security.html)hx</w:t>
        </w:r>
      </w:hyperlink>
    </w:p>
    <w:p w14:paraId="6C9185D7" w14:textId="77777777" w:rsidR="00D73E38" w:rsidRDefault="00D73E38" w:rsidP="00D73E38">
      <w:pPr>
        <w:rPr>
          <w:rStyle w:val="Style13ptBold"/>
          <w:b w:val="0"/>
          <w:bCs w:val="0"/>
        </w:rPr>
      </w:pPr>
    </w:p>
    <w:p w14:paraId="25C86FFC" w14:textId="77777777" w:rsidR="00D73E38" w:rsidRPr="00F864A4" w:rsidRDefault="00D73E38" w:rsidP="00D73E38">
      <w:pPr>
        <w:rPr>
          <w:rStyle w:val="Style13ptBold"/>
          <w:b w:val="0"/>
          <w:bCs w:val="0"/>
        </w:rPr>
      </w:pPr>
      <w:r w:rsidRPr="00050F66">
        <w:rPr>
          <w:rStyle w:val="Style13ptBold"/>
          <w:b w:val="0"/>
          <w:bCs w:val="0"/>
          <w:sz w:val="16"/>
        </w:rPr>
        <w:t>Most insightfully</w:t>
      </w:r>
      <w:r w:rsidRPr="00BD1F60">
        <w:rPr>
          <w:rStyle w:val="StyleUnderline"/>
        </w:rPr>
        <w:t>, independents identify domestic political polarization as a top threat, second only to the pandemic. Democrats place national divisions at No. 7</w:t>
      </w:r>
      <w:r w:rsidRPr="00050F66">
        <w:rPr>
          <w:rStyle w:val="Style13ptBold"/>
          <w:b w:val="0"/>
          <w:bCs w:val="0"/>
          <w:sz w:val="16"/>
        </w:rPr>
        <w:t xml:space="preserve">, and Republicans omit it from their top seven. I have long viewed </w:t>
      </w:r>
      <w:r w:rsidRPr="007619D0">
        <w:rPr>
          <w:rStyle w:val="Emphasis"/>
        </w:rPr>
        <w:t>domestic division as our greatest national security vulnerability</w:t>
      </w:r>
      <w:r w:rsidRPr="007619D0">
        <w:rPr>
          <w:rStyle w:val="StyleUnderline"/>
        </w:rPr>
        <w:t xml:space="preserve">. Political </w:t>
      </w:r>
      <w:r w:rsidRPr="007619D0">
        <w:rPr>
          <w:rStyle w:val="Emphasis"/>
        </w:rPr>
        <w:t>polarization is a “force multiplier</w:t>
      </w:r>
      <w:r w:rsidRPr="007619D0">
        <w:rPr>
          <w:rStyle w:val="StyleUnderline"/>
        </w:rPr>
        <w:t>” that worsens other threats and cripples our ability to combat them</w:t>
      </w:r>
      <w:r w:rsidRPr="00050F66">
        <w:rPr>
          <w:rStyle w:val="Style13ptBold"/>
          <w:b w:val="0"/>
          <w:bCs w:val="0"/>
          <w:sz w:val="16"/>
        </w:rPr>
        <w:t xml:space="preserve">. Stoked by leaders who profit from divisive politics, </w:t>
      </w:r>
      <w:r w:rsidRPr="007619D0">
        <w:rPr>
          <w:rStyle w:val="StyleUnderline"/>
        </w:rPr>
        <w:t xml:space="preserve">our polarization prevents us from effectively confronting vital challenges, from the pandemic and its economic consequences to climate change; from the rise of white supremacist groups, </w:t>
      </w:r>
      <w:r w:rsidRPr="00050F66">
        <w:rPr>
          <w:sz w:val="16"/>
        </w:rPr>
        <w:t xml:space="preserve">which account for the bulk of </w:t>
      </w:r>
      <w:r w:rsidRPr="007619D0">
        <w:rPr>
          <w:rStyle w:val="StyleUnderline"/>
        </w:rPr>
        <w:t>domestic terrorism, to reforming our immigration system.</w:t>
      </w:r>
      <w:r w:rsidRPr="00050F66">
        <w:rPr>
          <w:rStyle w:val="Style13ptBold"/>
          <w:b w:val="0"/>
          <w:bCs w:val="0"/>
          <w:sz w:val="16"/>
        </w:rPr>
        <w:t xml:space="preserve"> </w:t>
      </w:r>
      <w:r w:rsidRPr="00B00535">
        <w:rPr>
          <w:rStyle w:val="StyleUnderline"/>
        </w:rPr>
        <w:t>Our own fissures also create easy openings for Russia to inflame Americans’ fears of one another and to erode our faith in democracy by using social media to spread disinformation and sow distrust</w:t>
      </w:r>
      <w:r w:rsidRPr="00050F66">
        <w:rPr>
          <w:rStyle w:val="Style13ptBold"/>
          <w:b w:val="0"/>
          <w:bCs w:val="0"/>
          <w:sz w:val="16"/>
        </w:rPr>
        <w:t xml:space="preserve">. Further, Russian electoral interference flourishes when the American president and members of his party invite foreign assistance for their political advantage, while </w:t>
      </w:r>
      <w:r w:rsidRPr="00890C25">
        <w:rPr>
          <w:rStyle w:val="StyleUnderline"/>
        </w:rPr>
        <w:t>thwarting intelligence community efforts to illuminate and deter external involvement.</w:t>
      </w:r>
      <w:r>
        <w:rPr>
          <w:rStyle w:val="StyleUnderline"/>
        </w:rPr>
        <w:t xml:space="preserve"> </w:t>
      </w:r>
      <w:r w:rsidRPr="00050F66">
        <w:rPr>
          <w:rStyle w:val="Style13ptBold"/>
          <w:b w:val="0"/>
          <w:bCs w:val="0"/>
          <w:sz w:val="16"/>
        </w:rPr>
        <w:t xml:space="preserve">Finally, our divisions provide kindling for conflict in an election year when President Trump daily tosses gasoline and matches on the bone-dry tinder of American politics. </w:t>
      </w:r>
      <w:r w:rsidRPr="00F423D6">
        <w:rPr>
          <w:rStyle w:val="StyleUnderline"/>
        </w:rPr>
        <w:t>Whether reprising discredited eugenics theories of white racial superiority, stoking fears of “low income” people invading white suburbs, demanding “patriotic education” in public schools that whitewashes slavery and institutionalized racism</w:t>
      </w:r>
      <w:r w:rsidRPr="00050F66">
        <w:rPr>
          <w:rStyle w:val="Style13ptBold"/>
          <w:b w:val="0"/>
          <w:bCs w:val="0"/>
          <w:sz w:val="16"/>
        </w:rPr>
        <w:t xml:space="preserve">, falsely declaring mail-in voting corrupt or expressing contempt for “blue state” America, Mr. Trump seeks to perpetuate himself in power at great cost to our national cohesion. No wonder </w:t>
      </w:r>
      <w:r w:rsidRPr="00F423D6">
        <w:rPr>
          <w:rStyle w:val="StyleUnderline"/>
        </w:rPr>
        <w:t>Russian state media and politicians are gleefully predicting an imminent civil war in the United States.</w:t>
      </w:r>
      <w:r>
        <w:rPr>
          <w:rStyle w:val="StyleUnderline"/>
        </w:rPr>
        <w:t xml:space="preserve"> </w:t>
      </w:r>
      <w:r w:rsidRPr="00050F66">
        <w:rPr>
          <w:rStyle w:val="Style13ptBold"/>
          <w:b w:val="0"/>
          <w:bCs w:val="0"/>
          <w:sz w:val="16"/>
        </w:rPr>
        <w:t xml:space="preserve">With the death of Justice Ruth Bader Ginsburg, Mr. Trump and Senate Republicans now vow to take a torch to the smoldering embers of domestic discontent. </w:t>
      </w:r>
      <w:r w:rsidRPr="0057127E">
        <w:rPr>
          <w:rStyle w:val="StyleUnderline"/>
        </w:rPr>
        <w:t>By rushing to confirm a staunchly conservative justice while voting is already underway and by flouting the convenien</w:t>
      </w:r>
      <w:r w:rsidRPr="00050F66">
        <w:rPr>
          <w:rStyle w:val="Style13ptBold"/>
          <w:b w:val="0"/>
          <w:bCs w:val="0"/>
          <w:sz w:val="16"/>
        </w:rPr>
        <w:t xml:space="preserve">tly invented McConnell rule, which denied President Barack Obama’s last Supreme Court nominee any consideration, </w:t>
      </w:r>
      <w:r w:rsidRPr="00F423D6">
        <w:rPr>
          <w:rStyle w:val="StyleUnderline"/>
        </w:rPr>
        <w:t>Mr. Trump and his party are happy to ignite the ire of many Americans, a majority of whom oppose this brazenly hypocritical and illegitimate move. Thereafter, Democrats, should they be victorious at the polls</w:t>
      </w:r>
      <w:r w:rsidRPr="00050F66">
        <w:rPr>
          <w:rStyle w:val="Style13ptBold"/>
          <w:b w:val="0"/>
          <w:bCs w:val="0"/>
          <w:sz w:val="16"/>
        </w:rPr>
        <w:t xml:space="preserve">, would find it exceedingly difficult not to jettison the filibuster and change the Supreme Court’s composition. </w:t>
      </w:r>
      <w:r w:rsidRPr="0057127E">
        <w:rPr>
          <w:rStyle w:val="StyleUnderline"/>
        </w:rPr>
        <w:t>The only way now to salvage what remains of the Senate’s integrity and the sanctity of the Supreme Court is for at least four</w:t>
      </w:r>
      <w:r w:rsidRPr="00050F66">
        <w:rPr>
          <w:rStyle w:val="Style13ptBold"/>
          <w:b w:val="0"/>
          <w:bCs w:val="0"/>
          <w:sz w:val="16"/>
        </w:rPr>
        <w:t xml:space="preserve"> Republican senators to insist that the legitimate winner of the presidential election nominate the new justice and that the next Senate decide on her — a vanishing possibility. </w:t>
      </w:r>
      <w:r w:rsidRPr="005C50B3">
        <w:rPr>
          <w:rStyle w:val="StyleUnderline"/>
        </w:rPr>
        <w:t>That leaves the rest of us to protect our democracy, preserve our national unity and defend our national security by voting overwhelmingly to banish all those who seek to deceive and divide us</w:t>
      </w:r>
      <w:r w:rsidRPr="00050F66">
        <w:rPr>
          <w:rStyle w:val="Style13ptBold"/>
          <w:b w:val="0"/>
          <w:bCs w:val="0"/>
          <w:sz w:val="16"/>
        </w:rPr>
        <w:t xml:space="preserve"> in their ruthless, reckless bids for power.</w:t>
      </w:r>
    </w:p>
    <w:p w14:paraId="157CD929" w14:textId="77777777" w:rsidR="00D73E38" w:rsidRDefault="00D73E38" w:rsidP="00D73E38"/>
    <w:p w14:paraId="63666D6B" w14:textId="77777777" w:rsidR="00D73E38" w:rsidRPr="003504BF" w:rsidRDefault="00D73E38" w:rsidP="00D73E38">
      <w:pPr>
        <w:pStyle w:val="Heading3"/>
      </w:pPr>
      <w:r>
        <w:t>Wealth Inequality Turns</w:t>
      </w:r>
    </w:p>
    <w:p w14:paraId="6B80A06C" w14:textId="77777777" w:rsidR="00D73E38" w:rsidRDefault="00D73E38" w:rsidP="00D73E38">
      <w:pPr>
        <w:pStyle w:val="Heading4"/>
      </w:pPr>
      <w:r w:rsidRPr="001E306F">
        <w:t xml:space="preserve">Monetary </w:t>
      </w:r>
      <w:r>
        <w:t>r</w:t>
      </w:r>
      <w:r w:rsidRPr="001E306F">
        <w:t xml:space="preserve">eparations </w:t>
      </w:r>
      <w:proofErr w:type="gramStart"/>
      <w:r>
        <w:t>makes</w:t>
      </w:r>
      <w:proofErr w:type="gramEnd"/>
      <w:r>
        <w:t xml:space="preserve"> </w:t>
      </w:r>
      <w:r w:rsidRPr="001E306F">
        <w:t>next-gen Black American</w:t>
      </w:r>
      <w:r>
        <w:t xml:space="preserve">s wealth inequality worse. </w:t>
      </w:r>
    </w:p>
    <w:p w14:paraId="4097476B" w14:textId="77777777" w:rsidR="00D73E38" w:rsidRPr="003D289F" w:rsidRDefault="00D73E38" w:rsidP="00D73E38">
      <w:pPr>
        <w:rPr>
          <w:rStyle w:val="Style13ptBold"/>
        </w:rPr>
      </w:pPr>
      <w:r w:rsidRPr="003D289F">
        <w:rPr>
          <w:rStyle w:val="Style13ptBold"/>
        </w:rPr>
        <w:t xml:space="preserve">Smith 14 </w:t>
      </w:r>
      <w:r w:rsidRPr="00305ABF">
        <w:t>(“Why Reparations Wouldn’t Work”, Kyle Smith, June 19th</w:t>
      </w:r>
      <w:proofErr w:type="gramStart"/>
      <w:r w:rsidRPr="00305ABF">
        <w:t xml:space="preserve"> 2014</w:t>
      </w:r>
      <w:proofErr w:type="gramEnd"/>
      <w:r w:rsidRPr="00305ABF">
        <w:t>, Kyle Smith is a current-affairs columnist and film critic for The New York Post, for which I have covered everything from political conventions to film festivals. I have also contributed reviews and essays to The Wall Street Journal, https://www.forbes.com/sites/kylesmith/2014/06/19/why-reparations-wouldnt-work/?sh=5ac269ef5394) HSLA: RP</w:t>
      </w:r>
    </w:p>
    <w:p w14:paraId="069BBB33" w14:textId="77777777" w:rsidR="00D73E38" w:rsidRPr="009C0624" w:rsidRDefault="00D73E38" w:rsidP="00D73E38">
      <w:pPr>
        <w:rPr>
          <w:sz w:val="16"/>
        </w:rPr>
      </w:pPr>
      <w:r w:rsidRPr="00354B2A">
        <w:rPr>
          <w:rStyle w:val="StyleUnderline"/>
        </w:rPr>
        <w:t>Reparations</w:t>
      </w:r>
      <w:r w:rsidRPr="009C0624">
        <w:rPr>
          <w:sz w:val="16"/>
        </w:rPr>
        <w:t xml:space="preserve"> probably </w:t>
      </w:r>
      <w:r w:rsidRPr="00354B2A">
        <w:rPr>
          <w:rStyle w:val="StyleUnderline"/>
        </w:rPr>
        <w:t>wouldn’t</w:t>
      </w:r>
      <w:r w:rsidRPr="009C0624">
        <w:rPr>
          <w:sz w:val="16"/>
        </w:rPr>
        <w:t xml:space="preserve"> accomplish what they’re meant to do: </w:t>
      </w:r>
      <w:r w:rsidRPr="00354B2A">
        <w:rPr>
          <w:rStyle w:val="StyleUnderline"/>
        </w:rPr>
        <w:t>Place black Americans on a permanently raised economic plateau</w:t>
      </w:r>
      <w:r w:rsidRPr="009C0624">
        <w:rPr>
          <w:sz w:val="16"/>
        </w:rPr>
        <w:t xml:space="preserve">, one near that of white Americans. Statistics about the economic disparities of these two groups are grim, and shocking: As of 2012, for instance, the median household net worth of white Americans was more than twenty times that of blacks. Median adjusted household </w:t>
      </w:r>
      <w:proofErr w:type="gramStart"/>
      <w:r w:rsidRPr="009C0624">
        <w:rPr>
          <w:sz w:val="16"/>
        </w:rPr>
        <w:t>income  for</w:t>
      </w:r>
      <w:proofErr w:type="gramEnd"/>
      <w:r w:rsidRPr="009C0624">
        <w:rPr>
          <w:sz w:val="16"/>
        </w:rPr>
        <w:t xml:space="preserve"> blacks is only 59 percent of that for whites.</w:t>
      </w:r>
    </w:p>
    <w:p w14:paraId="1F695983" w14:textId="77777777" w:rsidR="00D73E38" w:rsidRPr="009C0624" w:rsidRDefault="00D73E38" w:rsidP="00D73E38">
      <w:pPr>
        <w:rPr>
          <w:sz w:val="16"/>
        </w:rPr>
      </w:pPr>
      <w:r w:rsidRPr="009C0624">
        <w:rPr>
          <w:sz w:val="16"/>
        </w:rPr>
        <w:t xml:space="preserve">The </w:t>
      </w:r>
      <w:r w:rsidRPr="00430E82">
        <w:rPr>
          <w:rStyle w:val="StyleUnderline"/>
        </w:rPr>
        <w:t>reparations</w:t>
      </w:r>
      <w:r w:rsidRPr="009C0624">
        <w:rPr>
          <w:sz w:val="16"/>
        </w:rPr>
        <w:t xml:space="preserve"> </w:t>
      </w:r>
      <w:proofErr w:type="gramStart"/>
      <w:r w:rsidRPr="009C0624">
        <w:rPr>
          <w:sz w:val="16"/>
        </w:rPr>
        <w:t>plans</w:t>
      </w:r>
      <w:proofErr w:type="gramEnd"/>
      <w:r w:rsidRPr="009C0624">
        <w:rPr>
          <w:sz w:val="16"/>
        </w:rPr>
        <w:t xml:space="preserve"> that have been suggested, however, </w:t>
      </w:r>
      <w:r w:rsidRPr="00430E82">
        <w:rPr>
          <w:rStyle w:val="StyleUnderline"/>
        </w:rPr>
        <w:t>would work a lot like lotteries</w:t>
      </w:r>
      <w:r w:rsidRPr="009C0624">
        <w:rPr>
          <w:sz w:val="16"/>
        </w:rPr>
        <w:t xml:space="preserve">. Coates suggests a </w:t>
      </w:r>
      <w:r w:rsidRPr="00430E82">
        <w:rPr>
          <w:rStyle w:val="StyleUnderline"/>
        </w:rPr>
        <w:t>large lump sum distributed</w:t>
      </w:r>
      <w:r w:rsidRPr="009C0624">
        <w:rPr>
          <w:sz w:val="16"/>
        </w:rPr>
        <w:t xml:space="preserve"> to a single generation </w:t>
      </w:r>
      <w:r w:rsidRPr="00430E82">
        <w:rPr>
          <w:rStyle w:val="StyleUnderline"/>
        </w:rPr>
        <w:t>over a period</w:t>
      </w:r>
      <w:r w:rsidRPr="009C0624">
        <w:rPr>
          <w:sz w:val="16"/>
        </w:rPr>
        <w:t xml:space="preserve"> of "a decade or two." Slate’s Jamelle </w:t>
      </w:r>
      <w:r w:rsidRPr="00430E82">
        <w:rPr>
          <w:rStyle w:val="StyleUnderline"/>
        </w:rPr>
        <w:t>Bouie suggests either a cash boost for existing government social-welfare and infrastructure projects</w:t>
      </w:r>
      <w:r w:rsidRPr="009C0624">
        <w:rPr>
          <w:sz w:val="16"/>
        </w:rPr>
        <w:t xml:space="preserve"> (which might sound too indirect to count as reparations, at least to the average American) or “baby bonds” which black Americans, who have been given low-yield government-guaranteed savings funds at birth, would be able to cash in for perhaps a $60,000 lump sum at age 18.</w:t>
      </w:r>
    </w:p>
    <w:p w14:paraId="279BC318" w14:textId="77777777" w:rsidR="00D73E38" w:rsidRPr="009C0624" w:rsidRDefault="00D73E38" w:rsidP="00D73E38">
      <w:pPr>
        <w:rPr>
          <w:sz w:val="16"/>
        </w:rPr>
      </w:pPr>
      <w:proofErr w:type="gramStart"/>
      <w:r w:rsidRPr="009C0624">
        <w:rPr>
          <w:sz w:val="16"/>
        </w:rPr>
        <w:t>Both of these</w:t>
      </w:r>
      <w:proofErr w:type="gramEnd"/>
      <w:r w:rsidRPr="00430E82">
        <w:rPr>
          <w:rStyle w:val="StyleUnderline"/>
        </w:rPr>
        <w:t xml:space="preserve"> ideas</w:t>
      </w:r>
      <w:r w:rsidRPr="009C0624">
        <w:rPr>
          <w:sz w:val="16"/>
        </w:rPr>
        <w:t xml:space="preserve"> sound </w:t>
      </w:r>
      <w:r w:rsidRPr="00430E82">
        <w:rPr>
          <w:rStyle w:val="StyleUnderline"/>
        </w:rPr>
        <w:t>like lotteries</w:t>
      </w:r>
      <w:r w:rsidRPr="009C0624">
        <w:rPr>
          <w:sz w:val="16"/>
        </w:rPr>
        <w:t>. What happens to lottery winners? Do they and their descendants go on to a permanently higher socioeconomic bracket?</w:t>
      </w:r>
    </w:p>
    <w:p w14:paraId="1D9834A8" w14:textId="77777777" w:rsidR="00D73E38" w:rsidRPr="009C0624" w:rsidRDefault="00D73E38" w:rsidP="00D73E38">
      <w:pPr>
        <w:rPr>
          <w:sz w:val="16"/>
        </w:rPr>
      </w:pPr>
      <w:r w:rsidRPr="009C0624">
        <w:rPr>
          <w:sz w:val="16"/>
        </w:rPr>
        <w:t xml:space="preserve">A survey of Florida lottery winners shows that this group is </w:t>
      </w:r>
      <w:r w:rsidRPr="00430E82">
        <w:rPr>
          <w:rStyle w:val="StyleUnderline"/>
        </w:rPr>
        <w:t>twice as likely to go bankrupt</w:t>
      </w:r>
      <w:r w:rsidRPr="009C0624">
        <w:rPr>
          <w:sz w:val="16"/>
        </w:rPr>
        <w:t xml:space="preserve"> as others. The primary difference between winners of large sums and those who won smaller prizes is that the winners of large sums isn’t in bankruptcy rates but in timing: big winners took a bit longer to go bust. Lottery winners (contrary to myth) are </w:t>
      </w:r>
      <w:proofErr w:type="gramStart"/>
      <w:r w:rsidRPr="009C0624">
        <w:rPr>
          <w:sz w:val="16"/>
        </w:rPr>
        <w:t>actually older</w:t>
      </w:r>
      <w:proofErr w:type="gramEnd"/>
      <w:r w:rsidRPr="009C0624">
        <w:rPr>
          <w:sz w:val="16"/>
        </w:rPr>
        <w:t xml:space="preserve"> and more affluent than the typical American, but The Wall Street Journal summarized the research as follows: “</w:t>
      </w:r>
      <w:r w:rsidRPr="00430E82">
        <w:rPr>
          <w:rStyle w:val="StyleUnderline"/>
        </w:rPr>
        <w:t>Sudden wealth only exaggerates your current situation</w:t>
      </w:r>
      <w:r w:rsidRPr="009C0624">
        <w:rPr>
          <w:sz w:val="16"/>
        </w:rPr>
        <w:t>. If you’re unhappy, bad with money and surrounded by people you don’t trust, money will make those problems worse. If you’re fulfilled, careful with money and enjoy a life of strong relationships, the lottery could make those strengths better.”</w:t>
      </w:r>
    </w:p>
    <w:p w14:paraId="7328C8B3" w14:textId="77777777" w:rsidR="00D73E38" w:rsidRPr="009C0624" w:rsidRDefault="00D73E38" w:rsidP="00D73E38">
      <w:pPr>
        <w:rPr>
          <w:sz w:val="16"/>
        </w:rPr>
      </w:pPr>
      <w:r w:rsidRPr="009C0624">
        <w:rPr>
          <w:sz w:val="16"/>
        </w:rPr>
        <w:t>Today’s lotteries are too new to tell us much about what happens to the descendants of lottery winners, but history</w:t>
      </w:r>
      <w:r w:rsidRPr="00430E82">
        <w:rPr>
          <w:rStyle w:val="StyleUnderline"/>
        </w:rPr>
        <w:t xml:space="preserve"> suggests that if reparations are meant to lift the economic status of American blacks who are poor, they will fail</w:t>
      </w:r>
      <w:r w:rsidRPr="009C0624">
        <w:rPr>
          <w:sz w:val="16"/>
        </w:rPr>
        <w:t>.</w:t>
      </w:r>
    </w:p>
    <w:p w14:paraId="7EA879A7" w14:textId="77777777" w:rsidR="00D73E38" w:rsidRDefault="00D73E38" w:rsidP="00D73E38"/>
    <w:p w14:paraId="204FFAF9" w14:textId="77777777" w:rsidR="00D73E38" w:rsidRDefault="00D73E38" w:rsidP="00D73E38">
      <w:pPr>
        <w:pStyle w:val="Heading3"/>
      </w:pPr>
      <w:r>
        <w:t>UBI Turn</w:t>
      </w:r>
    </w:p>
    <w:p w14:paraId="375BED50" w14:textId="77777777" w:rsidR="00D73E38" w:rsidRDefault="00D73E38" w:rsidP="00D73E38">
      <w:pPr>
        <w:pStyle w:val="Heading4"/>
      </w:pPr>
      <w:r>
        <w:t>UBI misunderstood. It denies individuals to a fulfilled life, dampens the human desire for self-improvement, and DOES NOT have the government take full responsibility. It turns society against each other and reinforces resentment.</w:t>
      </w:r>
    </w:p>
    <w:p w14:paraId="5CABDB25" w14:textId="77777777" w:rsidR="00D73E38" w:rsidRPr="00492139" w:rsidRDefault="00D73E38" w:rsidP="00D73E38">
      <w:r w:rsidRPr="00492139">
        <w:rPr>
          <w:rFonts w:eastAsiaTheme="majorEastAsia" w:cstheme="majorBidi"/>
          <w:b/>
          <w:bCs/>
          <w:sz w:val="26"/>
          <w:szCs w:val="26"/>
        </w:rPr>
        <w:t>Cogan 21.</w:t>
      </w:r>
      <w:r w:rsidRPr="00492139">
        <w:t xml:space="preserve"> “The Economic Impact of a Universal Basic Income.” Hoover Institution, 14 Jan. 2021, www.hoover.org/research/economic-impact-universal-basic-income. </w:t>
      </w:r>
      <w:r>
        <w:t>Accessed 19 July 2023. ID.ELC</w:t>
      </w:r>
    </w:p>
    <w:p w14:paraId="4803066A" w14:textId="77777777" w:rsidR="00D73E38" w:rsidRPr="009C0624" w:rsidRDefault="00D73E38" w:rsidP="00D73E38">
      <w:pPr>
        <w:rPr>
          <w:sz w:val="16"/>
        </w:rPr>
      </w:pPr>
      <w:r w:rsidRPr="009C0624">
        <w:rPr>
          <w:sz w:val="16"/>
        </w:rPr>
        <w:t xml:space="preserve">At this conceptual level, </w:t>
      </w:r>
      <w:r w:rsidRPr="00492139">
        <w:rPr>
          <w:rStyle w:val="Emphasis"/>
        </w:rPr>
        <w:t>the critique of the UBI centers on three of its misconceptions</w:t>
      </w:r>
      <w:r w:rsidRPr="009C0624">
        <w:rPr>
          <w:sz w:val="16"/>
        </w:rPr>
        <w:t xml:space="preserve">, two of which are misconceptions of human nature. </w:t>
      </w:r>
      <w:r w:rsidRPr="00492139">
        <w:rPr>
          <w:rStyle w:val="Emphasis"/>
        </w:rPr>
        <w:t>First, UBI proponents presume</w:t>
      </w:r>
      <w:r w:rsidRPr="009C0624">
        <w:rPr>
          <w:sz w:val="16"/>
        </w:rPr>
        <w:t xml:space="preserve"> that </w:t>
      </w:r>
      <w:r w:rsidRPr="00492139">
        <w:rPr>
          <w:rStyle w:val="Emphasis"/>
        </w:rPr>
        <w:t>it doesn’t matter whether individuals enjoy a level of material well-being through their own efforts or from government mandated payments from others.</w:t>
      </w:r>
      <w:r w:rsidRPr="009C0624">
        <w:rPr>
          <w:sz w:val="16"/>
        </w:rPr>
        <w:t xml:space="preserve"> </w:t>
      </w:r>
      <w:r w:rsidRPr="00492139">
        <w:rPr>
          <w:rStyle w:val="Emphasis"/>
        </w:rPr>
        <w:t>This ignores a crucial facet of living a fulfilled life</w:t>
      </w:r>
      <w:r w:rsidRPr="00492139">
        <w:rPr>
          <w:rStyle w:val="StyleUnderline"/>
        </w:rPr>
        <w:t>, namely that an individual’s efforts and sacrifices to achieve a personal goal are essential to that person’s sense of self-worth.</w:t>
      </w:r>
      <w:r w:rsidRPr="009C0624">
        <w:rPr>
          <w:sz w:val="16"/>
        </w:rPr>
        <w:t xml:space="preserve"> It is </w:t>
      </w:r>
      <w:r w:rsidRPr="00492139">
        <w:rPr>
          <w:rStyle w:val="Emphasis"/>
        </w:rPr>
        <w:t>the striving to reach a personal goal</w:t>
      </w:r>
      <w:r w:rsidRPr="009C0624">
        <w:rPr>
          <w:sz w:val="16"/>
        </w:rPr>
        <w:t xml:space="preserve">, more than achieving a level of material wellbeing, that </w:t>
      </w:r>
      <w:r w:rsidRPr="00492139">
        <w:rPr>
          <w:rStyle w:val="Emphasis"/>
        </w:rPr>
        <w:t>provides life’s true rewards</w:t>
      </w:r>
      <w:r w:rsidRPr="009C0624">
        <w:rPr>
          <w:sz w:val="16"/>
        </w:rPr>
        <w:t xml:space="preserve">. </w:t>
      </w:r>
      <w:r w:rsidRPr="00492139">
        <w:rPr>
          <w:rStyle w:val="Emphasis"/>
        </w:rPr>
        <w:t xml:space="preserve">A second misconception is that unconditional aid will not dampen the natural human desire for self-reliance and </w:t>
      </w:r>
      <w:proofErr w:type="spellStart"/>
      <w:r w:rsidRPr="00492139">
        <w:rPr>
          <w:rStyle w:val="Emphasis"/>
        </w:rPr>
        <w:t>selfimprovement</w:t>
      </w:r>
      <w:proofErr w:type="spellEnd"/>
      <w:r w:rsidRPr="009C0624">
        <w:rPr>
          <w:sz w:val="16"/>
        </w:rPr>
        <w:t xml:space="preserve">. </w:t>
      </w:r>
      <w:proofErr w:type="gramStart"/>
      <w:r w:rsidRPr="00492139">
        <w:rPr>
          <w:rStyle w:val="StyleUnderline"/>
        </w:rPr>
        <w:t>In reality, individuals</w:t>
      </w:r>
      <w:proofErr w:type="gramEnd"/>
      <w:r w:rsidRPr="00492139">
        <w:rPr>
          <w:rStyle w:val="StyleUnderline"/>
        </w:rPr>
        <w:t xml:space="preserve"> receiving such aid have less reason to provide for themselves by being employed</w:t>
      </w:r>
      <w:r w:rsidRPr="009C0624">
        <w:rPr>
          <w:sz w:val="16"/>
        </w:rPr>
        <w:t xml:space="preserve">, </w:t>
      </w:r>
      <w:r w:rsidRPr="00492139">
        <w:rPr>
          <w:rStyle w:val="StyleUnderline"/>
        </w:rPr>
        <w:t xml:space="preserve">looking for employment, or improving their skills. </w:t>
      </w:r>
      <w:r w:rsidRPr="009C0624">
        <w:rPr>
          <w:sz w:val="16"/>
        </w:rPr>
        <w:t xml:space="preserve">This is true regardless of </w:t>
      </w:r>
      <w:proofErr w:type="gramStart"/>
      <w:r w:rsidRPr="009C0624">
        <w:rPr>
          <w:sz w:val="16"/>
        </w:rPr>
        <w:t>whether or not</w:t>
      </w:r>
      <w:proofErr w:type="gramEnd"/>
      <w:r w:rsidRPr="009C0624">
        <w:rPr>
          <w:sz w:val="16"/>
        </w:rPr>
        <w:t xml:space="preserve"> the UBI has a means test. The degree to which these incentives influence behavior may vary from one person to another, but they operate on all persons, including those with a strong commitment to self-reliance. Recognition of this fundamental fact of human nature is the reason that down through the ages, charities, mutual aid societies, religious organizations, and governments have made requirements for self-improvement a cornerstone of their welfare policies. </w:t>
      </w:r>
      <w:r w:rsidRPr="00492139">
        <w:rPr>
          <w:rStyle w:val="Emphasis"/>
        </w:rPr>
        <w:t>A third misconception is that the money to finance the UBI comes from the government</w:t>
      </w:r>
      <w:r w:rsidRPr="009C0624">
        <w:rPr>
          <w:sz w:val="16"/>
        </w:rPr>
        <w:t xml:space="preserve">. </w:t>
      </w:r>
      <w:r w:rsidRPr="00492139">
        <w:rPr>
          <w:rStyle w:val="Emphasis"/>
        </w:rPr>
        <w:t>Government is merely a pass-through entity that transfers income from some members of society to UBI recipients</w:t>
      </w:r>
      <w:r w:rsidRPr="009C0624">
        <w:rPr>
          <w:sz w:val="16"/>
        </w:rPr>
        <w:t xml:space="preserve">. Such transfers, of course, take place in all compassionate societies, but they have invariably been accompanied by requirements that recipients accept corresponding responsibilities. </w:t>
      </w:r>
      <w:r w:rsidRPr="00492139">
        <w:rPr>
          <w:rStyle w:val="Emphasis"/>
        </w:rPr>
        <w:t>Governmentally conferred welfare rights must necessarily be accompanied by governmentally imposed duties on recipients or other members of society.</w:t>
      </w:r>
      <w:r w:rsidRPr="009C0624">
        <w:rPr>
          <w:sz w:val="16"/>
        </w:rPr>
        <w:t xml:space="preserve"> </w:t>
      </w:r>
      <w:r w:rsidRPr="00492139">
        <w:rPr>
          <w:rStyle w:val="Emphasis"/>
        </w:rPr>
        <w:t>Under the UBI</w:t>
      </w:r>
      <w:r w:rsidRPr="009C0624">
        <w:rPr>
          <w:sz w:val="16"/>
        </w:rPr>
        <w:t xml:space="preserve">, the government confers a right to a decent living </w:t>
      </w:r>
      <w:proofErr w:type="gramStart"/>
      <w:r w:rsidRPr="009C0624">
        <w:rPr>
          <w:sz w:val="16"/>
        </w:rPr>
        <w:t>standard, but</w:t>
      </w:r>
      <w:proofErr w:type="gramEnd"/>
      <w:r w:rsidRPr="009C0624">
        <w:rPr>
          <w:sz w:val="16"/>
        </w:rPr>
        <w:t xml:space="preserve"> imposes no corresponding responsibilities on recipients. At the same time</w:t>
      </w:r>
      <w:r w:rsidRPr="00492139">
        <w:rPr>
          <w:rStyle w:val="Emphasis"/>
        </w:rPr>
        <w:t>, it assumes that others should finance this living standard through their own labor. Such a policy divides a society between payers and recipients, potentially leading to resentment and discontentment.</w:t>
      </w:r>
      <w:r w:rsidRPr="009C0624">
        <w:rPr>
          <w:sz w:val="16"/>
        </w:rPr>
        <w:t xml:space="preserve"> Providing individuals with free access to goods and services produced by other members of the society is a defining attribute of socialism. In this regard, the UBI is part and parcel of socialist </w:t>
      </w:r>
      <w:proofErr w:type="gramStart"/>
      <w:r w:rsidRPr="009C0624">
        <w:rPr>
          <w:sz w:val="16"/>
        </w:rPr>
        <w:t>policy</w:t>
      </w:r>
      <w:proofErr w:type="gramEnd"/>
    </w:p>
    <w:p w14:paraId="3719E088" w14:textId="77777777" w:rsidR="00D73E38" w:rsidRDefault="00D73E38" w:rsidP="00D73E38">
      <w:pPr>
        <w:pStyle w:val="Heading4"/>
      </w:pPr>
      <w:r>
        <w:t xml:space="preserve">Basic Income does nothing to close the wealth gap – Leads to no social change for </w:t>
      </w:r>
      <w:proofErr w:type="gramStart"/>
      <w:r>
        <w:t>Low income</w:t>
      </w:r>
      <w:proofErr w:type="gramEnd"/>
      <w:r>
        <w:t xml:space="preserve"> families.</w:t>
      </w:r>
    </w:p>
    <w:p w14:paraId="76C79AF1" w14:textId="77777777" w:rsidR="00D73E38" w:rsidRPr="00492139" w:rsidRDefault="00D73E38" w:rsidP="00D73E38">
      <w:r w:rsidRPr="00492139">
        <w:rPr>
          <w:rStyle w:val="Style13ptBold"/>
        </w:rPr>
        <w:t>Bhattacharya 19</w:t>
      </w:r>
      <w:r>
        <w:t>.</w:t>
      </w:r>
      <w:r w:rsidRPr="00492139">
        <w:t xml:space="preserve"> “Exploring Guaranteed Income through a Racial and Gender Justice Lens.” 19 June 2019, rooseveltinstitute.org/wp-content/uploads/2020/07/RI_UBI-Racial-Gender-Justice-brief-201906.pdf. </w:t>
      </w:r>
      <w:r>
        <w:t>Accessed 18 July 2023. ID.ELC</w:t>
      </w:r>
      <w:r w:rsidRPr="00492139">
        <w:t xml:space="preserve"> </w:t>
      </w:r>
    </w:p>
    <w:p w14:paraId="62901213" w14:textId="77777777" w:rsidR="00D73E38" w:rsidRPr="00492139" w:rsidRDefault="00D73E38" w:rsidP="00D73E38">
      <w:pPr>
        <w:rPr>
          <w:rStyle w:val="Emphasis"/>
        </w:rPr>
      </w:pPr>
      <w:r>
        <w:t>However</w:t>
      </w:r>
      <w:r w:rsidRPr="00492139">
        <w:rPr>
          <w:rStyle w:val="StyleUnderline"/>
        </w:rPr>
        <w:t>, expecting that</w:t>
      </w:r>
      <w:r>
        <w:t xml:space="preserve"> these </w:t>
      </w:r>
      <w:r w:rsidRPr="00492139">
        <w:rPr>
          <w:rStyle w:val="StyleUnderline"/>
        </w:rPr>
        <w:t xml:space="preserve">families </w:t>
      </w:r>
      <w:r w:rsidRPr="00492139">
        <w:rPr>
          <w:rStyle w:val="Emphasis"/>
        </w:rPr>
        <w:t>could use the benefit towards wealth accumulation is a stretch,</w:t>
      </w:r>
      <w:r>
        <w:t xml:space="preserve"> as </w:t>
      </w:r>
      <w:r w:rsidRPr="00492139">
        <w:rPr>
          <w:rStyle w:val="StyleUnderline"/>
        </w:rPr>
        <w:t>the most likely scenario is that the benefit will help people meet a basic standard of living that their current incomes do not allow them to do</w:t>
      </w:r>
      <w:r>
        <w:t xml:space="preserve">. </w:t>
      </w:r>
      <w:r w:rsidRPr="00492139">
        <w:rPr>
          <w:rStyle w:val="StyleUnderline"/>
        </w:rPr>
        <w:t xml:space="preserve">Low-income families are battling </w:t>
      </w:r>
      <w:r w:rsidRPr="00492139">
        <w:rPr>
          <w:rStyle w:val="Emphasis"/>
        </w:rPr>
        <w:t>low wages</w:t>
      </w:r>
      <w:r>
        <w:t xml:space="preserve"> </w:t>
      </w:r>
      <w:r w:rsidRPr="00492139">
        <w:rPr>
          <w:rStyle w:val="StyleUnderline"/>
        </w:rPr>
        <w:t>that do not allow them to meet the actual costs of living, are in jobs that do not pay benefits, and</w:t>
      </w:r>
      <w:r>
        <w:t xml:space="preserve"> </w:t>
      </w:r>
      <w:r w:rsidRPr="00492139">
        <w:rPr>
          <w:rStyle w:val="Emphasis"/>
        </w:rPr>
        <w:t>bear the brunt of criminal justice fines and fees</w:t>
      </w:r>
      <w:r>
        <w:t xml:space="preserve">. </w:t>
      </w:r>
      <w:r w:rsidRPr="00492139">
        <w:rPr>
          <w:rStyle w:val="Emphasis"/>
        </w:rPr>
        <w:t xml:space="preserve">Without addressing these factors, a monthly cash </w:t>
      </w:r>
      <w:r w:rsidRPr="00492139">
        <w:rPr>
          <w:rStyle w:val="StyleUnderline"/>
        </w:rPr>
        <w:t>benefit can only go as far as meeting the basic human needs</w:t>
      </w:r>
      <w:r>
        <w:t xml:space="preserve"> that our government currently fails to guarantee, </w:t>
      </w:r>
      <w:r w:rsidRPr="00492139">
        <w:rPr>
          <w:rStyle w:val="StyleUnderline"/>
        </w:rPr>
        <w:t xml:space="preserve">and </w:t>
      </w:r>
      <w:r w:rsidRPr="00492139">
        <w:rPr>
          <w:rStyle w:val="Emphasis"/>
        </w:rPr>
        <w:t xml:space="preserve">it will not help </w:t>
      </w:r>
      <w:proofErr w:type="spellStart"/>
      <w:r w:rsidRPr="00492139">
        <w:rPr>
          <w:rStyle w:val="Emphasis"/>
        </w:rPr>
        <w:t>lowincome</w:t>
      </w:r>
      <w:proofErr w:type="spellEnd"/>
      <w:r w:rsidRPr="00492139">
        <w:rPr>
          <w:rStyle w:val="Emphasis"/>
        </w:rPr>
        <w:t xml:space="preserve"> families build wealth.</w:t>
      </w:r>
    </w:p>
    <w:sectPr w:rsidR="00D73E38" w:rsidRPr="00492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910041443">
    <w:abstractNumId w:val="13"/>
  </w:num>
  <w:num w:numId="12" w16cid:durableId="2031374409">
    <w:abstractNumId w:val="12"/>
  </w:num>
  <w:num w:numId="13" w16cid:durableId="1216160618">
    <w:abstractNumId w:val="11"/>
  </w:num>
  <w:num w:numId="14" w16cid:durableId="13516411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D73E38"/>
    <w:rsid w:val="000139A3"/>
    <w:rsid w:val="00100833"/>
    <w:rsid w:val="00104529"/>
    <w:rsid w:val="00177B7D"/>
    <w:rsid w:val="0018322D"/>
    <w:rsid w:val="001B5776"/>
    <w:rsid w:val="00251FC7"/>
    <w:rsid w:val="002855A7"/>
    <w:rsid w:val="00315690"/>
    <w:rsid w:val="00325646"/>
    <w:rsid w:val="003902BA"/>
    <w:rsid w:val="003A09E2"/>
    <w:rsid w:val="003E2A2A"/>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73E38"/>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32833"/>
  <w15:chartTrackingRefBased/>
  <w15:docId w15:val="{6B9544E4-7B16-493F-8DE2-7C3DFF69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73E38"/>
  </w:style>
  <w:style w:type="paragraph" w:styleId="Heading1">
    <w:name w:val="heading 1"/>
    <w:aliases w:val="Pocket"/>
    <w:basedOn w:val="Normal"/>
    <w:next w:val="Normal"/>
    <w:link w:val="Heading1Char"/>
    <w:autoRedefine/>
    <w:qFormat/>
    <w:rsid w:val="00D73E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73E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73E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73E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3E3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73E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3E38"/>
  </w:style>
  <w:style w:type="character" w:customStyle="1" w:styleId="Heading1Char">
    <w:name w:val="Heading 1 Char"/>
    <w:aliases w:val="Pocket Char"/>
    <w:basedOn w:val="DefaultParagraphFont"/>
    <w:link w:val="Heading1"/>
    <w:rsid w:val="00D73E38"/>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73E38"/>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D73E38"/>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D73E38"/>
    <w:rPr>
      <w:rFonts w:eastAsiaTheme="majorEastAsia" w:cstheme="majorBidi"/>
      <w:b/>
      <w:iCs/>
      <w:sz w:val="26"/>
    </w:rPr>
  </w:style>
  <w:style w:type="character" w:styleId="Emphasis">
    <w:name w:val="Emphasis"/>
    <w:basedOn w:val="DefaultParagraphFont"/>
    <w:uiPriority w:val="7"/>
    <w:qFormat/>
    <w:rsid w:val="00D73E38"/>
    <w:rPr>
      <w:b/>
      <w:i w:val="0"/>
      <w:iCs/>
      <w:u w:val="single"/>
    </w:rPr>
  </w:style>
  <w:style w:type="character" w:customStyle="1" w:styleId="Style13ptBold">
    <w:name w:val="Style 13 pt Bold"/>
    <w:aliases w:val="Cite"/>
    <w:basedOn w:val="DefaultParagraphFont"/>
    <w:uiPriority w:val="5"/>
    <w:qFormat/>
    <w:rsid w:val="00D73E38"/>
    <w:rPr>
      <w:b/>
      <w:bCs/>
      <w:sz w:val="26"/>
    </w:rPr>
  </w:style>
  <w:style w:type="character" w:customStyle="1" w:styleId="StyleUnderline">
    <w:name w:val="Style Underline"/>
    <w:aliases w:val="Underline"/>
    <w:basedOn w:val="DefaultParagraphFont"/>
    <w:uiPriority w:val="6"/>
    <w:qFormat/>
    <w:rsid w:val="00D73E38"/>
    <w:rPr>
      <w:u w:val="single"/>
    </w:rPr>
  </w:style>
  <w:style w:type="character" w:styleId="Hyperlink">
    <w:name w:val="Hyperlink"/>
    <w:basedOn w:val="DefaultParagraphFont"/>
    <w:uiPriority w:val="99"/>
    <w:unhideWhenUsed/>
    <w:rsid w:val="00D73E38"/>
    <w:rPr>
      <w:color w:val="auto"/>
      <w:u w:val="none"/>
    </w:rPr>
  </w:style>
  <w:style w:type="character" w:styleId="FollowedHyperlink">
    <w:name w:val="FollowedHyperlink"/>
    <w:basedOn w:val="DefaultParagraphFont"/>
    <w:uiPriority w:val="99"/>
    <w:semiHidden/>
    <w:unhideWhenUsed/>
    <w:rsid w:val="00D73E38"/>
    <w:rPr>
      <w:color w:val="auto"/>
      <w:u w:val="none"/>
    </w:rPr>
  </w:style>
  <w:style w:type="paragraph" w:customStyle="1" w:styleId="story-textparagraph">
    <w:name w:val="story-text__paragraph"/>
    <w:basedOn w:val="Normal"/>
    <w:rsid w:val="00D73E38"/>
    <w:pPr>
      <w:spacing w:before="100" w:beforeAutospacing="1" w:after="100" w:afterAutospacing="1" w:line="240" w:lineRule="auto"/>
    </w:pPr>
    <w:rPr>
      <w:rFonts w:ascii="Times New Roman" w:eastAsia="Times New Roman" w:hAnsi="Times New Roman" w:cs="Times New Roman"/>
      <w:sz w:val="24"/>
    </w:rPr>
  </w:style>
  <w:style w:type="character" w:customStyle="1" w:styleId="Heading5Char">
    <w:name w:val="Heading 5 Char"/>
    <w:basedOn w:val="DefaultParagraphFont"/>
    <w:link w:val="Heading5"/>
    <w:uiPriority w:val="9"/>
    <w:semiHidden/>
    <w:rsid w:val="00D73E38"/>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D73E38"/>
    <w:rPr>
      <w:b/>
      <w:bCs/>
    </w:rPr>
  </w:style>
  <w:style w:type="character" w:styleId="BookTitle">
    <w:name w:val="Book Title"/>
    <w:basedOn w:val="DefaultParagraphFont"/>
    <w:uiPriority w:val="33"/>
    <w:semiHidden/>
    <w:qFormat/>
    <w:rsid w:val="00D73E38"/>
    <w:rPr>
      <w:b/>
      <w:bCs/>
      <w:i/>
      <w:iCs/>
      <w:spacing w:val="5"/>
    </w:rPr>
  </w:style>
  <w:style w:type="numbering" w:styleId="111111">
    <w:name w:val="Outline List 2"/>
    <w:basedOn w:val="NoList"/>
    <w:uiPriority w:val="99"/>
    <w:semiHidden/>
    <w:unhideWhenUsed/>
    <w:rsid w:val="00D73E38"/>
  </w:style>
  <w:style w:type="paragraph" w:styleId="Header">
    <w:name w:val="header"/>
    <w:basedOn w:val="Normal"/>
    <w:link w:val="HeaderChar"/>
    <w:uiPriority w:val="99"/>
    <w:semiHidden/>
    <w:rsid w:val="00D73E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3E38"/>
  </w:style>
  <w:style w:type="paragraph" w:styleId="Footer">
    <w:name w:val="footer"/>
    <w:basedOn w:val="Normal"/>
    <w:link w:val="FooterChar"/>
    <w:uiPriority w:val="99"/>
    <w:semiHidden/>
    <w:rsid w:val="00D73E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3E38"/>
  </w:style>
  <w:style w:type="paragraph" w:styleId="BodyText">
    <w:name w:val="Body Text"/>
    <w:basedOn w:val="Normal"/>
    <w:link w:val="BodyTextChar"/>
    <w:uiPriority w:val="99"/>
    <w:semiHidden/>
    <w:unhideWhenUsed/>
    <w:rsid w:val="00D73E38"/>
    <w:pPr>
      <w:spacing w:after="120"/>
    </w:pPr>
  </w:style>
  <w:style w:type="character" w:customStyle="1" w:styleId="BodyTextChar">
    <w:name w:val="Body Text Char"/>
    <w:basedOn w:val="DefaultParagraphFont"/>
    <w:link w:val="BodyText"/>
    <w:uiPriority w:val="99"/>
    <w:semiHidden/>
    <w:rsid w:val="00D73E38"/>
  </w:style>
  <w:style w:type="paragraph" w:styleId="NoSpacing">
    <w:name w:val="No Spacing"/>
    <w:link w:val="NoSpacingChar"/>
    <w:uiPriority w:val="99"/>
    <w:semiHidden/>
    <w:unhideWhenUsed/>
    <w:qFormat/>
    <w:rsid w:val="00D73E3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73E38"/>
    <w:rPr>
      <w:rFonts w:ascii="Calibri" w:hAnsi="Calibri" w:cs="Calibri"/>
    </w:rPr>
  </w:style>
  <w:style w:type="character" w:styleId="UnresolvedMention">
    <w:name w:val="Unresolved Mention"/>
    <w:basedOn w:val="DefaultParagraphFont"/>
    <w:uiPriority w:val="99"/>
    <w:semiHidden/>
    <w:unhideWhenUsed/>
    <w:rsid w:val="00D73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identities/2020/4/7/21211849/coronavirus-black-americans" TargetMode="External"/><Relationship Id="rId13" Type="http://schemas.openxmlformats.org/officeDocument/2006/relationships/hyperlink" Target="https://lawreviewblog.uchicago.edu/2020/10/30/aa-ford/" TargetMode="External"/><Relationship Id="rId18" Type="http://schemas.openxmlformats.org/officeDocument/2006/relationships/hyperlink" Target="https://www.documentcloud.org/documents/5762607-House-bigotry-resolution.html" TargetMode="External"/><Relationship Id="rId26" Type="http://schemas.openxmlformats.org/officeDocument/2006/relationships/hyperlink" Target="https://www.nytimes.com/2020/09/22/opinion/trump-national-security.html)hx" TargetMode="External"/><Relationship Id="rId3" Type="http://schemas.openxmlformats.org/officeDocument/2006/relationships/settings" Target="settings.xml"/><Relationship Id="rId21" Type="http://schemas.openxmlformats.org/officeDocument/2006/relationships/hyperlink" Target="https://web.archive.org/web/20150106042512/http:/www.naacp.org/pages/criminal-justice-fact-sheet" TargetMode="External"/><Relationship Id="rId7" Type="http://schemas.openxmlformats.org/officeDocument/2006/relationships/hyperlink" Target="https://belonging.berkeley.edu/structural-racism-remedies-repository" TargetMode="External"/><Relationship Id="rId12" Type="http://schemas.openxmlformats.org/officeDocument/2006/relationships/hyperlink" Target="https://marylandpirg.org/resources/mdp/baltimore-city-fair-election-fund" TargetMode="External"/><Relationship Id="rId17" Type="http://schemas.openxmlformats.org/officeDocument/2006/relationships/hyperlink" Target="https://www.nytimes.com/2019/03/07/opinion/case-for-reparations.html" TargetMode="External"/><Relationship Id="rId25" Type="http://schemas.openxmlformats.org/officeDocument/2006/relationships/hyperlink" Target="https://thehill.com/opinion/civil-rights/540812-slavery-reparations-are-a-divisive-waste-of-time/)hx" TargetMode="External"/><Relationship Id="rId2" Type="http://schemas.openxmlformats.org/officeDocument/2006/relationships/styles" Target="styles.xml"/><Relationship Id="rId16" Type="http://schemas.openxmlformats.org/officeDocument/2006/relationships/hyperlink" Target="https://www.theatlantic.com/magazine/archive/2014/06/the-case-for-reparations/361631/" TargetMode="External"/><Relationship Id="rId20" Type="http://schemas.openxmlformats.org/officeDocument/2006/relationships/hyperlink" Target="https://www.nytimes.com/2019/06/19/us/ta-nehisi-coates-reparations.html" TargetMode="External"/><Relationship Id="rId1" Type="http://schemas.openxmlformats.org/officeDocument/2006/relationships/numbering" Target="numbering.xml"/><Relationship Id="rId6" Type="http://schemas.openxmlformats.org/officeDocument/2006/relationships/hyperlink" Target="https://www.jacobinmag.com/2020/04/progressive-capitalism-joseph-stiglitz-review" TargetMode="External"/><Relationship Id="rId11" Type="http://schemas.openxmlformats.org/officeDocument/2006/relationships/hyperlink" Target="https://www.vox.com/2019/10/7/20902631/bernie-sanders-dnc-anti-corruption-plan" TargetMode="External"/><Relationship Id="rId24" Type="http://schemas.openxmlformats.org/officeDocument/2006/relationships/hyperlink" Target="https://www.hoover.org/research/case-against-reparations-slavery" TargetMode="External"/><Relationship Id="rId5" Type="http://schemas.openxmlformats.org/officeDocument/2006/relationships/hyperlink" Target="https://www.cnbc.com/2018/07/23/elizabeth-warren-i-am-a-capitalist-but-markets-need-rules.html" TargetMode="External"/><Relationship Id="rId15" Type="http://schemas.openxmlformats.org/officeDocument/2006/relationships/hyperlink" Target="https://theweek.com/articles/446576/race-reparations-lie-american-patriotism" TargetMode="External"/><Relationship Id="rId23" Type="http://schemas.openxmlformats.org/officeDocument/2006/relationships/hyperlink" Target="https://www.nytimes.com/2019/06/19/us/ta-nehisi-coates-reparations.html" TargetMode="External"/><Relationship Id="rId28" Type="http://schemas.openxmlformats.org/officeDocument/2006/relationships/theme" Target="theme/theme1.xml"/><Relationship Id="rId10" Type="http://schemas.openxmlformats.org/officeDocument/2006/relationships/hyperlink" Target="https://www.baltimoresun.com/politics/bs-md-pol-charter-amendments-20200113-dbvfgkfjn5eofagb6tl43l3swi-story.html" TargetMode="External"/><Relationship Id="rId19" Type="http://schemas.openxmlformats.org/officeDocument/2006/relationships/hyperlink" Target="https://www.nytimes.com/2019/06/19/us/ta-nehisi-coates-reparations.html" TargetMode="External"/><Relationship Id="rId4" Type="http://schemas.openxmlformats.org/officeDocument/2006/relationships/webSettings" Target="webSettings.xml"/><Relationship Id="rId9" Type="http://schemas.openxmlformats.org/officeDocument/2006/relationships/hyperlink" Target="https://www.baltimoresun.com/coronavirus/bs-md-baltimore-officer-coughing-video-20200407-wupouuyyzbagjcloujvv56zgeu-story.html" TargetMode="External"/><Relationship Id="rId14" Type="http://schemas.openxmlformats.org/officeDocument/2006/relationships/hyperlink" Target="https://www.brennancenter.org/issues/strengthen-our-courts/promote-fair-courts" TargetMode="External"/><Relationship Id="rId22" Type="http://schemas.openxmlformats.org/officeDocument/2006/relationships/hyperlink" Target="https://www.nytimes.com/2019/06/19/us/ta-nehisi-coates-reparations.html"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42579</Words>
  <Characters>242705</Characters>
  <Application>Microsoft Office Word</Application>
  <DocSecurity>0</DocSecurity>
  <Lines>2022</Lines>
  <Paragraphs>569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1</cp:revision>
  <dcterms:created xsi:type="dcterms:W3CDTF">2023-08-14T02:22:00Z</dcterms:created>
  <dcterms:modified xsi:type="dcterms:W3CDTF">2023-08-14T02:31:00Z</dcterms:modified>
</cp:coreProperties>
</file>