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5C6FB" w14:textId="3BA12A44" w:rsidR="005D388F" w:rsidRDefault="00D41326" w:rsidP="00C926C1">
      <w:pPr>
        <w:pStyle w:val="Heading1"/>
      </w:pPr>
      <w:r>
        <w:t>NEG---KM vs KM Tuberville</w:t>
      </w:r>
    </w:p>
    <w:p w14:paraId="54F21E8D" w14:textId="77777777" w:rsidR="00915919" w:rsidRDefault="00915919" w:rsidP="00915919">
      <w:pPr>
        <w:pStyle w:val="Heading1"/>
      </w:pPr>
      <w:r>
        <w:t>T – Jobs Guarantee</w:t>
      </w:r>
    </w:p>
    <w:p w14:paraId="78ABB317" w14:textId="4D3C4867" w:rsidR="004E7831" w:rsidRDefault="004E7831" w:rsidP="00290983">
      <w:pPr>
        <w:pStyle w:val="Heading3"/>
      </w:pPr>
      <w:r>
        <w:t>1NC---T—Job Guarantee</w:t>
      </w:r>
    </w:p>
    <w:p w14:paraId="4E289797" w14:textId="29FE8489" w:rsidR="004E7831" w:rsidRDefault="004E7831" w:rsidP="004E7831">
      <w:pPr>
        <w:pStyle w:val="Heading4"/>
      </w:pPr>
      <w:r>
        <w:t xml:space="preserve">Interpretation: a job guarantee must </w:t>
      </w:r>
      <w:r w:rsidR="000405D5">
        <w:t>be universal</w:t>
      </w:r>
    </w:p>
    <w:p w14:paraId="6881A955" w14:textId="46E10F97" w:rsidR="000405D5" w:rsidRPr="000405D5" w:rsidRDefault="000405D5" w:rsidP="000405D5">
      <w:pPr>
        <w:pStyle w:val="Heading4"/>
      </w:pPr>
      <w:r>
        <w:t>A JG is a permanent, universal program.</w:t>
      </w:r>
    </w:p>
    <w:p w14:paraId="3647487A" w14:textId="34E3B4E1" w:rsidR="004E7831" w:rsidRDefault="004E7831" w:rsidP="004E7831">
      <w:proofErr w:type="spellStart"/>
      <w:r w:rsidRPr="004E7831">
        <w:rPr>
          <w:rStyle w:val="Style13ptBold"/>
        </w:rPr>
        <w:t>Tcherneva</w:t>
      </w:r>
      <w:proofErr w:type="spellEnd"/>
      <w:r w:rsidRPr="004E7831">
        <w:rPr>
          <w:rStyle w:val="Style13ptBold"/>
        </w:rPr>
        <w:t xml:space="preserve"> 18 </w:t>
      </w:r>
      <w:r w:rsidRPr="004E7831">
        <w:t xml:space="preserve">[Pavlina R. </w:t>
      </w:r>
      <w:proofErr w:type="spellStart"/>
      <w:r w:rsidRPr="004E7831">
        <w:t>Tcherneva</w:t>
      </w:r>
      <w:proofErr w:type="spellEnd"/>
      <w:r>
        <w:t xml:space="preserve">, </w:t>
      </w:r>
      <w:r w:rsidRPr="004E7831">
        <w:t>Ph.D., is an Associate Professor of Economics at Bard College, the Director of OSUN’s Economic Democracy Initiative, and a Research Scholar at the Levy Economics Institute, NY.  She specializes in modern money and public policy, “</w:t>
      </w:r>
      <w:r>
        <w:t>The Job Guarantee: Design, Jobs, and Implementation</w:t>
      </w:r>
      <w:r w:rsidRPr="004E7831">
        <w:t xml:space="preserve">,” Levy Economics Institute of Bard College, </w:t>
      </w:r>
      <w:r>
        <w:t>4</w:t>
      </w:r>
      <w:r w:rsidRPr="004E7831">
        <w:t>-xx-</w:t>
      </w:r>
      <w:r>
        <w:t>2018</w:t>
      </w:r>
      <w:r w:rsidRPr="004E7831">
        <w:t>, https://www.levyinstitute.org/pubs/wp_902.pdf, accessed 7-2</w:t>
      </w:r>
      <w:r>
        <w:t>7</w:t>
      </w:r>
      <w:r w:rsidRPr="004E7831">
        <w:t>-2023, HKR-SWY]</w:t>
      </w:r>
    </w:p>
    <w:p w14:paraId="3A90C758" w14:textId="5E8F3092" w:rsidR="004E7831" w:rsidRDefault="004E7831" w:rsidP="004E7831">
      <w:pPr>
        <w:rPr>
          <w:rStyle w:val="StyleUnderline"/>
        </w:rPr>
      </w:pPr>
      <w:r>
        <w:t xml:space="preserve">The </w:t>
      </w:r>
      <w:r w:rsidRPr="004E7831">
        <w:rPr>
          <w:rStyle w:val="StyleUnderline"/>
          <w:highlight w:val="cyan"/>
        </w:rPr>
        <w:t>job guarantee</w:t>
      </w:r>
      <w:r w:rsidRPr="004E7831">
        <w:rPr>
          <w:rStyle w:val="StyleUnderline"/>
        </w:rPr>
        <w:t xml:space="preserve"> (JG) is a public option for jobs. It </w:t>
      </w:r>
      <w:r w:rsidRPr="004E7831">
        <w:rPr>
          <w:rStyle w:val="StyleUnderline"/>
          <w:highlight w:val="cyan"/>
        </w:rPr>
        <w:t xml:space="preserve">is </w:t>
      </w:r>
      <w:r w:rsidRPr="004E7831">
        <w:rPr>
          <w:rStyle w:val="StyleUnderline"/>
        </w:rPr>
        <w:t xml:space="preserve">a </w:t>
      </w:r>
      <w:r w:rsidRPr="004E7831">
        <w:rPr>
          <w:rStyle w:val="StyleUnderline"/>
          <w:highlight w:val="cyan"/>
        </w:rPr>
        <w:t>permanent</w:t>
      </w:r>
      <w:r w:rsidRPr="004E7831">
        <w:rPr>
          <w:rStyle w:val="StyleUnderline"/>
        </w:rPr>
        <w:t xml:space="preserve">, </w:t>
      </w:r>
      <w:r w:rsidRPr="000405D5">
        <w:rPr>
          <w:rStyle w:val="StyleUnderline"/>
        </w:rPr>
        <w:t>federally funded, and locally administered program</w:t>
      </w:r>
      <w:r w:rsidRPr="000405D5">
        <w:t xml:space="preserve"> tha</w:t>
      </w:r>
      <w:r>
        <w:t xml:space="preserve">t </w:t>
      </w:r>
      <w:r w:rsidRPr="000405D5">
        <w:rPr>
          <w:rStyle w:val="StyleUnderline"/>
          <w:highlight w:val="cyan"/>
        </w:rPr>
        <w:t>supplies</w:t>
      </w:r>
      <w:r w:rsidRPr="004E7831">
        <w:rPr>
          <w:rStyle w:val="StyleUnderline"/>
        </w:rPr>
        <w:t xml:space="preserve"> voluntary </w:t>
      </w:r>
      <w:r w:rsidRPr="000405D5">
        <w:rPr>
          <w:rStyle w:val="StyleUnderline"/>
          <w:highlight w:val="cyan"/>
        </w:rPr>
        <w:t>employment</w:t>
      </w:r>
      <w:r w:rsidRPr="004E7831">
        <w:rPr>
          <w:rStyle w:val="StyleUnderline"/>
        </w:rPr>
        <w:t xml:space="preserve"> opportunities on demand </w:t>
      </w:r>
      <w:r w:rsidRPr="000405D5">
        <w:rPr>
          <w:rStyle w:val="StyleUnderline"/>
          <w:highlight w:val="cyan"/>
        </w:rPr>
        <w:t xml:space="preserve">for all </w:t>
      </w:r>
      <w:r w:rsidRPr="000405D5">
        <w:rPr>
          <w:rStyle w:val="StyleUnderline"/>
        </w:rPr>
        <w:t>who are ready and willing to work at a living wage.</w:t>
      </w:r>
      <w:r w:rsidRPr="000405D5">
        <w:t xml:space="preserve"> While it is first and foremost a jobs program, </w:t>
      </w:r>
      <w:r w:rsidRPr="000405D5">
        <w:rPr>
          <w:rStyle w:val="StyleUnderline"/>
        </w:rPr>
        <w:t>it has the potential</w:t>
      </w:r>
      <w:r w:rsidRPr="004E7831">
        <w:rPr>
          <w:rStyle w:val="StyleUnderline"/>
        </w:rPr>
        <w:t xml:space="preserve"> to be transformative by advancing the public purpose and improving working conditions, people’s everyday lives, and the </w:t>
      </w:r>
      <w:proofErr w:type="gramStart"/>
      <w:r w:rsidRPr="004E7831">
        <w:rPr>
          <w:rStyle w:val="StyleUnderline"/>
        </w:rPr>
        <w:t>economy as a whole</w:t>
      </w:r>
      <w:proofErr w:type="gramEnd"/>
      <w:r w:rsidRPr="004E7831">
        <w:rPr>
          <w:rStyle w:val="StyleUnderline"/>
        </w:rPr>
        <w:t>.</w:t>
      </w:r>
    </w:p>
    <w:p w14:paraId="01715ABB" w14:textId="77777777" w:rsidR="000405D5" w:rsidRPr="003663A8" w:rsidRDefault="000405D5" w:rsidP="000405D5">
      <w:pPr>
        <w:pStyle w:val="Heading4"/>
      </w:pPr>
      <w:r>
        <w:t xml:space="preserve">A FJG guarantees everyone a </w:t>
      </w:r>
      <w:proofErr w:type="gramStart"/>
      <w:r>
        <w:t>job</w:t>
      </w:r>
      <w:proofErr w:type="gramEnd"/>
      <w:r>
        <w:t xml:space="preserve"> </w:t>
      </w:r>
    </w:p>
    <w:p w14:paraId="74B25A06" w14:textId="77777777" w:rsidR="000405D5" w:rsidRPr="003663A8" w:rsidRDefault="000405D5" w:rsidP="000405D5">
      <w:r w:rsidRPr="003663A8">
        <w:rPr>
          <w:b/>
          <w:bCs/>
          <w:sz w:val="24"/>
          <w:szCs w:val="24"/>
        </w:rPr>
        <w:t>Bhandari 19</w:t>
      </w:r>
      <w:r>
        <w:rPr>
          <w:b/>
          <w:bCs/>
          <w:sz w:val="24"/>
          <w:szCs w:val="24"/>
        </w:rPr>
        <w:t xml:space="preserve"> </w:t>
      </w:r>
      <w:r w:rsidRPr="002A0ADB">
        <w:rPr>
          <w:sz w:val="18"/>
          <w:szCs w:val="18"/>
        </w:rPr>
        <w:t>Former Senior Policy Advisor, Economic Program</w:t>
      </w:r>
      <w:r>
        <w:rPr>
          <w:sz w:val="18"/>
          <w:szCs w:val="18"/>
        </w:rPr>
        <w:t xml:space="preserve"> [3-25-19, “What is a federal jobs guarantee? And what are people saying about it?” </w:t>
      </w:r>
      <w:hyperlink r:id="rId8" w:history="1">
        <w:r w:rsidRPr="00D96366">
          <w:rPr>
            <w:rStyle w:val="Hyperlink"/>
            <w:sz w:val="18"/>
            <w:szCs w:val="18"/>
          </w:rPr>
          <w:t>https://www.thirdway.org/memo/what-is-the-federal-jobs-guarantee-and-what-are-people-saying-about-it</w:t>
        </w:r>
      </w:hyperlink>
      <w:r>
        <w:rPr>
          <w:sz w:val="18"/>
          <w:szCs w:val="18"/>
        </w:rPr>
        <w:t xml:space="preserve">, accessed 7-18-23, </w:t>
      </w:r>
      <w:proofErr w:type="spellStart"/>
      <w:r>
        <w:rPr>
          <w:sz w:val="18"/>
          <w:szCs w:val="18"/>
        </w:rPr>
        <w:t>angelina</w:t>
      </w:r>
      <w:proofErr w:type="spellEnd"/>
      <w:r>
        <w:rPr>
          <w:sz w:val="18"/>
          <w:szCs w:val="18"/>
        </w:rPr>
        <w:t>]</w:t>
      </w:r>
    </w:p>
    <w:p w14:paraId="79348AD1" w14:textId="77777777" w:rsidR="000405D5" w:rsidRDefault="000405D5" w:rsidP="000405D5">
      <w:pPr>
        <w:rPr>
          <w:sz w:val="16"/>
          <w:szCs w:val="16"/>
        </w:rPr>
      </w:pPr>
      <w:r w:rsidRPr="00751096">
        <w:rPr>
          <w:highlight w:val="cyan"/>
          <w:u w:val="single"/>
        </w:rPr>
        <w:t xml:space="preserve">A </w:t>
      </w:r>
      <w:r w:rsidRPr="00751096">
        <w:rPr>
          <w:rStyle w:val="Emphasis"/>
          <w:highlight w:val="cyan"/>
        </w:rPr>
        <w:t>federal jobs guarantee</w:t>
      </w:r>
      <w:r w:rsidRPr="00751096">
        <w:rPr>
          <w:highlight w:val="cyan"/>
          <w:u w:val="single"/>
        </w:rPr>
        <w:t xml:space="preserve"> is</w:t>
      </w:r>
      <w:r w:rsidRPr="002A0ADB">
        <w:rPr>
          <w:u w:val="single"/>
        </w:rPr>
        <w:t xml:space="preserve"> as simple as it sounds on the surface: </w:t>
      </w:r>
      <w:r w:rsidRPr="00751096">
        <w:rPr>
          <w:rStyle w:val="Emphasis"/>
          <w:highlight w:val="cyan"/>
        </w:rPr>
        <w:t>everyone in the country</w:t>
      </w:r>
      <w:r w:rsidRPr="00751096">
        <w:rPr>
          <w:highlight w:val="cyan"/>
          <w:u w:val="single"/>
        </w:rPr>
        <w:t xml:space="preserve"> will be guaranteed a job by the US government should they desire one.</w:t>
      </w:r>
      <w:r w:rsidRPr="002A0ADB">
        <w:rPr>
          <w:u w:val="single"/>
        </w:rPr>
        <w:t xml:space="preserve"> There are two versions right now gaining attention</w:t>
      </w:r>
      <w:r>
        <w:rPr>
          <w:sz w:val="16"/>
          <w:szCs w:val="16"/>
        </w:rPr>
        <w:t xml:space="preserve">. One plan is written by academics Mark Paul, Sandy Darity, and Darrick Hamilton. The other was written by Pavlina </w:t>
      </w:r>
      <w:proofErr w:type="spellStart"/>
      <w:r>
        <w:rPr>
          <w:sz w:val="16"/>
          <w:szCs w:val="16"/>
        </w:rPr>
        <w:t>Tcherneva</w:t>
      </w:r>
      <w:proofErr w:type="spellEnd"/>
      <w:r>
        <w:rPr>
          <w:sz w:val="16"/>
          <w:szCs w:val="16"/>
        </w:rPr>
        <w:t xml:space="preserve">. </w:t>
      </w:r>
    </w:p>
    <w:p w14:paraId="3CCF8D6D" w14:textId="77777777" w:rsidR="000405D5" w:rsidRDefault="000405D5" w:rsidP="004E7831">
      <w:pPr>
        <w:rPr>
          <w:rStyle w:val="StyleUnderline"/>
        </w:rPr>
      </w:pPr>
    </w:p>
    <w:p w14:paraId="15D19DEF" w14:textId="01528280" w:rsidR="000405D5" w:rsidRPr="00531C1B" w:rsidRDefault="000405D5" w:rsidP="00531C1B">
      <w:pPr>
        <w:pStyle w:val="Heading4"/>
      </w:pPr>
      <w:r w:rsidRPr="00531C1B">
        <w:t xml:space="preserve">Violation: the </w:t>
      </w:r>
      <w:proofErr w:type="spellStart"/>
      <w:r w:rsidRPr="00531C1B">
        <w:t>aff</w:t>
      </w:r>
      <w:proofErr w:type="spellEnd"/>
      <w:r w:rsidRPr="00531C1B">
        <w:t xml:space="preserve"> only guarantees jobs for current Senate nominees</w:t>
      </w:r>
    </w:p>
    <w:p w14:paraId="68D66283" w14:textId="77777777" w:rsidR="00290983" w:rsidRPr="00290983" w:rsidRDefault="00290983" w:rsidP="00290983"/>
    <w:p w14:paraId="57A9D8F1" w14:textId="2FD55BA5" w:rsidR="004E7831" w:rsidRDefault="00290983" w:rsidP="00290983">
      <w:pPr>
        <w:pStyle w:val="Heading4"/>
      </w:pPr>
      <w:r>
        <w:t>Vote neg</w:t>
      </w:r>
      <w:r w:rsidR="004E7831">
        <w:t>:</w:t>
      </w:r>
    </w:p>
    <w:p w14:paraId="00954A86" w14:textId="2A57D479" w:rsidR="004E7831" w:rsidRDefault="004E7831" w:rsidP="00290983">
      <w:pPr>
        <w:pStyle w:val="Heading4"/>
      </w:pPr>
      <w:r>
        <w:t>1] functional limits</w:t>
      </w:r>
      <w:r w:rsidR="00290983">
        <w:t xml:space="preserve"> – strategically limiting the number of </w:t>
      </w:r>
      <w:proofErr w:type="spellStart"/>
      <w:r w:rsidR="00290983">
        <w:t>affs</w:t>
      </w:r>
      <w:proofErr w:type="spellEnd"/>
      <w:r w:rsidR="00290983">
        <w:t xml:space="preserve"> that have an unconditionality key warrant is good – that creates good debates on core parts of the topic </w:t>
      </w:r>
    </w:p>
    <w:p w14:paraId="1694A68A" w14:textId="28E091F8" w:rsidR="000405D5" w:rsidRPr="004E7831" w:rsidRDefault="00290983" w:rsidP="00290983">
      <w:pPr>
        <w:pStyle w:val="Heading4"/>
      </w:pPr>
      <w:r>
        <w:t>2</w:t>
      </w:r>
      <w:r w:rsidR="004E7831">
        <w:t xml:space="preserve">] </w:t>
      </w:r>
      <w:r>
        <w:t xml:space="preserve">ground – conditional </w:t>
      </w:r>
      <w:proofErr w:type="spellStart"/>
      <w:r>
        <w:t>affs</w:t>
      </w:r>
      <w:proofErr w:type="spellEnd"/>
      <w:r>
        <w:t xml:space="preserve"> deck neg ground by avoiding core generics like the econ DA, politics DA, and the states CP and it incentivizes a race to the margins to find the smallest </w:t>
      </w:r>
      <w:proofErr w:type="spellStart"/>
      <w:r>
        <w:t>aff</w:t>
      </w:r>
      <w:proofErr w:type="spellEnd"/>
      <w:r>
        <w:t xml:space="preserve"> possible</w:t>
      </w:r>
    </w:p>
    <w:p w14:paraId="6E027DAD" w14:textId="77777777" w:rsidR="004E7831" w:rsidRDefault="004E7831" w:rsidP="004E7831"/>
    <w:p w14:paraId="709C4DA8" w14:textId="77777777" w:rsidR="004E7831" w:rsidRDefault="004E7831" w:rsidP="004E7831">
      <w:pPr>
        <w:pStyle w:val="Heading3"/>
      </w:pPr>
      <w:r>
        <w:t xml:space="preserve"> 2NC – T Job Guarantee – Cards </w:t>
      </w:r>
    </w:p>
    <w:p w14:paraId="375C10F4" w14:textId="77777777" w:rsidR="004E7831" w:rsidRDefault="004E7831" w:rsidP="004E7831"/>
    <w:p w14:paraId="62034245" w14:textId="77777777" w:rsidR="004E7831" w:rsidRDefault="004E7831" w:rsidP="004E7831">
      <w:pPr>
        <w:pStyle w:val="Heading4"/>
      </w:pPr>
      <w:r>
        <w:t>A federal job guarantee must provide jobs to all workers as a means of eliminating poverty and reducing unemployment.</w:t>
      </w:r>
    </w:p>
    <w:p w14:paraId="321244E8" w14:textId="77777777" w:rsidR="004E7831" w:rsidRDefault="004E7831" w:rsidP="004E7831">
      <w:r w:rsidRPr="004E6CD4">
        <w:rPr>
          <w:rStyle w:val="Style13ptBold"/>
        </w:rPr>
        <w:t>Darity 18</w:t>
      </w:r>
      <w:r>
        <w:t xml:space="preserve"> [William Darity—Samuel DuBois Cook Distinguished Professor of Public Policy at Duke University, Durham, NC, USA., 2018, "The Federal Job Guarantee," </w:t>
      </w:r>
      <w:proofErr w:type="spellStart"/>
      <w:r>
        <w:t>Intereconomics</w:t>
      </w:r>
      <w:proofErr w:type="spellEnd"/>
      <w:r>
        <w:t xml:space="preserve">, https://www.intereconomics.eu/contents/year/2018/number/3/article/the-federal-job-guarantee.html] </w:t>
      </w:r>
    </w:p>
    <w:p w14:paraId="01EA4B15" w14:textId="77777777" w:rsidR="004E7831" w:rsidRPr="004E6CD4" w:rsidRDefault="004E7831" w:rsidP="004E7831">
      <w:r>
        <w:t xml:space="preserve">To remedy this, we have been long-time advocates of the </w:t>
      </w:r>
      <w:r w:rsidRPr="004E6CD4">
        <w:rPr>
          <w:u w:val="single"/>
        </w:rPr>
        <w:t xml:space="preserve">permanent establishment of a </w:t>
      </w:r>
      <w:r w:rsidRPr="004E6CD4">
        <w:rPr>
          <w:highlight w:val="cyan"/>
          <w:u w:val="single"/>
        </w:rPr>
        <w:t>federal job guarantee</w:t>
      </w:r>
      <w:r w:rsidRPr="004E6CD4">
        <w:rPr>
          <w:u w:val="single"/>
        </w:rPr>
        <w:t xml:space="preserve"> to </w:t>
      </w:r>
      <w:r w:rsidRPr="004E6CD4">
        <w:rPr>
          <w:highlight w:val="cyan"/>
          <w:u w:val="single"/>
        </w:rPr>
        <w:t>eliminate working poverty and involuntary unemployment</w:t>
      </w:r>
      <w:r>
        <w:t xml:space="preserve">. Our plan constitutes </w:t>
      </w:r>
      <w:r w:rsidRPr="004E6CD4">
        <w:rPr>
          <w:highlight w:val="cyan"/>
          <w:u w:val="single"/>
        </w:rPr>
        <w:t>a</w:t>
      </w:r>
      <w:r w:rsidRPr="004E6CD4">
        <w:rPr>
          <w:u w:val="single"/>
        </w:rPr>
        <w:t xml:space="preserve"> genuine </w:t>
      </w:r>
      <w:r w:rsidRPr="004E6CD4">
        <w:rPr>
          <w:highlight w:val="cyan"/>
          <w:u w:val="single"/>
        </w:rPr>
        <w:t>public option for employment that enables</w:t>
      </w:r>
      <w:r w:rsidRPr="004E6CD4">
        <w:rPr>
          <w:u w:val="single"/>
        </w:rPr>
        <w:t xml:space="preserve"> existing </w:t>
      </w:r>
      <w:r w:rsidRPr="004E6CD4">
        <w:rPr>
          <w:highlight w:val="cyan"/>
          <w:u w:val="single"/>
        </w:rPr>
        <w:t>workers</w:t>
      </w:r>
      <w:r w:rsidRPr="004E6CD4">
        <w:t>, particularly those confined to the low end of the labor market</w:t>
      </w:r>
      <w:r w:rsidRPr="004E6CD4">
        <w:rPr>
          <w:u w:val="single"/>
        </w:rPr>
        <w:t xml:space="preserve">, </w:t>
      </w:r>
      <w:r w:rsidRPr="004E6CD4">
        <w:rPr>
          <w:highlight w:val="cyan"/>
          <w:u w:val="single"/>
        </w:rPr>
        <w:t>to bargain</w:t>
      </w:r>
      <w:r w:rsidRPr="004E6CD4">
        <w:rPr>
          <w:u w:val="single"/>
        </w:rPr>
        <w:t xml:space="preserve"> and obtain higher wages, </w:t>
      </w:r>
      <w:r w:rsidRPr="004E6CD4">
        <w:rPr>
          <w:highlight w:val="cyan"/>
          <w:u w:val="single"/>
        </w:rPr>
        <w:t>greater benefits</w:t>
      </w:r>
      <w:r w:rsidRPr="004E6CD4">
        <w:rPr>
          <w:u w:val="single"/>
        </w:rPr>
        <w:t xml:space="preserve"> and better working conditions. The </w:t>
      </w:r>
      <w:r w:rsidRPr="004E6CD4">
        <w:rPr>
          <w:highlight w:val="cyan"/>
          <w:u w:val="single"/>
        </w:rPr>
        <w:t>job guarantee</w:t>
      </w:r>
      <w:r w:rsidRPr="004E6CD4">
        <w:rPr>
          <w:u w:val="single"/>
        </w:rPr>
        <w:t xml:space="preserve"> would </w:t>
      </w:r>
      <w:r w:rsidRPr="004E6CD4">
        <w:rPr>
          <w:highlight w:val="cyan"/>
          <w:u w:val="single"/>
        </w:rPr>
        <w:t>offer a permanent, viable alternative</w:t>
      </w:r>
      <w:r w:rsidRPr="004E6CD4">
        <w:rPr>
          <w:u w:val="single"/>
        </w:rPr>
        <w:t xml:space="preserve"> to low pay, low benefits and poor working conditions for all Americans. It would produce a structural </w:t>
      </w:r>
      <w:r w:rsidRPr="004E6CD4">
        <w:t>transformation of the American labor market and the American economy.</w:t>
      </w:r>
    </w:p>
    <w:p w14:paraId="4692614D" w14:textId="77777777" w:rsidR="004E7831" w:rsidRPr="004E7831" w:rsidRDefault="004E7831" w:rsidP="004E7831"/>
    <w:p w14:paraId="678AE15C" w14:textId="77777777" w:rsidR="00915919" w:rsidRDefault="00915919" w:rsidP="00915919">
      <w:pPr>
        <w:pStyle w:val="Heading1"/>
      </w:pPr>
      <w:r>
        <w:t>T – Fiscal Redistribution</w:t>
      </w:r>
    </w:p>
    <w:p w14:paraId="212FD3F0" w14:textId="588E380F" w:rsidR="004E7831" w:rsidRDefault="00F676CA" w:rsidP="00F676CA">
      <w:pPr>
        <w:pStyle w:val="Heading3"/>
      </w:pPr>
      <w:r>
        <w:t>1NC---</w:t>
      </w:r>
      <w:r w:rsidR="004E7831">
        <w:t>T—Fiscal Redistribution</w:t>
      </w:r>
    </w:p>
    <w:p w14:paraId="7A36CD8D" w14:textId="730D6D15" w:rsidR="00290983" w:rsidRPr="00290983" w:rsidRDefault="00290983" w:rsidP="00BB1929">
      <w:pPr>
        <w:pStyle w:val="Heading4"/>
      </w:pPr>
      <w:r>
        <w:t>Interpretation: fiscal redistribution means taxes</w:t>
      </w:r>
    </w:p>
    <w:p w14:paraId="43096D4F" w14:textId="77777777" w:rsidR="004E7831" w:rsidRDefault="004E7831" w:rsidP="004E7831"/>
    <w:p w14:paraId="1AEB9CBA" w14:textId="77777777" w:rsidR="00BB1929" w:rsidRPr="00E9229E" w:rsidRDefault="00BB1929" w:rsidP="00BB1929">
      <w:pPr>
        <w:pStyle w:val="Heading4"/>
        <w:rPr>
          <w:rStyle w:val="Style13ptBold"/>
          <w:b/>
          <w:bCs w:val="0"/>
        </w:rPr>
      </w:pPr>
      <w:r w:rsidRPr="00E9229E">
        <w:rPr>
          <w:rStyle w:val="Style13ptBold"/>
          <w:b/>
          <w:bCs w:val="0"/>
        </w:rPr>
        <w:t>A - "Fiscal" means "relating to government revenue, especially taxes."</w:t>
      </w:r>
    </w:p>
    <w:p w14:paraId="5BE839A6" w14:textId="77777777" w:rsidR="00BB1929" w:rsidRPr="00A97B55" w:rsidRDefault="00BB1929" w:rsidP="00BB1929">
      <w:r w:rsidRPr="00A97B55">
        <w:rPr>
          <w:rStyle w:val="Style13ptBold"/>
        </w:rPr>
        <w:t>Oxford English Dictionary</w:t>
      </w:r>
      <w:r>
        <w:t>, 20</w:t>
      </w:r>
      <w:r w:rsidRPr="00A97B55">
        <w:rPr>
          <w:rStyle w:val="Style13ptBold"/>
        </w:rPr>
        <w:t>11</w:t>
      </w:r>
      <w:r>
        <w:t xml:space="preserve">, In </w:t>
      </w:r>
      <w:r>
        <w:rPr>
          <w:i/>
          <w:iCs/>
        </w:rPr>
        <w:t>Concise Oxford English Dictionary Luxury edition</w:t>
      </w:r>
    </w:p>
    <w:p w14:paraId="76F88A57" w14:textId="77777777" w:rsidR="00BB1929" w:rsidRDefault="00BB1929" w:rsidP="00BB1929">
      <w:r w:rsidRPr="00A97B55">
        <w:rPr>
          <w:u w:val="single"/>
        </w:rPr>
        <w:t>fiscal /'</w:t>
      </w:r>
      <w:proofErr w:type="spellStart"/>
      <w:r w:rsidRPr="00A97B55">
        <w:rPr>
          <w:u w:val="single"/>
        </w:rPr>
        <w:t>fisk</w:t>
      </w:r>
      <w:proofErr w:type="spellEnd"/>
      <w:r w:rsidRPr="00A97B55">
        <w:rPr>
          <w:u w:val="single"/>
        </w:rPr>
        <w:t xml:space="preserve">(ə)1/ </w:t>
      </w:r>
      <w:r w:rsidRPr="00A97B55">
        <w:rPr>
          <w:rFonts w:ascii="Arial" w:hAnsi="Arial" w:cs="Arial"/>
          <w:u w:val="single"/>
        </w:rPr>
        <w:t>►</w:t>
      </w:r>
      <w:r w:rsidRPr="00A97B55">
        <w:rPr>
          <w:u w:val="single"/>
        </w:rPr>
        <w:t xml:space="preserve"> adj. 1 relating to government revenue, especially taxes</w:t>
      </w:r>
      <w:r>
        <w:t xml:space="preserve">. 2 chiefly N. Amer. relating to </w:t>
      </w:r>
      <w:proofErr w:type="gramStart"/>
      <w:r>
        <w:t>financial</w:t>
      </w:r>
      <w:proofErr w:type="gramEnd"/>
    </w:p>
    <w:p w14:paraId="37E0212B" w14:textId="77777777" w:rsidR="00BB1929" w:rsidRDefault="00BB1929" w:rsidP="00BB1929">
      <w:r>
        <w:t xml:space="preserve">matters. </w:t>
      </w:r>
      <w:r>
        <w:rPr>
          <w:rFonts w:ascii="Arial" w:hAnsi="Arial" w:cs="Arial"/>
        </w:rPr>
        <w:t>■</w:t>
      </w:r>
      <w:r>
        <w:t xml:space="preserve"> N. Amer. denoting a financial year: the deficit for fiscal 2008.</w:t>
      </w:r>
    </w:p>
    <w:p w14:paraId="2C654850" w14:textId="77777777" w:rsidR="00BB1929" w:rsidRDefault="00BB1929" w:rsidP="00BB1929">
      <w:r>
        <w:t>- DERIVATIVES fiscality n. fiscally adv.</w:t>
      </w:r>
    </w:p>
    <w:p w14:paraId="511A8F76" w14:textId="20C5AE7E" w:rsidR="00BB1929" w:rsidRPr="00E9229E" w:rsidRDefault="00BB1929" w:rsidP="00BB1929">
      <w:pPr>
        <w:pStyle w:val="Heading4"/>
        <w:rPr>
          <w:rStyle w:val="Style13ptBold"/>
          <w:b/>
          <w:bCs w:val="0"/>
        </w:rPr>
      </w:pPr>
      <w:r>
        <w:rPr>
          <w:rStyle w:val="Style13ptBold"/>
          <w:b/>
          <w:bCs w:val="0"/>
        </w:rPr>
        <w:t xml:space="preserve">B - </w:t>
      </w:r>
      <w:r w:rsidRPr="00E9229E">
        <w:rPr>
          <w:rStyle w:val="Style13ptBold"/>
          <w:b/>
          <w:bCs w:val="0"/>
        </w:rPr>
        <w:t>It is not "redistribution" unless it includes "the obligatory payment of money to a central political authority" - i.e., taxes.</w:t>
      </w:r>
    </w:p>
    <w:p w14:paraId="02FE7D6F" w14:textId="77777777" w:rsidR="00BB1929" w:rsidRDefault="00BB1929" w:rsidP="00BB1929">
      <w:proofErr w:type="spellStart"/>
      <w:r w:rsidRPr="00E3618F">
        <w:rPr>
          <w:rStyle w:val="Style13ptBold"/>
        </w:rPr>
        <w:t>Novatorov</w:t>
      </w:r>
      <w:proofErr w:type="spellEnd"/>
      <w:r w:rsidRPr="00E3618F">
        <w:rPr>
          <w:rStyle w:val="Style13ptBold"/>
        </w:rPr>
        <w:t xml:space="preserve"> </w:t>
      </w:r>
      <w:r>
        <w:t>200</w:t>
      </w:r>
      <w:r w:rsidRPr="00E3618F">
        <w:rPr>
          <w:rStyle w:val="Style13ptBold"/>
        </w:rPr>
        <w:t>1</w:t>
      </w:r>
      <w:r>
        <w:t xml:space="preserve"> [EDOUARD V. NOVATOROV—St. Petersburg University of Humanities and Social Sciences, Russia, and JOHN L. CROMPTON—Texas A&amp;M University, College Station, Texas Campus. 2001, “Reformulating the conceptualization of marketing in the context of public leisure services,” Leisure Studies, </w:t>
      </w:r>
      <w:hyperlink r:id="rId9" w:history="1">
        <w:r w:rsidRPr="0052054D">
          <w:rPr>
            <w:rStyle w:val="Hyperlink"/>
          </w:rPr>
          <w:t>https://college.agrilife.org/rptsweb/wp-content/uploads/sites/21/2020/08/Reformulating_the_conceptualization_of_m.pdf</w:t>
        </w:r>
      </w:hyperlink>
      <w:r>
        <w:t>] VL</w:t>
      </w:r>
    </w:p>
    <w:p w14:paraId="781EBD73" w14:textId="77777777" w:rsidR="00BB1929" w:rsidRPr="00E179E7" w:rsidRDefault="00BB1929" w:rsidP="00BB1929">
      <w:r>
        <w:t xml:space="preserve">Dalton (1971) defines </w:t>
      </w:r>
      <w:r w:rsidRPr="00F30F45">
        <w:rPr>
          <w:highlight w:val="cyan"/>
          <w:u w:val="single"/>
        </w:rPr>
        <w:t>redistribution</w:t>
      </w:r>
      <w:r w:rsidRPr="00F30F45">
        <w:rPr>
          <w:u w:val="single"/>
        </w:rPr>
        <w:t xml:space="preserve"> as the </w:t>
      </w:r>
      <w:r w:rsidRPr="00F30F45">
        <w:rPr>
          <w:highlight w:val="cyan"/>
          <w:u w:val="single"/>
        </w:rPr>
        <w:t>obligatory payment</w:t>
      </w:r>
      <w:r w:rsidRPr="00F30F45">
        <w:rPr>
          <w:u w:val="single"/>
        </w:rPr>
        <w:t xml:space="preserve"> of money </w:t>
      </w:r>
      <w:r w:rsidRPr="00F30F45">
        <w:rPr>
          <w:highlight w:val="cyan"/>
          <w:u w:val="single"/>
        </w:rPr>
        <w:t>to</w:t>
      </w:r>
      <w:r w:rsidRPr="00F30F45">
        <w:rPr>
          <w:u w:val="single"/>
        </w:rPr>
        <w:t xml:space="preserve"> a central </w:t>
      </w:r>
      <w:r w:rsidRPr="00F30F45">
        <w:rPr>
          <w:highlight w:val="cyan"/>
          <w:u w:val="single"/>
        </w:rPr>
        <w:t>political authority</w:t>
      </w:r>
      <w:r w:rsidRPr="00F30F45">
        <w:rPr>
          <w:u w:val="single"/>
        </w:rPr>
        <w:t xml:space="preserve"> </w:t>
      </w:r>
      <w:r w:rsidRPr="00F30F45">
        <w:rPr>
          <w:highlight w:val="cyan"/>
          <w:u w:val="single"/>
        </w:rPr>
        <w:t>which uses the receipts for its own maintenance</w:t>
      </w:r>
      <w:r w:rsidRPr="00F30F45">
        <w:rPr>
          <w:u w:val="single"/>
        </w:rPr>
        <w:t xml:space="preserve">, to provide community services, and as an emergency reserve in case there is a community disaster. </w:t>
      </w:r>
      <w:r>
        <w:t xml:space="preserve">Thus, </w:t>
      </w:r>
      <w:r w:rsidRPr="00F30F45">
        <w:rPr>
          <w:highlight w:val="cyan"/>
          <w:u w:val="single"/>
        </w:rPr>
        <w:t>in the context of leisure services, redistribution involves</w:t>
      </w:r>
      <w:r w:rsidRPr="00F30F45">
        <w:rPr>
          <w:u w:val="single"/>
        </w:rPr>
        <w:t xml:space="preserve"> the </w:t>
      </w:r>
      <w:r w:rsidRPr="00F30F45">
        <w:rPr>
          <w:highlight w:val="cyan"/>
          <w:u w:val="single"/>
        </w:rPr>
        <w:t>obligatory payment of</w:t>
      </w:r>
      <w:r w:rsidRPr="00F30F45">
        <w:rPr>
          <w:u w:val="single"/>
        </w:rPr>
        <w:t xml:space="preserve"> property and sales </w:t>
      </w:r>
      <w:r w:rsidRPr="00F30F45">
        <w:rPr>
          <w:highlight w:val="cyan"/>
          <w:u w:val="single"/>
        </w:rPr>
        <w:t>taxes to</w:t>
      </w:r>
      <w:r w:rsidRPr="00F30F45">
        <w:rPr>
          <w:u w:val="single"/>
        </w:rPr>
        <w:t xml:space="preserve"> local and state </w:t>
      </w:r>
      <w:r w:rsidRPr="00F30F45">
        <w:rPr>
          <w:highlight w:val="cyan"/>
          <w:u w:val="single"/>
        </w:rPr>
        <w:t>governments</w:t>
      </w:r>
      <w:r w:rsidRPr="00F30F45">
        <w:rPr>
          <w:u w:val="single"/>
        </w:rPr>
        <w:t xml:space="preserve">, and income taxes to state and federal governments, </w:t>
      </w:r>
      <w:r w:rsidRPr="00F30F45">
        <w:rPr>
          <w:highlight w:val="cyan"/>
          <w:u w:val="single"/>
        </w:rPr>
        <w:t>which redistribute</w:t>
      </w:r>
      <w:r w:rsidRPr="00F30F45">
        <w:rPr>
          <w:u w:val="single"/>
        </w:rPr>
        <w:t xml:space="preserve"> portions of </w:t>
      </w:r>
      <w:r w:rsidRPr="00F30F45">
        <w:rPr>
          <w:highlight w:val="cyan"/>
          <w:u w:val="single"/>
        </w:rPr>
        <w:t>what they receive to provide</w:t>
      </w:r>
      <w:r w:rsidRPr="00F30F45">
        <w:rPr>
          <w:u w:val="single"/>
        </w:rPr>
        <w:t xml:space="preserve"> leisure </w:t>
      </w:r>
      <w:r w:rsidRPr="00F30F45">
        <w:rPr>
          <w:highlight w:val="cyan"/>
          <w:u w:val="single"/>
        </w:rPr>
        <w:t>services</w:t>
      </w:r>
      <w:r>
        <w:t xml:space="preserve"> for the community.</w:t>
      </w:r>
    </w:p>
    <w:p w14:paraId="521F6ED4" w14:textId="3B30984E" w:rsidR="00BB1929" w:rsidRDefault="00BB1929" w:rsidP="00BB1929">
      <w:pPr>
        <w:pStyle w:val="Heading4"/>
      </w:pPr>
      <w:r>
        <w:t xml:space="preserve">Violation: the </w:t>
      </w:r>
      <w:proofErr w:type="spellStart"/>
      <w:r>
        <w:t>aff</w:t>
      </w:r>
      <w:proofErr w:type="spellEnd"/>
      <w:r>
        <w:t xml:space="preserve"> does not do a tax</w:t>
      </w:r>
    </w:p>
    <w:p w14:paraId="5383880C" w14:textId="77777777" w:rsidR="00531C1B" w:rsidRDefault="00531C1B" w:rsidP="00531C1B"/>
    <w:p w14:paraId="691DA4A7" w14:textId="26061C97" w:rsidR="00BB1929" w:rsidRDefault="00BB1929" w:rsidP="00BB1929">
      <w:pPr>
        <w:pStyle w:val="Heading4"/>
      </w:pPr>
      <w:r>
        <w:t>Vote neg:</w:t>
      </w:r>
    </w:p>
    <w:p w14:paraId="77DB6442" w14:textId="58A17D84" w:rsidR="00BB1929" w:rsidRDefault="00BB1929" w:rsidP="00BB1929">
      <w:pPr>
        <w:pStyle w:val="Heading4"/>
      </w:pPr>
      <w:r>
        <w:t xml:space="preserve">1] ground – </w:t>
      </w:r>
      <w:proofErr w:type="spellStart"/>
      <w:r>
        <w:t>affs</w:t>
      </w:r>
      <w:proofErr w:type="spellEnd"/>
      <w:r>
        <w:t xml:space="preserve"> without a </w:t>
      </w:r>
      <w:proofErr w:type="gramStart"/>
      <w:r>
        <w:t>taxes</w:t>
      </w:r>
      <w:proofErr w:type="gramEnd"/>
      <w:r>
        <w:t xml:space="preserve"> mechanism deck neg ground by avoiding core generics like the econ DA, politics DA, and the taxes DA</w:t>
      </w:r>
    </w:p>
    <w:p w14:paraId="1F0B3AB4" w14:textId="4E54F878" w:rsidR="00D92B75" w:rsidRPr="00D92B75" w:rsidRDefault="00D92B75" w:rsidP="00D92B75">
      <w:pPr>
        <w:pStyle w:val="Heading4"/>
      </w:pPr>
      <w:r>
        <w:t>2] predictability – [insert explanation here]</w:t>
      </w:r>
    </w:p>
    <w:p w14:paraId="2D141E4E" w14:textId="77777777" w:rsidR="00BB1929" w:rsidRPr="00E9229E" w:rsidRDefault="00BB1929" w:rsidP="004E7831">
      <w:pPr>
        <w:rPr>
          <w:b/>
        </w:rPr>
      </w:pPr>
    </w:p>
    <w:p w14:paraId="6E11E01F" w14:textId="77777777" w:rsidR="004E7831" w:rsidRDefault="004E7831" w:rsidP="004E7831"/>
    <w:p w14:paraId="3ED004CA" w14:textId="77777777" w:rsidR="004E7831" w:rsidRDefault="004E7831" w:rsidP="004E7831">
      <w:pPr>
        <w:pStyle w:val="Heading3"/>
      </w:pPr>
      <w:r>
        <w:t>2NC – T Fiscal Redistribution – Inequality</w:t>
      </w:r>
    </w:p>
    <w:p w14:paraId="4186B908" w14:textId="77777777" w:rsidR="004E7831" w:rsidRDefault="004E7831" w:rsidP="004E7831">
      <w:pPr>
        <w:pStyle w:val="Heading4"/>
      </w:pPr>
      <w:r>
        <w:t xml:space="preserve">Fiscal redistribution must reduce income </w:t>
      </w:r>
      <w:proofErr w:type="gramStart"/>
      <w:r>
        <w:t>inequality</w:t>
      </w:r>
      <w:proofErr w:type="gramEnd"/>
    </w:p>
    <w:p w14:paraId="687550E1" w14:textId="77777777" w:rsidR="004E7831" w:rsidRDefault="004E7831" w:rsidP="004E7831">
      <w:r w:rsidRPr="00421274">
        <w:rPr>
          <w:rStyle w:val="Style13ptBold"/>
        </w:rPr>
        <w:t>Sheff Economics Research 16</w:t>
      </w:r>
      <w:r>
        <w:t xml:space="preserve"> [Sheff Economics Research, 2-4-2016, "Fiscal redistribution ahead of elections to bolster democracy," Medium, https://medium.com/@sheffeconomics/democratic-government-policies-tackling-inequality-before-elections-supports-democracy-17006e6eb29] </w:t>
      </w:r>
      <w:proofErr w:type="gramStart"/>
      <w:r>
        <w:t>VL</w:t>
      </w:r>
      <w:proofErr w:type="gramEnd"/>
    </w:p>
    <w:p w14:paraId="4B5BF0C0" w14:textId="4492AB5A" w:rsidR="004E7831" w:rsidRPr="004E7831" w:rsidRDefault="004E7831" w:rsidP="004E7831">
      <w:r w:rsidRPr="00421274">
        <w:rPr>
          <w:highlight w:val="cyan"/>
          <w:u w:val="single"/>
        </w:rPr>
        <w:t>Fiscal redistribution is</w:t>
      </w:r>
      <w:r w:rsidRPr="00421274">
        <w:rPr>
          <w:u w:val="single"/>
        </w:rPr>
        <w:t xml:space="preserve"> defined as </w:t>
      </w:r>
      <w:r w:rsidRPr="00F13BEB">
        <w:rPr>
          <w:b/>
          <w:bCs/>
          <w:highlight w:val="cyan"/>
          <w:u w:val="single"/>
        </w:rPr>
        <w:t>the reduction in income inequality</w:t>
      </w:r>
      <w:r w:rsidRPr="00421274">
        <w:rPr>
          <w:u w:val="single"/>
        </w:rPr>
        <w:t xml:space="preserve">, brought about </w:t>
      </w:r>
      <w:r w:rsidRPr="00421274">
        <w:rPr>
          <w:highlight w:val="cyan"/>
          <w:u w:val="single"/>
        </w:rPr>
        <w:t>by government via taxes and transfers</w:t>
      </w:r>
      <w:r w:rsidRPr="00421274">
        <w:rPr>
          <w:u w:val="single"/>
        </w:rPr>
        <w:t>.</w:t>
      </w:r>
      <w:r w:rsidRPr="0016576E">
        <w:t xml:space="preserve"> Their findings indicate that only in countries characterized as young democracies do elections exert a positive impact on fiscal redistribution.</w:t>
      </w:r>
    </w:p>
    <w:p w14:paraId="4FC514CC" w14:textId="77777777" w:rsidR="00915919" w:rsidRDefault="00915919" w:rsidP="00915919">
      <w:pPr>
        <w:pStyle w:val="Heading1"/>
      </w:pPr>
      <w:r>
        <w:t>Security K</w:t>
      </w:r>
    </w:p>
    <w:p w14:paraId="342CF975" w14:textId="178385CC" w:rsidR="00160EBA" w:rsidRDefault="00160EBA" w:rsidP="00F676CA">
      <w:pPr>
        <w:pStyle w:val="Heading3"/>
      </w:pPr>
      <w:r>
        <w:t>1NC---Security K</w:t>
      </w:r>
    </w:p>
    <w:p w14:paraId="7A4B0A30" w14:textId="77777777" w:rsidR="00220D90" w:rsidRPr="00321EF9" w:rsidRDefault="00220D90" w:rsidP="00220D90">
      <w:pPr>
        <w:pStyle w:val="Heading4"/>
      </w:pPr>
      <w:r>
        <w:t xml:space="preserve">The </w:t>
      </w:r>
      <w:proofErr w:type="spellStart"/>
      <w:r>
        <w:t>aff’s</w:t>
      </w:r>
      <w:proofErr w:type="spellEnd"/>
      <w:r>
        <w:t xml:space="preserve"> securitizing rhetoric makes the China threat a self-fulfilling prophecy.</w:t>
      </w:r>
    </w:p>
    <w:p w14:paraId="2BD2C99A" w14:textId="77777777" w:rsidR="00220D90" w:rsidRPr="00FB2E5C" w:rsidRDefault="00220D90" w:rsidP="00220D90">
      <w:r w:rsidRPr="00E54D25">
        <w:rPr>
          <w:rStyle w:val="Style13ptBold"/>
        </w:rPr>
        <w:t>Turner 13</w:t>
      </w:r>
      <w:r w:rsidRPr="00E54D25">
        <w:t xml:space="preserve"> [Oliver Turner</w:t>
      </w:r>
      <w:r>
        <w:t xml:space="preserve"> is a Senior Lecturer in International Relations at the University of Edinburgh. He is a former Hallsworth Research Fellow of the University of Manchester, where he also gained his </w:t>
      </w:r>
      <w:proofErr w:type="spellStart"/>
      <w:r>
        <w:t>PhD.Oliver</w:t>
      </w:r>
      <w:proofErr w:type="spellEnd"/>
      <w:r>
        <w:t xml:space="preserve"> is a former editor of the British Journal of Politics and International Relations. He has acted as convenor and co-convenor of BISA's US Foreign Policy working </w:t>
      </w:r>
      <w:proofErr w:type="gramStart"/>
      <w:r>
        <w:t>group, and</w:t>
      </w:r>
      <w:proofErr w:type="gramEnd"/>
      <w:r>
        <w:t xml:space="preserve"> is a former visiting research fellow at the Swedish Institute of International Affairs,</w:t>
      </w:r>
      <w:r w:rsidRPr="00E54D25">
        <w:t xml:space="preserve"> </w:t>
      </w:r>
      <w:r>
        <w:t xml:space="preserve">2-8-2013, </w:t>
      </w:r>
      <w:r w:rsidRPr="00E54D25">
        <w:t>‘Threatening’ China and US security: The international politics of identity. Review of International Studies, 39(4), 903-924. doi:10.1017/S0260210512000599</w:t>
      </w:r>
      <w:r>
        <w:t>,</w:t>
      </w:r>
      <w:r w:rsidRPr="00E54D25">
        <w:t xml:space="preserve"> accessed 7-28-2023, HKR-SWY]</w:t>
      </w:r>
    </w:p>
    <w:p w14:paraId="508CDDA7" w14:textId="77777777" w:rsidR="00220D90" w:rsidRPr="00321EF9" w:rsidRDefault="00220D90" w:rsidP="00220D90">
      <w:pPr>
        <w:rPr>
          <w:sz w:val="16"/>
        </w:rPr>
      </w:pPr>
      <w:r w:rsidRPr="00321EF9">
        <w:rPr>
          <w:rStyle w:val="StyleUnderline"/>
        </w:rPr>
        <w:t xml:space="preserve">The </w:t>
      </w:r>
      <w:proofErr w:type="gramStart"/>
      <w:r w:rsidRPr="00321EF9">
        <w:rPr>
          <w:rStyle w:val="StyleUnderline"/>
        </w:rPr>
        <w:t>modern day</w:t>
      </w:r>
      <w:proofErr w:type="gramEnd"/>
      <w:r w:rsidRPr="00321EF9">
        <w:rPr>
          <w:rStyle w:val="StyleUnderline"/>
        </w:rPr>
        <w:t xml:space="preserve"> </w:t>
      </w:r>
      <w:r w:rsidRPr="00FF654E">
        <w:rPr>
          <w:rStyle w:val="StyleUnderline"/>
          <w:highlight w:val="cyan"/>
        </w:rPr>
        <w:t>China ‘threat’</w:t>
      </w:r>
      <w:r w:rsidRPr="00321EF9">
        <w:rPr>
          <w:rStyle w:val="StyleUnderline"/>
        </w:rPr>
        <w:t xml:space="preserve"> to the United States is not an unproblematic, neutrally verifiable phenomenon. It </w:t>
      </w:r>
      <w:r w:rsidRPr="00FF654E">
        <w:rPr>
          <w:rStyle w:val="StyleUnderline"/>
          <w:highlight w:val="cyan"/>
        </w:rPr>
        <w:t>is an imagined construction of American design and</w:t>
      </w:r>
      <w:r w:rsidRPr="00321EF9">
        <w:rPr>
          <w:rStyle w:val="StyleUnderline"/>
        </w:rPr>
        <w:t xml:space="preserve"> the product of </w:t>
      </w:r>
      <w:r w:rsidRPr="00FF654E">
        <w:rPr>
          <w:rStyle w:val="StyleUnderline"/>
          <w:highlight w:val="cyan"/>
        </w:rPr>
        <w:t>societal representations</w:t>
      </w:r>
      <w:r w:rsidRPr="00321EF9">
        <w:rPr>
          <w:rStyle w:val="StyleUnderline"/>
        </w:rPr>
        <w:t xml:space="preserve"> which, to a significant extent, have established the truth that a ‘rising’ China endangers US security</w:t>
      </w:r>
      <w:r w:rsidRPr="00321EF9">
        <w:rPr>
          <w:sz w:val="16"/>
        </w:rPr>
        <w:t xml:space="preserve">. This is an increasingly acknowledged, but still relatively under-developed, concept within the </w:t>
      </w:r>
      <w:proofErr w:type="gramStart"/>
      <w:r w:rsidRPr="00321EF9">
        <w:rPr>
          <w:sz w:val="16"/>
        </w:rPr>
        <w:t>literature.Footnote</w:t>
      </w:r>
      <w:proofErr w:type="gramEnd"/>
      <w:r w:rsidRPr="00321EF9">
        <w:rPr>
          <w:sz w:val="16"/>
        </w:rPr>
        <w:t xml:space="preserve">121 The purpose of this article has been to expose how ‘threats’ from China towards the United States have always been contingent upon subjective interpretation. The three case studies chosen </w:t>
      </w:r>
      <w:proofErr w:type="gramStart"/>
      <w:r w:rsidRPr="00321EF9">
        <w:rPr>
          <w:sz w:val="16"/>
        </w:rPr>
        <w:t>represent</w:t>
      </w:r>
      <w:proofErr w:type="gramEnd"/>
      <w:r w:rsidRPr="00321EF9">
        <w:rPr>
          <w:sz w:val="16"/>
        </w:rPr>
        <w:t xml:space="preserve">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w:t>
      </w:r>
    </w:p>
    <w:p w14:paraId="47203F29" w14:textId="77777777" w:rsidR="00220D90" w:rsidRPr="00321EF9" w:rsidRDefault="00220D90" w:rsidP="00220D90">
      <w:pPr>
        <w:rPr>
          <w:sz w:val="16"/>
        </w:rPr>
      </w:pPr>
      <w:r w:rsidRPr="00321EF9">
        <w:rPr>
          <w:sz w:val="16"/>
        </w:rPr>
        <w:t xml:space="preserve">Collectively they reveal the consistent centrality of understandings about the United States in perceptions of external danger. </w:t>
      </w:r>
      <w:r w:rsidRPr="00321EF9">
        <w:rPr>
          <w:rStyle w:val="StyleUnderline"/>
        </w:rPr>
        <w:t xml:space="preserve">They demonstrate that, </w:t>
      </w:r>
      <w:r w:rsidRPr="00FF654E">
        <w:rPr>
          <w:rStyle w:val="StyleUnderline"/>
          <w:highlight w:val="cyan"/>
        </w:rPr>
        <w:t>regardless of China's ability</w:t>
      </w:r>
      <w:r w:rsidRPr="00321EF9">
        <w:rPr>
          <w:rStyle w:val="StyleUnderline"/>
        </w:rPr>
        <w:t xml:space="preserve"> to assert material force or of the </w:t>
      </w:r>
      <w:proofErr w:type="gramStart"/>
      <w:r w:rsidRPr="00321EF9">
        <w:rPr>
          <w:rStyle w:val="StyleUnderline"/>
        </w:rPr>
        <w:t>manner in which</w:t>
      </w:r>
      <w:proofErr w:type="gramEnd"/>
      <w:r w:rsidRPr="00321EF9">
        <w:rPr>
          <w:rStyle w:val="StyleUnderline"/>
        </w:rPr>
        <w:t xml:space="preserve"> it has been seen to impose itself upon the United States, the reality of </w:t>
      </w:r>
      <w:r w:rsidRPr="00FF654E">
        <w:rPr>
          <w:rStyle w:val="StyleUnderline"/>
          <w:highlight w:val="cyan"/>
        </w:rPr>
        <w:t>danger</w:t>
      </w:r>
      <w:r w:rsidRPr="00321EF9">
        <w:rPr>
          <w:rStyle w:val="StyleUnderline"/>
        </w:rPr>
        <w:t xml:space="preserve"> can be </w:t>
      </w:r>
      <w:r w:rsidRPr="00FF654E">
        <w:rPr>
          <w:rStyle w:val="StyleUnderline"/>
          <w:highlight w:val="cyan"/>
        </w:rPr>
        <w:t>manufactured and made real</w:t>
      </w:r>
      <w:r w:rsidRPr="00FF654E">
        <w:rPr>
          <w:sz w:val="16"/>
          <w:highlight w:val="cyan"/>
        </w:rPr>
        <w:t>.</w:t>
      </w:r>
      <w:r w:rsidRPr="00321EF9">
        <w:rPr>
          <w:sz w:val="16"/>
        </w:rPr>
        <w:t xml:space="preserve"> China ‘threats’ have always been threats to American identity so that the individual sources of ‘danger’ – whether a nuclear capability or an influx of (relatively few) foreign immigrants – have never been the sole determining factors. As James Der Derian notes, danger can be ascribed to otherness wherever it may be </w:t>
      </w:r>
      <w:proofErr w:type="gramStart"/>
      <w:r w:rsidRPr="00321EF9">
        <w:rPr>
          <w:sz w:val="16"/>
        </w:rPr>
        <w:t>found.Footnote</w:t>
      </w:r>
      <w:proofErr w:type="gramEnd"/>
      <w:r w:rsidRPr="00321EF9">
        <w:rPr>
          <w:sz w:val="16"/>
        </w:rPr>
        <w:t xml:space="preserve">122 During the mid-to-late nineteenth century and throughout the early Cold War, perceptions of China ‘threats’ provoked crises of American identity. The twenty-first-century China ‘threat’ is yet to be understood in this </w:t>
      </w:r>
      <w:proofErr w:type="gramStart"/>
      <w:r w:rsidRPr="00321EF9">
        <w:rPr>
          <w:sz w:val="16"/>
        </w:rPr>
        <w:t>way</w:t>
      </w:r>
      <w:proofErr w:type="gramEnd"/>
      <w:r w:rsidRPr="00321EF9">
        <w:rPr>
          <w:sz w:val="16"/>
        </w:rPr>
        <w:t xml:space="preserve"> but it remains inexplicable in simple material terms. As ever, the physical realities of China are </w:t>
      </w:r>
      <w:proofErr w:type="gramStart"/>
      <w:r w:rsidRPr="00321EF9">
        <w:rPr>
          <w:sz w:val="16"/>
        </w:rPr>
        <w:t>important</w:t>
      </w:r>
      <w:proofErr w:type="gramEnd"/>
      <w:r w:rsidRPr="00321EF9">
        <w:rPr>
          <w:sz w:val="16"/>
        </w:rPr>
        <w:t xml:space="preserve"> but they are interpreted in such a way to make them threatening, regardless of Beijing's intentions.</w:t>
      </w:r>
    </w:p>
    <w:p w14:paraId="3B23EC86" w14:textId="77777777" w:rsidR="00220D90" w:rsidRPr="00321EF9" w:rsidRDefault="00220D90" w:rsidP="00220D90">
      <w:pPr>
        <w:rPr>
          <w:sz w:val="16"/>
        </w:rPr>
      </w:pPr>
      <w:r w:rsidRPr="00321EF9">
        <w:rPr>
          <w:sz w:val="16"/>
        </w:rPr>
        <w:t xml:space="preserve">Most importantly, </w:t>
      </w:r>
      <w:r w:rsidRPr="00321EF9">
        <w:rPr>
          <w:rStyle w:val="StyleUnderline"/>
        </w:rPr>
        <w:t xml:space="preserve">this article has shown how processes of representation have been complicit at every stage of the formulation, enactment, and justification of </w:t>
      </w:r>
      <w:r w:rsidRPr="00FF654E">
        <w:rPr>
          <w:rStyle w:val="StyleUnderline"/>
          <w:highlight w:val="cyan"/>
        </w:rPr>
        <w:t>US China policy</w:t>
      </w:r>
      <w:r w:rsidRPr="00321EF9">
        <w:rPr>
          <w:rStyle w:val="StyleUnderline"/>
        </w:rPr>
        <w:t xml:space="preserve">. Their primary </w:t>
      </w:r>
      <w:r w:rsidRPr="00FF654E">
        <w:rPr>
          <w:rStyle w:val="StyleUnderline"/>
          <w:highlight w:val="cyan"/>
        </w:rPr>
        <w:t>purpose</w:t>
      </w:r>
      <w:r w:rsidRPr="00321EF9">
        <w:rPr>
          <w:rStyle w:val="StyleUnderline"/>
        </w:rPr>
        <w:t xml:space="preserve"> has been </w:t>
      </w:r>
      <w:r w:rsidRPr="00FF654E">
        <w:rPr>
          <w:rStyle w:val="StyleUnderline"/>
          <w:highlight w:val="cyan"/>
        </w:rPr>
        <w:t>to dislocate</w:t>
      </w:r>
      <w:r w:rsidRPr="00321EF9">
        <w:rPr>
          <w:rStyle w:val="StyleUnderline"/>
        </w:rPr>
        <w:t xml:space="preserve"> </w:t>
      </w:r>
      <w:r w:rsidRPr="00FF654E">
        <w:rPr>
          <w:rStyle w:val="StyleUnderline"/>
          <w:highlight w:val="cyan"/>
        </w:rPr>
        <w:t>China's identity</w:t>
      </w:r>
      <w:r w:rsidRPr="00321EF9">
        <w:rPr>
          <w:rStyle w:val="StyleUnderline"/>
        </w:rPr>
        <w:t xml:space="preserve"> from that of the United States and introduce opportunities for action. Further, those </w:t>
      </w:r>
      <w:r w:rsidRPr="00FF654E">
        <w:rPr>
          <w:rStyle w:val="StyleUnderline"/>
          <w:highlight w:val="cyan"/>
        </w:rPr>
        <w:t>policies</w:t>
      </w:r>
      <w:r w:rsidRPr="00321EF9">
        <w:rPr>
          <w:rStyle w:val="StyleUnderline"/>
        </w:rPr>
        <w:t xml:space="preserve"> themselves have </w:t>
      </w:r>
      <w:r w:rsidRPr="00FF654E">
        <w:rPr>
          <w:rStyle w:val="StyleUnderline"/>
          <w:highlight w:val="cyan"/>
        </w:rPr>
        <w:t>reaffirmed</w:t>
      </w:r>
      <w:r w:rsidRPr="00321EF9">
        <w:rPr>
          <w:rStyle w:val="StyleUnderline"/>
        </w:rPr>
        <w:t xml:space="preserve"> the </w:t>
      </w:r>
      <w:r w:rsidRPr="00FF654E">
        <w:rPr>
          <w:rStyle w:val="StyleUnderline"/>
          <w:highlight w:val="cyan"/>
        </w:rPr>
        <w:t>discourses of separation and difference</w:t>
      </w:r>
      <w:r w:rsidRPr="00321EF9">
        <w:rPr>
          <w:rStyle w:val="StyleUnderline"/>
        </w:rPr>
        <w:t xml:space="preserve"> which make China foreign from the United States, protecting American identity from the imagined threat.</w:t>
      </w:r>
      <w:r w:rsidRPr="00321EF9">
        <w:rPr>
          <w:sz w:val="16"/>
        </w:rPr>
        <w:t xml:space="preserve"> Ultimately, this analysis has sought to expose the inadequacy of approaches to the study of US China policy which privilege and </w:t>
      </w:r>
      <w:proofErr w:type="spellStart"/>
      <w:r w:rsidRPr="00321EF9">
        <w:rPr>
          <w:sz w:val="16"/>
        </w:rPr>
        <w:t>centralise</w:t>
      </w:r>
      <w:proofErr w:type="spellEnd"/>
      <w:r w:rsidRPr="00321EF9">
        <w:rPr>
          <w:sz w:val="16"/>
        </w:rPr>
        <w:t xml:space="preserve"> material forces to the extent that ideas are subordinated or even excluded.</w:t>
      </w:r>
    </w:p>
    <w:p w14:paraId="71197FDC" w14:textId="414A032C" w:rsidR="00220D90" w:rsidRPr="00220D90" w:rsidRDefault="00220D90" w:rsidP="00220D90">
      <w:pPr>
        <w:rPr>
          <w:u w:val="single"/>
        </w:rPr>
      </w:pPr>
      <w:r w:rsidRPr="00321EF9">
        <w:rPr>
          <w:sz w:val="16"/>
        </w:rPr>
        <w:t xml:space="preserve">Joseph Nye argues that the </w:t>
      </w:r>
      <w:r w:rsidRPr="00FF654E">
        <w:rPr>
          <w:rStyle w:val="StyleUnderline"/>
          <w:highlight w:val="cyan"/>
        </w:rPr>
        <w:t>China Threat Theory</w:t>
      </w:r>
      <w:r w:rsidRPr="00321EF9">
        <w:rPr>
          <w:rStyle w:val="StyleUnderline"/>
        </w:rPr>
        <w:t xml:space="preserve"> has the potential to </w:t>
      </w:r>
      <w:r w:rsidRPr="00FF654E">
        <w:rPr>
          <w:rStyle w:val="StyleUnderline"/>
          <w:highlight w:val="cyan"/>
        </w:rPr>
        <w:t>become a self-fulfilling prophecy</w:t>
      </w:r>
      <w:r w:rsidRPr="00321EF9">
        <w:rPr>
          <w:rStyle w:val="StyleUnderline"/>
        </w:rPr>
        <w:t xml:space="preserve">. Based upon a crude hypothetical assumption that there exists a 50 per cent chance of China becoming aggressive and a 50 per cent chance of it not, Nye explains, </w:t>
      </w:r>
      <w:r w:rsidRPr="00FF654E">
        <w:rPr>
          <w:rStyle w:val="StyleUnderline"/>
          <w:highlight w:val="cyan"/>
        </w:rPr>
        <w:t>to treat China as an enemy</w:t>
      </w:r>
      <w:r w:rsidRPr="00321EF9">
        <w:rPr>
          <w:rStyle w:val="StyleUnderline"/>
        </w:rPr>
        <w:t xml:space="preserve"> now effectively </w:t>
      </w:r>
      <w:r w:rsidRPr="00FF654E">
        <w:rPr>
          <w:rStyle w:val="StyleUnderline"/>
          <w:highlight w:val="cyan"/>
        </w:rPr>
        <w:t>discounts 50 per cent</w:t>
      </w:r>
      <w:r w:rsidRPr="00321EF9">
        <w:rPr>
          <w:rStyle w:val="StyleUnderline"/>
        </w:rPr>
        <w:t xml:space="preserve"> </w:t>
      </w:r>
      <w:r w:rsidRPr="00FF654E">
        <w:rPr>
          <w:rStyle w:val="StyleUnderline"/>
          <w:highlight w:val="cyan"/>
        </w:rPr>
        <w:t>of the future</w:t>
      </w:r>
      <w:r w:rsidRPr="00321EF9">
        <w:rPr>
          <w:rStyle w:val="StyleUnderline"/>
        </w:rPr>
        <w:t>.</w:t>
      </w:r>
      <w:r w:rsidRPr="00321EF9">
        <w:rPr>
          <w:sz w:val="16"/>
        </w:rPr>
        <w:t xml:space="preserve">Footnote123 In such way he </w:t>
      </w:r>
      <w:proofErr w:type="spellStart"/>
      <w:r w:rsidRPr="00321EF9">
        <w:rPr>
          <w:sz w:val="16"/>
        </w:rPr>
        <w:t>emphasises</w:t>
      </w:r>
      <w:proofErr w:type="spellEnd"/>
      <w:r w:rsidRPr="00321EF9">
        <w:rPr>
          <w:sz w:val="16"/>
        </w:rPr>
        <w:t xml:space="preserve"> the ideational constitution of material forces and the power of discourse to create selected truths about the world so that certain courses of action are enabled while others are precluded. </w:t>
      </w:r>
      <w:r w:rsidRPr="00FF654E">
        <w:rPr>
          <w:rStyle w:val="StyleUnderline"/>
          <w:highlight w:val="cyan"/>
        </w:rPr>
        <w:t>Assessments</w:t>
      </w:r>
      <w:r w:rsidRPr="00321EF9">
        <w:rPr>
          <w:rStyle w:val="StyleUnderline"/>
        </w:rPr>
        <w:t xml:space="preserve"> such as those of Director of National Intelligence James Clapper in March 2011 </w:t>
      </w:r>
      <w:r w:rsidRPr="00FF654E">
        <w:rPr>
          <w:rStyle w:val="StyleUnderline"/>
          <w:highlight w:val="cyan"/>
        </w:rPr>
        <w:t>should</w:t>
      </w:r>
      <w:r w:rsidRPr="00321EF9">
        <w:rPr>
          <w:rStyle w:val="StyleUnderline"/>
        </w:rPr>
        <w:t xml:space="preserve"> therefore not only </w:t>
      </w:r>
      <w:r w:rsidRPr="00FF654E">
        <w:rPr>
          <w:rStyle w:val="StyleUnderline"/>
          <w:highlight w:val="cyan"/>
        </w:rPr>
        <w:t>be considered</w:t>
      </w:r>
      <w:r w:rsidRPr="00321EF9">
        <w:rPr>
          <w:rStyle w:val="StyleUnderline"/>
        </w:rPr>
        <w:t xml:space="preserve"> </w:t>
      </w:r>
      <w:r w:rsidRPr="00FF654E">
        <w:rPr>
          <w:rStyle w:val="StyleUnderline"/>
          <w:highlight w:val="cyan"/>
        </w:rPr>
        <w:t>misguided</w:t>
      </w:r>
      <w:r w:rsidRPr="00321EF9">
        <w:rPr>
          <w:rStyle w:val="StyleUnderline"/>
        </w:rPr>
        <w:t xml:space="preserve">, but also potentially </w:t>
      </w:r>
      <w:r w:rsidRPr="00FF654E">
        <w:rPr>
          <w:rStyle w:val="StyleUnderline"/>
          <w:highlight w:val="cyan"/>
        </w:rPr>
        <w:t>dangerous</w:t>
      </w:r>
      <w:r w:rsidRPr="00321EF9">
        <w:rPr>
          <w:rStyle w:val="StyleUnderline"/>
        </w:rPr>
        <w:t xml:space="preserve">. For while they appear to represent authoritative statements of fact </w:t>
      </w:r>
      <w:r w:rsidRPr="00FF654E">
        <w:rPr>
          <w:rStyle w:val="StyleUnderline"/>
          <w:highlight w:val="cyan"/>
        </w:rPr>
        <w:t>they</w:t>
      </w:r>
      <w:r w:rsidRPr="00321EF9">
        <w:rPr>
          <w:rStyle w:val="StyleUnderline"/>
        </w:rPr>
        <w:t xml:space="preserve"> </w:t>
      </w:r>
      <w:proofErr w:type="gramStart"/>
      <w:r w:rsidRPr="00321EF9">
        <w:rPr>
          <w:rStyle w:val="StyleUnderline"/>
        </w:rPr>
        <w:t xml:space="preserve">actually </w:t>
      </w:r>
      <w:r w:rsidRPr="00FF654E">
        <w:rPr>
          <w:rStyle w:val="StyleUnderline"/>
          <w:highlight w:val="cyan"/>
        </w:rPr>
        <w:t>rely</w:t>
      </w:r>
      <w:proofErr w:type="gramEnd"/>
      <w:r w:rsidRPr="00FF654E">
        <w:rPr>
          <w:rStyle w:val="StyleUnderline"/>
          <w:highlight w:val="cyan"/>
        </w:rPr>
        <w:t xml:space="preserve"> upon subjective assumptions about China</w:t>
      </w:r>
      <w:r w:rsidRPr="00321EF9">
        <w:rPr>
          <w:rStyle w:val="StyleUnderline"/>
        </w:rPr>
        <w:t xml:space="preserve"> and the material capabilities he describes.</w:t>
      </w:r>
    </w:p>
    <w:p w14:paraId="073ABC21" w14:textId="01E503D4" w:rsidR="00160EBA" w:rsidRDefault="00160EBA" w:rsidP="00160EBA">
      <w:pPr>
        <w:pStyle w:val="Heading4"/>
      </w:pPr>
      <w:r>
        <w:t xml:space="preserve">Securitizing rhetoric creates </w:t>
      </w:r>
      <w:proofErr w:type="spellStart"/>
      <w:r>
        <w:t>Sinophobic</w:t>
      </w:r>
      <w:proofErr w:type="spellEnd"/>
      <w:r>
        <w:t xml:space="preserve"> sentiments and racist practices.</w:t>
      </w:r>
    </w:p>
    <w:p w14:paraId="734FE64C" w14:textId="77777777" w:rsidR="00160EBA" w:rsidRDefault="00160EBA" w:rsidP="00160EBA">
      <w:proofErr w:type="spellStart"/>
      <w:r w:rsidRPr="000F5C00">
        <w:rPr>
          <w:rStyle w:val="Style13ptBold"/>
        </w:rPr>
        <w:t>Lachapelle</w:t>
      </w:r>
      <w:proofErr w:type="spellEnd"/>
      <w:r w:rsidRPr="000F5C00">
        <w:rPr>
          <w:rStyle w:val="Style13ptBold"/>
        </w:rPr>
        <w:t xml:space="preserve"> 22</w:t>
      </w:r>
      <w:r w:rsidRPr="000F5C00">
        <w:t xml:space="preserve"> [François</w:t>
      </w:r>
      <w:r>
        <w:t xml:space="preserve"> </w:t>
      </w:r>
      <w:proofErr w:type="spellStart"/>
      <w:r>
        <w:t>Lachapelle</w:t>
      </w:r>
      <w:proofErr w:type="spellEnd"/>
      <w:r>
        <w:t xml:space="preserve"> has a PhD and is a postdoctoral research fellow in the Department of Sociology. He is the co-founder and lead data scientist at </w:t>
      </w:r>
      <w:proofErr w:type="gramStart"/>
      <w:r>
        <w:t>relational-academia</w:t>
      </w:r>
      <w:proofErr w:type="gramEnd"/>
      <w:r>
        <w:t>, an innovative higher education data start-up. He is also a research fellow with the Center for Chinese Research (CCR) at the Institute of Asian Research (UBC) and the Higher Education Research Group (UBC).</w:t>
      </w:r>
      <w:r w:rsidRPr="000F5C00">
        <w:t xml:space="preserve">"Media </w:t>
      </w:r>
      <w:proofErr w:type="spellStart"/>
      <w:r w:rsidRPr="000F5C00">
        <w:t>Securitizer</w:t>
      </w:r>
      <w:proofErr w:type="spellEnd"/>
      <w:r w:rsidRPr="000F5C00">
        <w:t xml:space="preserve"> and the Racist “China-Threat” Discourse—Ascension, Peak, and Downfall."</w:t>
      </w:r>
      <w:r>
        <w:t xml:space="preserve"> 4</w:t>
      </w:r>
      <w:r w:rsidRPr="000F5C00">
        <w:t>-</w:t>
      </w:r>
      <w:r>
        <w:t>7</w:t>
      </w:r>
      <w:r w:rsidRPr="000F5C00">
        <w:t>-</w:t>
      </w:r>
      <w:r>
        <w:t>2022</w:t>
      </w:r>
      <w:r w:rsidRPr="000F5C00">
        <w:t>, https://scholar.google.com/citations?view_op=view_citation&amp;hl=ko&amp;user=-pyCOokAAAAJ&amp;citation_for_view=-pyCOokAAAAJ:M3ejUd6NZC8C, accessed 7-28-2023, HKR-SWY]</w:t>
      </w:r>
    </w:p>
    <w:p w14:paraId="5B42E72C" w14:textId="77777777" w:rsidR="00160EBA" w:rsidRPr="002A21BD" w:rsidRDefault="00160EBA" w:rsidP="00160EBA">
      <w:pPr>
        <w:rPr>
          <w:sz w:val="16"/>
        </w:rPr>
      </w:pPr>
      <w:r w:rsidRPr="002A21BD">
        <w:rPr>
          <w:sz w:val="16"/>
        </w:rPr>
        <w:t xml:space="preserve">“Lots of cars go over 60 miles per hour, </w:t>
      </w:r>
      <w:r w:rsidRPr="002A21BD">
        <w:rPr>
          <w:rStyle w:val="StyleUnderline"/>
        </w:rPr>
        <w:t>but this is like ticketing just one because the driver had a Chinese face”</w:t>
      </w:r>
      <w:r w:rsidRPr="002A21BD">
        <w:rPr>
          <w:sz w:val="16"/>
        </w:rPr>
        <w:t xml:space="preserve">84 Cecilia Chang, a friend of Dr. Wen Ho Lee’s family, said to a Times journalist outside the courtroom in 1999. For the scientist’s colleagues and friends, </w:t>
      </w:r>
      <w:r w:rsidRPr="002A21BD">
        <w:rPr>
          <w:rStyle w:val="StyleUnderline"/>
        </w:rPr>
        <w:t xml:space="preserve">there was little doubt Dr. Lee was a victim of racial profiling in a moment of </w:t>
      </w:r>
      <w:proofErr w:type="spellStart"/>
      <w:r w:rsidRPr="00FF654E">
        <w:rPr>
          <w:rStyle w:val="StyleUnderline"/>
          <w:highlight w:val="cyan"/>
        </w:rPr>
        <w:t>securysteria</w:t>
      </w:r>
      <w:proofErr w:type="spellEnd"/>
      <w:r w:rsidRPr="002A21BD">
        <w:rPr>
          <w:rStyle w:val="StyleUnderline"/>
        </w:rPr>
        <w:t xml:space="preserve">. The two China-Threat episodes documented in this paper </w:t>
      </w:r>
      <w:r w:rsidRPr="00FF654E">
        <w:rPr>
          <w:rStyle w:val="StyleUnderline"/>
          <w:highlight w:val="cyan"/>
        </w:rPr>
        <w:t>reveal a</w:t>
      </w:r>
      <w:r w:rsidRPr="002A21BD">
        <w:rPr>
          <w:rStyle w:val="StyleUnderline"/>
        </w:rPr>
        <w:t xml:space="preserve"> </w:t>
      </w:r>
      <w:r w:rsidRPr="002A21BD">
        <w:rPr>
          <w:rStyle w:val="Emphasis"/>
        </w:rPr>
        <w:t xml:space="preserve">security </w:t>
      </w:r>
      <w:r w:rsidRPr="00FF654E">
        <w:rPr>
          <w:rStyle w:val="Emphasis"/>
          <w:highlight w:val="cyan"/>
        </w:rPr>
        <w:t>paradox</w:t>
      </w:r>
      <w:r w:rsidRPr="002A21BD">
        <w:rPr>
          <w:rStyle w:val="Emphasis"/>
        </w:rPr>
        <w:t xml:space="preserve">: </w:t>
      </w:r>
      <w:r w:rsidRPr="00FF654E">
        <w:rPr>
          <w:rStyle w:val="Emphasis"/>
          <w:highlight w:val="cyan"/>
        </w:rPr>
        <w:t>the</w:t>
      </w:r>
      <w:r w:rsidRPr="002A21BD">
        <w:rPr>
          <w:rStyle w:val="Emphasis"/>
        </w:rPr>
        <w:t xml:space="preserve"> </w:t>
      </w:r>
      <w:r w:rsidRPr="00FF654E">
        <w:rPr>
          <w:rStyle w:val="Emphasis"/>
        </w:rPr>
        <w:t xml:space="preserve">unintentionally </w:t>
      </w:r>
      <w:r w:rsidRPr="00FF654E">
        <w:rPr>
          <w:rStyle w:val="Emphasis"/>
          <w:highlight w:val="cyan"/>
        </w:rPr>
        <w:t>racist effect of</w:t>
      </w:r>
      <w:r w:rsidRPr="002A21BD">
        <w:rPr>
          <w:rStyle w:val="Emphasis"/>
        </w:rPr>
        <w:t xml:space="preserve"> over-</w:t>
      </w:r>
      <w:r w:rsidRPr="00FF654E">
        <w:rPr>
          <w:rStyle w:val="Emphasis"/>
          <w:highlight w:val="cyan"/>
        </w:rPr>
        <w:t>securitizing</w:t>
      </w:r>
      <w:r w:rsidRPr="002A21BD">
        <w:rPr>
          <w:rStyle w:val="Emphasis"/>
        </w:rPr>
        <w:t xml:space="preserve"> a state adversary like </w:t>
      </w:r>
      <w:r w:rsidRPr="00FF654E">
        <w:rPr>
          <w:rStyle w:val="Emphasis"/>
          <w:highlight w:val="cyan"/>
        </w:rPr>
        <w:t>China</w:t>
      </w:r>
      <w:r w:rsidRPr="002A21BD">
        <w:rPr>
          <w:rStyle w:val="Emphasis"/>
        </w:rPr>
        <w:t>.</w:t>
      </w:r>
      <w:r w:rsidRPr="002A21BD">
        <w:rPr>
          <w:sz w:val="16"/>
        </w:rPr>
        <w:t xml:space="preserve"> Namely, unsupported and dropped prosecutions against American citizens of Chinese heritage accused of acting as foreign spies contributed, in both cycles, to the waning of the China-Threat. I call these events </w:t>
      </w:r>
      <w:r w:rsidRPr="002A21BD">
        <w:rPr>
          <w:rStyle w:val="StyleUnderline"/>
        </w:rPr>
        <w:t>“reflexive triggers.” While</w:t>
      </w:r>
      <w:r w:rsidRPr="002A21BD">
        <w:rPr>
          <w:sz w:val="16"/>
        </w:rPr>
        <w:t xml:space="preserve"> agenda-setting scholars argue that information shocks (Jones, 1994; Jones and Baumgartner, 2005) can propel issues from obscurity to prominence, </w:t>
      </w:r>
      <w:r w:rsidRPr="002A21BD">
        <w:rPr>
          <w:rStyle w:val="StyleUnderline"/>
        </w:rPr>
        <w:t xml:space="preserve">I suggest instead that </w:t>
      </w:r>
      <w:r w:rsidRPr="00FF654E">
        <w:rPr>
          <w:rStyle w:val="StyleUnderline"/>
          <w:highlight w:val="cyan"/>
        </w:rPr>
        <w:t>reflexive trigger</w:t>
      </w:r>
      <w:r w:rsidRPr="002A21BD">
        <w:rPr>
          <w:rStyle w:val="StyleUnderline"/>
        </w:rPr>
        <w:t xml:space="preserve"> can move securitizing vocabulary from visibility to obscurity since they </w:t>
      </w:r>
      <w:r w:rsidRPr="00FF654E">
        <w:rPr>
          <w:rStyle w:val="StyleUnderline"/>
          <w:highlight w:val="cyan"/>
        </w:rPr>
        <w:t>expose</w:t>
      </w:r>
      <w:r w:rsidRPr="002A21BD">
        <w:rPr>
          <w:rStyle w:val="StyleUnderline"/>
        </w:rPr>
        <w:t xml:space="preserve"> the </w:t>
      </w:r>
      <w:r w:rsidRPr="00B23D78">
        <w:rPr>
          <w:rStyle w:val="Emphasis"/>
          <w:highlight w:val="cyan"/>
        </w:rPr>
        <w:t xml:space="preserve">fear-inducing, alarmist, and paranoid </w:t>
      </w:r>
      <w:r w:rsidRPr="00FF654E">
        <w:rPr>
          <w:rStyle w:val="StyleUnderline"/>
          <w:highlight w:val="cyan"/>
        </w:rPr>
        <w:t>nature of the China-Threat</w:t>
      </w:r>
      <w:r w:rsidRPr="002A21BD">
        <w:rPr>
          <w:rStyle w:val="StyleUnderline"/>
        </w:rPr>
        <w:t xml:space="preserve"> perspective</w:t>
      </w:r>
      <w:r w:rsidRPr="002A21BD">
        <w:rPr>
          <w:sz w:val="16"/>
        </w:rPr>
        <w:t xml:space="preserve">. </w:t>
      </w:r>
      <w:r w:rsidRPr="002A21BD">
        <w:rPr>
          <w:rStyle w:val="StyleUnderline"/>
        </w:rPr>
        <w:t xml:space="preserve">In addition to the real-life effect of the </w:t>
      </w:r>
      <w:r w:rsidRPr="00B23D78">
        <w:rPr>
          <w:rStyle w:val="StyleUnderline"/>
        </w:rPr>
        <w:t>China-Threat discourse</w:t>
      </w:r>
      <w:r w:rsidRPr="002A21BD">
        <w:rPr>
          <w:rStyle w:val="StyleUnderline"/>
        </w:rPr>
        <w:t xml:space="preserve">, what else </w:t>
      </w:r>
      <w:r w:rsidRPr="00B23D78">
        <w:rPr>
          <w:rStyle w:val="StyleUnderline"/>
        </w:rPr>
        <w:t>contributes</w:t>
      </w:r>
      <w:r w:rsidRPr="002A21BD">
        <w:rPr>
          <w:rStyle w:val="StyleUnderline"/>
        </w:rPr>
        <w:t xml:space="preserve"> to the fading of </w:t>
      </w:r>
      <w:proofErr w:type="spellStart"/>
      <w:r w:rsidRPr="002A21BD">
        <w:rPr>
          <w:rStyle w:val="StyleUnderline"/>
        </w:rPr>
        <w:t>sinophobic</w:t>
      </w:r>
      <w:proofErr w:type="spellEnd"/>
      <w:r w:rsidRPr="002A21BD">
        <w:rPr>
          <w:rStyle w:val="StyleUnderline"/>
        </w:rPr>
        <w:t xml:space="preserve"> sentiments and racist legal practices? Consistent with the literature, both declining China-Threat cycles discussed in this paper show the significant role of state power </w:t>
      </w:r>
      <w:r w:rsidRPr="002A21BD">
        <w:rPr>
          <w:sz w:val="16"/>
        </w:rPr>
        <w:t xml:space="preserve">(Zhang, 2010). Following the collapse of Dr. Lee’s case, the U.S. War on Terror definitively ended the 1996-2001 China-Threat cycle in 2001. The 2010-2016 period saw not a drastic shift in state enemy—from Communist China to Islamic Terrorism and Rogue States—but the implementation of state mechanisms designed to prevent over-zealous national-security prosecutions from targeting Asian Americans. </w:t>
      </w:r>
      <w:r w:rsidRPr="002A21BD">
        <w:rPr>
          <w:rStyle w:val="StyleUnderline"/>
        </w:rPr>
        <w:t xml:space="preserve">The War on Terror—the </w:t>
      </w:r>
      <w:r w:rsidRPr="00B23D78">
        <w:rPr>
          <w:rStyle w:val="StyleUnderline"/>
          <w:highlight w:val="cyan"/>
        </w:rPr>
        <w:t>securitization</w:t>
      </w:r>
      <w:r w:rsidRPr="002A21BD">
        <w:rPr>
          <w:rStyle w:val="StyleUnderline"/>
        </w:rPr>
        <w:t xml:space="preserve"> of states that the U.S. believes are sponsoring terrorism and radical Islam networks—has </w:t>
      </w:r>
      <w:r w:rsidRPr="00B23D78">
        <w:rPr>
          <w:rStyle w:val="Emphasis"/>
          <w:highlight w:val="cyan"/>
        </w:rPr>
        <w:t>exacerbated policing and racist sentiments</w:t>
      </w:r>
      <w:r w:rsidRPr="002A21BD">
        <w:rPr>
          <w:rStyle w:val="StyleUnderline"/>
        </w:rPr>
        <w:t xml:space="preserve"> against North American citizens of Arabic heritage and Islamic faith</w:t>
      </w:r>
      <w:r w:rsidRPr="002A21BD">
        <w:rPr>
          <w:sz w:val="16"/>
        </w:rPr>
        <w:t xml:space="preserve"> (Love, 2017; Wilkins-Laflamme, 2018). </w:t>
      </w:r>
      <w:r w:rsidRPr="002A21BD">
        <w:rPr>
          <w:rStyle w:val="StyleUnderline"/>
        </w:rPr>
        <w:t xml:space="preserve">My findings show similar patterns with </w:t>
      </w:r>
      <w:proofErr w:type="spellStart"/>
      <w:r w:rsidRPr="002A21BD">
        <w:rPr>
          <w:rStyle w:val="StyleUnderline"/>
        </w:rPr>
        <w:t>sinophobic</w:t>
      </w:r>
      <w:proofErr w:type="spellEnd"/>
      <w:r w:rsidRPr="002A21BD">
        <w:rPr>
          <w:rStyle w:val="StyleUnderline"/>
        </w:rPr>
        <w:t xml:space="preserve"> moments, between both 1996 and 2001, and 2010 and 2016.</w:t>
      </w:r>
      <w:r w:rsidRPr="002A21BD">
        <w:rPr>
          <w:sz w:val="16"/>
        </w:rPr>
        <w:t xml:space="preserve"> </w:t>
      </w:r>
      <w:r w:rsidRPr="002A21BD">
        <w:rPr>
          <w:rStyle w:val="StyleUnderline"/>
        </w:rPr>
        <w:t xml:space="preserve">The American-media writing of China using </w:t>
      </w:r>
      <w:r w:rsidRPr="00B23D78">
        <w:rPr>
          <w:rStyle w:val="Emphasis"/>
          <w:highlight w:val="cyan"/>
        </w:rPr>
        <w:t>securitizing rhetoric has real-life consequences</w:t>
      </w:r>
      <w:r w:rsidRPr="002A21BD">
        <w:rPr>
          <w:rStyle w:val="StyleUnderline"/>
        </w:rPr>
        <w:t xml:space="preserve">: mediatic </w:t>
      </w:r>
      <w:r w:rsidRPr="00B23D78">
        <w:rPr>
          <w:rStyle w:val="StyleUnderline"/>
          <w:highlight w:val="cyan"/>
        </w:rPr>
        <w:t>scripts</w:t>
      </w:r>
      <w:r w:rsidRPr="002A21BD">
        <w:rPr>
          <w:rStyle w:val="StyleUnderline"/>
        </w:rPr>
        <w:t xml:space="preserve"> and sounds </w:t>
      </w:r>
      <w:r w:rsidRPr="00B23D78">
        <w:rPr>
          <w:rStyle w:val="StyleUnderline"/>
          <w:highlight w:val="cyan"/>
        </w:rPr>
        <w:t>reverberate</w:t>
      </w:r>
      <w:r w:rsidRPr="002A21BD">
        <w:rPr>
          <w:rStyle w:val="StyleUnderline"/>
        </w:rPr>
        <w:t xml:space="preserve"> back </w:t>
      </w:r>
      <w:r w:rsidRPr="00B23D78">
        <w:rPr>
          <w:rStyle w:val="StyleUnderline"/>
          <w:highlight w:val="cyan"/>
        </w:rPr>
        <w:t xml:space="preserve">into </w:t>
      </w:r>
      <w:r w:rsidRPr="00B23D78">
        <w:rPr>
          <w:rStyle w:val="Emphasis"/>
          <w:highlight w:val="cyan"/>
        </w:rPr>
        <w:t>key political and social realms</w:t>
      </w:r>
      <w:r w:rsidRPr="002A21BD">
        <w:rPr>
          <w:rStyle w:val="StyleUnderline"/>
        </w:rPr>
        <w:t xml:space="preserve"> </w:t>
      </w:r>
      <w:r w:rsidRPr="00B23D78">
        <w:rPr>
          <w:rStyle w:val="StyleUnderline"/>
          <w:highlight w:val="cyan"/>
        </w:rPr>
        <w:t>to reinforce</w:t>
      </w:r>
      <w:r w:rsidRPr="002A21BD">
        <w:rPr>
          <w:rStyle w:val="StyleUnderline"/>
        </w:rPr>
        <w:t xml:space="preserve"> already-rooted </w:t>
      </w:r>
      <w:r w:rsidRPr="00B23D78">
        <w:rPr>
          <w:rStyle w:val="StyleUnderline"/>
          <w:highlight w:val="cyan"/>
        </w:rPr>
        <w:t>worldviews</w:t>
      </w:r>
      <w:r w:rsidRPr="002A21BD">
        <w:rPr>
          <w:rStyle w:val="StyleUnderline"/>
        </w:rPr>
        <w:t xml:space="preserve">, </w:t>
      </w:r>
      <w:r w:rsidRPr="002A21BD">
        <w:rPr>
          <w:sz w:val="16"/>
        </w:rPr>
        <w:t>as The Times discovered in the early 2000s. Al-Jazeera Center for Studies recently pointed at Fox News for its “media-driven reinforcement of the alleged Muslim-terror menace” and the rise of Islamophobic politics on U.S. soil (Cherkaoui, 2016:2-3).</w:t>
      </w:r>
    </w:p>
    <w:p w14:paraId="24C468A0" w14:textId="4B6D33B5" w:rsidR="00442E90" w:rsidRDefault="00442E90" w:rsidP="00442E90">
      <w:pPr>
        <w:pStyle w:val="Heading4"/>
      </w:pPr>
      <w:r w:rsidRPr="00442E90">
        <w:t xml:space="preserve">K comes first - the </w:t>
      </w:r>
      <w:proofErr w:type="spellStart"/>
      <w:r w:rsidRPr="00442E90">
        <w:t>aff's</w:t>
      </w:r>
      <w:proofErr w:type="spellEnd"/>
      <w:r w:rsidRPr="00442E90">
        <w:t xml:space="preserve"> discourse is prior to the plan's effects, because the ideas and assumptions that go into justifying the plan shape the solutions we see as valuable - claims to plan 'objectivity' mask the political interests underlying the </w:t>
      </w:r>
      <w:proofErr w:type="spellStart"/>
      <w:r w:rsidRPr="00442E90">
        <w:t>aff's</w:t>
      </w:r>
      <w:proofErr w:type="spellEnd"/>
      <w:r w:rsidRPr="00442E90">
        <w:t xml:space="preserve"> representations</w:t>
      </w:r>
    </w:p>
    <w:p w14:paraId="5AEDB942" w14:textId="7DC3A50A" w:rsidR="00017968" w:rsidRDefault="00017968" w:rsidP="00017968">
      <w:r w:rsidRPr="00017968">
        <w:rPr>
          <w:rStyle w:val="Style13ptBold"/>
        </w:rPr>
        <w:t>Campion 20</w:t>
      </w:r>
      <w:r>
        <w:t xml:space="preserve"> </w:t>
      </w:r>
      <w:r w:rsidRPr="00017968">
        <w:t>[</w:t>
      </w:r>
      <w:r>
        <w:t>Andrew Stephen Campion, PhD is a</w:t>
      </w:r>
      <w:r w:rsidRPr="00017968">
        <w:t xml:space="preserve"> </w:t>
      </w:r>
      <w:r>
        <w:t>Senior Research Fellow and Executive Board Member of the Atlantic Council of the UK (ACUK). Doctorate in international relations (IR) from Newcastle</w:t>
      </w:r>
      <w:r w:rsidRPr="00017968">
        <w:t xml:space="preserve">, </w:t>
      </w:r>
      <w:r>
        <w:t>“From CNOOC to Huawei: securitization, the China threat, and critical infrastructure,” 3-22-2020, Asian Journal of Political Science, DOI: https://doi.org/10.1080/02185377.2020.1741416</w:t>
      </w:r>
      <w:r w:rsidRPr="00017968">
        <w:t>, accessed 7-29-2023, HKR-SWY]</w:t>
      </w:r>
    </w:p>
    <w:p w14:paraId="3FF6950C" w14:textId="5D993E09" w:rsidR="00442E90" w:rsidRPr="00017968" w:rsidRDefault="00442E90" w:rsidP="00442E90">
      <w:r w:rsidRPr="00442E90">
        <w:rPr>
          <w:rStyle w:val="StyleUnderline"/>
        </w:rPr>
        <w:t>While the China Threat Discourse has become dominant in the West, other readings challenge the notion that China’s rise cannot be peaceful</w:t>
      </w:r>
      <w:r w:rsidRPr="00017968">
        <w:rPr>
          <w:sz w:val="16"/>
        </w:rPr>
        <w:t xml:space="preserve"> (Zhang &amp; Buzan, 2010). Such different readings underscore the role of perception to analysis. Capturing this requires a methodology unbound by positivist approaches that focus on objective conditions </w:t>
      </w:r>
      <w:proofErr w:type="gramStart"/>
      <w:r w:rsidRPr="00017968">
        <w:rPr>
          <w:sz w:val="16"/>
        </w:rPr>
        <w:t>in order to</w:t>
      </w:r>
      <w:proofErr w:type="gramEnd"/>
      <w:r w:rsidRPr="00017968">
        <w:rPr>
          <w:sz w:val="16"/>
        </w:rPr>
        <w:t xml:space="preserve"> build explanatory theories that attempt to accord IR theorists with predictive powers (Sterling-Folker, 2013, p. 7). </w:t>
      </w:r>
      <w:r w:rsidRPr="00442E90">
        <w:rPr>
          <w:rStyle w:val="StyleUnderline"/>
        </w:rPr>
        <w:t>Whereas positivists use transhistorical structures to determine why actors will take certain actions, Doty notes that ‘explanations for why-questions are incomplete in an important sense’</w:t>
      </w:r>
      <w:r w:rsidRPr="00017968">
        <w:rPr>
          <w:sz w:val="16"/>
        </w:rPr>
        <w:t xml:space="preserve"> (1993, p. 298). Sterling-Folker argues that for post-positivists ‘</w:t>
      </w:r>
      <w:r w:rsidRPr="00442E90">
        <w:rPr>
          <w:rStyle w:val="StyleUnderline"/>
        </w:rPr>
        <w:t>the primary activity of an IR theorist is to reveal how international events are described … and how those descriptions justify actions and arguments in a self-fulfilling cycle of codetermination</w:t>
      </w:r>
      <w:r w:rsidRPr="00017968">
        <w:rPr>
          <w:sz w:val="16"/>
        </w:rPr>
        <w:t xml:space="preserve">’ (2013, p. 9, emphasis added). This article aligns itself with post-positivist exploration of how-questions to </w:t>
      </w:r>
      <w:proofErr w:type="spellStart"/>
      <w:r w:rsidRPr="00017968">
        <w:rPr>
          <w:sz w:val="16"/>
        </w:rPr>
        <w:t>analyse</w:t>
      </w:r>
      <w:proofErr w:type="spellEnd"/>
      <w:r w:rsidRPr="00017968">
        <w:rPr>
          <w:sz w:val="16"/>
        </w:rPr>
        <w:t xml:space="preserve"> the codetermination between the central discourses it explores.</w:t>
      </w:r>
    </w:p>
    <w:p w14:paraId="538A1EA9" w14:textId="1A28157F" w:rsidR="00442E90" w:rsidRPr="00017968" w:rsidRDefault="00442E90" w:rsidP="00442E90">
      <w:pPr>
        <w:rPr>
          <w:sz w:val="16"/>
        </w:rPr>
      </w:pPr>
      <w:r w:rsidRPr="00017968">
        <w:rPr>
          <w:sz w:val="16"/>
        </w:rPr>
        <w:t>I</w:t>
      </w:r>
      <w:r w:rsidRPr="00442E90">
        <w:rPr>
          <w:rStyle w:val="StyleUnderline"/>
        </w:rPr>
        <w:t xml:space="preserve">n the US, the </w:t>
      </w:r>
      <w:r w:rsidRPr="00B23D78">
        <w:rPr>
          <w:rStyle w:val="StyleUnderline"/>
        </w:rPr>
        <w:t>China threat</w:t>
      </w:r>
      <w:r w:rsidRPr="00442E90">
        <w:rPr>
          <w:rStyle w:val="StyleUnderline"/>
        </w:rPr>
        <w:t xml:space="preserve"> tends to be </w:t>
      </w:r>
      <w:r w:rsidRPr="00B23D78">
        <w:rPr>
          <w:rStyle w:val="StyleUnderline"/>
        </w:rPr>
        <w:t>propagated</w:t>
      </w:r>
      <w:r w:rsidRPr="00442E90">
        <w:rPr>
          <w:rStyle w:val="StyleUnderline"/>
        </w:rPr>
        <w:t xml:space="preserve"> by (neo)realists who ‘assume that insecurity derives from the objectively threatening complexion of certain issues’</w:t>
      </w:r>
      <w:r w:rsidRPr="00017968">
        <w:rPr>
          <w:sz w:val="16"/>
        </w:rPr>
        <w:t xml:space="preserve"> (</w:t>
      </w:r>
      <w:proofErr w:type="spellStart"/>
      <w:r w:rsidRPr="00017968">
        <w:rPr>
          <w:sz w:val="16"/>
        </w:rPr>
        <w:t>Balzacq</w:t>
      </w:r>
      <w:proofErr w:type="spellEnd"/>
      <w:r w:rsidRPr="00017968">
        <w:rPr>
          <w:sz w:val="16"/>
        </w:rPr>
        <w:t xml:space="preserve"> et al., 2016, p. 496). Indeed, American </w:t>
      </w:r>
      <w:r w:rsidRPr="00B23D78">
        <w:rPr>
          <w:rStyle w:val="StyleUnderline"/>
          <w:highlight w:val="cyan"/>
        </w:rPr>
        <w:t>Sinophobia</w:t>
      </w:r>
      <w:r w:rsidRPr="00442E90">
        <w:rPr>
          <w:rStyle w:val="StyleUnderline"/>
        </w:rPr>
        <w:t xml:space="preserve"> has </w:t>
      </w:r>
      <w:r w:rsidRPr="00B23D78">
        <w:rPr>
          <w:rStyle w:val="StyleUnderline"/>
          <w:highlight w:val="cyan"/>
        </w:rPr>
        <w:t>relied on realist arguments that couch China threat</w:t>
      </w:r>
      <w:r w:rsidRPr="00442E90">
        <w:rPr>
          <w:rStyle w:val="StyleUnderline"/>
        </w:rPr>
        <w:t xml:space="preserve"> arguments </w:t>
      </w:r>
      <w:r w:rsidRPr="00B23D78">
        <w:rPr>
          <w:rStyle w:val="StyleUnderline"/>
          <w:highlight w:val="cyan"/>
        </w:rPr>
        <w:t xml:space="preserve">in positivist language and </w:t>
      </w:r>
      <w:r w:rsidRPr="00B23D78">
        <w:rPr>
          <w:rStyle w:val="Emphasis"/>
          <w:highlight w:val="cyan"/>
        </w:rPr>
        <w:t>conceal</w:t>
      </w:r>
      <w:r w:rsidRPr="00B23D78">
        <w:rPr>
          <w:rStyle w:val="Emphasis"/>
        </w:rPr>
        <w:t xml:space="preserve"> otherwise </w:t>
      </w:r>
      <w:r w:rsidRPr="00B23D78">
        <w:rPr>
          <w:rStyle w:val="Emphasis"/>
          <w:highlight w:val="cyan"/>
        </w:rPr>
        <w:t>subjective arguments in</w:t>
      </w:r>
      <w:r w:rsidRPr="00B23D78">
        <w:rPr>
          <w:rStyle w:val="Emphasis"/>
        </w:rPr>
        <w:t xml:space="preserve"> the </w:t>
      </w:r>
      <w:r w:rsidRPr="00B23D78">
        <w:rPr>
          <w:rStyle w:val="Emphasis"/>
          <w:highlight w:val="cyan"/>
        </w:rPr>
        <w:t>language of objective truths</w:t>
      </w:r>
      <w:r w:rsidRPr="00B23D78">
        <w:rPr>
          <w:rStyle w:val="Emphasis"/>
        </w:rPr>
        <w:t xml:space="preserve"> </w:t>
      </w:r>
      <w:r w:rsidRPr="00017968">
        <w:rPr>
          <w:sz w:val="16"/>
        </w:rPr>
        <w:t xml:space="preserve">(Yang &amp; Liu, 2012, pp. 707-708). However, </w:t>
      </w:r>
      <w:r w:rsidRPr="00442E90">
        <w:rPr>
          <w:rStyle w:val="StyleUnderline"/>
        </w:rPr>
        <w:t xml:space="preserve">positivist analyses </w:t>
      </w:r>
      <w:r w:rsidRPr="00B23D78">
        <w:rPr>
          <w:rStyle w:val="Emphasis"/>
        </w:rPr>
        <w:t>do not help us understand what these case studies mean</w:t>
      </w:r>
      <w:r w:rsidRPr="00442E90">
        <w:rPr>
          <w:rStyle w:val="StyleUnderline"/>
        </w:rPr>
        <w:t xml:space="preserve"> and how they are discursively interlinked because ‘</w:t>
      </w:r>
      <w:r w:rsidRPr="00B23D78">
        <w:rPr>
          <w:rStyle w:val="Emphasis"/>
        </w:rPr>
        <w:t>knowledge is not neutral</w:t>
      </w:r>
      <w:r w:rsidRPr="00442E90">
        <w:rPr>
          <w:rStyle w:val="StyleUnderline"/>
        </w:rPr>
        <w:t xml:space="preserve"> … problem-solving positivism needs to be replaced by a critical theory, aware of the political interests </w:t>
      </w:r>
      <w:proofErr w:type="gramStart"/>
      <w:r w:rsidRPr="00442E90">
        <w:rPr>
          <w:rStyle w:val="StyleUnderline"/>
        </w:rPr>
        <w:t>it</w:t>
      </w:r>
      <w:proofErr w:type="gramEnd"/>
      <w:r w:rsidRPr="00442E90">
        <w:rPr>
          <w:rStyle w:val="StyleUnderline"/>
        </w:rPr>
        <w:t xml:space="preserve"> represents’</w:t>
      </w:r>
      <w:r w:rsidRPr="00017968">
        <w:rPr>
          <w:sz w:val="16"/>
        </w:rPr>
        <w:t xml:space="preserve"> (Smith, 1997, p. 24). </w:t>
      </w:r>
      <w:r w:rsidRPr="00442E90">
        <w:rPr>
          <w:rStyle w:val="StyleUnderline"/>
        </w:rPr>
        <w:t xml:space="preserve">Post-positivism allows us to examine discursive constructions and biases that underscore foreign policy, and therefore national security. </w:t>
      </w:r>
      <w:r w:rsidRPr="00017968">
        <w:rPr>
          <w:sz w:val="16"/>
        </w:rPr>
        <w:t xml:space="preserve">This article examines how </w:t>
      </w:r>
      <w:r w:rsidRPr="00442E90">
        <w:rPr>
          <w:rStyle w:val="StyleUnderline"/>
        </w:rPr>
        <w:t>perceptions of the Chinese Other, and, implicitly, the US Self, have affected US foreign policy.</w:t>
      </w:r>
      <w:r w:rsidRPr="00017968">
        <w:rPr>
          <w:sz w:val="16"/>
        </w:rPr>
        <w:t xml:space="preserve"> Hansen notes that </w:t>
      </w:r>
      <w:r w:rsidRPr="00442E90">
        <w:rPr>
          <w:rStyle w:val="StyleUnderline"/>
        </w:rPr>
        <w:t xml:space="preserve">‘foreign policies rely upon representations of identity, but </w:t>
      </w:r>
      <w:r w:rsidRPr="00B23D78">
        <w:rPr>
          <w:rStyle w:val="StyleUnderline"/>
          <w:highlight w:val="cyan"/>
        </w:rPr>
        <w:t>it is</w:t>
      </w:r>
      <w:r w:rsidRPr="00442E90">
        <w:rPr>
          <w:rStyle w:val="StyleUnderline"/>
        </w:rPr>
        <w:t xml:space="preserve"> also </w:t>
      </w:r>
      <w:r w:rsidRPr="00B23D78">
        <w:rPr>
          <w:rStyle w:val="StyleUnderline"/>
          <w:highlight w:val="cyan"/>
        </w:rPr>
        <w:t>through</w:t>
      </w:r>
      <w:r w:rsidRPr="00442E90">
        <w:rPr>
          <w:rStyle w:val="StyleUnderline"/>
        </w:rPr>
        <w:t xml:space="preserve"> the </w:t>
      </w:r>
      <w:r w:rsidRPr="00B23D78">
        <w:rPr>
          <w:rStyle w:val="Emphasis"/>
          <w:highlight w:val="cyan"/>
        </w:rPr>
        <w:t>formulation of foreign policy</w:t>
      </w:r>
      <w:r w:rsidRPr="00B23D78">
        <w:rPr>
          <w:rStyle w:val="Emphasis"/>
        </w:rPr>
        <w:t xml:space="preserve"> </w:t>
      </w:r>
      <w:r w:rsidRPr="00B23D78">
        <w:rPr>
          <w:rStyle w:val="Emphasis"/>
          <w:highlight w:val="cyan"/>
        </w:rPr>
        <w:t>that identities are produced and reproduced</w:t>
      </w:r>
      <w:r w:rsidRPr="00B23D78">
        <w:rPr>
          <w:rStyle w:val="StyleUnderline"/>
          <w:highlight w:val="cyan"/>
        </w:rPr>
        <w:t>’</w:t>
      </w:r>
      <w:r w:rsidRPr="00017968">
        <w:rPr>
          <w:sz w:val="16"/>
        </w:rPr>
        <w:t xml:space="preserve"> (Hansen, 2006, p. 1). Because </w:t>
      </w:r>
      <w:r w:rsidRPr="00442E90">
        <w:rPr>
          <w:rStyle w:val="StyleUnderline"/>
        </w:rPr>
        <w:t>‘</w:t>
      </w:r>
      <w:r w:rsidRPr="00B23D78">
        <w:rPr>
          <w:rStyle w:val="StyleUnderline"/>
          <w:highlight w:val="cyan"/>
        </w:rPr>
        <w:t>policy is</w:t>
      </w:r>
      <w:r w:rsidRPr="00442E90">
        <w:rPr>
          <w:rStyle w:val="StyleUnderline"/>
        </w:rPr>
        <w:t xml:space="preserve"> </w:t>
      </w:r>
      <w:r w:rsidRPr="00B23D78">
        <w:rPr>
          <w:rStyle w:val="StyleUnderline"/>
          <w:highlight w:val="cyan"/>
        </w:rPr>
        <w:t>not always</w:t>
      </w:r>
      <w:r w:rsidRPr="00442E90">
        <w:rPr>
          <w:rStyle w:val="StyleUnderline"/>
        </w:rPr>
        <w:t xml:space="preserve"> based on </w:t>
      </w:r>
      <w:r w:rsidRPr="00B23D78">
        <w:rPr>
          <w:rStyle w:val="StyleUnderline"/>
          <w:highlight w:val="cyan"/>
        </w:rPr>
        <w:t>rational</w:t>
      </w:r>
      <w:r w:rsidRPr="00442E90">
        <w:rPr>
          <w:rStyle w:val="StyleUnderline"/>
        </w:rPr>
        <w:t xml:space="preserve"> choices and interests, </w:t>
      </w:r>
      <w:r w:rsidRPr="00B23D78">
        <w:rPr>
          <w:rStyle w:val="StyleUnderline"/>
          <w:highlight w:val="cyan"/>
        </w:rPr>
        <w:t>but</w:t>
      </w:r>
      <w:r w:rsidRPr="00442E90">
        <w:rPr>
          <w:rStyle w:val="StyleUnderline"/>
        </w:rPr>
        <w:t xml:space="preserve"> </w:t>
      </w:r>
      <w:r w:rsidRPr="00B23D78">
        <w:rPr>
          <w:rStyle w:val="StyleUnderline"/>
        </w:rPr>
        <w:t xml:space="preserve">can be </w:t>
      </w:r>
      <w:r w:rsidRPr="00B23D78">
        <w:rPr>
          <w:rStyle w:val="StyleUnderline"/>
          <w:highlight w:val="cyan"/>
        </w:rPr>
        <w:t>affected</w:t>
      </w:r>
      <w:r w:rsidRPr="00442E90">
        <w:rPr>
          <w:rStyle w:val="StyleUnderline"/>
        </w:rPr>
        <w:t xml:space="preserve"> </w:t>
      </w:r>
      <w:r w:rsidRPr="00B23D78">
        <w:rPr>
          <w:rStyle w:val="StyleUnderline"/>
          <w:highlight w:val="cyan"/>
        </w:rPr>
        <w:t>by</w:t>
      </w:r>
      <w:r w:rsidRPr="00442E90">
        <w:rPr>
          <w:rStyle w:val="StyleUnderline"/>
        </w:rPr>
        <w:t xml:space="preserve"> the </w:t>
      </w:r>
      <w:r w:rsidRPr="00B23D78">
        <w:rPr>
          <w:rStyle w:val="Emphasis"/>
        </w:rPr>
        <w:t xml:space="preserve">cognitive </w:t>
      </w:r>
      <w:r w:rsidRPr="00B23D78">
        <w:rPr>
          <w:rStyle w:val="Emphasis"/>
          <w:highlight w:val="cyan"/>
        </w:rPr>
        <w:t>beliefs</w:t>
      </w:r>
      <w:r w:rsidRPr="00B23D78">
        <w:rPr>
          <w:rStyle w:val="Emphasis"/>
        </w:rPr>
        <w:t xml:space="preserve">, </w:t>
      </w:r>
      <w:r w:rsidRPr="00B23D78">
        <w:rPr>
          <w:rStyle w:val="Emphasis"/>
          <w:highlight w:val="cyan"/>
        </w:rPr>
        <w:t>perceptions</w:t>
      </w:r>
      <w:r w:rsidRPr="00B23D78">
        <w:rPr>
          <w:rStyle w:val="Emphasis"/>
        </w:rPr>
        <w:t>, and personalities</w:t>
      </w:r>
      <w:r w:rsidRPr="00442E90">
        <w:rPr>
          <w:rStyle w:val="StyleUnderline"/>
        </w:rPr>
        <w:t xml:space="preserve"> of key individuals</w:t>
      </w:r>
      <w:r w:rsidRPr="00017968">
        <w:rPr>
          <w:sz w:val="16"/>
        </w:rPr>
        <w:t xml:space="preserve">’ (Skonieczny, 2001, p. 437), post-positivist methods are essential to the examination of the Sino-American relationship as they can engage with key elements that positivist approaches disregard as immaterial. </w:t>
      </w:r>
      <w:r w:rsidRPr="00B23D78">
        <w:rPr>
          <w:rStyle w:val="StyleUnderline"/>
          <w:highlight w:val="cyan"/>
        </w:rPr>
        <w:t>Securitization</w:t>
      </w:r>
      <w:r w:rsidRPr="00442E90">
        <w:rPr>
          <w:rStyle w:val="StyleUnderline"/>
        </w:rPr>
        <w:t xml:space="preserve"> is central to this analysis because it </w:t>
      </w:r>
      <w:proofErr w:type="gramStart"/>
      <w:r w:rsidRPr="00442E90">
        <w:rPr>
          <w:rStyle w:val="StyleUnderline"/>
        </w:rPr>
        <w:t>is able to</w:t>
      </w:r>
      <w:proofErr w:type="gramEnd"/>
      <w:r w:rsidRPr="00442E90">
        <w:rPr>
          <w:rStyle w:val="StyleUnderline"/>
        </w:rPr>
        <w:t xml:space="preserve"> </w:t>
      </w:r>
      <w:r w:rsidRPr="00B23D78">
        <w:rPr>
          <w:rStyle w:val="StyleUnderline"/>
          <w:highlight w:val="cyan"/>
        </w:rPr>
        <w:t>engage with social constructs of foreign policy</w:t>
      </w:r>
      <w:r w:rsidRPr="00442E90">
        <w:rPr>
          <w:rStyle w:val="StyleUnderline"/>
        </w:rPr>
        <w:t xml:space="preserve"> and how material factors are ideationally ‘read</w:t>
      </w:r>
      <w:r w:rsidRPr="00017968">
        <w:rPr>
          <w:sz w:val="16"/>
        </w:rPr>
        <w:t>.’ It has become so dominant as a theory that it is now an ‘analytical shorthand for the political construction of security’ (McDonald, 2012, p. 581).</w:t>
      </w:r>
    </w:p>
    <w:p w14:paraId="4C5C34E2" w14:textId="38F927D5" w:rsidR="00442E90" w:rsidRPr="00017968" w:rsidRDefault="00442E90" w:rsidP="00442E90">
      <w:pPr>
        <w:rPr>
          <w:rStyle w:val="StyleUnderline"/>
        </w:rPr>
      </w:pPr>
      <w:r w:rsidRPr="00442E90">
        <w:rPr>
          <w:rStyle w:val="StyleUnderline"/>
        </w:rPr>
        <w:t xml:space="preserve">A </w:t>
      </w:r>
      <w:proofErr w:type="gramStart"/>
      <w:r w:rsidRPr="00442E90">
        <w:rPr>
          <w:rStyle w:val="StyleUnderline"/>
        </w:rPr>
        <w:t>clearly-defined</w:t>
      </w:r>
      <w:proofErr w:type="gramEnd"/>
      <w:r w:rsidRPr="00442E90">
        <w:rPr>
          <w:rStyle w:val="StyleUnderline"/>
        </w:rPr>
        <w:t xml:space="preserve"> and coherent China Threat Discourse has been employed to protect particular US interests,</w:t>
      </w:r>
      <w:r w:rsidRPr="00017968">
        <w:rPr>
          <w:sz w:val="16"/>
        </w:rPr>
        <w:t xml:space="preserve"> and elements that constitute it will be unpacked in order to demonstrate how it interacts with particular discourses of US national security which, in the </w:t>
      </w:r>
      <w:proofErr w:type="spellStart"/>
      <w:r w:rsidRPr="00017968">
        <w:rPr>
          <w:sz w:val="16"/>
        </w:rPr>
        <w:t>postCold</w:t>
      </w:r>
      <w:proofErr w:type="spellEnd"/>
      <w:r w:rsidRPr="00017968">
        <w:rPr>
          <w:sz w:val="16"/>
        </w:rPr>
        <w:t xml:space="preserve"> War era, have become increasingly linked to critical infrastructure (Collier &amp; Lakoff, 2008, p. 31). The 2017 </w:t>
      </w:r>
      <w:proofErr w:type="spellStart"/>
      <w:r w:rsidRPr="00017968">
        <w:rPr>
          <w:sz w:val="16"/>
        </w:rPr>
        <w:t>USNational</w:t>
      </w:r>
      <w:proofErr w:type="spellEnd"/>
      <w:r w:rsidRPr="00017968">
        <w:rPr>
          <w:sz w:val="16"/>
        </w:rPr>
        <w:t xml:space="preserve"> Security Strategy directly ties issues of critical infrastructure to national security because ‘securing vital systems in the face of various potential disruptions [is] now a core responsibility of government’ (Collier &amp; Lakoff, 2015, p. 42). </w:t>
      </w:r>
      <w:r w:rsidRPr="00B23D78">
        <w:rPr>
          <w:rStyle w:val="StyleUnderline"/>
          <w:highlight w:val="cyan"/>
        </w:rPr>
        <w:t>Policy documents</w:t>
      </w:r>
      <w:r w:rsidRPr="00017968">
        <w:rPr>
          <w:rStyle w:val="StyleUnderline"/>
        </w:rPr>
        <w:t xml:space="preserve"> tend not to articulate their theoretical assumptions, but US critical infrastructure policy is based on realist security logic defined by objective threats. </w:t>
      </w:r>
      <w:r w:rsidRPr="00017968">
        <w:rPr>
          <w:sz w:val="16"/>
        </w:rPr>
        <w:t xml:space="preserve">While they list them, </w:t>
      </w:r>
      <w:r w:rsidRPr="00017968">
        <w:rPr>
          <w:rStyle w:val="StyleUnderline"/>
        </w:rPr>
        <w:t xml:space="preserve">documents like the National Security Strategy are </w:t>
      </w:r>
      <w:r w:rsidRPr="00B23D78">
        <w:rPr>
          <w:rStyle w:val="Emphasis"/>
          <w:highlight w:val="cyan"/>
        </w:rPr>
        <w:t>not able to articulate</w:t>
      </w:r>
      <w:r w:rsidRPr="00B23D78">
        <w:rPr>
          <w:rStyle w:val="Emphasis"/>
        </w:rPr>
        <w:t xml:space="preserve"> </w:t>
      </w:r>
      <w:r w:rsidRPr="00B23D78">
        <w:rPr>
          <w:rStyle w:val="Emphasis"/>
          <w:highlight w:val="cyan"/>
        </w:rPr>
        <w:t>how threats came to be</w:t>
      </w:r>
      <w:r w:rsidRPr="00017968">
        <w:rPr>
          <w:sz w:val="16"/>
        </w:rPr>
        <w:t>. Nyman posits that ‘in the existing literature, “</w:t>
      </w:r>
      <w:r w:rsidRPr="00017968">
        <w:rPr>
          <w:rStyle w:val="StyleUnderline"/>
        </w:rPr>
        <w:t>threats” to energy security are defined in a way that implies objectivity in the designation, with negligible analysis given over to the process by which threats are socially constructed</w:t>
      </w:r>
      <w:proofErr w:type="gramStart"/>
      <w:r w:rsidRPr="00017968">
        <w:rPr>
          <w:rStyle w:val="StyleUnderline"/>
        </w:rPr>
        <w:t>’</w:t>
      </w:r>
      <w:r w:rsidRPr="00017968">
        <w:rPr>
          <w:sz w:val="16"/>
        </w:rPr>
        <w:t>(</w:t>
      </w:r>
      <w:proofErr w:type="gramEnd"/>
      <w:r w:rsidRPr="00017968">
        <w:rPr>
          <w:sz w:val="16"/>
        </w:rPr>
        <w:t xml:space="preserve">2014:, p. 47) and energy security is ‘contested and contingent, rather than an objectively identifiable goal’ (2014:, p. 47). This article will explore critical infrastructure via </w:t>
      </w:r>
      <w:r w:rsidRPr="00017968">
        <w:rPr>
          <w:rStyle w:val="StyleUnderline"/>
        </w:rPr>
        <w:t>discursive analyses of energy and cyber security to examine how they have become primary components of, and intertextually linked with the China Threat Discourse.</w:t>
      </w:r>
    </w:p>
    <w:p w14:paraId="605F2A3C" w14:textId="08FB1E41" w:rsidR="00CF01C3" w:rsidRDefault="009E428E" w:rsidP="00CF01C3">
      <w:pPr>
        <w:pStyle w:val="Heading4"/>
      </w:pPr>
      <w:r>
        <w:t xml:space="preserve">Vote neg to reject the </w:t>
      </w:r>
      <w:proofErr w:type="spellStart"/>
      <w:r>
        <w:t>aff’s</w:t>
      </w:r>
      <w:proofErr w:type="spellEnd"/>
      <w:r>
        <w:t xml:space="preserve"> securitizing, reductionist representation of </w:t>
      </w:r>
      <w:proofErr w:type="gramStart"/>
      <w:r>
        <w:t>China</w:t>
      </w:r>
      <w:proofErr w:type="gramEnd"/>
    </w:p>
    <w:p w14:paraId="1340B6F8" w14:textId="77777777" w:rsidR="001E7002" w:rsidRDefault="00CF01C3" w:rsidP="00CF01C3">
      <w:r w:rsidRPr="00E47705">
        <w:rPr>
          <w:rStyle w:val="Style13ptBold"/>
        </w:rPr>
        <w:t>Pan 4</w:t>
      </w:r>
      <w:r w:rsidRPr="00E47705">
        <w:t xml:space="preserve"> [</w:t>
      </w:r>
      <w:proofErr w:type="spellStart"/>
      <w:r>
        <w:t>Chengxin</w:t>
      </w:r>
      <w:proofErr w:type="spellEnd"/>
      <w:r>
        <w:t xml:space="preserve"> Pan is an Associate Professor of International Relations at the School of Humanities and Social Sciences and a member of the Alfred Deakin Institute for Citizenship and </w:t>
      </w:r>
      <w:proofErr w:type="spellStart"/>
      <w:r>
        <w:t>Globalisation</w:t>
      </w:r>
      <w:proofErr w:type="spellEnd"/>
      <w:r>
        <w:t xml:space="preserve"> at Deakin University. He has held visiting positions at the University of Melbourne, the Hong Kong University of Science and Technology, Peking University, Fudan </w:t>
      </w:r>
      <w:proofErr w:type="gramStart"/>
      <w:r>
        <w:t>University</w:t>
      </w:r>
      <w:proofErr w:type="gramEnd"/>
      <w:r>
        <w:t xml:space="preserve"> and the University of Macau, and was an Endeavour Research Fellow at the Australian Studies Centre, Peking University, and is on the editorial board of Series in International Relations Classics.</w:t>
      </w:r>
      <w:r w:rsidRPr="00CB6D60">
        <w:t xml:space="preserve"> </w:t>
      </w:r>
      <w:r w:rsidRPr="00E47705">
        <w:t>“The ‘China Threat’ in American Self-Imagination: The Discursive Construction of Other as Power Politics.” Alternatives: Global, Local, Political, vol. 29, no. 3, 2004, pp. 305–31. JSTOR, http://www.jstor.org/stable/40645119.</w:t>
      </w:r>
      <w:r>
        <w:t xml:space="preserve"> </w:t>
      </w:r>
      <w:r w:rsidRPr="00E47705">
        <w:t>accessed 7-27-2023, HKR-SWY]</w:t>
      </w:r>
    </w:p>
    <w:p w14:paraId="4B79BEFD" w14:textId="09A4D309" w:rsidR="00CF01C3" w:rsidRPr="001E7002" w:rsidRDefault="00CF01C3" w:rsidP="00CF01C3">
      <w:pPr>
        <w:rPr>
          <w:sz w:val="14"/>
        </w:rPr>
      </w:pPr>
      <w:r w:rsidRPr="001E7002">
        <w:rPr>
          <w:sz w:val="14"/>
        </w:rPr>
        <w:t xml:space="preserve"> </w:t>
      </w:r>
      <w:r w:rsidRPr="00D677B9">
        <w:rPr>
          <w:rStyle w:val="StyleUnderline"/>
        </w:rPr>
        <w:t xml:space="preserve">Not only does this </w:t>
      </w:r>
      <w:r w:rsidRPr="00B23D78">
        <w:rPr>
          <w:rStyle w:val="StyleUnderline"/>
          <w:highlight w:val="cyan"/>
        </w:rPr>
        <w:t>reductionist</w:t>
      </w:r>
      <w:r w:rsidRPr="00D677B9">
        <w:rPr>
          <w:rStyle w:val="StyleUnderline"/>
        </w:rPr>
        <w:t xml:space="preserve"> rep expense of </w:t>
      </w:r>
      <w:r w:rsidRPr="00B23D78">
        <w:rPr>
          <w:rStyle w:val="StyleUnderline"/>
          <w:highlight w:val="cyan"/>
        </w:rPr>
        <w:t>understanding</w:t>
      </w:r>
      <w:r w:rsidRPr="00D677B9">
        <w:rPr>
          <w:rStyle w:val="StyleUnderline"/>
        </w:rPr>
        <w:t xml:space="preserve"> China as a </w:t>
      </w:r>
      <w:proofErr w:type="spellStart"/>
      <w:r w:rsidRPr="00D677B9">
        <w:rPr>
          <w:rStyle w:val="StyleUnderline"/>
        </w:rPr>
        <w:t>dy</w:t>
      </w:r>
      <w:proofErr w:type="spellEnd"/>
      <w:r w:rsidRPr="00D677B9">
        <w:rPr>
          <w:rStyle w:val="StyleUnderline"/>
        </w:rPr>
        <w:t xml:space="preserve"> try but it leads inevitably to a policy </w:t>
      </w:r>
      <w:proofErr w:type="spellStart"/>
      <w:r w:rsidRPr="00D677B9">
        <w:rPr>
          <w:rStyle w:val="StyleUnderline"/>
        </w:rPr>
        <w:t>o</w:t>
      </w:r>
      <w:proofErr w:type="spellEnd"/>
      <w:r w:rsidRPr="00D677B9">
        <w:rPr>
          <w:rStyle w:val="StyleUnderline"/>
        </w:rPr>
        <w:t xml:space="preserve"> tends to </w:t>
      </w:r>
      <w:r w:rsidRPr="00B23D78">
        <w:rPr>
          <w:rStyle w:val="StyleUnderline"/>
          <w:highlight w:val="cyan"/>
        </w:rPr>
        <w:t>enhance</w:t>
      </w:r>
      <w:r w:rsidRPr="00D677B9">
        <w:rPr>
          <w:rStyle w:val="StyleUnderline"/>
        </w:rPr>
        <w:t xml:space="preserve"> the influence of </w:t>
      </w:r>
      <w:r w:rsidRPr="00B23D78">
        <w:rPr>
          <w:rStyle w:val="StyleUnderline"/>
          <w:highlight w:val="cyan"/>
        </w:rPr>
        <w:t>real extremism</w:t>
      </w:r>
      <w:r w:rsidRPr="00D677B9">
        <w:rPr>
          <w:rStyle w:val="StyleUnderline"/>
        </w:rPr>
        <w:t xml:space="preserve">, </w:t>
      </w:r>
      <w:r w:rsidRPr="00B23D78">
        <w:rPr>
          <w:rStyle w:val="StyleUnderline"/>
          <w:highlight w:val="cyan"/>
        </w:rPr>
        <w:t xml:space="preserve">and </w:t>
      </w:r>
      <w:proofErr w:type="spellStart"/>
      <w:r w:rsidRPr="00B23D78">
        <w:rPr>
          <w:rStyle w:val="StyleUnderline"/>
          <w:highlight w:val="cyan"/>
        </w:rPr>
        <w:t>hard-line</w:t>
      </w:r>
      <w:proofErr w:type="spellEnd"/>
      <w:r w:rsidRPr="00B23D78">
        <w:rPr>
          <w:rStyle w:val="StyleUnderline"/>
          <w:highlight w:val="cyan"/>
        </w:rPr>
        <w:t xml:space="preserve"> stance</w:t>
      </w:r>
      <w:r w:rsidRPr="00D677B9">
        <w:rPr>
          <w:rStyle w:val="StyleUnderline"/>
        </w:rPr>
        <w:t xml:space="preserve"> in dose of the containment strategy is </w:t>
      </w:r>
      <w:proofErr w:type="spellStart"/>
      <w:r w:rsidRPr="00D677B9">
        <w:rPr>
          <w:rStyle w:val="StyleUnderline"/>
        </w:rPr>
        <w:t>lik</w:t>
      </w:r>
      <w:proofErr w:type="spellEnd"/>
      <w:r w:rsidRPr="00D677B9">
        <w:rPr>
          <w:rStyle w:val="StyleUnderline"/>
        </w:rPr>
        <w:t xml:space="preserve"> impact on U.S.-China relations,</w:t>
      </w:r>
      <w:r w:rsidRPr="001E7002">
        <w:rPr>
          <w:sz w:val="14"/>
        </w:rPr>
        <w:t xml:space="preserve"> </w:t>
      </w:r>
      <w:r w:rsidRPr="00D677B9">
        <w:rPr>
          <w:rStyle w:val="StyleUnderline"/>
        </w:rPr>
        <w:t xml:space="preserve">as the </w:t>
      </w:r>
      <w:proofErr w:type="spellStart"/>
      <w:r w:rsidRPr="00D677B9">
        <w:rPr>
          <w:rStyle w:val="StyleUnderline"/>
        </w:rPr>
        <w:t>the</w:t>
      </w:r>
      <w:proofErr w:type="spellEnd"/>
      <w:r w:rsidRPr="00D677B9">
        <w:rPr>
          <w:rStyle w:val="StyleUnderline"/>
        </w:rPr>
        <w:t xml:space="preserve"> 2001 spy-plane incident</w:t>
      </w:r>
      <w:r w:rsidRPr="001E7002">
        <w:rPr>
          <w:sz w:val="14"/>
        </w:rPr>
        <w:t xml:space="preserve"> have vivid Chalmers Johnson is right when he </w:t>
      </w:r>
      <w:proofErr w:type="spellStart"/>
      <w:r w:rsidRPr="001E7002">
        <w:rPr>
          <w:sz w:val="14"/>
        </w:rPr>
        <w:t>su</w:t>
      </w:r>
      <w:proofErr w:type="spellEnd"/>
      <w:r w:rsidRPr="001E7002">
        <w:rPr>
          <w:sz w:val="14"/>
        </w:rPr>
        <w:t xml:space="preserve"> </w:t>
      </w:r>
      <w:proofErr w:type="spellStart"/>
      <w:r w:rsidRPr="001E7002">
        <w:rPr>
          <w:sz w:val="14"/>
        </w:rPr>
        <w:t>tainment</w:t>
      </w:r>
      <w:proofErr w:type="spellEnd"/>
      <w:r w:rsidRPr="001E7002">
        <w:rPr>
          <w:sz w:val="14"/>
        </w:rPr>
        <w:t xml:space="preserve"> toward China implies the pos during the Cold War vis-à-vis the form of terror prevented war between the United States and the Soviet Union, but this may not work in the case of China."93 For instance, as the United States presses ahead with a missile- </w:t>
      </w:r>
      <w:proofErr w:type="spellStart"/>
      <w:r w:rsidRPr="001E7002">
        <w:rPr>
          <w:sz w:val="14"/>
        </w:rPr>
        <w:t>defence</w:t>
      </w:r>
      <w:proofErr w:type="spellEnd"/>
      <w:r w:rsidRPr="001E7002">
        <w:rPr>
          <w:sz w:val="14"/>
        </w:rPr>
        <w:t xml:space="preserv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 Neither the United States nor China is likely to be keen on fighting the other. But as has been demonstrated, the "China threat" argument, for all its alleged desire for peace and security, tends to make war preparedness the most "realistic" option for both sides. At this juncture, worthy of note is an interesting com- </w:t>
      </w:r>
      <w:proofErr w:type="spellStart"/>
      <w:r w:rsidRPr="001E7002">
        <w:rPr>
          <w:sz w:val="14"/>
        </w:rPr>
        <w:t>ment</w:t>
      </w:r>
      <w:proofErr w:type="spellEnd"/>
      <w:r w:rsidRPr="001E7002">
        <w:rPr>
          <w:sz w:val="14"/>
        </w:rPr>
        <w:t xml:space="preserve">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p>
    <w:p w14:paraId="18A0BC6A" w14:textId="77777777" w:rsidR="00CF01C3" w:rsidRPr="00D677B9" w:rsidRDefault="00CF01C3" w:rsidP="00CF01C3">
      <w:pPr>
        <w:rPr>
          <w:sz w:val="16"/>
        </w:rPr>
      </w:pPr>
      <w:r w:rsidRPr="00D677B9">
        <w:rPr>
          <w:sz w:val="16"/>
        </w:rPr>
        <w:t xml:space="preserve"> Therefore, </w:t>
      </w:r>
      <w:r w:rsidRPr="00B23D78">
        <w:rPr>
          <w:rStyle w:val="StyleUnderline"/>
        </w:rPr>
        <w:t>to</w:t>
      </w:r>
      <w:r w:rsidRPr="00D677B9">
        <w:rPr>
          <w:rStyle w:val="StyleUnderline"/>
        </w:rPr>
        <w:t xml:space="preserve"> call for a </w:t>
      </w:r>
      <w:r w:rsidRPr="00B23D78">
        <w:rPr>
          <w:rStyle w:val="StyleUnderline"/>
        </w:rPr>
        <w:t>halt</w:t>
      </w:r>
      <w:r w:rsidRPr="00D677B9">
        <w:rPr>
          <w:rStyle w:val="StyleUnderline"/>
        </w:rPr>
        <w:t xml:space="preserve"> to the vicious circle of theory as practice associated with the "China threat" literature, tinkering with the current positivist-dominated U.S. IR scholarship on China is no longer adequate</w:t>
      </w:r>
      <w:r w:rsidRPr="00D677B9">
        <w:rPr>
          <w:sz w:val="16"/>
        </w:rPr>
        <w:t xml:space="preserve">. Rather, what is needed is to </w:t>
      </w:r>
      <w:r w:rsidRPr="00B23D78">
        <w:rPr>
          <w:rStyle w:val="StyleUnderline"/>
          <w:highlight w:val="cyan"/>
        </w:rPr>
        <w:t>question</w:t>
      </w:r>
      <w:r w:rsidRPr="00D677B9">
        <w:rPr>
          <w:rStyle w:val="StyleUnderline"/>
        </w:rPr>
        <w:t xml:space="preserve"> this un-self-reflective </w:t>
      </w:r>
      <w:r w:rsidRPr="00B23D78">
        <w:rPr>
          <w:rStyle w:val="StyleUnderline"/>
          <w:highlight w:val="cyan"/>
        </w:rPr>
        <w:t>scholarship</w:t>
      </w:r>
      <w:r w:rsidRPr="00D677B9">
        <w:rPr>
          <w:rStyle w:val="StyleUnderline"/>
        </w:rPr>
        <w:t xml:space="preserve"> itself, </w:t>
      </w:r>
      <w:r w:rsidRPr="00B23D78">
        <w:rPr>
          <w:rStyle w:val="StyleUnderline"/>
          <w:highlight w:val="cyan"/>
        </w:rPr>
        <w:t>particularly</w:t>
      </w:r>
      <w:r w:rsidRPr="00D677B9">
        <w:rPr>
          <w:rStyle w:val="StyleUnderline"/>
        </w:rPr>
        <w:t xml:space="preserve"> its </w:t>
      </w:r>
      <w:r w:rsidRPr="00B23D78">
        <w:rPr>
          <w:rStyle w:val="StyleUnderline"/>
          <w:highlight w:val="cyan"/>
        </w:rPr>
        <w:t>connections</w:t>
      </w:r>
      <w:r w:rsidRPr="00D677B9">
        <w:rPr>
          <w:rStyle w:val="StyleUnderline"/>
        </w:rPr>
        <w:t xml:space="preserve"> with the dominant way </w:t>
      </w:r>
      <w:r w:rsidRPr="00B23D78">
        <w:rPr>
          <w:rStyle w:val="StyleUnderline"/>
          <w:highlight w:val="cyan"/>
        </w:rPr>
        <w:t>in which</w:t>
      </w:r>
      <w:r w:rsidRPr="00D677B9">
        <w:rPr>
          <w:rStyle w:val="StyleUnderline"/>
        </w:rPr>
        <w:t xml:space="preserve"> the United States and </w:t>
      </w:r>
      <w:r w:rsidRPr="00B23D78">
        <w:rPr>
          <w:rStyle w:val="StyleUnderline"/>
          <w:highlight w:val="cyan"/>
        </w:rPr>
        <w:t>the West</w:t>
      </w:r>
      <w:r w:rsidRPr="00D677B9">
        <w:rPr>
          <w:rStyle w:val="StyleUnderline"/>
        </w:rPr>
        <w:t xml:space="preserve"> in gen- </w:t>
      </w:r>
      <w:proofErr w:type="spellStart"/>
      <w:r w:rsidRPr="00D677B9">
        <w:rPr>
          <w:rStyle w:val="StyleUnderline"/>
        </w:rPr>
        <w:t>eral</w:t>
      </w:r>
      <w:proofErr w:type="spellEnd"/>
      <w:r w:rsidRPr="00D677B9">
        <w:rPr>
          <w:rStyle w:val="StyleUnderline"/>
        </w:rPr>
        <w:t xml:space="preserve"> </w:t>
      </w:r>
      <w:r w:rsidRPr="00B23D78">
        <w:rPr>
          <w:rStyle w:val="StyleUnderline"/>
          <w:highlight w:val="cyan"/>
        </w:rPr>
        <w:t>represent</w:t>
      </w:r>
      <w:r w:rsidRPr="00D677B9">
        <w:rPr>
          <w:rStyle w:val="StyleUnderline"/>
        </w:rPr>
        <w:t xml:space="preserve"> themselves and others via </w:t>
      </w:r>
      <w:r w:rsidRPr="00B23D78">
        <w:rPr>
          <w:rStyle w:val="StyleUnderline"/>
          <w:highlight w:val="cyan"/>
        </w:rPr>
        <w:t>their</w:t>
      </w:r>
      <w:r w:rsidRPr="00D677B9">
        <w:rPr>
          <w:rStyle w:val="StyleUnderline"/>
        </w:rPr>
        <w:t xml:space="preserve"> </w:t>
      </w:r>
      <w:r w:rsidRPr="00B23D78">
        <w:rPr>
          <w:rStyle w:val="StyleUnderline"/>
          <w:highlight w:val="cyan"/>
        </w:rPr>
        <w:t xml:space="preserve">positivist </w:t>
      </w:r>
      <w:proofErr w:type="spellStart"/>
      <w:r w:rsidRPr="00B23D78">
        <w:rPr>
          <w:rStyle w:val="StyleUnderline"/>
          <w:highlight w:val="cyan"/>
        </w:rPr>
        <w:t>epistemol</w:t>
      </w:r>
      <w:proofErr w:type="spellEnd"/>
      <w:r w:rsidRPr="00B23D78">
        <w:rPr>
          <w:rStyle w:val="StyleUnderline"/>
          <w:highlight w:val="cyan"/>
        </w:rPr>
        <w:t xml:space="preserve">- </w:t>
      </w:r>
      <w:proofErr w:type="spellStart"/>
      <w:r w:rsidRPr="00B23D78">
        <w:rPr>
          <w:rStyle w:val="StyleUnderline"/>
          <w:highlight w:val="cyan"/>
        </w:rPr>
        <w:t>ogy</w:t>
      </w:r>
      <w:proofErr w:type="spellEnd"/>
      <w:r w:rsidRPr="00D677B9">
        <w:rPr>
          <w:rStyle w:val="StyleUnderline"/>
        </w:rPr>
        <w:t xml:space="preserve">, </w:t>
      </w:r>
      <w:r w:rsidRPr="00B23D78">
        <w:rPr>
          <w:rStyle w:val="StyleUnderline"/>
          <w:highlight w:val="cyan"/>
        </w:rPr>
        <w:t>so</w:t>
      </w:r>
      <w:r w:rsidRPr="00D677B9">
        <w:rPr>
          <w:rStyle w:val="StyleUnderline"/>
        </w:rPr>
        <w:t xml:space="preserve"> that </w:t>
      </w:r>
      <w:r w:rsidRPr="00B23D78">
        <w:rPr>
          <w:rStyle w:val="StyleUnderline"/>
          <w:highlight w:val="cyan"/>
        </w:rPr>
        <w:t>alternative</w:t>
      </w:r>
      <w:r w:rsidRPr="00D677B9">
        <w:rPr>
          <w:rStyle w:val="StyleUnderline"/>
        </w:rPr>
        <w:t xml:space="preserve">, more </w:t>
      </w:r>
      <w:r w:rsidRPr="00B23D78">
        <w:rPr>
          <w:rStyle w:val="StyleUnderline"/>
          <w:highlight w:val="cyan"/>
        </w:rPr>
        <w:t>nuanced</w:t>
      </w:r>
      <w:r w:rsidRPr="00D677B9">
        <w:rPr>
          <w:rStyle w:val="StyleUnderline"/>
        </w:rPr>
        <w:t xml:space="preserve">, and </w:t>
      </w:r>
      <w:r w:rsidRPr="00B23D78">
        <w:rPr>
          <w:rStyle w:val="StyleUnderline"/>
          <w:highlight w:val="cyan"/>
        </w:rPr>
        <w:t>less dangerous ways</w:t>
      </w:r>
      <w:r w:rsidRPr="00D677B9">
        <w:rPr>
          <w:rStyle w:val="StyleUnderline"/>
        </w:rPr>
        <w:t xml:space="preserve"> of interpreting and debating China might </w:t>
      </w:r>
      <w:r w:rsidRPr="00B23D78">
        <w:rPr>
          <w:rStyle w:val="StyleUnderline"/>
          <w:highlight w:val="cyan"/>
        </w:rPr>
        <w:t>become possible.</w:t>
      </w:r>
    </w:p>
    <w:p w14:paraId="44139FD4" w14:textId="716883E2" w:rsidR="00160EBA" w:rsidRDefault="00160EBA" w:rsidP="00F676CA">
      <w:pPr>
        <w:pStyle w:val="Heading3"/>
      </w:pPr>
      <w:r>
        <w:t>2NC---</w:t>
      </w:r>
      <w:r w:rsidR="00220D90">
        <w:t>Link---China</w:t>
      </w:r>
    </w:p>
    <w:p w14:paraId="30AC5152" w14:textId="06B85359" w:rsidR="00220D90" w:rsidRPr="00321EF9" w:rsidRDefault="00220D90" w:rsidP="00220D90">
      <w:pPr>
        <w:pStyle w:val="Heading4"/>
      </w:pPr>
      <w:r>
        <w:t>The China threat is a fantasized, falsely constructed threat based on otherization and performances of power.</w:t>
      </w:r>
    </w:p>
    <w:p w14:paraId="5DB87B59" w14:textId="77777777" w:rsidR="00220D90" w:rsidRPr="00FB2E5C" w:rsidRDefault="00220D90" w:rsidP="00220D90">
      <w:r w:rsidRPr="00E54D25">
        <w:rPr>
          <w:rStyle w:val="Style13ptBold"/>
        </w:rPr>
        <w:t>Turner 13</w:t>
      </w:r>
      <w:r w:rsidRPr="00E54D25">
        <w:t xml:space="preserve"> [Oliver Turner</w:t>
      </w:r>
      <w:r>
        <w:t xml:space="preserve"> is a Senior Lecturer in International Relations at the University of Edinburgh. He is a former Hallsworth Research Fellow of the University of Manchester, where he also gained his </w:t>
      </w:r>
      <w:proofErr w:type="spellStart"/>
      <w:r>
        <w:t>PhD.Oliver</w:t>
      </w:r>
      <w:proofErr w:type="spellEnd"/>
      <w:r>
        <w:t xml:space="preserve"> is a former editor of the British Journal of Politics and International Relations. He has acted as convenor and co-convenor of BISA's US Foreign Policy working </w:t>
      </w:r>
      <w:proofErr w:type="gramStart"/>
      <w:r>
        <w:t>group, and</w:t>
      </w:r>
      <w:proofErr w:type="gramEnd"/>
      <w:r>
        <w:t xml:space="preserve"> is a former visiting research fellow at the Swedish Institute of International Affairs,</w:t>
      </w:r>
      <w:r w:rsidRPr="00E54D25">
        <w:t xml:space="preserve"> </w:t>
      </w:r>
      <w:r>
        <w:t xml:space="preserve">2-8-2013, </w:t>
      </w:r>
      <w:r w:rsidRPr="00E54D25">
        <w:t>‘Threatening’ China and US security: The international politics of identity. Review of International Studies, 39(4), 903-924. doi:10.1017/S0260210512000599</w:t>
      </w:r>
      <w:r>
        <w:t>,</w:t>
      </w:r>
      <w:r w:rsidRPr="00E54D25">
        <w:t xml:space="preserve"> accessed 7-28-2023, HKR-SWY]</w:t>
      </w:r>
    </w:p>
    <w:p w14:paraId="0960E6E4" w14:textId="77777777" w:rsidR="00220D90" w:rsidRPr="00321EF9" w:rsidRDefault="00220D90" w:rsidP="00220D90">
      <w:pPr>
        <w:rPr>
          <w:sz w:val="16"/>
        </w:rPr>
      </w:pPr>
      <w:r w:rsidRPr="00321EF9">
        <w:rPr>
          <w:sz w:val="16"/>
        </w:rPr>
        <w:t>Imagining China: the construction of threat and political possibility</w:t>
      </w:r>
    </w:p>
    <w:p w14:paraId="65867F55" w14:textId="77777777" w:rsidR="00220D90" w:rsidRPr="00321EF9" w:rsidRDefault="00220D90" w:rsidP="00220D90">
      <w:pPr>
        <w:rPr>
          <w:rStyle w:val="StyleUnderline"/>
        </w:rPr>
      </w:pPr>
      <w:r w:rsidRPr="00321EF9">
        <w:rPr>
          <w:sz w:val="16"/>
        </w:rPr>
        <w:t xml:space="preserve">In his analysis of the China Threat Theory </w:t>
      </w:r>
      <w:proofErr w:type="spellStart"/>
      <w:r w:rsidRPr="00321EF9">
        <w:rPr>
          <w:sz w:val="16"/>
        </w:rPr>
        <w:t>Chengxin</w:t>
      </w:r>
      <w:proofErr w:type="spellEnd"/>
      <w:r w:rsidRPr="00321EF9">
        <w:rPr>
          <w:sz w:val="16"/>
        </w:rPr>
        <w:t xml:space="preserve"> Pan argues that </w:t>
      </w:r>
      <w:r w:rsidRPr="00321EF9">
        <w:rPr>
          <w:rStyle w:val="StyleUnderline"/>
        </w:rPr>
        <w:t xml:space="preserve">the ‘threat’ is an imagined construction of American </w:t>
      </w:r>
      <w:proofErr w:type="gramStart"/>
      <w:r w:rsidRPr="00321EF9">
        <w:rPr>
          <w:rStyle w:val="StyleUnderline"/>
        </w:rPr>
        <w:t>observers.Footnote</w:t>
      </w:r>
      <w:proofErr w:type="gramEnd"/>
      <w:r w:rsidRPr="00321EF9">
        <w:rPr>
          <w:rStyle w:val="StyleUnderline"/>
        </w:rPr>
        <w:t>1</w:t>
      </w:r>
      <w:r w:rsidRPr="00321EF9">
        <w:rPr>
          <w:sz w:val="16"/>
        </w:rPr>
        <w:t>5 Pan does not deny the importance of the PRC's capabilities but asserts that they appear threatening from understandings about the United States itself. ‘[T]here is no such thing as “Chinese reality” that can automatically speak for itself’, Pan argues. ‘[T]o fully understand the US “China threat” argument, it is essential to recognize its autobiographical nature</w:t>
      </w:r>
      <w:proofErr w:type="gramStart"/>
      <w:r w:rsidRPr="00321EF9">
        <w:rPr>
          <w:sz w:val="16"/>
        </w:rPr>
        <w:t>’.Footnote</w:t>
      </w:r>
      <w:proofErr w:type="gramEnd"/>
      <w:r w:rsidRPr="00321EF9">
        <w:rPr>
          <w:sz w:val="16"/>
        </w:rPr>
        <w:t xml:space="preserve">16 </w:t>
      </w:r>
      <w:r w:rsidRPr="00321EF9">
        <w:rPr>
          <w:rStyle w:val="StyleUnderline"/>
        </w:rPr>
        <w:t xml:space="preserve">The geographical territory of China, then, is not separate from or external to, American representations of it. Rather, it is </w:t>
      </w:r>
      <w:r w:rsidRPr="00321EF9">
        <w:rPr>
          <w:rStyle w:val="Emphasis"/>
        </w:rPr>
        <w:t>actively constitutive</w:t>
      </w:r>
      <w:r w:rsidRPr="00321EF9">
        <w:rPr>
          <w:rStyle w:val="StyleUnderline"/>
        </w:rPr>
        <w:t xml:space="preserve"> of those </w:t>
      </w:r>
      <w:proofErr w:type="gramStart"/>
      <w:r w:rsidRPr="00321EF9">
        <w:rPr>
          <w:rStyle w:val="StyleUnderline"/>
        </w:rPr>
        <w:t>representations.Footnote</w:t>
      </w:r>
      <w:proofErr w:type="gramEnd"/>
      <w:r w:rsidRPr="00321EF9">
        <w:rPr>
          <w:rStyle w:val="StyleUnderline"/>
        </w:rPr>
        <w:t>17</w:t>
      </w:r>
    </w:p>
    <w:p w14:paraId="73CFDD28" w14:textId="77777777" w:rsidR="00220D90" w:rsidRPr="00321EF9" w:rsidRDefault="00220D90" w:rsidP="00220D90">
      <w:pPr>
        <w:rPr>
          <w:rStyle w:val="StyleUnderline"/>
        </w:rPr>
      </w:pPr>
      <w:r w:rsidRPr="00321EF9">
        <w:rPr>
          <w:sz w:val="16"/>
        </w:rPr>
        <w:t xml:space="preserve">The analysis which follows demonstrates that </w:t>
      </w:r>
      <w:r w:rsidRPr="00321EF9">
        <w:rPr>
          <w:rStyle w:val="StyleUnderline"/>
        </w:rPr>
        <w:t>China ‘threats’ to the United States have to some extent always been established and perpetuated through representation and discourse</w:t>
      </w:r>
      <w:r w:rsidRPr="00321EF9">
        <w:rPr>
          <w:sz w:val="16"/>
        </w:rPr>
        <w:t xml:space="preserve">. Michel Foucault described discourse as ‘the general domain of all statements’, constituting either a group of individual statements or a regulated practice which accounts for a number of </w:t>
      </w:r>
      <w:proofErr w:type="gramStart"/>
      <w:r w:rsidRPr="00321EF9">
        <w:rPr>
          <w:sz w:val="16"/>
        </w:rPr>
        <w:t>statements.Footnote</w:t>
      </w:r>
      <w:proofErr w:type="gramEnd"/>
      <w:r w:rsidRPr="00321EF9">
        <w:rPr>
          <w:sz w:val="16"/>
        </w:rPr>
        <w:t xml:space="preserve">18 </w:t>
      </w:r>
      <w:r w:rsidRPr="00321EF9">
        <w:rPr>
          <w:rStyle w:val="StyleUnderline"/>
        </w:rPr>
        <w:t xml:space="preserve">American discourse of China can therefore be manifest as disparate and single statements about that country or as collectives of related statements such as the </w:t>
      </w:r>
      <w:r w:rsidRPr="00321EF9">
        <w:rPr>
          <w:rStyle w:val="Emphasis"/>
        </w:rPr>
        <w:t>China Threat Theory.</w:t>
      </w:r>
      <w:r w:rsidRPr="00321EF9">
        <w:rPr>
          <w:rStyle w:val="StyleUnderline"/>
        </w:rPr>
        <w:t xml:space="preserve"> Ultimately, American representations of China are discursive constructions of truths or realities about its existence.</w:t>
      </w:r>
    </w:p>
    <w:p w14:paraId="08643C59" w14:textId="77777777" w:rsidR="00220D90" w:rsidRPr="00321EF9" w:rsidRDefault="00220D90" w:rsidP="00220D90">
      <w:pPr>
        <w:rPr>
          <w:sz w:val="16"/>
        </w:rPr>
      </w:pPr>
      <w:r w:rsidRPr="00321EF9">
        <w:rPr>
          <w:sz w:val="16"/>
        </w:rPr>
        <w:t xml:space="preserve">The article draws in part from the work of David Campbell who suggests that dangers in the international realm are invariably threats to understandings about the self. ‘The mere existence of an alternative mode of being’, argues Campbell, ‘the presence of which exemplifies that different identities are possible … is sometimes enough to produce the understanding of a threat.’Footnote19 As a result, interpretations of global danger can be traced to the processes by which states are made foreign from one another through discourses of separation and difference.Footnote20 </w:t>
      </w:r>
      <w:r w:rsidRPr="00321EF9">
        <w:rPr>
          <w:rStyle w:val="StyleUnderline"/>
        </w:rPr>
        <w:t>In this analysis it is demonstrated that particular American discourses have historically made the US foreign from China</w:t>
      </w:r>
      <w:r w:rsidRPr="00321EF9">
        <w:rPr>
          <w:sz w:val="16"/>
        </w:rPr>
        <w:t xml:space="preserve">. Case study one for example demonstrates that </w:t>
      </w:r>
      <w:r w:rsidRPr="00321EF9">
        <w:rPr>
          <w:rStyle w:val="StyleUnderline"/>
        </w:rPr>
        <w:t>nineteenth-century racial discourses of non-white immigrant Chinese separated China from a United States largely defined by its presumed Caucasian foundations</w:t>
      </w:r>
      <w:r w:rsidRPr="00321EF9">
        <w:rPr>
          <w:sz w:val="16"/>
        </w:rPr>
        <w:t>. In case study two we see that Cold War ideological discourses of communism distanced the PRC from the democratic-capitalist US. These types of discourses are shown to have constituted a ‘specific sort of boundary producing political performance</w:t>
      </w:r>
      <w:proofErr w:type="gramStart"/>
      <w:r w:rsidRPr="00321EF9">
        <w:rPr>
          <w:sz w:val="16"/>
        </w:rPr>
        <w:t>’.Footnote</w:t>
      </w:r>
      <w:proofErr w:type="gramEnd"/>
      <w:r w:rsidRPr="00321EF9">
        <w:rPr>
          <w:sz w:val="16"/>
        </w:rPr>
        <w:t>21</w:t>
      </w:r>
    </w:p>
    <w:p w14:paraId="086BDCB4" w14:textId="77777777" w:rsidR="00220D90" w:rsidRPr="00321EF9" w:rsidRDefault="00220D90" w:rsidP="00220D90">
      <w:pPr>
        <w:rPr>
          <w:sz w:val="16"/>
        </w:rPr>
      </w:pPr>
      <w:r w:rsidRPr="00321EF9">
        <w:rPr>
          <w:sz w:val="16"/>
        </w:rPr>
        <w:t xml:space="preserve">Across the history of Sino-US relations then </w:t>
      </w:r>
      <w:r w:rsidRPr="00321EF9">
        <w:rPr>
          <w:rStyle w:val="StyleUnderline"/>
        </w:rPr>
        <w:t>when ‘dangers’ from China have emerged, they have always been perceived through the lens of American identity. In consequence, they have always existed as dangers to that identity.</w:t>
      </w:r>
      <w:r w:rsidRPr="00321EF9">
        <w:rPr>
          <w:sz w:val="16"/>
        </w:rPr>
        <w:t xml:space="preserve"> In this analysis it is argued that a key purpose of depicting China as a threat has been to protect components of American identity (primarily racial and ideological) deemed most fundamental to its being. As such, representations of a threatening China have most commonly been advanced by, and served the interests of, those who support actions to defend that identity. The case study analyses which follow reveal that this has included politicians and policymaking circles, 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w:t>
      </w:r>
    </w:p>
    <w:p w14:paraId="2CFEABF9" w14:textId="77777777" w:rsidR="00220D90" w:rsidRPr="00321EF9" w:rsidRDefault="00220D90" w:rsidP="00220D90">
      <w:pPr>
        <w:rPr>
          <w:sz w:val="16"/>
        </w:rPr>
      </w:pPr>
      <w:r w:rsidRPr="00321EF9">
        <w:rPr>
          <w:sz w:val="16"/>
        </w:rPr>
        <w:t xml:space="preserve">It is demonstrated that, twice before, this discursive process of separating China from the United States has resulted in a crisis of American identity. Crises of identity occur when the existing order is considered in danger of rupture. The prevailing authority is seen to be weakened and rhetoric over how to reassert the ‘natural’ identity </w:t>
      </w:r>
      <w:proofErr w:type="gramStart"/>
      <w:r w:rsidRPr="00321EF9">
        <w:rPr>
          <w:sz w:val="16"/>
        </w:rPr>
        <w:t>intensifies.Footnote</w:t>
      </w:r>
      <w:proofErr w:type="gramEnd"/>
      <w:r w:rsidRPr="00321EF9">
        <w:rPr>
          <w:sz w:val="16"/>
        </w:rPr>
        <w:t xml:space="preserve">22 Case studies one and two expose how such crises have previously emerged. These moments were </w:t>
      </w:r>
      <w:proofErr w:type="spellStart"/>
      <w:r w:rsidRPr="00321EF9">
        <w:rPr>
          <w:sz w:val="16"/>
        </w:rPr>
        <w:t>characterised</w:t>
      </w:r>
      <w:proofErr w:type="spellEnd"/>
      <w:r w:rsidRPr="00321EF9">
        <w:rPr>
          <w:sz w:val="16"/>
        </w:rPr>
        <w:t xml:space="preserve"> by perceived attacks upon core assumptions about what the United States was understood to be: fundamentally white in the late nineteenth century and </w:t>
      </w:r>
      <w:proofErr w:type="gramStart"/>
      <w:r w:rsidRPr="00321EF9">
        <w:rPr>
          <w:sz w:val="16"/>
        </w:rPr>
        <w:t>democratic-capitalist</w:t>
      </w:r>
      <w:proofErr w:type="gramEnd"/>
      <w:r w:rsidRPr="00321EF9">
        <w:rPr>
          <w:sz w:val="16"/>
        </w:rPr>
        <w:t xml:space="preserve"> in the early Cold War. Case study three shows that while today's China ‘threat’ to US security is yet to generate such a crisis, we must learn from those of the past to help avoid the types of consequences they have previously facilitated.</w:t>
      </w:r>
    </w:p>
    <w:p w14:paraId="41184D58" w14:textId="77777777" w:rsidR="00220D90" w:rsidRPr="00321EF9" w:rsidRDefault="00220D90" w:rsidP="00220D90">
      <w:pPr>
        <w:rPr>
          <w:sz w:val="16"/>
        </w:rPr>
      </w:pPr>
      <w:r w:rsidRPr="00321EF9">
        <w:rPr>
          <w:sz w:val="16"/>
        </w:rPr>
        <w:t xml:space="preserve">As Director Clapper unwittingly confirmed then the capabilities and intentions of a ‘rising’ China are only part of the story. International relations are driven by forces both material and ideational and the processes by which China is made foreign from, and potentially dangerous to, the United States are inseparable from the enactment of US China policy. </w:t>
      </w:r>
      <w:r w:rsidRPr="00321EF9">
        <w:rPr>
          <w:rStyle w:val="StyleUnderline"/>
        </w:rPr>
        <w:t xml:space="preserve">This is because, to reaffirm, </w:t>
      </w:r>
      <w:r w:rsidRPr="00321EF9">
        <w:rPr>
          <w:rStyle w:val="Emphasis"/>
        </w:rPr>
        <w:t>American discourses of China have never been produced objectively</w:t>
      </w:r>
      <w:r w:rsidRPr="00321EF9">
        <w:rPr>
          <w:rStyle w:val="StyleUnderline"/>
        </w:rPr>
        <w:t xml:space="preserve"> or in the absence of purpose or intent</w:t>
      </w:r>
      <w:r w:rsidRPr="00321EF9">
        <w:rPr>
          <w:sz w:val="16"/>
        </w:rPr>
        <w:t xml:space="preserve">. </w:t>
      </w:r>
      <w:r w:rsidRPr="00321EF9">
        <w:rPr>
          <w:rStyle w:val="StyleUnderline"/>
        </w:rPr>
        <w:t xml:space="preserve">Their dissemination is a </w:t>
      </w:r>
      <w:r w:rsidRPr="00321EF9">
        <w:rPr>
          <w:rStyle w:val="Emphasis"/>
        </w:rPr>
        <w:t>performance of power</w:t>
      </w:r>
      <w:r w:rsidRPr="00321EF9">
        <w:rPr>
          <w:rStyle w:val="StyleUnderline"/>
        </w:rPr>
        <w:t xml:space="preserve">, however seemingly innocent or </w:t>
      </w:r>
      <w:proofErr w:type="gramStart"/>
      <w:r w:rsidRPr="00321EF9">
        <w:rPr>
          <w:rStyle w:val="StyleUnderline"/>
        </w:rPr>
        <w:t>benign.</w:t>
      </w:r>
      <w:r w:rsidRPr="00321EF9">
        <w:rPr>
          <w:sz w:val="16"/>
        </w:rPr>
        <w:t>Footnote</w:t>
      </w:r>
      <w:proofErr w:type="gramEnd"/>
      <w:r w:rsidRPr="00321EF9">
        <w:rPr>
          <w:sz w:val="16"/>
        </w:rPr>
        <w:t xml:space="preserve">23 This is not to claim causal linkages between representation and foreign policy. Rather, it is to reveal the specific historical conditions within which policies have occurred, through an analysis of the political history of the production of </w:t>
      </w:r>
      <w:proofErr w:type="gramStart"/>
      <w:r w:rsidRPr="00321EF9">
        <w:rPr>
          <w:sz w:val="16"/>
        </w:rPr>
        <w:t>truth.Footnote</w:t>
      </w:r>
      <w:proofErr w:type="gramEnd"/>
      <w:r w:rsidRPr="00321EF9">
        <w:rPr>
          <w:sz w:val="16"/>
        </w:rPr>
        <w:t>24</w:t>
      </w:r>
    </w:p>
    <w:p w14:paraId="5C5BF34C" w14:textId="77777777" w:rsidR="00220D90" w:rsidRPr="00321EF9" w:rsidRDefault="00220D90" w:rsidP="00220D90">
      <w:pPr>
        <w:rPr>
          <w:sz w:val="16"/>
        </w:rPr>
      </w:pPr>
      <w:r w:rsidRPr="00321EF9">
        <w:rPr>
          <w:sz w:val="16"/>
        </w:rPr>
        <w:t xml:space="preserve">Accordingly, this analysis shifts from a concern with ‘why’ to ‘how’ questions. ‘Why’ questions assume that particular practices can happen by taking for granted the identities of the actors </w:t>
      </w:r>
      <w:proofErr w:type="gramStart"/>
      <w:r w:rsidRPr="00321EF9">
        <w:rPr>
          <w:sz w:val="16"/>
        </w:rPr>
        <w:t>involved.Footnote</w:t>
      </w:r>
      <w:proofErr w:type="gramEnd"/>
      <w:r w:rsidRPr="00321EF9">
        <w:rPr>
          <w:sz w:val="16"/>
        </w:rPr>
        <w:t xml:space="preserve">25 They assume, for instance, the availability of a range of policy options in Washington from the self-evident existence of a China threat. ‘How’ questions investigate the production of identity and the processes which ensure that particular practices can be enacted while others are </w:t>
      </w:r>
      <w:proofErr w:type="gramStart"/>
      <w:r w:rsidRPr="00321EF9">
        <w:rPr>
          <w:sz w:val="16"/>
        </w:rPr>
        <w:t>precluded.Footnote</w:t>
      </w:r>
      <w:proofErr w:type="gramEnd"/>
      <w:r w:rsidRPr="00321EF9">
        <w:rPr>
          <w:sz w:val="16"/>
        </w:rPr>
        <w:t>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w:t>
      </w:r>
    </w:p>
    <w:p w14:paraId="4E918BA4" w14:textId="77777777" w:rsidR="00220D90" w:rsidRPr="00321EF9" w:rsidRDefault="00220D90" w:rsidP="00220D90">
      <w:pPr>
        <w:rPr>
          <w:sz w:val="16"/>
        </w:rPr>
      </w:pPr>
      <w:r w:rsidRPr="00321EF9">
        <w:rPr>
          <w:sz w:val="16"/>
        </w:rPr>
        <w:t xml:space="preserve">US China policy, however, must not be narrowly conceived as a ‘bridge’ between two </w:t>
      </w:r>
      <w:proofErr w:type="gramStart"/>
      <w:r w:rsidRPr="00321EF9">
        <w:rPr>
          <w:sz w:val="16"/>
        </w:rPr>
        <w:t>states.Footnote</w:t>
      </w:r>
      <w:proofErr w:type="gramEnd"/>
      <w:r w:rsidRPr="00321EF9">
        <w:rPr>
          <w:sz w:val="16"/>
        </w:rPr>
        <w:t xml:space="preserve">27 In fact, it works on behalf of societal discourses about China to reassert the understandings of difference upon which it relies.Footnote28 Rather than a final manifestation of representational processes, then, US China policy itself works to construct China's identity as well as that of the United States. As the case study analyses show, it perpetuates discursive difference through the rhetoric and actions (governmental acts, speeches, etc.) by which it is </w:t>
      </w:r>
      <w:proofErr w:type="gramStart"/>
      <w:r w:rsidRPr="00321EF9">
        <w:rPr>
          <w:sz w:val="16"/>
        </w:rPr>
        <w:t>advanced</w:t>
      </w:r>
      <w:proofErr w:type="gramEnd"/>
      <w:r w:rsidRPr="00321EF9">
        <w:rPr>
          <w:sz w:val="16"/>
        </w:rPr>
        <w:t xml:space="preserve"> and the reproduction of a China ‘threat’ continues. In such a way it constitutes the international ‘inscription of foreignness’, protecting American values and identity when seemingly threatened by that of China.Footnote29 As Hixson asserts, ‘[f]</w:t>
      </w:r>
      <w:proofErr w:type="spellStart"/>
      <w:r w:rsidRPr="00321EF9">
        <w:rPr>
          <w:sz w:val="16"/>
        </w:rPr>
        <w:t>oreign</w:t>
      </w:r>
      <w:proofErr w:type="spellEnd"/>
      <w:r w:rsidRPr="00321EF9">
        <w:rPr>
          <w:sz w:val="16"/>
        </w:rPr>
        <w:t xml:space="preserve"> policy plays a profoundly significant role in the process of creating, affirming and disciplining conceptions of national identity’, and the United States has always been especially dependent upon representational practices for understandings about its </w:t>
      </w:r>
      <w:proofErr w:type="gramStart"/>
      <w:r w:rsidRPr="00321EF9">
        <w:rPr>
          <w:sz w:val="16"/>
        </w:rPr>
        <w:t>identity.Footnote</w:t>
      </w:r>
      <w:proofErr w:type="gramEnd"/>
      <w:r w:rsidRPr="00321EF9">
        <w:rPr>
          <w:sz w:val="16"/>
        </w:rPr>
        <w:t>30</w:t>
      </w:r>
    </w:p>
    <w:p w14:paraId="3631D45A" w14:textId="48FF776E" w:rsidR="00220D90" w:rsidRPr="00220D90" w:rsidRDefault="00220D90" w:rsidP="00220D90">
      <w:pPr>
        <w:rPr>
          <w:sz w:val="16"/>
        </w:rPr>
      </w:pPr>
      <w:r w:rsidRPr="00321EF9">
        <w:rPr>
          <w:sz w:val="16"/>
        </w:rPr>
        <w:t xml:space="preserve">In sum, this article advances three principal arguments. </w:t>
      </w:r>
      <w:r w:rsidRPr="00321EF9">
        <w:rPr>
          <w:rStyle w:val="StyleUnderline"/>
        </w:rPr>
        <w:t xml:space="preserve">First, throughout history ‘threats’ from China towards the United States have never been explicable in terms of material forces alone. They have in part been </w:t>
      </w:r>
      <w:proofErr w:type="spellStart"/>
      <w:r w:rsidRPr="00321EF9">
        <w:rPr>
          <w:rStyle w:val="Emphasis"/>
        </w:rPr>
        <w:t>fantasised</w:t>
      </w:r>
      <w:proofErr w:type="spellEnd"/>
      <w:r w:rsidRPr="00321EF9">
        <w:rPr>
          <w:rStyle w:val="Emphasis"/>
        </w:rPr>
        <w:t>, socially constructed products</w:t>
      </w:r>
      <w:r w:rsidRPr="00321EF9">
        <w:rPr>
          <w:rStyle w:val="StyleUnderline"/>
        </w:rPr>
        <w:t xml:space="preserve"> of American discourse.</w:t>
      </w:r>
      <w:r w:rsidRPr="00321EF9">
        <w:rPr>
          <w:sz w:val="16"/>
        </w:rPr>
        <w:t xml:space="preserve"> </w:t>
      </w:r>
      <w:r w:rsidRPr="00321EF9">
        <w:rPr>
          <w:rStyle w:val="StyleUnderline"/>
        </w:rPr>
        <w:t xml:space="preserve">The physical contours of Sino-American relations have been given meaning by processes of representation so that China has repeatedly been made threatening no matter its intentions. </w:t>
      </w:r>
      <w:r w:rsidRPr="00321EF9">
        <w:rPr>
          <w:sz w:val="16"/>
        </w:rPr>
        <w:t xml:space="preserve">Second, </w:t>
      </w:r>
      <w:r w:rsidRPr="00321EF9">
        <w:rPr>
          <w:rStyle w:val="StyleUnderline"/>
        </w:rPr>
        <w:t>representations of China ‘threats’ have always been key to the enactment and justification of US foreign policies formulated in response</w:t>
      </w:r>
      <w:r w:rsidRPr="00321EF9">
        <w:rPr>
          <w:sz w:val="16"/>
        </w:rPr>
        <w:t xml:space="preserve">. Specifically, </w:t>
      </w:r>
      <w:r w:rsidRPr="00321EF9">
        <w:rPr>
          <w:rStyle w:val="StyleUnderline"/>
        </w:rPr>
        <w:t>they have framed the boundaries of political possibility so that certain policies could be enabled while potential alternatives could be discarded</w:t>
      </w:r>
      <w:r w:rsidRPr="00321EF9">
        <w:rPr>
          <w:sz w:val="16"/>
        </w:rPr>
        <w:t xml:space="preserve">. Third, </w:t>
      </w:r>
      <w:r w:rsidRPr="00321EF9">
        <w:rPr>
          <w:rStyle w:val="StyleUnderline"/>
        </w:rPr>
        <w:t>US China policies themselves have reaffirmed discourses of foreignness and the identities of both China and the United States, f</w:t>
      </w:r>
      <w:r w:rsidRPr="00321EF9">
        <w:rPr>
          <w:sz w:val="16"/>
        </w:rPr>
        <w:t>unctioning to protect the American identity from which the ‘threats’ have been produced.</w:t>
      </w:r>
    </w:p>
    <w:p w14:paraId="0A31D190" w14:textId="207EA94E" w:rsidR="00220D90" w:rsidRDefault="00220D90" w:rsidP="00220D90">
      <w:pPr>
        <w:pStyle w:val="Heading4"/>
      </w:pPr>
      <w:r>
        <w:t>The US makes China’s rise seem like a threat based on otherizing logic.</w:t>
      </w:r>
    </w:p>
    <w:p w14:paraId="61C56BBF" w14:textId="77777777" w:rsidR="00A7296C" w:rsidRDefault="00220D90" w:rsidP="00220D90">
      <w:r w:rsidRPr="00522A36">
        <w:rPr>
          <w:rFonts w:eastAsiaTheme="majorEastAsia" w:cstheme="majorBidi"/>
          <w:b/>
          <w:iCs/>
          <w:sz w:val="26"/>
        </w:rPr>
        <w:t>Chang 20</w:t>
      </w:r>
      <w:r w:rsidRPr="00522A36">
        <w:t xml:space="preserve"> [</w:t>
      </w:r>
      <w:r>
        <w:t xml:space="preserve">Jun Yang Chang is an </w:t>
      </w:r>
      <w:r w:rsidRPr="00522A36">
        <w:t xml:space="preserve">Assistant Professor. Head of Military Studies </w:t>
      </w:r>
      <w:proofErr w:type="spellStart"/>
      <w:r w:rsidRPr="00522A36">
        <w:t>Programme</w:t>
      </w:r>
      <w:proofErr w:type="spellEnd"/>
      <w:r w:rsidRPr="00522A36">
        <w:t xml:space="preserve">. Education. </w:t>
      </w:r>
      <w:proofErr w:type="spellStart"/>
      <w:r w:rsidRPr="00522A36">
        <w:t>BSSc</w:t>
      </w:r>
      <w:proofErr w:type="spellEnd"/>
      <w:r w:rsidRPr="00522A36">
        <w:t xml:space="preserve"> Hons (NUS); MSc (RSIS, NTU); PhD (University of Queensland), “</w:t>
      </w:r>
      <w:r>
        <w:t xml:space="preserve">The United States and the </w:t>
      </w:r>
      <w:proofErr w:type="spellStart"/>
      <w:r>
        <w:t>Macrosecuritisation</w:t>
      </w:r>
      <w:proofErr w:type="spellEnd"/>
      <w:r>
        <w:t xml:space="preserve"> of the “China Threat”</w:t>
      </w:r>
      <w:r w:rsidRPr="00522A36">
        <w:t>,</w:t>
      </w:r>
      <w:r>
        <w:t>”</w:t>
      </w:r>
      <w:r w:rsidRPr="00522A36">
        <w:t xml:space="preserve"> </w:t>
      </w:r>
      <w:r>
        <w:t>The University of Queensland</w:t>
      </w:r>
      <w:r w:rsidRPr="00522A36">
        <w:t xml:space="preserve">, </w:t>
      </w:r>
      <w:r>
        <w:t>2020</w:t>
      </w:r>
      <w:r w:rsidRPr="00522A36">
        <w:t>, https://espace.library.uq.edu.au/data/UQ_0e059e5/s4446624_final_thesis.pdf?dsi_version=348e264082624c5acd34a6d7776086f3&amp;Expires=1690594045&amp;Key-Pair-Id=APKAJKNBJ4MJBJNC6NLQ&amp;Signature=Zd-lsBMr1Mt38Ul9kf8Tdy9utKJVh0o9jHgkN3NVqbEIg~UyzC4F1dUTaEyGsnddpcIWmsMJwSta0RHZSAKvGThdmalxxzo8g~mjl-qOGWkrV6TEvb5pSNT8QGRxVKGXyxwlVkv-BtfDzbnmH4KfuY3eVorIFQFnXABs-p64CozxLH7WIrfC3~aaSpjQcyai-mKnsC1PGcrIxQzOzy3NLTVVMM1f88iHC2ZG6YJaCfeo97mTWSJEqj4bv0tWzmZwsRvl3RrrYIxV5Qn0F8UR3LLPdJwH5XNTPD6dNw7C9oSXOFP6Ai7Jqzn35xdsxP63VlaBbb6zLKLRALtv5w89Aw__</w:t>
      </w:r>
      <w:r>
        <w:t xml:space="preserve">, </w:t>
      </w:r>
      <w:r w:rsidRPr="00522A36">
        <w:t>accessed 7-28-2023, HKR-SWY]</w:t>
      </w:r>
    </w:p>
    <w:p w14:paraId="43E682D0" w14:textId="532C33A0" w:rsidR="00220D90" w:rsidRPr="004A6B8B" w:rsidRDefault="00220D90" w:rsidP="00220D90">
      <w:pPr>
        <w:rPr>
          <w:sz w:val="16"/>
        </w:rPr>
      </w:pPr>
      <w:r w:rsidRPr="004A6B8B">
        <w:rPr>
          <w:sz w:val="16"/>
        </w:rPr>
        <w:t xml:space="preserve">Moreover, </w:t>
      </w:r>
      <w:r w:rsidRPr="002A21BD">
        <w:rPr>
          <w:rStyle w:val="StyleUnderline"/>
        </w:rPr>
        <w:t>the US has not placed other states different from it, such as Vietnam, into an “othered” tier like China. Neither has it done so to other rising powers, like India</w:t>
      </w:r>
      <w:r w:rsidRPr="004A6B8B">
        <w:rPr>
          <w:sz w:val="16"/>
        </w:rPr>
        <w:t xml:space="preserve">. Thus, even </w:t>
      </w:r>
      <w:r w:rsidRPr="002A21BD">
        <w:rPr>
          <w:rStyle w:val="StyleUnderline"/>
        </w:rPr>
        <w:t>when Thucydides highlights: “It was the rise of Athens and the fear that this instilled in Sparta that made war inevitable”, it was perhaps also because it was Athens and not just its rise that made Sparta fearful.</w:t>
      </w:r>
      <w:r w:rsidRPr="004A6B8B">
        <w:rPr>
          <w:sz w:val="16"/>
        </w:rPr>
        <w:t xml:space="preserve"> Allison notes this as well, observing that </w:t>
      </w:r>
      <w:r w:rsidRPr="002A21BD">
        <w:rPr>
          <w:rStyle w:val="StyleUnderline"/>
        </w:rPr>
        <w:t>unlike the US taking over Britain, it is different to be “</w:t>
      </w:r>
      <w:r w:rsidRPr="002A21BD">
        <w:rPr>
          <w:rStyle w:val="Emphasis"/>
        </w:rPr>
        <w:t>surpassed by an adversary whose values are so strikingly different</w:t>
      </w:r>
      <w:r w:rsidRPr="004A6B8B">
        <w:rPr>
          <w:sz w:val="16"/>
        </w:rPr>
        <w:t xml:space="preserve">”.123 The logical conclusion is that </w:t>
      </w:r>
      <w:r w:rsidRPr="002A21BD">
        <w:rPr>
          <w:rStyle w:val="StyleUnderline"/>
        </w:rPr>
        <w:t>the US security portrayals of China’s rise as a risk are not due to China itself nor its assertive practices. Rather, the US is concerned with China’s rise</w:t>
      </w:r>
      <w:r w:rsidRPr="004A6B8B">
        <w:rPr>
          <w:sz w:val="16"/>
        </w:rPr>
        <w:t>. Unlike the “Yellow Peril” or the “Red Menace”, the US take on the “Blue Dread” is not a “China Threat” theory, but more appropriately a “China’s Rise Risk Thesis”.</w:t>
      </w:r>
    </w:p>
    <w:p w14:paraId="6DC36A6E" w14:textId="77777777" w:rsidR="00A7296C" w:rsidRDefault="00A7296C" w:rsidP="00A7296C">
      <w:pPr>
        <w:pStyle w:val="Heading4"/>
      </w:pPr>
      <w:r>
        <w:t xml:space="preserve">The </w:t>
      </w:r>
      <w:proofErr w:type="spellStart"/>
      <w:r>
        <w:t>aff’s</w:t>
      </w:r>
      <w:proofErr w:type="spellEnd"/>
      <w:r>
        <w:t xml:space="preserve"> discourse of China is otherizing and makes it impossible to see any other explanation for China’s action – that forces China to react accordingly and becomes a self-fulfilling </w:t>
      </w:r>
      <w:proofErr w:type="gramStart"/>
      <w:r>
        <w:t>prophecy</w:t>
      </w:r>
      <w:proofErr w:type="gramEnd"/>
    </w:p>
    <w:p w14:paraId="7CD6FB50" w14:textId="77777777" w:rsidR="00A7296C" w:rsidRPr="001671A7" w:rsidRDefault="00A7296C" w:rsidP="00A7296C">
      <w:r w:rsidRPr="00E47705">
        <w:rPr>
          <w:rStyle w:val="Style13ptBold"/>
        </w:rPr>
        <w:t>Pan 4</w:t>
      </w:r>
      <w:r w:rsidRPr="00E47705">
        <w:t xml:space="preserve"> [</w:t>
      </w:r>
      <w:proofErr w:type="spellStart"/>
      <w:r>
        <w:t>Chengxin</w:t>
      </w:r>
      <w:proofErr w:type="spellEnd"/>
      <w:r>
        <w:t xml:space="preserve"> Pan is an Associate Professor of International Relations at the School of Humanities and Social Sciences and a member of the Alfred Deakin Institute for Citizenship and </w:t>
      </w:r>
      <w:proofErr w:type="spellStart"/>
      <w:r>
        <w:t>Globalisation</w:t>
      </w:r>
      <w:proofErr w:type="spellEnd"/>
      <w:r>
        <w:t xml:space="preserve"> at Deakin University. He has held visiting positions at the University of Melbourne, the Hong Kong University of Science and Technology, Peking University, Fudan </w:t>
      </w:r>
      <w:proofErr w:type="gramStart"/>
      <w:r>
        <w:t>University</w:t>
      </w:r>
      <w:proofErr w:type="gramEnd"/>
      <w:r>
        <w:t xml:space="preserve"> and the University of Macau, and was an Endeavour Research Fellow at the Australian Studies Centre, Peking University, and is on the editorial board of Series in International Relations Classics.</w:t>
      </w:r>
      <w:r w:rsidRPr="00CB6D60">
        <w:t xml:space="preserve"> </w:t>
      </w:r>
      <w:r w:rsidRPr="00E47705">
        <w:t>“The ‘China Threat’ in American Self-Imagination: The Discursive Construction of Other as Power Politics.” Alternatives: Global, Local, Political, vol. 29, no. 3, 2004, pp. 305–31. JSTOR, http://www.jstor.org/stable/40645119.</w:t>
      </w:r>
      <w:r>
        <w:t xml:space="preserve"> </w:t>
      </w:r>
      <w:r w:rsidRPr="00E47705">
        <w:t>accessed 7-27-2023, HKR-SWY]</w:t>
      </w:r>
    </w:p>
    <w:p w14:paraId="5E7427EB" w14:textId="77777777" w:rsidR="00A7296C" w:rsidRPr="004A6B8B" w:rsidRDefault="00A7296C" w:rsidP="00A7296C">
      <w:pPr>
        <w:rPr>
          <w:sz w:val="16"/>
        </w:rPr>
      </w:pPr>
      <w:r w:rsidRPr="004A6B8B">
        <w:rPr>
          <w:sz w:val="16"/>
        </w:rPr>
        <w:t xml:space="preserve">By now, </w:t>
      </w:r>
      <w:r w:rsidRPr="00D677B9">
        <w:rPr>
          <w:rStyle w:val="StyleUnderline"/>
        </w:rPr>
        <w:t>it seems clear that neither China's capabilities nor intentions really matter. Rather, almost by its mere geographical existence, China has been qualified as an absolute strategic "other," a discursive construct from which it cannot escape</w:t>
      </w:r>
      <w:r w:rsidRPr="004A6B8B">
        <w:rPr>
          <w:sz w:val="16"/>
        </w:rPr>
        <w:t xml:space="preserve">. Because of this, "China" in U.S. IR discourse has been objectified and deprived of its own subjectivity and exists mainly in and for the U.S. self. </w:t>
      </w:r>
      <w:r w:rsidRPr="00D677B9">
        <w:rPr>
          <w:rStyle w:val="StyleUnderline"/>
        </w:rPr>
        <w:t>Little wonder that for many U.S. China specialists, China becomes merely a "national security concern" for the United States</w:t>
      </w:r>
      <w:r w:rsidRPr="004A6B8B">
        <w:rPr>
          <w:sz w:val="16"/>
        </w:rPr>
        <w:t xml:space="preserve">, with the "severe disproportion between the keen attention to China as a security concern and the intractable neglect of China's [own] security con- </w:t>
      </w:r>
      <w:proofErr w:type="spellStart"/>
      <w:r w:rsidRPr="004A6B8B">
        <w:rPr>
          <w:sz w:val="16"/>
        </w:rPr>
        <w:t>cerns</w:t>
      </w:r>
      <w:proofErr w:type="spellEnd"/>
      <w:r w:rsidRPr="004A6B8B">
        <w:rPr>
          <w:sz w:val="16"/>
        </w:rPr>
        <w:t xml:space="preserve"> in the current debate."62</w:t>
      </w:r>
    </w:p>
    <w:p w14:paraId="292C45F4" w14:textId="77777777" w:rsidR="00A7296C" w:rsidRPr="004A6B8B" w:rsidRDefault="00A7296C" w:rsidP="00A7296C">
      <w:pPr>
        <w:rPr>
          <w:sz w:val="16"/>
        </w:rPr>
      </w:pPr>
      <w:r w:rsidRPr="004A6B8B">
        <w:rPr>
          <w:sz w:val="16"/>
        </w:rPr>
        <w:t xml:space="preserve">At this point, at issue here is no longer whether the "China threat" argument is true or </w:t>
      </w:r>
      <w:proofErr w:type="gramStart"/>
      <w:r w:rsidRPr="004A6B8B">
        <w:rPr>
          <w:sz w:val="16"/>
        </w:rPr>
        <w:t>false, but</w:t>
      </w:r>
      <w:proofErr w:type="gramEnd"/>
      <w:r w:rsidRPr="004A6B8B">
        <w:rPr>
          <w:sz w:val="16"/>
        </w:rPr>
        <w:t xml:space="preserve"> is rather its reflection of a shared positivist mentality among mainstream China experts that they know China better than do the Chinese themselves.63 "We" alone can know for sure that they consider "us" their enemy and thus pose a menace to "us." Such an account of China, in many ways, strongly seems to resemble Orientalists' problematic </w:t>
      </w:r>
      <w:proofErr w:type="spellStart"/>
      <w:r w:rsidRPr="004A6B8B">
        <w:rPr>
          <w:sz w:val="16"/>
        </w:rPr>
        <w:t>distinc</w:t>
      </w:r>
      <w:proofErr w:type="spellEnd"/>
      <w:r w:rsidRPr="004A6B8B">
        <w:rPr>
          <w:sz w:val="16"/>
        </w:rPr>
        <w:t xml:space="preserve">- </w:t>
      </w:r>
      <w:proofErr w:type="spellStart"/>
      <w:r w:rsidRPr="004A6B8B">
        <w:rPr>
          <w:sz w:val="16"/>
        </w:rPr>
        <w:t>tion</w:t>
      </w:r>
      <w:proofErr w:type="spellEnd"/>
      <w:r w:rsidRPr="004A6B8B">
        <w:rPr>
          <w:sz w:val="16"/>
        </w:rPr>
        <w:t xml:space="preserve"> between the West and the Orient. Like orientalism, the U.S. construction of the Chinese "other" does not require that China acknowledge the validity of that dichotomous construction. Indeed, as Edward Said point out, "It is enough for 'us' to set up these distinctions in our own minds; [and] 'they' become 'they' accordingly."64</w:t>
      </w:r>
    </w:p>
    <w:p w14:paraId="2284647B" w14:textId="77777777" w:rsidR="00A7296C" w:rsidRPr="004A6B8B" w:rsidRDefault="00A7296C" w:rsidP="00A7296C">
      <w:pPr>
        <w:rPr>
          <w:sz w:val="14"/>
        </w:rPr>
      </w:pPr>
      <w:r w:rsidRPr="004A6B8B">
        <w:rPr>
          <w:sz w:val="14"/>
        </w:rPr>
        <w:t xml:space="preserve">It may be the case that there is nothing inherently wrong with perceiving others through one's own subjective lens. Yet, </w:t>
      </w:r>
      <w:r w:rsidRPr="00D677B9">
        <w:rPr>
          <w:rStyle w:val="StyleUnderline"/>
        </w:rPr>
        <w:t>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w:t>
      </w:r>
      <w:r w:rsidRPr="004A6B8B">
        <w:rPr>
          <w:sz w:val="14"/>
        </w:rPr>
        <w:t xml:space="preserve"> As a result, it becomes difficult to find a legitimate space for alternative ways of understanding an inherently volatile, amorphous China65 or to recognize that China's future trajectory in global politics is contingent essentially on how "we" in the United States and the West in general want to see it as well as on how the Chinese choose to shape it.66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14:paraId="4C0F770F" w14:textId="77777777" w:rsidR="00A7296C" w:rsidRDefault="00A7296C" w:rsidP="00A7296C">
      <w:pPr>
        <w:pStyle w:val="Heading4"/>
      </w:pPr>
      <w:r>
        <w:t>Power politics and crisis management</w:t>
      </w:r>
    </w:p>
    <w:p w14:paraId="08575305" w14:textId="77777777" w:rsidR="00A7296C" w:rsidRPr="00EF1900" w:rsidRDefault="00A7296C" w:rsidP="00A7296C">
      <w:r w:rsidRPr="00E47705">
        <w:rPr>
          <w:rStyle w:val="Style13ptBold"/>
        </w:rPr>
        <w:t>Pan 4</w:t>
      </w:r>
      <w:r w:rsidRPr="00E47705">
        <w:t xml:space="preserve"> [</w:t>
      </w:r>
      <w:proofErr w:type="spellStart"/>
      <w:r>
        <w:t>Chengxin</w:t>
      </w:r>
      <w:proofErr w:type="spellEnd"/>
      <w:r>
        <w:t xml:space="preserve"> Pan is an Associate Professor of International Relations at the School of Humanities and Social Sciences and a member of the Alfred Deakin Institute for Citizenship and </w:t>
      </w:r>
      <w:proofErr w:type="spellStart"/>
      <w:r>
        <w:t>Globalisation</w:t>
      </w:r>
      <w:proofErr w:type="spellEnd"/>
      <w:r>
        <w:t xml:space="preserve"> at Deakin University. He has held visiting positions at the University of Melbourne, the Hong Kong University of Science and Technology, Peking University, Fudan </w:t>
      </w:r>
      <w:proofErr w:type="gramStart"/>
      <w:r>
        <w:t>University</w:t>
      </w:r>
      <w:proofErr w:type="gramEnd"/>
      <w:r>
        <w:t xml:space="preserve"> and the University of Macau, and was an Endeavour Research Fellow at the Australian Studies Centre, Peking University, and is on the editorial board of Series in International Relations Classics.</w:t>
      </w:r>
      <w:r w:rsidRPr="00CB6D60">
        <w:t xml:space="preserve"> </w:t>
      </w:r>
      <w:r w:rsidRPr="00E47705">
        <w:t>“The ‘China Threat’ in American Self-Imagination: The Discursive Construction of Other as Power Politics.” Alternatives: Global, Local, Political, vol. 29, no. 3, 2004, pp. 305–31. JSTOR, http://www.jstor.org/stable/40645119.</w:t>
      </w:r>
      <w:r>
        <w:t xml:space="preserve"> </w:t>
      </w:r>
      <w:r w:rsidRPr="00E47705">
        <w:t>accessed 7-27-2023, HKR-SWY]</w:t>
      </w:r>
    </w:p>
    <w:p w14:paraId="19188EC2" w14:textId="77777777" w:rsidR="00A7296C" w:rsidRPr="004A6B8B" w:rsidRDefault="00A7296C" w:rsidP="00A7296C">
      <w:pPr>
        <w:rPr>
          <w:sz w:val="16"/>
        </w:rPr>
      </w:pPr>
      <w:r w:rsidRPr="00D677B9">
        <w:rPr>
          <w:rStyle w:val="StyleUnderline"/>
        </w:rPr>
        <w:t xml:space="preserve">The discursive construction of the U.S. self and the "Chinese threat" argument are not innocent, descriptive accounts of "independent" reality. Rather, they are always a clarion call </w:t>
      </w:r>
      <w:proofErr w:type="spellStart"/>
      <w:r w:rsidRPr="00D677B9">
        <w:rPr>
          <w:rStyle w:val="StyleUnderline"/>
        </w:rPr>
        <w:t>fo</w:t>
      </w:r>
      <w:proofErr w:type="spellEnd"/>
      <w:r w:rsidRPr="00D677B9">
        <w:rPr>
          <w:rStyle w:val="StyleUnderline"/>
        </w:rPr>
        <w:t xml:space="preserve"> practice of power politics</w:t>
      </w:r>
      <w:r w:rsidRPr="004A6B8B">
        <w:rPr>
          <w:sz w:val="16"/>
        </w:rPr>
        <w:t xml:space="preserve">. At the apex of this power-politics is the politico-strategic question of "what is to be done" to make the United States secure from the (perceived) threats it faces. At a general level, as Benjamin Schwarz proposes, this requires an unhindered path to U.S. global hegemony that means not only that the United States must dominate wealthy and technologically sophisticated states in Europe and East Asia - America's "allies" - but also that it must deal with such nuisances as Saddam Hussein, Slobodan </w:t>
      </w:r>
      <w:proofErr w:type="gramStart"/>
      <w:r w:rsidRPr="004A6B8B">
        <w:rPr>
          <w:sz w:val="16"/>
        </w:rPr>
        <w:t>Milosevic</w:t>
      </w:r>
      <w:proofErr w:type="gramEnd"/>
      <w:r w:rsidRPr="004A6B8B">
        <w:rPr>
          <w:sz w:val="16"/>
        </w:rPr>
        <w:t xml:space="preserve"> and Kim Jong II, so that potential great powers need not acquire the means to deal with those problems themselves. And those powers that eschew Amer- </w:t>
      </w:r>
      <w:proofErr w:type="spellStart"/>
      <w:r w:rsidRPr="004A6B8B">
        <w:rPr>
          <w:sz w:val="16"/>
        </w:rPr>
        <w:t>ican</w:t>
      </w:r>
      <w:proofErr w:type="spellEnd"/>
      <w:r w:rsidRPr="004A6B8B">
        <w:rPr>
          <w:sz w:val="16"/>
        </w:rPr>
        <w:t xml:space="preserve"> supervision - such as China - must be both engaged and contained. The upshot of "American leadership" is that the United States must spend nearly as much on national security as the rest of the world combined.67</w:t>
      </w:r>
    </w:p>
    <w:p w14:paraId="5E2954D5" w14:textId="77777777" w:rsidR="00A7296C" w:rsidRPr="004A6B8B" w:rsidRDefault="00A7296C" w:rsidP="00A7296C">
      <w:pPr>
        <w:rPr>
          <w:sz w:val="16"/>
        </w:rPr>
      </w:pPr>
      <w:r w:rsidRPr="004A6B8B">
        <w:rPr>
          <w:sz w:val="16"/>
        </w:rPr>
        <w:t xml:space="preserve"> </w:t>
      </w:r>
      <w:r w:rsidRPr="00D677B9">
        <w:rPr>
          <w:rStyle w:val="StyleUnderline"/>
        </w:rPr>
        <w:t>This "</w:t>
      </w:r>
      <w:proofErr w:type="spellStart"/>
      <w:r w:rsidRPr="00D677B9">
        <w:rPr>
          <w:rStyle w:val="StyleUnderline"/>
        </w:rPr>
        <w:t>neocontainment</w:t>
      </w:r>
      <w:proofErr w:type="spellEnd"/>
      <w:r w:rsidRPr="00D677B9">
        <w:rPr>
          <w:rStyle w:val="StyleUnderline"/>
        </w:rPr>
        <w:t>" policy has been echoed in the "China threat" literature</w:t>
      </w:r>
      <w:r w:rsidRPr="004A6B8B">
        <w:rPr>
          <w:sz w:val="16"/>
        </w:rPr>
        <w:t xml:space="preserve">. In a short yet decisive article titled "Why We Must Contain China," Washington Post columnist Charles </w:t>
      </w:r>
      <w:proofErr w:type="spellStart"/>
      <w:r w:rsidRPr="004A6B8B">
        <w:rPr>
          <w:sz w:val="16"/>
        </w:rPr>
        <w:t>Krautham</w:t>
      </w:r>
      <w:proofErr w:type="spellEnd"/>
      <w:r w:rsidRPr="004A6B8B">
        <w:rPr>
          <w:sz w:val="16"/>
        </w:rPr>
        <w:t xml:space="preserve">- </w:t>
      </w:r>
      <w:proofErr w:type="spellStart"/>
      <w:r w:rsidRPr="004A6B8B">
        <w:rPr>
          <w:sz w:val="16"/>
        </w:rPr>
        <w:t>mer</w:t>
      </w:r>
      <w:proofErr w:type="spellEnd"/>
      <w:r w:rsidRPr="004A6B8B">
        <w:rPr>
          <w:sz w:val="16"/>
        </w:rPr>
        <w:t xml:space="preserve"> insists that "containing China" and "undermining its ruthless dictatorship" constitute two essential components of "any rational policy toward a rising, threatening China." Not only is a policy other than containment considered irrational, but even a delay to implement it would be undesirable, as he urges that "containment of such a bully must begin early in its career." To this end, Kraut- hammer offers such "practical" options as strengthening regional alliances (with Vietnam, India, and Russia, as well as Japan) to box in China; standing by Chinese dissidents; denying Beijing the right to host the Olympics; and keeping China from joining the World Trade Organization on the terms it desires.68</w:t>
      </w:r>
    </w:p>
    <w:p w14:paraId="72A85D98" w14:textId="77777777" w:rsidR="00A7296C" w:rsidRPr="004A6B8B" w:rsidRDefault="00A7296C" w:rsidP="00A7296C">
      <w:pPr>
        <w:rPr>
          <w:sz w:val="16"/>
        </w:rPr>
      </w:pPr>
      <w:r w:rsidRPr="004A6B8B">
        <w:rPr>
          <w:sz w:val="16"/>
        </w:rPr>
        <w:t xml:space="preserve">Containing China is of course not the only option arising from the "China threat" literature. </w:t>
      </w:r>
      <w:proofErr w:type="gramStart"/>
      <w:r w:rsidRPr="004A6B8B">
        <w:rPr>
          <w:sz w:val="16"/>
        </w:rPr>
        <w:t>More often than not</w:t>
      </w:r>
      <w:proofErr w:type="gramEnd"/>
      <w:r w:rsidRPr="004A6B8B">
        <w:rPr>
          <w:sz w:val="16"/>
        </w:rPr>
        <w:t xml:space="preserve">, </w:t>
      </w:r>
      <w:r w:rsidRPr="00D677B9">
        <w:rPr>
          <w:rStyle w:val="StyleUnderline"/>
        </w:rPr>
        <w:t xml:space="preserve">there is a sub- </w:t>
      </w:r>
      <w:proofErr w:type="spellStart"/>
      <w:r w:rsidRPr="00D677B9">
        <w:rPr>
          <w:rStyle w:val="StyleUnderline"/>
        </w:rPr>
        <w:t>tle</w:t>
      </w:r>
      <w:proofErr w:type="spellEnd"/>
      <w:r w:rsidRPr="00D677B9">
        <w:rPr>
          <w:rStyle w:val="StyleUnderline"/>
        </w:rPr>
        <w:t>, business-style "crisis management" policy. For example, Bern- stein and Munro shy away from the word containment, preferring to call their China policy management</w:t>
      </w:r>
      <w:r w:rsidRPr="004A6B8B">
        <w:rPr>
          <w:sz w:val="16"/>
        </w:rPr>
        <w:t xml:space="preserve">.69 Yet, what remains unchanged in the management formula is a </w:t>
      </w:r>
      <w:r w:rsidRPr="00D677B9">
        <w:rPr>
          <w:rStyle w:val="StyleUnderline"/>
        </w:rPr>
        <w:t>continued promotion of control- ling China.</w:t>
      </w:r>
      <w:r w:rsidRPr="004A6B8B">
        <w:rPr>
          <w:sz w:val="16"/>
        </w:rPr>
        <w:t xml:space="preserve"> For instance, a perusal of Bernstein and Munro's texts reveals that what they mean by management is no different than Krauthammer's explicit containment stance.70 By framing U.S.- China relations as an issue of "crisis management," they leave little doubt of who is the "manager" and who is to be "managed." In a more straightforward manner, Betts and Christensen state that </w:t>
      </w:r>
      <w:r w:rsidRPr="00D677B9">
        <w:rPr>
          <w:rStyle w:val="StyleUnderline"/>
        </w:rPr>
        <w:t xml:space="preserve">coercion and war must be part and parcel of the China manage- </w:t>
      </w:r>
      <w:proofErr w:type="spellStart"/>
      <w:r w:rsidRPr="00D677B9">
        <w:rPr>
          <w:rStyle w:val="StyleUnderline"/>
        </w:rPr>
        <w:t>ment</w:t>
      </w:r>
      <w:proofErr w:type="spellEnd"/>
      <w:r w:rsidRPr="00D677B9">
        <w:rPr>
          <w:rStyle w:val="StyleUnderline"/>
        </w:rPr>
        <w:t xml:space="preserve"> policy:</w:t>
      </w:r>
      <w:r w:rsidRPr="004A6B8B">
        <w:rPr>
          <w:sz w:val="16"/>
        </w:rPr>
        <w:t xml:space="preserve"> The "China Threat" in American Self-Imagination In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allies.71 This is not to imply that the kind of perspectives outlined above will automatically be translated into actual China policy, but one does not have to be exceedingly perceptive to note that the </w:t>
      </w:r>
      <w:r w:rsidRPr="00D677B9">
        <w:rPr>
          <w:rStyle w:val="StyleUnderline"/>
        </w:rPr>
        <w:t>"China threat" perspective does exert enormous influence on U.S. policy making on China</w:t>
      </w:r>
      <w:r w:rsidRPr="004A6B8B">
        <w:rPr>
          <w:sz w:val="16"/>
        </w:rPr>
        <w:t>. To illustrate this point, I want now to examine some specific implications of U.S. representations of the "China threat" for U.S.-China relations in relation to the 1995-1996 Taiwan Strait missile crisis and the "spy plane" incident of 2001.</w:t>
      </w:r>
    </w:p>
    <w:p w14:paraId="63FA08D5" w14:textId="77777777" w:rsidR="00220D90" w:rsidRPr="00220D90" w:rsidRDefault="00220D90" w:rsidP="00220D90"/>
    <w:p w14:paraId="5C2C8EA2" w14:textId="77777777" w:rsidR="00B23D78" w:rsidRDefault="00B23D78" w:rsidP="00B23D78">
      <w:pPr>
        <w:pStyle w:val="Heading3"/>
      </w:pPr>
      <w:r>
        <w:t>2NC---Impact---War</w:t>
      </w:r>
    </w:p>
    <w:p w14:paraId="3468CA79" w14:textId="77777777" w:rsidR="00B23D78" w:rsidRDefault="00B23D78" w:rsidP="00B23D78">
      <w:pPr>
        <w:pStyle w:val="Heading4"/>
      </w:pPr>
      <w:r>
        <w:t>Securitizing China leads to extremist policy that increases the risk of war.</w:t>
      </w:r>
    </w:p>
    <w:p w14:paraId="332C53D5" w14:textId="77777777" w:rsidR="00B23D78" w:rsidRDefault="00B23D78" w:rsidP="00B23D78">
      <w:r w:rsidRPr="00E47705">
        <w:rPr>
          <w:rStyle w:val="Style13ptBold"/>
        </w:rPr>
        <w:t>Pan 4</w:t>
      </w:r>
      <w:r w:rsidRPr="00E47705">
        <w:t xml:space="preserve"> [</w:t>
      </w:r>
      <w:proofErr w:type="spellStart"/>
      <w:r>
        <w:t>Chengxin</w:t>
      </w:r>
      <w:proofErr w:type="spellEnd"/>
      <w:r>
        <w:t xml:space="preserve"> Pan is an Associate Professor of International Relations at the School of Humanities and Social Sciences and a member of the Alfred Deakin Institute for Citizenship and </w:t>
      </w:r>
      <w:proofErr w:type="spellStart"/>
      <w:r>
        <w:t>Globalisation</w:t>
      </w:r>
      <w:proofErr w:type="spellEnd"/>
      <w:r>
        <w:t xml:space="preserve"> at Deakin University. He has held visiting positions at the University of Melbourne, the Hong Kong University of Science and Technology, Peking University, Fudan </w:t>
      </w:r>
      <w:proofErr w:type="gramStart"/>
      <w:r>
        <w:t>University</w:t>
      </w:r>
      <w:proofErr w:type="gramEnd"/>
      <w:r>
        <w:t xml:space="preserve"> and the University of Macau, and was an Endeavour Research Fellow at the Australian Studies Centre, Peking University, and is on the editorial board of Series in International Relations Classics.</w:t>
      </w:r>
      <w:r w:rsidRPr="00CB6D60">
        <w:t xml:space="preserve"> </w:t>
      </w:r>
      <w:r w:rsidRPr="00E47705">
        <w:t>“The ‘China Threat’ in American Self-Imagination: The Discursive Construction of Other as Power Politics.” Alternatives: Global, Local, Political, vol. 29, no. 3, 2004, pp. 305–31. JSTOR, http://www.jstor.org/stable/40645119.</w:t>
      </w:r>
      <w:r>
        <w:t xml:space="preserve"> </w:t>
      </w:r>
      <w:r w:rsidRPr="00E47705">
        <w:t>accessed 7-27-2023, HKR-SWY]</w:t>
      </w:r>
    </w:p>
    <w:p w14:paraId="4698DDFB" w14:textId="77777777" w:rsidR="00B23D78" w:rsidRPr="00D677B9" w:rsidRDefault="00B23D78" w:rsidP="00B23D78">
      <w:pPr>
        <w:rPr>
          <w:sz w:val="16"/>
        </w:rPr>
      </w:pPr>
      <w:r w:rsidRPr="00D677B9">
        <w:rPr>
          <w:sz w:val="16"/>
        </w:rPr>
        <w:t>I have argued above that the "</w:t>
      </w:r>
      <w:proofErr w:type="gramStart"/>
      <w:r w:rsidRPr="00D677B9">
        <w:rPr>
          <w:rStyle w:val="StyleUnderline"/>
        </w:rPr>
        <w:t>China  stream</w:t>
      </w:r>
      <w:proofErr w:type="gramEnd"/>
      <w:r w:rsidRPr="00D677B9">
        <w:rPr>
          <w:rStyle w:val="StyleUnderline"/>
        </w:rPr>
        <w:t xml:space="preserve"> U.S. IR literature is derived, pr construction of otherness</w:t>
      </w:r>
      <w:r w:rsidRPr="00D677B9">
        <w:rPr>
          <w:sz w:val="16"/>
        </w:rPr>
        <w:t xml:space="preserve">. This cons particular narcissistic understanding </w:t>
      </w:r>
      <w:proofErr w:type="spellStart"/>
      <w:r w:rsidRPr="00D677B9">
        <w:rPr>
          <w:sz w:val="16"/>
        </w:rPr>
        <w:t>o</w:t>
      </w:r>
      <w:proofErr w:type="spellEnd"/>
      <w:r w:rsidRPr="00D677B9">
        <w:rPr>
          <w:sz w:val="16"/>
        </w:rPr>
        <w:t xml:space="preserve"> </w:t>
      </w:r>
      <w:proofErr w:type="spellStart"/>
      <w:r w:rsidRPr="00D677B9">
        <w:rPr>
          <w:sz w:val="16"/>
        </w:rPr>
        <w:t>tivist</w:t>
      </w:r>
      <w:proofErr w:type="spellEnd"/>
      <w:r w:rsidRPr="00D677B9">
        <w:rPr>
          <w:sz w:val="16"/>
        </w:rPr>
        <w:t xml:space="preserve">-based realism, concerned with ab a concern central to the dominant U these frameworks, it seems imperative threatening, absolute other since it </w:t>
      </w:r>
      <w:proofErr w:type="gramStart"/>
      <w:r w:rsidRPr="00D677B9">
        <w:rPr>
          <w:sz w:val="16"/>
        </w:rPr>
        <w:t>is  U.S.</w:t>
      </w:r>
      <w:proofErr w:type="gramEnd"/>
      <w:r w:rsidRPr="00D677B9">
        <w:rPr>
          <w:sz w:val="16"/>
        </w:rPr>
        <w:t>-led evolutionary scheme or guaran United States, so that U.S. power pre War world can still be legitimated.</w:t>
      </w:r>
    </w:p>
    <w:p w14:paraId="7188CA96" w14:textId="77777777" w:rsidR="00B23D78" w:rsidRPr="00D677B9" w:rsidRDefault="00B23D78" w:rsidP="00B23D78">
      <w:pPr>
        <w:rPr>
          <w:sz w:val="16"/>
        </w:rPr>
      </w:pPr>
      <w:r w:rsidRPr="00D677B9">
        <w:rPr>
          <w:sz w:val="16"/>
        </w:rPr>
        <w:t xml:space="preserve"> </w:t>
      </w:r>
      <w:r w:rsidRPr="00D677B9">
        <w:rPr>
          <w:rStyle w:val="StyleUnderline"/>
        </w:rPr>
        <w:t xml:space="preserve">Not only does this reductionist rep expense of understanding China as a </w:t>
      </w:r>
      <w:proofErr w:type="spellStart"/>
      <w:r w:rsidRPr="00D677B9">
        <w:rPr>
          <w:rStyle w:val="StyleUnderline"/>
        </w:rPr>
        <w:t>dy</w:t>
      </w:r>
      <w:proofErr w:type="spellEnd"/>
      <w:r w:rsidRPr="00D677B9">
        <w:rPr>
          <w:rStyle w:val="StyleUnderline"/>
        </w:rPr>
        <w:t xml:space="preserve"> try but it leads inevitably to a policy </w:t>
      </w:r>
      <w:proofErr w:type="spellStart"/>
      <w:r w:rsidRPr="00D677B9">
        <w:rPr>
          <w:rStyle w:val="StyleUnderline"/>
        </w:rPr>
        <w:t>o</w:t>
      </w:r>
      <w:proofErr w:type="spellEnd"/>
      <w:r w:rsidRPr="00D677B9">
        <w:rPr>
          <w:rStyle w:val="StyleUnderline"/>
        </w:rPr>
        <w:t xml:space="preserve"> tends to enhance the influence of real extremism, and </w:t>
      </w:r>
      <w:proofErr w:type="spellStart"/>
      <w:r w:rsidRPr="00D677B9">
        <w:rPr>
          <w:rStyle w:val="StyleUnderline"/>
        </w:rPr>
        <w:t>hard-line</w:t>
      </w:r>
      <w:proofErr w:type="spellEnd"/>
      <w:r w:rsidRPr="00D677B9">
        <w:rPr>
          <w:rStyle w:val="StyleUnderline"/>
        </w:rPr>
        <w:t xml:space="preserve"> stance in dose of the containment strategy is </w:t>
      </w:r>
      <w:proofErr w:type="spellStart"/>
      <w:r w:rsidRPr="00D677B9">
        <w:rPr>
          <w:rStyle w:val="StyleUnderline"/>
        </w:rPr>
        <w:t>lik</w:t>
      </w:r>
      <w:proofErr w:type="spellEnd"/>
      <w:r w:rsidRPr="00D677B9">
        <w:rPr>
          <w:rStyle w:val="StyleUnderline"/>
        </w:rPr>
        <w:t xml:space="preserve"> impact on U.S.-China relations,</w:t>
      </w:r>
      <w:r w:rsidRPr="00D677B9">
        <w:rPr>
          <w:sz w:val="16"/>
        </w:rPr>
        <w:t xml:space="preserve"> </w:t>
      </w:r>
      <w:r w:rsidRPr="00D677B9">
        <w:rPr>
          <w:rStyle w:val="StyleUnderline"/>
        </w:rPr>
        <w:t xml:space="preserve">as the </w:t>
      </w:r>
      <w:proofErr w:type="spellStart"/>
      <w:r w:rsidRPr="00D677B9">
        <w:rPr>
          <w:rStyle w:val="StyleUnderline"/>
        </w:rPr>
        <w:t>the</w:t>
      </w:r>
      <w:proofErr w:type="spellEnd"/>
      <w:r w:rsidRPr="00D677B9">
        <w:rPr>
          <w:rStyle w:val="StyleUnderline"/>
        </w:rPr>
        <w:t xml:space="preserve"> 2001 spy-plane incident</w:t>
      </w:r>
      <w:r w:rsidRPr="00D677B9">
        <w:rPr>
          <w:sz w:val="16"/>
        </w:rPr>
        <w:t xml:space="preserve"> have vivid Chalmers Johnson is right when he </w:t>
      </w:r>
      <w:proofErr w:type="spellStart"/>
      <w:r w:rsidRPr="00D677B9">
        <w:rPr>
          <w:sz w:val="16"/>
        </w:rPr>
        <w:t>su</w:t>
      </w:r>
      <w:proofErr w:type="spellEnd"/>
      <w:r w:rsidRPr="00D677B9">
        <w:rPr>
          <w:sz w:val="16"/>
        </w:rPr>
        <w:t xml:space="preserve"> </w:t>
      </w:r>
      <w:proofErr w:type="spellStart"/>
      <w:r w:rsidRPr="00D677B9">
        <w:rPr>
          <w:sz w:val="16"/>
        </w:rPr>
        <w:t>tainment</w:t>
      </w:r>
      <w:proofErr w:type="spellEnd"/>
      <w:r w:rsidRPr="00D677B9">
        <w:rPr>
          <w:sz w:val="16"/>
        </w:rPr>
        <w:t xml:space="preserve"> toward China implies the pos during the Cold War vis-à-vis the form of terror prevented war between the United States and the Soviet Union, but this may not work in the case of China."93 </w:t>
      </w:r>
      <w:r w:rsidRPr="00D677B9">
        <w:rPr>
          <w:rStyle w:val="StyleUnderline"/>
        </w:rPr>
        <w:t xml:space="preserve">For instance, as the United States presses ahead with a missile- </w:t>
      </w:r>
      <w:proofErr w:type="spellStart"/>
      <w:r w:rsidRPr="00D677B9">
        <w:rPr>
          <w:rStyle w:val="StyleUnderline"/>
        </w:rPr>
        <w:t>defence</w:t>
      </w:r>
      <w:proofErr w:type="spellEnd"/>
      <w:r w:rsidRPr="00D677B9">
        <w:rPr>
          <w:rStyle w:val="StyleUnderline"/>
        </w:rPr>
        <w:t xml:space="preserv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w:t>
      </w:r>
      <w:r w:rsidRPr="00D677B9">
        <w:rPr>
          <w:sz w:val="16"/>
        </w:rPr>
        <w:t xml:space="preserve"> Neither the United States nor China is likely to be keen on fighting the other. But as has been demonstrated, </w:t>
      </w:r>
      <w:r w:rsidRPr="00D677B9">
        <w:rPr>
          <w:rStyle w:val="StyleUnderline"/>
        </w:rPr>
        <w:t>the "China threat" argument, for all its alleged desire for peace and security, tends to make war preparedness the most "realistic" option for both sides</w:t>
      </w:r>
      <w:r w:rsidRPr="00D677B9">
        <w:rPr>
          <w:sz w:val="16"/>
        </w:rPr>
        <w:t xml:space="preserve">. At this juncture, worthy of note is an interesting com- </w:t>
      </w:r>
      <w:proofErr w:type="spellStart"/>
      <w:r w:rsidRPr="00D677B9">
        <w:rPr>
          <w:sz w:val="16"/>
        </w:rPr>
        <w:t>ment</w:t>
      </w:r>
      <w:proofErr w:type="spellEnd"/>
      <w:r w:rsidRPr="00D677B9">
        <w:rPr>
          <w:sz w:val="16"/>
        </w:rPr>
        <w:t xml:space="preserve">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p>
    <w:p w14:paraId="27D0C59E" w14:textId="77777777" w:rsidR="00B23D78" w:rsidRPr="00D677B9" w:rsidRDefault="00B23D78" w:rsidP="00B23D78">
      <w:pPr>
        <w:rPr>
          <w:sz w:val="16"/>
        </w:rPr>
      </w:pPr>
      <w:r w:rsidRPr="00D677B9">
        <w:rPr>
          <w:sz w:val="16"/>
        </w:rPr>
        <w:t xml:space="preserve"> Therefore, </w:t>
      </w:r>
      <w:r w:rsidRPr="00D677B9">
        <w:rPr>
          <w:rStyle w:val="StyleUnderline"/>
        </w:rPr>
        <w:t>to call for a halt to the vicious circle of theory as practice associated with the "China threat" literature, tinkering with the current positivist-dominated U.S. IR scholarship on China is no longer adequate</w:t>
      </w:r>
      <w:r w:rsidRPr="00D677B9">
        <w:rPr>
          <w:sz w:val="16"/>
        </w:rPr>
        <w:t xml:space="preserve">. Rather, what is needed is to </w:t>
      </w:r>
      <w:r w:rsidRPr="00D677B9">
        <w:rPr>
          <w:rStyle w:val="StyleUnderline"/>
        </w:rPr>
        <w:t xml:space="preserve">question this un-self-reflective scholarship itself, particularly its connections with the dominant way in which the United States and the West in gen- </w:t>
      </w:r>
      <w:proofErr w:type="spellStart"/>
      <w:r w:rsidRPr="00D677B9">
        <w:rPr>
          <w:rStyle w:val="StyleUnderline"/>
        </w:rPr>
        <w:t>eral</w:t>
      </w:r>
      <w:proofErr w:type="spellEnd"/>
      <w:r w:rsidRPr="00D677B9">
        <w:rPr>
          <w:rStyle w:val="StyleUnderline"/>
        </w:rPr>
        <w:t xml:space="preserve"> represent themselves and others via their positivist </w:t>
      </w:r>
      <w:proofErr w:type="spellStart"/>
      <w:r w:rsidRPr="00D677B9">
        <w:rPr>
          <w:rStyle w:val="StyleUnderline"/>
        </w:rPr>
        <w:t>epistemol</w:t>
      </w:r>
      <w:proofErr w:type="spellEnd"/>
      <w:r w:rsidRPr="00D677B9">
        <w:rPr>
          <w:rStyle w:val="StyleUnderline"/>
        </w:rPr>
        <w:t xml:space="preserve">- </w:t>
      </w:r>
      <w:proofErr w:type="spellStart"/>
      <w:r w:rsidRPr="00D677B9">
        <w:rPr>
          <w:rStyle w:val="StyleUnderline"/>
        </w:rPr>
        <w:t>ogy</w:t>
      </w:r>
      <w:proofErr w:type="spellEnd"/>
      <w:r w:rsidRPr="00D677B9">
        <w:rPr>
          <w:rStyle w:val="StyleUnderline"/>
        </w:rPr>
        <w:t>, so that alternative, more nuanced, and less dangerous ways of interpreting and debating China might become possible.</w:t>
      </w:r>
    </w:p>
    <w:p w14:paraId="0F3A123F" w14:textId="77777777" w:rsidR="00B23D78" w:rsidRPr="00A7296C" w:rsidRDefault="00B23D78" w:rsidP="00B23D78"/>
    <w:p w14:paraId="41DAB82E" w14:textId="77777777" w:rsidR="00B23D78" w:rsidRDefault="00B23D78" w:rsidP="00B23D78">
      <w:pPr>
        <w:pStyle w:val="Heading3"/>
      </w:pPr>
      <w:r>
        <w:t>2NC---Impact---Racism</w:t>
      </w:r>
    </w:p>
    <w:p w14:paraId="7ED88683" w14:textId="77777777" w:rsidR="00B23D78" w:rsidRDefault="00B23D78" w:rsidP="00B23D78">
      <w:pPr>
        <w:pStyle w:val="Heading4"/>
      </w:pPr>
      <w:r>
        <w:t>China threat discourse racist</w:t>
      </w:r>
    </w:p>
    <w:p w14:paraId="53AD4C92" w14:textId="77777777" w:rsidR="00B23D78" w:rsidRPr="00434628" w:rsidRDefault="00B23D78" w:rsidP="00B23D78">
      <w:proofErr w:type="spellStart"/>
      <w:r w:rsidRPr="000F5C00">
        <w:rPr>
          <w:rStyle w:val="Style13ptBold"/>
        </w:rPr>
        <w:t>Lachapelle</w:t>
      </w:r>
      <w:proofErr w:type="spellEnd"/>
      <w:r w:rsidRPr="000F5C00">
        <w:rPr>
          <w:rStyle w:val="Style13ptBold"/>
        </w:rPr>
        <w:t xml:space="preserve"> 22</w:t>
      </w:r>
      <w:r w:rsidRPr="000F5C00">
        <w:t xml:space="preserve"> [François</w:t>
      </w:r>
      <w:r>
        <w:t xml:space="preserve"> </w:t>
      </w:r>
      <w:proofErr w:type="spellStart"/>
      <w:r>
        <w:t>Lachapelle</w:t>
      </w:r>
      <w:proofErr w:type="spellEnd"/>
      <w:r>
        <w:t xml:space="preserve"> has a PhD and is a postdoctoral research fellow in the Department of Sociology. He is the co-founder and lead data scientist at </w:t>
      </w:r>
      <w:proofErr w:type="gramStart"/>
      <w:r>
        <w:t>relational-academia</w:t>
      </w:r>
      <w:proofErr w:type="gramEnd"/>
      <w:r>
        <w:t>, an innovative higher education data start-up. He is also a research fellow with the Center for Chinese Research (CCR) at the Institute of Asian Research (UBC) and the Higher Education Research Group (UBC).</w:t>
      </w:r>
      <w:r w:rsidRPr="000F5C00">
        <w:t xml:space="preserve">"Media </w:t>
      </w:r>
      <w:proofErr w:type="spellStart"/>
      <w:r w:rsidRPr="000F5C00">
        <w:t>Securitizer</w:t>
      </w:r>
      <w:proofErr w:type="spellEnd"/>
      <w:r w:rsidRPr="000F5C00">
        <w:t xml:space="preserve"> and the Racist “China-Threat” Discourse—Ascension, Peak, and Downfall."</w:t>
      </w:r>
      <w:r>
        <w:t xml:space="preserve"> 4</w:t>
      </w:r>
      <w:r w:rsidRPr="000F5C00">
        <w:t>-</w:t>
      </w:r>
      <w:r>
        <w:t>7</w:t>
      </w:r>
      <w:r w:rsidRPr="000F5C00">
        <w:t>-</w:t>
      </w:r>
      <w:r>
        <w:t>2022</w:t>
      </w:r>
      <w:r w:rsidRPr="000F5C00">
        <w:t>, https://scholar.google.com/citations?view_op=view_citation&amp;hl=ko&amp;user=-pyCOokAAAAJ&amp;citation_for_view=-pyCOokAAAAJ:M3ejUd6NZC8C, accessed 7-28-2023, HKR-SWY]</w:t>
      </w:r>
    </w:p>
    <w:p w14:paraId="3A5F55FB" w14:textId="77777777" w:rsidR="00B23D78" w:rsidRPr="004A6B8B" w:rsidRDefault="00B23D78" w:rsidP="00B23D78">
      <w:pPr>
        <w:rPr>
          <w:sz w:val="16"/>
        </w:rPr>
      </w:pPr>
      <w:r w:rsidRPr="004A6B8B">
        <w:rPr>
          <w:sz w:val="16"/>
        </w:rPr>
        <w:t xml:space="preserve">In China, </w:t>
      </w:r>
      <w:r w:rsidRPr="002A21BD">
        <w:rPr>
          <w:rStyle w:val="StyleUnderline"/>
        </w:rPr>
        <w:t>IR scholars were also quick to link the China-Threat discourse to the yellow peril fear and the genealogy of racist western doctrine pertaining to China</w:t>
      </w:r>
      <w:r w:rsidRPr="004A6B8B">
        <w:rPr>
          <w:sz w:val="16"/>
        </w:rPr>
        <w:t xml:space="preserve"> (Shi, 1997; Luo, 1997; Li, 1999; Shi, 2004; Chen, 2005). My analytical focus here is not on revealing whether the U.S. mediatic portrayal of Lee borrowed from yellow peril imageries in its construction of China as a security threat—although Hanser (2013) found </w:t>
      </w:r>
      <w:r w:rsidRPr="002A21BD">
        <w:rPr>
          <w:rStyle w:val="StyleUnderline"/>
        </w:rPr>
        <w:t>racist footprints in major U.S. print-media coverage of scandals</w:t>
      </w:r>
      <w:r w:rsidRPr="004A6B8B">
        <w:rPr>
          <w:sz w:val="16"/>
        </w:rPr>
        <w:t xml:space="preserve"> involving defective/contaminated products manufactured in China. Rather, what I am concerned with is how racial profiling appears to have played a role in Dr. Lee’s case. </w:t>
      </w:r>
      <w:r w:rsidRPr="002A21BD">
        <w:rPr>
          <w:rStyle w:val="StyleUnderline"/>
        </w:rPr>
        <w:t>Racist or not as a discourse, the China-Threat is racist in its consequence</w:t>
      </w:r>
      <w:r w:rsidRPr="004A6B8B">
        <w:rPr>
          <w:sz w:val="16"/>
        </w:rPr>
        <w:t>. For instance, in 1997 when the CIA and other security-related agencies took stock of China’s sudden advance in nuclear design, some voices of reason noted that more than a few thousand scientists and federal workers had had access to the W-88 warhead blueprint design, so it was premature to think the alleged theft had occurred at Los Alamos. But, once Los Alamos was nevertheless “established” as the institutional source of the said leak, mostly because the W-88 was originally designed there, the suspicion quickly fell on Dr. Lee, one of the few scientists with Chinese heritage who had had contacts with Mainland Chinese colleagues in the 1980s.</w:t>
      </w:r>
    </w:p>
    <w:p w14:paraId="3C5CE62F" w14:textId="07DC3538" w:rsidR="00160EBA" w:rsidRDefault="00160EBA" w:rsidP="00F676CA">
      <w:pPr>
        <w:pStyle w:val="Heading3"/>
      </w:pPr>
      <w:r>
        <w:t>2NC---Epistemology Bad</w:t>
      </w:r>
    </w:p>
    <w:p w14:paraId="0540930A" w14:textId="77777777" w:rsidR="00160EBA" w:rsidRDefault="00160EBA" w:rsidP="00160EBA">
      <w:pPr>
        <w:pStyle w:val="Heading4"/>
      </w:pPr>
      <w:r>
        <w:t>Their epistemology is wrong – based on securitizing logic that falsely creates a need for action and structures their world vision.</w:t>
      </w:r>
    </w:p>
    <w:p w14:paraId="1955A653" w14:textId="77777777" w:rsidR="00160EBA" w:rsidRDefault="00160EBA" w:rsidP="00160EBA">
      <w:r>
        <w:rPr>
          <w:rStyle w:val="Style13ptBold"/>
        </w:rPr>
        <w:t>Hagmann</w:t>
      </w:r>
      <w:r w:rsidRPr="00EF02D0">
        <w:rPr>
          <w:rStyle w:val="Style13ptBold"/>
        </w:rPr>
        <w:t xml:space="preserve"> 18</w:t>
      </w:r>
      <w:r w:rsidRPr="00EF02D0">
        <w:t xml:space="preserve"> [Jonas Hagmann is Senior Researcher at the Center for Security Studies, ETH Zürich, Switzerland, and has a PhD in International Relations from the Graduate Institute of International and Development Studies, Geneva, </w:t>
      </w:r>
      <w:r>
        <w:t>"</w:t>
      </w:r>
      <w:proofErr w:type="spellStart"/>
      <w:r>
        <w:t>Securitisation</w:t>
      </w:r>
      <w:proofErr w:type="spellEnd"/>
      <w:r>
        <w:t xml:space="preserve"> and the Production of International Order(s)." Journal of International Relations and Development 21.1 (2018): 194-222. 1</w:t>
      </w:r>
      <w:r w:rsidRPr="00EF02D0">
        <w:t>-xx-</w:t>
      </w:r>
      <w:r>
        <w:t>2018</w:t>
      </w:r>
      <w:r w:rsidRPr="00EF02D0">
        <w:t>,</w:t>
      </w:r>
      <w:r>
        <w:t xml:space="preserve"> </w:t>
      </w:r>
      <w:r w:rsidRPr="00EF02D0">
        <w:t>https://doi.org/10.1057/jird.2016.18., accessed 7-28-2023, HKR-SWY]</w:t>
      </w:r>
    </w:p>
    <w:p w14:paraId="05DA80C4" w14:textId="77777777" w:rsidR="00160EBA" w:rsidRPr="002A21BD" w:rsidRDefault="00160EBA" w:rsidP="00160EBA">
      <w:pPr>
        <w:rPr>
          <w:sz w:val="16"/>
        </w:rPr>
      </w:pPr>
      <w:proofErr w:type="spellStart"/>
      <w:r w:rsidRPr="002A21BD">
        <w:rPr>
          <w:rStyle w:val="StyleUnderline"/>
        </w:rPr>
        <w:t>Securitisation</w:t>
      </w:r>
      <w:proofErr w:type="spellEnd"/>
      <w:r w:rsidRPr="002A21BD">
        <w:rPr>
          <w:rStyle w:val="StyleUnderline"/>
        </w:rPr>
        <w:t xml:space="preserve"> endangers the international by virtue of presenting problem situations. When a thing is qualified as threat, a </w:t>
      </w:r>
      <w:proofErr w:type="spellStart"/>
      <w:r w:rsidRPr="002A21BD">
        <w:rPr>
          <w:rStyle w:val="StyleUnderline"/>
        </w:rPr>
        <w:t>securitisation</w:t>
      </w:r>
      <w:proofErr w:type="spellEnd"/>
      <w:r w:rsidRPr="002A21BD">
        <w:rPr>
          <w:rStyle w:val="StyleUnderline"/>
        </w:rPr>
        <w:t xml:space="preserve"> </w:t>
      </w:r>
      <w:proofErr w:type="gramStart"/>
      <w:r w:rsidRPr="002A21BD">
        <w:rPr>
          <w:rStyle w:val="StyleUnderline"/>
        </w:rPr>
        <w:t>move</w:t>
      </w:r>
      <w:proofErr w:type="gramEnd"/>
      <w:r w:rsidRPr="002A21BD">
        <w:rPr>
          <w:rStyle w:val="StyleUnderline"/>
        </w:rPr>
        <w:t xml:space="preserve"> projects it as a challenge onto the international, and it makes this presence known to a wider public. By presenting something as threatening, a </w:t>
      </w:r>
      <w:proofErr w:type="spellStart"/>
      <w:r w:rsidRPr="002A21BD">
        <w:rPr>
          <w:rStyle w:val="StyleUnderline"/>
        </w:rPr>
        <w:t>securitisation</w:t>
      </w:r>
      <w:proofErr w:type="spellEnd"/>
      <w:r w:rsidRPr="002A21BD">
        <w:rPr>
          <w:rStyle w:val="StyleUnderline"/>
        </w:rPr>
        <w:t xml:space="preserve"> move creates an epistemological reference point for society, as well as a need for political action: By arguing that there is danger in world politics, </w:t>
      </w:r>
      <w:proofErr w:type="spellStart"/>
      <w:r w:rsidRPr="002A21BD">
        <w:rPr>
          <w:rStyle w:val="StyleUnderline"/>
        </w:rPr>
        <w:t>securitisation</w:t>
      </w:r>
      <w:proofErr w:type="spellEnd"/>
      <w:r w:rsidRPr="002A21BD">
        <w:rPr>
          <w:rStyle w:val="StyleUnderline"/>
        </w:rPr>
        <w:t xml:space="preserve"> moves create an urge to do ‘something’ against that danger.</w:t>
      </w:r>
      <w:r w:rsidRPr="002A21BD">
        <w:rPr>
          <w:sz w:val="16"/>
        </w:rPr>
        <w:t xml:space="preserve">10 Regardless of whether the basic rationale of this stimulus for activism is a quest for survival in the face of existential threats or the quest to master uncertainty, </w:t>
      </w:r>
      <w:r w:rsidRPr="002A21BD">
        <w:rPr>
          <w:rStyle w:val="StyleUnderline"/>
        </w:rPr>
        <w:t xml:space="preserve">that is risk — endangerment in a basic sense creates knowledge of unacceptable foreign policy situations. </w:t>
      </w:r>
      <w:proofErr w:type="spellStart"/>
      <w:r w:rsidRPr="002A21BD">
        <w:rPr>
          <w:rStyle w:val="StyleUnderline"/>
        </w:rPr>
        <w:t>Securitisation</w:t>
      </w:r>
      <w:proofErr w:type="spellEnd"/>
      <w:r w:rsidRPr="002A21BD">
        <w:rPr>
          <w:rStyle w:val="StyleUnderline"/>
        </w:rPr>
        <w:t xml:space="preserve"> seen in this way ‘</w:t>
      </w:r>
      <w:proofErr w:type="spellStart"/>
      <w:r w:rsidRPr="002A21BD">
        <w:rPr>
          <w:rStyle w:val="StyleUnderline"/>
        </w:rPr>
        <w:t>insecuritises</w:t>
      </w:r>
      <w:proofErr w:type="spellEnd"/>
      <w:r w:rsidRPr="002A21BD">
        <w:rPr>
          <w:rStyle w:val="StyleUnderline"/>
        </w:rPr>
        <w:t>’:</w:t>
      </w:r>
      <w:r w:rsidRPr="002A21BD">
        <w:rPr>
          <w:sz w:val="16"/>
        </w:rPr>
        <w:t xml:space="preserve"> 11 </w:t>
      </w:r>
      <w:proofErr w:type="spellStart"/>
      <w:r w:rsidRPr="002A21BD">
        <w:rPr>
          <w:sz w:val="16"/>
        </w:rPr>
        <w:t>securitisation</w:t>
      </w:r>
      <w:proofErr w:type="spellEnd"/>
      <w:r w:rsidRPr="002A21BD">
        <w:rPr>
          <w:sz w:val="16"/>
        </w:rPr>
        <w:t xml:space="preserve"> moves acknowledge that problems exist in world politics, bring knowledge of these into political (societal) existence, and — if accepted as truthful by the relevant local audience(s) </w:t>
      </w:r>
      <w:r w:rsidRPr="002A21BD">
        <w:rPr>
          <w:rStyle w:val="StyleUnderline"/>
        </w:rPr>
        <w:t>— position these as mandatory objects of action</w:t>
      </w:r>
      <w:r w:rsidRPr="002A21BD">
        <w:rPr>
          <w:sz w:val="16"/>
        </w:rPr>
        <w:t xml:space="preserve">. In terms of endangering, </w:t>
      </w:r>
      <w:proofErr w:type="spellStart"/>
      <w:r w:rsidRPr="002A21BD">
        <w:rPr>
          <w:sz w:val="16"/>
        </w:rPr>
        <w:t>securitisation</w:t>
      </w:r>
      <w:proofErr w:type="spellEnd"/>
      <w:r w:rsidRPr="002A21BD">
        <w:rPr>
          <w:sz w:val="16"/>
        </w:rPr>
        <w:t xml:space="preserve"> provides points of reference for agency and simultaneously asks for agency. How such agency is </w:t>
      </w:r>
      <w:proofErr w:type="spellStart"/>
      <w:r w:rsidRPr="002A21BD">
        <w:rPr>
          <w:sz w:val="16"/>
        </w:rPr>
        <w:t>channelled</w:t>
      </w:r>
      <w:proofErr w:type="spellEnd"/>
      <w:r w:rsidRPr="002A21BD">
        <w:rPr>
          <w:sz w:val="16"/>
        </w:rPr>
        <w:t xml:space="preserve">, however, depends on how insecurity is circumscribed beyond its simple ‘naming’ or ‘identification’. This is to say that national insecurity is not merely acknowledged by </w:t>
      </w:r>
      <w:proofErr w:type="spellStart"/>
      <w:r w:rsidRPr="002A21BD">
        <w:rPr>
          <w:sz w:val="16"/>
        </w:rPr>
        <w:t>securitisation</w:t>
      </w:r>
      <w:proofErr w:type="spellEnd"/>
      <w:r w:rsidRPr="002A21BD">
        <w:rPr>
          <w:sz w:val="16"/>
        </w:rPr>
        <w:t xml:space="preserve"> moves, for these also invoke broader systems of meaning. By naming a threat, </w:t>
      </w:r>
      <w:proofErr w:type="spellStart"/>
      <w:r w:rsidRPr="002A21BD">
        <w:rPr>
          <w:sz w:val="16"/>
        </w:rPr>
        <w:t>securitising</w:t>
      </w:r>
      <w:proofErr w:type="spellEnd"/>
      <w:r w:rsidRPr="002A21BD">
        <w:rPr>
          <w:sz w:val="16"/>
        </w:rPr>
        <w:t xml:space="preserve"> actors haul topics into security logic, setting out problem situations and the imperative to act — but they also usually associate these topics with broader understandings of who (or what) threatens whom and how. Seen in this light, </w:t>
      </w:r>
      <w:proofErr w:type="spellStart"/>
      <w:r w:rsidRPr="002A21BD">
        <w:rPr>
          <w:sz w:val="16"/>
        </w:rPr>
        <w:t>securitisation</w:t>
      </w:r>
      <w:proofErr w:type="spellEnd"/>
      <w:r w:rsidRPr="002A21BD">
        <w:rPr>
          <w:sz w:val="16"/>
        </w:rPr>
        <w:t xml:space="preserve"> is a ‘relational’ or ‘positional’ process of international subjectification and </w:t>
      </w:r>
      <w:proofErr w:type="spellStart"/>
      <w:r w:rsidRPr="002A21BD">
        <w:rPr>
          <w:sz w:val="16"/>
        </w:rPr>
        <w:t>subjectpositioning</w:t>
      </w:r>
      <w:proofErr w:type="spellEnd"/>
      <w:r w:rsidRPr="002A21BD">
        <w:rPr>
          <w:sz w:val="16"/>
        </w:rPr>
        <w:t xml:space="preserve"> (Althusser 1971; Foucault 1981, 1982): The </w:t>
      </w:r>
      <w:proofErr w:type="spellStart"/>
      <w:r w:rsidRPr="002A21BD">
        <w:rPr>
          <w:sz w:val="16"/>
        </w:rPr>
        <w:t>securitisation</w:t>
      </w:r>
      <w:proofErr w:type="spellEnd"/>
      <w:r w:rsidRPr="002A21BD">
        <w:rPr>
          <w:sz w:val="16"/>
        </w:rPr>
        <w:t xml:space="preserve"> of a thing (or theme) comes with an identification of sources and targets of threats, and a specification of the nature of relations between them. </w:t>
      </w:r>
      <w:proofErr w:type="spellStart"/>
      <w:r w:rsidRPr="002A21BD">
        <w:rPr>
          <w:sz w:val="16"/>
        </w:rPr>
        <w:t>Securitisation</w:t>
      </w:r>
      <w:proofErr w:type="spellEnd"/>
      <w:r w:rsidRPr="002A21BD">
        <w:rPr>
          <w:sz w:val="16"/>
        </w:rPr>
        <w:t xml:space="preserve"> moves haul actors and things, whether foreign governments, cultural </w:t>
      </w:r>
      <w:proofErr w:type="gramStart"/>
      <w:r w:rsidRPr="002A21BD">
        <w:rPr>
          <w:sz w:val="16"/>
        </w:rPr>
        <w:t>practices</w:t>
      </w:r>
      <w:proofErr w:type="gramEnd"/>
      <w:r w:rsidRPr="002A21BD">
        <w:rPr>
          <w:sz w:val="16"/>
        </w:rPr>
        <w:t xml:space="preserve"> or non-state actors, into distinct roles. They recruit them as threatening or threatened subjects12 under the broader thematic umbrella of the </w:t>
      </w:r>
      <w:proofErr w:type="spellStart"/>
      <w:r w:rsidRPr="002A21BD">
        <w:rPr>
          <w:sz w:val="16"/>
        </w:rPr>
        <w:t>securitised</w:t>
      </w:r>
      <w:proofErr w:type="spellEnd"/>
      <w:r w:rsidRPr="002A21BD">
        <w:rPr>
          <w:sz w:val="16"/>
        </w:rPr>
        <w:t xml:space="preserve"> theme, attributing to them distinct functions in the known </w:t>
      </w:r>
      <w:proofErr w:type="spellStart"/>
      <w:r w:rsidRPr="002A21BD">
        <w:rPr>
          <w:sz w:val="16"/>
        </w:rPr>
        <w:t>organisation</w:t>
      </w:r>
      <w:proofErr w:type="spellEnd"/>
      <w:r w:rsidRPr="002A21BD">
        <w:rPr>
          <w:sz w:val="16"/>
        </w:rPr>
        <w:t xml:space="preserve"> of international security, and they relate the home nation to the international reality thus described.</w:t>
      </w:r>
    </w:p>
    <w:p w14:paraId="2A8AA50A" w14:textId="77777777" w:rsidR="00160EBA" w:rsidRPr="002A21BD" w:rsidRDefault="00160EBA" w:rsidP="00160EBA">
      <w:pPr>
        <w:rPr>
          <w:sz w:val="16"/>
        </w:rPr>
      </w:pPr>
      <w:r w:rsidRPr="002A21BD">
        <w:rPr>
          <w:rStyle w:val="StyleUnderline"/>
        </w:rPr>
        <w:t xml:space="preserve">With their subjectification components, </w:t>
      </w:r>
      <w:proofErr w:type="spellStart"/>
      <w:r w:rsidRPr="002A21BD">
        <w:rPr>
          <w:rStyle w:val="StyleUnderline"/>
        </w:rPr>
        <w:t>securitisation</w:t>
      </w:r>
      <w:proofErr w:type="spellEnd"/>
      <w:r w:rsidRPr="002A21BD">
        <w:rPr>
          <w:rStyle w:val="StyleUnderline"/>
        </w:rPr>
        <w:t xml:space="preserve"> moves have epistemological and political functions that go beyond those </w:t>
      </w:r>
      <w:proofErr w:type="spellStart"/>
      <w:r w:rsidRPr="002A21BD">
        <w:rPr>
          <w:rStyle w:val="StyleUnderline"/>
        </w:rPr>
        <w:t>recognised</w:t>
      </w:r>
      <w:proofErr w:type="spellEnd"/>
      <w:r w:rsidRPr="002A21BD">
        <w:rPr>
          <w:rStyle w:val="StyleUnderline"/>
        </w:rPr>
        <w:t xml:space="preserve"> by contemporary security studies</w:t>
      </w:r>
      <w:r w:rsidRPr="002A21BD">
        <w:rPr>
          <w:sz w:val="16"/>
        </w:rPr>
        <w:t xml:space="preserve">. </w:t>
      </w:r>
      <w:r w:rsidRPr="002A21BD">
        <w:rPr>
          <w:rStyle w:val="StyleUnderline"/>
        </w:rPr>
        <w:t xml:space="preserve">Epistemologically, the endangering and </w:t>
      </w:r>
      <w:proofErr w:type="spellStart"/>
      <w:r w:rsidRPr="002A21BD">
        <w:rPr>
          <w:rStyle w:val="StyleUnderline"/>
        </w:rPr>
        <w:t>systematising</w:t>
      </w:r>
      <w:proofErr w:type="spellEnd"/>
      <w:r w:rsidRPr="002A21BD">
        <w:rPr>
          <w:rStyle w:val="StyleUnderline"/>
        </w:rPr>
        <w:t xml:space="preserve"> of world politics gives structure to the undetermined social/international world. By setting out problem definitions, </w:t>
      </w:r>
      <w:proofErr w:type="spellStart"/>
      <w:r w:rsidRPr="002A21BD">
        <w:rPr>
          <w:rStyle w:val="StyleUnderline"/>
        </w:rPr>
        <w:t>securitisation</w:t>
      </w:r>
      <w:proofErr w:type="spellEnd"/>
      <w:r w:rsidRPr="002A21BD">
        <w:rPr>
          <w:rStyle w:val="StyleUnderline"/>
        </w:rPr>
        <w:t xml:space="preserve"> moves populate the world with originators and victims of danger, ordering the world and making it actionable. </w:t>
      </w:r>
      <w:r w:rsidRPr="002A21BD">
        <w:rPr>
          <w:sz w:val="16"/>
        </w:rPr>
        <w:t xml:space="preserve">As a </w:t>
      </w:r>
      <w:proofErr w:type="spellStart"/>
      <w:r w:rsidRPr="002A21BD">
        <w:rPr>
          <w:sz w:val="16"/>
        </w:rPr>
        <w:t>systematisation</w:t>
      </w:r>
      <w:proofErr w:type="spellEnd"/>
      <w:r w:rsidRPr="002A21BD">
        <w:rPr>
          <w:sz w:val="16"/>
        </w:rPr>
        <w:t xml:space="preserve"> procedure, </w:t>
      </w:r>
      <w:proofErr w:type="spellStart"/>
      <w:r w:rsidRPr="002A21BD">
        <w:rPr>
          <w:rStyle w:val="StyleUnderline"/>
        </w:rPr>
        <w:t>securitisation</w:t>
      </w:r>
      <w:proofErr w:type="spellEnd"/>
      <w:r w:rsidRPr="002A21BD">
        <w:rPr>
          <w:rStyle w:val="StyleUnderline"/>
        </w:rPr>
        <w:t xml:space="preserve"> moves respond to ‘dread’, or ‘epistemological fear’, </w:t>
      </w:r>
      <w:r w:rsidRPr="002A21BD">
        <w:rPr>
          <w:sz w:val="16"/>
        </w:rPr>
        <w:t xml:space="preserve">that is the fear of not knowing and the urge to make sense of the contingent context in which societies evolve (Huysmans 1998; Croft 2012). In the relational/positional development of </w:t>
      </w:r>
      <w:proofErr w:type="spellStart"/>
      <w:r w:rsidRPr="002A21BD">
        <w:rPr>
          <w:sz w:val="16"/>
        </w:rPr>
        <w:t>securitisation</w:t>
      </w:r>
      <w:proofErr w:type="spellEnd"/>
      <w:r w:rsidRPr="002A21BD">
        <w:rPr>
          <w:sz w:val="16"/>
        </w:rPr>
        <w:t xml:space="preserve"> theory of this article</w:t>
      </w:r>
      <w:r w:rsidRPr="002A21BD">
        <w:rPr>
          <w:rStyle w:val="StyleUnderline"/>
        </w:rPr>
        <w:t xml:space="preserve">, the articulation of danger is thus a so-called </w:t>
      </w:r>
      <w:r w:rsidRPr="002A21BD">
        <w:rPr>
          <w:rStyle w:val="Emphasis"/>
        </w:rPr>
        <w:t>ontological security strategy</w:t>
      </w:r>
      <w:r w:rsidRPr="002A21BD">
        <w:rPr>
          <w:rStyle w:val="StyleUnderline"/>
        </w:rPr>
        <w:t xml:space="preserve"> for the </w:t>
      </w:r>
      <w:proofErr w:type="spellStart"/>
      <w:r w:rsidRPr="002A21BD">
        <w:rPr>
          <w:rStyle w:val="StyleUnderline"/>
        </w:rPr>
        <w:t>securitising</w:t>
      </w:r>
      <w:proofErr w:type="spellEnd"/>
      <w:r w:rsidRPr="002A21BD">
        <w:rPr>
          <w:rStyle w:val="StyleUnderline"/>
        </w:rPr>
        <w:t xml:space="preserve"> actor</w:t>
      </w:r>
      <w:r w:rsidRPr="002A21BD">
        <w:rPr>
          <w:sz w:val="16"/>
        </w:rPr>
        <w:t xml:space="preserve">. It gives a sense of place and location to the home nation, </w:t>
      </w:r>
      <w:r w:rsidRPr="002A21BD">
        <w:rPr>
          <w:rStyle w:val="StyleUnderline"/>
        </w:rPr>
        <w:t xml:space="preserve">dividing the de facto always evolving and contingent world into temporarily stable categories of enemies, </w:t>
      </w:r>
      <w:proofErr w:type="gramStart"/>
      <w:r w:rsidRPr="002A21BD">
        <w:rPr>
          <w:rStyle w:val="StyleUnderline"/>
        </w:rPr>
        <w:t>friends</w:t>
      </w:r>
      <w:proofErr w:type="gramEnd"/>
      <w:r w:rsidRPr="002A21BD">
        <w:rPr>
          <w:rStyle w:val="StyleUnderline"/>
        </w:rPr>
        <w:t xml:space="preserve"> and fellows</w:t>
      </w:r>
      <w:r w:rsidRPr="002A21BD">
        <w:rPr>
          <w:sz w:val="16"/>
        </w:rPr>
        <w:t xml:space="preserve"> (Mitzen 2006). Politically, successful </w:t>
      </w:r>
      <w:proofErr w:type="spellStart"/>
      <w:r w:rsidRPr="002A21BD">
        <w:rPr>
          <w:sz w:val="16"/>
        </w:rPr>
        <w:t>securitisation</w:t>
      </w:r>
      <w:proofErr w:type="spellEnd"/>
      <w:r w:rsidRPr="002A21BD">
        <w:rPr>
          <w:sz w:val="16"/>
        </w:rPr>
        <w:t xml:space="preserve"> creates complex local truths about the presence and </w:t>
      </w:r>
      <w:proofErr w:type="spellStart"/>
      <w:r w:rsidRPr="002A21BD">
        <w:rPr>
          <w:sz w:val="16"/>
        </w:rPr>
        <w:t>organisation</w:t>
      </w:r>
      <w:proofErr w:type="spellEnd"/>
      <w:r w:rsidRPr="002A21BD">
        <w:rPr>
          <w:sz w:val="16"/>
        </w:rPr>
        <w:t xml:space="preserve"> of international danger, identifying numerous kinds of actors and relations. When issues are </w:t>
      </w:r>
      <w:proofErr w:type="spellStart"/>
      <w:r w:rsidRPr="002A21BD">
        <w:rPr>
          <w:sz w:val="16"/>
        </w:rPr>
        <w:t>securitised</w:t>
      </w:r>
      <w:proofErr w:type="spellEnd"/>
      <w:r w:rsidRPr="002A21BD">
        <w:rPr>
          <w:sz w:val="16"/>
        </w:rPr>
        <w:t xml:space="preserve">, these topics are brought to local attention. Necessities for action are created, and knowledge of international security politics is produced and </w:t>
      </w:r>
      <w:proofErr w:type="spellStart"/>
      <w:r w:rsidRPr="002A21BD">
        <w:rPr>
          <w:sz w:val="16"/>
        </w:rPr>
        <w:t>organised</w:t>
      </w:r>
      <w:proofErr w:type="spellEnd"/>
      <w:r w:rsidRPr="002A21BD">
        <w:rPr>
          <w:sz w:val="16"/>
        </w:rPr>
        <w:t xml:space="preserve"> in distinct ways.</w:t>
      </w:r>
    </w:p>
    <w:p w14:paraId="21E264C5" w14:textId="77777777" w:rsidR="00160EBA" w:rsidRPr="00160EBA" w:rsidRDefault="00160EBA" w:rsidP="00160EBA"/>
    <w:p w14:paraId="28DA0A2C" w14:textId="76BC9995" w:rsidR="00915919" w:rsidRDefault="00F676CA" w:rsidP="00F676CA">
      <w:pPr>
        <w:pStyle w:val="Heading3"/>
      </w:pPr>
      <w:r>
        <w:t>2NC---Reps Shape Reality</w:t>
      </w:r>
    </w:p>
    <w:p w14:paraId="6FD091FC" w14:textId="77777777" w:rsidR="00F676CA" w:rsidRDefault="00F676CA" w:rsidP="00F676CA">
      <w:pPr>
        <w:pStyle w:val="Heading4"/>
      </w:pPr>
      <w:r>
        <w:t xml:space="preserve">Reps shape reality, especially in foreign relations – Russia and Cuba </w:t>
      </w:r>
      <w:proofErr w:type="gramStart"/>
      <w:r>
        <w:t>prove</w:t>
      </w:r>
      <w:proofErr w:type="gramEnd"/>
    </w:p>
    <w:p w14:paraId="2F7D6BE1" w14:textId="77777777" w:rsidR="00F676CA" w:rsidRDefault="00F676CA" w:rsidP="00F676CA">
      <w:proofErr w:type="spellStart"/>
      <w:r w:rsidRPr="00737959">
        <w:rPr>
          <w:rStyle w:val="Style13ptBold"/>
        </w:rPr>
        <w:t>Ciovacco</w:t>
      </w:r>
      <w:proofErr w:type="spellEnd"/>
      <w:r w:rsidRPr="00737959">
        <w:rPr>
          <w:rStyle w:val="Style13ptBold"/>
        </w:rPr>
        <w:t xml:space="preserve"> 20</w:t>
      </w:r>
      <w:r w:rsidRPr="00737959">
        <w:t xml:space="preserve"> [Carl </w:t>
      </w:r>
      <w:proofErr w:type="spellStart"/>
      <w:r w:rsidRPr="00737959">
        <w:t>Ciovacco</w:t>
      </w:r>
      <w:proofErr w:type="spellEnd"/>
      <w:r w:rsidRPr="00737959">
        <w:t xml:space="preserve"> is currently a </w:t>
      </w:r>
      <w:proofErr w:type="gramStart"/>
      <w:r w:rsidRPr="00737959">
        <w:t>Director</w:t>
      </w:r>
      <w:proofErr w:type="gramEnd"/>
      <w:r w:rsidRPr="00737959">
        <w:t xml:space="preserve"> at a major financial institution in the Washington D.C. area. As a graduate of West Point, he served as a military officer in the US Army. He received his </w:t>
      </w:r>
      <w:proofErr w:type="gramStart"/>
      <w:r w:rsidRPr="00737959">
        <w:t>Master in Public Policy</w:t>
      </w:r>
      <w:proofErr w:type="gramEnd"/>
      <w:r w:rsidRPr="00737959">
        <w:t xml:space="preserve"> degree from the Harvard Kennedy School of Government and his PhD from Virginia Tech’s School of Public and International Affairs. He served for nearly a decade as a national security consultant for the US Government focusing on national threat assessment. He has published national security related articles in The American Interest, The National Interest, Harvard International Review, Studies in Conflict and Terrorism, Journal of Policing, Intelligence, and Counter Terrorism, Strategic Insights</w:t>
      </w:r>
      <w:r>
        <w:t xml:space="preserve">. </w:t>
      </w:r>
      <w:r w:rsidRPr="00737959">
        <w:t>“The Shaping of Threat Through Narration.” Journal of Strategic Security, vol. 13, no. 2, 2020, pp. 48–63. JSTOR, https://www.jstor.org/stable/26918084. accessed 7-27-2023, HKR-SWY]</w:t>
      </w:r>
    </w:p>
    <w:p w14:paraId="79A06FFA" w14:textId="77777777" w:rsidR="00F676CA" w:rsidRPr="001D1643" w:rsidRDefault="00F676CA" w:rsidP="00F676CA">
      <w:pPr>
        <w:rPr>
          <w:sz w:val="16"/>
        </w:rPr>
      </w:pPr>
      <w:r w:rsidRPr="001D1643">
        <w:rPr>
          <w:sz w:val="16"/>
        </w:rPr>
        <w:t xml:space="preserve">The study of narratives has grown in recent years and especially around narratives focusing on national security.1 </w:t>
      </w:r>
      <w:r w:rsidRPr="00737959">
        <w:rPr>
          <w:rStyle w:val="StyleUnderline"/>
        </w:rPr>
        <w:t>The research focus on threat inflation has increased with respect to the decisions around military action</w:t>
      </w:r>
      <w:r w:rsidRPr="001D1643">
        <w:rPr>
          <w:sz w:val="16"/>
        </w:rPr>
        <w:t xml:space="preserve">. </w:t>
      </w:r>
      <w:r w:rsidRPr="00737959">
        <w:rPr>
          <w:rStyle w:val="StyleUnderline"/>
        </w:rPr>
        <w:t>Much of the discussion around narrative creation and narrative dominance pertains to</w:t>
      </w:r>
      <w:r w:rsidRPr="001D1643">
        <w:rPr>
          <w:sz w:val="16"/>
        </w:rPr>
        <w:t xml:space="preserve"> knowledge, the sharing of knowledge, </w:t>
      </w:r>
      <w:r w:rsidRPr="00737959">
        <w:rPr>
          <w:rStyle w:val="StyleUnderline"/>
        </w:rPr>
        <w:t>and the perception of shared knowledge.</w:t>
      </w:r>
      <w:r w:rsidRPr="001D1643">
        <w:rPr>
          <w:sz w:val="16"/>
        </w:rPr>
        <w:t xml:space="preserve"> President James Madison famously stated, </w:t>
      </w:r>
      <w:r w:rsidRPr="00737959">
        <w:rPr>
          <w:rStyle w:val="StyleUnderline"/>
        </w:rPr>
        <w:t xml:space="preserve">the management of foreign relations appears to be the most susceptible of abuse, </w:t>
      </w:r>
      <w:r w:rsidRPr="001D1643">
        <w:rPr>
          <w:sz w:val="16"/>
        </w:rPr>
        <w:t>of all the trusts committed to a Government</w:t>
      </w:r>
      <w:r w:rsidRPr="002401CA">
        <w:rPr>
          <w:rStyle w:val="StyleUnderline"/>
        </w:rPr>
        <w:t>, because they can be concealed or disclosed, or disclosed in such parts and at such times as will best suit particular views; and because the body of the people are less capable of judging and are more under the influence of prejudices, on that branch of their affairs, than of any other</w:t>
      </w:r>
      <w:r w:rsidRPr="001D1643">
        <w:rPr>
          <w:sz w:val="16"/>
        </w:rPr>
        <w:t xml:space="preserve">.2 Thus, </w:t>
      </w:r>
      <w:r w:rsidRPr="002401CA">
        <w:rPr>
          <w:rStyle w:val="StyleUnderline"/>
        </w:rPr>
        <w:t xml:space="preserve">how a government or set of actors controls the dispensing of such knowledge in the form of threat narratives is critically important. </w:t>
      </w:r>
      <w:r w:rsidRPr="001D1643">
        <w:rPr>
          <w:sz w:val="16"/>
        </w:rPr>
        <w:t>Mona Baker has described narratives as “</w:t>
      </w:r>
      <w:r w:rsidRPr="002401CA">
        <w:rPr>
          <w:rStyle w:val="StyleUnderline"/>
        </w:rPr>
        <w:t>stories</w:t>
      </w:r>
      <w:r w:rsidRPr="001D1643">
        <w:rPr>
          <w:sz w:val="16"/>
        </w:rPr>
        <w:t xml:space="preserve"> we tell ourselves and others about the world(s) in which we live...[which] </w:t>
      </w:r>
      <w:r w:rsidRPr="002401CA">
        <w:rPr>
          <w:rStyle w:val="StyleUnderline"/>
        </w:rPr>
        <w:t>provide our main interface with the world</w:t>
      </w:r>
      <w:r w:rsidRPr="001D1643">
        <w:rPr>
          <w:sz w:val="16"/>
        </w:rPr>
        <w:t xml:space="preserve">.”3 A </w:t>
      </w:r>
      <w:r w:rsidRPr="002401CA">
        <w:rPr>
          <w:rStyle w:val="StyleUnderline"/>
        </w:rPr>
        <w:t>narrative is a collective statement made up of a series of overt statements and intimations around a topic.</w:t>
      </w:r>
      <w:r w:rsidRPr="001D1643">
        <w:rPr>
          <w:sz w:val="16"/>
        </w:rPr>
        <w:t xml:space="preserve"> </w:t>
      </w:r>
      <w:r w:rsidRPr="002401CA">
        <w:rPr>
          <w:rStyle w:val="StyleUnderline"/>
        </w:rPr>
        <w:t>These moments align to form a collective discourse that paints a story</w:t>
      </w:r>
      <w:r w:rsidRPr="001D1643">
        <w:rPr>
          <w:sz w:val="16"/>
        </w:rPr>
        <w:t xml:space="preserve">. Barry Buzan and Lene Hansen noted that </w:t>
      </w:r>
      <w:r w:rsidRPr="002401CA">
        <w:rPr>
          <w:rStyle w:val="StyleUnderline"/>
        </w:rPr>
        <w:t xml:space="preserve">the orientation around a topic based on the narrative </w:t>
      </w:r>
      <w:r w:rsidRPr="001D1643">
        <w:rPr>
          <w:sz w:val="16"/>
        </w:rPr>
        <w:t>could</w:t>
      </w:r>
      <w:r w:rsidRPr="002401CA">
        <w:rPr>
          <w:rStyle w:val="StyleUnderline"/>
        </w:rPr>
        <w:t xml:space="preserve"> affect the various types of policy solutions.</w:t>
      </w:r>
      <w:r w:rsidRPr="001D1643">
        <w:rPr>
          <w:sz w:val="16"/>
        </w:rPr>
        <w:t xml:space="preserve"> For example, </w:t>
      </w:r>
      <w:r w:rsidRPr="002401CA">
        <w:rPr>
          <w:rStyle w:val="StyleUnderline"/>
        </w:rPr>
        <w:t xml:space="preserve">if security narratives </w:t>
      </w:r>
      <w:proofErr w:type="gramStart"/>
      <w:r w:rsidRPr="002401CA">
        <w:rPr>
          <w:rStyle w:val="StyleUnderline"/>
        </w:rPr>
        <w:t>on</w:t>
      </w:r>
      <w:proofErr w:type="gramEnd"/>
      <w:r w:rsidRPr="002401CA">
        <w:rPr>
          <w:rStyle w:val="StyleUnderline"/>
        </w:rPr>
        <w:t xml:space="preserve"> Cuba were orientated around disarmament as opposed to the benefits of a market economy</w:t>
      </w:r>
      <w:r w:rsidRPr="001D1643">
        <w:rPr>
          <w:sz w:val="16"/>
        </w:rPr>
        <w:t xml:space="preserve">, </w:t>
      </w:r>
      <w:r w:rsidRPr="002401CA">
        <w:rPr>
          <w:rStyle w:val="StyleUnderline"/>
        </w:rPr>
        <w:t>the resulting policy solutions for Cuba would live in the weapon reduction space based on the directional narrative instead of economic and political space</w:t>
      </w:r>
      <w:r w:rsidRPr="001D1643">
        <w:rPr>
          <w:sz w:val="16"/>
        </w:rPr>
        <w:t>.4</w:t>
      </w:r>
    </w:p>
    <w:p w14:paraId="1AF4B07A" w14:textId="77777777" w:rsidR="00F676CA" w:rsidRPr="001D1643" w:rsidRDefault="00F676CA" w:rsidP="00F676CA">
      <w:pPr>
        <w:rPr>
          <w:sz w:val="16"/>
        </w:rPr>
      </w:pPr>
      <w:r w:rsidRPr="001D1643">
        <w:rPr>
          <w:sz w:val="16"/>
        </w:rPr>
        <w:t xml:space="preserve">Christina Rowley and Jutta </w:t>
      </w:r>
      <w:proofErr w:type="spellStart"/>
      <w:r w:rsidRPr="001D1643">
        <w:rPr>
          <w:sz w:val="16"/>
        </w:rPr>
        <w:t>Weldes</w:t>
      </w:r>
      <w:proofErr w:type="spellEnd"/>
      <w:r w:rsidRPr="001D1643">
        <w:rPr>
          <w:sz w:val="16"/>
        </w:rPr>
        <w:t xml:space="preserve"> also expounded upon the concept of security narratives by highlighting the selective nature of narratives as well as their likeness to metaphors. They noted that a metaphor “invokes a biological framework to account for and make sense of changes in international security studies scholarship…</w:t>
      </w:r>
      <w:proofErr w:type="spellStart"/>
      <w:r w:rsidRPr="001D1643">
        <w:rPr>
          <w:sz w:val="16"/>
        </w:rPr>
        <w:t>produc</w:t>
      </w:r>
      <w:proofErr w:type="spellEnd"/>
      <w:r w:rsidRPr="001D1643">
        <w:rPr>
          <w:sz w:val="16"/>
        </w:rPr>
        <w:t>[</w:t>
      </w:r>
      <w:proofErr w:type="spellStart"/>
      <w:r w:rsidRPr="001D1643">
        <w:rPr>
          <w:sz w:val="16"/>
        </w:rPr>
        <w:t>ing</w:t>
      </w:r>
      <w:proofErr w:type="spellEnd"/>
      <w:r w:rsidRPr="001D1643">
        <w:rPr>
          <w:sz w:val="16"/>
        </w:rPr>
        <w:t xml:space="preserve">] and </w:t>
      </w:r>
      <w:proofErr w:type="spellStart"/>
      <w:r w:rsidRPr="001D1643">
        <w:rPr>
          <w:sz w:val="16"/>
        </w:rPr>
        <w:t>naturaliz</w:t>
      </w:r>
      <w:proofErr w:type="spellEnd"/>
      <w:r w:rsidRPr="001D1643">
        <w:rPr>
          <w:sz w:val="16"/>
        </w:rPr>
        <w:t>[</w:t>
      </w:r>
      <w:proofErr w:type="spellStart"/>
      <w:r w:rsidRPr="001D1643">
        <w:rPr>
          <w:sz w:val="16"/>
        </w:rPr>
        <w:t>ing</w:t>
      </w:r>
      <w:proofErr w:type="spellEnd"/>
      <w:r w:rsidRPr="001D1643">
        <w:rPr>
          <w:sz w:val="16"/>
        </w:rPr>
        <w:t xml:space="preserve">] a narrative that, by privileging some facts while marginalizing others.”5 </w:t>
      </w:r>
      <w:r w:rsidRPr="002401CA">
        <w:rPr>
          <w:rStyle w:val="StyleUnderline"/>
        </w:rPr>
        <w:t>The intentionality by which narratives can be furthered adds a concerning level of subjectivity.</w:t>
      </w:r>
    </w:p>
    <w:p w14:paraId="3822E61A" w14:textId="77777777" w:rsidR="00F676CA" w:rsidRPr="001D1643" w:rsidRDefault="00F676CA" w:rsidP="00F676CA">
      <w:pPr>
        <w:rPr>
          <w:sz w:val="16"/>
        </w:rPr>
      </w:pPr>
      <w:r w:rsidRPr="001D1643">
        <w:rPr>
          <w:sz w:val="16"/>
        </w:rPr>
        <w:t xml:space="preserve">Understanding how particular parties produce rhetoric and how the resulting narratives achieve dominance is key to the reality of the threat. </w:t>
      </w:r>
      <w:r w:rsidRPr="002401CA">
        <w:rPr>
          <w:rStyle w:val="StyleUnderline"/>
        </w:rPr>
        <w:t>Ronald Krebs’ book</w:t>
      </w:r>
      <w:r w:rsidRPr="001D1643">
        <w:rPr>
          <w:sz w:val="16"/>
        </w:rPr>
        <w:t xml:space="preserve"> Narrative and the Making of US National Security </w:t>
      </w:r>
      <w:r w:rsidRPr="002401CA">
        <w:rPr>
          <w:rStyle w:val="StyleUnderline"/>
        </w:rPr>
        <w:t>explores the importance of understanding narrative creation as part of the larger threat discourse</w:t>
      </w:r>
      <w:r w:rsidRPr="001D1643">
        <w:rPr>
          <w:sz w:val="16"/>
        </w:rPr>
        <w:t xml:space="preserve">. He explains that while </w:t>
      </w:r>
      <w:r w:rsidRPr="002401CA">
        <w:rPr>
          <w:rStyle w:val="StyleUnderline"/>
        </w:rPr>
        <w:t>those in the national security field acknowledge the presence of national security narratives, they often underestimate their importance to threat reality.</w:t>
      </w:r>
      <w:r w:rsidRPr="001D1643">
        <w:rPr>
          <w:sz w:val="16"/>
        </w:rPr>
        <w:t xml:space="preserve"> Krebs’ notes “</w:t>
      </w:r>
      <w:r w:rsidRPr="002401CA">
        <w:rPr>
          <w:rStyle w:val="StyleUnderline"/>
        </w:rPr>
        <w:t>dominant narratives of national security</w:t>
      </w:r>
      <w:r w:rsidRPr="001D1643">
        <w:rPr>
          <w:sz w:val="16"/>
        </w:rPr>
        <w:t xml:space="preserve"> establish the common-sense givens of debate, </w:t>
      </w:r>
      <w:r w:rsidRPr="002401CA">
        <w:rPr>
          <w:rStyle w:val="StyleUnderline"/>
        </w:rPr>
        <w:t>set the boundaries of the legitimate</w:t>
      </w:r>
      <w:r w:rsidRPr="001D1643">
        <w:rPr>
          <w:sz w:val="16"/>
        </w:rPr>
        <w:t xml:space="preserve">…[and] </w:t>
      </w:r>
      <w:r w:rsidRPr="002401CA">
        <w:rPr>
          <w:rStyle w:val="StyleUnderline"/>
        </w:rPr>
        <w:t>thereby shape the national security policies that states pursue</w:t>
      </w:r>
      <w:r w:rsidRPr="001D1643">
        <w:rPr>
          <w:sz w:val="16"/>
        </w:rPr>
        <w:t xml:space="preserve">.”6 It is precisely through the process of party influence on narrative evolution that dictates the dominance of </w:t>
      </w:r>
      <w:proofErr w:type="gramStart"/>
      <w:r w:rsidRPr="001D1643">
        <w:rPr>
          <w:sz w:val="16"/>
        </w:rPr>
        <w:t>particular threats</w:t>
      </w:r>
      <w:proofErr w:type="gramEnd"/>
      <w:r w:rsidRPr="001D1643">
        <w:rPr>
          <w:sz w:val="16"/>
        </w:rPr>
        <w:t>.</w:t>
      </w:r>
    </w:p>
    <w:p w14:paraId="2DE24C9D" w14:textId="77777777" w:rsidR="00F676CA" w:rsidRPr="002401CA" w:rsidRDefault="00F676CA" w:rsidP="00F676CA">
      <w:pPr>
        <w:rPr>
          <w:rStyle w:val="StyleUnderline"/>
        </w:rPr>
      </w:pPr>
      <w:r w:rsidRPr="001D1643">
        <w:rPr>
          <w:sz w:val="16"/>
        </w:rPr>
        <w:t xml:space="preserve">These theoretical underpinnings </w:t>
      </w:r>
      <w:r w:rsidRPr="002401CA">
        <w:rPr>
          <w:rStyle w:val="StyleUnderline"/>
        </w:rPr>
        <w:t>help us to address questions about threat narratives</w:t>
      </w:r>
      <w:r w:rsidRPr="001D1643">
        <w:rPr>
          <w:sz w:val="16"/>
        </w:rPr>
        <w:t xml:space="preserve"> pertaining to </w:t>
      </w:r>
      <w:r w:rsidRPr="002401CA">
        <w:rPr>
          <w:rStyle w:val="StyleUnderline"/>
        </w:rPr>
        <w:t>why people believe front-page threat headlines in reputable paper</w:t>
      </w:r>
      <w:r w:rsidRPr="001D1643">
        <w:rPr>
          <w:sz w:val="16"/>
        </w:rPr>
        <w:t xml:space="preserve">s such as The Wall Street Journal. </w:t>
      </w:r>
      <w:r w:rsidRPr="002401CA">
        <w:rPr>
          <w:rStyle w:val="StyleUnderline"/>
        </w:rPr>
        <w:t xml:space="preserve">Say, for example, the headline reads, “Russian threat to the United States highest since the Cold War!” Do people run for cover? Probably not, </w:t>
      </w:r>
      <w:r w:rsidRPr="002401CA">
        <w:rPr>
          <w:rStyle w:val="Emphasis"/>
        </w:rPr>
        <w:t>but the impact is significant</w:t>
      </w:r>
      <w:r w:rsidRPr="002401CA">
        <w:rPr>
          <w:rStyle w:val="StyleUnderline"/>
        </w:rPr>
        <w:t xml:space="preserve">. </w:t>
      </w:r>
      <w:r w:rsidRPr="001D1643">
        <w:rPr>
          <w:sz w:val="16"/>
        </w:rPr>
        <w:t xml:space="preserve">Many Americans read newspaper headlines or tune in to radio or TV coverage of national security affairs and then go about their day. For many Americans, the 10 minutes of world news roundup in the morning and at night </w:t>
      </w:r>
      <w:r w:rsidRPr="002401CA">
        <w:rPr>
          <w:rStyle w:val="StyleUnderline"/>
        </w:rPr>
        <w:t>forms the totality of their worldview</w:t>
      </w:r>
      <w:r w:rsidRPr="001D1643">
        <w:rPr>
          <w:sz w:val="16"/>
        </w:rPr>
        <w:t xml:space="preserve">. Rodger Payne believes this deference has to do with how </w:t>
      </w:r>
      <w:r w:rsidRPr="002401CA">
        <w:rPr>
          <w:rStyle w:val="StyleUnderline"/>
        </w:rPr>
        <w:t xml:space="preserve">Americans </w:t>
      </w:r>
      <w:proofErr w:type="spellStart"/>
      <w:r w:rsidRPr="002401CA">
        <w:rPr>
          <w:rStyle w:val="StyleUnderline"/>
        </w:rPr>
        <w:t>en</w:t>
      </w:r>
      <w:proofErr w:type="spellEnd"/>
      <w:r w:rsidRPr="002401CA">
        <w:rPr>
          <w:rStyle w:val="StyleUnderline"/>
        </w:rPr>
        <w:t xml:space="preserve"> masse believe the experts because of their greater access to information</w:t>
      </w:r>
      <w:r w:rsidRPr="001D1643">
        <w:rPr>
          <w:sz w:val="16"/>
        </w:rPr>
        <w:t xml:space="preserve">.7 Chaim Kaufman noted, “Government agencies usually have a large authority advantage in debate with anyone else. This is particularly true in realms where they have an information advantage and do not face competing authorities of comparable stature.”8 This is the case for government elites in the national security arena as well as highly informed newscasters, journalists, and academics who speak on topics with a certain level of inherent authority. </w:t>
      </w:r>
      <w:r w:rsidRPr="002401CA">
        <w:rPr>
          <w:rStyle w:val="StyleUnderline"/>
        </w:rPr>
        <w:t xml:space="preserve">News headlines stay top of mind precisely because they fall into the narrative containers </w:t>
      </w:r>
      <w:r w:rsidRPr="001D1643">
        <w:rPr>
          <w:sz w:val="16"/>
        </w:rPr>
        <w:t xml:space="preserve">that people use to order the many pieces of information that we receive during a day. </w:t>
      </w:r>
      <w:r w:rsidRPr="002401CA">
        <w:rPr>
          <w:rStyle w:val="StyleUnderline"/>
        </w:rPr>
        <w:t>Truing back to the Russian threat example, visual images in the past of Vladimir Putin and Barack Obama on CNN or in The New York Times staring each other down supports this narrative.</w:t>
      </w:r>
      <w:r w:rsidRPr="001D1643">
        <w:rPr>
          <w:sz w:val="16"/>
        </w:rPr>
        <w:t xml:space="preserve"> Russia’s attempts several years ago to exert control in Syria with its air campaign and sustained military support as well as its increased influence in Crimea with its backing of Russian-sympathizing rebels in the Ukraine adds credence to this narrative. Alleged Russian hacking of American email accounts and 2016 Presidential Election interference </w:t>
      </w:r>
      <w:r w:rsidRPr="002401CA">
        <w:rPr>
          <w:rStyle w:val="StyleUnderline"/>
        </w:rPr>
        <w:t>are key stories that help to support a narrative</w:t>
      </w:r>
      <w:r w:rsidRPr="001D1643">
        <w:rPr>
          <w:sz w:val="16"/>
        </w:rPr>
        <w:t xml:space="preserve">. </w:t>
      </w:r>
      <w:r w:rsidRPr="002401CA">
        <w:rPr>
          <w:rStyle w:val="StyleUnderline"/>
        </w:rPr>
        <w:t>This supporting cast of stories creates a holistic threat narrative around Russia.</w:t>
      </w:r>
      <w:r w:rsidRPr="001D1643">
        <w:rPr>
          <w:sz w:val="16"/>
        </w:rPr>
        <w:t xml:space="preserve"> </w:t>
      </w:r>
      <w:r w:rsidRPr="002401CA">
        <w:rPr>
          <w:rStyle w:val="StyleUnderline"/>
        </w:rPr>
        <w:t>While Russia could be taking several actions that run contrary to American interests around the world, the great leap to judgement that Russia is now the most significant threat to the United States becomes part of an overarching narrative.</w:t>
      </w:r>
    </w:p>
    <w:p w14:paraId="4BE37371" w14:textId="3725CE75" w:rsidR="00F676CA" w:rsidRDefault="00220D90" w:rsidP="00220D90">
      <w:pPr>
        <w:pStyle w:val="Heading3"/>
      </w:pPr>
      <w:r>
        <w:t>2NC---AT: China Threat Now</w:t>
      </w:r>
    </w:p>
    <w:p w14:paraId="418CB0B5" w14:textId="77777777" w:rsidR="00220D90" w:rsidRDefault="00220D90" w:rsidP="00220D90">
      <w:pPr>
        <w:pStyle w:val="Heading4"/>
      </w:pPr>
      <w:r>
        <w:t>China is not any more of a threat now than it was in the past</w:t>
      </w:r>
    </w:p>
    <w:p w14:paraId="4D63DE47" w14:textId="77777777" w:rsidR="00220D90" w:rsidRPr="00FB2E5C" w:rsidRDefault="00220D90" w:rsidP="00220D90">
      <w:r w:rsidRPr="00E54D25">
        <w:rPr>
          <w:rStyle w:val="Style13ptBold"/>
        </w:rPr>
        <w:t>Turner 13</w:t>
      </w:r>
      <w:r w:rsidRPr="00E54D25">
        <w:t xml:space="preserve"> [Oliver Turner</w:t>
      </w:r>
      <w:r>
        <w:t xml:space="preserve"> is a Senior Lecturer in International Relations at the University of Edinburgh. He is a former Hallsworth Research Fellow of the University of Manchester, where he also gained his </w:t>
      </w:r>
      <w:proofErr w:type="spellStart"/>
      <w:r>
        <w:t>PhD.Oliver</w:t>
      </w:r>
      <w:proofErr w:type="spellEnd"/>
      <w:r>
        <w:t xml:space="preserve"> is a former editor of the British Journal of Politics and International Relations. He has acted as convenor and co-convenor of BISA's US Foreign Policy working </w:t>
      </w:r>
      <w:proofErr w:type="gramStart"/>
      <w:r>
        <w:t>group, and</w:t>
      </w:r>
      <w:proofErr w:type="gramEnd"/>
      <w:r>
        <w:t xml:space="preserve"> is a former visiting research fellow at the Swedish Institute of International Affairs,</w:t>
      </w:r>
      <w:r w:rsidRPr="00E54D25">
        <w:t xml:space="preserve"> </w:t>
      </w:r>
      <w:r>
        <w:t xml:space="preserve">2-8-2013, </w:t>
      </w:r>
      <w:r w:rsidRPr="00E54D25">
        <w:t>‘Threatening’ China and US security: The international politics of identity. Review of International Studies, 39(4), 903-924. doi:10.1017/S0260210512000599</w:t>
      </w:r>
      <w:r>
        <w:t>,</w:t>
      </w:r>
      <w:r w:rsidRPr="00E54D25">
        <w:t xml:space="preserve"> accessed 7-28-2023, HKR-SWY]</w:t>
      </w:r>
    </w:p>
    <w:p w14:paraId="0B53316C" w14:textId="77777777" w:rsidR="00220D90" w:rsidRPr="00321EF9" w:rsidRDefault="00220D90" w:rsidP="00220D90">
      <w:pPr>
        <w:rPr>
          <w:sz w:val="16"/>
        </w:rPr>
      </w:pPr>
      <w:r w:rsidRPr="00321EF9">
        <w:rPr>
          <w:rStyle w:val="StyleUnderline"/>
        </w:rPr>
        <w:t>China's military and economic strengths are far greater today than at any point in the history of Sino-US relations. Yet, the ‘threat’ it presents to American security is no less a social construction than in the past</w:t>
      </w:r>
      <w:r w:rsidRPr="00321EF9">
        <w:rPr>
          <w:sz w:val="16"/>
        </w:rPr>
        <w:t xml:space="preserve">. The modern day proliferation of popular and academic ‘China threat’ literatures in particular is reflective of the increasingly widespread conviction that a ‘rising’ China inevitably constitutes a real or potential </w:t>
      </w:r>
      <w:proofErr w:type="gramStart"/>
      <w:r w:rsidRPr="00321EF9">
        <w:rPr>
          <w:sz w:val="16"/>
        </w:rPr>
        <w:t>danger.Footnote</w:t>
      </w:r>
      <w:proofErr w:type="gramEnd"/>
      <w:r w:rsidRPr="00321EF9">
        <w:rPr>
          <w:sz w:val="16"/>
        </w:rPr>
        <w:t xml:space="preserve">97 Robert Kaplan explains that ‘the American military contest with China in the Pacific will define the twenty first century’.Footnote98 He does not question if or even when China might become a threat. He </w:t>
      </w:r>
      <w:proofErr w:type="spellStart"/>
      <w:r w:rsidRPr="00321EF9">
        <w:rPr>
          <w:sz w:val="16"/>
        </w:rPr>
        <w:t>emphasises</w:t>
      </w:r>
      <w:proofErr w:type="spellEnd"/>
      <w:r w:rsidRPr="00321EF9">
        <w:rPr>
          <w:sz w:val="16"/>
        </w:rPr>
        <w:t xml:space="preserve"> its inevitability. Babbin and </w:t>
      </w:r>
      <w:proofErr w:type="spellStart"/>
      <w:r w:rsidRPr="00321EF9">
        <w:rPr>
          <w:sz w:val="16"/>
        </w:rPr>
        <w:t>Timperlake</w:t>
      </w:r>
      <w:proofErr w:type="spellEnd"/>
      <w:r w:rsidRPr="00321EF9">
        <w:rPr>
          <w:sz w:val="16"/>
        </w:rPr>
        <w:t xml:space="preserve"> provide a fictional narrative of future Sino-American tensions in which, among other things, China uses cyber warfare to shut down American </w:t>
      </w:r>
      <w:proofErr w:type="spellStart"/>
      <w:r w:rsidRPr="00321EF9">
        <w:rPr>
          <w:sz w:val="16"/>
        </w:rPr>
        <w:t>defence</w:t>
      </w:r>
      <w:proofErr w:type="spellEnd"/>
      <w:r w:rsidRPr="00321EF9">
        <w:rPr>
          <w:sz w:val="16"/>
        </w:rPr>
        <w:t xml:space="preserve"> systems. The hostile scenario they present, it is argued, ‘could easily become fact … The Verdict: China means war.’Footnote99 Certainly, and as has been the case throughout history, China is not uniformly perceived in these terms. Among a significant proportion of the American population, however, the China ‘threat’ is an accepted and relatively unproblematic phenomenon.</w:t>
      </w:r>
    </w:p>
    <w:p w14:paraId="119BB7BB" w14:textId="77777777" w:rsidR="00220D90" w:rsidRPr="00321EF9" w:rsidRDefault="00220D90" w:rsidP="00220D90">
      <w:pPr>
        <w:rPr>
          <w:sz w:val="16"/>
        </w:rPr>
      </w:pPr>
      <w:r w:rsidRPr="00321EF9">
        <w:rPr>
          <w:rStyle w:val="StyleUnderline"/>
        </w:rPr>
        <w:t xml:space="preserve">China now has the world's largest population, the fastest growing economy, the largest army, the largest middle class, a permanent seat on the UN Security Council, a manned space program and a nuclear </w:t>
      </w:r>
      <w:proofErr w:type="gramStart"/>
      <w:r w:rsidRPr="00321EF9">
        <w:rPr>
          <w:rStyle w:val="StyleUnderline"/>
        </w:rPr>
        <w:t>arsenal.Footnote</w:t>
      </w:r>
      <w:proofErr w:type="gramEnd"/>
      <w:r w:rsidRPr="00321EF9">
        <w:rPr>
          <w:rStyle w:val="StyleUnderline"/>
        </w:rPr>
        <w:t>100 Yet, all of these things do not necessarily make China a threat. Countries</w:t>
      </w:r>
      <w:r w:rsidRPr="00321EF9">
        <w:rPr>
          <w:sz w:val="16"/>
        </w:rPr>
        <w:t xml:space="preserve"> </w:t>
      </w:r>
      <w:r w:rsidRPr="00321EF9">
        <w:rPr>
          <w:rStyle w:val="StyleUnderline"/>
        </w:rPr>
        <w:t xml:space="preserve">which share variations of these, notably the possession of nuclear weapons, a permanent presence in the Security Council and significant standing armies are not perceived in this way. </w:t>
      </w:r>
      <w:r w:rsidRPr="00321EF9">
        <w:rPr>
          <w:sz w:val="16"/>
        </w:rPr>
        <w:t xml:space="preserve">Indeed, and as Director Clapper revealed in the Senate in early 2011, </w:t>
      </w:r>
      <w:r w:rsidRPr="00321EF9">
        <w:rPr>
          <w:rStyle w:val="StyleUnderline"/>
        </w:rPr>
        <w:t>states like Russia with far greater stockpiles of nuclear weapons and significant additional military hardware can be viewed in less threatening terms, even when capability is cited as the critical factor.</w:t>
      </w:r>
      <w:r w:rsidRPr="00321EF9">
        <w:rPr>
          <w:sz w:val="16"/>
        </w:rPr>
        <w:t>Footnote101 Furthermore, the PRC has had a large population and a substantial army since its founding in 1949, nuclear weapons since 1964 and a seat on the Security Council since 1971 without consistently being interpreted as a threat. Accordingly, forces additional to those of China's capabilities must still be implicated in understandings about the dangers it is said to present.</w:t>
      </w:r>
    </w:p>
    <w:p w14:paraId="467764C2" w14:textId="77777777" w:rsidR="00A7296C" w:rsidRDefault="00A7296C" w:rsidP="00A7296C">
      <w:pPr>
        <w:pStyle w:val="Heading4"/>
      </w:pPr>
      <w:r>
        <w:t xml:space="preserve">The US continues to </w:t>
      </w:r>
      <w:proofErr w:type="gramStart"/>
      <w:r>
        <w:t>blames</w:t>
      </w:r>
      <w:proofErr w:type="gramEnd"/>
      <w:r>
        <w:t xml:space="preserve"> China and Russia as threats despite capabilities remaining the same.</w:t>
      </w:r>
    </w:p>
    <w:p w14:paraId="6D6141E3" w14:textId="77777777" w:rsidR="00A7296C" w:rsidRDefault="00A7296C" w:rsidP="00A7296C">
      <w:r w:rsidRPr="008B3844">
        <w:rPr>
          <w:rStyle w:val="Style13ptBold"/>
        </w:rPr>
        <w:t>Ambrosio 19</w:t>
      </w:r>
      <w:r w:rsidRPr="008B3844">
        <w:t xml:space="preserve"> [Thomas Ambrosio</w:t>
      </w:r>
      <w:r>
        <w:t xml:space="preserve"> is a</w:t>
      </w:r>
      <w:r w:rsidRPr="008B3844">
        <w:t xml:space="preserve"> </w:t>
      </w:r>
      <w:r>
        <w:t xml:space="preserve">professor of political science in the Criminal Justice and Political Science Department at North Dakota State University. Ambrosio received his B.A. from Trenton State </w:t>
      </w:r>
      <w:proofErr w:type="gramStart"/>
      <w:r>
        <w:t>College  and</w:t>
      </w:r>
      <w:proofErr w:type="gramEnd"/>
      <w:r>
        <w:t xml:space="preserve"> his PhD in foreign affairs from the University of Virginia. He has various publications on foreign affairs and has taught at Western Kentucky University and at North Dakota State University, where he is a professor with tenure. He was awarded the NDSU College of Arts, Humanities, and Social Sciences 'Outstanding Research' award as well as the 'Distinguished Educator's Award' from the NDSU chapter of the Blue Key National Honor Society</w:t>
      </w:r>
      <w:r w:rsidRPr="008B3844">
        <w:t>, “The American securitization of China and Russia: U.S. geopolitical culture and declining unipolarity,” Eurasian Geography and Economics, 61:2, 162-194,</w:t>
      </w:r>
      <w:r>
        <w:t xml:space="preserve"> </w:t>
      </w:r>
      <w:r w:rsidRPr="008B3844">
        <w:t>5-13-2019, https://www.tandfonline.com/doi/full/10.1080/15387216.2019.1702566, accessed 7-27-2023, HKR-SWY]</w:t>
      </w:r>
    </w:p>
    <w:p w14:paraId="47299262" w14:textId="77777777" w:rsidR="00A7296C" w:rsidRPr="00D677B9" w:rsidRDefault="00A7296C" w:rsidP="00A7296C">
      <w:pPr>
        <w:rPr>
          <w:sz w:val="16"/>
        </w:rPr>
      </w:pPr>
      <w:r w:rsidRPr="00D677B9">
        <w:rPr>
          <w:sz w:val="16"/>
        </w:rPr>
        <w:t xml:space="preserve">Moreover, the quantitative data reveal that </w:t>
      </w:r>
      <w:r w:rsidRPr="00797CA5">
        <w:rPr>
          <w:rStyle w:val="StyleUnderline"/>
        </w:rPr>
        <w:t xml:space="preserve">this narrative shift has had less to do with the growing capabilities of Russia/China than their </w:t>
      </w:r>
      <w:proofErr w:type="gramStart"/>
      <w:r w:rsidRPr="00797CA5">
        <w:rPr>
          <w:rStyle w:val="StyleUnderline"/>
        </w:rPr>
        <w:t>ultimate goal</w:t>
      </w:r>
      <w:proofErr w:type="gramEnd"/>
      <w:r w:rsidRPr="00797CA5">
        <w:rPr>
          <w:rStyle w:val="StyleUnderline"/>
        </w:rPr>
        <w:t xml:space="preserve"> to promote a new global architecture based upon multipolarity. The ability of Russia’s and China’s nuclear programs to end the physical existence of the U.S. has remained virtually the same since the end of the Cold War, and while these states have begun closing the military and technical gap between themselves and the U.S., this new geopolitical narrative more closely corresponds to a notable rise in references to their intentions, rather than capabilities</w:t>
      </w:r>
      <w:r w:rsidRPr="00D677B9">
        <w:rPr>
          <w:sz w:val="16"/>
        </w:rPr>
        <w:t xml:space="preserve">. This is seen most clearly by the fact that </w:t>
      </w:r>
      <w:r w:rsidRPr="00797CA5">
        <w:rPr>
          <w:rStyle w:val="StyleUnderline"/>
        </w:rPr>
        <w:t>Russia’s more overt challenge has resulted in it being singled out as the more significant threat over China, which, based upon raw current and future capabilities, is objectively a far larger danger</w:t>
      </w:r>
      <w:r w:rsidRPr="00D677B9">
        <w:rPr>
          <w:sz w:val="16"/>
        </w:rPr>
        <w:t xml:space="preserve">. This raises important theoretical questions about </w:t>
      </w:r>
      <w:r w:rsidRPr="00797CA5">
        <w:rPr>
          <w:rStyle w:val="StyleUnderline"/>
        </w:rPr>
        <w:t>threat perceptions and securitization processes which seemingly have more to do with perceptions about current and future aggressiveness than capabilities.</w:t>
      </w:r>
      <w:r w:rsidRPr="00D677B9">
        <w:rPr>
          <w:sz w:val="16"/>
        </w:rPr>
        <w:t xml:space="preserve"> This invites further study. </w:t>
      </w:r>
    </w:p>
    <w:p w14:paraId="20E18941" w14:textId="77777777" w:rsidR="00A7296C" w:rsidRPr="00D677B9" w:rsidRDefault="00A7296C" w:rsidP="00A7296C">
      <w:pPr>
        <w:rPr>
          <w:sz w:val="16"/>
        </w:rPr>
      </w:pPr>
      <w:r w:rsidRPr="00D677B9">
        <w:rPr>
          <w:sz w:val="16"/>
        </w:rPr>
        <w:t xml:space="preserve">Finally, </w:t>
      </w:r>
      <w:proofErr w:type="spellStart"/>
      <w:r w:rsidRPr="00D677B9">
        <w:rPr>
          <w:sz w:val="16"/>
        </w:rPr>
        <w:t>LeGreco</w:t>
      </w:r>
      <w:proofErr w:type="spellEnd"/>
      <w:r w:rsidRPr="00D677B9">
        <w:rPr>
          <w:sz w:val="16"/>
        </w:rPr>
        <w:t xml:space="preserve"> and Tracy (2009) noted that </w:t>
      </w:r>
      <w:r w:rsidRPr="00797CA5">
        <w:rPr>
          <w:rStyle w:val="StyleUnderline"/>
        </w:rPr>
        <w:t>an equally important aspect of discourse/narrative tracing is to track what is not said</w:t>
      </w:r>
      <w:r w:rsidRPr="00D677B9">
        <w:rPr>
          <w:sz w:val="16"/>
        </w:rPr>
        <w:t xml:space="preserve">. </w:t>
      </w:r>
      <w:r w:rsidRPr="00797CA5">
        <w:rPr>
          <w:rStyle w:val="StyleUnderline"/>
        </w:rPr>
        <w:t xml:space="preserve">There was little acknowledgment from the American side that it had a substantive hand in precipitating these changes by either promoting a security dilemma between itself, on the one hand, and China/Russia, on the other, or that it has engaged in a grand strategy which has led to overextension and imperial decline. </w:t>
      </w:r>
      <w:r w:rsidRPr="00D677B9">
        <w:rPr>
          <w:sz w:val="16"/>
        </w:rPr>
        <w:t xml:space="preserve">Therefore, </w:t>
      </w:r>
      <w:r w:rsidRPr="00D677B9">
        <w:rPr>
          <w:rStyle w:val="StyleUnderline"/>
        </w:rPr>
        <w:t>according to this (self-)limited understanding on Washington’s part, there appears little that it can do to ameliorate the situation, and no course correction is seen as necessary except for confronting these states when their actions run contrary to U.S. interests.</w:t>
      </w:r>
      <w:r w:rsidRPr="00D677B9">
        <w:rPr>
          <w:sz w:val="16"/>
        </w:rPr>
        <w:t xml:space="preserve"> If the pattern leading up to the 2019 threat assessment is any indication, we are likely to see a closer alignment between this intensified threat narrative and a reinvigorated mission to preserve the status quo, without any self-awareness that this policy may be self-defeating. America appears to be firmly in the “’Try Harder!’” phase of strategic thinking, to use Legro’s (2005, 37) formulation. </w:t>
      </w:r>
      <w:r w:rsidRPr="00D677B9">
        <w:rPr>
          <w:rStyle w:val="StyleUnderline"/>
        </w:rPr>
        <w:t>This is reflected in the Trump administration’s National Security Strategy (NSS), which appears to double down on the strategy of pursuing American primacy</w:t>
      </w:r>
      <w:r w:rsidRPr="00D677B9">
        <w:rPr>
          <w:sz w:val="16"/>
        </w:rPr>
        <w:t>, even to the point of direct confrontation (Clarke and Ricketts 2017). By doing so</w:t>
      </w:r>
      <w:r w:rsidRPr="00D677B9">
        <w:rPr>
          <w:rStyle w:val="StyleUnderline"/>
        </w:rPr>
        <w:t>, these officials are neither preparing American foreign policy nor its citizens for a revised geopolitical culture better suited to ensure a soft-landing of unipolarity.</w:t>
      </w:r>
      <w:r w:rsidRPr="00D677B9">
        <w:rPr>
          <w:sz w:val="16"/>
        </w:rPr>
        <w:t xml:space="preserve"> Consequently, </w:t>
      </w:r>
      <w:r w:rsidRPr="00D677B9">
        <w:rPr>
          <w:rStyle w:val="StyleUnderline"/>
        </w:rPr>
        <w:t xml:space="preserve">it is likely that the United States “won’t see [the end] coming until it’s too late,” </w:t>
      </w:r>
      <w:r w:rsidRPr="00D677B9">
        <w:rPr>
          <w:sz w:val="16"/>
        </w:rPr>
        <w:t>as Schweller (2011) speculated. Thus, a full accounting of why this broader structural change is occurring will likely elude American policymakers for the foreseeable future, leading to an even weaker United States and more fraught great power relations as the defining features of the international system and America’s place within it.</w:t>
      </w:r>
    </w:p>
    <w:p w14:paraId="6A27BB98" w14:textId="77777777" w:rsidR="00B84E1E" w:rsidRDefault="00B84E1E" w:rsidP="00B84E1E">
      <w:pPr>
        <w:pStyle w:val="Heading4"/>
      </w:pPr>
      <w:r>
        <w:t>Countries use securitizing language for their own benefit, regardless of the validity of the Chinese threat in the SCS.</w:t>
      </w:r>
    </w:p>
    <w:p w14:paraId="1154AD22" w14:textId="77777777" w:rsidR="00B84E1E" w:rsidRPr="008C4A73" w:rsidRDefault="00B84E1E" w:rsidP="00B84E1E">
      <w:r w:rsidRPr="008C4A73">
        <w:rPr>
          <w:rStyle w:val="Style13ptBold"/>
        </w:rPr>
        <w:t>Garcia and Breslin 16</w:t>
      </w:r>
      <w:r w:rsidRPr="008C4A73">
        <w:t xml:space="preserve"> [</w:t>
      </w:r>
      <w:proofErr w:type="spellStart"/>
      <w:r w:rsidRPr="008C4A73">
        <w:t>Zenel</w:t>
      </w:r>
      <w:proofErr w:type="spellEnd"/>
      <w:r w:rsidRPr="008C4A73">
        <w:t xml:space="preserve"> Garcia </w:t>
      </w:r>
      <w:r>
        <w:t>is</w:t>
      </w:r>
      <w:r w:rsidRPr="008C4A73">
        <w:t xml:space="preserve"> currently an Associate Professor of Security Studies at the U.S. Army War College. </w:t>
      </w:r>
      <w:r>
        <w:t>They hold</w:t>
      </w:r>
      <w:r w:rsidRPr="008C4A73">
        <w:t xml:space="preserve"> an M.A. in Asian Studies in 2014 and a Ph.D. in International Relations in 2018 at Florida International University</w:t>
      </w:r>
      <w:r>
        <w:t xml:space="preserve">. </w:t>
      </w:r>
      <w:r w:rsidRPr="008C4A73">
        <w:t xml:space="preserve">Thomas A. Breslin, PhD, is Professor of Politics and International Relations in the Steven J. Green School of International and Public Affairs at Florida International </w:t>
      </w:r>
      <w:proofErr w:type="spellStart"/>
      <w:r w:rsidRPr="008C4A73">
        <w:t>University.Barbra</w:t>
      </w:r>
      <w:proofErr w:type="spellEnd"/>
      <w:r w:rsidRPr="008C4A73">
        <w:t xml:space="preserve"> A. Roller, PhD, is Assistant Dean for Student Affairs and Assistant Professor in the Department of Cellular Biology and Pharmacology in the Herbert Wertheim College of Medicine., “Biting the Cow’s Tongue: Securitization and Capacity Building in the South China Sea.” Journal of Asian Security and International Affairs, vol. 3, no. 3, 2016, pp. 269–90. JSTOR, https://www.jstor.org/stable/48602150.</w:t>
      </w:r>
      <w:r>
        <w:t xml:space="preserve"> </w:t>
      </w:r>
      <w:r w:rsidRPr="008C4A73">
        <w:t>accessed 7-19-2023, HKR-SWY]</w:t>
      </w:r>
    </w:p>
    <w:p w14:paraId="7882AEF1" w14:textId="77777777" w:rsidR="00B84E1E" w:rsidRPr="008C4A73" w:rsidRDefault="00B84E1E" w:rsidP="00B84E1E">
      <w:pPr>
        <w:rPr>
          <w:sz w:val="16"/>
        </w:rPr>
      </w:pPr>
      <w:r w:rsidRPr="008C4A73">
        <w:rPr>
          <w:sz w:val="16"/>
        </w:rPr>
        <w:t xml:space="preserve">Securitization and </w:t>
      </w:r>
      <w:proofErr w:type="spellStart"/>
      <w:r w:rsidRPr="008C4A73">
        <w:rPr>
          <w:sz w:val="16"/>
        </w:rPr>
        <w:t>Desecuritization</w:t>
      </w:r>
      <w:proofErr w:type="spellEnd"/>
      <w:r w:rsidRPr="008C4A73">
        <w:rPr>
          <w:sz w:val="16"/>
        </w:rPr>
        <w:t xml:space="preserve"> Processes</w:t>
      </w:r>
    </w:p>
    <w:p w14:paraId="487E393A" w14:textId="77777777" w:rsidR="00B84E1E" w:rsidRPr="00DD1013" w:rsidRDefault="00B84E1E" w:rsidP="00B84E1E">
      <w:pPr>
        <w:rPr>
          <w:rStyle w:val="StyleUnderline"/>
        </w:rPr>
      </w:pPr>
      <w:r w:rsidRPr="008C4A73">
        <w:rPr>
          <w:sz w:val="16"/>
        </w:rPr>
        <w:t xml:space="preserve">In RSCT, patterns of amity and enmity are an important factor in interstate relations. These patterns inform the securitization and </w:t>
      </w:r>
      <w:proofErr w:type="spellStart"/>
      <w:r w:rsidRPr="008C4A73">
        <w:rPr>
          <w:sz w:val="16"/>
        </w:rPr>
        <w:t>desecuritization</w:t>
      </w:r>
      <w:proofErr w:type="spellEnd"/>
      <w:r w:rsidRPr="008C4A73">
        <w:rPr>
          <w:sz w:val="16"/>
        </w:rPr>
        <w:t xml:space="preserve"> processes of each state and, thus, how their foreign policy is formulated. Traditionally, </w:t>
      </w:r>
      <w:r w:rsidRPr="00DD1013">
        <w:rPr>
          <w:rStyle w:val="StyleUnderline"/>
        </w:rPr>
        <w:t xml:space="preserve">in the EAS, the main agents driving securitization and </w:t>
      </w:r>
      <w:proofErr w:type="spellStart"/>
      <w:r w:rsidRPr="00DD1013">
        <w:rPr>
          <w:rStyle w:val="StyleUnderline"/>
        </w:rPr>
        <w:t>desecuritization</w:t>
      </w:r>
      <w:proofErr w:type="spellEnd"/>
      <w:r w:rsidRPr="00DD1013">
        <w:rPr>
          <w:rStyle w:val="StyleUnderline"/>
        </w:rPr>
        <w:t xml:space="preserve"> processes have been China and Japan</w:t>
      </w:r>
      <w:r w:rsidRPr="008C4A73">
        <w:rPr>
          <w:sz w:val="16"/>
        </w:rPr>
        <w:t xml:space="preserve">. However, as stated above, as South Korea gains prominence as a Regional Power, it has also become a leading agent in these processes. These </w:t>
      </w:r>
      <w:r w:rsidRPr="00DD1013">
        <w:rPr>
          <w:rStyle w:val="StyleUnderline"/>
        </w:rPr>
        <w:t>three states have been primarily focused on securitizing each other through speech-acts in an effort not only to shore up domestic support through nationalist sentiment, but also to gain international legitimacy and recognition of their expressed foreign policy goals</w:t>
      </w:r>
      <w:r w:rsidRPr="008C4A73">
        <w:rPr>
          <w:sz w:val="16"/>
        </w:rPr>
        <w:t xml:space="preserve">. </w:t>
      </w:r>
      <w:r w:rsidRPr="00DD1013">
        <w:rPr>
          <w:rStyle w:val="StyleUnderline"/>
        </w:rPr>
        <w:t>Much of the growing enmity that drives the securitization language employed by these three powers stems from unresolved historical grievances, ongoing territorial disputes between them and mistrust resulting from greater military expenditure.</w:t>
      </w:r>
    </w:p>
    <w:p w14:paraId="2D6652A5" w14:textId="77777777" w:rsidR="00B84E1E" w:rsidRPr="00DD1013" w:rsidRDefault="00B84E1E" w:rsidP="00B84E1E">
      <w:pPr>
        <w:rPr>
          <w:rStyle w:val="StyleUnderline"/>
        </w:rPr>
      </w:pPr>
      <w:r w:rsidRPr="00DD1013">
        <w:rPr>
          <w:rStyle w:val="StyleUnderline"/>
        </w:rPr>
        <w:t>China: Becoming Securitized</w:t>
      </w:r>
    </w:p>
    <w:p w14:paraId="497D3EFC" w14:textId="77777777" w:rsidR="00B84E1E" w:rsidRPr="008C4A73" w:rsidRDefault="00B84E1E" w:rsidP="00B84E1E">
      <w:pPr>
        <w:rPr>
          <w:sz w:val="16"/>
        </w:rPr>
      </w:pPr>
      <w:r w:rsidRPr="008C4A73">
        <w:rPr>
          <w:sz w:val="16"/>
        </w:rPr>
        <w:t xml:space="preserve">Since </w:t>
      </w:r>
      <w:r w:rsidRPr="00DD1013">
        <w:rPr>
          <w:rStyle w:val="StyleUnderline"/>
        </w:rPr>
        <w:t>China’s economic opening, the country has experienced accelerated economic growth</w:t>
      </w:r>
      <w:r w:rsidRPr="008C4A73">
        <w:rPr>
          <w:sz w:val="16"/>
        </w:rPr>
        <w:t>. This economic growth was capped with China’s ascent to the number two position behind the United States in total GDP in 2010 (Monahan, 2010</w:t>
      </w:r>
      <w:proofErr w:type="gramStart"/>
      <w:r w:rsidRPr="008C4A73">
        <w:rPr>
          <w:sz w:val="16"/>
        </w:rPr>
        <w:t>).As</w:t>
      </w:r>
      <w:proofErr w:type="gramEnd"/>
      <w:r w:rsidRPr="008C4A73">
        <w:rPr>
          <w:sz w:val="16"/>
        </w:rPr>
        <w:t xml:space="preserve"> a result of its newfound wealth, as well as its realization that the People’s Liberation Army (PLA) was incapable of operating under modern warfare conditions, China has invested heavily in modernizing its military. China’s investment in modernizing the PLA has made it the 2nd largest military spender after the United States. The Department of Defense (DoD) estimates that China spends US$165 billion annually in </w:t>
      </w:r>
      <w:proofErr w:type="spellStart"/>
      <w:r w:rsidRPr="008C4A73">
        <w:rPr>
          <w:sz w:val="16"/>
        </w:rPr>
        <w:t>defence</w:t>
      </w:r>
      <w:proofErr w:type="spellEnd"/>
      <w:r w:rsidRPr="008C4A73">
        <w:rPr>
          <w:sz w:val="16"/>
        </w:rPr>
        <w:t xml:space="preserve"> spending although the officially disclosed budget is US$136 billion. </w:t>
      </w:r>
      <w:r w:rsidRPr="00DD1013">
        <w:rPr>
          <w:rStyle w:val="StyleUnderline"/>
        </w:rPr>
        <w:t>The DoD states that the discrepancy between its estimated figure and the official figures is due to ‘China’s poor accounting transparency and incomplete transition from a command economy’</w:t>
      </w:r>
      <w:r w:rsidRPr="008C4A73">
        <w:rPr>
          <w:sz w:val="16"/>
        </w:rPr>
        <w:t xml:space="preserve"> (US Department of Defense, 2015, p. 49). Furthermore, ‘China’s published military budget omits several major categories of expenditure, such as procurement of foreign weapons and equipment, and research and development’ (ibid.). </w:t>
      </w:r>
      <w:r w:rsidRPr="00DD1013">
        <w:rPr>
          <w:rStyle w:val="StyleUnderline"/>
        </w:rPr>
        <w:t xml:space="preserve">It is precisely this modernization drive that has allowed China to become increasingly assertive in its territorial claims in the ECS and the SCS. As a result, the country faces increasing securitization language from its </w:t>
      </w:r>
      <w:proofErr w:type="spellStart"/>
      <w:r w:rsidRPr="00DD1013">
        <w:rPr>
          <w:rStyle w:val="StyleUnderline"/>
        </w:rPr>
        <w:t>neighbours</w:t>
      </w:r>
      <w:proofErr w:type="spellEnd"/>
      <w:r w:rsidRPr="00DD1013">
        <w:rPr>
          <w:rStyle w:val="StyleUnderline"/>
        </w:rPr>
        <w:t>.</w:t>
      </w:r>
      <w:r w:rsidRPr="008C4A73">
        <w:rPr>
          <w:sz w:val="16"/>
        </w:rPr>
        <w:t xml:space="preserve"> Japan is perhaps one of the most vocal critics of China’s military modernization and the increasing assertiveness that China has displayed in its ongoing territorial disputes in both the ECS and the SCS. </w:t>
      </w:r>
      <w:r w:rsidRPr="00DD1013">
        <w:rPr>
          <w:rStyle w:val="StyleUnderline"/>
        </w:rPr>
        <w:t>Japan’s 2014 white paper, released by the Ministry of Defense, demonstrates the country’s concern with China’s lack of transparency in both military expenditures and its encroachment into what Japan considers its waters and airspace</w:t>
      </w:r>
      <w:r w:rsidRPr="008C4A73">
        <w:rPr>
          <w:sz w:val="16"/>
        </w:rPr>
        <w:t xml:space="preserve"> (Government of Japan, 2014a, pp. 33–34). Furthermore, </w:t>
      </w:r>
      <w:r w:rsidRPr="00DD1013">
        <w:rPr>
          <w:rStyle w:val="StyleUnderline"/>
        </w:rPr>
        <w:t>the Ministry’s 2015 white paper claims that ‘China, particularly over conflicting maritime issues, continues to act in an assertive manner, including coercive attempts to change the status quo, and is poised to fulfill its unilateral demands high-handedly without compromise’ (</w:t>
      </w:r>
      <w:r w:rsidRPr="008C4A73">
        <w:rPr>
          <w:sz w:val="16"/>
        </w:rPr>
        <w:t xml:space="preserve">Government of Japan, 2015a, p. 33). The report goes on to state that these attempts are ‘incompatible with the existing order of international law’ (ibid.). </w:t>
      </w:r>
      <w:r w:rsidRPr="00DD1013">
        <w:rPr>
          <w:rStyle w:val="StyleUnderline"/>
        </w:rPr>
        <w:t>An important dimension of this securitization language is the fact that Japan considers the ECS and the SCS disputes as interrelated.</w:t>
      </w:r>
      <w:r w:rsidRPr="008C4A73">
        <w:rPr>
          <w:sz w:val="16"/>
        </w:rPr>
        <w:t xml:space="preserve"> Therefore, </w:t>
      </w:r>
      <w:r w:rsidRPr="00DD1013">
        <w:rPr>
          <w:rStyle w:val="StyleUnderline"/>
        </w:rPr>
        <w:t xml:space="preserve">although Japan is not a party to the SCS disputes, it is cognizant that its most critical SLOC traverses those waters. This ultimately motivates Japan to support China’s rivals in Southeast Asia as a way of shoring up its </w:t>
      </w:r>
      <w:proofErr w:type="spellStart"/>
      <w:r w:rsidRPr="00DD1013">
        <w:rPr>
          <w:rStyle w:val="StyleUnderline"/>
        </w:rPr>
        <w:t>defences</w:t>
      </w:r>
      <w:proofErr w:type="spellEnd"/>
      <w:r w:rsidRPr="00DD1013">
        <w:rPr>
          <w:rStyle w:val="StyleUnderline"/>
        </w:rPr>
        <w:t>. I</w:t>
      </w:r>
      <w:r w:rsidRPr="008C4A73">
        <w:rPr>
          <w:sz w:val="16"/>
        </w:rPr>
        <w:t xml:space="preserve">n other words, ‘by supporting front-line states in the South China Sea, </w:t>
      </w:r>
      <w:r w:rsidRPr="00DD1013">
        <w:rPr>
          <w:rStyle w:val="StyleUnderline"/>
        </w:rPr>
        <w:t>Japan sees itself as defending its own interests by upholding the norm of peaceful resolution, ironically, through military deterrence’</w:t>
      </w:r>
      <w:r w:rsidRPr="008C4A73">
        <w:rPr>
          <w:sz w:val="16"/>
        </w:rPr>
        <w:t xml:space="preserve"> (Pollmann, 2015</w:t>
      </w:r>
      <w:r w:rsidRPr="00DD1013">
        <w:rPr>
          <w:rStyle w:val="StyleUnderline"/>
        </w:rPr>
        <w:t>). In addition to Japan, China has effectively become securitized by key littoral states surrounding the SCS</w:t>
      </w:r>
      <w:r w:rsidRPr="008C4A73">
        <w:rPr>
          <w:sz w:val="16"/>
        </w:rPr>
        <w:t xml:space="preserve">. </w:t>
      </w:r>
      <w:r w:rsidRPr="00DD1013">
        <w:rPr>
          <w:rStyle w:val="StyleUnderline"/>
        </w:rPr>
        <w:t>Vietnam and the Philippines have been the most active in their securitization language although Indonesia has also entered the debate in recent year</w:t>
      </w:r>
      <w:r w:rsidRPr="008C4A73">
        <w:rPr>
          <w:sz w:val="16"/>
        </w:rPr>
        <w:t xml:space="preserve">s. </w:t>
      </w:r>
      <w:r w:rsidRPr="00DD1013">
        <w:rPr>
          <w:rStyle w:val="StyleUnderline"/>
        </w:rPr>
        <w:t>The Philippines,</w:t>
      </w:r>
      <w:r w:rsidRPr="008C4A73">
        <w:rPr>
          <w:sz w:val="16"/>
        </w:rPr>
        <w:t xml:space="preserve"> arguably the country in the weakest military position in the region</w:t>
      </w:r>
      <w:r w:rsidRPr="00DD1013">
        <w:rPr>
          <w:rStyle w:val="StyleUnderline"/>
        </w:rPr>
        <w:t xml:space="preserve">, has been active in securitizing China and its assertive posture in the SCS. </w:t>
      </w:r>
      <w:r w:rsidRPr="008C4A73">
        <w:rPr>
          <w:sz w:val="16"/>
        </w:rPr>
        <w:t xml:space="preserve">Philippine </w:t>
      </w:r>
      <w:r w:rsidRPr="00DD1013">
        <w:rPr>
          <w:rStyle w:val="StyleUnderline"/>
        </w:rPr>
        <w:t xml:space="preserve">President Benigno Aquino III on </w:t>
      </w:r>
      <w:proofErr w:type="gramStart"/>
      <w:r w:rsidRPr="00DD1013">
        <w:rPr>
          <w:rStyle w:val="StyleUnderline"/>
        </w:rPr>
        <w:t>a number of</w:t>
      </w:r>
      <w:proofErr w:type="gramEnd"/>
      <w:r w:rsidRPr="00DD1013">
        <w:rPr>
          <w:rStyle w:val="StyleUnderline"/>
        </w:rPr>
        <w:t xml:space="preserve"> occasions has likened China’s actions to that of Nazi Germany’s expansionism before World War II</w:t>
      </w:r>
      <w:r w:rsidRPr="008C4A73">
        <w:rPr>
          <w:sz w:val="16"/>
        </w:rPr>
        <w:t xml:space="preserve"> (Bradsher, 2014; Takenaka, 2015). Furthermore, during a visit to Japan, President Aquino, in reference to China, stated that stability in the region was ‘at risk of being disrupted by attempts to redraw the geographic limits and entitlements outside those clearly bestowed by the law of nations’ (Aquino III, 2015). </w:t>
      </w:r>
      <w:r w:rsidRPr="00DD1013">
        <w:rPr>
          <w:rStyle w:val="StyleUnderline"/>
        </w:rPr>
        <w:t xml:space="preserve">Officials in Vietnam have also questioned the legality of China’s actions in the SCS. </w:t>
      </w:r>
      <w:r w:rsidRPr="008C4A73">
        <w:rPr>
          <w:sz w:val="16"/>
        </w:rPr>
        <w:t>In a show of solidarity with the Philippines, Vietnamese Prime Minister Nguyen Tan Dung stated that he and President Aquino ‘shared the deep concerns over the current extremely dangerous situation caused by China’s many actions that violate international law’ (</w:t>
      </w:r>
      <w:proofErr w:type="spellStart"/>
      <w:r w:rsidRPr="008C4A73">
        <w:rPr>
          <w:sz w:val="16"/>
        </w:rPr>
        <w:t>Mogato</w:t>
      </w:r>
      <w:proofErr w:type="spellEnd"/>
      <w:r w:rsidRPr="008C4A73">
        <w:rPr>
          <w:sz w:val="16"/>
        </w:rPr>
        <w:t xml:space="preserve"> &amp; </w:t>
      </w:r>
      <w:proofErr w:type="spellStart"/>
      <w:r w:rsidRPr="008C4A73">
        <w:rPr>
          <w:sz w:val="16"/>
        </w:rPr>
        <w:t>Ruthwitch</w:t>
      </w:r>
      <w:proofErr w:type="spellEnd"/>
      <w:r w:rsidRPr="008C4A73">
        <w:rPr>
          <w:sz w:val="16"/>
        </w:rPr>
        <w:t>, 2014). Prime Minister Dung also added that ‘</w:t>
      </w:r>
      <w:r w:rsidRPr="00DD1013">
        <w:rPr>
          <w:rStyle w:val="StyleUnderline"/>
        </w:rPr>
        <w:t>the two sides are determined to oppose China’s violations and called on countries and the international community to continue strongly condemning China and demanding China immediately end its violations</w:t>
      </w:r>
      <w:r w:rsidRPr="008C4A73">
        <w:rPr>
          <w:sz w:val="16"/>
        </w:rPr>
        <w:t xml:space="preserve">’ (ibid.). Unlike other rival claimants, Vietnam shares a land border with China as well as the greatest level of maritime proximity; as a result, the country has endured the brunt of China’s slow but gradual encroachment on the SCS since the 1970s. This makes public denunciations, such as those presented above, </w:t>
      </w:r>
      <w:proofErr w:type="gramStart"/>
      <w:r w:rsidRPr="008C4A73">
        <w:rPr>
          <w:sz w:val="16"/>
        </w:rPr>
        <w:t>all the more</w:t>
      </w:r>
      <w:proofErr w:type="gramEnd"/>
      <w:r w:rsidRPr="008C4A73">
        <w:rPr>
          <w:sz w:val="16"/>
        </w:rPr>
        <w:t xml:space="preserve"> important due to the security implications they carry. For its part, Indonesia had remained relatively silent on the ongoing SCS disputes for many years. As a matter of fact, the country is often left out of the list of SCS claimants. However, </w:t>
      </w:r>
      <w:proofErr w:type="gramStart"/>
      <w:r w:rsidRPr="008C4A73">
        <w:rPr>
          <w:sz w:val="16"/>
        </w:rPr>
        <w:t>due to the fact that</w:t>
      </w:r>
      <w:proofErr w:type="gramEnd"/>
      <w:r w:rsidRPr="008C4A73">
        <w:rPr>
          <w:sz w:val="16"/>
        </w:rPr>
        <w:t xml:space="preserve"> China’s cow’s tongue overlaps with the EEZ of the </w:t>
      </w:r>
      <w:proofErr w:type="spellStart"/>
      <w:r w:rsidRPr="008C4A73">
        <w:rPr>
          <w:sz w:val="16"/>
        </w:rPr>
        <w:t>Natunas</w:t>
      </w:r>
      <w:proofErr w:type="spellEnd"/>
      <w:r w:rsidRPr="008C4A73">
        <w:rPr>
          <w:sz w:val="16"/>
        </w:rPr>
        <w:t xml:space="preserve"> Islands, which is internationally recognized Indonesian territory, Indonesia has stepped up its rhetoric against China. Indonesian president Joko Widodo has argued that the ‘“nine-dashed line” that China says marks its maritime border has no basis in any international law’ (Sieg, 2015). Like other claimants in the SCS, along with Japan and South Korea, Indonesia supports the ratification of a Code of Conduct (CoC) in the SCS as means of resolving the disputes through peaceful means and to deter unilateral actions by any state. Out of all the countries highlighted in this study, South Korea appears to have the most muted response to increasing Chinese assertiveness in the SCS, preferring to reiterate its support for a CoC and for the resolution of disputes through peaceful means (Kang, 2015). However, a statement from South Korean Embassy Minister and Consul General Ming Kyong-Ho stationed in the Philippines, indicated that China’s actions were ‘not just provocative but </w:t>
      </w:r>
      <w:proofErr w:type="gramStart"/>
      <w:r w:rsidRPr="008C4A73">
        <w:rPr>
          <w:sz w:val="16"/>
        </w:rPr>
        <w:t>really serious</w:t>
      </w:r>
      <w:proofErr w:type="gramEnd"/>
      <w:r w:rsidRPr="008C4A73">
        <w:rPr>
          <w:sz w:val="16"/>
        </w:rPr>
        <w:t xml:space="preserve"> for you and for us’ (Mabasa, 2014). This signifies recognition that, like Japan’s, South Korea’s most vital SLOC also traverses the SCS, and as a result, South Korea does not benefit from increased tensions resulting from China’s assertiveness in the region. Furthermore, because ‘some experts believe [that] China’s stance is linked to greater maritime ambitions, highlighted by disputes with Japan over the </w:t>
      </w:r>
      <w:proofErr w:type="spellStart"/>
      <w:r w:rsidRPr="008C4A73">
        <w:rPr>
          <w:sz w:val="16"/>
        </w:rPr>
        <w:t>DiaoyuSenkaku</w:t>
      </w:r>
      <w:proofErr w:type="spellEnd"/>
      <w:r w:rsidRPr="008C4A73">
        <w:rPr>
          <w:sz w:val="16"/>
        </w:rPr>
        <w:t xml:space="preserve"> Islands and with Southeast Asian nations’, the South Korean Navy has pushed ahead with its construction of a naval base on Jeju Island despite strong local opposition. Jeju </w:t>
      </w:r>
      <w:proofErr w:type="gramStart"/>
      <w:r w:rsidRPr="008C4A73">
        <w:rPr>
          <w:sz w:val="16"/>
        </w:rPr>
        <w:t>is located in</w:t>
      </w:r>
      <w:proofErr w:type="gramEnd"/>
      <w:r w:rsidRPr="008C4A73">
        <w:rPr>
          <w:sz w:val="16"/>
        </w:rPr>
        <w:t xml:space="preserve"> a strategic position between the Yellow Sea and the ECS. The navy argues that the naval base ‘is necessary to protect the country’s shipping lanes and respond to future territorial disputes with China’ (Choo, 2011).</w:t>
      </w:r>
    </w:p>
    <w:p w14:paraId="64E6287B" w14:textId="77777777" w:rsidR="00B84E1E" w:rsidRPr="00DD1013" w:rsidRDefault="00B84E1E" w:rsidP="00B84E1E">
      <w:pPr>
        <w:rPr>
          <w:rStyle w:val="StyleUnderline"/>
        </w:rPr>
      </w:pPr>
      <w:r w:rsidRPr="008C4A73">
        <w:rPr>
          <w:sz w:val="16"/>
        </w:rPr>
        <w:t xml:space="preserve">The success of securitization language aimed at China has had mixed results with the domestic populations of the many countries discussed in this study. </w:t>
      </w:r>
      <w:r w:rsidRPr="00DD1013">
        <w:rPr>
          <w:rStyle w:val="StyleUnderline"/>
        </w:rPr>
        <w:t xml:space="preserve">A poll by the Pew Research Center indicates that people in Japan, Vietnam and the Philippines have the most negative view of China with 7, 16 and 38 per cent of their respective populations having </w:t>
      </w:r>
      <w:proofErr w:type="spellStart"/>
      <w:r w:rsidRPr="00DD1013">
        <w:rPr>
          <w:rStyle w:val="StyleUnderline"/>
        </w:rPr>
        <w:t>favourable</w:t>
      </w:r>
      <w:proofErr w:type="spellEnd"/>
      <w:r w:rsidRPr="00DD1013">
        <w:rPr>
          <w:rStyle w:val="StyleUnderline"/>
        </w:rPr>
        <w:t xml:space="preserve"> views of the country.</w:t>
      </w:r>
      <w:r w:rsidRPr="008C4A73">
        <w:rPr>
          <w:sz w:val="16"/>
        </w:rPr>
        <w:t xml:space="preserve"> However, South Korea and Indonesia have far more positive views with 56 and 66 per cent of their respective population having </w:t>
      </w:r>
      <w:proofErr w:type="spellStart"/>
      <w:r w:rsidRPr="008C4A73">
        <w:rPr>
          <w:sz w:val="16"/>
        </w:rPr>
        <w:t>favourable</w:t>
      </w:r>
      <w:proofErr w:type="spellEnd"/>
      <w:r w:rsidRPr="008C4A73">
        <w:rPr>
          <w:sz w:val="16"/>
        </w:rPr>
        <w:t xml:space="preserve"> views of China (Pew Research Center, 2014). </w:t>
      </w:r>
      <w:r w:rsidRPr="00DD1013">
        <w:rPr>
          <w:rStyle w:val="StyleUnderline"/>
        </w:rPr>
        <w:t>This discrepancy appears to be a result of a higher number of clashes between China and the former three countries while muted securitization language by South Korea and greater geographic distance of Indonesia facilitates stable relations between them and China.</w:t>
      </w:r>
      <w:r w:rsidRPr="008C4A73">
        <w:rPr>
          <w:sz w:val="16"/>
        </w:rPr>
        <w:t xml:space="preserve"> Nonetheless, the same poll demonstrates that </w:t>
      </w:r>
      <w:proofErr w:type="gramStart"/>
      <w:r w:rsidRPr="008C4A73">
        <w:rPr>
          <w:sz w:val="16"/>
        </w:rPr>
        <w:t>the majority of</w:t>
      </w:r>
      <w:proofErr w:type="gramEnd"/>
      <w:r w:rsidRPr="008C4A73">
        <w:rPr>
          <w:sz w:val="16"/>
        </w:rPr>
        <w:t xml:space="preserve"> the population of all five states are concerned about their ongoing territorial disputes with China, as well as its growing military capabilities (ibid.). </w:t>
      </w:r>
      <w:r w:rsidRPr="00DD1013">
        <w:rPr>
          <w:rStyle w:val="StyleUnderline"/>
        </w:rPr>
        <w:t>Official statements and white papers by different countries in the EAS reflect that China has become securitized, and as a result, has facilitated its strategic rival’s efforts to make bids for greater regional leadership and assist the capacity building efforts of Southeast Asian states.</w:t>
      </w:r>
    </w:p>
    <w:p w14:paraId="5C387EE3" w14:textId="17C0828D" w:rsidR="00220D90" w:rsidRDefault="00D13074" w:rsidP="00D13074">
      <w:pPr>
        <w:pStyle w:val="Heading3"/>
      </w:pPr>
      <w:r>
        <w:t>2NC---AT: Mearsheimer</w:t>
      </w:r>
    </w:p>
    <w:p w14:paraId="3CABC43E" w14:textId="6574ECB2" w:rsidR="00D13074" w:rsidRDefault="00D13074" w:rsidP="00D13074">
      <w:pPr>
        <w:pStyle w:val="Heading4"/>
      </w:pPr>
      <w:r>
        <w:t xml:space="preserve">credibility of Mearsheimer’s stuff is inflated due to </w:t>
      </w:r>
      <w:r w:rsidR="004A6B8B">
        <w:t xml:space="preserve">his </w:t>
      </w:r>
      <w:proofErr w:type="gramStart"/>
      <w:r>
        <w:t>prestige</w:t>
      </w:r>
      <w:proofErr w:type="gramEnd"/>
    </w:p>
    <w:p w14:paraId="24946600" w14:textId="77777777" w:rsidR="00D13074" w:rsidRDefault="00D13074" w:rsidP="00D13074">
      <w:r w:rsidRPr="003E09E2">
        <w:rPr>
          <w:rStyle w:val="Style13ptBold"/>
        </w:rPr>
        <w:t>Song 15</w:t>
      </w:r>
      <w:r w:rsidRPr="003E09E2">
        <w:t xml:space="preserve"> [</w:t>
      </w:r>
      <w:proofErr w:type="spellStart"/>
      <w:r w:rsidRPr="003E09E2">
        <w:t>Weiqing</w:t>
      </w:r>
      <w:proofErr w:type="spellEnd"/>
      <w:r w:rsidRPr="003E09E2">
        <w:t xml:space="preserve"> Song </w:t>
      </w:r>
      <w:r>
        <w:t xml:space="preserve">is an associate professor of political science at the University of Macau, received his Ph.D. in political science from the University of Siena, Italy. His research interests include European politics, Chinese foreign policy, and China’s post-socialist regime. His research has appeared in </w:t>
      </w:r>
      <w:proofErr w:type="gramStart"/>
      <w:r>
        <w:t>a number of</w:t>
      </w:r>
      <w:proofErr w:type="gramEnd"/>
      <w:r>
        <w:t xml:space="preserve"> international peer-reviewed journals,</w:t>
      </w:r>
      <w:r w:rsidRPr="003E09E2">
        <w:t xml:space="preserve"> </w:t>
      </w:r>
      <w:r>
        <w:t>“</w:t>
      </w:r>
      <w:r w:rsidRPr="009F2403">
        <w:t>Securitization of the ‘China Threat’ Discourse: A Poststructuralist Account.” China Review, vol. 15, no. 1, 2015, pp. 145–69. JSTOR</w:t>
      </w:r>
      <w:r w:rsidRPr="009F2403">
        <w:rPr>
          <w:color w:val="000000" w:themeColor="text1"/>
        </w:rPr>
        <w:t xml:space="preserve">, </w:t>
      </w:r>
      <w:hyperlink r:id="rId10" w:history="1">
        <w:r w:rsidRPr="009F2403">
          <w:rPr>
            <w:rStyle w:val="Hyperlink"/>
            <w:color w:val="000000" w:themeColor="text1"/>
          </w:rPr>
          <w:t>https://www.jstor.org/stable/24291932</w:t>
        </w:r>
      </w:hyperlink>
      <w:r w:rsidRPr="009F2403">
        <w:rPr>
          <w:color w:val="000000" w:themeColor="text1"/>
        </w:rPr>
        <w:t xml:space="preserve">, </w:t>
      </w:r>
      <w:r w:rsidRPr="003E09E2">
        <w:t>accessed 7-19-2023, HKR-SWY]</w:t>
      </w:r>
    </w:p>
    <w:p w14:paraId="6C19E1EB" w14:textId="77777777" w:rsidR="00D13074" w:rsidRPr="00393AF9" w:rsidRDefault="00D13074" w:rsidP="00D13074">
      <w:pPr>
        <w:rPr>
          <w:sz w:val="16"/>
        </w:rPr>
      </w:pPr>
      <w:r w:rsidRPr="00393AF9">
        <w:rPr>
          <w:sz w:val="16"/>
        </w:rPr>
        <w:t>At the very beginning of this essay, boldly titled “</w:t>
      </w:r>
      <w:r w:rsidRPr="00D677B9">
        <w:rPr>
          <w:rStyle w:val="StyleUnderline"/>
        </w:rPr>
        <w:t>China’s Unpeaceful Rise,” John Mearsheimer, a world-renowned IR scholar, pessimistically predicts the consequences of China’s rise.</w:t>
      </w:r>
      <w:r w:rsidRPr="00393AF9">
        <w:rPr>
          <w:sz w:val="16"/>
        </w:rPr>
        <w:t xml:space="preserve"> </w:t>
      </w:r>
      <w:r w:rsidRPr="00D677B9">
        <w:rPr>
          <w:rStyle w:val="StyleUnderline"/>
        </w:rPr>
        <w:t xml:space="preserve">Mearsheimer’s claim that China’s rise will be “unpeaceful” is clearly in antithesis to the Chinese government’s promise of a “peaceful rise.” </w:t>
      </w:r>
      <w:r w:rsidRPr="00393AF9">
        <w:rPr>
          <w:sz w:val="16"/>
        </w:rPr>
        <w:t xml:space="preserve">In a typical example of the latter, </w:t>
      </w:r>
      <w:r w:rsidRPr="00D677B9">
        <w:rPr>
          <w:rStyle w:val="StyleUnderline"/>
        </w:rPr>
        <w:t>Zheng, a former Chinese official and policy advisor, assures the outside world that “China does not seek hegemony or predominance in world affairs,” and that “China’s development depends on world peace— a peace that its development will in turn reinforce</w:t>
      </w:r>
      <w:r w:rsidRPr="00393AF9">
        <w:rPr>
          <w:sz w:val="16"/>
        </w:rPr>
        <w:t xml:space="preserve">.” 41 People are thus faced with two opposing scenarios for IR in East Asia. Which should one believe? A poststructuralist reading of the above extract suggests that Mearsheimer articulates the China threat theory through the scientific mode of representation. First, there is a process of structural incorporation, whereby the subject of China serves the broader interests of academic enquiry. In short, although this is a serious issue of “hard” security, it is presented as a research topic. The author does not mention the China threat directly in the essay, and his argument develops in </w:t>
      </w:r>
      <w:proofErr w:type="gramStart"/>
      <w:r w:rsidRPr="00393AF9">
        <w:rPr>
          <w:sz w:val="16"/>
        </w:rPr>
        <w:t>a fairly objective</w:t>
      </w:r>
      <w:proofErr w:type="gramEnd"/>
      <w:r w:rsidRPr="00393AF9">
        <w:rPr>
          <w:sz w:val="16"/>
        </w:rPr>
        <w:t xml:space="preserve"> tone. Indeed, Mearsheimer emphasizes at the outset the need for a “theory of international politics” that explains the behavior of rising great powers when one tries to “predict” the future of world politics.42 Therefore, the issue of China’s rise and its consequences is fashioned as an academic subject rather than an internationally current topic of passionate debate.</w:t>
      </w:r>
    </w:p>
    <w:p w14:paraId="37FCDEFF" w14:textId="77777777" w:rsidR="00D13074" w:rsidRPr="00393AF9" w:rsidRDefault="00D13074" w:rsidP="00D13074">
      <w:pPr>
        <w:rPr>
          <w:sz w:val="16"/>
        </w:rPr>
      </w:pPr>
      <w:r w:rsidRPr="00393AF9">
        <w:rPr>
          <w:sz w:val="16"/>
        </w:rPr>
        <w:t xml:space="preserve">In the scientific mode, the China threat is securitized via “scientific” reasoning. In this regard, the referent object is the national security of the United States, the world’s single remaining superpower and its allies. The subject or audience comprises the intellectual elites and, more important, policy makers of the United States and its allies. The </w:t>
      </w:r>
      <w:proofErr w:type="spellStart"/>
      <w:r w:rsidRPr="00393AF9">
        <w:rPr>
          <w:sz w:val="16"/>
        </w:rPr>
        <w:t>securitizers</w:t>
      </w:r>
      <w:proofErr w:type="spellEnd"/>
      <w:r w:rsidRPr="00393AF9">
        <w:rPr>
          <w:sz w:val="16"/>
        </w:rPr>
        <w:t xml:space="preserve"> are IR academics and policy analysts, represented in the above extract by Mearsheimer. From the poststructuralist perspective, these agents perform securitization acts by formulating theories, predicting inevitable outcomes, and advocating policy options. As a result, the distinction between theory and practice disappears at this point. To ensure that the issue of the China threat is situated in the relevant epistemic terrain, the proper language must be adopted for academic debate on the existence and nature of the threat posed by China. Mearsheimer thus claims that his argument is based on a “theory” of rising great powers and the effects of their rise on international politics. As students of international politics will immediately recognize, this “theory” is the “offensive” variant of the realist IR tradition, well documented in Mearsheimer’s 2001 book The Tragedy of Great Power Politics. 43</w:t>
      </w:r>
    </w:p>
    <w:p w14:paraId="7B03A264" w14:textId="77777777" w:rsidR="00D13074" w:rsidRPr="00393AF9" w:rsidRDefault="00D13074" w:rsidP="00D13074">
      <w:pPr>
        <w:rPr>
          <w:sz w:val="16"/>
        </w:rPr>
      </w:pPr>
      <w:r w:rsidRPr="00393AF9">
        <w:rPr>
          <w:sz w:val="16"/>
        </w:rPr>
        <w:t xml:space="preserve">In this influential study, Mearsheimer presents his argument on the China threat issue with consummate professionalism. He first enumerates the five “bedrock” assumptions of offensive realism: an anarchic international system; the inherently offensive military capabilities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Mearsheimer concludes that this “scientific” logic is generally applicable as an explanation of the behavior of great powers that “seek to gain as much power as possible over their rivals.” </w:t>
      </w:r>
      <w:proofErr w:type="gramStart"/>
      <w:r w:rsidRPr="00393AF9">
        <w:rPr>
          <w:sz w:val="16"/>
        </w:rPr>
        <w:t>45</w:t>
      </w:r>
      <w:proofErr w:type="gramEnd"/>
    </w:p>
    <w:p w14:paraId="5579DAA7" w14:textId="77777777" w:rsidR="00D13074" w:rsidRPr="00393AF9" w:rsidRDefault="00D13074" w:rsidP="00D13074">
      <w:pPr>
        <w:rPr>
          <w:sz w:val="16"/>
        </w:rPr>
      </w:pPr>
      <w:r w:rsidRPr="00393AF9">
        <w:rPr>
          <w:sz w:val="16"/>
        </w:rPr>
        <w:t xml:space="preserve">The issues of power and knowledge are crucial to the scientific mode. </w:t>
      </w:r>
      <w:r w:rsidRPr="00F652C7">
        <w:rPr>
          <w:rStyle w:val="StyleUnderline"/>
        </w:rPr>
        <w:t>Only certain individuals can lay claim to the “knowledge” that is widely accepted as legitimate.</w:t>
      </w:r>
      <w:r w:rsidRPr="00393AF9">
        <w:rPr>
          <w:sz w:val="16"/>
        </w:rPr>
        <w:t xml:space="preserve"> </w:t>
      </w:r>
      <w:r w:rsidRPr="00F652C7">
        <w:rPr>
          <w:rStyle w:val="StyleUnderline"/>
        </w:rPr>
        <w:t>The dominant “knowledge” of global affairs is both “arbitrary”</w:t>
      </w:r>
      <w:r w:rsidRPr="00393AF9">
        <w:rPr>
          <w:sz w:val="16"/>
        </w:rPr>
        <w:t xml:space="preserve"> (in the sense that it is only one of many interpretations) and “non-arbitrary” (in the sense that certain interpretative practices predominate worldwide).46 </w:t>
      </w:r>
      <w:r w:rsidRPr="00F652C7">
        <w:rPr>
          <w:rStyle w:val="StyleUnderline"/>
        </w:rPr>
        <w:t>For an interpretation of global affairs to become dominant, it requires power and authority in its field. The epistemological and ontological foundations of interpretations of IR thus matter less than their authority. Due to his well-established reputation worldwide as a scholar of IR, Mearsheimer’s acts of securitization have considerable power and authority</w:t>
      </w:r>
      <w:r w:rsidRPr="00393AF9">
        <w:rPr>
          <w:sz w:val="16"/>
        </w:rPr>
        <w:t>. One survey ranks him among the scholars with the greatest influence and most interesting output in the field over the past few decades.47 According to Google Scholar, The Tragedy of Great Power Politics has been cited as many as 3,371 times (as of April 2014).</w:t>
      </w:r>
    </w:p>
    <w:p w14:paraId="3EC60A1E" w14:textId="77777777" w:rsidR="00D13074" w:rsidRPr="00393AF9" w:rsidRDefault="00D13074" w:rsidP="00D13074">
      <w:pPr>
        <w:rPr>
          <w:sz w:val="16"/>
        </w:rPr>
      </w:pPr>
      <w:proofErr w:type="gramStart"/>
      <w:r w:rsidRPr="00393AF9">
        <w:rPr>
          <w:sz w:val="16"/>
        </w:rPr>
        <w:t>With regard to</w:t>
      </w:r>
      <w:proofErr w:type="gramEnd"/>
      <w:r w:rsidRPr="00393AF9">
        <w:rPr>
          <w:sz w:val="16"/>
        </w:rPr>
        <w:t xml:space="preserve"> substantial modality, the main social spheres addressed by the scientific mode of securitization are military and strategic. Unlike China, which defends itself against China threat allegations primarily with reassurances of goodwill, a </w:t>
      </w:r>
      <w:proofErr w:type="spellStart"/>
      <w:r w:rsidRPr="00393AF9">
        <w:rPr>
          <w:sz w:val="16"/>
        </w:rPr>
        <w:t>securitizer</w:t>
      </w:r>
      <w:proofErr w:type="spellEnd"/>
      <w:r w:rsidRPr="00393AF9">
        <w:rPr>
          <w:sz w:val="16"/>
        </w:rPr>
        <w:t xml:space="preserve">, like Mearsheimer, seeks to argue from a “scientific” basis. He reasons that “to predict the future in Asia, one needs a theory of international politics” that is “logically sound.” 48 Mearsheimer builds a specific communicative “sign system” in the use of scientific language to make claims to knowledge.49 He speaks from the perspective of a scientifically trained expert in world politics, thus privileging technical language over everyday language. </w:t>
      </w:r>
      <w:r w:rsidRPr="00F652C7">
        <w:rPr>
          <w:rStyle w:val="StyleUnderline"/>
        </w:rPr>
        <w:t xml:space="preserve">The threat posed by a rising China to international security is reasoned “scientifically” to be inevitable. This raises the question of what practice or activity this use of language is designed to elicit. By persuading readers of the inevitability of a Chinese threat, for example, Mearsheimer may aim to prompt the action perceived as necessary to prevent this threat. </w:t>
      </w:r>
      <w:r w:rsidRPr="00393AF9">
        <w:rPr>
          <w:sz w:val="16"/>
        </w:rPr>
        <w:t xml:space="preserve">According to a survey titled “The Ivory Tower,” published in Foreign Policy, </w:t>
      </w:r>
      <w:proofErr w:type="gramStart"/>
      <w:r w:rsidRPr="00393AF9">
        <w:rPr>
          <w:sz w:val="16"/>
        </w:rPr>
        <w:t>the majority of</w:t>
      </w:r>
      <w:proofErr w:type="gramEnd"/>
      <w:r w:rsidRPr="00393AF9">
        <w:rPr>
          <w:sz w:val="16"/>
        </w:rPr>
        <w:t xml:space="preserve"> both academics and practitioners in the United States consider China’s rise to be the most important U.S. foreign-policy challenge.50 Similarly, both IR scholars and practitioners regularly pinpoint East Asia as the region of greatest strategic importance to the United States today and over the next 20 years. Although most IR scholars agree that China’s political influence has not yet exceeded that of the United States, they predict that the chance of war between the two countries will increase from 13 percent in the next 10 years to 23 percent in the next 30 years.51</w:t>
      </w:r>
    </w:p>
    <w:p w14:paraId="4E7EE562" w14:textId="77777777" w:rsidR="00D13074" w:rsidRDefault="00D13074" w:rsidP="00D13074"/>
    <w:p w14:paraId="3FA51F3A" w14:textId="77777777" w:rsidR="00D13074" w:rsidRPr="00D13074" w:rsidRDefault="00D13074" w:rsidP="00D13074"/>
    <w:p w14:paraId="42A7BF16" w14:textId="77777777" w:rsidR="000F2A96" w:rsidRDefault="000F2A96" w:rsidP="000F2A96">
      <w:pPr>
        <w:pStyle w:val="Heading1"/>
      </w:pPr>
      <w:r>
        <w:t>Diplomacy CP</w:t>
      </w:r>
    </w:p>
    <w:p w14:paraId="385A8B14" w14:textId="35BF4C14" w:rsidR="000F2A96" w:rsidRDefault="000F2A96" w:rsidP="000F2A96">
      <w:pPr>
        <w:pStyle w:val="Heading3"/>
      </w:pPr>
      <w:r>
        <w:t>1</w:t>
      </w:r>
      <w:r w:rsidR="00E1469F">
        <w:t>NC</w:t>
      </w:r>
    </w:p>
    <w:p w14:paraId="0496612D" w14:textId="77777777" w:rsidR="000F2A96" w:rsidRDefault="000F2A96" w:rsidP="000F2A96">
      <w:pPr>
        <w:pStyle w:val="Heading4"/>
      </w:pPr>
      <w:r>
        <w:t>CP- the Department of state should pursue diplomatic relations with China to</w:t>
      </w:r>
    </w:p>
    <w:p w14:paraId="181AA5D6" w14:textId="77777777" w:rsidR="000F2A96" w:rsidRDefault="000F2A96" w:rsidP="000F2A96">
      <w:pPr>
        <w:pStyle w:val="Heading4"/>
        <w:numPr>
          <w:ilvl w:val="0"/>
          <w:numId w:val="45"/>
        </w:numPr>
        <w:tabs>
          <w:tab w:val="num" w:pos="1800"/>
        </w:tabs>
        <w:ind w:left="1800"/>
      </w:pPr>
      <w:r>
        <w:t xml:space="preserve">Begin negotiations on an Incidents at Sea </w:t>
      </w:r>
      <w:proofErr w:type="gramStart"/>
      <w:r>
        <w:t>agreement</w:t>
      </w:r>
      <w:proofErr w:type="gramEnd"/>
    </w:p>
    <w:p w14:paraId="5158B5D8" w14:textId="77777777" w:rsidR="000F2A96" w:rsidRDefault="000F2A96" w:rsidP="000F2A96">
      <w:pPr>
        <w:pStyle w:val="Heading4"/>
        <w:numPr>
          <w:ilvl w:val="0"/>
          <w:numId w:val="45"/>
        </w:numPr>
        <w:tabs>
          <w:tab w:val="num" w:pos="1800"/>
        </w:tabs>
        <w:ind w:left="1800"/>
      </w:pPr>
      <w:r>
        <w:t>Restrain nuclear weapon proliferation in the Korean Peninsula</w:t>
      </w:r>
    </w:p>
    <w:p w14:paraId="5344F4A9" w14:textId="77777777" w:rsidR="000F2A96" w:rsidRDefault="000F2A96" w:rsidP="000F2A96">
      <w:pPr>
        <w:pStyle w:val="Heading4"/>
        <w:numPr>
          <w:ilvl w:val="0"/>
          <w:numId w:val="45"/>
        </w:numPr>
        <w:tabs>
          <w:tab w:val="num" w:pos="1800"/>
        </w:tabs>
        <w:ind w:left="1800"/>
      </w:pPr>
      <w:r>
        <w:t xml:space="preserve">Restrain arms sales and military activity in </w:t>
      </w:r>
      <w:proofErr w:type="gramStart"/>
      <w:r>
        <w:t>Taiwan</w:t>
      </w:r>
      <w:proofErr w:type="gramEnd"/>
    </w:p>
    <w:p w14:paraId="176AE564" w14:textId="77777777" w:rsidR="000F2A96" w:rsidRDefault="000F2A96" w:rsidP="000F2A96">
      <w:pPr>
        <w:pStyle w:val="Heading4"/>
        <w:numPr>
          <w:ilvl w:val="0"/>
          <w:numId w:val="45"/>
        </w:numPr>
        <w:tabs>
          <w:tab w:val="num" w:pos="1800"/>
        </w:tabs>
        <w:ind w:left="1800"/>
      </w:pPr>
      <w:r>
        <w:t xml:space="preserve">Re-Launch bilateral dialogue to discuss red lines and establish crisis management through </w:t>
      </w:r>
      <w:proofErr w:type="gramStart"/>
      <w:r>
        <w:t>hotlines</w:t>
      </w:r>
      <w:proofErr w:type="gramEnd"/>
    </w:p>
    <w:p w14:paraId="7AEEF9AD" w14:textId="77777777" w:rsidR="000F2A96" w:rsidRDefault="000F2A96" w:rsidP="000F2A96">
      <w:pPr>
        <w:pStyle w:val="Heading4"/>
        <w:numPr>
          <w:ilvl w:val="0"/>
          <w:numId w:val="45"/>
        </w:numPr>
        <w:tabs>
          <w:tab w:val="num" w:pos="1800"/>
        </w:tabs>
        <w:ind w:left="1800"/>
      </w:pPr>
      <w:r>
        <w:t xml:space="preserve">Restore previous interpretations of One China </w:t>
      </w:r>
      <w:proofErr w:type="gramStart"/>
      <w:r>
        <w:t>policies</w:t>
      </w:r>
      <w:proofErr w:type="gramEnd"/>
    </w:p>
    <w:p w14:paraId="3CED6592" w14:textId="77777777" w:rsidR="000F2A96" w:rsidRDefault="000F2A96" w:rsidP="000F2A96">
      <w:pPr>
        <w:pStyle w:val="Heading4"/>
      </w:pPr>
      <w:r>
        <w:t xml:space="preserve">The CP rebuilds trust and reduces </w:t>
      </w:r>
      <w:proofErr w:type="gramStart"/>
      <w:r>
        <w:t>tensions</w:t>
      </w:r>
      <w:proofErr w:type="gramEnd"/>
    </w:p>
    <w:p w14:paraId="7A5E7876" w14:textId="77777777" w:rsidR="000F2A96" w:rsidRDefault="000F2A96" w:rsidP="000F2A96">
      <w:r w:rsidRPr="00C535B7">
        <w:rPr>
          <w:rStyle w:val="Style13ptBold"/>
        </w:rPr>
        <w:t>Blackwill 23</w:t>
      </w:r>
      <w:r>
        <w:t xml:space="preserve">- </w:t>
      </w:r>
      <w:r w:rsidRPr="00C535B7">
        <w:t>Henry A. Kissinger senior fellow for U.S. foreign policy at the Council on Foreign Relations (CFR)</w:t>
      </w:r>
    </w:p>
    <w:p w14:paraId="154052B0" w14:textId="77777777" w:rsidR="000F2A96" w:rsidRPr="00DB3D5E" w:rsidRDefault="000F2A96" w:rsidP="000F2A96">
      <w:r w:rsidRPr="00C535B7">
        <w:t xml:space="preserve">Robert D. Blackwill, "Policy Prescriptions for U.S.-China Relations," Council on Foreign Relations, </w:t>
      </w:r>
      <w:r>
        <w:t>0</w:t>
      </w:r>
      <w:r w:rsidRPr="00C535B7">
        <w:t>1-</w:t>
      </w:r>
      <w:r>
        <w:t>09</w:t>
      </w:r>
      <w:r w:rsidRPr="00C535B7">
        <w:t>-</w:t>
      </w:r>
      <w:r>
        <w:t>20</w:t>
      </w:r>
      <w:r w:rsidRPr="00C535B7">
        <w:t>2</w:t>
      </w:r>
      <w:r>
        <w:t>3</w:t>
      </w:r>
      <w:r w:rsidRPr="00C535B7">
        <w:t xml:space="preserve">, https://www.cfr.org/blog/policy-prescriptions-us-china-relations-- </w:t>
      </w:r>
      <w:proofErr w:type="spellStart"/>
      <w:r w:rsidRPr="00C535B7">
        <w:rPr>
          <w:rFonts w:ascii="MS Gothic" w:eastAsia="MS Gothic" w:hAnsi="MS Gothic" w:cs="MS Gothic" w:hint="eastAsia"/>
        </w:rPr>
        <w:t>嘉</w:t>
      </w:r>
      <w:r w:rsidRPr="00C535B7">
        <w:rPr>
          <w:rFonts w:ascii="Microsoft JhengHei" w:eastAsia="Microsoft JhengHei" w:hAnsi="Microsoft JhengHei" w:cs="Microsoft JhengHei" w:hint="eastAsia"/>
        </w:rPr>
        <w:t>玮</w:t>
      </w:r>
      <w:proofErr w:type="spellEnd"/>
    </w:p>
    <w:p w14:paraId="5FB0DB50" w14:textId="77777777" w:rsidR="000F2A96" w:rsidRPr="00DB3D5E" w:rsidRDefault="000F2A96" w:rsidP="000F2A96">
      <w:pPr>
        <w:rPr>
          <w:rStyle w:val="Emphasis"/>
        </w:rPr>
      </w:pPr>
      <w:r w:rsidRPr="00C535B7">
        <w:rPr>
          <w:u w:val="single"/>
        </w:rPr>
        <w:t xml:space="preserve">In any case, there are </w:t>
      </w:r>
      <w:r w:rsidRPr="00C535B7">
        <w:rPr>
          <w:rStyle w:val="Emphasis"/>
        </w:rPr>
        <w:t>specific</w:t>
      </w:r>
      <w:r w:rsidRPr="00C535B7">
        <w:rPr>
          <w:u w:val="single"/>
        </w:rPr>
        <w:t xml:space="preserve"> and practical </w:t>
      </w:r>
      <w:r w:rsidRPr="00C535B7">
        <w:rPr>
          <w:rStyle w:val="Emphasis"/>
        </w:rPr>
        <w:t>policy prescriptions regarding</w:t>
      </w:r>
      <w:r w:rsidRPr="00C535B7">
        <w:rPr>
          <w:u w:val="single"/>
        </w:rPr>
        <w:t xml:space="preserve"> the U.S.-China </w:t>
      </w:r>
      <w:r w:rsidRPr="00C535B7">
        <w:rPr>
          <w:rStyle w:val="Emphasis"/>
        </w:rPr>
        <w:t>relationship</w:t>
      </w:r>
      <w:r w:rsidRPr="00C535B7">
        <w:rPr>
          <w:u w:val="single"/>
        </w:rPr>
        <w:t xml:space="preserve"> that could help </w:t>
      </w:r>
      <w:r w:rsidRPr="00DB3D5E">
        <w:rPr>
          <w:rStyle w:val="Emphasis"/>
        </w:rPr>
        <w:t>rebuild trust and reduce tensions.</w:t>
      </w:r>
    </w:p>
    <w:p w14:paraId="1EDA80CE" w14:textId="77777777" w:rsidR="000F2A96" w:rsidRPr="00C535B7" w:rsidRDefault="000F2A96" w:rsidP="000F2A96">
      <w:pPr>
        <w:rPr>
          <w:sz w:val="16"/>
        </w:rPr>
      </w:pPr>
      <w:r w:rsidRPr="00C535B7">
        <w:rPr>
          <w:sz w:val="16"/>
        </w:rPr>
        <w:t>Policy Prescriptions:</w:t>
      </w:r>
    </w:p>
    <w:p w14:paraId="3F8C122A" w14:textId="77777777" w:rsidR="000F2A96" w:rsidRPr="00C535B7" w:rsidRDefault="000F2A96" w:rsidP="000F2A96">
      <w:pPr>
        <w:rPr>
          <w:sz w:val="16"/>
        </w:rPr>
      </w:pPr>
      <w:r w:rsidRPr="00DB3D5E">
        <w:rPr>
          <w:rStyle w:val="Emphasis"/>
        </w:rPr>
        <w:t>Both sides should limit</w:t>
      </w:r>
      <w:r w:rsidRPr="00C535B7">
        <w:rPr>
          <w:rStyle w:val="StyleUnderline"/>
        </w:rPr>
        <w:t xml:space="preserve"> their rhetorical </w:t>
      </w:r>
      <w:r w:rsidRPr="00DB3D5E">
        <w:rPr>
          <w:rStyle w:val="Emphasis"/>
        </w:rPr>
        <w:t>assaults</w:t>
      </w:r>
      <w:r w:rsidRPr="00C535B7">
        <w:rPr>
          <w:sz w:val="16"/>
        </w:rPr>
        <w:t xml:space="preserve"> on the other.</w:t>
      </w:r>
    </w:p>
    <w:p w14:paraId="7BA198FD" w14:textId="77777777" w:rsidR="000F2A96" w:rsidRPr="00C535B7" w:rsidRDefault="000F2A96" w:rsidP="000F2A96">
      <w:pPr>
        <w:rPr>
          <w:sz w:val="16"/>
        </w:rPr>
      </w:pPr>
      <w:r w:rsidRPr="001A7778">
        <w:rPr>
          <w:rStyle w:val="StyleUnderline"/>
        </w:rPr>
        <w:t>Both sides should agree</w:t>
      </w:r>
      <w:r w:rsidRPr="00C535B7">
        <w:rPr>
          <w:rStyle w:val="StyleUnderline"/>
        </w:rPr>
        <w:t xml:space="preserve"> to </w:t>
      </w:r>
      <w:r w:rsidRPr="00DB3D5E">
        <w:rPr>
          <w:rStyle w:val="Emphasis"/>
        </w:rPr>
        <w:t>launch</w:t>
      </w:r>
      <w:r w:rsidRPr="00C535B7">
        <w:rPr>
          <w:rStyle w:val="StyleUnderline"/>
        </w:rPr>
        <w:t xml:space="preserve"> an intense </w:t>
      </w:r>
      <w:r w:rsidRPr="00DB3D5E">
        <w:rPr>
          <w:rStyle w:val="Emphasis"/>
        </w:rPr>
        <w:t>bilateral</w:t>
      </w:r>
      <w:r w:rsidRPr="00C535B7">
        <w:rPr>
          <w:rStyle w:val="StyleUnderline"/>
        </w:rPr>
        <w:t xml:space="preserve"> </w:t>
      </w:r>
      <w:r w:rsidRPr="00DB3D5E">
        <w:rPr>
          <w:rStyle w:val="Emphasis"/>
        </w:rPr>
        <w:t>dialogue</w:t>
      </w:r>
      <w:r w:rsidRPr="00C535B7">
        <w:rPr>
          <w:rStyle w:val="StyleUnderline"/>
        </w:rPr>
        <w:t xml:space="preserve"> led by their national security advisors </w:t>
      </w:r>
      <w:r w:rsidRPr="00DB3D5E">
        <w:rPr>
          <w:rStyle w:val="Emphasis"/>
        </w:rPr>
        <w:t>to discuss</w:t>
      </w:r>
      <w:r w:rsidRPr="00C535B7">
        <w:rPr>
          <w:rStyle w:val="StyleUnderline"/>
        </w:rPr>
        <w:t xml:space="preserve"> their respective vital national interests and </w:t>
      </w:r>
      <w:r w:rsidRPr="00DB3D5E">
        <w:rPr>
          <w:rStyle w:val="Emphasis"/>
        </w:rPr>
        <w:t>red lines</w:t>
      </w:r>
      <w:r w:rsidRPr="00C535B7">
        <w:rPr>
          <w:rStyle w:val="StyleUnderline"/>
        </w:rPr>
        <w:t xml:space="preserve"> for the other’s behavior,</w:t>
      </w:r>
      <w:r w:rsidRPr="00C535B7">
        <w:rPr>
          <w:sz w:val="16"/>
        </w:rPr>
        <w:t xml:space="preserve"> as Dr. Henry Kissinger has proposed.</w:t>
      </w:r>
    </w:p>
    <w:p w14:paraId="017729E9" w14:textId="77777777" w:rsidR="000F2A96" w:rsidRPr="00C535B7" w:rsidRDefault="000F2A96" w:rsidP="000F2A96">
      <w:pPr>
        <w:rPr>
          <w:sz w:val="16"/>
        </w:rPr>
      </w:pPr>
      <w:r w:rsidRPr="00DB3D5E">
        <w:rPr>
          <w:rStyle w:val="StyleUnderline"/>
        </w:rPr>
        <w:t>Both sides should</w:t>
      </w:r>
      <w:r w:rsidRPr="00C535B7">
        <w:rPr>
          <w:rStyle w:val="StyleUnderline"/>
        </w:rPr>
        <w:t xml:space="preserve"> agree to </w:t>
      </w:r>
      <w:r w:rsidRPr="00DB3D5E">
        <w:rPr>
          <w:rStyle w:val="Emphasis"/>
        </w:rPr>
        <w:t>begin talks to restrain</w:t>
      </w:r>
      <w:r w:rsidRPr="00C535B7">
        <w:rPr>
          <w:rStyle w:val="StyleUnderline"/>
        </w:rPr>
        <w:t xml:space="preserve"> their respective military </w:t>
      </w:r>
      <w:r w:rsidRPr="00DB3D5E">
        <w:rPr>
          <w:rStyle w:val="Emphasis"/>
        </w:rPr>
        <w:t>modernizations</w:t>
      </w:r>
      <w:r w:rsidRPr="00C535B7">
        <w:rPr>
          <w:rStyle w:val="StyleUnderline"/>
        </w:rPr>
        <w:t>,</w:t>
      </w:r>
      <w:r w:rsidRPr="00C535B7">
        <w:rPr>
          <w:sz w:val="16"/>
        </w:rPr>
        <w:t xml:space="preserve"> including the effects of artificial intelligence on decision-making and the battlefield, as Dr. Kissinger has proposed.</w:t>
      </w:r>
    </w:p>
    <w:p w14:paraId="538F76D5" w14:textId="77777777" w:rsidR="000F2A96" w:rsidRPr="00C535B7" w:rsidRDefault="000F2A96" w:rsidP="000F2A96">
      <w:pPr>
        <w:rPr>
          <w:sz w:val="16"/>
        </w:rPr>
      </w:pPr>
      <w:r w:rsidRPr="00DB3D5E">
        <w:rPr>
          <w:rStyle w:val="StyleUnderline"/>
        </w:rPr>
        <w:t>Both sides should in their</w:t>
      </w:r>
      <w:r w:rsidRPr="00C535B7">
        <w:rPr>
          <w:rStyle w:val="StyleUnderline"/>
        </w:rPr>
        <w:t xml:space="preserve"> actions </w:t>
      </w:r>
      <w:r w:rsidRPr="00DB3D5E">
        <w:rPr>
          <w:rStyle w:val="Emphasis"/>
        </w:rPr>
        <w:t>restore</w:t>
      </w:r>
      <w:r w:rsidRPr="00C535B7">
        <w:rPr>
          <w:rStyle w:val="StyleUnderline"/>
        </w:rPr>
        <w:t xml:space="preserve"> their respective </w:t>
      </w:r>
      <w:proofErr w:type="gramStart"/>
      <w:r w:rsidRPr="00C535B7">
        <w:rPr>
          <w:rStyle w:val="StyleUnderline"/>
        </w:rPr>
        <w:t>long time</w:t>
      </w:r>
      <w:proofErr w:type="gramEnd"/>
      <w:r w:rsidRPr="00C535B7">
        <w:rPr>
          <w:rStyle w:val="StyleUnderline"/>
        </w:rPr>
        <w:t xml:space="preserve"> </w:t>
      </w:r>
      <w:r w:rsidRPr="00DB3D5E">
        <w:rPr>
          <w:rStyle w:val="Emphasis"/>
        </w:rPr>
        <w:t>interpretations of</w:t>
      </w:r>
      <w:r w:rsidRPr="00C535B7">
        <w:rPr>
          <w:rStyle w:val="StyleUnderline"/>
        </w:rPr>
        <w:t xml:space="preserve"> their </w:t>
      </w:r>
      <w:r w:rsidRPr="00DB3D5E">
        <w:rPr>
          <w:rStyle w:val="Emphasis"/>
        </w:rPr>
        <w:t>One China policies</w:t>
      </w:r>
      <w:r w:rsidRPr="00C535B7">
        <w:rPr>
          <w:rStyle w:val="StyleUnderline"/>
        </w:rPr>
        <w:t>,</w:t>
      </w:r>
      <w:r w:rsidRPr="00C535B7">
        <w:rPr>
          <w:sz w:val="16"/>
        </w:rPr>
        <w:t xml:space="preserve"> which have stood the test of time.</w:t>
      </w:r>
    </w:p>
    <w:p w14:paraId="41CEA325" w14:textId="77777777" w:rsidR="000F2A96" w:rsidRPr="00C535B7" w:rsidRDefault="000F2A96" w:rsidP="000F2A96">
      <w:pPr>
        <w:rPr>
          <w:sz w:val="16"/>
        </w:rPr>
      </w:pPr>
      <w:r w:rsidRPr="00C535B7">
        <w:rPr>
          <w:sz w:val="16"/>
        </w:rPr>
        <w:t>Both sides should resume the patterns of their military activities in the Taiwan Strait that took place before the visit by then-Speaker of the House Nancy Pelosi to Taiwan.</w:t>
      </w:r>
    </w:p>
    <w:p w14:paraId="2F55989C" w14:textId="77777777" w:rsidR="000F2A96" w:rsidRPr="00C535B7" w:rsidRDefault="000F2A96" w:rsidP="000F2A96">
      <w:pPr>
        <w:rPr>
          <w:rStyle w:val="StyleUnderline"/>
        </w:rPr>
      </w:pPr>
      <w:r w:rsidRPr="00DB3D5E">
        <w:rPr>
          <w:rStyle w:val="StyleUnderline"/>
        </w:rPr>
        <w:t>Both sides should agree</w:t>
      </w:r>
      <w:r w:rsidRPr="00C535B7">
        <w:rPr>
          <w:rStyle w:val="StyleUnderline"/>
        </w:rPr>
        <w:t xml:space="preserve"> to immediately </w:t>
      </w:r>
      <w:r w:rsidRPr="00DB3D5E">
        <w:rPr>
          <w:rStyle w:val="Emphasis"/>
        </w:rPr>
        <w:t>begin negotiations on</w:t>
      </w:r>
      <w:r w:rsidRPr="00C535B7">
        <w:rPr>
          <w:rStyle w:val="StyleUnderline"/>
        </w:rPr>
        <w:t xml:space="preserve"> an </w:t>
      </w:r>
      <w:r w:rsidRPr="00DB3D5E">
        <w:rPr>
          <w:rStyle w:val="Emphasis"/>
        </w:rPr>
        <w:t>Incidents at Sea</w:t>
      </w:r>
      <w:r w:rsidRPr="00C535B7">
        <w:rPr>
          <w:rStyle w:val="StyleUnderline"/>
        </w:rPr>
        <w:t xml:space="preserve"> agreement. </w:t>
      </w:r>
    </w:p>
    <w:p w14:paraId="01CC6E2B" w14:textId="77777777" w:rsidR="000F2A96" w:rsidRPr="00C535B7" w:rsidRDefault="000F2A96" w:rsidP="000F2A96">
      <w:pPr>
        <w:rPr>
          <w:rStyle w:val="StyleUnderline"/>
        </w:rPr>
      </w:pPr>
      <w:r w:rsidRPr="00C535B7">
        <w:rPr>
          <w:rStyle w:val="StyleUnderline"/>
        </w:rPr>
        <w:t xml:space="preserve">Both sides should agree to </w:t>
      </w:r>
      <w:r w:rsidRPr="00DB3D5E">
        <w:rPr>
          <w:rStyle w:val="Emphasis"/>
        </w:rPr>
        <w:t>work together</w:t>
      </w:r>
      <w:r w:rsidRPr="00C535B7">
        <w:rPr>
          <w:rStyle w:val="StyleUnderline"/>
        </w:rPr>
        <w:t xml:space="preserve"> towards a joint proposal </w:t>
      </w:r>
      <w:r w:rsidRPr="00DB3D5E">
        <w:rPr>
          <w:rStyle w:val="Emphasis"/>
        </w:rPr>
        <w:t>to restrain North Korea’s nuclear weapons</w:t>
      </w:r>
      <w:r w:rsidRPr="00C535B7">
        <w:rPr>
          <w:rStyle w:val="StyleUnderline"/>
        </w:rPr>
        <w:t xml:space="preserve"> </w:t>
      </w:r>
      <w:r w:rsidRPr="00DB3D5E">
        <w:rPr>
          <w:rStyle w:val="Emphasis"/>
        </w:rPr>
        <w:t>and</w:t>
      </w:r>
      <w:r w:rsidRPr="00C535B7">
        <w:rPr>
          <w:rStyle w:val="StyleUnderline"/>
        </w:rPr>
        <w:t xml:space="preserve"> to </w:t>
      </w:r>
      <w:r w:rsidRPr="00DB3D5E">
        <w:rPr>
          <w:rStyle w:val="Emphasis"/>
        </w:rPr>
        <w:t>reduce tension</w:t>
      </w:r>
      <w:r w:rsidRPr="00C535B7">
        <w:rPr>
          <w:rStyle w:val="StyleUnderline"/>
        </w:rPr>
        <w:t xml:space="preserve"> on the Korean Peninsula.</w:t>
      </w:r>
    </w:p>
    <w:p w14:paraId="1AAB24C4" w14:textId="77777777" w:rsidR="000F2A96" w:rsidRPr="00C535B7" w:rsidRDefault="000F2A96" w:rsidP="000F2A96">
      <w:pPr>
        <w:rPr>
          <w:sz w:val="16"/>
        </w:rPr>
      </w:pPr>
      <w:r w:rsidRPr="00C535B7">
        <w:rPr>
          <w:sz w:val="16"/>
        </w:rPr>
        <w:t>Both sides should agree that their presidents will meet every four to six months.</w:t>
      </w:r>
    </w:p>
    <w:p w14:paraId="32AE2F13" w14:textId="77777777" w:rsidR="000F2A96" w:rsidRPr="00C535B7" w:rsidRDefault="000F2A96" w:rsidP="000F2A96">
      <w:pPr>
        <w:rPr>
          <w:sz w:val="16"/>
        </w:rPr>
      </w:pPr>
      <w:r w:rsidRPr="00C535B7">
        <w:rPr>
          <w:sz w:val="16"/>
        </w:rPr>
        <w:t>Both sides should agree that their foreign ministers will visit the other’s capital every year, and in addition meet whenever they are both at international meetings.</w:t>
      </w:r>
    </w:p>
    <w:p w14:paraId="5F50BB66" w14:textId="77777777" w:rsidR="000F2A96" w:rsidRPr="00C535B7" w:rsidRDefault="000F2A96" w:rsidP="000F2A96">
      <w:pPr>
        <w:rPr>
          <w:rStyle w:val="StyleUnderline"/>
        </w:rPr>
      </w:pPr>
      <w:r w:rsidRPr="00C535B7">
        <w:rPr>
          <w:rStyle w:val="StyleUnderline"/>
        </w:rPr>
        <w:t xml:space="preserve">Both sides should agree to establish a formal </w:t>
      </w:r>
      <w:r w:rsidRPr="00DB3D5E">
        <w:rPr>
          <w:rStyle w:val="Emphasis"/>
        </w:rPr>
        <w:t>joint crisis management</w:t>
      </w:r>
      <w:r w:rsidRPr="00C535B7">
        <w:rPr>
          <w:rStyle w:val="StyleUnderline"/>
        </w:rPr>
        <w:t xml:space="preserve"> mechanism.</w:t>
      </w:r>
    </w:p>
    <w:p w14:paraId="37322D8B" w14:textId="77777777" w:rsidR="000F2A96" w:rsidRPr="00C535B7" w:rsidRDefault="000F2A96" w:rsidP="000F2A96">
      <w:pPr>
        <w:rPr>
          <w:sz w:val="16"/>
        </w:rPr>
      </w:pPr>
      <w:r w:rsidRPr="00C535B7">
        <w:rPr>
          <w:sz w:val="16"/>
        </w:rPr>
        <w:t>Both sides should agree to step up their military-to-military contacts, and that their defense ministers should meet at least twice a year.</w:t>
      </w:r>
    </w:p>
    <w:p w14:paraId="1B0A0025" w14:textId="77777777" w:rsidR="000F2A96" w:rsidRPr="00C535B7" w:rsidRDefault="000F2A96" w:rsidP="000F2A96">
      <w:pPr>
        <w:rPr>
          <w:sz w:val="16"/>
        </w:rPr>
      </w:pPr>
      <w:r w:rsidRPr="00C535B7">
        <w:rPr>
          <w:sz w:val="16"/>
        </w:rPr>
        <w:t>Both sides should agree to intensify talks to reduce their trade differences.</w:t>
      </w:r>
    </w:p>
    <w:p w14:paraId="69B44C54" w14:textId="77777777" w:rsidR="000F2A96" w:rsidRPr="00C535B7" w:rsidRDefault="000F2A96" w:rsidP="000F2A96">
      <w:pPr>
        <w:rPr>
          <w:rStyle w:val="StyleUnderline"/>
        </w:rPr>
      </w:pPr>
      <w:r w:rsidRPr="00C535B7">
        <w:rPr>
          <w:rStyle w:val="StyleUnderline"/>
        </w:rPr>
        <w:t xml:space="preserve">Both sides should agree to </w:t>
      </w:r>
      <w:r w:rsidRPr="00784E73">
        <w:rPr>
          <w:rStyle w:val="Emphasis"/>
        </w:rPr>
        <w:t>work</w:t>
      </w:r>
      <w:r w:rsidRPr="00C535B7">
        <w:rPr>
          <w:rStyle w:val="StyleUnderline"/>
        </w:rPr>
        <w:t xml:space="preserve"> together </w:t>
      </w:r>
      <w:r w:rsidRPr="00784E73">
        <w:rPr>
          <w:rStyle w:val="Emphasis"/>
        </w:rPr>
        <w:t>on climate issues</w:t>
      </w:r>
      <w:r w:rsidRPr="00C535B7">
        <w:rPr>
          <w:rStyle w:val="StyleUnderline"/>
        </w:rPr>
        <w:t>.</w:t>
      </w:r>
    </w:p>
    <w:p w14:paraId="44E117E5" w14:textId="77777777" w:rsidR="000F2A96" w:rsidRPr="00C535B7" w:rsidRDefault="000F2A96" w:rsidP="000F2A96">
      <w:pPr>
        <w:rPr>
          <w:sz w:val="16"/>
        </w:rPr>
      </w:pPr>
      <w:r w:rsidRPr="00C535B7">
        <w:rPr>
          <w:sz w:val="16"/>
        </w:rPr>
        <w:t xml:space="preserve">Both sides should agree to work together on global infectious diseases and global public health. </w:t>
      </w:r>
    </w:p>
    <w:p w14:paraId="0A5E7CD1" w14:textId="77777777" w:rsidR="000F2A96" w:rsidRDefault="000F2A96" w:rsidP="000F2A96">
      <w:r w:rsidRPr="00C535B7">
        <w:rPr>
          <w:sz w:val="16"/>
        </w:rPr>
        <w:t>Both sides should agree to make it easier for their citizens to visit the other country.</w:t>
      </w:r>
    </w:p>
    <w:p w14:paraId="6F22D09A" w14:textId="77777777" w:rsidR="000F2A96" w:rsidRDefault="000F2A96" w:rsidP="00E1469F">
      <w:pPr>
        <w:pStyle w:val="Heading2"/>
      </w:pPr>
      <w:r>
        <w:t>Solvency</w:t>
      </w:r>
    </w:p>
    <w:p w14:paraId="25A990D1" w14:textId="77777777" w:rsidR="000F2A96" w:rsidRDefault="000F2A96" w:rsidP="000F2A96">
      <w:pPr>
        <w:pStyle w:val="Heading3"/>
      </w:pPr>
      <w:r>
        <w:t xml:space="preserve">2nc—solvency—says </w:t>
      </w:r>
      <w:proofErr w:type="gramStart"/>
      <w:r>
        <w:t>yes</w:t>
      </w:r>
      <w:proofErr w:type="gramEnd"/>
    </w:p>
    <w:p w14:paraId="752578EA" w14:textId="77777777" w:rsidR="000F2A96" w:rsidRDefault="000F2A96" w:rsidP="000F2A96">
      <w:pPr>
        <w:pStyle w:val="Heading4"/>
      </w:pPr>
      <w:r>
        <w:t xml:space="preserve">China says yes—slowing economy and upcoming US elections means it’s the last </w:t>
      </w:r>
      <w:proofErr w:type="gramStart"/>
      <w:r>
        <w:t>chance</w:t>
      </w:r>
      <w:proofErr w:type="gramEnd"/>
    </w:p>
    <w:p w14:paraId="399CA4CA" w14:textId="77777777" w:rsidR="000F2A96" w:rsidRDefault="000F2A96" w:rsidP="000F2A96">
      <w:r w:rsidRPr="00DD1AEA">
        <w:rPr>
          <w:rStyle w:val="Style13ptBold"/>
        </w:rPr>
        <w:t>Wong et al 23</w:t>
      </w:r>
      <w:r>
        <w:t xml:space="preserve">- </w:t>
      </w:r>
      <w:r w:rsidRPr="00DD1AEA">
        <w:t>diplomatic correspondent for The New York Times who covers foreign policy from Washington.</w:t>
      </w:r>
    </w:p>
    <w:p w14:paraId="496AB5EB" w14:textId="77777777" w:rsidR="000F2A96" w:rsidRPr="00DD1AEA" w:rsidRDefault="000F2A96" w:rsidP="000F2A96">
      <w:r w:rsidRPr="00DD1AEA">
        <w:t xml:space="preserve">Edward Wong, Keith Bradsher and Alan </w:t>
      </w:r>
      <w:proofErr w:type="spellStart"/>
      <w:r w:rsidRPr="00DD1AEA">
        <w:t>Rappeport</w:t>
      </w:r>
      <w:proofErr w:type="spellEnd"/>
      <w:r w:rsidRPr="00DD1AEA">
        <w:t xml:space="preserve">, </w:t>
      </w:r>
      <w:r>
        <w:t xml:space="preserve">Bradsher is the </w:t>
      </w:r>
      <w:r w:rsidRPr="00DD1AEA">
        <w:t>Pulitzer Prize-winning Beijing bureau chief</w:t>
      </w:r>
      <w:r>
        <w:t xml:space="preserve"> and </w:t>
      </w:r>
      <w:proofErr w:type="spellStart"/>
      <w:r w:rsidRPr="00DD1AEA">
        <w:t>Rappeport</w:t>
      </w:r>
      <w:proofErr w:type="spellEnd"/>
      <w:r w:rsidRPr="00DD1AEA">
        <w:t xml:space="preserve"> is an economic policy reporter at The New York Times</w:t>
      </w:r>
      <w:r>
        <w:t>,</w:t>
      </w:r>
      <w:r w:rsidRPr="00DD1AEA">
        <w:t xml:space="preserve"> “Biden Bets High-Level Diplomacy Can Cool Fiery Relations </w:t>
      </w:r>
      <w:proofErr w:type="gramStart"/>
      <w:r w:rsidRPr="00DD1AEA">
        <w:t>With</w:t>
      </w:r>
      <w:proofErr w:type="gramEnd"/>
      <w:r w:rsidRPr="00DD1AEA">
        <w:t xml:space="preserve"> China," No Publication, 7-10-2023, https://www.nytimes.com/2023/07/10/us/politics/biden-china-diplomacy.html-- </w:t>
      </w:r>
      <w:proofErr w:type="spellStart"/>
      <w:r w:rsidRPr="00DD1AEA">
        <w:rPr>
          <w:rFonts w:ascii="MS Gothic" w:eastAsia="MS Gothic" w:hAnsi="MS Gothic" w:cs="MS Gothic" w:hint="eastAsia"/>
        </w:rPr>
        <w:t>嘉</w:t>
      </w:r>
      <w:r w:rsidRPr="00DD1AEA">
        <w:rPr>
          <w:rFonts w:ascii="Microsoft JhengHei" w:eastAsia="Microsoft JhengHei" w:hAnsi="Microsoft JhengHei" w:cs="Microsoft JhengHei" w:hint="eastAsia"/>
        </w:rPr>
        <w:t>玮</w:t>
      </w:r>
      <w:proofErr w:type="spellEnd"/>
    </w:p>
    <w:p w14:paraId="1DD1DEBA" w14:textId="77777777" w:rsidR="000F2A96" w:rsidRDefault="000F2A96" w:rsidP="000F2A96">
      <w:pPr>
        <w:rPr>
          <w:u w:val="single"/>
        </w:rPr>
      </w:pPr>
      <w:r w:rsidRPr="00DD1AEA">
        <w:rPr>
          <w:rStyle w:val="Emphasis"/>
        </w:rPr>
        <w:t>Both</w:t>
      </w:r>
      <w:r w:rsidRPr="00DD1AEA">
        <w:rPr>
          <w:u w:val="single"/>
        </w:rPr>
        <w:t xml:space="preserve"> the </w:t>
      </w:r>
      <w:r w:rsidRPr="00DD1AEA">
        <w:rPr>
          <w:rStyle w:val="Emphasis"/>
        </w:rPr>
        <w:t>Biden</w:t>
      </w:r>
      <w:r w:rsidRPr="00DD1AEA">
        <w:rPr>
          <w:u w:val="single"/>
        </w:rPr>
        <w:t xml:space="preserve"> administration </w:t>
      </w:r>
      <w:r w:rsidRPr="00DD1AEA">
        <w:rPr>
          <w:rStyle w:val="Emphasis"/>
        </w:rPr>
        <w:t>and</w:t>
      </w:r>
      <w:r w:rsidRPr="00DD1AEA">
        <w:rPr>
          <w:u w:val="single"/>
        </w:rPr>
        <w:t xml:space="preserve"> </w:t>
      </w:r>
      <w:r w:rsidRPr="00DD1AEA">
        <w:rPr>
          <w:rStyle w:val="Emphasis"/>
        </w:rPr>
        <w:t>Chinese</w:t>
      </w:r>
      <w:r w:rsidRPr="00DD1AEA">
        <w:rPr>
          <w:u w:val="single"/>
        </w:rPr>
        <w:t xml:space="preserve"> officials are </w:t>
      </w:r>
      <w:r w:rsidRPr="00DD1AEA">
        <w:rPr>
          <w:rStyle w:val="Emphasis"/>
        </w:rPr>
        <w:t>bracing for</w:t>
      </w:r>
      <w:r w:rsidRPr="00DD1AEA">
        <w:rPr>
          <w:u w:val="single"/>
        </w:rPr>
        <w:t xml:space="preserve"> domestic U.S. </w:t>
      </w:r>
      <w:r w:rsidRPr="00DD1AEA">
        <w:rPr>
          <w:rStyle w:val="Emphasis"/>
        </w:rPr>
        <w:t>politics</w:t>
      </w:r>
      <w:r w:rsidRPr="00DD1AEA">
        <w:rPr>
          <w:u w:val="single"/>
        </w:rPr>
        <w:t xml:space="preserve"> to add to </w:t>
      </w:r>
      <w:r w:rsidRPr="00DD1AEA">
        <w:rPr>
          <w:rStyle w:val="Emphasis"/>
        </w:rPr>
        <w:t>strains</w:t>
      </w:r>
      <w:r w:rsidRPr="00DD1AEA">
        <w:rPr>
          <w:u w:val="single"/>
        </w:rPr>
        <w:t xml:space="preserve"> next year. Republican and Democratic </w:t>
      </w:r>
      <w:r w:rsidRPr="00DD1AEA">
        <w:rPr>
          <w:rStyle w:val="Emphasis"/>
        </w:rPr>
        <w:t>candidates</w:t>
      </w:r>
      <w:r w:rsidRPr="00DD1AEA">
        <w:rPr>
          <w:u w:val="single"/>
        </w:rPr>
        <w:t xml:space="preserve"> in the 2024 elections are </w:t>
      </w:r>
      <w:r w:rsidRPr="00DD1AEA">
        <w:rPr>
          <w:rStyle w:val="Emphasis"/>
        </w:rPr>
        <w:t>expected to</w:t>
      </w:r>
      <w:r w:rsidRPr="00DD1AEA">
        <w:rPr>
          <w:u w:val="single"/>
        </w:rPr>
        <w:t xml:space="preserve"> try to out</w:t>
      </w:r>
      <w:r w:rsidRPr="00DD1AEA">
        <w:rPr>
          <w:rStyle w:val="Emphasis"/>
        </w:rPr>
        <w:t>perform</w:t>
      </w:r>
      <w:r w:rsidRPr="00DD1AEA">
        <w:rPr>
          <w:u w:val="single"/>
        </w:rPr>
        <w:t xml:space="preserve"> one another </w:t>
      </w:r>
      <w:r w:rsidRPr="00DD1AEA">
        <w:rPr>
          <w:rStyle w:val="Emphasis"/>
        </w:rPr>
        <w:t xml:space="preserve">in hawkish rhetoric </w:t>
      </w:r>
      <w:proofErr w:type="gramStart"/>
      <w:r w:rsidRPr="00DD1AEA">
        <w:rPr>
          <w:rStyle w:val="Emphasis"/>
        </w:rPr>
        <w:t>on</w:t>
      </w:r>
      <w:proofErr w:type="gramEnd"/>
      <w:r w:rsidRPr="00DD1AEA">
        <w:rPr>
          <w:rStyle w:val="Emphasis"/>
        </w:rPr>
        <w:t xml:space="preserve"> China</w:t>
      </w:r>
      <w:r w:rsidRPr="00DD1AEA">
        <w:rPr>
          <w:u w:val="single"/>
        </w:rPr>
        <w:t>. U.S. officials say the trips this summer are intended to give the two governments a chance to have frank conversations about the relationship before the political campaigning heats up.</w:t>
      </w:r>
    </w:p>
    <w:p w14:paraId="175A3DB2" w14:textId="77777777" w:rsidR="000F2A96" w:rsidRPr="00DD1AEA" w:rsidRDefault="000F2A96" w:rsidP="000F2A96">
      <w:pPr>
        <w:rPr>
          <w:u w:val="single"/>
        </w:rPr>
      </w:pPr>
      <w:r w:rsidRPr="00DD1AEA">
        <w:rPr>
          <w:u w:val="single"/>
        </w:rPr>
        <w:t xml:space="preserve">“For the Chinese, </w:t>
      </w:r>
      <w:r w:rsidRPr="00DD1AEA">
        <w:rPr>
          <w:rStyle w:val="Emphasis"/>
        </w:rPr>
        <w:t>this year is the last chance before</w:t>
      </w:r>
      <w:r w:rsidRPr="00DD1AEA">
        <w:rPr>
          <w:u w:val="single"/>
        </w:rPr>
        <w:t xml:space="preserve"> </w:t>
      </w:r>
      <w:r w:rsidRPr="00DD1AEA">
        <w:rPr>
          <w:rStyle w:val="Emphasis"/>
        </w:rPr>
        <w:t>things</w:t>
      </w:r>
      <w:r w:rsidRPr="00DD1AEA">
        <w:rPr>
          <w:u w:val="single"/>
        </w:rPr>
        <w:t xml:space="preserve"> presumably </w:t>
      </w:r>
      <w:r w:rsidRPr="00DD1AEA">
        <w:rPr>
          <w:rStyle w:val="Emphasis"/>
        </w:rPr>
        <w:t>turn</w:t>
      </w:r>
      <w:r w:rsidRPr="00DD1AEA">
        <w:rPr>
          <w:u w:val="single"/>
        </w:rPr>
        <w:t xml:space="preserve"> much more </w:t>
      </w:r>
      <w:r w:rsidRPr="00DD1AEA">
        <w:rPr>
          <w:rStyle w:val="Emphasis"/>
        </w:rPr>
        <w:t>sour</w:t>
      </w:r>
      <w:r w:rsidRPr="00DD1AEA">
        <w:rPr>
          <w:u w:val="single"/>
        </w:rPr>
        <w:t xml:space="preserve"> next year </w:t>
      </w:r>
      <w:r w:rsidRPr="00DD1AEA">
        <w:rPr>
          <w:rStyle w:val="Emphasis"/>
        </w:rPr>
        <w:t>with</w:t>
      </w:r>
      <w:r w:rsidRPr="00DD1AEA">
        <w:rPr>
          <w:u w:val="single"/>
        </w:rPr>
        <w:t xml:space="preserve"> the U.S. presidential </w:t>
      </w:r>
      <w:r w:rsidRPr="00DD1AEA">
        <w:rPr>
          <w:rStyle w:val="Emphasis"/>
        </w:rPr>
        <w:t>election</w:t>
      </w:r>
      <w:r w:rsidRPr="00DD1AEA">
        <w:rPr>
          <w:u w:val="single"/>
        </w:rPr>
        <w:t>,” said Yun Sun, a scholar of China’s foreign policy at the Stimson Center in Washington. “</w:t>
      </w:r>
      <w:r w:rsidRPr="00DD1AEA">
        <w:rPr>
          <w:rStyle w:val="Emphasis"/>
        </w:rPr>
        <w:t>Combined with</w:t>
      </w:r>
      <w:r w:rsidRPr="00DD1AEA">
        <w:rPr>
          <w:u w:val="single"/>
        </w:rPr>
        <w:t xml:space="preserve"> </w:t>
      </w:r>
      <w:r w:rsidRPr="00DD1AEA">
        <w:rPr>
          <w:rStyle w:val="Emphasis"/>
        </w:rPr>
        <w:t>China’s</w:t>
      </w:r>
      <w:r w:rsidRPr="00DD1AEA">
        <w:rPr>
          <w:u w:val="single"/>
        </w:rPr>
        <w:t xml:space="preserve"> own </w:t>
      </w:r>
      <w:r w:rsidRPr="00DD1AEA">
        <w:rPr>
          <w:rStyle w:val="Emphasis"/>
        </w:rPr>
        <w:t>economic</w:t>
      </w:r>
      <w:r w:rsidRPr="00DD1AEA">
        <w:rPr>
          <w:u w:val="single"/>
        </w:rPr>
        <w:t xml:space="preserve"> </w:t>
      </w:r>
      <w:r w:rsidRPr="00DD1AEA">
        <w:rPr>
          <w:rStyle w:val="Emphasis"/>
        </w:rPr>
        <w:t>challenges</w:t>
      </w:r>
      <w:r w:rsidRPr="00DD1AEA">
        <w:rPr>
          <w:u w:val="single"/>
        </w:rPr>
        <w:t xml:space="preserve">, especially the sluggish recovery, </w:t>
      </w:r>
      <w:r w:rsidRPr="00DD1AEA">
        <w:rPr>
          <w:rStyle w:val="Emphasis"/>
        </w:rPr>
        <w:t>Beijing has incentives to make amends</w:t>
      </w:r>
      <w:r w:rsidRPr="00DD1AEA">
        <w:rPr>
          <w:u w:val="single"/>
        </w:rPr>
        <w:t>. Washington does, as well.”</w:t>
      </w:r>
    </w:p>
    <w:p w14:paraId="7BFD8B02" w14:textId="77777777" w:rsidR="000F2A96" w:rsidRDefault="000F2A96" w:rsidP="000F2A96">
      <w:pPr>
        <w:pStyle w:val="Heading3"/>
      </w:pPr>
      <w:r>
        <w:t>2nc—solvency—incidents at sea plank</w:t>
      </w:r>
    </w:p>
    <w:p w14:paraId="48CAD884" w14:textId="77777777" w:rsidR="000F2A96" w:rsidRDefault="000F2A96" w:rsidP="000F2A96">
      <w:pPr>
        <w:pStyle w:val="Heading4"/>
      </w:pPr>
      <w:r>
        <w:t xml:space="preserve">Incidents at sea agreement solves—develops procedures and responses to prevent future </w:t>
      </w:r>
      <w:proofErr w:type="gramStart"/>
      <w:r>
        <w:t>escalation</w:t>
      </w:r>
      <w:proofErr w:type="gramEnd"/>
    </w:p>
    <w:p w14:paraId="28E1257C" w14:textId="77777777" w:rsidR="000F2A96" w:rsidRDefault="000F2A96" w:rsidP="000F2A96">
      <w:proofErr w:type="spellStart"/>
      <w:r w:rsidRPr="00364408">
        <w:rPr>
          <w:rStyle w:val="Style13ptBold"/>
        </w:rPr>
        <w:t>Binnendijk</w:t>
      </w:r>
      <w:proofErr w:type="spellEnd"/>
      <w:r w:rsidRPr="00364408">
        <w:rPr>
          <w:rStyle w:val="Style13ptBold"/>
        </w:rPr>
        <w:t xml:space="preserve"> 21</w:t>
      </w:r>
      <w:r>
        <w:t xml:space="preserve">- </w:t>
      </w:r>
      <w:r w:rsidRPr="00364408">
        <w:t>distinguished fellow at the Atlantic Council’s Scowcroft Center for Strategy and Security.</w:t>
      </w:r>
    </w:p>
    <w:p w14:paraId="6067BE3E" w14:textId="77777777" w:rsidR="000F2A96" w:rsidRPr="00364408" w:rsidRDefault="000F2A96" w:rsidP="000F2A96">
      <w:r w:rsidRPr="00364408">
        <w:t xml:space="preserve">Hans </w:t>
      </w:r>
      <w:proofErr w:type="spellStart"/>
      <w:r w:rsidRPr="00364408">
        <w:t>Binnendijk</w:t>
      </w:r>
      <w:proofErr w:type="spellEnd"/>
      <w:r w:rsidRPr="00364408">
        <w:t xml:space="preserve">, "#74: Create An “Incidents-At-Sea” Agreement Between the United States and China," Atlantic Council, 4-3-2021, https://www.atlanticcouncil.org/content-series/100-ideas-for-the-first-100-days/74-create-an-incidents-at-sea-agreement-between-the-united-states-and-china/-- </w:t>
      </w:r>
      <w:proofErr w:type="spellStart"/>
      <w:proofErr w:type="gramStart"/>
      <w:r w:rsidRPr="00364408">
        <w:rPr>
          <w:rFonts w:ascii="MS Gothic" w:eastAsia="MS Gothic" w:hAnsi="MS Gothic" w:cs="MS Gothic" w:hint="eastAsia"/>
        </w:rPr>
        <w:t>嘉</w:t>
      </w:r>
      <w:r w:rsidRPr="00364408">
        <w:rPr>
          <w:rFonts w:ascii="Microsoft JhengHei" w:eastAsia="Microsoft JhengHei" w:hAnsi="Microsoft JhengHei" w:cs="Microsoft JhengHei" w:hint="eastAsia"/>
        </w:rPr>
        <w:t>玮</w:t>
      </w:r>
      <w:proofErr w:type="spellEnd"/>
      <w:proofErr w:type="gramEnd"/>
    </w:p>
    <w:p w14:paraId="06FA3335" w14:textId="77777777" w:rsidR="000F2A96" w:rsidRPr="00BC45B6" w:rsidRDefault="000F2A96" w:rsidP="000F2A96">
      <w:pPr>
        <w:rPr>
          <w:sz w:val="16"/>
        </w:rPr>
      </w:pPr>
      <w:r w:rsidRPr="00BC45B6">
        <w:rPr>
          <w:sz w:val="16"/>
        </w:rPr>
        <w:t>Why is the issue important?</w:t>
      </w:r>
    </w:p>
    <w:p w14:paraId="478B3432" w14:textId="77777777" w:rsidR="000F2A96" w:rsidRPr="00BC45B6" w:rsidRDefault="000F2A96" w:rsidP="000F2A96">
      <w:pPr>
        <w:rPr>
          <w:sz w:val="16"/>
        </w:rPr>
      </w:pPr>
      <w:r w:rsidRPr="00364408">
        <w:rPr>
          <w:rStyle w:val="StyleUnderline"/>
        </w:rPr>
        <w:t>As China continues to push</w:t>
      </w:r>
      <w:r w:rsidRPr="00BC45B6">
        <w:rPr>
          <w:sz w:val="16"/>
        </w:rPr>
        <w:t xml:space="preserve"> its aggressive territorial </w:t>
      </w:r>
      <w:r w:rsidRPr="00364408">
        <w:rPr>
          <w:rStyle w:val="StyleUnderline"/>
        </w:rPr>
        <w:t>claims in the SCS</w:t>
      </w:r>
      <w:r w:rsidRPr="00BC45B6">
        <w:rPr>
          <w:sz w:val="16"/>
        </w:rPr>
        <w:t xml:space="preserve"> and elsewhere, </w:t>
      </w:r>
      <w:r w:rsidRPr="00364408">
        <w:rPr>
          <w:rStyle w:val="StyleUnderline"/>
        </w:rPr>
        <w:t xml:space="preserve">and as the United States continues to enforce free access </w:t>
      </w:r>
      <w:r w:rsidRPr="00BC45B6">
        <w:rPr>
          <w:sz w:val="16"/>
        </w:rPr>
        <w:t xml:space="preserve">to disputed waters through FONOPS and other exercises, </w:t>
      </w:r>
      <w:r w:rsidRPr="00364408">
        <w:rPr>
          <w:rStyle w:val="StyleUnderline"/>
        </w:rPr>
        <w:t>the risk of another accident between the US and Chinese military is rising. Relations between the two countries are much frostier</w:t>
      </w:r>
      <w:r w:rsidRPr="00BC45B6">
        <w:rPr>
          <w:sz w:val="16"/>
        </w:rPr>
        <w:t xml:space="preserve"> than in 2001, meaning that a similar incident today could lead to further escalation. </w:t>
      </w:r>
    </w:p>
    <w:p w14:paraId="425E47FE" w14:textId="77777777" w:rsidR="000F2A96" w:rsidRPr="00BC45B6" w:rsidRDefault="000F2A96" w:rsidP="000F2A96">
      <w:pPr>
        <w:rPr>
          <w:sz w:val="16"/>
        </w:rPr>
      </w:pPr>
      <w:r w:rsidRPr="00BC45B6">
        <w:rPr>
          <w:sz w:val="16"/>
        </w:rPr>
        <w:t>What is the recommendation?</w:t>
      </w:r>
    </w:p>
    <w:p w14:paraId="35FCAF58" w14:textId="77777777" w:rsidR="000F2A96" w:rsidRPr="00364408" w:rsidRDefault="000F2A96" w:rsidP="000F2A96">
      <w:pPr>
        <w:rPr>
          <w:rStyle w:val="StyleUnderline"/>
        </w:rPr>
      </w:pPr>
      <w:r w:rsidRPr="00364408">
        <w:rPr>
          <w:rStyle w:val="StyleUnderline"/>
        </w:rPr>
        <w:t xml:space="preserve">The Biden </w:t>
      </w:r>
      <w:r w:rsidRPr="00364408">
        <w:rPr>
          <w:rStyle w:val="Emphasis"/>
        </w:rPr>
        <w:t>administration should negotiate</w:t>
      </w:r>
      <w:r w:rsidRPr="00364408">
        <w:rPr>
          <w:rStyle w:val="StyleUnderline"/>
        </w:rPr>
        <w:t xml:space="preserve"> an “</w:t>
      </w:r>
      <w:r w:rsidRPr="00364408">
        <w:rPr>
          <w:rStyle w:val="Emphasis"/>
        </w:rPr>
        <w:t>Incidents-At-Sea” agreement with China that lays out procedures</w:t>
      </w:r>
      <w:r w:rsidRPr="00364408">
        <w:rPr>
          <w:rStyle w:val="StyleUnderline"/>
        </w:rPr>
        <w:t xml:space="preserve"> and responses to be taken by the two countries </w:t>
      </w:r>
      <w:r w:rsidRPr="00364408">
        <w:rPr>
          <w:rStyle w:val="Emphasis"/>
        </w:rPr>
        <w:t>in case of accidents</w:t>
      </w:r>
      <w:r w:rsidRPr="00364408">
        <w:rPr>
          <w:rStyle w:val="StyleUnderline"/>
        </w:rPr>
        <w:t xml:space="preserve"> in contentious areas of ocean such as the SCS. </w:t>
      </w:r>
      <w:r w:rsidRPr="00364408">
        <w:rPr>
          <w:rStyle w:val="Emphasis"/>
        </w:rPr>
        <w:t>Developing</w:t>
      </w:r>
      <w:r w:rsidRPr="00364408">
        <w:rPr>
          <w:rStyle w:val="StyleUnderline"/>
        </w:rPr>
        <w:t xml:space="preserve"> such </w:t>
      </w:r>
      <w:r w:rsidRPr="00364408">
        <w:rPr>
          <w:rStyle w:val="Emphasis"/>
        </w:rPr>
        <w:t>safeguards</w:t>
      </w:r>
      <w:r w:rsidRPr="00364408">
        <w:rPr>
          <w:rStyle w:val="StyleUnderline"/>
        </w:rPr>
        <w:t xml:space="preserve"> could </w:t>
      </w:r>
      <w:r w:rsidRPr="00364408">
        <w:rPr>
          <w:rStyle w:val="Emphasis"/>
        </w:rPr>
        <w:t>prevent</w:t>
      </w:r>
      <w:r w:rsidRPr="00364408">
        <w:rPr>
          <w:rStyle w:val="StyleUnderline"/>
        </w:rPr>
        <w:t xml:space="preserve"> a </w:t>
      </w:r>
      <w:r w:rsidRPr="00364408">
        <w:rPr>
          <w:rStyle w:val="Emphasis"/>
        </w:rPr>
        <w:t>future</w:t>
      </w:r>
      <w:r w:rsidRPr="00364408">
        <w:rPr>
          <w:rStyle w:val="StyleUnderline"/>
        </w:rPr>
        <w:t xml:space="preserve"> </w:t>
      </w:r>
      <w:r w:rsidRPr="00364408">
        <w:rPr>
          <w:rStyle w:val="Emphasis"/>
        </w:rPr>
        <w:t>accident from escalating</w:t>
      </w:r>
      <w:r w:rsidRPr="00364408">
        <w:rPr>
          <w:rStyle w:val="StyleUnderline"/>
        </w:rPr>
        <w:t xml:space="preserve"> into a full-blown conflict. </w:t>
      </w:r>
    </w:p>
    <w:p w14:paraId="39DF952A" w14:textId="77777777" w:rsidR="000F2A96" w:rsidRDefault="000F2A96" w:rsidP="000F2A96">
      <w:pPr>
        <w:pStyle w:val="Heading3"/>
      </w:pPr>
      <w:r>
        <w:t xml:space="preserve">2nc—solvency—north </w:t>
      </w:r>
      <w:proofErr w:type="spellStart"/>
      <w:r>
        <w:t>korea</w:t>
      </w:r>
      <w:proofErr w:type="spellEnd"/>
      <w:r>
        <w:t xml:space="preserve"> plank</w:t>
      </w:r>
    </w:p>
    <w:p w14:paraId="516A5010" w14:textId="77777777" w:rsidR="000F2A96" w:rsidRDefault="000F2A96" w:rsidP="000F2A96">
      <w:pPr>
        <w:pStyle w:val="Heading4"/>
      </w:pPr>
      <w:r>
        <w:t>Plank solves—US-China collaboration towards dual track denuclearization de-escalates tensions in North Korea</w:t>
      </w:r>
    </w:p>
    <w:p w14:paraId="768E4D8D" w14:textId="77777777" w:rsidR="000F2A96" w:rsidRDefault="000F2A96" w:rsidP="000F2A96">
      <w:r>
        <w:rPr>
          <w:rStyle w:val="Style13ptBold"/>
        </w:rPr>
        <w:t>Thornton 21</w:t>
      </w:r>
      <w:r>
        <w:t xml:space="preserve">- </w:t>
      </w:r>
      <w:r w:rsidRPr="00BC45B6">
        <w:t>Project Director of the Forum on Asia-Pacific Security at the National Committee on American Foreign Policy</w:t>
      </w:r>
    </w:p>
    <w:p w14:paraId="4C420EF6" w14:textId="77777777" w:rsidR="000F2A96" w:rsidRPr="00BC45B6" w:rsidRDefault="000F2A96" w:rsidP="000F2A96">
      <w:r>
        <w:t>Susan A. Thornton [author of letter below]</w:t>
      </w:r>
      <w:r w:rsidRPr="00EF78FC">
        <w:t>, "Debating North Korea: US and Chinese perspectives," Brookings,</w:t>
      </w:r>
      <w:r>
        <w:t xml:space="preserve"> letters compiled by Susan A. Thornton, Li Nan, and Juliet Lee,</w:t>
      </w:r>
      <w:r w:rsidRPr="00EF78FC">
        <w:t xml:space="preserve"> </w:t>
      </w:r>
      <w:r>
        <w:t>08</w:t>
      </w:r>
      <w:r w:rsidRPr="00EF78FC">
        <w:t>-</w:t>
      </w:r>
      <w:r>
        <w:t>27</w:t>
      </w:r>
      <w:r w:rsidRPr="00EF78FC">
        <w:t>-</w:t>
      </w:r>
      <w:r>
        <w:t>2021</w:t>
      </w:r>
      <w:r w:rsidRPr="00EF78FC">
        <w:t xml:space="preserve">, https://www.brookings.edu/articles/debating-north-korea-us-and-chinese-perspectives/-- </w:t>
      </w:r>
      <w:proofErr w:type="spellStart"/>
      <w:proofErr w:type="gramStart"/>
      <w:r w:rsidRPr="00EF78FC">
        <w:rPr>
          <w:rFonts w:ascii="MS Gothic" w:eastAsia="MS Gothic" w:hAnsi="MS Gothic" w:cs="MS Gothic" w:hint="eastAsia"/>
        </w:rPr>
        <w:t>嘉</w:t>
      </w:r>
      <w:r w:rsidRPr="00EF78FC">
        <w:rPr>
          <w:rFonts w:ascii="Microsoft JhengHei" w:eastAsia="Microsoft JhengHei" w:hAnsi="Microsoft JhengHei" w:cs="Microsoft JhengHei" w:hint="eastAsia"/>
        </w:rPr>
        <w:t>玮</w:t>
      </w:r>
      <w:proofErr w:type="spellEnd"/>
      <w:proofErr w:type="gramEnd"/>
    </w:p>
    <w:p w14:paraId="1D44CD35" w14:textId="77777777" w:rsidR="000F2A96" w:rsidRPr="00BC45B6" w:rsidRDefault="000F2A96" w:rsidP="000F2A96">
      <w:pPr>
        <w:rPr>
          <w:sz w:val="16"/>
        </w:rPr>
      </w:pPr>
      <w:r w:rsidRPr="00BC45B6">
        <w:rPr>
          <w:rStyle w:val="StyleUnderline"/>
        </w:rPr>
        <w:t xml:space="preserve">I have heard </w:t>
      </w:r>
      <w:r w:rsidRPr="00BC45B6">
        <w:rPr>
          <w:rStyle w:val="Emphasis"/>
        </w:rPr>
        <w:t>Chinese</w:t>
      </w:r>
      <w:r w:rsidRPr="00BC45B6">
        <w:rPr>
          <w:rStyle w:val="StyleUnderline"/>
        </w:rPr>
        <w:t xml:space="preserve"> interlocutors argue in </w:t>
      </w:r>
      <w:r w:rsidRPr="00BC45B6">
        <w:rPr>
          <w:rStyle w:val="Emphasis"/>
        </w:rPr>
        <w:t>favor</w:t>
      </w:r>
      <w:r w:rsidRPr="00BC45B6">
        <w:rPr>
          <w:rStyle w:val="StyleUnderline"/>
        </w:rPr>
        <w:t xml:space="preserve"> of </w:t>
      </w:r>
      <w:r w:rsidRPr="00BC45B6">
        <w:rPr>
          <w:rStyle w:val="Emphasis"/>
        </w:rPr>
        <w:t>U.S.-China cooperation on</w:t>
      </w:r>
      <w:r w:rsidRPr="00BC45B6">
        <w:rPr>
          <w:rStyle w:val="StyleUnderline"/>
        </w:rPr>
        <w:t xml:space="preserve"> the </w:t>
      </w:r>
      <w:r w:rsidRPr="00BC45B6">
        <w:rPr>
          <w:rStyle w:val="Emphasis"/>
        </w:rPr>
        <w:t>Korean</w:t>
      </w:r>
      <w:r w:rsidRPr="00BC45B6">
        <w:rPr>
          <w:rStyle w:val="StyleUnderline"/>
        </w:rPr>
        <w:t xml:space="preserve"> </w:t>
      </w:r>
      <w:r w:rsidRPr="00BC45B6">
        <w:rPr>
          <w:rStyle w:val="Emphasis"/>
        </w:rPr>
        <w:t>Peninsula</w:t>
      </w:r>
      <w:r w:rsidRPr="00BC45B6">
        <w:rPr>
          <w:rStyle w:val="StyleUnderline"/>
        </w:rPr>
        <w:t xml:space="preserve">, in favor of a road map </w:t>
      </w:r>
      <w:r w:rsidRPr="00BC45B6">
        <w:rPr>
          <w:rStyle w:val="Emphasis"/>
        </w:rPr>
        <w:t>for</w:t>
      </w:r>
      <w:r w:rsidRPr="00BC45B6">
        <w:rPr>
          <w:rStyle w:val="StyleUnderline"/>
        </w:rPr>
        <w:t xml:space="preserve"> </w:t>
      </w:r>
      <w:r w:rsidRPr="00BC45B6">
        <w:rPr>
          <w:rStyle w:val="Emphasis"/>
        </w:rPr>
        <w:t>denuclearization</w:t>
      </w:r>
      <w:r w:rsidRPr="00BC45B6">
        <w:rPr>
          <w:rStyle w:val="StyleUnderline"/>
        </w:rPr>
        <w:t xml:space="preserve"> that would </w:t>
      </w:r>
      <w:r w:rsidRPr="00BC45B6">
        <w:rPr>
          <w:rStyle w:val="Emphasis"/>
        </w:rPr>
        <w:t>outline</w:t>
      </w:r>
      <w:r w:rsidRPr="00BC45B6">
        <w:rPr>
          <w:rStyle w:val="StyleUnderline"/>
        </w:rPr>
        <w:t xml:space="preserve"> a </w:t>
      </w:r>
      <w:r w:rsidRPr="00BC45B6">
        <w:rPr>
          <w:rStyle w:val="Emphasis"/>
        </w:rPr>
        <w:t>step-by-step approach</w:t>
      </w:r>
      <w:r w:rsidRPr="00BC45B6">
        <w:rPr>
          <w:rStyle w:val="StyleUnderline"/>
        </w:rPr>
        <w:t xml:space="preserve">, and </w:t>
      </w:r>
      <w:r w:rsidRPr="00BC45B6">
        <w:rPr>
          <w:rStyle w:val="Emphasis"/>
        </w:rPr>
        <w:t>for</w:t>
      </w:r>
      <w:r w:rsidRPr="00BC45B6">
        <w:rPr>
          <w:rStyle w:val="StyleUnderline"/>
        </w:rPr>
        <w:t xml:space="preserve"> a simultaneous </w:t>
      </w:r>
      <w:r w:rsidRPr="00BC45B6">
        <w:rPr>
          <w:rStyle w:val="Emphasis"/>
        </w:rPr>
        <w:t>dual track on denuclearization</w:t>
      </w:r>
      <w:r w:rsidRPr="00BC45B6">
        <w:rPr>
          <w:rStyle w:val="StyleUnderline"/>
        </w:rPr>
        <w:t xml:space="preserve"> and addressing North Korean security concerns.</w:t>
      </w:r>
      <w:r w:rsidRPr="00BC45B6">
        <w:rPr>
          <w:sz w:val="16"/>
        </w:rPr>
        <w:t xml:space="preserve"> You indicate that </w:t>
      </w:r>
      <w:r w:rsidRPr="00BC45B6">
        <w:rPr>
          <w:rStyle w:val="StyleUnderline"/>
        </w:rPr>
        <w:t>Pyongyang, while regressing in terms of internal repression and state control of the economy, will be more motivated by economic enticements from the outside once it comes out of the pandemic and that this presents an opportunity</w:t>
      </w:r>
      <w:r w:rsidRPr="00BC45B6">
        <w:rPr>
          <w:sz w:val="16"/>
        </w:rPr>
        <w:t>. I hope you are right; we are still waiting to see. The problem has always been, though, that such economic enticements pale in comparison to what Pyongyang sees as its existential security shield: nuclear weapons capability. The DPRK has shown incredible resilience in the face of sanctions and has even gone as far as to close its border with China, further isolating itself during the pandemic. It is also the case that such economic enticements are exceedingly difficult to offer and bestow, given the objectionable practices of and low trust in the North Korean regime.</w:t>
      </w:r>
    </w:p>
    <w:p w14:paraId="73813BEC" w14:textId="77777777" w:rsidR="000F2A96" w:rsidRDefault="000F2A96" w:rsidP="000F2A96">
      <w:pPr>
        <w:pStyle w:val="Heading4"/>
      </w:pPr>
      <w:r>
        <w:t xml:space="preserve">China believes the US is unwilling to solve North Korean issues—militarization reinforces the narrative of the DPRK as China’s puppet—diplomacy with China shows our willingness to solve North Korean nuclear </w:t>
      </w:r>
      <w:proofErr w:type="gramStart"/>
      <w:r>
        <w:t>issues</w:t>
      </w:r>
      <w:proofErr w:type="gramEnd"/>
    </w:p>
    <w:p w14:paraId="3FE4CC7D" w14:textId="77777777" w:rsidR="000F2A96" w:rsidRDefault="000F2A96" w:rsidP="000F2A96">
      <w:r w:rsidRPr="00084151">
        <w:rPr>
          <w:rStyle w:val="Style13ptBold"/>
        </w:rPr>
        <w:t>Nan 21</w:t>
      </w:r>
      <w:r>
        <w:t xml:space="preserve">- </w:t>
      </w:r>
      <w:r w:rsidRPr="00084151">
        <w:t>Senior Fellow at the Chinese Academy of Social Sciences</w:t>
      </w:r>
    </w:p>
    <w:p w14:paraId="4785A5B6" w14:textId="77777777" w:rsidR="000F2A96" w:rsidRPr="00EF78FC" w:rsidRDefault="000F2A96" w:rsidP="000F2A96">
      <w:r>
        <w:t>Li Nan [author of letter below]</w:t>
      </w:r>
      <w:r w:rsidRPr="00EF78FC">
        <w:t>, "Debating North Korea: US and Chinese perspectives," Brookings,</w:t>
      </w:r>
      <w:r>
        <w:t xml:space="preserve"> letters compiled by Susan A. Thornton, Li Nan, and Juliet Lee,</w:t>
      </w:r>
      <w:r w:rsidRPr="00EF78FC">
        <w:t xml:space="preserve"> </w:t>
      </w:r>
      <w:r>
        <w:t>08</w:t>
      </w:r>
      <w:r w:rsidRPr="00EF78FC">
        <w:t>-</w:t>
      </w:r>
      <w:r>
        <w:t>27</w:t>
      </w:r>
      <w:r w:rsidRPr="00EF78FC">
        <w:t>-</w:t>
      </w:r>
      <w:r>
        <w:t>2021</w:t>
      </w:r>
      <w:r w:rsidRPr="00EF78FC">
        <w:t xml:space="preserve">, https://www.brookings.edu/articles/debating-north-korea-us-and-chinese-perspectives/-- </w:t>
      </w:r>
      <w:proofErr w:type="spellStart"/>
      <w:proofErr w:type="gramStart"/>
      <w:r w:rsidRPr="00EF78FC">
        <w:rPr>
          <w:rFonts w:ascii="MS Gothic" w:eastAsia="MS Gothic" w:hAnsi="MS Gothic" w:cs="MS Gothic" w:hint="eastAsia"/>
        </w:rPr>
        <w:t>嘉</w:t>
      </w:r>
      <w:r w:rsidRPr="00EF78FC">
        <w:rPr>
          <w:rFonts w:ascii="Microsoft JhengHei" w:eastAsia="Microsoft JhengHei" w:hAnsi="Microsoft JhengHei" w:cs="Microsoft JhengHei" w:hint="eastAsia"/>
        </w:rPr>
        <w:t>玮</w:t>
      </w:r>
      <w:proofErr w:type="spellEnd"/>
      <w:proofErr w:type="gramEnd"/>
    </w:p>
    <w:p w14:paraId="6D3309D6" w14:textId="77777777" w:rsidR="000F2A96" w:rsidRPr="00084151" w:rsidRDefault="000F2A96" w:rsidP="000F2A96">
      <w:pPr>
        <w:rPr>
          <w:sz w:val="16"/>
        </w:rPr>
      </w:pPr>
      <w:r w:rsidRPr="00084151">
        <w:rPr>
          <w:rStyle w:val="Emphasis"/>
        </w:rPr>
        <w:t>China</w:t>
      </w:r>
      <w:r w:rsidRPr="00EF78FC">
        <w:rPr>
          <w:rStyle w:val="StyleUnderline"/>
        </w:rPr>
        <w:t xml:space="preserve"> has also been </w:t>
      </w:r>
      <w:r w:rsidRPr="00084151">
        <w:rPr>
          <w:rStyle w:val="Emphasis"/>
        </w:rPr>
        <w:t>frustrated</w:t>
      </w:r>
      <w:r w:rsidRPr="00EF78FC">
        <w:rPr>
          <w:rStyle w:val="StyleUnderline"/>
        </w:rPr>
        <w:t xml:space="preserve"> with prospects for </w:t>
      </w:r>
      <w:r w:rsidRPr="00084151">
        <w:rPr>
          <w:rStyle w:val="Emphasis"/>
        </w:rPr>
        <w:t>cooperation wit</w:t>
      </w:r>
      <w:r w:rsidRPr="00EF78FC">
        <w:rPr>
          <w:rStyle w:val="StyleUnderline"/>
        </w:rPr>
        <w:t xml:space="preserve">h the </w:t>
      </w:r>
      <w:r w:rsidRPr="00084151">
        <w:rPr>
          <w:rStyle w:val="Emphasis"/>
        </w:rPr>
        <w:t>U.S. due to</w:t>
      </w:r>
      <w:r w:rsidRPr="00EF78FC">
        <w:rPr>
          <w:rStyle w:val="StyleUnderline"/>
        </w:rPr>
        <w:t xml:space="preserve"> the </w:t>
      </w:r>
      <w:r w:rsidRPr="00084151">
        <w:rPr>
          <w:rStyle w:val="Emphasis"/>
        </w:rPr>
        <w:t>deteriorating</w:t>
      </w:r>
      <w:r w:rsidRPr="00EF78FC">
        <w:rPr>
          <w:rStyle w:val="StyleUnderline"/>
        </w:rPr>
        <w:t xml:space="preserve"> bilateral </w:t>
      </w:r>
      <w:r w:rsidRPr="00084151">
        <w:rPr>
          <w:rStyle w:val="Emphasis"/>
        </w:rPr>
        <w:t>relationship</w:t>
      </w:r>
      <w:r w:rsidRPr="00EF78FC">
        <w:rPr>
          <w:rStyle w:val="StyleUnderline"/>
        </w:rPr>
        <w:t xml:space="preserve">. </w:t>
      </w:r>
      <w:r w:rsidRPr="00084151">
        <w:rPr>
          <w:rStyle w:val="Emphasis"/>
        </w:rPr>
        <w:t>China believes</w:t>
      </w:r>
      <w:r w:rsidRPr="00EF78FC">
        <w:rPr>
          <w:rStyle w:val="StyleUnderline"/>
        </w:rPr>
        <w:t xml:space="preserve"> the </w:t>
      </w:r>
      <w:r w:rsidRPr="00084151">
        <w:rPr>
          <w:rStyle w:val="Emphasis"/>
        </w:rPr>
        <w:t>U.S</w:t>
      </w:r>
      <w:r w:rsidRPr="00EF78FC">
        <w:rPr>
          <w:rStyle w:val="StyleUnderline"/>
        </w:rPr>
        <w:t xml:space="preserve">. is </w:t>
      </w:r>
      <w:r w:rsidRPr="00084151">
        <w:rPr>
          <w:rStyle w:val="Emphasis"/>
        </w:rPr>
        <w:t>not willing to solve</w:t>
      </w:r>
      <w:r w:rsidRPr="00EF78FC">
        <w:rPr>
          <w:rStyle w:val="StyleUnderline"/>
        </w:rPr>
        <w:t xml:space="preserve"> the North Korean </w:t>
      </w:r>
      <w:r w:rsidRPr="00084151">
        <w:rPr>
          <w:rStyle w:val="Emphasis"/>
        </w:rPr>
        <w:t>nuclear</w:t>
      </w:r>
      <w:r w:rsidRPr="00EF78FC">
        <w:rPr>
          <w:rStyle w:val="StyleUnderline"/>
        </w:rPr>
        <w:t xml:space="preserve"> </w:t>
      </w:r>
      <w:proofErr w:type="gramStart"/>
      <w:r w:rsidRPr="00084151">
        <w:rPr>
          <w:rStyle w:val="Emphasis"/>
        </w:rPr>
        <w:t>issue</w:t>
      </w:r>
      <w:r w:rsidRPr="00EF78FC">
        <w:rPr>
          <w:rStyle w:val="StyleUnderline"/>
        </w:rPr>
        <w:t xml:space="preserve">, </w:t>
      </w:r>
      <w:r w:rsidRPr="00084151">
        <w:rPr>
          <w:rStyle w:val="Emphasis"/>
        </w:rPr>
        <w:t>and</w:t>
      </w:r>
      <w:proofErr w:type="gramEnd"/>
      <w:r w:rsidRPr="00EF78FC">
        <w:rPr>
          <w:rStyle w:val="StyleUnderline"/>
        </w:rPr>
        <w:t xml:space="preserve"> is thus </w:t>
      </w:r>
      <w:r w:rsidRPr="00084151">
        <w:rPr>
          <w:rStyle w:val="Emphasis"/>
        </w:rPr>
        <w:t>prepared to tolerate</w:t>
      </w:r>
      <w:r w:rsidRPr="00EF78FC">
        <w:rPr>
          <w:rStyle w:val="StyleUnderline"/>
        </w:rPr>
        <w:t xml:space="preserve"> the </w:t>
      </w:r>
      <w:r w:rsidRPr="00084151">
        <w:rPr>
          <w:rStyle w:val="Emphasis"/>
        </w:rPr>
        <w:t>DPRK</w:t>
      </w:r>
      <w:r w:rsidRPr="00EF78FC">
        <w:rPr>
          <w:rStyle w:val="StyleUnderline"/>
        </w:rPr>
        <w:t xml:space="preserve"> threat for the sake of building up its alliance against China. </w:t>
      </w:r>
      <w:r w:rsidRPr="00084151">
        <w:rPr>
          <w:rStyle w:val="StyleUnderline"/>
          <w:sz w:val="16"/>
        </w:rPr>
        <w:t>Washington, on the contrary, believes Beijing is not willing to address the nuclear issue because it is using Pyongyang as leverage against America and its allies.</w:t>
      </w:r>
      <w:r w:rsidRPr="00084151">
        <w:rPr>
          <w:sz w:val="16"/>
        </w:rPr>
        <w:t xml:space="preserve"> Because of these different views, plus mutual suspicion of each other’s intentions, China and the U.S. have not had any impetus to make real progress on cooperation.</w:t>
      </w:r>
    </w:p>
    <w:p w14:paraId="5A0D44F6" w14:textId="77777777" w:rsidR="000F2A96" w:rsidRDefault="000F2A96" w:rsidP="000F2A96">
      <w:pPr>
        <w:rPr>
          <w:sz w:val="16"/>
        </w:rPr>
      </w:pPr>
      <w:r w:rsidRPr="00084151">
        <w:rPr>
          <w:sz w:val="16"/>
        </w:rPr>
        <w:t xml:space="preserve">China and the U.S. also have different views of the DPRK’s relationship with the other. On the one hand, </w:t>
      </w:r>
      <w:r w:rsidRPr="00EF78FC">
        <w:rPr>
          <w:rStyle w:val="StyleUnderline"/>
        </w:rPr>
        <w:t xml:space="preserve">the </w:t>
      </w:r>
      <w:r w:rsidRPr="00084151">
        <w:rPr>
          <w:rStyle w:val="Emphasis"/>
        </w:rPr>
        <w:t>United States thinks</w:t>
      </w:r>
      <w:r w:rsidRPr="00EF78FC">
        <w:rPr>
          <w:rStyle w:val="StyleUnderline"/>
        </w:rPr>
        <w:t xml:space="preserve"> that the </w:t>
      </w:r>
      <w:r w:rsidRPr="00084151">
        <w:rPr>
          <w:rStyle w:val="Emphasis"/>
        </w:rPr>
        <w:t>DPRK is</w:t>
      </w:r>
      <w:r w:rsidRPr="00EF78FC">
        <w:rPr>
          <w:rStyle w:val="StyleUnderline"/>
        </w:rPr>
        <w:t xml:space="preserve"> a “</w:t>
      </w:r>
      <w:r w:rsidRPr="00084151">
        <w:rPr>
          <w:rStyle w:val="Emphasis"/>
        </w:rPr>
        <w:t>puppet</w:t>
      </w:r>
      <w:r w:rsidRPr="00EF78FC">
        <w:rPr>
          <w:rStyle w:val="StyleUnderline"/>
        </w:rPr>
        <w:t xml:space="preserve"> of China.” Thus, </w:t>
      </w:r>
      <w:r w:rsidRPr="00084151">
        <w:rPr>
          <w:rStyle w:val="Emphasis"/>
        </w:rPr>
        <w:t>Washington</w:t>
      </w:r>
      <w:r w:rsidRPr="00EF78FC">
        <w:rPr>
          <w:rStyle w:val="StyleUnderline"/>
        </w:rPr>
        <w:t xml:space="preserve"> </w:t>
      </w:r>
      <w:r w:rsidRPr="00084151">
        <w:rPr>
          <w:rStyle w:val="Emphasis"/>
        </w:rPr>
        <w:t>believes</w:t>
      </w:r>
      <w:r w:rsidRPr="00EF78FC">
        <w:rPr>
          <w:rStyle w:val="StyleUnderline"/>
        </w:rPr>
        <w:t xml:space="preserve"> the </w:t>
      </w:r>
      <w:r w:rsidRPr="00084151">
        <w:rPr>
          <w:rStyle w:val="Emphasis"/>
        </w:rPr>
        <w:t>only way to force Pyongyang to submit is</w:t>
      </w:r>
      <w:r w:rsidRPr="00EF78FC">
        <w:rPr>
          <w:rStyle w:val="StyleUnderline"/>
        </w:rPr>
        <w:t xml:space="preserve"> by </w:t>
      </w:r>
      <w:r w:rsidRPr="00084151">
        <w:rPr>
          <w:rStyle w:val="Emphasis"/>
        </w:rPr>
        <w:t>exerting pressure on Beijing.</w:t>
      </w:r>
      <w:r w:rsidRPr="00EF78FC">
        <w:rPr>
          <w:rStyle w:val="StyleUnderline"/>
        </w:rPr>
        <w:t xml:space="preserve"> On the other hand, </w:t>
      </w:r>
      <w:r w:rsidRPr="00084151">
        <w:rPr>
          <w:rStyle w:val="Emphasis"/>
        </w:rPr>
        <w:t>China</w:t>
      </w:r>
      <w:r w:rsidRPr="00EF78FC">
        <w:rPr>
          <w:rStyle w:val="StyleUnderline"/>
        </w:rPr>
        <w:t xml:space="preserve"> is </w:t>
      </w:r>
      <w:r w:rsidRPr="00084151">
        <w:rPr>
          <w:rStyle w:val="Emphasis"/>
        </w:rPr>
        <w:t>worried about</w:t>
      </w:r>
      <w:r w:rsidRPr="00EF78FC">
        <w:rPr>
          <w:rStyle w:val="StyleUnderline"/>
        </w:rPr>
        <w:t xml:space="preserve"> the possibility of </w:t>
      </w:r>
      <w:r w:rsidRPr="00084151">
        <w:rPr>
          <w:rStyle w:val="Emphasis"/>
        </w:rPr>
        <w:t>closer U.S.-DPRK relations</w:t>
      </w:r>
      <w:r w:rsidRPr="00EF78FC">
        <w:rPr>
          <w:rStyle w:val="StyleUnderline"/>
        </w:rPr>
        <w:t xml:space="preserve"> for the purposes </w:t>
      </w:r>
      <w:r w:rsidRPr="00084151">
        <w:rPr>
          <w:rStyle w:val="Emphasis"/>
        </w:rPr>
        <w:t>of containing China,</w:t>
      </w:r>
      <w:r w:rsidRPr="00EF78FC">
        <w:rPr>
          <w:rStyle w:val="StyleUnderline"/>
        </w:rPr>
        <w:t xml:space="preserve"> </w:t>
      </w:r>
      <w:proofErr w:type="gramStart"/>
      <w:r w:rsidRPr="00EF78FC">
        <w:rPr>
          <w:rStyle w:val="StyleUnderline"/>
        </w:rPr>
        <w:t>similar to</w:t>
      </w:r>
      <w:proofErr w:type="gramEnd"/>
      <w:r w:rsidRPr="00EF78FC">
        <w:rPr>
          <w:rStyle w:val="StyleUnderline"/>
        </w:rPr>
        <w:t xml:space="preserve"> the establishment of People’s Republic of China (PRC)-U.S. diplomatic relations to contain the Soviet Union during the Cold War.</w:t>
      </w:r>
      <w:r w:rsidRPr="00084151">
        <w:rPr>
          <w:sz w:val="16"/>
        </w:rPr>
        <w:t xml:space="preserve"> Both China and the U.S. have vivid “camp thinking”—or what the Chinese like to call “Cold War thinking”—that allows the DPRK to play us off one another.</w:t>
      </w:r>
    </w:p>
    <w:p w14:paraId="4A1B72B3" w14:textId="77777777" w:rsidR="000F2A96" w:rsidRDefault="000F2A96" w:rsidP="000F2A96">
      <w:pPr>
        <w:pStyle w:val="Heading4"/>
      </w:pPr>
      <w:r>
        <w:t>China says yes—Beijing wants stability in the Korean Peninsula</w:t>
      </w:r>
    </w:p>
    <w:p w14:paraId="1A0C14FF" w14:textId="77777777" w:rsidR="000F2A96" w:rsidRDefault="000F2A96" w:rsidP="000F2A96">
      <w:r w:rsidRPr="00084151">
        <w:rPr>
          <w:rStyle w:val="Style13ptBold"/>
        </w:rPr>
        <w:t>Nan 21</w:t>
      </w:r>
      <w:r>
        <w:t xml:space="preserve">- </w:t>
      </w:r>
      <w:r w:rsidRPr="00084151">
        <w:t>Senior Fellow at the Chinese Academy of Social Sciences</w:t>
      </w:r>
    </w:p>
    <w:p w14:paraId="5C8E378D" w14:textId="77777777" w:rsidR="000F2A96" w:rsidRPr="00084151" w:rsidRDefault="000F2A96" w:rsidP="000F2A96">
      <w:r>
        <w:t>Li Nan [author of letter below]</w:t>
      </w:r>
      <w:r w:rsidRPr="00EF78FC">
        <w:t>, "Debating North Korea: US and Chinese perspectives," Brookings,</w:t>
      </w:r>
      <w:r>
        <w:t xml:space="preserve"> letters compiled by Susan A. Thornton, Li Nan, and Juliet Lee,</w:t>
      </w:r>
      <w:r w:rsidRPr="00EF78FC">
        <w:t xml:space="preserve"> </w:t>
      </w:r>
      <w:r>
        <w:t>08</w:t>
      </w:r>
      <w:r w:rsidRPr="00EF78FC">
        <w:t>-</w:t>
      </w:r>
      <w:r>
        <w:t>27</w:t>
      </w:r>
      <w:r w:rsidRPr="00EF78FC">
        <w:t>-</w:t>
      </w:r>
      <w:r>
        <w:t>2021</w:t>
      </w:r>
      <w:r w:rsidRPr="00EF78FC">
        <w:t xml:space="preserve">, https://www.brookings.edu/articles/debating-north-korea-us-and-chinese-perspectives/-- </w:t>
      </w:r>
      <w:proofErr w:type="spellStart"/>
      <w:proofErr w:type="gramStart"/>
      <w:r w:rsidRPr="00EF78FC">
        <w:rPr>
          <w:rFonts w:ascii="MS Gothic" w:eastAsia="MS Gothic" w:hAnsi="MS Gothic" w:cs="MS Gothic" w:hint="eastAsia"/>
        </w:rPr>
        <w:t>嘉</w:t>
      </w:r>
      <w:r w:rsidRPr="00EF78FC">
        <w:rPr>
          <w:rFonts w:ascii="Microsoft JhengHei" w:eastAsia="Microsoft JhengHei" w:hAnsi="Microsoft JhengHei" w:cs="Microsoft JhengHei" w:hint="eastAsia"/>
        </w:rPr>
        <w:t>玮</w:t>
      </w:r>
      <w:proofErr w:type="spellEnd"/>
      <w:proofErr w:type="gramEnd"/>
    </w:p>
    <w:p w14:paraId="56F60FE9" w14:textId="77777777" w:rsidR="000F2A96" w:rsidRDefault="000F2A96" w:rsidP="000F2A96">
      <w:pPr>
        <w:rPr>
          <w:sz w:val="16"/>
        </w:rPr>
      </w:pPr>
      <w:r w:rsidRPr="00084151">
        <w:rPr>
          <w:rStyle w:val="Emphasis"/>
        </w:rPr>
        <w:t>China’s</w:t>
      </w:r>
      <w:r w:rsidRPr="00084151">
        <w:rPr>
          <w:rStyle w:val="StyleUnderline"/>
        </w:rPr>
        <w:t xml:space="preserve"> strategic </w:t>
      </w:r>
      <w:r w:rsidRPr="00084151">
        <w:rPr>
          <w:rStyle w:val="Emphasis"/>
        </w:rPr>
        <w:t>interests in</w:t>
      </w:r>
      <w:r w:rsidRPr="00084151">
        <w:rPr>
          <w:rStyle w:val="StyleUnderline"/>
        </w:rPr>
        <w:t xml:space="preserve"> the </w:t>
      </w:r>
      <w:r w:rsidRPr="00084151">
        <w:rPr>
          <w:rStyle w:val="Emphasis"/>
        </w:rPr>
        <w:t>Korean Peninsula</w:t>
      </w:r>
      <w:r w:rsidRPr="00084151">
        <w:rPr>
          <w:rStyle w:val="StyleUnderline"/>
        </w:rPr>
        <w:t xml:space="preserve"> are to </w:t>
      </w:r>
      <w:r w:rsidRPr="00084151">
        <w:rPr>
          <w:rStyle w:val="Emphasis"/>
        </w:rPr>
        <w:t>maintain</w:t>
      </w:r>
      <w:r w:rsidRPr="00084151">
        <w:rPr>
          <w:rStyle w:val="StyleUnderline"/>
        </w:rPr>
        <w:t xml:space="preserve"> amicable </w:t>
      </w:r>
      <w:r w:rsidRPr="00084151">
        <w:rPr>
          <w:rStyle w:val="Emphasis"/>
        </w:rPr>
        <w:t>relations with both Koreas</w:t>
      </w:r>
      <w:r w:rsidRPr="00084151">
        <w:rPr>
          <w:rStyle w:val="StyleUnderline"/>
        </w:rPr>
        <w:t xml:space="preserve"> and to </w:t>
      </w:r>
      <w:r w:rsidRPr="00084151">
        <w:rPr>
          <w:rStyle w:val="Emphasis"/>
        </w:rPr>
        <w:t>ensure</w:t>
      </w:r>
      <w:r w:rsidRPr="00084151">
        <w:rPr>
          <w:rStyle w:val="StyleUnderline"/>
        </w:rPr>
        <w:t xml:space="preserve"> a </w:t>
      </w:r>
      <w:r w:rsidRPr="00084151">
        <w:rPr>
          <w:rStyle w:val="Emphasis"/>
        </w:rPr>
        <w:t>stable</w:t>
      </w:r>
      <w:r w:rsidRPr="00084151">
        <w:rPr>
          <w:rStyle w:val="StyleUnderline"/>
        </w:rPr>
        <w:t xml:space="preserve"> and nuclear-free </w:t>
      </w:r>
      <w:r w:rsidRPr="00084151">
        <w:rPr>
          <w:rStyle w:val="Emphasis"/>
        </w:rPr>
        <w:t>peninsula</w:t>
      </w:r>
      <w:r w:rsidRPr="00084151">
        <w:rPr>
          <w:rStyle w:val="StyleUnderline"/>
        </w:rPr>
        <w:t xml:space="preserve">. </w:t>
      </w:r>
      <w:r w:rsidRPr="00084151">
        <w:rPr>
          <w:rStyle w:val="Emphasis"/>
        </w:rPr>
        <w:t>China</w:t>
      </w:r>
      <w:r w:rsidRPr="00084151">
        <w:rPr>
          <w:rStyle w:val="StyleUnderline"/>
        </w:rPr>
        <w:t xml:space="preserve"> is seriously </w:t>
      </w:r>
      <w:r w:rsidRPr="00084151">
        <w:rPr>
          <w:rStyle w:val="Emphasis"/>
        </w:rPr>
        <w:t>concerned</w:t>
      </w:r>
      <w:r w:rsidRPr="00084151">
        <w:rPr>
          <w:rStyle w:val="StyleUnderline"/>
        </w:rPr>
        <w:t xml:space="preserve"> </w:t>
      </w:r>
      <w:r w:rsidRPr="00084151">
        <w:rPr>
          <w:rStyle w:val="Emphasis"/>
        </w:rPr>
        <w:t xml:space="preserve">about the DPRK’s nuclear </w:t>
      </w:r>
      <w:r w:rsidRPr="00084151">
        <w:rPr>
          <w:rStyle w:val="StyleUnderline"/>
        </w:rPr>
        <w:t xml:space="preserve">and missile </w:t>
      </w:r>
      <w:r w:rsidRPr="00084151">
        <w:rPr>
          <w:rStyle w:val="Emphasis"/>
        </w:rPr>
        <w:t>programs</w:t>
      </w:r>
      <w:r w:rsidRPr="00084151">
        <w:rPr>
          <w:sz w:val="16"/>
        </w:rPr>
        <w:t xml:space="preserve">, and that it might encourage other countries in the region to develop its own nuclear programs, </w:t>
      </w:r>
      <w:r w:rsidRPr="00084151">
        <w:rPr>
          <w:rStyle w:val="StyleUnderline"/>
        </w:rPr>
        <w:t xml:space="preserve">which is </w:t>
      </w:r>
      <w:r w:rsidRPr="00084151">
        <w:rPr>
          <w:rStyle w:val="Emphasis"/>
        </w:rPr>
        <w:t>against</w:t>
      </w:r>
      <w:r w:rsidRPr="00084151">
        <w:rPr>
          <w:rStyle w:val="StyleUnderline"/>
        </w:rPr>
        <w:t xml:space="preserve"> </w:t>
      </w:r>
      <w:r w:rsidRPr="00084151">
        <w:rPr>
          <w:rStyle w:val="Emphasis"/>
        </w:rPr>
        <w:t>China’s</w:t>
      </w:r>
      <w:r w:rsidRPr="00084151">
        <w:rPr>
          <w:rStyle w:val="StyleUnderline"/>
        </w:rPr>
        <w:t xml:space="preserve"> </w:t>
      </w:r>
      <w:r w:rsidRPr="00084151">
        <w:rPr>
          <w:rStyle w:val="Emphasis"/>
        </w:rPr>
        <w:t>security</w:t>
      </w:r>
      <w:r w:rsidRPr="00084151">
        <w:rPr>
          <w:rStyle w:val="StyleUnderline"/>
        </w:rPr>
        <w:t xml:space="preserve"> interests.</w:t>
      </w:r>
      <w:r w:rsidRPr="00084151">
        <w:rPr>
          <w:sz w:val="16"/>
        </w:rPr>
        <w:t xml:space="preserve"> There is no doubt </w:t>
      </w:r>
      <w:r w:rsidRPr="00084151">
        <w:rPr>
          <w:rStyle w:val="StyleUnderline"/>
        </w:rPr>
        <w:t xml:space="preserve">that </w:t>
      </w:r>
      <w:r w:rsidRPr="00084151">
        <w:rPr>
          <w:rStyle w:val="Emphasis"/>
        </w:rPr>
        <w:t>China</w:t>
      </w:r>
      <w:r w:rsidRPr="00084151">
        <w:rPr>
          <w:rStyle w:val="StyleUnderline"/>
        </w:rPr>
        <w:t xml:space="preserve"> </w:t>
      </w:r>
      <w:r w:rsidRPr="00084151">
        <w:rPr>
          <w:rStyle w:val="Emphasis"/>
        </w:rPr>
        <w:t>takes</w:t>
      </w:r>
      <w:r w:rsidRPr="00084151">
        <w:rPr>
          <w:rStyle w:val="StyleUnderline"/>
        </w:rPr>
        <w:t xml:space="preserve"> a </w:t>
      </w:r>
      <w:r w:rsidRPr="00084151">
        <w:rPr>
          <w:rStyle w:val="Emphasis"/>
        </w:rPr>
        <w:t>strong</w:t>
      </w:r>
      <w:r w:rsidRPr="00084151">
        <w:rPr>
          <w:rStyle w:val="StyleUnderline"/>
        </w:rPr>
        <w:t xml:space="preserve"> </w:t>
      </w:r>
      <w:r w:rsidRPr="00084151">
        <w:rPr>
          <w:rStyle w:val="Emphasis"/>
        </w:rPr>
        <w:t>stance</w:t>
      </w:r>
      <w:r w:rsidRPr="00084151">
        <w:rPr>
          <w:rStyle w:val="StyleUnderline"/>
        </w:rPr>
        <w:t xml:space="preserve"> on this issue</w:t>
      </w:r>
      <w:r w:rsidRPr="00084151">
        <w:rPr>
          <w:sz w:val="16"/>
        </w:rPr>
        <w:t>, as demonstrated by the four China-DPRK summits held since 2018</w:t>
      </w:r>
      <w:r w:rsidRPr="00084151">
        <w:rPr>
          <w:rStyle w:val="StyleUnderline"/>
        </w:rPr>
        <w:t xml:space="preserve">. It is also why </w:t>
      </w:r>
      <w:r w:rsidRPr="00084151">
        <w:rPr>
          <w:rStyle w:val="Emphasis"/>
        </w:rPr>
        <w:t>China</w:t>
      </w:r>
      <w:r w:rsidRPr="00084151">
        <w:rPr>
          <w:rStyle w:val="StyleUnderline"/>
        </w:rPr>
        <w:t xml:space="preserve"> has </w:t>
      </w:r>
      <w:r w:rsidRPr="00084151">
        <w:rPr>
          <w:rStyle w:val="Emphasis"/>
        </w:rPr>
        <w:t>not</w:t>
      </w:r>
      <w:r w:rsidRPr="00084151">
        <w:rPr>
          <w:rStyle w:val="StyleUnderline"/>
        </w:rPr>
        <w:t xml:space="preserve"> </w:t>
      </w:r>
      <w:r w:rsidRPr="00084151">
        <w:rPr>
          <w:rStyle w:val="Emphasis"/>
        </w:rPr>
        <w:t>conducted</w:t>
      </w:r>
      <w:r w:rsidRPr="00084151">
        <w:rPr>
          <w:rStyle w:val="StyleUnderline"/>
        </w:rPr>
        <w:t xml:space="preserve"> </w:t>
      </w:r>
      <w:r w:rsidRPr="00084151">
        <w:rPr>
          <w:rStyle w:val="Emphasis"/>
        </w:rPr>
        <w:t>military exercises with the DPRK</w:t>
      </w:r>
      <w:r w:rsidRPr="00084151">
        <w:rPr>
          <w:rStyle w:val="StyleUnderline"/>
        </w:rPr>
        <w:t xml:space="preserve"> and has never provided military assistance to the DPRK</w:t>
      </w:r>
      <w:r w:rsidRPr="00084151">
        <w:rPr>
          <w:sz w:val="16"/>
        </w:rPr>
        <w:t>, in contrast with the U.S.-ROK alliance. And much to the DPRK’s dissatisfaction, China’s Ministry of Commerce still enforces sanctions that prevent the exports of chemicals and metals considered “strategic assets” to the DPRK.</w:t>
      </w:r>
    </w:p>
    <w:p w14:paraId="38CD48DE" w14:textId="77777777" w:rsidR="000F2A96" w:rsidRDefault="000F2A96" w:rsidP="000F2A96">
      <w:pPr>
        <w:pStyle w:val="Heading3"/>
      </w:pPr>
      <w:r>
        <w:t>2nc—solvency—arm sales plank</w:t>
      </w:r>
    </w:p>
    <w:p w14:paraId="367143B7" w14:textId="77777777" w:rsidR="000F2A96" w:rsidRDefault="000F2A96" w:rsidP="000F2A96">
      <w:pPr>
        <w:pStyle w:val="Heading4"/>
      </w:pPr>
      <w:r>
        <w:t xml:space="preserve">China says yes—Beijing vehemently opposes arms sales in Taiwan—recent sales put relations on </w:t>
      </w:r>
      <w:proofErr w:type="gramStart"/>
      <w:r>
        <w:t>brink</w:t>
      </w:r>
      <w:proofErr w:type="gramEnd"/>
    </w:p>
    <w:p w14:paraId="323F9FDE" w14:textId="77777777" w:rsidR="000F2A96" w:rsidRDefault="000F2A96" w:rsidP="000F2A96">
      <w:r w:rsidRPr="00633A7B">
        <w:rPr>
          <w:rStyle w:val="Style13ptBold"/>
        </w:rPr>
        <w:t>Coghill 23</w:t>
      </w:r>
      <w:r>
        <w:t>- Editor and treasury desk at Reuters</w:t>
      </w:r>
    </w:p>
    <w:p w14:paraId="4DE4E010" w14:textId="77777777" w:rsidR="000F2A96" w:rsidRPr="00633A7B" w:rsidRDefault="000F2A96" w:rsidP="000F2A96">
      <w:r>
        <w:t>Kim Coghill</w:t>
      </w:r>
      <w:r w:rsidRPr="00633A7B">
        <w:t xml:space="preserve">, "China says it resolutely opposes US military sales to Taiwan," </w:t>
      </w:r>
      <w:r>
        <w:t>Reuters, 7</w:t>
      </w:r>
      <w:r w:rsidRPr="00633A7B">
        <w:t>-</w:t>
      </w:r>
      <w:r>
        <w:t>04</w:t>
      </w:r>
      <w:r w:rsidRPr="00633A7B">
        <w:t>-</w:t>
      </w:r>
      <w:r>
        <w:t>2023</w:t>
      </w:r>
      <w:r w:rsidRPr="00633A7B">
        <w:t xml:space="preserve">, https://www.reuters.com/world/asia-pacific/china-says-it-resolutely-opposes-us-military-sales-taiwan-2023-07-05/-- </w:t>
      </w:r>
      <w:proofErr w:type="spellStart"/>
      <w:proofErr w:type="gramStart"/>
      <w:r w:rsidRPr="00633A7B">
        <w:rPr>
          <w:rFonts w:ascii="MS Gothic" w:eastAsia="MS Gothic" w:hAnsi="MS Gothic" w:cs="MS Gothic" w:hint="eastAsia"/>
        </w:rPr>
        <w:t>嘉</w:t>
      </w:r>
      <w:r w:rsidRPr="00633A7B">
        <w:rPr>
          <w:rFonts w:ascii="Microsoft JhengHei" w:eastAsia="Microsoft JhengHei" w:hAnsi="Microsoft JhengHei" w:cs="Microsoft JhengHei" w:hint="eastAsia"/>
        </w:rPr>
        <w:t>玮</w:t>
      </w:r>
      <w:proofErr w:type="spellEnd"/>
      <w:proofErr w:type="gramEnd"/>
    </w:p>
    <w:p w14:paraId="6074AC8A" w14:textId="77777777" w:rsidR="000F2A96" w:rsidRDefault="000F2A96" w:rsidP="000F2A96">
      <w:pPr>
        <w:rPr>
          <w:rStyle w:val="StyleUnderline"/>
        </w:rPr>
      </w:pPr>
      <w:r w:rsidRPr="00633A7B">
        <w:rPr>
          <w:sz w:val="16"/>
        </w:rPr>
        <w:t xml:space="preserve">BEIJING, July 5 (Reuters) - </w:t>
      </w:r>
      <w:r w:rsidRPr="00633A7B">
        <w:rPr>
          <w:rStyle w:val="Emphasis"/>
        </w:rPr>
        <w:t>China resolutely opposes U.S. arms sales to Taiwan</w:t>
      </w:r>
      <w:r w:rsidRPr="00633A7B">
        <w:rPr>
          <w:rStyle w:val="StyleUnderline"/>
        </w:rPr>
        <w:t xml:space="preserve"> and has lodged stern representations to Washington, China's </w:t>
      </w:r>
      <w:proofErr w:type="spellStart"/>
      <w:r w:rsidRPr="00633A7B">
        <w:rPr>
          <w:rStyle w:val="StyleUnderline"/>
        </w:rPr>
        <w:t>defence</w:t>
      </w:r>
      <w:proofErr w:type="spellEnd"/>
      <w:r w:rsidRPr="00633A7B">
        <w:rPr>
          <w:rStyle w:val="StyleUnderline"/>
        </w:rPr>
        <w:t xml:space="preserve"> ministry said on Wednesday.</w:t>
      </w:r>
    </w:p>
    <w:p w14:paraId="770C0518" w14:textId="77777777" w:rsidR="000F2A96" w:rsidRDefault="000F2A96" w:rsidP="000F2A96">
      <w:pPr>
        <w:rPr>
          <w:rStyle w:val="StyleUnderline"/>
        </w:rPr>
      </w:pPr>
      <w:r w:rsidRPr="00633A7B">
        <w:rPr>
          <w:rStyle w:val="StyleUnderline"/>
        </w:rPr>
        <w:t xml:space="preserve">"The </w:t>
      </w:r>
      <w:r w:rsidRPr="00633A7B">
        <w:rPr>
          <w:rStyle w:val="Emphasis"/>
        </w:rPr>
        <w:t>United States</w:t>
      </w:r>
      <w:r w:rsidRPr="00633A7B">
        <w:rPr>
          <w:rStyle w:val="StyleUnderline"/>
        </w:rPr>
        <w:t xml:space="preserve"> has </w:t>
      </w:r>
      <w:r w:rsidRPr="00633A7B">
        <w:rPr>
          <w:rStyle w:val="Emphasis"/>
        </w:rPr>
        <w:t>ignored China's core concerns</w:t>
      </w:r>
      <w:r w:rsidRPr="00633A7B">
        <w:rPr>
          <w:rStyle w:val="StyleUnderline"/>
        </w:rPr>
        <w:t xml:space="preserve">, violently </w:t>
      </w:r>
      <w:r w:rsidRPr="00633A7B">
        <w:rPr>
          <w:rStyle w:val="Emphasis"/>
        </w:rPr>
        <w:t>interfered in China's internal affairs</w:t>
      </w:r>
      <w:r w:rsidRPr="00633A7B">
        <w:rPr>
          <w:rStyle w:val="StyleUnderline"/>
        </w:rPr>
        <w:t xml:space="preserve"> and </w:t>
      </w:r>
      <w:r w:rsidRPr="00633A7B">
        <w:rPr>
          <w:rStyle w:val="Emphasis"/>
        </w:rPr>
        <w:t>deliberately pushed up tensions</w:t>
      </w:r>
      <w:r w:rsidRPr="00633A7B">
        <w:rPr>
          <w:rStyle w:val="StyleUnderline"/>
        </w:rPr>
        <w:t xml:space="preserve"> in the Taiwan Strait," spokesperson Tan </w:t>
      </w:r>
      <w:proofErr w:type="spellStart"/>
      <w:r w:rsidRPr="00633A7B">
        <w:rPr>
          <w:rStyle w:val="StyleUnderline"/>
        </w:rPr>
        <w:t>Kefei</w:t>
      </w:r>
      <w:proofErr w:type="spellEnd"/>
      <w:r w:rsidRPr="00633A7B">
        <w:rPr>
          <w:rStyle w:val="StyleUnderline"/>
        </w:rPr>
        <w:t xml:space="preserve"> said in a statement.</w:t>
      </w:r>
    </w:p>
    <w:p w14:paraId="232C5731" w14:textId="77777777" w:rsidR="000F2A96" w:rsidRPr="00633A7B" w:rsidRDefault="000F2A96" w:rsidP="000F2A96">
      <w:r w:rsidRPr="00633A7B">
        <w:rPr>
          <w:sz w:val="16"/>
        </w:rPr>
        <w:t>The U.S. State Department had approved the potential sale of ammunition and logistics support to Taiwan in two separate deals valued at up to $440 million, the Pentagon said last week.</w:t>
      </w:r>
    </w:p>
    <w:p w14:paraId="7719B4CF" w14:textId="77777777" w:rsidR="000F2A96" w:rsidRDefault="000F2A96" w:rsidP="000F2A96">
      <w:pPr>
        <w:pStyle w:val="Heading3"/>
      </w:pPr>
      <w:r>
        <w:t>2nc—solvency—hotlines plank</w:t>
      </w:r>
    </w:p>
    <w:p w14:paraId="303A6A60" w14:textId="77777777" w:rsidR="000F2A96" w:rsidRDefault="000F2A96" w:rsidP="000F2A96">
      <w:pPr>
        <w:pStyle w:val="Heading4"/>
      </w:pPr>
      <w:r>
        <w:t xml:space="preserve">Bilateral commitment to hotlines solves escalatory </w:t>
      </w:r>
      <w:proofErr w:type="gramStart"/>
      <w:r>
        <w:t>conflict</w:t>
      </w:r>
      <w:proofErr w:type="gramEnd"/>
    </w:p>
    <w:p w14:paraId="4C0FC468" w14:textId="77777777" w:rsidR="000F2A96" w:rsidRDefault="000F2A96" w:rsidP="000F2A96">
      <w:r w:rsidRPr="004421AB">
        <w:rPr>
          <w:rStyle w:val="Style13ptBold"/>
        </w:rPr>
        <w:t>ICG 22</w:t>
      </w:r>
      <w:r>
        <w:t xml:space="preserve">- </w:t>
      </w:r>
      <w:r w:rsidRPr="004421AB">
        <w:t xml:space="preserve">transnational non-profit, non-governmental </w:t>
      </w:r>
      <w:r>
        <w:t xml:space="preserve">organization focused on </w:t>
      </w:r>
      <w:proofErr w:type="gramStart"/>
      <w:r w:rsidRPr="004421AB">
        <w:t>International</w:t>
      </w:r>
      <w:proofErr w:type="gramEnd"/>
      <w:r w:rsidRPr="004421AB">
        <w:t xml:space="preserve"> conflict prevention and resolution</w:t>
      </w:r>
    </w:p>
    <w:p w14:paraId="13EEBA54" w14:textId="77777777" w:rsidR="000F2A96" w:rsidRPr="004421AB" w:rsidRDefault="000F2A96" w:rsidP="000F2A96">
      <w:r>
        <w:t>International Crisis Group</w:t>
      </w:r>
      <w:r w:rsidRPr="004421AB">
        <w:t xml:space="preserve">, "Risky Competition: Strengthening U.S.-China Crisis Management," </w:t>
      </w:r>
      <w:r>
        <w:t>International Crisis Group</w:t>
      </w:r>
      <w:r w:rsidRPr="004421AB">
        <w:t xml:space="preserve">, </w:t>
      </w:r>
      <w:r>
        <w:t>5</w:t>
      </w:r>
      <w:r w:rsidRPr="004421AB">
        <w:t>-</w:t>
      </w:r>
      <w:r>
        <w:t>20</w:t>
      </w:r>
      <w:r w:rsidRPr="004421AB">
        <w:t>-20</w:t>
      </w:r>
      <w:r>
        <w:t>22</w:t>
      </w:r>
      <w:r w:rsidRPr="004421AB">
        <w:t xml:space="preserve">, https://www.crisisgroup.org/asia/north-east-asia/china-united-states/risky-competition-strengthening-us-china-crisis-management-- </w:t>
      </w:r>
      <w:proofErr w:type="spellStart"/>
      <w:proofErr w:type="gramStart"/>
      <w:r w:rsidRPr="004421AB">
        <w:rPr>
          <w:rFonts w:ascii="MS Gothic" w:eastAsia="MS Gothic" w:hAnsi="MS Gothic" w:cs="MS Gothic" w:hint="eastAsia"/>
        </w:rPr>
        <w:t>嘉</w:t>
      </w:r>
      <w:r w:rsidRPr="004421AB">
        <w:rPr>
          <w:rFonts w:ascii="Microsoft JhengHei" w:eastAsia="Microsoft JhengHei" w:hAnsi="Microsoft JhengHei" w:cs="Microsoft JhengHei" w:hint="eastAsia"/>
        </w:rPr>
        <w:t>玮</w:t>
      </w:r>
      <w:proofErr w:type="spellEnd"/>
      <w:proofErr w:type="gramEnd"/>
    </w:p>
    <w:p w14:paraId="486ED53F" w14:textId="77777777" w:rsidR="000F2A96" w:rsidRPr="004421AB" w:rsidRDefault="000F2A96" w:rsidP="000F2A96">
      <w:r w:rsidRPr="004421AB">
        <w:rPr>
          <w:rStyle w:val="StyleUnderline"/>
        </w:rPr>
        <w:t xml:space="preserve">In the spirit of </w:t>
      </w:r>
      <w:r w:rsidRPr="00663A22">
        <w:rPr>
          <w:rStyle w:val="Emphasis"/>
        </w:rPr>
        <w:t>reinforcing reliance on</w:t>
      </w:r>
      <w:r w:rsidRPr="004421AB">
        <w:rPr>
          <w:rStyle w:val="StyleUnderline"/>
        </w:rPr>
        <w:t xml:space="preserve"> existing tools, the two sides should also recommit both internally and bilaterally to making regular use of </w:t>
      </w:r>
      <w:r w:rsidRPr="00663A22">
        <w:rPr>
          <w:rStyle w:val="Emphasis"/>
        </w:rPr>
        <w:t>the Defense Telephone Link</w:t>
      </w:r>
      <w:r w:rsidRPr="004421AB">
        <w:rPr>
          <w:rStyle w:val="StyleUnderline"/>
        </w:rPr>
        <w:t xml:space="preserve">, which </w:t>
      </w:r>
      <w:r w:rsidRPr="00663A22">
        <w:rPr>
          <w:rStyle w:val="Emphasis"/>
        </w:rPr>
        <w:t>proved to be</w:t>
      </w:r>
      <w:r w:rsidRPr="004421AB">
        <w:rPr>
          <w:rStyle w:val="StyleUnderline"/>
        </w:rPr>
        <w:t xml:space="preserve"> an </w:t>
      </w:r>
      <w:r w:rsidRPr="00663A22">
        <w:rPr>
          <w:rStyle w:val="Emphasis"/>
        </w:rPr>
        <w:t>effective</w:t>
      </w:r>
      <w:r w:rsidRPr="004421AB">
        <w:rPr>
          <w:rStyle w:val="StyleUnderline"/>
        </w:rPr>
        <w:t xml:space="preserve"> crisis </w:t>
      </w:r>
      <w:r w:rsidRPr="00663A22">
        <w:rPr>
          <w:rStyle w:val="Emphasis"/>
        </w:rPr>
        <w:t>prevention mechanism</w:t>
      </w:r>
      <w:r w:rsidRPr="004421AB">
        <w:t xml:space="preserve"> when concerns about a potential U.S. attack in the </w:t>
      </w:r>
      <w:proofErr w:type="spellStart"/>
      <w:r w:rsidRPr="004421AB">
        <w:t>Spratlys</w:t>
      </w:r>
      <w:proofErr w:type="spellEnd"/>
      <w:r w:rsidRPr="004421AB">
        <w:t xml:space="preserve"> emerged in Beijing in 2020. As noted above, </w:t>
      </w:r>
      <w:r w:rsidRPr="00663A22">
        <w:rPr>
          <w:rStyle w:val="Emphasis"/>
        </w:rPr>
        <w:t>each side</w:t>
      </w:r>
      <w:r w:rsidRPr="004421AB">
        <w:rPr>
          <w:rStyle w:val="StyleUnderline"/>
        </w:rPr>
        <w:t xml:space="preserve"> is supposed to </w:t>
      </w:r>
      <w:r w:rsidRPr="00663A22">
        <w:rPr>
          <w:rStyle w:val="Emphasis"/>
        </w:rPr>
        <w:t>provide</w:t>
      </w:r>
      <w:r w:rsidRPr="004421AB">
        <w:rPr>
          <w:rStyle w:val="StyleUnderline"/>
        </w:rPr>
        <w:t xml:space="preserve"> 48 hours’ </w:t>
      </w:r>
      <w:r w:rsidRPr="00663A22">
        <w:rPr>
          <w:rStyle w:val="Emphasis"/>
        </w:rPr>
        <w:t>advance notice before</w:t>
      </w:r>
      <w:r w:rsidRPr="004421AB">
        <w:rPr>
          <w:rStyle w:val="StyleUnderline"/>
        </w:rPr>
        <w:t xml:space="preserve"> a requested </w:t>
      </w:r>
      <w:r w:rsidRPr="00663A22">
        <w:rPr>
          <w:rStyle w:val="Emphasis"/>
        </w:rPr>
        <w:t>call</w:t>
      </w:r>
      <w:r w:rsidRPr="004421AB">
        <w:rPr>
          <w:rStyle w:val="StyleUnderline"/>
        </w:rPr>
        <w:t xml:space="preserve"> </w:t>
      </w:r>
      <w:r w:rsidRPr="00663A22">
        <w:rPr>
          <w:rStyle w:val="Emphasis"/>
        </w:rPr>
        <w:t>and respond within 24 hours</w:t>
      </w:r>
      <w:r w:rsidRPr="004421AB">
        <w:rPr>
          <w:rStyle w:val="StyleUnderline"/>
        </w:rPr>
        <w:t xml:space="preserve"> of receiving the notice. Beijing and Washington might try </w:t>
      </w:r>
      <w:r w:rsidRPr="00663A22">
        <w:rPr>
          <w:rStyle w:val="Emphasis"/>
        </w:rPr>
        <w:t>enhancing</w:t>
      </w:r>
      <w:r w:rsidRPr="004421AB">
        <w:rPr>
          <w:rStyle w:val="StyleUnderline"/>
        </w:rPr>
        <w:t xml:space="preserve"> the </w:t>
      </w:r>
      <w:r w:rsidRPr="00663A22">
        <w:rPr>
          <w:rStyle w:val="Emphasis"/>
        </w:rPr>
        <w:t>crisis prevention utility of the telephone</w:t>
      </w:r>
      <w:r w:rsidRPr="004421AB">
        <w:rPr>
          <w:rStyle w:val="StyleUnderline"/>
        </w:rPr>
        <w:t xml:space="preserve"> link by </w:t>
      </w:r>
      <w:r w:rsidRPr="00663A22">
        <w:rPr>
          <w:rStyle w:val="Emphasis"/>
        </w:rPr>
        <w:t>abbreviating</w:t>
      </w:r>
      <w:r w:rsidRPr="004421AB">
        <w:rPr>
          <w:rStyle w:val="StyleUnderline"/>
        </w:rPr>
        <w:t xml:space="preserve"> these </w:t>
      </w:r>
      <w:r w:rsidRPr="00663A22">
        <w:rPr>
          <w:rStyle w:val="Emphasis"/>
        </w:rPr>
        <w:t>intervals</w:t>
      </w:r>
      <w:r w:rsidRPr="004421AB">
        <w:rPr>
          <w:rStyle w:val="StyleUnderline"/>
        </w:rPr>
        <w:t xml:space="preserve">, perhaps </w:t>
      </w:r>
      <w:r w:rsidRPr="00663A22">
        <w:rPr>
          <w:rStyle w:val="Emphasis"/>
        </w:rPr>
        <w:t>halving</w:t>
      </w:r>
      <w:r w:rsidRPr="004421AB">
        <w:rPr>
          <w:rStyle w:val="StyleUnderline"/>
        </w:rPr>
        <w:t xml:space="preserve"> the </w:t>
      </w:r>
      <w:r w:rsidRPr="00663A22">
        <w:rPr>
          <w:rStyle w:val="Emphasis"/>
        </w:rPr>
        <w:t>advance notice</w:t>
      </w:r>
      <w:r w:rsidRPr="004421AB">
        <w:rPr>
          <w:rStyle w:val="StyleUnderline"/>
        </w:rPr>
        <w:t xml:space="preserve"> requirement period to 24 hours </w:t>
      </w:r>
      <w:r w:rsidRPr="00663A22">
        <w:rPr>
          <w:rStyle w:val="Emphasis"/>
        </w:rPr>
        <w:t>and</w:t>
      </w:r>
      <w:r w:rsidRPr="004421AB">
        <w:rPr>
          <w:rStyle w:val="StyleUnderline"/>
        </w:rPr>
        <w:t xml:space="preserve"> the </w:t>
      </w:r>
      <w:r w:rsidRPr="00663A22">
        <w:rPr>
          <w:rStyle w:val="Emphasis"/>
        </w:rPr>
        <w:t>response time</w:t>
      </w:r>
      <w:r w:rsidRPr="004421AB">
        <w:rPr>
          <w:rStyle w:val="StyleUnderline"/>
        </w:rPr>
        <w:t xml:space="preserve"> to twelve hours</w:t>
      </w:r>
      <w:r w:rsidRPr="004421AB">
        <w:t>. Efforts to create new hotlines are unlikely to produce results or to be useful during a crisis, because of the limitations previously raised.</w:t>
      </w:r>
    </w:p>
    <w:p w14:paraId="5EF7BC95" w14:textId="77777777" w:rsidR="000F2A96" w:rsidRDefault="000F2A96" w:rsidP="000F2A96">
      <w:pPr>
        <w:pStyle w:val="Heading3"/>
      </w:pPr>
      <w:r>
        <w:t>2nc—solvency—One China Policy plank</w:t>
      </w:r>
    </w:p>
    <w:p w14:paraId="610A9324" w14:textId="77777777" w:rsidR="000F2A96" w:rsidRPr="007B6AFD" w:rsidRDefault="000F2A96" w:rsidP="000F2A96">
      <w:pPr>
        <w:pStyle w:val="Heading4"/>
      </w:pPr>
      <w:r>
        <w:t>Plank 5 solves allied perception by allowing ambiguous relations with Taiwan while avoiding escalation from Beijing—that’s our evidence on the turn</w:t>
      </w:r>
    </w:p>
    <w:p w14:paraId="6DBBC54F" w14:textId="77777777" w:rsidR="000F2A96" w:rsidRDefault="000F2A96" w:rsidP="000F2A96">
      <w:pPr>
        <w:pStyle w:val="Heading3"/>
      </w:pPr>
      <w:r>
        <w:t>2nc—inherency</w:t>
      </w:r>
    </w:p>
    <w:p w14:paraId="578D63DB" w14:textId="77777777" w:rsidR="000F2A96" w:rsidRDefault="000F2A96" w:rsidP="000F2A96">
      <w:pPr>
        <w:pStyle w:val="Heading4"/>
      </w:pPr>
      <w:r>
        <w:t xml:space="preserve">Diplomacy happening now but it doesn’t cover Taiwan or naval </w:t>
      </w:r>
      <w:proofErr w:type="gramStart"/>
      <w:r>
        <w:t>scenarios</w:t>
      </w:r>
      <w:proofErr w:type="gramEnd"/>
    </w:p>
    <w:p w14:paraId="663CA1A5" w14:textId="77777777" w:rsidR="000F2A96" w:rsidRDefault="000F2A96" w:rsidP="000F2A96">
      <w:r w:rsidRPr="00DD1AEA">
        <w:rPr>
          <w:rStyle w:val="Style13ptBold"/>
        </w:rPr>
        <w:t>Wong et al 23</w:t>
      </w:r>
      <w:r>
        <w:t xml:space="preserve">- </w:t>
      </w:r>
      <w:r w:rsidRPr="00DD1AEA">
        <w:t>diplomatic correspondent for The New York Times who covers foreign policy from Washington.</w:t>
      </w:r>
    </w:p>
    <w:p w14:paraId="3F123605" w14:textId="77777777" w:rsidR="000F2A96" w:rsidRPr="00DD1AEA" w:rsidRDefault="000F2A96" w:rsidP="000F2A96">
      <w:r w:rsidRPr="00DD1AEA">
        <w:t xml:space="preserve">Edward Wong, Keith Bradsher and Alan </w:t>
      </w:r>
      <w:proofErr w:type="spellStart"/>
      <w:r w:rsidRPr="00DD1AEA">
        <w:t>Rappeport</w:t>
      </w:r>
      <w:proofErr w:type="spellEnd"/>
      <w:r w:rsidRPr="00DD1AEA">
        <w:t xml:space="preserve">, </w:t>
      </w:r>
      <w:r>
        <w:t xml:space="preserve">Bradsher is the </w:t>
      </w:r>
      <w:r w:rsidRPr="00DD1AEA">
        <w:t>Pulitzer Prize-winning Beijing bureau chief</w:t>
      </w:r>
      <w:r>
        <w:t xml:space="preserve"> and </w:t>
      </w:r>
      <w:proofErr w:type="spellStart"/>
      <w:r w:rsidRPr="00DD1AEA">
        <w:t>Rappeport</w:t>
      </w:r>
      <w:proofErr w:type="spellEnd"/>
      <w:r w:rsidRPr="00DD1AEA">
        <w:t xml:space="preserve"> is an economic policy reporter at The New York Times</w:t>
      </w:r>
      <w:r>
        <w:t>,</w:t>
      </w:r>
      <w:r w:rsidRPr="00DD1AEA">
        <w:t xml:space="preserve"> “Biden Bets High-Level Diplomacy Can Cool Fiery Relations </w:t>
      </w:r>
      <w:proofErr w:type="gramStart"/>
      <w:r w:rsidRPr="00DD1AEA">
        <w:t>With</w:t>
      </w:r>
      <w:proofErr w:type="gramEnd"/>
      <w:r w:rsidRPr="00DD1AEA">
        <w:t xml:space="preserve"> China," No Publication, 7-10-2023, https://www.nytimes.com/2023/07/10/us/politics/biden-china-diplomacy.html-- </w:t>
      </w:r>
      <w:proofErr w:type="spellStart"/>
      <w:r w:rsidRPr="00DD1AEA">
        <w:rPr>
          <w:rFonts w:ascii="MS Gothic" w:eastAsia="MS Gothic" w:hAnsi="MS Gothic" w:cs="MS Gothic" w:hint="eastAsia"/>
        </w:rPr>
        <w:t>嘉</w:t>
      </w:r>
      <w:r w:rsidRPr="00DD1AEA">
        <w:rPr>
          <w:rFonts w:ascii="Microsoft JhengHei" w:eastAsia="Microsoft JhengHei" w:hAnsi="Microsoft JhengHei" w:cs="Microsoft JhengHei" w:hint="eastAsia"/>
        </w:rPr>
        <w:t>玮</w:t>
      </w:r>
      <w:proofErr w:type="spellEnd"/>
    </w:p>
    <w:p w14:paraId="38AF3A0E" w14:textId="77777777" w:rsidR="000F2A96" w:rsidRPr="00DD1AEA" w:rsidRDefault="000F2A96" w:rsidP="000F2A96">
      <w:pPr>
        <w:rPr>
          <w:sz w:val="16"/>
        </w:rPr>
      </w:pPr>
      <w:r w:rsidRPr="00DD1AEA">
        <w:rPr>
          <w:sz w:val="16"/>
        </w:rPr>
        <w:t xml:space="preserve">The </w:t>
      </w:r>
      <w:r w:rsidRPr="00DD1AEA">
        <w:rPr>
          <w:rStyle w:val="Emphasis"/>
        </w:rPr>
        <w:t>diplomacy</w:t>
      </w:r>
      <w:r w:rsidRPr="00DD1AEA">
        <w:rPr>
          <w:rStyle w:val="StyleUnderline"/>
        </w:rPr>
        <w:t xml:space="preserve"> has </w:t>
      </w:r>
      <w:r w:rsidRPr="00DD1AEA">
        <w:rPr>
          <w:rStyle w:val="Emphasis"/>
        </w:rPr>
        <w:t>done nothing to address</w:t>
      </w:r>
      <w:r w:rsidRPr="00DD1AEA">
        <w:rPr>
          <w:sz w:val="16"/>
        </w:rPr>
        <w:t xml:space="preserve"> the single thorniest issue between the two nations — </w:t>
      </w:r>
      <w:r w:rsidRPr="00DD1AEA">
        <w:rPr>
          <w:rStyle w:val="StyleUnderline"/>
        </w:rPr>
        <w:t xml:space="preserve">the status of </w:t>
      </w:r>
      <w:r w:rsidRPr="00DD1AEA">
        <w:rPr>
          <w:rStyle w:val="Emphasis"/>
        </w:rPr>
        <w:t>Taiwan</w:t>
      </w:r>
      <w:r w:rsidRPr="00DD1AEA">
        <w:rPr>
          <w:sz w:val="16"/>
        </w:rPr>
        <w:t xml:space="preserve"> </w:t>
      </w:r>
      <w:r w:rsidRPr="00DD1AEA">
        <w:rPr>
          <w:rStyle w:val="StyleUnderline"/>
        </w:rPr>
        <w:t xml:space="preserve">— </w:t>
      </w:r>
      <w:r w:rsidRPr="00DD1AEA">
        <w:rPr>
          <w:rStyle w:val="Emphasis"/>
        </w:rPr>
        <w:t>and</w:t>
      </w:r>
      <w:r w:rsidRPr="00DD1AEA">
        <w:rPr>
          <w:rStyle w:val="StyleUnderline"/>
        </w:rPr>
        <w:t xml:space="preserve"> China’s military ambitions in the </w:t>
      </w:r>
      <w:r w:rsidRPr="00DD1AEA">
        <w:rPr>
          <w:rStyle w:val="Emphasis"/>
        </w:rPr>
        <w:t>Asia-Pacific region</w:t>
      </w:r>
      <w:r w:rsidRPr="00DD1AEA">
        <w:rPr>
          <w:sz w:val="16"/>
        </w:rPr>
        <w:t>, which are incompatible with U.S. military dominance there. When Secretary of State Antony J. Blinken met with Mr. Xi in June, the Chinese leader refused to even acknowledge there needed to be a framework for the rivalry.</w:t>
      </w:r>
    </w:p>
    <w:p w14:paraId="4AA38448" w14:textId="77777777" w:rsidR="000F2A96" w:rsidRDefault="000F2A96" w:rsidP="00E1469F">
      <w:pPr>
        <w:pStyle w:val="Heading2"/>
      </w:pPr>
      <w:r>
        <w:t>Perms</w:t>
      </w:r>
    </w:p>
    <w:p w14:paraId="1EB89D9F" w14:textId="77777777" w:rsidR="000F2A96" w:rsidRDefault="000F2A96" w:rsidP="000F2A96">
      <w:pPr>
        <w:pStyle w:val="Heading3"/>
      </w:pPr>
      <w:r>
        <w:t xml:space="preserve">2nc—at perm North Korea plank </w:t>
      </w:r>
    </w:p>
    <w:p w14:paraId="2B838ED1" w14:textId="77777777" w:rsidR="000F2A96" w:rsidRDefault="000F2A96" w:rsidP="000F2A96">
      <w:pPr>
        <w:pStyle w:val="Heading4"/>
      </w:pPr>
      <w:r>
        <w:t xml:space="preserve">Beijing sees US security cooperation in the Korean Peninsula as the US destabilizing the </w:t>
      </w:r>
      <w:proofErr w:type="gramStart"/>
      <w:r>
        <w:t>region</w:t>
      </w:r>
      <w:proofErr w:type="gramEnd"/>
    </w:p>
    <w:p w14:paraId="710AA849" w14:textId="77777777" w:rsidR="000F2A96" w:rsidRDefault="000F2A96" w:rsidP="000F2A96">
      <w:r w:rsidRPr="00084151">
        <w:rPr>
          <w:rStyle w:val="Style13ptBold"/>
        </w:rPr>
        <w:t>Nan 21</w:t>
      </w:r>
      <w:r>
        <w:t xml:space="preserve">- </w:t>
      </w:r>
      <w:r w:rsidRPr="00084151">
        <w:t>Senior Fellow at the Chinese Academy of Social Sciences</w:t>
      </w:r>
    </w:p>
    <w:p w14:paraId="40E6F9D9" w14:textId="77777777" w:rsidR="000F2A96" w:rsidRPr="00BC45B6" w:rsidRDefault="000F2A96" w:rsidP="000F2A96">
      <w:r>
        <w:t>Li Nan [author of letter below]</w:t>
      </w:r>
      <w:r w:rsidRPr="00EF78FC">
        <w:t>, "Debating North Korea: US and Chinese perspectives," Brookings,</w:t>
      </w:r>
      <w:r>
        <w:t xml:space="preserve"> letters compiled by Susan A. Thornton, Li Nan, and Juliet Lee,</w:t>
      </w:r>
      <w:r w:rsidRPr="00EF78FC">
        <w:t xml:space="preserve"> </w:t>
      </w:r>
      <w:r>
        <w:t>08</w:t>
      </w:r>
      <w:r w:rsidRPr="00EF78FC">
        <w:t>-</w:t>
      </w:r>
      <w:r>
        <w:t>27</w:t>
      </w:r>
      <w:r w:rsidRPr="00EF78FC">
        <w:t>-</w:t>
      </w:r>
      <w:r>
        <w:t>2021</w:t>
      </w:r>
      <w:r w:rsidRPr="00EF78FC">
        <w:t xml:space="preserve">, https://www.brookings.edu/articles/debating-north-korea-us-and-chinese-perspectives/-- </w:t>
      </w:r>
      <w:proofErr w:type="spellStart"/>
      <w:proofErr w:type="gramStart"/>
      <w:r w:rsidRPr="00EF78FC">
        <w:rPr>
          <w:rFonts w:ascii="MS Gothic" w:eastAsia="MS Gothic" w:hAnsi="MS Gothic" w:cs="MS Gothic" w:hint="eastAsia"/>
        </w:rPr>
        <w:t>嘉</w:t>
      </w:r>
      <w:r w:rsidRPr="00EF78FC">
        <w:rPr>
          <w:rFonts w:ascii="Microsoft JhengHei" w:eastAsia="Microsoft JhengHei" w:hAnsi="Microsoft JhengHei" w:cs="Microsoft JhengHei" w:hint="eastAsia"/>
        </w:rPr>
        <w:t>玮</w:t>
      </w:r>
      <w:proofErr w:type="spellEnd"/>
      <w:proofErr w:type="gramEnd"/>
    </w:p>
    <w:p w14:paraId="780BC116" w14:textId="77777777" w:rsidR="000F2A96" w:rsidRPr="00BC45B6" w:rsidRDefault="000F2A96" w:rsidP="000F2A96">
      <w:pPr>
        <w:rPr>
          <w:sz w:val="16"/>
        </w:rPr>
      </w:pPr>
      <w:r w:rsidRPr="00084151">
        <w:rPr>
          <w:rStyle w:val="StyleUnderline"/>
        </w:rPr>
        <w:t xml:space="preserve">As to what stability would look like in </w:t>
      </w:r>
      <w:r w:rsidRPr="00BC45B6">
        <w:rPr>
          <w:rStyle w:val="Emphasis"/>
        </w:rPr>
        <w:t>China’s</w:t>
      </w:r>
      <w:r w:rsidRPr="00084151">
        <w:rPr>
          <w:rStyle w:val="StyleUnderline"/>
        </w:rPr>
        <w:t xml:space="preserve"> view, the </w:t>
      </w:r>
      <w:proofErr w:type="gramStart"/>
      <w:r w:rsidRPr="00BC45B6">
        <w:rPr>
          <w:rStyle w:val="Emphasis"/>
        </w:rPr>
        <w:t>first priority</w:t>
      </w:r>
      <w:proofErr w:type="gramEnd"/>
      <w:r w:rsidRPr="00BC45B6">
        <w:rPr>
          <w:rStyle w:val="Emphasis"/>
        </w:rPr>
        <w:t xml:space="preserve"> is</w:t>
      </w:r>
      <w:r w:rsidRPr="00084151">
        <w:rPr>
          <w:rStyle w:val="StyleUnderline"/>
        </w:rPr>
        <w:t xml:space="preserve"> “no chaos and </w:t>
      </w:r>
      <w:r w:rsidRPr="00BC45B6">
        <w:rPr>
          <w:rStyle w:val="Emphasis"/>
        </w:rPr>
        <w:t>no war</w:t>
      </w:r>
      <w:r w:rsidRPr="00084151">
        <w:rPr>
          <w:rStyle w:val="StyleUnderline"/>
        </w:rPr>
        <w:t>.”</w:t>
      </w:r>
      <w:r w:rsidRPr="00BC45B6">
        <w:rPr>
          <w:sz w:val="16"/>
        </w:rPr>
        <w:t xml:space="preserve"> After the “Fire and Fury Crisis” in 2017, China wondered whether the U.S. could have a consistent policy towards the Korean Peninsula and the DPRK, and whether it prioritized stability on the peninsula as China always has. China believed war could be imminent. Thus, </w:t>
      </w:r>
      <w:r w:rsidRPr="00BC45B6">
        <w:rPr>
          <w:rStyle w:val="Emphasis"/>
        </w:rPr>
        <w:t>China sees the U.S</w:t>
      </w:r>
      <w:r w:rsidRPr="00084151">
        <w:rPr>
          <w:rStyle w:val="StyleUnderline"/>
        </w:rPr>
        <w:t xml:space="preserve">. as the one </w:t>
      </w:r>
      <w:r w:rsidRPr="00BC45B6">
        <w:rPr>
          <w:rStyle w:val="Emphasis"/>
        </w:rPr>
        <w:t>trying to destabilize</w:t>
      </w:r>
      <w:r w:rsidRPr="00084151">
        <w:rPr>
          <w:rStyle w:val="StyleUnderline"/>
        </w:rPr>
        <w:t xml:space="preserve"> the </w:t>
      </w:r>
      <w:r w:rsidRPr="00BC45B6">
        <w:rPr>
          <w:rStyle w:val="Emphasis"/>
        </w:rPr>
        <w:t>Korean Peninsula</w:t>
      </w:r>
      <w:r w:rsidRPr="00084151">
        <w:rPr>
          <w:rStyle w:val="StyleUnderline"/>
        </w:rPr>
        <w:t xml:space="preserve">, </w:t>
      </w:r>
      <w:proofErr w:type="gramStart"/>
      <w:r w:rsidRPr="00084151">
        <w:rPr>
          <w:rStyle w:val="StyleUnderline"/>
        </w:rPr>
        <w:t>similar to</w:t>
      </w:r>
      <w:proofErr w:type="gramEnd"/>
      <w:r w:rsidRPr="00084151">
        <w:rPr>
          <w:rStyle w:val="StyleUnderline"/>
        </w:rPr>
        <w:t xml:space="preserve"> how the U.S. currently sees China as the destabilizer in cross-Taiwan Strait relations.</w:t>
      </w:r>
      <w:r w:rsidRPr="00BC45B6">
        <w:rPr>
          <w:sz w:val="16"/>
        </w:rPr>
        <w:t xml:space="preserve"> Also, a unified Korea resulting from the absorption of North Korea by South Korea will probably lead to turmoil. Many North Koreans cannot accept the ROK’s system, and there is the chance that a conservative South Korean government may seek revenge when unified with the North</w:t>
      </w:r>
      <w:r w:rsidRPr="00084151">
        <w:rPr>
          <w:rStyle w:val="StyleUnderline"/>
        </w:rPr>
        <w:t xml:space="preserve">. Therefore, </w:t>
      </w:r>
      <w:r w:rsidRPr="00BC45B6">
        <w:rPr>
          <w:rStyle w:val="Emphasis"/>
        </w:rPr>
        <w:t>China hopes to achieve unification</w:t>
      </w:r>
      <w:r w:rsidRPr="00084151">
        <w:rPr>
          <w:rStyle w:val="StyleUnderline"/>
        </w:rPr>
        <w:t xml:space="preserve"> based </w:t>
      </w:r>
      <w:r w:rsidRPr="00BC45B6">
        <w:rPr>
          <w:rStyle w:val="Emphasis"/>
        </w:rPr>
        <w:t>on peaceful self-determination</w:t>
      </w:r>
      <w:r w:rsidRPr="00084151">
        <w:rPr>
          <w:rStyle w:val="StyleUnderline"/>
        </w:rPr>
        <w:t>, and an end-of-war declaration and peace agreement are critical.</w:t>
      </w:r>
    </w:p>
    <w:p w14:paraId="40A2CB7D" w14:textId="77777777" w:rsidR="000F2A96" w:rsidRPr="00784E73" w:rsidRDefault="000F2A96" w:rsidP="000F2A96">
      <w:pPr>
        <w:pStyle w:val="Heading3"/>
      </w:pPr>
      <w:r>
        <w:t xml:space="preserve">2nc—at perm warming </w:t>
      </w:r>
      <w:proofErr w:type="gramStart"/>
      <w:r>
        <w:t>plank</w:t>
      </w:r>
      <w:proofErr w:type="gramEnd"/>
    </w:p>
    <w:p w14:paraId="40656243" w14:textId="77777777" w:rsidR="000F2A96" w:rsidRDefault="000F2A96" w:rsidP="000F2A96">
      <w:pPr>
        <w:pStyle w:val="Heading4"/>
      </w:pPr>
      <w:r>
        <w:t xml:space="preserve">Arms sales inflame relations with China which trades off with climate change negotiations and further </w:t>
      </w:r>
      <w:proofErr w:type="gramStart"/>
      <w:r>
        <w:t>conflict</w:t>
      </w:r>
      <w:proofErr w:type="gramEnd"/>
    </w:p>
    <w:p w14:paraId="0C7774BE" w14:textId="77777777" w:rsidR="000F2A96" w:rsidRDefault="000F2A96" w:rsidP="000F2A96">
      <w:r w:rsidRPr="00784E73">
        <w:rPr>
          <w:rStyle w:val="Style13ptBold"/>
        </w:rPr>
        <w:t>Thrall et al</w:t>
      </w:r>
      <w:r>
        <w:rPr>
          <w:rStyle w:val="Style13ptBold"/>
        </w:rPr>
        <w:t>.</w:t>
      </w:r>
      <w:r w:rsidRPr="00784E73">
        <w:rPr>
          <w:rStyle w:val="Style13ptBold"/>
        </w:rPr>
        <w:t xml:space="preserve"> 21</w:t>
      </w:r>
      <w:r>
        <w:t xml:space="preserve">- </w:t>
      </w:r>
      <w:r w:rsidRPr="00784E73">
        <w:t>senior fellow at the Cato Institute and an associate professor at the Schar School of Policy and Government at George Mason University</w:t>
      </w:r>
    </w:p>
    <w:p w14:paraId="5DC64CAD" w14:textId="77777777" w:rsidR="000F2A96" w:rsidRPr="00784E73" w:rsidRDefault="000F2A96" w:rsidP="000F2A96">
      <w:r w:rsidRPr="00784E73">
        <w:t>A. Trevor Thrall, Jordan B. Cohen</w:t>
      </w:r>
      <w:r>
        <w:t>,</w:t>
      </w:r>
      <w:r w:rsidRPr="00784E73">
        <w:t xml:space="preserve"> and Michael Klare, Cohen is a Ph.D. candidate</w:t>
      </w:r>
      <w:r>
        <w:t xml:space="preserve"> at George mason University and</w:t>
      </w:r>
      <w:r w:rsidRPr="00784E73">
        <w:t xml:space="preserve"> Klare is professor emeritus of peace and world security studies at Hampshire College and is a senior visiting fellow at the Arms Control Association. "New arms sales send the wrong signal </w:t>
      </w:r>
      <w:proofErr w:type="gramStart"/>
      <w:r w:rsidRPr="00784E73">
        <w:t>on</w:t>
      </w:r>
      <w:proofErr w:type="gramEnd"/>
      <w:r w:rsidRPr="00784E73">
        <w:t xml:space="preserve"> Taiwan," Defense News, 8-17-2021, https://www.defensenews.com/opinion/commentary/2021/08/17/new-arms-sales-send-the-wrong-signal-on-taiwan/-- </w:t>
      </w:r>
      <w:proofErr w:type="spellStart"/>
      <w:r w:rsidRPr="00784E73">
        <w:rPr>
          <w:rFonts w:ascii="MS Gothic" w:eastAsia="MS Gothic" w:hAnsi="MS Gothic" w:cs="MS Gothic" w:hint="eastAsia"/>
        </w:rPr>
        <w:t>嘉</w:t>
      </w:r>
      <w:r w:rsidRPr="00784E73">
        <w:rPr>
          <w:rFonts w:ascii="Microsoft JhengHei" w:eastAsia="Microsoft JhengHei" w:hAnsi="Microsoft JhengHei" w:cs="Microsoft JhengHei" w:hint="eastAsia"/>
        </w:rPr>
        <w:t>玮</w:t>
      </w:r>
      <w:proofErr w:type="spellEnd"/>
    </w:p>
    <w:p w14:paraId="1B7876C5" w14:textId="77777777" w:rsidR="000F2A96" w:rsidRPr="00FC3FAB" w:rsidRDefault="000F2A96" w:rsidP="000F2A96">
      <w:pPr>
        <w:rPr>
          <w:rStyle w:val="StyleUnderline"/>
        </w:rPr>
      </w:pPr>
      <w:r w:rsidRPr="00784E73">
        <w:rPr>
          <w:sz w:val="16"/>
        </w:rPr>
        <w:t xml:space="preserve">The </w:t>
      </w:r>
      <w:r w:rsidRPr="00FC3FAB">
        <w:rPr>
          <w:rStyle w:val="StyleUnderline"/>
        </w:rPr>
        <w:t>Biden administration recently approved its first arms sale</w:t>
      </w:r>
      <w:r w:rsidRPr="00784E73">
        <w:rPr>
          <w:sz w:val="16"/>
        </w:rPr>
        <w:t xml:space="preserve"> to Taiwan for $750 million worth of howitzers and high-tech munitions kits. </w:t>
      </w:r>
      <w:r w:rsidRPr="00FC3FAB">
        <w:rPr>
          <w:rStyle w:val="StyleUnderline"/>
        </w:rPr>
        <w:t xml:space="preserve">Proponents incorrectly argue that this sale will enhance stability in the region by sending a strong signal to China of America’s commitment to Taiwan’s security and by complicating any Chinese plans for an invasion of the island. In fact, </w:t>
      </w:r>
      <w:r w:rsidRPr="00784E73">
        <w:rPr>
          <w:rStyle w:val="Emphasis"/>
        </w:rPr>
        <w:t>the sale will</w:t>
      </w:r>
      <w:r w:rsidRPr="00FC3FAB">
        <w:rPr>
          <w:rStyle w:val="StyleUnderline"/>
        </w:rPr>
        <w:t xml:space="preserve"> </w:t>
      </w:r>
      <w:r w:rsidRPr="00784E73">
        <w:rPr>
          <w:rStyle w:val="Emphasis"/>
        </w:rPr>
        <w:t>accomplish</w:t>
      </w:r>
      <w:r w:rsidRPr="00FC3FAB">
        <w:rPr>
          <w:rStyle w:val="StyleUnderline"/>
        </w:rPr>
        <w:t xml:space="preserve"> </w:t>
      </w:r>
      <w:r w:rsidRPr="00784E73">
        <w:rPr>
          <w:rStyle w:val="Emphasis"/>
        </w:rPr>
        <w:t>nothing</w:t>
      </w:r>
      <w:r w:rsidRPr="00FC3FAB">
        <w:rPr>
          <w:rStyle w:val="StyleUnderline"/>
        </w:rPr>
        <w:t xml:space="preserve"> of the sort. </w:t>
      </w:r>
      <w:r w:rsidRPr="00784E73">
        <w:rPr>
          <w:rStyle w:val="Emphasis"/>
        </w:rPr>
        <w:t>To avoid enflaming tensions</w:t>
      </w:r>
      <w:r w:rsidRPr="00FC3FAB">
        <w:rPr>
          <w:rStyle w:val="StyleUnderline"/>
        </w:rPr>
        <w:t xml:space="preserve"> in the Taiwan Strait, the </w:t>
      </w:r>
      <w:r w:rsidRPr="00E53F5D">
        <w:rPr>
          <w:rStyle w:val="Emphasis"/>
        </w:rPr>
        <w:t>U.</w:t>
      </w:r>
      <w:r w:rsidRPr="00784E73">
        <w:rPr>
          <w:rStyle w:val="Emphasis"/>
        </w:rPr>
        <w:t>S. needs to halt sales</w:t>
      </w:r>
      <w:r w:rsidRPr="00FC3FAB">
        <w:rPr>
          <w:rStyle w:val="StyleUnderline"/>
        </w:rPr>
        <w:t xml:space="preserve"> of weapons to Taiwan.</w:t>
      </w:r>
    </w:p>
    <w:p w14:paraId="777128F2" w14:textId="77777777" w:rsidR="000F2A96" w:rsidRPr="00784E73" w:rsidRDefault="000F2A96" w:rsidP="000F2A96">
      <w:pPr>
        <w:rPr>
          <w:rStyle w:val="StyleUnderline"/>
        </w:rPr>
      </w:pPr>
      <w:r w:rsidRPr="00784E73">
        <w:rPr>
          <w:sz w:val="16"/>
        </w:rPr>
        <w:t>This sale will not allow Taiwan to better defend itself in any clash with China. It will, however, tell Taiwan that it’s OK to keep passing the buck to the United States for its defense. Moreover, a</w:t>
      </w:r>
      <w:r w:rsidRPr="00784E73">
        <w:rPr>
          <w:rStyle w:val="StyleUnderline"/>
        </w:rPr>
        <w:t xml:space="preserve"> </w:t>
      </w:r>
      <w:r w:rsidRPr="00784E73">
        <w:rPr>
          <w:rStyle w:val="Emphasis"/>
        </w:rPr>
        <w:t>new sale of arms</w:t>
      </w:r>
      <w:r w:rsidRPr="00784E73">
        <w:rPr>
          <w:rStyle w:val="StyleUnderline"/>
        </w:rPr>
        <w:t xml:space="preserve"> </w:t>
      </w:r>
      <w:proofErr w:type="gramStart"/>
      <w:r w:rsidRPr="00784E73">
        <w:rPr>
          <w:rStyle w:val="StyleUnderline"/>
        </w:rPr>
        <w:t>at this time</w:t>
      </w:r>
      <w:proofErr w:type="gramEnd"/>
      <w:r w:rsidRPr="00784E73">
        <w:rPr>
          <w:rStyle w:val="StyleUnderline"/>
        </w:rPr>
        <w:t xml:space="preserve"> is </w:t>
      </w:r>
      <w:r w:rsidRPr="00784E73">
        <w:rPr>
          <w:rStyle w:val="Emphasis"/>
        </w:rPr>
        <w:t>sure to inflame tensions</w:t>
      </w:r>
      <w:r w:rsidRPr="00784E73">
        <w:rPr>
          <w:rStyle w:val="StyleUnderline"/>
        </w:rPr>
        <w:t xml:space="preserve"> between Beijing and Washington, </w:t>
      </w:r>
      <w:r w:rsidRPr="00784E73">
        <w:rPr>
          <w:rStyle w:val="Emphasis"/>
        </w:rPr>
        <w:t>increasing</w:t>
      </w:r>
      <w:r w:rsidRPr="00784E73">
        <w:rPr>
          <w:rStyle w:val="StyleUnderline"/>
        </w:rPr>
        <w:t xml:space="preserve"> the </w:t>
      </w:r>
      <w:r w:rsidRPr="00784E73">
        <w:rPr>
          <w:rStyle w:val="Emphasis"/>
        </w:rPr>
        <w:t>risk of conflict and making it</w:t>
      </w:r>
      <w:r w:rsidRPr="00784E73">
        <w:rPr>
          <w:rStyle w:val="StyleUnderline"/>
        </w:rPr>
        <w:t xml:space="preserve"> more </w:t>
      </w:r>
      <w:r w:rsidRPr="00784E73">
        <w:rPr>
          <w:rStyle w:val="Emphasis"/>
        </w:rPr>
        <w:t>difficult to make progress on</w:t>
      </w:r>
      <w:r w:rsidRPr="00784E73">
        <w:rPr>
          <w:rStyle w:val="StyleUnderline"/>
        </w:rPr>
        <w:t xml:space="preserve"> issues of mutual concern, such as </w:t>
      </w:r>
      <w:r w:rsidRPr="00784E73">
        <w:rPr>
          <w:rStyle w:val="Emphasis"/>
        </w:rPr>
        <w:t>climate change</w:t>
      </w:r>
      <w:r w:rsidRPr="00784E73">
        <w:rPr>
          <w:rStyle w:val="StyleUnderline"/>
        </w:rPr>
        <w:t>, trade and nuclear nonproliferation.</w:t>
      </w:r>
    </w:p>
    <w:p w14:paraId="77949F73" w14:textId="77777777" w:rsidR="000F2A96" w:rsidRDefault="000F2A96" w:rsidP="00E1469F">
      <w:pPr>
        <w:pStyle w:val="Heading2"/>
      </w:pPr>
      <w:r>
        <w:t xml:space="preserve">INB—climate </w:t>
      </w:r>
    </w:p>
    <w:p w14:paraId="1BB60726" w14:textId="77777777" w:rsidR="000F2A96" w:rsidRDefault="000F2A96" w:rsidP="000F2A96">
      <w:pPr>
        <w:pStyle w:val="Heading3"/>
      </w:pPr>
      <w:r>
        <w:t>1nc—INB—climate</w:t>
      </w:r>
    </w:p>
    <w:p w14:paraId="0D392509" w14:textId="77777777" w:rsidR="000F2A96" w:rsidRDefault="000F2A96" w:rsidP="000F2A96">
      <w:pPr>
        <w:pStyle w:val="Heading4"/>
      </w:pPr>
      <w:r>
        <w:t xml:space="preserve">US-China climate collaboration key to solving existential climate change—supporting technology innovation and supporting subnational </w:t>
      </w:r>
      <w:proofErr w:type="gramStart"/>
      <w:r>
        <w:t>leaders</w:t>
      </w:r>
      <w:proofErr w:type="gramEnd"/>
    </w:p>
    <w:p w14:paraId="644E749A" w14:textId="77777777" w:rsidR="000F2A96" w:rsidRDefault="000F2A96" w:rsidP="000F2A96">
      <w:r w:rsidRPr="00A02F2C">
        <w:rPr>
          <w:rStyle w:val="Style13ptBold"/>
        </w:rPr>
        <w:t>Victor 21</w:t>
      </w:r>
      <w:r>
        <w:t xml:space="preserve">- </w:t>
      </w:r>
      <w:r w:rsidRPr="00A02F2C">
        <w:t>professor of innovation and public policy at the School of Global Policy and Strategy at UC San Diego</w:t>
      </w:r>
    </w:p>
    <w:p w14:paraId="30DC29D6" w14:textId="77777777" w:rsidR="000F2A96" w:rsidRPr="00A02F2C" w:rsidRDefault="000F2A96" w:rsidP="000F2A96">
      <w:r>
        <w:t>David G. Victor</w:t>
      </w:r>
      <w:r w:rsidRPr="00A02F2C">
        <w:t xml:space="preserve">, "Rebuilding US-Chinese cooperation on climate change: The science and technology opportunity," Brookings, </w:t>
      </w:r>
      <w:r>
        <w:t>08</w:t>
      </w:r>
      <w:r w:rsidRPr="00A02F2C">
        <w:t>-</w:t>
      </w:r>
      <w:r>
        <w:t>28</w:t>
      </w:r>
      <w:r w:rsidRPr="00A02F2C">
        <w:t>-</w:t>
      </w:r>
      <w:r>
        <w:t>2021</w:t>
      </w:r>
      <w:r w:rsidRPr="00A02F2C">
        <w:t xml:space="preserve">, https://www.brookings.edu/articles/rebuilding-us-chinese-cooperation-on-climate-change-the-science-and-technology-opportunity/-- </w:t>
      </w:r>
      <w:proofErr w:type="spellStart"/>
      <w:r w:rsidRPr="00A02F2C">
        <w:rPr>
          <w:rFonts w:ascii="MS Gothic" w:eastAsia="MS Gothic" w:hAnsi="MS Gothic" w:cs="MS Gothic" w:hint="eastAsia"/>
        </w:rPr>
        <w:t>嘉</w:t>
      </w:r>
      <w:r w:rsidRPr="00A02F2C">
        <w:rPr>
          <w:rFonts w:ascii="Microsoft JhengHei" w:eastAsia="Microsoft JhengHei" w:hAnsi="Microsoft JhengHei" w:cs="Microsoft JhengHei" w:hint="eastAsia"/>
        </w:rPr>
        <w:t>玮</w:t>
      </w:r>
      <w:proofErr w:type="spellEnd"/>
    </w:p>
    <w:p w14:paraId="093DD42E" w14:textId="77777777" w:rsidR="000F2A96" w:rsidRDefault="000F2A96" w:rsidP="000F2A96">
      <w:pPr>
        <w:rPr>
          <w:rStyle w:val="StyleUnderline"/>
        </w:rPr>
      </w:pPr>
      <w:r w:rsidRPr="00A02F2C">
        <w:rPr>
          <w:rStyle w:val="Emphasis"/>
        </w:rPr>
        <w:t>Averting</w:t>
      </w:r>
      <w:r w:rsidRPr="00A02F2C">
        <w:rPr>
          <w:rStyle w:val="StyleUnderline"/>
        </w:rPr>
        <w:t xml:space="preserve"> global </w:t>
      </w:r>
      <w:r w:rsidRPr="00A02F2C">
        <w:rPr>
          <w:rStyle w:val="Emphasis"/>
        </w:rPr>
        <w:t xml:space="preserve">climate catastrophe depends in </w:t>
      </w:r>
      <w:r w:rsidRPr="00A02F2C">
        <w:rPr>
          <w:rStyle w:val="StyleUnderline"/>
        </w:rPr>
        <w:t xml:space="preserve">large part on </w:t>
      </w:r>
      <w:r w:rsidRPr="00A02F2C">
        <w:rPr>
          <w:rStyle w:val="Emphasis"/>
        </w:rPr>
        <w:t>progress by</w:t>
      </w:r>
      <w:r w:rsidRPr="00A02F2C">
        <w:rPr>
          <w:rStyle w:val="StyleUnderline"/>
        </w:rPr>
        <w:t xml:space="preserve"> the world’s two greatest powers and emitters: the </w:t>
      </w:r>
      <w:r w:rsidRPr="00A02F2C">
        <w:rPr>
          <w:rStyle w:val="Emphasis"/>
        </w:rPr>
        <w:t>United States and China</w:t>
      </w:r>
      <w:r w:rsidRPr="00A02F2C">
        <w:rPr>
          <w:sz w:val="16"/>
        </w:rPr>
        <w:t xml:space="preserve">. However, relations between these two countries—particularly on climate action—have deteriorated over the past four years. With a new presidential administration set to enter the White House in January 2021, </w:t>
      </w:r>
      <w:r w:rsidRPr="00A02F2C">
        <w:rPr>
          <w:rStyle w:val="StyleUnderline"/>
        </w:rPr>
        <w:t xml:space="preserve">there is an </w:t>
      </w:r>
      <w:r w:rsidRPr="00A02F2C">
        <w:rPr>
          <w:rStyle w:val="Emphasis"/>
        </w:rPr>
        <w:t>opportunity for</w:t>
      </w:r>
      <w:r w:rsidRPr="00A02F2C">
        <w:rPr>
          <w:rStyle w:val="StyleUnderline"/>
        </w:rPr>
        <w:t xml:space="preserve"> the US and China to build </w:t>
      </w:r>
      <w:r w:rsidRPr="00A02F2C">
        <w:rPr>
          <w:rStyle w:val="Emphasis"/>
        </w:rPr>
        <w:t>trust</w:t>
      </w:r>
      <w:r w:rsidRPr="00A02F2C">
        <w:rPr>
          <w:rStyle w:val="StyleUnderline"/>
        </w:rPr>
        <w:t xml:space="preserve"> </w:t>
      </w:r>
      <w:r w:rsidRPr="00A02F2C">
        <w:rPr>
          <w:rStyle w:val="Emphasis"/>
        </w:rPr>
        <w:t>and cooperation on climate change</w:t>
      </w:r>
      <w:r w:rsidRPr="00A02F2C">
        <w:rPr>
          <w:rStyle w:val="StyleUnderline"/>
        </w:rPr>
        <w:t xml:space="preserve"> in a way that </w:t>
      </w:r>
      <w:r w:rsidRPr="00A02F2C">
        <w:rPr>
          <w:rStyle w:val="Emphasis"/>
        </w:rPr>
        <w:t>supports</w:t>
      </w:r>
      <w:r w:rsidRPr="00A02F2C">
        <w:rPr>
          <w:rStyle w:val="StyleUnderline"/>
        </w:rPr>
        <w:t xml:space="preserve"> a </w:t>
      </w:r>
      <w:r w:rsidRPr="00A02F2C">
        <w:rPr>
          <w:rStyle w:val="Emphasis"/>
        </w:rPr>
        <w:t>cooperative</w:t>
      </w:r>
      <w:r w:rsidRPr="00A02F2C">
        <w:rPr>
          <w:rStyle w:val="StyleUnderline"/>
        </w:rPr>
        <w:t xml:space="preserve"> and dynamic bilateral </w:t>
      </w:r>
      <w:r w:rsidRPr="00A02F2C">
        <w:rPr>
          <w:rStyle w:val="Emphasis"/>
        </w:rPr>
        <w:t>relationship</w:t>
      </w:r>
      <w:r w:rsidRPr="00A02F2C">
        <w:rPr>
          <w:rStyle w:val="StyleUnderline"/>
        </w:rPr>
        <w:t xml:space="preserve"> more broadly.</w:t>
      </w:r>
    </w:p>
    <w:p w14:paraId="2401AF98" w14:textId="77777777" w:rsidR="000F2A96" w:rsidRPr="00A02F2C" w:rsidRDefault="000F2A96" w:rsidP="000F2A96">
      <w:pPr>
        <w:rPr>
          <w:sz w:val="16"/>
        </w:rPr>
      </w:pPr>
      <w:r w:rsidRPr="00A02F2C">
        <w:rPr>
          <w:sz w:val="16"/>
        </w:rPr>
        <w:t>This commentary takes a close look at the Biden-Harris presidential platform with respect to climate action and China, and assesses China’s domestic and international climate efforts, particularly with respect to the status of its 14th Five-Year Plan. Importantly, what emerges from this examination is a starting point for China and the US to improve their relationship through climate action and collaboration. China’s announcement that it would seek to achieve carbon neutrality by 2060 is an important step towards such cooperation.[1]</w:t>
      </w:r>
    </w:p>
    <w:p w14:paraId="6FBA2D9D" w14:textId="77777777" w:rsidR="000F2A96" w:rsidRPr="00A02F2C" w:rsidRDefault="000F2A96" w:rsidP="000F2A96">
      <w:pPr>
        <w:rPr>
          <w:rStyle w:val="Emphasis"/>
        </w:rPr>
      </w:pPr>
      <w:r w:rsidRPr="00A02F2C">
        <w:rPr>
          <w:rStyle w:val="StyleUnderline"/>
        </w:rPr>
        <w:t xml:space="preserve">The most </w:t>
      </w:r>
      <w:r w:rsidRPr="00A02F2C">
        <w:rPr>
          <w:rStyle w:val="Emphasis"/>
        </w:rPr>
        <w:t>promising</w:t>
      </w:r>
      <w:r w:rsidRPr="00A02F2C">
        <w:rPr>
          <w:rStyle w:val="StyleUnderline"/>
        </w:rPr>
        <w:t xml:space="preserve"> potential </w:t>
      </w:r>
      <w:r w:rsidRPr="00A02F2C">
        <w:rPr>
          <w:rStyle w:val="Emphasis"/>
        </w:rPr>
        <w:t>areas</w:t>
      </w:r>
      <w:r w:rsidRPr="00A02F2C">
        <w:rPr>
          <w:rStyle w:val="StyleUnderline"/>
        </w:rPr>
        <w:t xml:space="preserve"> for US-China cooperation </w:t>
      </w:r>
      <w:r w:rsidRPr="00A02F2C">
        <w:rPr>
          <w:rStyle w:val="Emphasis"/>
        </w:rPr>
        <w:t>fall into</w:t>
      </w:r>
      <w:r w:rsidRPr="00A02F2C">
        <w:rPr>
          <w:rStyle w:val="StyleUnderline"/>
        </w:rPr>
        <w:t xml:space="preserve"> three broad categories: </w:t>
      </w:r>
      <w:r w:rsidRPr="00A02F2C">
        <w:rPr>
          <w:rStyle w:val="Emphasis"/>
        </w:rPr>
        <w:t>renewing</w:t>
      </w:r>
      <w:r w:rsidRPr="00A02F2C">
        <w:rPr>
          <w:rStyle w:val="StyleUnderline"/>
        </w:rPr>
        <w:t xml:space="preserve"> a shared </w:t>
      </w:r>
      <w:r w:rsidRPr="00A02F2C">
        <w:rPr>
          <w:rStyle w:val="Emphasis"/>
        </w:rPr>
        <w:t>commitment</w:t>
      </w:r>
      <w:r w:rsidRPr="00A02F2C">
        <w:rPr>
          <w:rStyle w:val="StyleUnderline"/>
        </w:rPr>
        <w:t xml:space="preserve"> to global climate governance</w:t>
      </w:r>
      <w:r w:rsidRPr="00A02F2C">
        <w:rPr>
          <w:sz w:val="16"/>
        </w:rPr>
        <w:t xml:space="preserve"> under the Paris Agreement; </w:t>
      </w:r>
      <w:r w:rsidRPr="00A02F2C">
        <w:rPr>
          <w:rStyle w:val="Emphasis"/>
        </w:rPr>
        <w:t>building trust to enable</w:t>
      </w:r>
      <w:r w:rsidRPr="00A02F2C">
        <w:rPr>
          <w:rStyle w:val="StyleUnderline"/>
        </w:rPr>
        <w:t xml:space="preserve"> renewed </w:t>
      </w:r>
      <w:r w:rsidRPr="00A02F2C">
        <w:rPr>
          <w:rStyle w:val="Emphasis"/>
        </w:rPr>
        <w:t>bilateral</w:t>
      </w:r>
      <w:r w:rsidRPr="00A02F2C">
        <w:rPr>
          <w:rStyle w:val="StyleUnderline"/>
        </w:rPr>
        <w:t xml:space="preserve"> </w:t>
      </w:r>
      <w:r w:rsidRPr="00A02F2C">
        <w:rPr>
          <w:rStyle w:val="Emphasis"/>
        </w:rPr>
        <w:t>cooperation</w:t>
      </w:r>
      <w:r w:rsidRPr="00A02F2C">
        <w:rPr>
          <w:rStyle w:val="StyleUnderline"/>
        </w:rPr>
        <w:t xml:space="preserve">, such as </w:t>
      </w:r>
      <w:r w:rsidRPr="00A02F2C">
        <w:rPr>
          <w:rStyle w:val="Emphasis"/>
        </w:rPr>
        <w:t>on</w:t>
      </w:r>
      <w:r w:rsidRPr="00A02F2C">
        <w:rPr>
          <w:rStyle w:val="StyleUnderline"/>
        </w:rPr>
        <w:t xml:space="preserve"> </w:t>
      </w:r>
      <w:r w:rsidRPr="00A02F2C">
        <w:rPr>
          <w:rStyle w:val="Emphasis"/>
        </w:rPr>
        <w:t>technology</w:t>
      </w:r>
      <w:r w:rsidRPr="00A02F2C">
        <w:rPr>
          <w:rStyle w:val="StyleUnderline"/>
        </w:rPr>
        <w:t xml:space="preserve"> innovation </w:t>
      </w:r>
      <w:r w:rsidRPr="00A02F2C">
        <w:rPr>
          <w:rStyle w:val="Emphasis"/>
        </w:rPr>
        <w:t>and</w:t>
      </w:r>
      <w:r w:rsidRPr="00A02F2C">
        <w:rPr>
          <w:rStyle w:val="StyleUnderline"/>
        </w:rPr>
        <w:t xml:space="preserve"> </w:t>
      </w:r>
      <w:r w:rsidRPr="00A02F2C">
        <w:rPr>
          <w:rStyle w:val="Emphasis"/>
        </w:rPr>
        <w:t>investments</w:t>
      </w:r>
      <w:r w:rsidRPr="00A02F2C">
        <w:rPr>
          <w:rStyle w:val="StyleUnderline"/>
        </w:rPr>
        <w:t xml:space="preserve">; and </w:t>
      </w:r>
      <w:r w:rsidRPr="00A02F2C">
        <w:rPr>
          <w:rStyle w:val="Emphasis"/>
        </w:rPr>
        <w:t>supporting subnational leaders’ progress</w:t>
      </w:r>
      <w:r w:rsidRPr="00A02F2C">
        <w:rPr>
          <w:rStyle w:val="StyleUnderline"/>
        </w:rPr>
        <w:t xml:space="preserve"> in both countries through platforms where they can productively convene.</w:t>
      </w:r>
      <w:r w:rsidRPr="00A02F2C">
        <w:rPr>
          <w:sz w:val="16"/>
        </w:rPr>
        <w:t xml:space="preserve"> </w:t>
      </w:r>
      <w:r w:rsidRPr="00A02F2C">
        <w:rPr>
          <w:rStyle w:val="Emphasis"/>
        </w:rPr>
        <w:t>Recognizing</w:t>
      </w:r>
      <w:r w:rsidRPr="00A02F2C">
        <w:rPr>
          <w:rStyle w:val="StyleUnderline"/>
        </w:rPr>
        <w:t xml:space="preserve"> that a </w:t>
      </w:r>
      <w:r w:rsidRPr="00A02F2C">
        <w:rPr>
          <w:rStyle w:val="Emphasis"/>
        </w:rPr>
        <w:t>climate</w:t>
      </w:r>
      <w:r w:rsidRPr="00A02F2C">
        <w:rPr>
          <w:rStyle w:val="StyleUnderline"/>
        </w:rPr>
        <w:t xml:space="preserve">-safe future is bound up </w:t>
      </w:r>
      <w:r w:rsidRPr="00A02F2C">
        <w:rPr>
          <w:rStyle w:val="Emphasis"/>
        </w:rPr>
        <w:t>in</w:t>
      </w:r>
      <w:r w:rsidRPr="00A02F2C">
        <w:rPr>
          <w:rStyle w:val="StyleUnderline"/>
        </w:rPr>
        <w:t xml:space="preserve"> our </w:t>
      </w:r>
      <w:r w:rsidRPr="00A02F2C">
        <w:rPr>
          <w:rStyle w:val="Emphasis"/>
        </w:rPr>
        <w:t>mutuality</w:t>
      </w:r>
      <w:r w:rsidRPr="00A02F2C">
        <w:rPr>
          <w:rStyle w:val="StyleUnderline"/>
        </w:rPr>
        <w:t xml:space="preserve">, these two world powers can </w:t>
      </w:r>
      <w:r w:rsidRPr="00A02F2C">
        <w:rPr>
          <w:rStyle w:val="Emphasis"/>
        </w:rPr>
        <w:t>promote</w:t>
      </w:r>
      <w:r w:rsidRPr="00A02F2C">
        <w:rPr>
          <w:rStyle w:val="StyleUnderline"/>
        </w:rPr>
        <w:t xml:space="preserve"> a new era of </w:t>
      </w:r>
      <w:r w:rsidRPr="00A02F2C">
        <w:rPr>
          <w:rStyle w:val="Emphasis"/>
        </w:rPr>
        <w:t>climate action and resiliency.</w:t>
      </w:r>
    </w:p>
    <w:p w14:paraId="5474C03E" w14:textId="77777777" w:rsidR="000F2A96" w:rsidRDefault="000F2A96" w:rsidP="000F2A96">
      <w:pPr>
        <w:pStyle w:val="Heading3"/>
      </w:pPr>
      <w:r>
        <w:t xml:space="preserve">2nc—INB—solves </w:t>
      </w:r>
      <w:proofErr w:type="gramStart"/>
      <w:r>
        <w:t>case</w:t>
      </w:r>
      <w:proofErr w:type="gramEnd"/>
    </w:p>
    <w:p w14:paraId="1DFFED0E" w14:textId="77777777" w:rsidR="000F2A96" w:rsidRDefault="000F2A96" w:rsidP="000F2A96">
      <w:pPr>
        <w:pStyle w:val="Heading4"/>
      </w:pPr>
      <w:r>
        <w:t xml:space="preserve">Climate negotiations solve climate change and de-escalates US-China relations—that solves </w:t>
      </w:r>
      <w:proofErr w:type="gramStart"/>
      <w:r>
        <w:t>case</w:t>
      </w:r>
      <w:proofErr w:type="gramEnd"/>
    </w:p>
    <w:p w14:paraId="7E360674" w14:textId="77777777" w:rsidR="000F2A96" w:rsidRDefault="000F2A96" w:rsidP="000F2A96">
      <w:proofErr w:type="spellStart"/>
      <w:r w:rsidRPr="00DC4E0D">
        <w:rPr>
          <w:rStyle w:val="Style13ptBold"/>
        </w:rPr>
        <w:t>Woodroofe</w:t>
      </w:r>
      <w:proofErr w:type="spellEnd"/>
      <w:r w:rsidRPr="00DC4E0D">
        <w:rPr>
          <w:rStyle w:val="Style13ptBold"/>
        </w:rPr>
        <w:t xml:space="preserve"> 22</w:t>
      </w:r>
      <w:r>
        <w:t xml:space="preserve">- </w:t>
      </w:r>
      <w:r w:rsidRPr="00DC4E0D">
        <w:t>senior fellow at the Asia Society Policy Institute and a former climate diplomat.</w:t>
      </w:r>
    </w:p>
    <w:p w14:paraId="79A27E35" w14:textId="77777777" w:rsidR="000F2A96" w:rsidRPr="00DC4E0D" w:rsidRDefault="000F2A96" w:rsidP="000F2A96">
      <w:r w:rsidRPr="00DC4E0D">
        <w:t xml:space="preserve">Thom </w:t>
      </w:r>
      <w:proofErr w:type="spellStart"/>
      <w:r w:rsidRPr="00DC4E0D">
        <w:t>Woodroofe</w:t>
      </w:r>
      <w:proofErr w:type="spellEnd"/>
      <w:r w:rsidRPr="00DC4E0D">
        <w:t xml:space="preserve">, "A Partnership to Save the Planet," Foreign Policy, 12-15-2022, https://foreignpolicy.com/2023/04/19/china-united-states-climate-change-cooperation/-- </w:t>
      </w:r>
      <w:proofErr w:type="spellStart"/>
      <w:proofErr w:type="gramStart"/>
      <w:r w:rsidRPr="00DC4E0D">
        <w:rPr>
          <w:rFonts w:ascii="MS Gothic" w:eastAsia="MS Gothic" w:hAnsi="MS Gothic" w:cs="MS Gothic" w:hint="eastAsia"/>
        </w:rPr>
        <w:t>嘉</w:t>
      </w:r>
      <w:r w:rsidRPr="00DC4E0D">
        <w:rPr>
          <w:rFonts w:ascii="Microsoft JhengHei" w:eastAsia="Microsoft JhengHei" w:hAnsi="Microsoft JhengHei" w:cs="Microsoft JhengHei" w:hint="eastAsia"/>
        </w:rPr>
        <w:t>玮</w:t>
      </w:r>
      <w:proofErr w:type="spellEnd"/>
      <w:proofErr w:type="gramEnd"/>
    </w:p>
    <w:p w14:paraId="69D0B103" w14:textId="77777777" w:rsidR="000F2A96" w:rsidRPr="00DC4E0D" w:rsidRDefault="000F2A96" w:rsidP="000F2A96">
      <w:pPr>
        <w:rPr>
          <w:rStyle w:val="Emphasis"/>
        </w:rPr>
      </w:pPr>
      <w:r w:rsidRPr="00DC4E0D">
        <w:rPr>
          <w:rStyle w:val="StyleUnderline"/>
        </w:rPr>
        <w:t xml:space="preserve">The </w:t>
      </w:r>
      <w:r w:rsidRPr="00DC4E0D">
        <w:rPr>
          <w:rStyle w:val="Emphasis"/>
        </w:rPr>
        <w:t>reason</w:t>
      </w:r>
      <w:r w:rsidRPr="00DC4E0D">
        <w:rPr>
          <w:rStyle w:val="StyleUnderline"/>
        </w:rPr>
        <w:t xml:space="preserve"> a formally established </w:t>
      </w:r>
      <w:r w:rsidRPr="00DC4E0D">
        <w:rPr>
          <w:rStyle w:val="Emphasis"/>
        </w:rPr>
        <w:t>framework</w:t>
      </w:r>
      <w:r w:rsidRPr="00DC4E0D">
        <w:rPr>
          <w:rStyle w:val="StyleUnderline"/>
        </w:rPr>
        <w:t xml:space="preserve"> is </w:t>
      </w:r>
      <w:r w:rsidRPr="00DC4E0D">
        <w:rPr>
          <w:rStyle w:val="Emphasis"/>
        </w:rPr>
        <w:t>important is</w:t>
      </w:r>
      <w:r w:rsidRPr="00DC4E0D">
        <w:rPr>
          <w:rStyle w:val="StyleUnderline"/>
        </w:rPr>
        <w:t xml:space="preserve"> because </w:t>
      </w:r>
      <w:r w:rsidRPr="00DC4E0D">
        <w:rPr>
          <w:rStyle w:val="Emphasis"/>
        </w:rPr>
        <w:t>it creates trust</w:t>
      </w:r>
      <w:r w:rsidRPr="00DC4E0D">
        <w:rPr>
          <w:rStyle w:val="StyleUnderline"/>
        </w:rPr>
        <w:t xml:space="preserve"> and an evidence base, </w:t>
      </w:r>
      <w:r w:rsidRPr="00DC4E0D">
        <w:rPr>
          <w:rStyle w:val="Emphasis"/>
        </w:rPr>
        <w:t>which</w:t>
      </w:r>
      <w:r w:rsidRPr="00DC4E0D">
        <w:rPr>
          <w:rStyle w:val="StyleUnderline"/>
        </w:rPr>
        <w:t xml:space="preserve"> then </w:t>
      </w:r>
      <w:r w:rsidRPr="00DC4E0D">
        <w:rPr>
          <w:rStyle w:val="Emphasis"/>
        </w:rPr>
        <w:t>lays</w:t>
      </w:r>
      <w:r w:rsidRPr="00DC4E0D">
        <w:rPr>
          <w:rStyle w:val="StyleUnderline"/>
        </w:rPr>
        <w:t xml:space="preserve"> the </w:t>
      </w:r>
      <w:r w:rsidRPr="00DC4E0D">
        <w:rPr>
          <w:rStyle w:val="Emphasis"/>
        </w:rPr>
        <w:t>groundwork for</w:t>
      </w:r>
      <w:r w:rsidRPr="00DC4E0D">
        <w:rPr>
          <w:rStyle w:val="StyleUnderline"/>
        </w:rPr>
        <w:t xml:space="preserve"> practical </w:t>
      </w:r>
      <w:r w:rsidRPr="00DC4E0D">
        <w:rPr>
          <w:rStyle w:val="Emphasis"/>
        </w:rPr>
        <w:t>cooperation</w:t>
      </w:r>
      <w:r w:rsidRPr="00DC4E0D">
        <w:rPr>
          <w:rStyle w:val="StyleUnderline"/>
        </w:rPr>
        <w:t>.</w:t>
      </w:r>
      <w:r w:rsidRPr="00DC4E0D">
        <w:rPr>
          <w:sz w:val="16"/>
        </w:rPr>
        <w:t xml:space="preserve"> In the Obama era, that working group came over time to have nine work streams (vehicles; smart grids; carbon capture, utilization, and storage; energy efficiency measures; emissions data; forests; cities; fuel switching; and green ports and vessels), and both sides were supported by research agencies. In the case of the United States, that was the Lawrence Berkeley National Laboratory, and for China, the Energy Research Institute. These agencies helped ensure eyes remained squarely on the substance and not the politics. </w:t>
      </w:r>
      <w:r w:rsidRPr="00DC4E0D">
        <w:rPr>
          <w:rStyle w:val="StyleUnderline"/>
        </w:rPr>
        <w:t xml:space="preserve">In 2023, </w:t>
      </w:r>
      <w:r w:rsidRPr="00DC4E0D">
        <w:rPr>
          <w:rStyle w:val="Emphasis"/>
        </w:rPr>
        <w:t>agricultural policy</w:t>
      </w:r>
      <w:r w:rsidRPr="00DC4E0D">
        <w:rPr>
          <w:rStyle w:val="StyleUnderline"/>
        </w:rPr>
        <w:t xml:space="preserve">, </w:t>
      </w:r>
      <w:r w:rsidRPr="00DC4E0D">
        <w:rPr>
          <w:rStyle w:val="Emphasis"/>
        </w:rPr>
        <w:t>food-waste</w:t>
      </w:r>
      <w:r w:rsidRPr="00DC4E0D">
        <w:rPr>
          <w:rStyle w:val="StyleUnderline"/>
        </w:rPr>
        <w:t xml:space="preserve"> management, </w:t>
      </w:r>
      <w:r w:rsidRPr="00DC4E0D">
        <w:rPr>
          <w:rStyle w:val="Emphasis"/>
        </w:rPr>
        <w:t>and electric vehicles</w:t>
      </w:r>
      <w:r w:rsidRPr="00DC4E0D">
        <w:rPr>
          <w:rStyle w:val="StyleUnderline"/>
        </w:rPr>
        <w:t xml:space="preserve"> </w:t>
      </w:r>
      <w:r w:rsidRPr="00DC4E0D">
        <w:rPr>
          <w:rStyle w:val="Emphasis"/>
        </w:rPr>
        <w:t>should be added</w:t>
      </w:r>
      <w:r w:rsidRPr="00DC4E0D">
        <w:rPr>
          <w:rStyle w:val="StyleUnderline"/>
        </w:rPr>
        <w:t xml:space="preserve"> to that list at least. By </w:t>
      </w:r>
      <w:r w:rsidRPr="00DC4E0D">
        <w:rPr>
          <w:rStyle w:val="Emphasis"/>
        </w:rPr>
        <w:t>identifying</w:t>
      </w:r>
      <w:r w:rsidRPr="00DC4E0D">
        <w:rPr>
          <w:rStyle w:val="StyleUnderline"/>
        </w:rPr>
        <w:t xml:space="preserve"> </w:t>
      </w:r>
      <w:r w:rsidRPr="00DC4E0D">
        <w:rPr>
          <w:rStyle w:val="Emphasis"/>
        </w:rPr>
        <w:t>specific</w:t>
      </w:r>
      <w:r w:rsidRPr="00DC4E0D">
        <w:rPr>
          <w:rStyle w:val="StyleUnderline"/>
        </w:rPr>
        <w:t xml:space="preserve"> new </w:t>
      </w:r>
      <w:r w:rsidRPr="00DC4E0D">
        <w:rPr>
          <w:rStyle w:val="Emphasis"/>
        </w:rPr>
        <w:t>projects</w:t>
      </w:r>
      <w:r w:rsidRPr="00DC4E0D">
        <w:rPr>
          <w:rStyle w:val="StyleUnderline"/>
        </w:rPr>
        <w:t xml:space="preserve">, initiatives, or other areas for cooperation across these fields, both </w:t>
      </w:r>
      <w:r w:rsidRPr="00DC4E0D">
        <w:rPr>
          <w:rStyle w:val="Emphasis"/>
        </w:rPr>
        <w:t>countries</w:t>
      </w:r>
      <w:r w:rsidRPr="00DC4E0D">
        <w:rPr>
          <w:rStyle w:val="StyleUnderline"/>
        </w:rPr>
        <w:t xml:space="preserve"> will be free to </w:t>
      </w:r>
      <w:r w:rsidRPr="00DC4E0D">
        <w:rPr>
          <w:rStyle w:val="Emphasis"/>
        </w:rPr>
        <w:t>focus on</w:t>
      </w:r>
      <w:r w:rsidRPr="00DC4E0D">
        <w:rPr>
          <w:rStyle w:val="StyleUnderline"/>
        </w:rPr>
        <w:t xml:space="preserve"> the essence of the </w:t>
      </w:r>
      <w:r w:rsidRPr="00DC4E0D">
        <w:rPr>
          <w:rStyle w:val="Emphasis"/>
        </w:rPr>
        <w:t>problem rather than</w:t>
      </w:r>
      <w:r w:rsidRPr="00DC4E0D">
        <w:rPr>
          <w:rStyle w:val="StyleUnderline"/>
        </w:rPr>
        <w:t xml:space="preserve"> the </w:t>
      </w:r>
      <w:r w:rsidRPr="00DC4E0D">
        <w:rPr>
          <w:rStyle w:val="Emphasis"/>
        </w:rPr>
        <w:t>politics</w:t>
      </w:r>
      <w:r w:rsidRPr="00DC4E0D">
        <w:rPr>
          <w:rStyle w:val="StyleUnderline"/>
        </w:rPr>
        <w:t>.</w:t>
      </w:r>
    </w:p>
    <w:p w14:paraId="0623A060" w14:textId="77777777" w:rsidR="000F2A96" w:rsidRDefault="000F2A96" w:rsidP="000F2A96">
      <w:pPr>
        <w:rPr>
          <w:rStyle w:val="StyleUnderline"/>
        </w:rPr>
      </w:pPr>
      <w:r w:rsidRPr="00DC4E0D">
        <w:rPr>
          <w:sz w:val="16"/>
        </w:rPr>
        <w:t xml:space="preserve">Ultimately, there is no binary choice to be made between cooperation and competition on climate. As the new U.S. National Security Strategy smartly highlights, what’s best for the planet (and the United States) is likely both, in careful balance. </w:t>
      </w:r>
      <w:r w:rsidRPr="00DC4E0D">
        <w:rPr>
          <w:rStyle w:val="StyleUnderline"/>
        </w:rPr>
        <w:t xml:space="preserve">But we must protect the process from the geopolitics of the day. This is also why </w:t>
      </w:r>
      <w:r w:rsidRPr="00DC4E0D">
        <w:rPr>
          <w:rStyle w:val="Emphasis"/>
        </w:rPr>
        <w:t>climate</w:t>
      </w:r>
      <w:r w:rsidRPr="00DC4E0D">
        <w:rPr>
          <w:rStyle w:val="StyleUnderline"/>
        </w:rPr>
        <w:t xml:space="preserve"> </w:t>
      </w:r>
      <w:r w:rsidRPr="00DC4E0D">
        <w:rPr>
          <w:rStyle w:val="Emphasis"/>
        </w:rPr>
        <w:t>remains</w:t>
      </w:r>
      <w:r w:rsidRPr="00DC4E0D">
        <w:rPr>
          <w:rStyle w:val="StyleUnderline"/>
        </w:rPr>
        <w:t xml:space="preserve"> the best </w:t>
      </w:r>
      <w:r w:rsidRPr="00DC4E0D">
        <w:rPr>
          <w:rStyle w:val="Emphasis"/>
        </w:rPr>
        <w:t>path for</w:t>
      </w:r>
      <w:r w:rsidRPr="00DC4E0D">
        <w:rPr>
          <w:rStyle w:val="StyleUnderline"/>
        </w:rPr>
        <w:t xml:space="preserve"> a wider </w:t>
      </w:r>
      <w:r w:rsidRPr="00DC4E0D">
        <w:rPr>
          <w:rStyle w:val="Emphasis"/>
        </w:rPr>
        <w:t>stabilization</w:t>
      </w:r>
      <w:r w:rsidRPr="00DC4E0D">
        <w:rPr>
          <w:rStyle w:val="StyleUnderline"/>
        </w:rPr>
        <w:t xml:space="preserve"> effort</w:t>
      </w:r>
      <w:r w:rsidRPr="00DC4E0D">
        <w:rPr>
          <w:sz w:val="16"/>
        </w:rPr>
        <w:t xml:space="preserve">, compared to, say, nuclear disarmament, the global economy, or even pandemic management. None of those are as bereft of politics as climate cooperation can be. Yet </w:t>
      </w:r>
      <w:r w:rsidRPr="00DC4E0D">
        <w:rPr>
          <w:rStyle w:val="Emphasis"/>
        </w:rPr>
        <w:t>absent</w:t>
      </w:r>
      <w:r w:rsidRPr="00DC4E0D">
        <w:rPr>
          <w:rStyle w:val="StyleUnderline"/>
        </w:rPr>
        <w:t xml:space="preserve"> an agreed </w:t>
      </w:r>
      <w:r w:rsidRPr="00DC4E0D">
        <w:rPr>
          <w:rStyle w:val="Emphasis"/>
        </w:rPr>
        <w:t>framework</w:t>
      </w:r>
      <w:r w:rsidRPr="00DC4E0D">
        <w:rPr>
          <w:rStyle w:val="StyleUnderline"/>
        </w:rPr>
        <w:t xml:space="preserve"> for this technical cooperation, such </w:t>
      </w:r>
      <w:r w:rsidRPr="00DC4E0D">
        <w:rPr>
          <w:rStyle w:val="Emphasis"/>
        </w:rPr>
        <w:t>engagement remains piecemeal</w:t>
      </w:r>
      <w:r w:rsidRPr="00DC4E0D">
        <w:rPr>
          <w:rStyle w:val="StyleUnderline"/>
        </w:rPr>
        <w:t>, anchored at the political level, and highly vulnerable to the strategic circumstances of the day.</w:t>
      </w:r>
    </w:p>
    <w:p w14:paraId="1FCC4603" w14:textId="77777777" w:rsidR="000F2A96" w:rsidRPr="00DC4E0D" w:rsidRDefault="000F2A96" w:rsidP="000F2A96">
      <w:pPr>
        <w:rPr>
          <w:rStyle w:val="StyleUnderline"/>
        </w:rPr>
      </w:pPr>
      <w:r w:rsidRPr="00DC4E0D">
        <w:rPr>
          <w:rStyle w:val="StyleUnderline"/>
        </w:rPr>
        <w:t xml:space="preserve">Creating the political space for both countries to get back to where they were in the middle of 2022, prior to Pelosi’s visit, is the critical task ahead. </w:t>
      </w:r>
      <w:r w:rsidRPr="00DC4E0D">
        <w:rPr>
          <w:rStyle w:val="Emphasis"/>
        </w:rPr>
        <w:t>Competing on climate</w:t>
      </w:r>
      <w:r w:rsidRPr="00DC4E0D">
        <w:rPr>
          <w:rStyle w:val="StyleUnderline"/>
        </w:rPr>
        <w:t xml:space="preserve"> will </w:t>
      </w:r>
      <w:r w:rsidRPr="00DC4E0D">
        <w:rPr>
          <w:rStyle w:val="Emphasis"/>
        </w:rPr>
        <w:t>only get</w:t>
      </w:r>
      <w:r w:rsidRPr="00DC4E0D">
        <w:rPr>
          <w:rStyle w:val="StyleUnderline"/>
        </w:rPr>
        <w:t xml:space="preserve"> the two countries </w:t>
      </w:r>
      <w:r w:rsidRPr="00DC4E0D">
        <w:rPr>
          <w:rStyle w:val="Emphasis"/>
        </w:rPr>
        <w:t>so far</w:t>
      </w:r>
      <w:r w:rsidRPr="00DC4E0D">
        <w:rPr>
          <w:rStyle w:val="StyleUnderline"/>
        </w:rPr>
        <w:t xml:space="preserve">. </w:t>
      </w:r>
      <w:r w:rsidRPr="00DC4E0D">
        <w:rPr>
          <w:rStyle w:val="Emphasis"/>
        </w:rPr>
        <w:t>Cooperating on climate</w:t>
      </w:r>
      <w:r w:rsidRPr="00DC4E0D">
        <w:rPr>
          <w:rStyle w:val="StyleUnderline"/>
        </w:rPr>
        <w:t xml:space="preserve"> could help </w:t>
      </w:r>
      <w:r w:rsidRPr="00DC4E0D">
        <w:rPr>
          <w:rStyle w:val="Emphasis"/>
        </w:rPr>
        <w:t>save</w:t>
      </w:r>
      <w:r w:rsidRPr="00DC4E0D">
        <w:rPr>
          <w:rStyle w:val="StyleUnderline"/>
        </w:rPr>
        <w:t xml:space="preserve"> the </w:t>
      </w:r>
      <w:r w:rsidRPr="00DC4E0D">
        <w:rPr>
          <w:rStyle w:val="Emphasis"/>
        </w:rPr>
        <w:t>planet, and</w:t>
      </w:r>
      <w:r w:rsidRPr="00DC4E0D">
        <w:rPr>
          <w:rStyle w:val="StyleUnderline"/>
        </w:rPr>
        <w:t xml:space="preserve"> it could also be the </w:t>
      </w:r>
      <w:r w:rsidRPr="00DC4E0D">
        <w:rPr>
          <w:rStyle w:val="Emphasis"/>
        </w:rPr>
        <w:t>strategic guardrail</w:t>
      </w:r>
      <w:r w:rsidRPr="00DC4E0D">
        <w:rPr>
          <w:rStyle w:val="StyleUnderline"/>
        </w:rPr>
        <w:t xml:space="preserve"> </w:t>
      </w:r>
      <w:r w:rsidRPr="00F9154D">
        <w:rPr>
          <w:rStyle w:val="Emphasis"/>
        </w:rPr>
        <w:t>that</w:t>
      </w:r>
      <w:r w:rsidRPr="00DC4E0D">
        <w:rPr>
          <w:rStyle w:val="StyleUnderline"/>
        </w:rPr>
        <w:t xml:space="preserve"> helps </w:t>
      </w:r>
      <w:r w:rsidRPr="00F9154D">
        <w:rPr>
          <w:rStyle w:val="Emphasis"/>
        </w:rPr>
        <w:t>save</w:t>
      </w:r>
      <w:r w:rsidRPr="00DC4E0D">
        <w:rPr>
          <w:rStyle w:val="StyleUnderline"/>
        </w:rPr>
        <w:t xml:space="preserve"> the broader U.S.-China </w:t>
      </w:r>
      <w:r w:rsidRPr="00F9154D">
        <w:rPr>
          <w:rStyle w:val="Emphasis"/>
        </w:rPr>
        <w:t>relationship</w:t>
      </w:r>
      <w:r w:rsidRPr="00DC4E0D">
        <w:rPr>
          <w:rStyle w:val="StyleUnderline"/>
        </w:rPr>
        <w:t xml:space="preserve"> from careering off the tracks.</w:t>
      </w:r>
    </w:p>
    <w:p w14:paraId="7AA6B156" w14:textId="77777777" w:rsidR="000F2A96" w:rsidRDefault="000F2A96" w:rsidP="000F2A96">
      <w:pPr>
        <w:pStyle w:val="Heading3"/>
      </w:pPr>
      <w:r>
        <w:t>2nc—INB—impact</w:t>
      </w:r>
    </w:p>
    <w:p w14:paraId="67EE1EAF" w14:textId="77777777" w:rsidR="000F2A96" w:rsidRDefault="000F2A96" w:rsidP="000F2A96">
      <w:pPr>
        <w:pStyle w:val="Heading4"/>
      </w:pPr>
      <w:r>
        <w:t xml:space="preserve">Turns case—climate change heightens </w:t>
      </w:r>
      <w:proofErr w:type="gramStart"/>
      <w:r>
        <w:t>conflict</w:t>
      </w:r>
      <w:proofErr w:type="gramEnd"/>
      <w:r>
        <w:t xml:space="preserve"> </w:t>
      </w:r>
    </w:p>
    <w:p w14:paraId="351C15E3" w14:textId="77777777" w:rsidR="000F2A96" w:rsidRDefault="000F2A96" w:rsidP="000F2A96">
      <w:r w:rsidRPr="000608EE">
        <w:rPr>
          <w:rStyle w:val="Style13ptBold"/>
        </w:rPr>
        <w:t>Ryan 19</w:t>
      </w:r>
      <w:r>
        <w:t xml:space="preserve">- </w:t>
      </w:r>
      <w:r w:rsidRPr="000608EE">
        <w:t>Stanford Woods Institute for the Environment</w:t>
      </w:r>
    </w:p>
    <w:p w14:paraId="1180780A" w14:textId="77777777" w:rsidR="000F2A96" w:rsidRPr="000608EE" w:rsidRDefault="000F2A96" w:rsidP="000F2A96">
      <w:r w:rsidRPr="000608EE">
        <w:t>D</w:t>
      </w:r>
      <w:r>
        <w:t>evon Ryan</w:t>
      </w:r>
      <w:r w:rsidRPr="000608EE">
        <w:t xml:space="preserve">, "Does climate change cause armed </w:t>
      </w:r>
      <w:proofErr w:type="gramStart"/>
      <w:r w:rsidRPr="000608EE">
        <w:t>conflict?,</w:t>
      </w:r>
      <w:proofErr w:type="gramEnd"/>
      <w:r w:rsidRPr="000608EE">
        <w:t xml:space="preserve">" Stanford News, 6-12-2019, https://news.stanford.edu/2019/06/12/climate-change-cause-armed-conflict/-- </w:t>
      </w:r>
      <w:proofErr w:type="spellStart"/>
      <w:r w:rsidRPr="000608EE">
        <w:rPr>
          <w:rFonts w:ascii="MS Gothic" w:eastAsia="MS Gothic" w:hAnsi="MS Gothic" w:cs="MS Gothic" w:hint="eastAsia"/>
        </w:rPr>
        <w:t>嘉</w:t>
      </w:r>
      <w:r w:rsidRPr="000608EE">
        <w:rPr>
          <w:rFonts w:ascii="Microsoft JhengHei" w:eastAsia="Microsoft JhengHei" w:hAnsi="Microsoft JhengHei" w:cs="Microsoft JhengHei" w:hint="eastAsia"/>
        </w:rPr>
        <w:t>玮</w:t>
      </w:r>
      <w:proofErr w:type="spellEnd"/>
    </w:p>
    <w:p w14:paraId="0889D18E" w14:textId="77777777" w:rsidR="000F2A96" w:rsidRPr="00827637" w:rsidRDefault="000F2A96" w:rsidP="000F2A96">
      <w:pPr>
        <w:rPr>
          <w:rStyle w:val="Emphasis"/>
        </w:rPr>
      </w:pPr>
      <w:r w:rsidRPr="00827637">
        <w:rPr>
          <w:rStyle w:val="Emphasis"/>
        </w:rPr>
        <w:t>Intensifying</w:t>
      </w:r>
      <w:r w:rsidRPr="00827637">
        <w:rPr>
          <w:rStyle w:val="StyleUnderline"/>
        </w:rPr>
        <w:t xml:space="preserve"> </w:t>
      </w:r>
      <w:r w:rsidRPr="00827637">
        <w:rPr>
          <w:rStyle w:val="Emphasis"/>
        </w:rPr>
        <w:t>climate</w:t>
      </w:r>
      <w:r w:rsidRPr="00827637">
        <w:rPr>
          <w:rStyle w:val="StyleUnderline"/>
        </w:rPr>
        <w:t xml:space="preserve"> change will </w:t>
      </w:r>
      <w:r w:rsidRPr="00827637">
        <w:rPr>
          <w:rStyle w:val="Emphasis"/>
        </w:rPr>
        <w:t>increase</w:t>
      </w:r>
      <w:r w:rsidRPr="00827637">
        <w:rPr>
          <w:rStyle w:val="StyleUnderline"/>
        </w:rPr>
        <w:t xml:space="preserve"> the future risk of violent </w:t>
      </w:r>
      <w:r w:rsidRPr="00827637">
        <w:rPr>
          <w:rStyle w:val="Emphasis"/>
        </w:rPr>
        <w:t>armed</w:t>
      </w:r>
      <w:r w:rsidRPr="00827637">
        <w:rPr>
          <w:rStyle w:val="StyleUnderline"/>
        </w:rPr>
        <w:t xml:space="preserve"> </w:t>
      </w:r>
      <w:r w:rsidRPr="00827637">
        <w:rPr>
          <w:rStyle w:val="Emphasis"/>
        </w:rPr>
        <w:t>conflict</w:t>
      </w:r>
      <w:r w:rsidRPr="00827637">
        <w:rPr>
          <w:rStyle w:val="StyleUnderline"/>
        </w:rPr>
        <w:t xml:space="preserve"> within countries,</w:t>
      </w:r>
      <w:r w:rsidRPr="000608EE">
        <w:rPr>
          <w:sz w:val="16"/>
        </w:rPr>
        <w:t xml:space="preserve"> according to a study published today in the journal Nature. Synthesizing views across experts, </w:t>
      </w:r>
      <w:r w:rsidRPr="00827637">
        <w:rPr>
          <w:rStyle w:val="StyleUnderline"/>
        </w:rPr>
        <w:t xml:space="preserve">the </w:t>
      </w:r>
      <w:r w:rsidRPr="00827637">
        <w:rPr>
          <w:rStyle w:val="Emphasis"/>
        </w:rPr>
        <w:t>study</w:t>
      </w:r>
      <w:r w:rsidRPr="00827637">
        <w:rPr>
          <w:rStyle w:val="StyleUnderline"/>
        </w:rPr>
        <w:t xml:space="preserve"> </w:t>
      </w:r>
      <w:r w:rsidRPr="00827637">
        <w:rPr>
          <w:rStyle w:val="Emphasis"/>
        </w:rPr>
        <w:t>estimates</w:t>
      </w:r>
      <w:r w:rsidRPr="00827637">
        <w:rPr>
          <w:rStyle w:val="StyleUnderline"/>
        </w:rPr>
        <w:t xml:space="preserve"> climate has </w:t>
      </w:r>
      <w:r w:rsidRPr="00827637">
        <w:rPr>
          <w:rStyle w:val="Emphasis"/>
        </w:rPr>
        <w:t>influenced</w:t>
      </w:r>
      <w:r w:rsidRPr="00827637">
        <w:rPr>
          <w:rStyle w:val="StyleUnderline"/>
        </w:rPr>
        <w:t xml:space="preserve"> between 3% and </w:t>
      </w:r>
      <w:r w:rsidRPr="00827637">
        <w:rPr>
          <w:rStyle w:val="Emphasis"/>
        </w:rPr>
        <w:t>20%</w:t>
      </w:r>
      <w:r w:rsidRPr="00827637">
        <w:rPr>
          <w:rStyle w:val="StyleUnderline"/>
        </w:rPr>
        <w:t xml:space="preserve"> of </w:t>
      </w:r>
      <w:r w:rsidRPr="00827637">
        <w:rPr>
          <w:rStyle w:val="Emphasis"/>
        </w:rPr>
        <w:t>armed</w:t>
      </w:r>
      <w:r w:rsidRPr="00827637">
        <w:rPr>
          <w:rStyle w:val="StyleUnderline"/>
        </w:rPr>
        <w:t xml:space="preserve"> </w:t>
      </w:r>
      <w:r w:rsidRPr="00827637">
        <w:rPr>
          <w:rStyle w:val="Emphasis"/>
        </w:rPr>
        <w:t>conflict</w:t>
      </w:r>
      <w:r w:rsidRPr="00827637">
        <w:rPr>
          <w:rStyle w:val="StyleUnderline"/>
        </w:rPr>
        <w:t xml:space="preserve"> </w:t>
      </w:r>
      <w:r w:rsidRPr="00827637">
        <w:rPr>
          <w:rStyle w:val="Emphasis"/>
        </w:rPr>
        <w:t>risk</w:t>
      </w:r>
      <w:r w:rsidRPr="00827637">
        <w:rPr>
          <w:rStyle w:val="StyleUnderline"/>
        </w:rPr>
        <w:t xml:space="preserve"> over the last century and that the </w:t>
      </w:r>
      <w:r w:rsidRPr="00827637">
        <w:rPr>
          <w:rStyle w:val="Emphasis"/>
        </w:rPr>
        <w:t>influence will</w:t>
      </w:r>
      <w:r w:rsidRPr="00827637">
        <w:rPr>
          <w:rStyle w:val="StyleUnderline"/>
        </w:rPr>
        <w:t xml:space="preserve"> likely </w:t>
      </w:r>
      <w:r w:rsidRPr="00827637">
        <w:rPr>
          <w:rStyle w:val="Emphasis"/>
        </w:rPr>
        <w:t>increase dramatically.</w:t>
      </w:r>
    </w:p>
    <w:p w14:paraId="2A38F7B9" w14:textId="77777777" w:rsidR="000F2A96" w:rsidRPr="000608EE" w:rsidRDefault="000F2A96" w:rsidP="000F2A96">
      <w:pPr>
        <w:rPr>
          <w:rStyle w:val="Emphasis"/>
        </w:rPr>
      </w:pPr>
      <w:r w:rsidRPr="00827637">
        <w:rPr>
          <w:rStyle w:val="StyleUnderline"/>
        </w:rPr>
        <w:t xml:space="preserve">A </w:t>
      </w:r>
      <w:r w:rsidRPr="000608EE">
        <w:rPr>
          <w:rStyle w:val="Emphasis"/>
        </w:rPr>
        <w:t>new study</w:t>
      </w:r>
      <w:r w:rsidRPr="00827637">
        <w:rPr>
          <w:rStyle w:val="StyleUnderline"/>
        </w:rPr>
        <w:t xml:space="preserve"> synthesizing views from experts across several fields </w:t>
      </w:r>
      <w:r w:rsidRPr="000608EE">
        <w:rPr>
          <w:rStyle w:val="Emphasis"/>
        </w:rPr>
        <w:t>indicates climate change</w:t>
      </w:r>
      <w:r w:rsidRPr="00827637">
        <w:rPr>
          <w:rStyle w:val="StyleUnderline"/>
        </w:rPr>
        <w:t xml:space="preserve"> will have an </w:t>
      </w:r>
      <w:r w:rsidRPr="000608EE">
        <w:rPr>
          <w:rStyle w:val="Emphasis"/>
        </w:rPr>
        <w:t>increasing impact on</w:t>
      </w:r>
      <w:r w:rsidRPr="00827637">
        <w:rPr>
          <w:rStyle w:val="StyleUnderline"/>
        </w:rPr>
        <w:t xml:space="preserve"> the risk of </w:t>
      </w:r>
      <w:r w:rsidRPr="000608EE">
        <w:rPr>
          <w:rStyle w:val="Emphasis"/>
        </w:rPr>
        <w:t>armed conflict.</w:t>
      </w:r>
    </w:p>
    <w:p w14:paraId="66844474" w14:textId="77777777" w:rsidR="000F2A96" w:rsidRPr="00827637" w:rsidRDefault="000F2A96" w:rsidP="000F2A96">
      <w:pPr>
        <w:rPr>
          <w:rStyle w:val="StyleUnderline"/>
        </w:rPr>
      </w:pPr>
      <w:r w:rsidRPr="00827637">
        <w:rPr>
          <w:rStyle w:val="StyleUnderline"/>
        </w:rPr>
        <w:t xml:space="preserve">In a scenario with </w:t>
      </w:r>
      <w:r w:rsidRPr="000608EE">
        <w:rPr>
          <w:rStyle w:val="Emphasis"/>
        </w:rPr>
        <w:t>4 degrees</w:t>
      </w:r>
      <w:r w:rsidRPr="00827637">
        <w:rPr>
          <w:rStyle w:val="StyleUnderline"/>
        </w:rPr>
        <w:t xml:space="preserve"> Celsius of </w:t>
      </w:r>
      <w:r w:rsidRPr="000608EE">
        <w:rPr>
          <w:rStyle w:val="Emphasis"/>
        </w:rPr>
        <w:t>warming</w:t>
      </w:r>
      <w:r w:rsidRPr="000608EE">
        <w:rPr>
          <w:sz w:val="16"/>
        </w:rPr>
        <w:t xml:space="preserve"> (approximately the path we’re on if societies do not substantially reduce emissions of heat-trapping gases), </w:t>
      </w:r>
      <w:r w:rsidRPr="00827637">
        <w:rPr>
          <w:rStyle w:val="StyleUnderline"/>
        </w:rPr>
        <w:t xml:space="preserve">the influence of climate on conflicts would increase more than five times, </w:t>
      </w:r>
      <w:r w:rsidRPr="000608EE">
        <w:rPr>
          <w:rStyle w:val="Emphasis"/>
        </w:rPr>
        <w:t>leaping to a 26%</w:t>
      </w:r>
      <w:r w:rsidRPr="00827637">
        <w:rPr>
          <w:rStyle w:val="StyleUnderline"/>
        </w:rPr>
        <w:t xml:space="preserve"> chance of a </w:t>
      </w:r>
      <w:r w:rsidRPr="000608EE">
        <w:rPr>
          <w:rStyle w:val="Emphasis"/>
        </w:rPr>
        <w:t>substantial</w:t>
      </w:r>
      <w:r w:rsidRPr="00827637">
        <w:rPr>
          <w:rStyle w:val="StyleUnderline"/>
        </w:rPr>
        <w:t xml:space="preserve"> </w:t>
      </w:r>
      <w:r w:rsidRPr="000608EE">
        <w:rPr>
          <w:rStyle w:val="Emphasis"/>
        </w:rPr>
        <w:t>increase</w:t>
      </w:r>
      <w:r w:rsidRPr="00827637">
        <w:rPr>
          <w:rStyle w:val="StyleUnderline"/>
        </w:rPr>
        <w:t xml:space="preserve"> </w:t>
      </w:r>
      <w:r w:rsidRPr="000608EE">
        <w:rPr>
          <w:rStyle w:val="Emphasis"/>
        </w:rPr>
        <w:t>in</w:t>
      </w:r>
      <w:r w:rsidRPr="00827637">
        <w:rPr>
          <w:rStyle w:val="StyleUnderline"/>
        </w:rPr>
        <w:t xml:space="preserve"> </w:t>
      </w:r>
      <w:r w:rsidRPr="000608EE">
        <w:rPr>
          <w:rStyle w:val="Emphasis"/>
        </w:rPr>
        <w:t>conflict</w:t>
      </w:r>
      <w:r w:rsidRPr="00827637">
        <w:rPr>
          <w:rStyle w:val="StyleUnderline"/>
        </w:rPr>
        <w:t xml:space="preserve"> risk</w:t>
      </w:r>
      <w:r w:rsidRPr="000608EE">
        <w:rPr>
          <w:sz w:val="16"/>
        </w:rPr>
        <w:t xml:space="preserve">, according to the study. </w:t>
      </w:r>
      <w:r w:rsidRPr="00827637">
        <w:rPr>
          <w:rStyle w:val="StyleUnderline"/>
        </w:rPr>
        <w:t xml:space="preserve">Even in a scenario of </w:t>
      </w:r>
      <w:r w:rsidRPr="000608EE">
        <w:rPr>
          <w:rStyle w:val="Emphasis"/>
        </w:rPr>
        <w:t>2 degrees Celsius</w:t>
      </w:r>
      <w:r w:rsidRPr="00827637">
        <w:rPr>
          <w:rStyle w:val="StyleUnderline"/>
        </w:rPr>
        <w:t xml:space="preserve"> of warming beyond preindustrial levels</w:t>
      </w:r>
      <w:r w:rsidRPr="000608EE">
        <w:rPr>
          <w:sz w:val="16"/>
        </w:rPr>
        <w:t xml:space="preserve"> – the stated goal of the Paris Climate Agreement­ – </w:t>
      </w:r>
      <w:r w:rsidRPr="00827637">
        <w:rPr>
          <w:rStyle w:val="StyleUnderline"/>
        </w:rPr>
        <w:t xml:space="preserve">the influence of climate on </w:t>
      </w:r>
      <w:r w:rsidRPr="000608EE">
        <w:rPr>
          <w:rStyle w:val="Emphasis"/>
        </w:rPr>
        <w:t>conflicts would more than double</w:t>
      </w:r>
      <w:r w:rsidRPr="00827637">
        <w:rPr>
          <w:rStyle w:val="StyleUnderline"/>
        </w:rPr>
        <w:t>, rising to a 13% chance.</w:t>
      </w:r>
    </w:p>
    <w:p w14:paraId="7B430495" w14:textId="77777777" w:rsidR="000F2A96" w:rsidRPr="000608EE" w:rsidRDefault="000F2A96" w:rsidP="000F2A96">
      <w:pPr>
        <w:rPr>
          <w:rStyle w:val="Emphasis"/>
        </w:rPr>
      </w:pPr>
      <w:r w:rsidRPr="000608EE">
        <w:rPr>
          <w:sz w:val="16"/>
        </w:rPr>
        <w:t>“</w:t>
      </w:r>
      <w:r w:rsidRPr="000608EE">
        <w:rPr>
          <w:rStyle w:val="Emphasis"/>
        </w:rPr>
        <w:t>Appreciating</w:t>
      </w:r>
      <w:r w:rsidRPr="00827637">
        <w:rPr>
          <w:rStyle w:val="StyleUnderline"/>
        </w:rPr>
        <w:t xml:space="preserve"> the </w:t>
      </w:r>
      <w:r w:rsidRPr="000608EE">
        <w:rPr>
          <w:rStyle w:val="Emphasis"/>
        </w:rPr>
        <w:t>role of climate</w:t>
      </w:r>
      <w:r w:rsidRPr="00827637">
        <w:rPr>
          <w:rStyle w:val="StyleUnderline"/>
        </w:rPr>
        <w:t xml:space="preserve"> change </w:t>
      </w:r>
      <w:r w:rsidRPr="000608EE">
        <w:rPr>
          <w:rStyle w:val="Emphasis"/>
        </w:rPr>
        <w:t>and</w:t>
      </w:r>
      <w:r w:rsidRPr="00827637">
        <w:rPr>
          <w:rStyle w:val="StyleUnderline"/>
        </w:rPr>
        <w:t xml:space="preserve"> its </w:t>
      </w:r>
      <w:r w:rsidRPr="000608EE">
        <w:rPr>
          <w:rStyle w:val="Emphasis"/>
        </w:rPr>
        <w:t>security</w:t>
      </w:r>
      <w:r w:rsidRPr="00827637">
        <w:rPr>
          <w:rStyle w:val="StyleUnderline"/>
        </w:rPr>
        <w:t xml:space="preserve"> </w:t>
      </w:r>
      <w:r w:rsidRPr="000608EE">
        <w:rPr>
          <w:rStyle w:val="Emphasis"/>
        </w:rPr>
        <w:t>impacts</w:t>
      </w:r>
      <w:r w:rsidRPr="00827637">
        <w:rPr>
          <w:rStyle w:val="StyleUnderline"/>
        </w:rPr>
        <w:t xml:space="preserve"> is </w:t>
      </w:r>
      <w:r w:rsidRPr="000608EE">
        <w:rPr>
          <w:rStyle w:val="Emphasis"/>
        </w:rPr>
        <w:t>important</w:t>
      </w:r>
      <w:r w:rsidRPr="00827637">
        <w:rPr>
          <w:rStyle w:val="StyleUnderline"/>
        </w:rPr>
        <w:t xml:space="preserve"> not only for understanding the social costs of our continuing heat-trapping emissions, but for </w:t>
      </w:r>
      <w:r w:rsidRPr="000608EE">
        <w:rPr>
          <w:rStyle w:val="Emphasis"/>
        </w:rPr>
        <w:t>prioritizing</w:t>
      </w:r>
      <w:r w:rsidRPr="00827637">
        <w:rPr>
          <w:rStyle w:val="StyleUnderline"/>
        </w:rPr>
        <w:t xml:space="preserve"> </w:t>
      </w:r>
      <w:r w:rsidRPr="000608EE">
        <w:rPr>
          <w:rStyle w:val="Emphasis"/>
        </w:rPr>
        <w:t>responses</w:t>
      </w:r>
      <w:r w:rsidRPr="00827637">
        <w:rPr>
          <w:rStyle w:val="StyleUnderline"/>
        </w:rPr>
        <w:t xml:space="preserve">, which could </w:t>
      </w:r>
      <w:r w:rsidRPr="000608EE">
        <w:rPr>
          <w:rStyle w:val="Emphasis"/>
        </w:rPr>
        <w:t>include</w:t>
      </w:r>
      <w:r w:rsidRPr="00827637">
        <w:rPr>
          <w:rStyle w:val="StyleUnderline"/>
        </w:rPr>
        <w:t xml:space="preserve"> aid and </w:t>
      </w:r>
      <w:r w:rsidRPr="000608EE">
        <w:rPr>
          <w:rStyle w:val="Emphasis"/>
        </w:rPr>
        <w:t>cooperation</w:t>
      </w:r>
      <w:r w:rsidRPr="000608EE">
        <w:rPr>
          <w:sz w:val="16"/>
        </w:rPr>
        <w:t>,” said Katharine Mach, director of the Stanford Environment Assessment Facility and the study’s lead author.</w:t>
      </w:r>
    </w:p>
    <w:p w14:paraId="5513BE4A" w14:textId="77777777" w:rsidR="000F2A96" w:rsidRPr="00827637" w:rsidRDefault="000F2A96" w:rsidP="000F2A96">
      <w:pPr>
        <w:rPr>
          <w:rStyle w:val="StyleUnderline"/>
        </w:rPr>
      </w:pPr>
      <w:r w:rsidRPr="00827637">
        <w:rPr>
          <w:rStyle w:val="StyleUnderline"/>
        </w:rPr>
        <w:t xml:space="preserve">Climate change-driven </w:t>
      </w:r>
      <w:r w:rsidRPr="000608EE">
        <w:rPr>
          <w:rStyle w:val="Emphasis"/>
        </w:rPr>
        <w:t>extreme weather and</w:t>
      </w:r>
      <w:r w:rsidRPr="00827637">
        <w:rPr>
          <w:rStyle w:val="StyleUnderline"/>
        </w:rPr>
        <w:t xml:space="preserve"> related disasters can </w:t>
      </w:r>
      <w:r w:rsidRPr="000608EE">
        <w:rPr>
          <w:rStyle w:val="Emphasis"/>
        </w:rPr>
        <w:t>damage</w:t>
      </w:r>
      <w:r w:rsidRPr="00827637">
        <w:rPr>
          <w:rStyle w:val="StyleUnderline"/>
        </w:rPr>
        <w:t xml:space="preserve"> </w:t>
      </w:r>
      <w:r w:rsidRPr="000608EE">
        <w:rPr>
          <w:rStyle w:val="Emphasis"/>
        </w:rPr>
        <w:t>economies</w:t>
      </w:r>
      <w:r w:rsidRPr="00827637">
        <w:rPr>
          <w:rStyle w:val="StyleUnderline"/>
        </w:rPr>
        <w:t xml:space="preserve">, </w:t>
      </w:r>
      <w:r w:rsidRPr="000608EE">
        <w:rPr>
          <w:rStyle w:val="Emphasis"/>
        </w:rPr>
        <w:t>lower</w:t>
      </w:r>
      <w:r w:rsidRPr="00827637">
        <w:rPr>
          <w:rStyle w:val="StyleUnderline"/>
        </w:rPr>
        <w:t xml:space="preserve"> </w:t>
      </w:r>
      <w:r w:rsidRPr="000608EE">
        <w:rPr>
          <w:rStyle w:val="Emphasis"/>
        </w:rPr>
        <w:t>farming</w:t>
      </w:r>
      <w:r w:rsidRPr="00827637">
        <w:rPr>
          <w:rStyle w:val="StyleUnderline"/>
        </w:rPr>
        <w:t xml:space="preserve"> and livestock </w:t>
      </w:r>
      <w:r w:rsidRPr="000608EE">
        <w:rPr>
          <w:rStyle w:val="Emphasis"/>
        </w:rPr>
        <w:t>production</w:t>
      </w:r>
      <w:r w:rsidRPr="00827637">
        <w:rPr>
          <w:rStyle w:val="StyleUnderline"/>
        </w:rPr>
        <w:t xml:space="preserve"> and </w:t>
      </w:r>
      <w:r w:rsidRPr="000608EE">
        <w:rPr>
          <w:rStyle w:val="Emphasis"/>
        </w:rPr>
        <w:t>intensify</w:t>
      </w:r>
      <w:r w:rsidRPr="00827637">
        <w:rPr>
          <w:rStyle w:val="StyleUnderline"/>
        </w:rPr>
        <w:t xml:space="preserve"> </w:t>
      </w:r>
      <w:r w:rsidRPr="000608EE">
        <w:rPr>
          <w:rStyle w:val="Emphasis"/>
        </w:rPr>
        <w:t>inequality</w:t>
      </w:r>
      <w:r w:rsidRPr="00827637">
        <w:rPr>
          <w:rStyle w:val="StyleUnderline"/>
        </w:rPr>
        <w:t xml:space="preserve"> among social groups.</w:t>
      </w:r>
      <w:r w:rsidRPr="000608EE">
        <w:rPr>
          <w:sz w:val="16"/>
        </w:rPr>
        <w:t xml:space="preserve"> These factors, when combined with other drivers of conflict, may </w:t>
      </w:r>
      <w:r w:rsidRPr="000608EE">
        <w:rPr>
          <w:rStyle w:val="Emphasis"/>
        </w:rPr>
        <w:t>increase</w:t>
      </w:r>
      <w:r w:rsidRPr="00827637">
        <w:rPr>
          <w:rStyle w:val="StyleUnderline"/>
        </w:rPr>
        <w:t xml:space="preserve"> risks of </w:t>
      </w:r>
      <w:r w:rsidRPr="000608EE">
        <w:rPr>
          <w:rStyle w:val="Emphasis"/>
        </w:rPr>
        <w:t>violence</w:t>
      </w:r>
      <w:r w:rsidRPr="00827637">
        <w:rPr>
          <w:rStyle w:val="StyleUnderline"/>
        </w:rPr>
        <w:t>.</w:t>
      </w:r>
    </w:p>
    <w:p w14:paraId="717807F4" w14:textId="77777777" w:rsidR="000F2A96" w:rsidRPr="000608EE" w:rsidRDefault="000F2A96" w:rsidP="000F2A96">
      <w:pPr>
        <w:rPr>
          <w:sz w:val="16"/>
        </w:rPr>
      </w:pPr>
      <w:r w:rsidRPr="000608EE">
        <w:rPr>
          <w:sz w:val="16"/>
        </w:rPr>
        <w:t>“</w:t>
      </w:r>
      <w:r w:rsidRPr="00827637">
        <w:rPr>
          <w:rStyle w:val="StyleUnderline"/>
        </w:rPr>
        <w:t xml:space="preserve">Knowing </w:t>
      </w:r>
      <w:r w:rsidRPr="000608EE">
        <w:rPr>
          <w:sz w:val="16"/>
        </w:rPr>
        <w:t>whether</w:t>
      </w:r>
      <w:r w:rsidRPr="00827637">
        <w:rPr>
          <w:rStyle w:val="StyleUnderline"/>
        </w:rPr>
        <w:t xml:space="preserve"> </w:t>
      </w:r>
      <w:r w:rsidRPr="000608EE">
        <w:rPr>
          <w:rStyle w:val="Emphasis"/>
        </w:rPr>
        <w:t>environmental</w:t>
      </w:r>
      <w:r w:rsidRPr="00827637">
        <w:rPr>
          <w:rStyle w:val="StyleUnderline"/>
        </w:rPr>
        <w:t xml:space="preserve"> or climatic </w:t>
      </w:r>
      <w:r w:rsidRPr="000608EE">
        <w:rPr>
          <w:rStyle w:val="Emphasis"/>
        </w:rPr>
        <w:t>changes</w:t>
      </w:r>
      <w:r w:rsidRPr="00827637">
        <w:rPr>
          <w:rStyle w:val="StyleUnderline"/>
        </w:rPr>
        <w:t xml:space="preserve"> are </w:t>
      </w:r>
      <w:r w:rsidRPr="000608EE">
        <w:rPr>
          <w:rStyle w:val="Emphasis"/>
        </w:rPr>
        <w:t>important for explaining conflict</w:t>
      </w:r>
      <w:r w:rsidRPr="000608EE">
        <w:rPr>
          <w:sz w:val="16"/>
        </w:rPr>
        <w:t xml:space="preserve"> has implications for what we can do to reduce the likelihood of future conflict, as well as for how to make well-informed decisions about how aggressively we should mitigate future climate change,” said Marshall Burke, assistant professor of Earth system science and a co-author on the study.</w:t>
      </w:r>
    </w:p>
    <w:p w14:paraId="24D60B23" w14:textId="77777777" w:rsidR="000F2A96" w:rsidRDefault="000F2A96" w:rsidP="000F2A96">
      <w:pPr>
        <w:pStyle w:val="Heading4"/>
      </w:pPr>
      <w:r>
        <w:t xml:space="preserve">Climate change turns and outweighs case—heightens conflict and drowns coastal </w:t>
      </w:r>
      <w:proofErr w:type="gramStart"/>
      <w:r>
        <w:t>countries</w:t>
      </w:r>
      <w:proofErr w:type="gramEnd"/>
    </w:p>
    <w:p w14:paraId="4275FBFB" w14:textId="77777777" w:rsidR="000F2A96" w:rsidRDefault="000F2A96" w:rsidP="000F2A96">
      <w:proofErr w:type="spellStart"/>
      <w:r>
        <w:t>Aff</w:t>
      </w:r>
      <w:proofErr w:type="spellEnd"/>
      <w:r>
        <w:t xml:space="preserve"> can’t solve Taiwan or Senkaku scenarios if it’s under the </w:t>
      </w:r>
      <w:proofErr w:type="gramStart"/>
      <w:r>
        <w:t>sea</w:t>
      </w:r>
      <w:proofErr w:type="gramEnd"/>
    </w:p>
    <w:p w14:paraId="4350A3DA" w14:textId="77777777" w:rsidR="000F2A96" w:rsidRDefault="000F2A96" w:rsidP="000F2A96">
      <w:r w:rsidRPr="00827637">
        <w:rPr>
          <w:rStyle w:val="Style13ptBold"/>
        </w:rPr>
        <w:t>Werrell and Femia 18</w:t>
      </w:r>
      <w:r>
        <w:t xml:space="preserve">- Werrell is </w:t>
      </w:r>
      <w:r w:rsidRPr="00827637">
        <w:t>Co-Founder and Senior Advisor</w:t>
      </w:r>
      <w:r>
        <w:t xml:space="preserve"> for</w:t>
      </w:r>
      <w:r w:rsidRPr="00827637">
        <w:t xml:space="preserve"> The Center for Climate and Security and The Council on Strategic Risks</w:t>
      </w:r>
      <w:r>
        <w:t xml:space="preserve"> and Femia is the </w:t>
      </w:r>
      <w:r w:rsidRPr="00827637">
        <w:t>CEO of the Council on Strategic Risks (CSR), and Co-Founder of the Center for Climate and Security.</w:t>
      </w:r>
    </w:p>
    <w:p w14:paraId="07AAA99B" w14:textId="77777777" w:rsidR="000F2A96" w:rsidRPr="007421D1" w:rsidRDefault="000F2A96" w:rsidP="000F2A96">
      <w:r w:rsidRPr="00827637">
        <w:t xml:space="preserve">Caitlin E. Werrell and Francesco Femia, "Climate change raises conflict concerns," UNESCO, </w:t>
      </w:r>
      <w:r>
        <w:t>02</w:t>
      </w:r>
      <w:r w:rsidRPr="00827637">
        <w:t>-xx-</w:t>
      </w:r>
      <w:r>
        <w:t>2018</w:t>
      </w:r>
      <w:r w:rsidRPr="00827637">
        <w:t xml:space="preserve">, https://en.unesco.org/courier/2018-2/climate-change-raises-conflict-concerns-- </w:t>
      </w:r>
      <w:proofErr w:type="spellStart"/>
      <w:r w:rsidRPr="00827637">
        <w:rPr>
          <w:rFonts w:ascii="MS Gothic" w:eastAsia="MS Gothic" w:hAnsi="MS Gothic" w:cs="MS Gothic" w:hint="eastAsia"/>
        </w:rPr>
        <w:t>嘉</w:t>
      </w:r>
      <w:r w:rsidRPr="00827637">
        <w:rPr>
          <w:rFonts w:ascii="Microsoft JhengHei" w:eastAsia="Microsoft JhengHei" w:hAnsi="Microsoft JhengHei" w:cs="Microsoft JhengHei" w:hint="eastAsia"/>
        </w:rPr>
        <w:t>玮</w:t>
      </w:r>
      <w:proofErr w:type="spellEnd"/>
    </w:p>
    <w:p w14:paraId="393956C2" w14:textId="77777777" w:rsidR="000F2A96" w:rsidRPr="00827637" w:rsidRDefault="000F2A96" w:rsidP="000F2A96">
      <w:pPr>
        <w:rPr>
          <w:rStyle w:val="StyleUnderline"/>
        </w:rPr>
      </w:pPr>
      <w:r w:rsidRPr="00827637">
        <w:rPr>
          <w:sz w:val="16"/>
        </w:rPr>
        <w:t xml:space="preserve">Several </w:t>
      </w:r>
      <w:r w:rsidRPr="00827637">
        <w:rPr>
          <w:rStyle w:val="StyleUnderline"/>
        </w:rPr>
        <w:t>studies</w:t>
      </w:r>
      <w:r w:rsidRPr="00827637">
        <w:rPr>
          <w:sz w:val="16"/>
        </w:rPr>
        <w:t xml:space="preserve">, combined with models and foresight exercises, </w:t>
      </w:r>
      <w:r w:rsidRPr="00827637">
        <w:rPr>
          <w:rStyle w:val="StyleUnderline"/>
        </w:rPr>
        <w:t xml:space="preserve">show with increasing accuracy, the way in which changes in </w:t>
      </w:r>
      <w:r w:rsidRPr="00827637">
        <w:rPr>
          <w:rStyle w:val="Emphasis"/>
        </w:rPr>
        <w:t>climatic conditions</w:t>
      </w:r>
      <w:r w:rsidRPr="00827637">
        <w:rPr>
          <w:rStyle w:val="StyleUnderline"/>
        </w:rPr>
        <w:t xml:space="preserve"> can, if left unmitigated, </w:t>
      </w:r>
      <w:r w:rsidRPr="00827637">
        <w:rPr>
          <w:rStyle w:val="Emphasis"/>
        </w:rPr>
        <w:t>scale up to</w:t>
      </w:r>
      <w:r w:rsidRPr="00827637">
        <w:rPr>
          <w:rStyle w:val="StyleUnderline"/>
        </w:rPr>
        <w:t xml:space="preserve"> higher-order </w:t>
      </w:r>
      <w:r w:rsidRPr="00827637">
        <w:rPr>
          <w:rStyle w:val="Emphasis"/>
        </w:rPr>
        <w:t>security</w:t>
      </w:r>
      <w:r w:rsidRPr="00827637">
        <w:rPr>
          <w:rStyle w:val="StyleUnderline"/>
        </w:rPr>
        <w:t xml:space="preserve"> </w:t>
      </w:r>
      <w:r w:rsidRPr="00827637">
        <w:rPr>
          <w:rStyle w:val="Emphasis"/>
        </w:rPr>
        <w:t>situations</w:t>
      </w:r>
      <w:r w:rsidRPr="00827637">
        <w:rPr>
          <w:rStyle w:val="StyleUnderline"/>
        </w:rPr>
        <w:t xml:space="preserve">, </w:t>
      </w:r>
      <w:r w:rsidRPr="00827637">
        <w:rPr>
          <w:rStyle w:val="Emphasis"/>
        </w:rPr>
        <w:t>including</w:t>
      </w:r>
      <w:r w:rsidRPr="00827637">
        <w:rPr>
          <w:rStyle w:val="StyleUnderline"/>
        </w:rPr>
        <w:t xml:space="preserve"> a higher likelihood of </w:t>
      </w:r>
      <w:r w:rsidRPr="00827637">
        <w:rPr>
          <w:rStyle w:val="Emphasis"/>
        </w:rPr>
        <w:t>conflict</w:t>
      </w:r>
      <w:r w:rsidRPr="00827637">
        <w:rPr>
          <w:sz w:val="16"/>
        </w:rPr>
        <w:t xml:space="preserve">. A lot of the research to this point, however, has focused on the links between climate change, increased rainfall variability, and conflict. </w:t>
      </w:r>
      <w:r w:rsidRPr="00827637">
        <w:rPr>
          <w:rStyle w:val="StyleUnderline"/>
        </w:rPr>
        <w:t xml:space="preserve">Other </w:t>
      </w:r>
      <w:r w:rsidRPr="00827637">
        <w:rPr>
          <w:rStyle w:val="Emphasis"/>
        </w:rPr>
        <w:t>scenarios</w:t>
      </w:r>
      <w:r w:rsidRPr="00827637">
        <w:rPr>
          <w:rStyle w:val="StyleUnderline"/>
        </w:rPr>
        <w:t xml:space="preserve"> in which climate impacts and security intersect and combine to form the foundation of a new geopolitical landscape </w:t>
      </w:r>
      <w:r w:rsidRPr="00827637">
        <w:rPr>
          <w:rStyle w:val="Emphasis"/>
        </w:rPr>
        <w:t>include</w:t>
      </w:r>
      <w:r w:rsidRPr="00827637">
        <w:rPr>
          <w:rStyle w:val="StyleUnderline"/>
        </w:rPr>
        <w:t>:</w:t>
      </w:r>
    </w:p>
    <w:p w14:paraId="67C213D6" w14:textId="77777777" w:rsidR="000F2A96" w:rsidRPr="00827637" w:rsidRDefault="000F2A96" w:rsidP="000F2A96">
      <w:pPr>
        <w:rPr>
          <w:sz w:val="16"/>
        </w:rPr>
      </w:pPr>
      <w:r w:rsidRPr="00827637">
        <w:rPr>
          <w:rFonts w:ascii="Tahoma" w:hAnsi="Tahoma" w:cs="Tahoma"/>
          <w:sz w:val="16"/>
        </w:rPr>
        <w:t>‣</w:t>
      </w:r>
      <w:r w:rsidRPr="00827637">
        <w:rPr>
          <w:sz w:val="16"/>
        </w:rPr>
        <w:t xml:space="preserve"> </w:t>
      </w:r>
      <w:r w:rsidRPr="00827637">
        <w:rPr>
          <w:rStyle w:val="Emphasis"/>
        </w:rPr>
        <w:t>Sea-level rise</w:t>
      </w:r>
      <w:r w:rsidRPr="00827637">
        <w:rPr>
          <w:sz w:val="16"/>
        </w:rPr>
        <w:t xml:space="preserve"> and coastal cities</w:t>
      </w:r>
    </w:p>
    <w:p w14:paraId="1B7FDDE6" w14:textId="77777777" w:rsidR="000F2A96" w:rsidRPr="00827637" w:rsidRDefault="000F2A96" w:rsidP="000F2A96">
      <w:pPr>
        <w:rPr>
          <w:rStyle w:val="StyleUnderline"/>
        </w:rPr>
      </w:pPr>
      <w:r w:rsidRPr="00827637">
        <w:rPr>
          <w:sz w:val="16"/>
        </w:rPr>
        <w:t xml:space="preserve">Urbanization is occurring rapidly in the Horn of Africa, including along the coast. </w:t>
      </w:r>
      <w:r w:rsidRPr="00827637">
        <w:rPr>
          <w:rStyle w:val="Emphasis"/>
        </w:rPr>
        <w:t>Coastal cities</w:t>
      </w:r>
      <w:r w:rsidRPr="00827637">
        <w:rPr>
          <w:rStyle w:val="StyleUnderline"/>
        </w:rPr>
        <w:t xml:space="preserve"> with burgeoning populations</w:t>
      </w:r>
      <w:r w:rsidRPr="00827637">
        <w:rPr>
          <w:sz w:val="16"/>
        </w:rPr>
        <w:t xml:space="preserve">, like Mogadishu (Somalia), Djibouti City and Mombasa (Kenya) </w:t>
      </w:r>
      <w:r w:rsidRPr="00827637">
        <w:rPr>
          <w:rStyle w:val="StyleUnderline"/>
        </w:rPr>
        <w:t xml:space="preserve">are </w:t>
      </w:r>
      <w:r w:rsidRPr="00827637">
        <w:rPr>
          <w:rStyle w:val="Emphasis"/>
        </w:rPr>
        <w:t>vulnerable to sea-level rise.</w:t>
      </w:r>
      <w:r w:rsidRPr="00827637">
        <w:rPr>
          <w:rStyle w:val="StyleUnderline"/>
        </w:rPr>
        <w:t xml:space="preserve"> Rising sea levels </w:t>
      </w:r>
      <w:r w:rsidRPr="00827637">
        <w:rPr>
          <w:rStyle w:val="Emphasis"/>
        </w:rPr>
        <w:t>threaten</w:t>
      </w:r>
      <w:r w:rsidRPr="00827637">
        <w:rPr>
          <w:rStyle w:val="StyleUnderline"/>
        </w:rPr>
        <w:t xml:space="preserve"> to inundate </w:t>
      </w:r>
      <w:r w:rsidRPr="00827637">
        <w:rPr>
          <w:rStyle w:val="Emphasis"/>
        </w:rPr>
        <w:t>critical</w:t>
      </w:r>
      <w:r w:rsidRPr="00827637">
        <w:rPr>
          <w:rStyle w:val="StyleUnderline"/>
        </w:rPr>
        <w:t xml:space="preserve"> </w:t>
      </w:r>
      <w:r w:rsidRPr="00827637">
        <w:rPr>
          <w:rStyle w:val="Emphasis"/>
        </w:rPr>
        <w:t>infrastructure</w:t>
      </w:r>
      <w:r w:rsidRPr="00827637">
        <w:rPr>
          <w:rStyle w:val="StyleUnderline"/>
        </w:rPr>
        <w:t xml:space="preserve"> in these cities, </w:t>
      </w:r>
      <w:r w:rsidRPr="00827637">
        <w:rPr>
          <w:rStyle w:val="Emphasis"/>
        </w:rPr>
        <w:t>contaminate</w:t>
      </w:r>
      <w:r w:rsidRPr="00827637">
        <w:rPr>
          <w:rStyle w:val="StyleUnderline"/>
        </w:rPr>
        <w:t xml:space="preserve"> </w:t>
      </w:r>
      <w:r w:rsidRPr="00827637">
        <w:rPr>
          <w:rStyle w:val="Emphasis"/>
        </w:rPr>
        <w:t>freshwater</w:t>
      </w:r>
      <w:r w:rsidRPr="00827637">
        <w:rPr>
          <w:rStyle w:val="StyleUnderline"/>
        </w:rPr>
        <w:t xml:space="preserve"> supplies through saltwater intrusion, </w:t>
      </w:r>
      <w:r w:rsidRPr="00827637">
        <w:rPr>
          <w:rStyle w:val="Emphasis"/>
        </w:rPr>
        <w:t>reduce</w:t>
      </w:r>
      <w:r w:rsidRPr="00827637">
        <w:rPr>
          <w:rStyle w:val="StyleUnderline"/>
        </w:rPr>
        <w:t xml:space="preserve"> arable </w:t>
      </w:r>
      <w:r w:rsidRPr="00827637">
        <w:rPr>
          <w:rStyle w:val="Emphasis"/>
        </w:rPr>
        <w:t>land</w:t>
      </w:r>
      <w:r w:rsidRPr="00827637">
        <w:rPr>
          <w:rStyle w:val="StyleUnderline"/>
        </w:rPr>
        <w:t xml:space="preserve">, and potentially </w:t>
      </w:r>
      <w:r w:rsidRPr="00827637">
        <w:rPr>
          <w:rStyle w:val="Emphasis"/>
        </w:rPr>
        <w:t>displace</w:t>
      </w:r>
      <w:r w:rsidRPr="00827637">
        <w:rPr>
          <w:rStyle w:val="StyleUnderline"/>
        </w:rPr>
        <w:t xml:space="preserve"> large numbers of </w:t>
      </w:r>
      <w:r w:rsidRPr="00827637">
        <w:rPr>
          <w:rStyle w:val="Emphasis"/>
        </w:rPr>
        <w:t>people</w:t>
      </w:r>
      <w:r w:rsidRPr="00827637">
        <w:rPr>
          <w:rStyle w:val="StyleUnderline"/>
        </w:rPr>
        <w:t>.</w:t>
      </w:r>
    </w:p>
    <w:p w14:paraId="13707C47" w14:textId="77777777" w:rsidR="000F2A96" w:rsidRPr="00827637" w:rsidRDefault="000F2A96" w:rsidP="000F2A96">
      <w:pPr>
        <w:rPr>
          <w:rStyle w:val="StyleUnderline"/>
        </w:rPr>
      </w:pPr>
      <w:r w:rsidRPr="00827637">
        <w:rPr>
          <w:rFonts w:ascii="Tahoma" w:hAnsi="Tahoma" w:cs="Tahoma"/>
          <w:sz w:val="16"/>
        </w:rPr>
        <w:t>‣</w:t>
      </w:r>
      <w:r w:rsidRPr="00827637">
        <w:rPr>
          <w:sz w:val="16"/>
        </w:rPr>
        <w:t xml:space="preserve"> </w:t>
      </w:r>
      <w:r w:rsidRPr="00827637">
        <w:rPr>
          <w:rStyle w:val="StyleUnderline"/>
        </w:rPr>
        <w:t xml:space="preserve">Dangerous </w:t>
      </w:r>
      <w:r w:rsidRPr="00827637">
        <w:rPr>
          <w:rStyle w:val="Emphasis"/>
        </w:rPr>
        <w:t>seaways</w:t>
      </w:r>
    </w:p>
    <w:p w14:paraId="5D5C5A5A" w14:textId="77777777" w:rsidR="000F2A96" w:rsidRPr="00827637" w:rsidRDefault="000F2A96" w:rsidP="000F2A96">
      <w:pPr>
        <w:rPr>
          <w:sz w:val="16"/>
        </w:rPr>
      </w:pPr>
      <w:r w:rsidRPr="00827637">
        <w:rPr>
          <w:sz w:val="16"/>
        </w:rPr>
        <w:t xml:space="preserve">The Gulf of Aden is a critical waterway along the Horn of Africa. </w:t>
      </w:r>
      <w:r w:rsidRPr="00827637">
        <w:rPr>
          <w:rStyle w:val="StyleUnderline"/>
        </w:rPr>
        <w:t xml:space="preserve">As climate change further </w:t>
      </w:r>
      <w:r w:rsidRPr="00827637">
        <w:rPr>
          <w:rStyle w:val="Emphasis"/>
        </w:rPr>
        <w:t>narrows</w:t>
      </w:r>
      <w:r w:rsidRPr="00827637">
        <w:rPr>
          <w:rStyle w:val="StyleUnderline"/>
        </w:rPr>
        <w:t xml:space="preserve"> </w:t>
      </w:r>
      <w:r w:rsidRPr="00827637">
        <w:rPr>
          <w:rStyle w:val="Emphasis"/>
        </w:rPr>
        <w:t>economic</w:t>
      </w:r>
      <w:r w:rsidRPr="00827637">
        <w:rPr>
          <w:rStyle w:val="StyleUnderline"/>
        </w:rPr>
        <w:t xml:space="preserve"> </w:t>
      </w:r>
      <w:r w:rsidRPr="00827637">
        <w:rPr>
          <w:rStyle w:val="Emphasis"/>
        </w:rPr>
        <w:t>opportunities</w:t>
      </w:r>
      <w:r w:rsidRPr="00827637">
        <w:rPr>
          <w:rStyle w:val="StyleUnderline"/>
        </w:rPr>
        <w:t xml:space="preserve"> in the region, an even </w:t>
      </w:r>
      <w:r w:rsidRPr="00827637">
        <w:rPr>
          <w:rStyle w:val="Emphasis"/>
        </w:rPr>
        <w:t>greater</w:t>
      </w:r>
      <w:r w:rsidRPr="00827637">
        <w:rPr>
          <w:rStyle w:val="StyleUnderline"/>
        </w:rPr>
        <w:t xml:space="preserve"> increase of </w:t>
      </w:r>
      <w:r w:rsidRPr="00827637">
        <w:rPr>
          <w:rStyle w:val="Emphasis"/>
        </w:rPr>
        <w:t>piracy</w:t>
      </w:r>
      <w:r w:rsidRPr="00827637">
        <w:rPr>
          <w:rStyle w:val="StyleUnderline"/>
        </w:rPr>
        <w:t xml:space="preserve"> along the coast is likely.</w:t>
      </w:r>
      <w:r w:rsidRPr="00827637">
        <w:rPr>
          <w:sz w:val="16"/>
        </w:rPr>
        <w:t xml:space="preserve"> Indeed, research has shown that there is a significant overlap between countries showing a high incidence of piracy attacks (off the coasts of Somalia and Eritrea), and the most significant climate vulnerability in Africa. </w:t>
      </w:r>
      <w:r w:rsidRPr="00827637">
        <w:rPr>
          <w:rStyle w:val="StyleUnderline"/>
        </w:rPr>
        <w:t>This paints a worrying picture of the kinds of overlapping risks</w:t>
      </w:r>
      <w:r w:rsidRPr="00827637">
        <w:rPr>
          <w:sz w:val="16"/>
        </w:rPr>
        <w:t xml:space="preserve"> that can perpetuate state failure in the Horn.</w:t>
      </w:r>
    </w:p>
    <w:p w14:paraId="3B030F21" w14:textId="77777777" w:rsidR="000F2A96" w:rsidRPr="00827637" w:rsidRDefault="000F2A96" w:rsidP="000F2A96">
      <w:pPr>
        <w:rPr>
          <w:rStyle w:val="StyleUnderline"/>
        </w:rPr>
      </w:pPr>
      <w:r w:rsidRPr="00827637">
        <w:rPr>
          <w:rFonts w:ascii="Tahoma" w:hAnsi="Tahoma" w:cs="Tahoma"/>
          <w:sz w:val="16"/>
        </w:rPr>
        <w:t>‣</w:t>
      </w:r>
      <w:r w:rsidRPr="00827637">
        <w:rPr>
          <w:sz w:val="16"/>
        </w:rPr>
        <w:t xml:space="preserve"> </w:t>
      </w:r>
      <w:r w:rsidRPr="00827637">
        <w:rPr>
          <w:rStyle w:val="StyleUnderline"/>
        </w:rPr>
        <w:t>Fish and food security</w:t>
      </w:r>
    </w:p>
    <w:p w14:paraId="7F68360F" w14:textId="77777777" w:rsidR="000F2A96" w:rsidRPr="00827637" w:rsidRDefault="000F2A96" w:rsidP="000F2A96">
      <w:pPr>
        <w:rPr>
          <w:rStyle w:val="StyleUnderline"/>
        </w:rPr>
      </w:pPr>
      <w:r w:rsidRPr="00827637">
        <w:rPr>
          <w:rStyle w:val="Emphasis"/>
        </w:rPr>
        <w:t>Ocean acidification</w:t>
      </w:r>
      <w:r w:rsidRPr="00827637">
        <w:rPr>
          <w:rStyle w:val="StyleUnderline"/>
        </w:rPr>
        <w:t xml:space="preserve"> and warming are contributing to the migration and </w:t>
      </w:r>
      <w:r w:rsidRPr="00827637">
        <w:rPr>
          <w:rStyle w:val="Emphasis"/>
        </w:rPr>
        <w:t>depletion of fish stocks</w:t>
      </w:r>
      <w:r w:rsidRPr="00827637">
        <w:rPr>
          <w:rStyle w:val="StyleUnderline"/>
        </w:rPr>
        <w:t xml:space="preserve"> around the world,</w:t>
      </w:r>
      <w:r w:rsidRPr="00827637">
        <w:rPr>
          <w:sz w:val="16"/>
        </w:rPr>
        <w:t xml:space="preserve"> including along the coast of the Horn of Africa – though the lack of extensive monitoring in this region means there is a gap in the knowledge of the extent of the impacts. </w:t>
      </w:r>
      <w:r w:rsidRPr="00827637">
        <w:rPr>
          <w:rStyle w:val="Emphasis"/>
        </w:rPr>
        <w:t>Changing</w:t>
      </w:r>
      <w:r w:rsidRPr="00827637">
        <w:rPr>
          <w:rStyle w:val="StyleUnderline"/>
        </w:rPr>
        <w:t xml:space="preserve"> ocean </w:t>
      </w:r>
      <w:r w:rsidRPr="00827637">
        <w:rPr>
          <w:rStyle w:val="Emphasis"/>
        </w:rPr>
        <w:t>chemistry</w:t>
      </w:r>
      <w:r w:rsidRPr="00827637">
        <w:rPr>
          <w:rStyle w:val="StyleUnderline"/>
        </w:rPr>
        <w:t xml:space="preserve"> and temperatures can </w:t>
      </w:r>
      <w:r w:rsidRPr="00827637">
        <w:rPr>
          <w:rStyle w:val="Emphasis"/>
        </w:rPr>
        <w:t>increase</w:t>
      </w:r>
      <w:r w:rsidRPr="00827637">
        <w:rPr>
          <w:rStyle w:val="StyleUnderline"/>
        </w:rPr>
        <w:t xml:space="preserve"> the likelihood of </w:t>
      </w:r>
      <w:r w:rsidRPr="00827637">
        <w:rPr>
          <w:rStyle w:val="Emphasis"/>
        </w:rPr>
        <w:t>international</w:t>
      </w:r>
      <w:r w:rsidRPr="00827637">
        <w:rPr>
          <w:rStyle w:val="StyleUnderline"/>
        </w:rPr>
        <w:t xml:space="preserve"> </w:t>
      </w:r>
      <w:r w:rsidRPr="00827637">
        <w:rPr>
          <w:rStyle w:val="Emphasis"/>
        </w:rPr>
        <w:t>tensions</w:t>
      </w:r>
      <w:r w:rsidRPr="00827637">
        <w:rPr>
          <w:rStyle w:val="StyleUnderline"/>
        </w:rPr>
        <w:t xml:space="preserve"> between countries and subnational actors</w:t>
      </w:r>
      <w:r w:rsidRPr="00827637">
        <w:rPr>
          <w:sz w:val="16"/>
        </w:rPr>
        <w:t xml:space="preserve"> of the Horn that share a coastline </w:t>
      </w:r>
      <w:r w:rsidRPr="00827637">
        <w:rPr>
          <w:rStyle w:val="StyleUnderline"/>
        </w:rPr>
        <w:t xml:space="preserve">– including a </w:t>
      </w:r>
      <w:r w:rsidRPr="00827637">
        <w:rPr>
          <w:rStyle w:val="Emphasis"/>
        </w:rPr>
        <w:t>heightened</w:t>
      </w:r>
      <w:r w:rsidRPr="00827637">
        <w:rPr>
          <w:rStyle w:val="StyleUnderline"/>
        </w:rPr>
        <w:t xml:space="preserve"> potential for </w:t>
      </w:r>
      <w:r w:rsidRPr="00827637">
        <w:rPr>
          <w:rStyle w:val="Emphasis"/>
        </w:rPr>
        <w:t xml:space="preserve">conflict </w:t>
      </w:r>
      <w:proofErr w:type="gramStart"/>
      <w:r w:rsidRPr="00827637">
        <w:rPr>
          <w:rStyle w:val="Emphasis"/>
        </w:rPr>
        <w:t>over fishing</w:t>
      </w:r>
      <w:proofErr w:type="gramEnd"/>
      <w:r w:rsidRPr="00827637">
        <w:rPr>
          <w:rStyle w:val="StyleUnderline"/>
        </w:rPr>
        <w:t xml:space="preserve">, as their respective fishing fleets roam into </w:t>
      </w:r>
      <w:proofErr w:type="spellStart"/>
      <w:r w:rsidRPr="00827637">
        <w:rPr>
          <w:rStyle w:val="StyleUnderline"/>
        </w:rPr>
        <w:t>neighbouring</w:t>
      </w:r>
      <w:proofErr w:type="spellEnd"/>
      <w:r w:rsidRPr="00827637">
        <w:rPr>
          <w:rStyle w:val="StyleUnderline"/>
        </w:rPr>
        <w:t xml:space="preserve"> waters, or compete over dwindling stocks in international waters.</w:t>
      </w:r>
    </w:p>
    <w:p w14:paraId="5BEECBD1" w14:textId="77777777" w:rsidR="000F2A96" w:rsidRDefault="000F2A96" w:rsidP="000F2A96">
      <w:pPr>
        <w:pStyle w:val="Heading3"/>
      </w:pPr>
      <w:r>
        <w:t>2nc—INB—at inherency</w:t>
      </w:r>
    </w:p>
    <w:p w14:paraId="730E0031" w14:textId="77777777" w:rsidR="000F2A96" w:rsidRDefault="000F2A96" w:rsidP="000F2A96">
      <w:pPr>
        <w:pStyle w:val="Heading4"/>
      </w:pPr>
      <w:r>
        <w:t xml:space="preserve">Current talks go nowhere—cutting emissions requires a strategic concession so China doesn’t lose </w:t>
      </w:r>
      <w:proofErr w:type="gramStart"/>
      <w:r>
        <w:t>face</w:t>
      </w:r>
      <w:proofErr w:type="gramEnd"/>
    </w:p>
    <w:p w14:paraId="7B2A4DE2" w14:textId="77777777" w:rsidR="000F2A96" w:rsidRPr="00855477" w:rsidRDefault="000F2A96" w:rsidP="000F2A96">
      <w:r>
        <w:t xml:space="preserve">Beijing perception that US and China are agreeing to equal terms is </w:t>
      </w:r>
      <w:proofErr w:type="gramStart"/>
      <w:r>
        <w:t>important</w:t>
      </w:r>
      <w:proofErr w:type="gramEnd"/>
    </w:p>
    <w:p w14:paraId="20FAE17F" w14:textId="77777777" w:rsidR="000F2A96" w:rsidRDefault="000F2A96" w:rsidP="000F2A96">
      <w:r w:rsidRPr="00855477">
        <w:rPr>
          <w:rStyle w:val="Style13ptBold"/>
        </w:rPr>
        <w:t>De La Garza 23</w:t>
      </w:r>
      <w:r>
        <w:t>-</w:t>
      </w:r>
      <w:r w:rsidRPr="00855477">
        <w:t xml:space="preserve"> staff writer at TIM</w:t>
      </w:r>
      <w:r>
        <w:t>E.</w:t>
      </w:r>
    </w:p>
    <w:p w14:paraId="53A98B7E" w14:textId="77777777" w:rsidR="000F2A96" w:rsidRPr="00855477" w:rsidRDefault="000F2A96" w:rsidP="000F2A96">
      <w:r w:rsidRPr="00855477">
        <w:t>Alejandro De La Garza, "These Two Charts Show Why U.S.-China Cooperation on Climate is so Challenging," Time, 7-</w:t>
      </w:r>
      <w:r>
        <w:t>20</w:t>
      </w:r>
      <w:r w:rsidRPr="00855477">
        <w:t xml:space="preserve">-2023, https://time.com/6295941/us-china-climate-cooperation-challenge/-- </w:t>
      </w:r>
      <w:proofErr w:type="spellStart"/>
      <w:proofErr w:type="gramStart"/>
      <w:r w:rsidRPr="00855477">
        <w:rPr>
          <w:rFonts w:ascii="MS Gothic" w:eastAsia="MS Gothic" w:hAnsi="MS Gothic" w:cs="MS Gothic" w:hint="eastAsia"/>
        </w:rPr>
        <w:t>嘉</w:t>
      </w:r>
      <w:r w:rsidRPr="00855477">
        <w:rPr>
          <w:rFonts w:ascii="Microsoft JhengHei" w:eastAsia="Microsoft JhengHei" w:hAnsi="Microsoft JhengHei" w:cs="Microsoft JhengHei" w:hint="eastAsia"/>
        </w:rPr>
        <w:t>玮</w:t>
      </w:r>
      <w:proofErr w:type="spellEnd"/>
      <w:proofErr w:type="gramEnd"/>
    </w:p>
    <w:p w14:paraId="2A59501E" w14:textId="77777777" w:rsidR="000F2A96" w:rsidRDefault="000F2A96" w:rsidP="000F2A96">
      <w:r w:rsidRPr="00855477">
        <w:rPr>
          <w:rStyle w:val="Emphasis"/>
        </w:rPr>
        <w:t>China insists</w:t>
      </w:r>
      <w:r w:rsidRPr="00855477">
        <w:rPr>
          <w:u w:val="single"/>
        </w:rPr>
        <w:t xml:space="preserve"> that those other </w:t>
      </w:r>
      <w:r w:rsidRPr="00855477">
        <w:rPr>
          <w:rStyle w:val="Emphasis"/>
        </w:rPr>
        <w:t>issues are inseparable</w:t>
      </w:r>
      <w:r w:rsidRPr="00855477">
        <w:rPr>
          <w:u w:val="single"/>
        </w:rPr>
        <w:t xml:space="preserve">. </w:t>
      </w:r>
      <w:r w:rsidRPr="00855477">
        <w:rPr>
          <w:rStyle w:val="Emphasis"/>
        </w:rPr>
        <w:t xml:space="preserve">If </w:t>
      </w:r>
      <w:r w:rsidRPr="00855477">
        <w:rPr>
          <w:u w:val="single"/>
        </w:rPr>
        <w:t xml:space="preserve">the </w:t>
      </w:r>
      <w:r w:rsidRPr="00855477">
        <w:rPr>
          <w:rStyle w:val="Emphasis"/>
        </w:rPr>
        <w:t>U.S. wants</w:t>
      </w:r>
      <w:r w:rsidRPr="00855477">
        <w:rPr>
          <w:u w:val="single"/>
        </w:rPr>
        <w:t xml:space="preserve"> them </w:t>
      </w:r>
      <w:r w:rsidRPr="00855477">
        <w:rPr>
          <w:rStyle w:val="Emphasis"/>
        </w:rPr>
        <w:t>to cut emissions</w:t>
      </w:r>
      <w:r w:rsidRPr="00855477">
        <w:rPr>
          <w:u w:val="single"/>
        </w:rPr>
        <w:t xml:space="preserve"> faster, perhaps </w:t>
      </w:r>
      <w:r w:rsidRPr="00855477">
        <w:rPr>
          <w:rStyle w:val="Emphasis"/>
        </w:rPr>
        <w:t>they</w:t>
      </w:r>
      <w:r w:rsidRPr="00855477">
        <w:rPr>
          <w:u w:val="single"/>
        </w:rPr>
        <w:t xml:space="preserve"> can </w:t>
      </w:r>
      <w:r w:rsidRPr="00855477">
        <w:rPr>
          <w:rStyle w:val="Emphasis"/>
        </w:rPr>
        <w:t>use that as leverage</w:t>
      </w:r>
      <w:r w:rsidRPr="00855477">
        <w:rPr>
          <w:u w:val="single"/>
        </w:rPr>
        <w:t xml:space="preserve"> </w:t>
      </w:r>
      <w:r w:rsidRPr="00855477">
        <w:rPr>
          <w:rStyle w:val="Emphasis"/>
        </w:rPr>
        <w:t>to get</w:t>
      </w:r>
      <w:r w:rsidRPr="00855477">
        <w:rPr>
          <w:u w:val="single"/>
        </w:rPr>
        <w:t xml:space="preserve"> a </w:t>
      </w:r>
      <w:r w:rsidRPr="00855477">
        <w:rPr>
          <w:rStyle w:val="Emphasis"/>
        </w:rPr>
        <w:t>concession</w:t>
      </w:r>
      <w:r w:rsidRPr="00855477">
        <w:rPr>
          <w:u w:val="single"/>
        </w:rPr>
        <w:t xml:space="preserve"> from the U.S. </w:t>
      </w:r>
      <w:r w:rsidRPr="00855477">
        <w:rPr>
          <w:rStyle w:val="Emphasis"/>
        </w:rPr>
        <w:t>somewhere else</w:t>
      </w:r>
      <w:r w:rsidRPr="00855477">
        <w:rPr>
          <w:u w:val="single"/>
        </w:rPr>
        <w:t xml:space="preserve">. In any case, </w:t>
      </w:r>
      <w:r w:rsidRPr="00855477">
        <w:rPr>
          <w:rStyle w:val="Emphasis"/>
        </w:rPr>
        <w:t>things</w:t>
      </w:r>
      <w:r w:rsidRPr="00855477">
        <w:rPr>
          <w:u w:val="single"/>
        </w:rPr>
        <w:t xml:space="preserve"> are </w:t>
      </w:r>
      <w:r w:rsidRPr="00855477">
        <w:rPr>
          <w:rStyle w:val="Emphasis"/>
        </w:rPr>
        <w:t>still tense</w:t>
      </w:r>
      <w:r w:rsidRPr="00855477">
        <w:rPr>
          <w:u w:val="single"/>
        </w:rPr>
        <w:t xml:space="preserve"> enough right now that </w:t>
      </w:r>
      <w:r w:rsidRPr="00855477">
        <w:rPr>
          <w:rStyle w:val="Emphasis"/>
        </w:rPr>
        <w:t>China</w:t>
      </w:r>
      <w:r w:rsidRPr="00855477">
        <w:rPr>
          <w:u w:val="single"/>
        </w:rPr>
        <w:t xml:space="preserve"> is </w:t>
      </w:r>
      <w:r w:rsidRPr="00855477">
        <w:rPr>
          <w:rStyle w:val="Emphasis"/>
        </w:rPr>
        <w:t>likely loath</w:t>
      </w:r>
      <w:r w:rsidRPr="00855477">
        <w:rPr>
          <w:u w:val="single"/>
        </w:rPr>
        <w:t xml:space="preserve"> to make any climate </w:t>
      </w:r>
      <w:r w:rsidRPr="00855477">
        <w:rPr>
          <w:rStyle w:val="Emphasis"/>
        </w:rPr>
        <w:t>policy</w:t>
      </w:r>
      <w:r w:rsidRPr="00855477">
        <w:rPr>
          <w:u w:val="single"/>
        </w:rPr>
        <w:t xml:space="preserve"> changes that look like they’re </w:t>
      </w:r>
      <w:r w:rsidRPr="00855477">
        <w:rPr>
          <w:rStyle w:val="Emphasis"/>
        </w:rPr>
        <w:t>coming from U.S. pressure</w:t>
      </w:r>
      <w:r w:rsidRPr="00855477">
        <w:rPr>
          <w:u w:val="single"/>
        </w:rPr>
        <w:t>, so they don’t appear to lose face.</w:t>
      </w:r>
    </w:p>
    <w:p w14:paraId="55F473F7" w14:textId="5589BDF7" w:rsidR="00915919" w:rsidRDefault="00915919" w:rsidP="00915919">
      <w:pPr>
        <w:pStyle w:val="Heading1"/>
      </w:pPr>
      <w:proofErr w:type="spellStart"/>
      <w:r>
        <w:t>Heg</w:t>
      </w:r>
      <w:proofErr w:type="spellEnd"/>
      <w:r>
        <w:t xml:space="preserve"> Bad</w:t>
      </w:r>
    </w:p>
    <w:p w14:paraId="6C116781" w14:textId="787CA5B6" w:rsidR="00B4010C" w:rsidRDefault="00B4010C" w:rsidP="00F676CA">
      <w:pPr>
        <w:pStyle w:val="Heading3"/>
      </w:pPr>
      <w:r>
        <w:t>1NC---</w:t>
      </w:r>
      <w:proofErr w:type="spellStart"/>
      <w:r>
        <w:t>Heg</w:t>
      </w:r>
      <w:proofErr w:type="spellEnd"/>
      <w:r>
        <w:t xml:space="preserve"> Bad</w:t>
      </w:r>
    </w:p>
    <w:p w14:paraId="314571B3" w14:textId="3799D703" w:rsidR="00E216DF" w:rsidRDefault="00E216DF" w:rsidP="00E216DF">
      <w:pPr>
        <w:pStyle w:val="Heading4"/>
      </w:pPr>
      <w:r>
        <w:t xml:space="preserve">Collapse inevitable and multipolarity stable, but clinging to primacy creates a global </w:t>
      </w:r>
      <w:proofErr w:type="gramStart"/>
      <w:r>
        <w:t>crisis</w:t>
      </w:r>
      <w:proofErr w:type="gramEnd"/>
    </w:p>
    <w:p w14:paraId="5027BE5D" w14:textId="77777777" w:rsidR="00E216DF" w:rsidRDefault="00E216DF" w:rsidP="00E216DF">
      <w:r w:rsidRPr="00A30CBC">
        <w:rPr>
          <w:rStyle w:val="Style13ptBold"/>
        </w:rPr>
        <w:t>Araya 2</w:t>
      </w:r>
      <w:r>
        <w:rPr>
          <w:rStyle w:val="Style13ptBold"/>
        </w:rPr>
        <w:t>3</w:t>
      </w:r>
      <w:r w:rsidRPr="00A30CBC">
        <w:t xml:space="preserve"> [Daniel Araya</w:t>
      </w:r>
      <w:r>
        <w:t xml:space="preserve"> is a CIGI senior fellow, a senior partner with the World Legal Summit, a contributor to organizations such as Forbes, the Brookings Institution, Futurism and Singularity Hub, speaker at universities and research </w:t>
      </w:r>
      <w:proofErr w:type="spellStart"/>
      <w:r>
        <w:t>centres</w:t>
      </w:r>
      <w:proofErr w:type="spellEnd"/>
      <w:r>
        <w:t xml:space="preserve"> (the US Naval Postgraduate School; Harvard University; the American Enterprise Institute; the Center for Global Policy Solutions; Stanford University). Doctorate from the University of Illinois at Urbana-Champaign.</w:t>
      </w:r>
      <w:r w:rsidRPr="00A30CBC">
        <w:t xml:space="preserve">, </w:t>
      </w:r>
      <w:r w:rsidRPr="00EF78D6">
        <w:t>“America’s Unipolar Moment Is Over: What Comes Next Is Unclear,” Centre for International Governance Innovation, 7-26-2023, https://www.cigionline.org/articles/americas-unipolar-moment-is-over-what-comes-next-is-unclear/, accessed 7-29-2023, HKR-SWY]</w:t>
      </w:r>
    </w:p>
    <w:p w14:paraId="1FBEC390" w14:textId="77777777" w:rsidR="00E216DF" w:rsidRPr="00EF78D6" w:rsidRDefault="00E216DF" w:rsidP="00E216DF">
      <w:pPr>
        <w:rPr>
          <w:sz w:val="16"/>
        </w:rPr>
      </w:pPr>
      <w:r w:rsidRPr="00EF78D6">
        <w:rPr>
          <w:sz w:val="16"/>
        </w:rPr>
        <w:t>The Multipolar World</w:t>
      </w:r>
    </w:p>
    <w:p w14:paraId="7461339E" w14:textId="77777777" w:rsidR="00E216DF" w:rsidRPr="00F57732" w:rsidRDefault="00E216DF" w:rsidP="00E216DF">
      <w:pPr>
        <w:rPr>
          <w:rStyle w:val="StyleUnderline"/>
        </w:rPr>
      </w:pPr>
      <w:r w:rsidRPr="00EF78D6">
        <w:rPr>
          <w:sz w:val="16"/>
        </w:rPr>
        <w:t xml:space="preserve">For all these reasons, there is </w:t>
      </w:r>
      <w:r w:rsidRPr="00F57732">
        <w:rPr>
          <w:rStyle w:val="StyleUnderline"/>
        </w:rPr>
        <w:t>little doubt that the war in Ukraine is a turning point in world history.</w:t>
      </w:r>
      <w:r w:rsidRPr="00EF78D6">
        <w:rPr>
          <w:sz w:val="16"/>
        </w:rPr>
        <w:t xml:space="preserve"> However, for observers in the Global South, the war is largely viewed through the prism of US hegemony. As Hill notes, “Perceptions of American hubris and hypocrisy are widespread. </w:t>
      </w:r>
      <w:r w:rsidRPr="00F57732">
        <w:rPr>
          <w:rStyle w:val="StyleUnderline"/>
        </w:rPr>
        <w:t>Trust in the international system(s) that the U.S. helped invent and has presided over since World War II is long gone</w:t>
      </w:r>
      <w:r w:rsidRPr="00EF78D6">
        <w:rPr>
          <w:sz w:val="16"/>
        </w:rPr>
        <w:t xml:space="preserve">.” </w:t>
      </w:r>
      <w:r w:rsidRPr="00484E79">
        <w:rPr>
          <w:rStyle w:val="StyleUnderline"/>
          <w:highlight w:val="cyan"/>
        </w:rPr>
        <w:t>After</w:t>
      </w:r>
      <w:r w:rsidRPr="00F57732">
        <w:rPr>
          <w:rStyle w:val="StyleUnderline"/>
        </w:rPr>
        <w:t xml:space="preserve"> </w:t>
      </w:r>
      <w:r w:rsidRPr="00484E79">
        <w:rPr>
          <w:rStyle w:val="StyleUnderline"/>
          <w:highlight w:val="cyan"/>
        </w:rPr>
        <w:t>two decades of</w:t>
      </w:r>
      <w:r w:rsidRPr="00F57732">
        <w:rPr>
          <w:rStyle w:val="StyleUnderline"/>
        </w:rPr>
        <w:t xml:space="preserve"> </w:t>
      </w:r>
      <w:r w:rsidRPr="00F57732">
        <w:rPr>
          <w:rStyle w:val="Emphasis"/>
        </w:rPr>
        <w:t xml:space="preserve">bloody </w:t>
      </w:r>
      <w:r w:rsidRPr="00484E79">
        <w:rPr>
          <w:rStyle w:val="Emphasis"/>
          <w:highlight w:val="cyan"/>
        </w:rPr>
        <w:t>military interventions</w:t>
      </w:r>
      <w:r w:rsidRPr="00F57732">
        <w:rPr>
          <w:rStyle w:val="StyleUnderline"/>
        </w:rPr>
        <w:t xml:space="preserve"> across the Middle East, the </w:t>
      </w:r>
      <w:r w:rsidRPr="00484E79">
        <w:rPr>
          <w:rStyle w:val="StyleUnderline"/>
          <w:highlight w:val="cyan"/>
        </w:rPr>
        <w:t>U</w:t>
      </w:r>
      <w:r w:rsidRPr="00F57732">
        <w:rPr>
          <w:rStyle w:val="StyleUnderline"/>
        </w:rPr>
        <w:t xml:space="preserve">nited </w:t>
      </w:r>
      <w:r w:rsidRPr="00484E79">
        <w:rPr>
          <w:rStyle w:val="StyleUnderline"/>
          <w:highlight w:val="cyan"/>
        </w:rPr>
        <w:t>S</w:t>
      </w:r>
      <w:r w:rsidRPr="00F57732">
        <w:rPr>
          <w:rStyle w:val="StyleUnderline"/>
        </w:rPr>
        <w:t xml:space="preserve">tates has </w:t>
      </w:r>
      <w:r w:rsidRPr="00484E79">
        <w:rPr>
          <w:rStyle w:val="Emphasis"/>
          <w:highlight w:val="cyan"/>
        </w:rPr>
        <w:t>lost</w:t>
      </w:r>
      <w:r w:rsidRPr="00F57732">
        <w:rPr>
          <w:rStyle w:val="Emphasis"/>
        </w:rPr>
        <w:t xml:space="preserve"> much of its </w:t>
      </w:r>
      <w:r w:rsidRPr="00484E79">
        <w:rPr>
          <w:rStyle w:val="Emphasis"/>
          <w:highlight w:val="cyan"/>
        </w:rPr>
        <w:t>moral credibility</w:t>
      </w:r>
      <w:r w:rsidRPr="00484E79">
        <w:rPr>
          <w:rStyle w:val="StyleUnderline"/>
          <w:highlight w:val="cyan"/>
        </w:rPr>
        <w:t>.</w:t>
      </w:r>
    </w:p>
    <w:p w14:paraId="5006191A" w14:textId="77777777" w:rsidR="00E216DF" w:rsidRPr="00F57732" w:rsidRDefault="00E216DF" w:rsidP="00E216DF">
      <w:pPr>
        <w:rPr>
          <w:rStyle w:val="StyleUnderline"/>
        </w:rPr>
      </w:pPr>
      <w:r w:rsidRPr="00EF78D6">
        <w:rPr>
          <w:sz w:val="16"/>
        </w:rPr>
        <w:t xml:space="preserve">Perhaps </w:t>
      </w:r>
      <w:r w:rsidRPr="00F57732">
        <w:rPr>
          <w:rStyle w:val="StyleUnderline"/>
        </w:rPr>
        <w:t xml:space="preserve">the most challenging feature of this changing geopolitical landscape is the collapse of the West’s monopoly on the </w:t>
      </w:r>
      <w:r w:rsidRPr="00484E79">
        <w:rPr>
          <w:rStyle w:val="StyleUnderline"/>
          <w:highlight w:val="cyan"/>
        </w:rPr>
        <w:t>global media</w:t>
      </w:r>
      <w:r w:rsidRPr="00EF78D6">
        <w:rPr>
          <w:sz w:val="16"/>
        </w:rPr>
        <w:t>. Where US President Joe Biden has framed the war in Ukraine as a struggle between democracy and autocracy</w:t>
      </w:r>
      <w:r w:rsidRPr="00F57732">
        <w:rPr>
          <w:rStyle w:val="Emphasis"/>
        </w:rPr>
        <w:t>, social media and the internet</w:t>
      </w:r>
      <w:r w:rsidRPr="00F57732">
        <w:rPr>
          <w:rStyle w:val="StyleUnderline"/>
        </w:rPr>
        <w:t xml:space="preserve"> have </w:t>
      </w:r>
      <w:r w:rsidRPr="00484E79">
        <w:rPr>
          <w:rStyle w:val="StyleUnderline"/>
          <w:highlight w:val="cyan"/>
        </w:rPr>
        <w:t>undermined</w:t>
      </w:r>
      <w:r w:rsidRPr="00F57732">
        <w:rPr>
          <w:rStyle w:val="StyleUnderline"/>
        </w:rPr>
        <w:t xml:space="preserve"> the </w:t>
      </w:r>
      <w:r w:rsidRPr="00484E79">
        <w:rPr>
          <w:rStyle w:val="StyleUnderline"/>
          <w:highlight w:val="cyan"/>
        </w:rPr>
        <w:t>credibility</w:t>
      </w:r>
      <w:r w:rsidRPr="00F57732">
        <w:rPr>
          <w:rStyle w:val="StyleUnderline"/>
        </w:rPr>
        <w:t xml:space="preserve"> of Western media across the Global South.</w:t>
      </w:r>
      <w:r w:rsidRPr="00EF78D6">
        <w:rPr>
          <w:sz w:val="16"/>
        </w:rPr>
        <w:t xml:space="preserve"> Throughout China, India, </w:t>
      </w:r>
      <w:proofErr w:type="spellStart"/>
      <w:r w:rsidRPr="00EF78D6">
        <w:rPr>
          <w:sz w:val="16"/>
        </w:rPr>
        <w:t>Turkiye</w:t>
      </w:r>
      <w:proofErr w:type="spellEnd"/>
      <w:r w:rsidRPr="00EF78D6">
        <w:rPr>
          <w:sz w:val="16"/>
        </w:rPr>
        <w:t xml:space="preserve"> and Russia, </w:t>
      </w:r>
      <w:r w:rsidRPr="00F57732">
        <w:rPr>
          <w:rStyle w:val="StyleUnderline"/>
        </w:rPr>
        <w:t xml:space="preserve">most </w:t>
      </w:r>
      <w:r w:rsidRPr="00484E79">
        <w:rPr>
          <w:rStyle w:val="StyleUnderline"/>
          <w:highlight w:val="cyan"/>
        </w:rPr>
        <w:t>people</w:t>
      </w:r>
      <w:r w:rsidRPr="00F57732">
        <w:rPr>
          <w:rStyle w:val="StyleUnderline"/>
        </w:rPr>
        <w:t xml:space="preserve"> now </w:t>
      </w:r>
      <w:r w:rsidRPr="00484E79">
        <w:rPr>
          <w:rStyle w:val="StyleUnderline"/>
          <w:highlight w:val="cyan"/>
        </w:rPr>
        <w:t>believe</w:t>
      </w:r>
      <w:r w:rsidRPr="00F57732">
        <w:rPr>
          <w:rStyle w:val="StyleUnderline"/>
        </w:rPr>
        <w:t xml:space="preserve"> that the </w:t>
      </w:r>
      <w:r w:rsidRPr="00484E79">
        <w:rPr>
          <w:rStyle w:val="StyleUnderline"/>
          <w:highlight w:val="cyan"/>
        </w:rPr>
        <w:t>West</w:t>
      </w:r>
      <w:r w:rsidRPr="00F57732">
        <w:rPr>
          <w:rStyle w:val="StyleUnderline"/>
        </w:rPr>
        <w:t xml:space="preserve"> has </w:t>
      </w:r>
      <w:r w:rsidRPr="00484E79">
        <w:rPr>
          <w:rStyle w:val="StyleUnderline"/>
          <w:highlight w:val="cyan"/>
        </w:rPr>
        <w:t>become</w:t>
      </w:r>
      <w:r w:rsidRPr="00F57732">
        <w:rPr>
          <w:rStyle w:val="StyleUnderline"/>
        </w:rPr>
        <w:t xml:space="preserve"> one </w:t>
      </w:r>
      <w:r w:rsidRPr="00484E79">
        <w:rPr>
          <w:rStyle w:val="Emphasis"/>
          <w:highlight w:val="cyan"/>
        </w:rPr>
        <w:t>geostrategic pole</w:t>
      </w:r>
      <w:r w:rsidRPr="00F57732">
        <w:rPr>
          <w:rStyle w:val="Emphasis"/>
        </w:rPr>
        <w:t xml:space="preserve"> among</w:t>
      </w:r>
      <w:r w:rsidRPr="00F57732">
        <w:rPr>
          <w:rStyle w:val="StyleUnderline"/>
        </w:rPr>
        <w:t xml:space="preserve"> many.</w:t>
      </w:r>
    </w:p>
    <w:p w14:paraId="14FDD915" w14:textId="77777777" w:rsidR="00E216DF" w:rsidRPr="00F57732" w:rsidRDefault="00E216DF" w:rsidP="00E216DF">
      <w:pPr>
        <w:rPr>
          <w:rStyle w:val="StyleUnderline"/>
        </w:rPr>
      </w:pPr>
      <w:r w:rsidRPr="00EF78D6">
        <w:rPr>
          <w:sz w:val="16"/>
        </w:rPr>
        <w:t xml:space="preserve">Indeed, </w:t>
      </w:r>
      <w:r w:rsidRPr="00484E79">
        <w:rPr>
          <w:rStyle w:val="StyleUnderline"/>
          <w:highlight w:val="cyan"/>
        </w:rPr>
        <w:t>China’s</w:t>
      </w:r>
      <w:r w:rsidRPr="00F57732">
        <w:rPr>
          <w:rStyle w:val="StyleUnderline"/>
        </w:rPr>
        <w:t xml:space="preserve"> recently </w:t>
      </w:r>
      <w:r w:rsidRPr="00484E79">
        <w:rPr>
          <w:rStyle w:val="Emphasis"/>
          <w:highlight w:val="cyan"/>
        </w:rPr>
        <w:t>brokered rapprochement</w:t>
      </w:r>
      <w:r w:rsidRPr="00F57732">
        <w:rPr>
          <w:rStyle w:val="StyleUnderline"/>
        </w:rPr>
        <w:t xml:space="preserve"> between Iran and Saudi Arabia </w:t>
      </w:r>
      <w:r w:rsidRPr="00484E79">
        <w:rPr>
          <w:rStyle w:val="StyleUnderline"/>
        </w:rPr>
        <w:t>is</w:t>
      </w:r>
      <w:r w:rsidRPr="00F57732">
        <w:rPr>
          <w:rStyle w:val="StyleUnderline"/>
        </w:rPr>
        <w:t xml:space="preserve"> increasingly </w:t>
      </w:r>
      <w:r w:rsidRPr="00484E79">
        <w:rPr>
          <w:rStyle w:val="StyleUnderline"/>
          <w:highlight w:val="cyan"/>
        </w:rPr>
        <w:t>viewed as</w:t>
      </w:r>
      <w:r w:rsidRPr="00F57732">
        <w:rPr>
          <w:rStyle w:val="StyleUnderline"/>
        </w:rPr>
        <w:t xml:space="preserve"> a feature of </w:t>
      </w:r>
      <w:r w:rsidRPr="00484E79">
        <w:rPr>
          <w:rStyle w:val="StyleUnderline"/>
          <w:highlight w:val="cyan"/>
        </w:rPr>
        <w:t>a rising Asian system</w:t>
      </w:r>
      <w:r w:rsidRPr="00EF78D6">
        <w:rPr>
          <w:sz w:val="16"/>
        </w:rPr>
        <w:t>. As geopolitical strategist Parag Khanna explains</w:t>
      </w:r>
      <w:r w:rsidRPr="00F57732">
        <w:rPr>
          <w:rStyle w:val="StyleUnderline"/>
        </w:rPr>
        <w:t xml:space="preserve">, Asia is </w:t>
      </w:r>
      <w:r w:rsidRPr="00F57732">
        <w:rPr>
          <w:rStyle w:val="Emphasis"/>
        </w:rPr>
        <w:t>knitting itself back together</w:t>
      </w:r>
      <w:r w:rsidRPr="00F57732">
        <w:rPr>
          <w:rStyle w:val="StyleUnderline"/>
        </w:rPr>
        <w:t>, recovering the patterns of commerce and cultural exchange that thrived long before European colonialism and American predominance</w:t>
      </w:r>
      <w:r w:rsidRPr="00EF78D6">
        <w:rPr>
          <w:sz w:val="16"/>
        </w:rPr>
        <w:t xml:space="preserve">. In contrast to views broadly held in the United States, </w:t>
      </w:r>
      <w:r w:rsidRPr="00484E79">
        <w:rPr>
          <w:rStyle w:val="StyleUnderline"/>
          <w:highlight w:val="cyan"/>
        </w:rPr>
        <w:t>most</w:t>
      </w:r>
      <w:r w:rsidRPr="00F57732">
        <w:rPr>
          <w:rStyle w:val="StyleUnderline"/>
        </w:rPr>
        <w:t xml:space="preserve"> countries in the Global South </w:t>
      </w:r>
      <w:r w:rsidRPr="00484E79">
        <w:rPr>
          <w:rStyle w:val="Emphasis"/>
          <w:highlight w:val="cyan"/>
        </w:rPr>
        <w:t>do not see China as a</w:t>
      </w:r>
      <w:r w:rsidRPr="00F57732">
        <w:rPr>
          <w:rStyle w:val="Emphasis"/>
        </w:rPr>
        <w:t xml:space="preserve"> direct military or security </w:t>
      </w:r>
      <w:r w:rsidRPr="00484E79">
        <w:rPr>
          <w:rStyle w:val="Emphasis"/>
          <w:highlight w:val="cyan"/>
        </w:rPr>
        <w:t>threat</w:t>
      </w:r>
      <w:r w:rsidRPr="00F57732">
        <w:rPr>
          <w:rStyle w:val="StyleUnderline"/>
        </w:rPr>
        <w:t>. Rather, China is now a leading source of foreign direct investment and commercial trade.</w:t>
      </w:r>
    </w:p>
    <w:p w14:paraId="697DBDEA" w14:textId="77777777" w:rsidR="00E216DF" w:rsidRPr="00EF78D6" w:rsidRDefault="00E216DF" w:rsidP="00E216DF">
      <w:pPr>
        <w:rPr>
          <w:sz w:val="16"/>
        </w:rPr>
      </w:pPr>
      <w:r w:rsidRPr="00EF78D6">
        <w:rPr>
          <w:sz w:val="16"/>
        </w:rPr>
        <w:t xml:space="preserve">What seems clear is that </w:t>
      </w:r>
      <w:r w:rsidRPr="00484E79">
        <w:rPr>
          <w:rStyle w:val="StyleUnderline"/>
          <w:highlight w:val="cyan"/>
        </w:rPr>
        <w:t>the global order</w:t>
      </w:r>
      <w:r w:rsidRPr="00F57732">
        <w:rPr>
          <w:rStyle w:val="StyleUnderline"/>
        </w:rPr>
        <w:t xml:space="preserve"> (political, </w:t>
      </w:r>
      <w:proofErr w:type="gramStart"/>
      <w:r w:rsidRPr="00F57732">
        <w:rPr>
          <w:rStyle w:val="StyleUnderline"/>
        </w:rPr>
        <w:t>economic</w:t>
      </w:r>
      <w:proofErr w:type="gramEnd"/>
      <w:r w:rsidRPr="00F57732">
        <w:rPr>
          <w:rStyle w:val="StyleUnderline"/>
        </w:rPr>
        <w:t xml:space="preserve"> and military) will </w:t>
      </w:r>
      <w:r w:rsidRPr="00484E79">
        <w:rPr>
          <w:rStyle w:val="StyleUnderline"/>
          <w:highlight w:val="cyan"/>
        </w:rPr>
        <w:t>no longer</w:t>
      </w:r>
      <w:r w:rsidRPr="00F57732">
        <w:rPr>
          <w:rStyle w:val="StyleUnderline"/>
        </w:rPr>
        <w:t xml:space="preserve"> be </w:t>
      </w:r>
      <w:r w:rsidRPr="00484E79">
        <w:rPr>
          <w:rStyle w:val="StyleUnderline"/>
          <w:highlight w:val="cyan"/>
        </w:rPr>
        <w:t>framed in</w:t>
      </w:r>
      <w:r w:rsidRPr="00F57732">
        <w:rPr>
          <w:rStyle w:val="StyleUnderline"/>
        </w:rPr>
        <w:t xml:space="preserve"> terms of </w:t>
      </w:r>
      <w:r w:rsidRPr="00484E79">
        <w:rPr>
          <w:rStyle w:val="StyleUnderline"/>
          <w:highlight w:val="cyan"/>
        </w:rPr>
        <w:t>US</w:t>
      </w:r>
      <w:r w:rsidRPr="00F57732">
        <w:rPr>
          <w:rStyle w:val="StyleUnderline"/>
        </w:rPr>
        <w:t xml:space="preserve"> </w:t>
      </w:r>
      <w:r w:rsidRPr="00484E79">
        <w:rPr>
          <w:rStyle w:val="StyleUnderline"/>
          <w:highlight w:val="cyan"/>
        </w:rPr>
        <w:t>unipolar primacy.</w:t>
      </w:r>
      <w:r w:rsidRPr="00F57732">
        <w:rPr>
          <w:rStyle w:val="StyleUnderline"/>
        </w:rPr>
        <w:t xml:space="preserve"> </w:t>
      </w:r>
      <w:r w:rsidRPr="00EF78D6">
        <w:rPr>
          <w:sz w:val="16"/>
        </w:rPr>
        <w:t>As a recent article in The National Interest makes clear</w:t>
      </w:r>
      <w:r w:rsidRPr="00F57732">
        <w:rPr>
          <w:rStyle w:val="Emphasis"/>
        </w:rPr>
        <w:t>, a “</w:t>
      </w:r>
      <w:r w:rsidRPr="00484E79">
        <w:rPr>
          <w:rStyle w:val="Emphasis"/>
          <w:highlight w:val="cyan"/>
        </w:rPr>
        <w:t xml:space="preserve">post-Western, multipolar international order </w:t>
      </w:r>
      <w:r w:rsidRPr="00484E79">
        <w:rPr>
          <w:rStyle w:val="Emphasis"/>
        </w:rPr>
        <w:t xml:space="preserve">is </w:t>
      </w:r>
      <w:r w:rsidRPr="00484E79">
        <w:rPr>
          <w:rStyle w:val="Emphasis"/>
          <w:highlight w:val="cyan"/>
        </w:rPr>
        <w:t>coming to pass</w:t>
      </w:r>
      <w:r w:rsidRPr="00F57732">
        <w:rPr>
          <w:rStyle w:val="Emphasis"/>
        </w:rPr>
        <w:t>.”</w:t>
      </w:r>
      <w:r w:rsidRPr="00EF78D6">
        <w:rPr>
          <w:sz w:val="16"/>
        </w:rPr>
        <w:t xml:space="preserve"> Indeed, even as the Global North has decoupled from Russia and seeks to “de-risk” from China, </w:t>
      </w:r>
      <w:r w:rsidRPr="00EF78D6">
        <w:rPr>
          <w:rStyle w:val="StyleUnderline"/>
        </w:rPr>
        <w:t>the Global South is becoming increasingly aligned around the potential development of a BRICS-based trading system</w:t>
      </w:r>
      <w:r w:rsidRPr="00EF78D6">
        <w:rPr>
          <w:sz w:val="16"/>
        </w:rPr>
        <w:t xml:space="preserve">. </w:t>
      </w:r>
      <w:r w:rsidRPr="00EF78D6">
        <w:rPr>
          <w:rStyle w:val="StyleUnderline"/>
        </w:rPr>
        <w:t xml:space="preserve">Bridging the institutional divide between the old order, and the </w:t>
      </w:r>
      <w:r w:rsidRPr="00484E79">
        <w:rPr>
          <w:rStyle w:val="StyleUnderline"/>
          <w:highlight w:val="cyan"/>
        </w:rPr>
        <w:t>rise of a new one</w:t>
      </w:r>
      <w:r w:rsidRPr="00EF78D6">
        <w:rPr>
          <w:rStyle w:val="StyleUnderline"/>
        </w:rPr>
        <w:t xml:space="preserve">, will be </w:t>
      </w:r>
      <w:r w:rsidRPr="00484E79">
        <w:rPr>
          <w:rStyle w:val="StyleUnderline"/>
          <w:highlight w:val="cyan"/>
        </w:rPr>
        <w:t>critical to avoid</w:t>
      </w:r>
      <w:r w:rsidRPr="00EF78D6">
        <w:rPr>
          <w:rStyle w:val="StyleUnderline"/>
        </w:rPr>
        <w:t xml:space="preserve">ing </w:t>
      </w:r>
      <w:r w:rsidRPr="00484E79">
        <w:rPr>
          <w:rStyle w:val="StyleUnderline"/>
          <w:highlight w:val="cyan"/>
        </w:rPr>
        <w:t>a global crisis</w:t>
      </w:r>
      <w:r w:rsidRPr="00EF78D6">
        <w:rPr>
          <w:sz w:val="16"/>
        </w:rPr>
        <w:t>.</w:t>
      </w:r>
    </w:p>
    <w:p w14:paraId="2EF5294B" w14:textId="4CBB96BA" w:rsidR="00B4010C" w:rsidRDefault="00E216DF" w:rsidP="00E216DF">
      <w:pPr>
        <w:pStyle w:val="Heading4"/>
      </w:pPr>
      <w:r>
        <w:t>[</w:t>
      </w:r>
      <w:r w:rsidRPr="00484E79">
        <w:rPr>
          <w:highlight w:val="yellow"/>
        </w:rPr>
        <w:t xml:space="preserve">insert </w:t>
      </w:r>
      <w:r w:rsidR="00FA3F06" w:rsidRPr="00484E79">
        <w:rPr>
          <w:highlight w:val="yellow"/>
        </w:rPr>
        <w:t>1nc</w:t>
      </w:r>
      <w:r w:rsidRPr="00484E79">
        <w:rPr>
          <w:highlight w:val="yellow"/>
        </w:rPr>
        <w:t xml:space="preserve"> scenario here</w:t>
      </w:r>
      <w:r>
        <w:t>]</w:t>
      </w:r>
    </w:p>
    <w:p w14:paraId="122C9FD2" w14:textId="77777777" w:rsidR="00484E79" w:rsidRDefault="00484E79" w:rsidP="00484E79">
      <w:pPr>
        <w:pStyle w:val="Heading4"/>
      </w:pPr>
      <w:r>
        <w:t xml:space="preserve">US </w:t>
      </w:r>
      <w:proofErr w:type="spellStart"/>
      <w:r>
        <w:t>heg</w:t>
      </w:r>
      <w:proofErr w:type="spellEnd"/>
      <w:r>
        <w:t xml:space="preserve"> decline does not cause </w:t>
      </w:r>
      <w:proofErr w:type="gramStart"/>
      <w:r>
        <w:t>war</w:t>
      </w:r>
      <w:proofErr w:type="gramEnd"/>
    </w:p>
    <w:p w14:paraId="54FBEA45" w14:textId="77777777" w:rsidR="00484E79" w:rsidRPr="003F1203" w:rsidRDefault="00484E79" w:rsidP="00484E79">
      <w:r w:rsidRPr="003F1203">
        <w:rPr>
          <w:rStyle w:val="Style13ptBold"/>
        </w:rPr>
        <w:t>Paudel 20</w:t>
      </w:r>
      <w:r w:rsidRPr="003F1203">
        <w:t xml:space="preserve"> [</w:t>
      </w:r>
      <w:r>
        <w:t xml:space="preserve">Sirish Paudel </w:t>
      </w:r>
      <w:r w:rsidRPr="003F1203">
        <w:t xml:space="preserve">is currently pursuing his Master's degree in International Relations from SIPA, Jilin University, “Is the United States in a state of irretrievable </w:t>
      </w:r>
      <w:proofErr w:type="gramStart"/>
      <w:r w:rsidRPr="003F1203">
        <w:t>decline?,</w:t>
      </w:r>
      <w:proofErr w:type="gramEnd"/>
      <w:r w:rsidRPr="003F1203">
        <w:t>”</w:t>
      </w:r>
      <w:r>
        <w:t xml:space="preserve"> 9</w:t>
      </w:r>
      <w:r w:rsidRPr="003F1203">
        <w:t>-</w:t>
      </w:r>
      <w:r>
        <w:t>3</w:t>
      </w:r>
      <w:r w:rsidRPr="003F1203">
        <w:t>-202</w:t>
      </w:r>
      <w:r>
        <w:t>0</w:t>
      </w:r>
      <w:r w:rsidRPr="003F1203">
        <w:t>, https://moderndiplomacy.eu/2020/09/03/decline-in-us-hegemony-will-this-result-in-hegemonic-war-or-not/, accessed 7-28-2023, HKR-SWY]</w:t>
      </w:r>
    </w:p>
    <w:p w14:paraId="5F572EA2" w14:textId="77777777" w:rsidR="00484E79" w:rsidRPr="00BC7B9F" w:rsidRDefault="00484E79" w:rsidP="00484E79">
      <w:pPr>
        <w:rPr>
          <w:rStyle w:val="StyleUnderline"/>
        </w:rPr>
      </w:pPr>
      <w:r w:rsidRPr="00F676CA">
        <w:rPr>
          <w:sz w:val="16"/>
        </w:rPr>
        <w:t xml:space="preserve">By virtue of the Hegemonic Stability Theory, the hegemon is an important element in creation and maintenance of the international system. As stated earlier, open trade benefits all participants, even the rising challengers that are accommodated in the system. </w:t>
      </w:r>
      <w:r w:rsidRPr="00BC7B9F">
        <w:rPr>
          <w:rStyle w:val="StyleUnderline"/>
        </w:rPr>
        <w:t xml:space="preserve">In contemporary world politics, </w:t>
      </w:r>
      <w:r w:rsidRPr="00A8566A">
        <w:rPr>
          <w:rStyle w:val="StyleUnderline"/>
        </w:rPr>
        <w:t xml:space="preserve">China is the fastest rising </w:t>
      </w:r>
      <w:proofErr w:type="gramStart"/>
      <w:r w:rsidRPr="00A8566A">
        <w:rPr>
          <w:rStyle w:val="StyleUnderline"/>
        </w:rPr>
        <w:t>power</w:t>
      </w:r>
      <w:proofErr w:type="gramEnd"/>
      <w:r w:rsidRPr="00BC7B9F">
        <w:rPr>
          <w:rStyle w:val="StyleUnderline"/>
        </w:rPr>
        <w:t xml:space="preserve"> and it is also reaping the benefits of the open economic order created by the US. By participating in the globalized economy, China has earned a comparative advantage in labor-market and its economy has been growing. On top of that </w:t>
      </w:r>
      <w:r w:rsidRPr="00A8566A">
        <w:rPr>
          <w:rStyle w:val="StyleUnderline"/>
          <w:highlight w:val="cyan"/>
        </w:rPr>
        <w:t>China</w:t>
      </w:r>
      <w:r w:rsidRPr="00BC7B9F">
        <w:rPr>
          <w:rStyle w:val="StyleUnderline"/>
        </w:rPr>
        <w:t xml:space="preserve"> </w:t>
      </w:r>
      <w:r w:rsidRPr="00A8566A">
        <w:rPr>
          <w:rStyle w:val="StyleUnderline"/>
          <w:highlight w:val="cyan"/>
        </w:rPr>
        <w:t>is</w:t>
      </w:r>
      <w:r w:rsidRPr="00BC7B9F">
        <w:rPr>
          <w:rStyle w:val="StyleUnderline"/>
        </w:rPr>
        <w:t xml:space="preserve"> an </w:t>
      </w:r>
      <w:r w:rsidRPr="00A8566A">
        <w:rPr>
          <w:rStyle w:val="StyleUnderline"/>
          <w:highlight w:val="cyan"/>
        </w:rPr>
        <w:t>export-based</w:t>
      </w:r>
      <w:r w:rsidRPr="00BC7B9F">
        <w:rPr>
          <w:rStyle w:val="StyleUnderline"/>
        </w:rPr>
        <w:t xml:space="preserve"> economy and thus, it </w:t>
      </w:r>
      <w:r w:rsidRPr="00A8566A">
        <w:rPr>
          <w:rStyle w:val="StyleUnderline"/>
          <w:highlight w:val="cyan"/>
        </w:rPr>
        <w:t>has very little incentive to</w:t>
      </w:r>
      <w:r w:rsidRPr="00BC7B9F">
        <w:rPr>
          <w:rStyle w:val="StyleUnderline"/>
        </w:rPr>
        <w:t xml:space="preserve"> jeopardize this benefit by engaging with the hegemon and thereby </w:t>
      </w:r>
      <w:r w:rsidRPr="00A8566A">
        <w:rPr>
          <w:rStyle w:val="StyleUnderline"/>
          <w:highlight w:val="cyan"/>
        </w:rPr>
        <w:t>disrupt</w:t>
      </w:r>
      <w:r w:rsidRPr="00BC7B9F">
        <w:rPr>
          <w:rStyle w:val="StyleUnderline"/>
        </w:rPr>
        <w:t xml:space="preserve">ing </w:t>
      </w:r>
      <w:r w:rsidRPr="00A8566A">
        <w:rPr>
          <w:rStyle w:val="StyleUnderline"/>
          <w:highlight w:val="cyan"/>
        </w:rPr>
        <w:t>the order</w:t>
      </w:r>
      <w:r w:rsidRPr="00F676CA">
        <w:rPr>
          <w:sz w:val="16"/>
        </w:rPr>
        <w:t xml:space="preserve">. In his article, </w:t>
      </w:r>
      <w:r w:rsidRPr="00BC7B9F">
        <w:rPr>
          <w:rStyle w:val="StyleUnderline"/>
        </w:rPr>
        <w:t xml:space="preserve">Artur Stein has argued that </w:t>
      </w:r>
      <w:r w:rsidRPr="00A8566A">
        <w:rPr>
          <w:rStyle w:val="StyleUnderline"/>
          <w:highlight w:val="cyan"/>
        </w:rPr>
        <w:t>decline in heg</w:t>
      </w:r>
      <w:r w:rsidRPr="00BC7B9F">
        <w:rPr>
          <w:rStyle w:val="StyleUnderline"/>
        </w:rPr>
        <w:t xml:space="preserve">emony </w:t>
      </w:r>
      <w:r w:rsidRPr="00A8566A">
        <w:rPr>
          <w:rStyle w:val="StyleUnderline"/>
          <w:highlight w:val="cyan"/>
        </w:rPr>
        <w:t>does not bring</w:t>
      </w:r>
      <w:r w:rsidRPr="00BC7B9F">
        <w:rPr>
          <w:rStyle w:val="StyleUnderline"/>
        </w:rPr>
        <w:t xml:space="preserve"> about a complete </w:t>
      </w:r>
      <w:r w:rsidRPr="00A8566A">
        <w:rPr>
          <w:rStyle w:val="StyleUnderline"/>
          <w:highlight w:val="cyan"/>
        </w:rPr>
        <w:t>collapse</w:t>
      </w:r>
      <w:r w:rsidRPr="00BC7B9F">
        <w:rPr>
          <w:rStyle w:val="StyleUnderline"/>
        </w:rPr>
        <w:t xml:space="preserve"> of the trade regime </w:t>
      </w:r>
      <w:proofErr w:type="gramStart"/>
      <w:r w:rsidRPr="00BC7B9F">
        <w:rPr>
          <w:rStyle w:val="StyleUnderline"/>
        </w:rPr>
        <w:t>as long as</w:t>
      </w:r>
      <w:proofErr w:type="gramEnd"/>
      <w:r w:rsidRPr="00BC7B9F">
        <w:rPr>
          <w:rStyle w:val="StyleUnderline"/>
        </w:rPr>
        <w:t xml:space="preserve"> hegemonic power is committed to economic openness. </w:t>
      </w:r>
      <w:proofErr w:type="gramStart"/>
      <w:r w:rsidRPr="00BC7B9F">
        <w:rPr>
          <w:rStyle w:val="StyleUnderline"/>
        </w:rPr>
        <w:t>Taking these two points in consideration, it</w:t>
      </w:r>
      <w:proofErr w:type="gramEnd"/>
      <w:r w:rsidRPr="00BC7B9F">
        <w:rPr>
          <w:rStyle w:val="StyleUnderline"/>
        </w:rPr>
        <w:t xml:space="preserve"> can be argued that it is not in the interest of China to challenge US hegemony. On account, </w:t>
      </w:r>
      <w:r w:rsidRPr="00A8566A">
        <w:rPr>
          <w:rStyle w:val="StyleUnderline"/>
          <w:highlight w:val="cyan"/>
        </w:rPr>
        <w:t>likelihood of war is averted.</w:t>
      </w:r>
      <w:r w:rsidRPr="00BC7B9F">
        <w:rPr>
          <w:rStyle w:val="StyleUnderline"/>
        </w:rPr>
        <w:t xml:space="preserve"> [5]</w:t>
      </w:r>
    </w:p>
    <w:p w14:paraId="59ED7729" w14:textId="074B3944" w:rsidR="00E216DF" w:rsidRPr="00484E79" w:rsidRDefault="00484E79" w:rsidP="00E216DF">
      <w:pPr>
        <w:rPr>
          <w:u w:val="single"/>
        </w:rPr>
      </w:pPr>
      <w:r w:rsidRPr="00F676CA">
        <w:rPr>
          <w:sz w:val="16"/>
        </w:rPr>
        <w:t xml:space="preserve">Robert Keohane and Institutionalist Approach </w:t>
      </w:r>
      <w:proofErr w:type="gramStart"/>
      <w:r w:rsidRPr="00F676CA">
        <w:rPr>
          <w:sz w:val="16"/>
        </w:rPr>
        <w:t>In</w:t>
      </w:r>
      <w:proofErr w:type="gramEnd"/>
      <w:r w:rsidRPr="00F676CA">
        <w:rPr>
          <w:sz w:val="16"/>
        </w:rPr>
        <w:t xml:space="preserve"> After Hegemony, Robert Keohane uses an institutional approach to explain inter-state cooperation. </w:t>
      </w:r>
      <w:r w:rsidRPr="00BC7B9F">
        <w:rPr>
          <w:rStyle w:val="StyleUnderline"/>
        </w:rPr>
        <w:t xml:space="preserve">He posits that states have common interest and </w:t>
      </w:r>
      <w:proofErr w:type="gramStart"/>
      <w:r w:rsidRPr="00BC7B9F">
        <w:rPr>
          <w:rStyle w:val="StyleUnderline"/>
        </w:rPr>
        <w:t>in order to</w:t>
      </w:r>
      <w:proofErr w:type="gramEnd"/>
      <w:r w:rsidRPr="00BC7B9F">
        <w:rPr>
          <w:rStyle w:val="StyleUnderline"/>
        </w:rPr>
        <w:t xml:space="preserve"> realize it requires achieving mutually beneficial agreements which is where international regimes come in.</w:t>
      </w:r>
      <w:r w:rsidRPr="00F676CA">
        <w:rPr>
          <w:sz w:val="16"/>
        </w:rPr>
        <w:t xml:space="preserve"> These regimes foster cooperation by making it easier to reach mutually beneficial inter-state agreements. They help overcome the problem of lack of qualitative and asymmetrical information, through institutional embeddedness reduces transaction costs, legal costs reduce incentive to cheat thereby reducing uncertainty and building confidence among states. Since hegemonic leadership is required to create regimes in the first place, even after the erosion of hegemony, they have high stakes and play important role in fostering cooperation (US role in the IMF and WTO). </w:t>
      </w:r>
      <w:r w:rsidRPr="00BC7B9F">
        <w:rPr>
          <w:rStyle w:val="StyleUnderline"/>
        </w:rPr>
        <w:t xml:space="preserve">Because cooperation fosters absolute gain, all participants are benefitted. [6] By this approach, states see </w:t>
      </w:r>
      <w:r w:rsidRPr="00A8566A">
        <w:rPr>
          <w:rStyle w:val="StyleUnderline"/>
          <w:highlight w:val="cyan"/>
        </w:rPr>
        <w:t>cooperation more beneficial than conflict.</w:t>
      </w:r>
      <w:r w:rsidRPr="00BC7B9F">
        <w:rPr>
          <w:rStyle w:val="StyleUnderline"/>
        </w:rPr>
        <w:t xml:space="preserve"> Thus, it can be argued from institutionalist approach that </w:t>
      </w:r>
      <w:r w:rsidRPr="00A8566A">
        <w:rPr>
          <w:rStyle w:val="StyleUnderline"/>
          <w:highlight w:val="cyan"/>
        </w:rPr>
        <w:t>international regimes</w:t>
      </w:r>
      <w:r w:rsidRPr="00BC7B9F">
        <w:rPr>
          <w:rStyle w:val="StyleUnderline"/>
        </w:rPr>
        <w:t xml:space="preserve"> foster cooperation thereby </w:t>
      </w:r>
      <w:r w:rsidRPr="00A8566A">
        <w:rPr>
          <w:rStyle w:val="StyleUnderline"/>
          <w:highlight w:val="cyan"/>
        </w:rPr>
        <w:t>reduc</w:t>
      </w:r>
      <w:r w:rsidRPr="00BC7B9F">
        <w:rPr>
          <w:rStyle w:val="StyleUnderline"/>
        </w:rPr>
        <w:t xml:space="preserve">ing </w:t>
      </w:r>
      <w:r w:rsidRPr="00A8566A">
        <w:rPr>
          <w:rStyle w:val="StyleUnderline"/>
          <w:highlight w:val="cyan"/>
        </w:rPr>
        <w:t>likelihood of conflict</w:t>
      </w:r>
      <w:r w:rsidRPr="00BC7B9F">
        <w:rPr>
          <w:rStyle w:val="StyleUnderline"/>
        </w:rPr>
        <w:t xml:space="preserve"> </w:t>
      </w:r>
      <w:r w:rsidRPr="00A8566A">
        <w:rPr>
          <w:rStyle w:val="StyleUnderline"/>
          <w:highlight w:val="cyan"/>
        </w:rPr>
        <w:t>in</w:t>
      </w:r>
      <w:r w:rsidRPr="00BC7B9F">
        <w:rPr>
          <w:rStyle w:val="StyleUnderline"/>
        </w:rPr>
        <w:t xml:space="preserve"> the event of </w:t>
      </w:r>
      <w:r w:rsidRPr="00A8566A">
        <w:rPr>
          <w:rStyle w:val="StyleUnderline"/>
          <w:highlight w:val="cyan"/>
        </w:rPr>
        <w:t>heg</w:t>
      </w:r>
      <w:r w:rsidRPr="00BC7B9F">
        <w:rPr>
          <w:rStyle w:val="StyleUnderline"/>
        </w:rPr>
        <w:t xml:space="preserve">emonic </w:t>
      </w:r>
      <w:r w:rsidRPr="00A8566A">
        <w:rPr>
          <w:rStyle w:val="StyleUnderline"/>
          <w:highlight w:val="cyan"/>
        </w:rPr>
        <w:t>decline</w:t>
      </w:r>
      <w:r w:rsidRPr="00BC7B9F">
        <w:rPr>
          <w:rStyle w:val="StyleUnderline"/>
        </w:rPr>
        <w:t>.</w:t>
      </w:r>
    </w:p>
    <w:p w14:paraId="5E93193A" w14:textId="77777777" w:rsidR="00BC2B38" w:rsidRDefault="00BC2B38" w:rsidP="00BC2B38">
      <w:pPr>
        <w:pStyle w:val="Heading3"/>
      </w:pPr>
      <w:proofErr w:type="spellStart"/>
      <w:r>
        <w:t>Heg</w:t>
      </w:r>
      <w:proofErr w:type="spellEnd"/>
      <w:r>
        <w:t xml:space="preserve"> decline </w:t>
      </w:r>
      <w:proofErr w:type="gramStart"/>
      <w:r>
        <w:t>good</w:t>
      </w:r>
      <w:proofErr w:type="gramEnd"/>
    </w:p>
    <w:p w14:paraId="4C3B9D23" w14:textId="77777777" w:rsidR="00BC2B38" w:rsidRDefault="00BC2B38" w:rsidP="00BC2B38">
      <w:pPr>
        <w:pStyle w:val="Heading4"/>
      </w:pPr>
      <w:proofErr w:type="spellStart"/>
      <w:r>
        <w:t>Heg</w:t>
      </w:r>
      <w:proofErr w:type="spellEnd"/>
      <w:r>
        <w:t xml:space="preserve"> decline good—new role models set a better precedent and spill </w:t>
      </w:r>
      <w:proofErr w:type="gramStart"/>
      <w:r>
        <w:t>over</w:t>
      </w:r>
      <w:proofErr w:type="gramEnd"/>
    </w:p>
    <w:p w14:paraId="2608241A" w14:textId="77777777" w:rsidR="00BC2B38" w:rsidRDefault="00BC2B38" w:rsidP="00BC2B38">
      <w:r w:rsidRPr="000F1C94">
        <w:rPr>
          <w:rStyle w:val="Style13ptBold"/>
        </w:rPr>
        <w:t>Meisenhelder 20</w:t>
      </w:r>
      <w:r>
        <w:t>-</w:t>
      </w:r>
      <w:r w:rsidRPr="000F1C94">
        <w:t xml:space="preserve"> retired Professor of Sociology from California State University, San Bernardino.</w:t>
      </w:r>
    </w:p>
    <w:p w14:paraId="215DD1DD" w14:textId="77777777" w:rsidR="00BC2B38" w:rsidRPr="00A04860" w:rsidRDefault="00BC2B38" w:rsidP="00BC2B38">
      <w:r w:rsidRPr="000F1C94">
        <w:t xml:space="preserve">Thomas Meisenhelder, "Declining American Hegemony Could Be </w:t>
      </w:r>
      <w:proofErr w:type="gramStart"/>
      <w:r w:rsidRPr="000F1C94">
        <w:t>A</w:t>
      </w:r>
      <w:proofErr w:type="gramEnd"/>
      <w:r w:rsidRPr="000F1C94">
        <w:t xml:space="preserve"> Good Thing," Common Dreams, 10-11-2020, https://www.commondreams.org/views/2020/10/11/declining-american-hegemony-could-be-good-thing-- </w:t>
      </w:r>
      <w:proofErr w:type="spellStart"/>
      <w:r w:rsidRPr="000F1C94">
        <w:rPr>
          <w:rFonts w:ascii="MS Gothic" w:eastAsia="MS Gothic" w:hAnsi="MS Gothic" w:cs="MS Gothic" w:hint="eastAsia"/>
        </w:rPr>
        <w:t>嘉</w:t>
      </w:r>
      <w:r w:rsidRPr="000F1C94">
        <w:rPr>
          <w:rFonts w:ascii="Microsoft JhengHei" w:eastAsia="Microsoft JhengHei" w:hAnsi="Microsoft JhengHei" w:cs="Microsoft JhengHei" w:hint="eastAsia"/>
        </w:rPr>
        <w:t>玮</w:t>
      </w:r>
      <w:proofErr w:type="spellEnd"/>
    </w:p>
    <w:p w14:paraId="2748CBA7" w14:textId="77777777" w:rsidR="00BC2B38" w:rsidRPr="00A04860" w:rsidRDefault="00BC2B38" w:rsidP="00BC2B38">
      <w:pPr>
        <w:rPr>
          <w:u w:val="single"/>
        </w:rPr>
      </w:pPr>
      <w:r>
        <w:t xml:space="preserve">So, </w:t>
      </w:r>
      <w:r w:rsidRPr="00A04860">
        <w:rPr>
          <w:u w:val="single"/>
        </w:rPr>
        <w:t xml:space="preserve">it is </w:t>
      </w:r>
      <w:r w:rsidRPr="00A04860">
        <w:rPr>
          <w:rStyle w:val="Emphasis"/>
        </w:rPr>
        <w:t>very likely that</w:t>
      </w:r>
      <w:r w:rsidRPr="00A04860">
        <w:rPr>
          <w:u w:val="single"/>
        </w:rPr>
        <w:t xml:space="preserve"> the </w:t>
      </w:r>
      <w:r w:rsidRPr="00A04860">
        <w:rPr>
          <w:rStyle w:val="Emphasis"/>
        </w:rPr>
        <w:t>declining</w:t>
      </w:r>
      <w:r w:rsidRPr="00A04860">
        <w:rPr>
          <w:u w:val="single"/>
        </w:rPr>
        <w:t xml:space="preserve"> global </w:t>
      </w:r>
      <w:r w:rsidRPr="00A04860">
        <w:rPr>
          <w:rStyle w:val="Emphasis"/>
        </w:rPr>
        <w:t>hegemony</w:t>
      </w:r>
      <w:r w:rsidRPr="00A04860">
        <w:rPr>
          <w:u w:val="single"/>
        </w:rPr>
        <w:t xml:space="preserve"> of the United States will be an opportunity to </w:t>
      </w:r>
      <w:r w:rsidRPr="00A04860">
        <w:rPr>
          <w:rStyle w:val="Emphasis"/>
        </w:rPr>
        <w:t>build better lives</w:t>
      </w:r>
      <w:r w:rsidRPr="00A04860">
        <w:rPr>
          <w:u w:val="single"/>
        </w:rPr>
        <w:t xml:space="preserve"> everywhere. If the </w:t>
      </w:r>
      <w:r w:rsidRPr="00A04860">
        <w:rPr>
          <w:rStyle w:val="Emphasis"/>
        </w:rPr>
        <w:t xml:space="preserve">new global </w:t>
      </w:r>
      <w:r w:rsidRPr="00A04860">
        <w:rPr>
          <w:u w:val="single"/>
        </w:rPr>
        <w:t xml:space="preserve">"role </w:t>
      </w:r>
      <w:r w:rsidRPr="00A04860">
        <w:rPr>
          <w:rStyle w:val="Emphasis"/>
        </w:rPr>
        <w:t>models</w:t>
      </w:r>
      <w:r w:rsidRPr="00A04860">
        <w:rPr>
          <w:u w:val="single"/>
        </w:rPr>
        <w:t xml:space="preserve">" are places </w:t>
      </w:r>
      <w:r w:rsidRPr="00A04860">
        <w:rPr>
          <w:rStyle w:val="Emphasis"/>
        </w:rPr>
        <w:t>like Denmark, Norway, or Costa Rica</w:t>
      </w:r>
      <w:r w:rsidRPr="00A04860">
        <w:rPr>
          <w:u w:val="single"/>
        </w:rPr>
        <w:t xml:space="preserve">, surely the world would be </w:t>
      </w:r>
      <w:r w:rsidRPr="00A04860">
        <w:rPr>
          <w:rStyle w:val="Emphasis"/>
        </w:rPr>
        <w:t>headed towards fewer threats</w:t>
      </w:r>
      <w:r w:rsidRPr="00A04860">
        <w:rPr>
          <w:u w:val="single"/>
        </w:rPr>
        <w:t xml:space="preserve"> to peace, </w:t>
      </w:r>
      <w:r w:rsidRPr="00A04860">
        <w:rPr>
          <w:rStyle w:val="Emphasis"/>
        </w:rPr>
        <w:t>less military</w:t>
      </w:r>
      <w:r w:rsidRPr="00A04860">
        <w:rPr>
          <w:u w:val="single"/>
        </w:rPr>
        <w:t xml:space="preserve"> spending, </w:t>
      </w:r>
      <w:r w:rsidRPr="00A04860">
        <w:rPr>
          <w:rStyle w:val="Emphasis"/>
        </w:rPr>
        <w:t>fewer attacks on</w:t>
      </w:r>
      <w:r w:rsidRPr="00A04860">
        <w:rPr>
          <w:u w:val="single"/>
        </w:rPr>
        <w:t xml:space="preserve"> local </w:t>
      </w:r>
      <w:r w:rsidRPr="00A04860">
        <w:rPr>
          <w:rStyle w:val="Emphasis"/>
        </w:rPr>
        <w:t>democracies</w:t>
      </w:r>
      <w:r w:rsidRPr="00A04860">
        <w:rPr>
          <w:u w:val="single"/>
        </w:rPr>
        <w:t xml:space="preserve">, </w:t>
      </w:r>
      <w:r w:rsidRPr="00A04860">
        <w:rPr>
          <w:rStyle w:val="Emphasis"/>
        </w:rPr>
        <w:t>more</w:t>
      </w:r>
      <w:r w:rsidRPr="00A04860">
        <w:rPr>
          <w:u w:val="single"/>
        </w:rPr>
        <w:t xml:space="preserve"> concern for </w:t>
      </w:r>
      <w:r w:rsidRPr="00A04860">
        <w:rPr>
          <w:rStyle w:val="Emphasis"/>
        </w:rPr>
        <w:t>human</w:t>
      </w:r>
      <w:r w:rsidRPr="00A04860">
        <w:rPr>
          <w:u w:val="single"/>
        </w:rPr>
        <w:t xml:space="preserve"> </w:t>
      </w:r>
      <w:r w:rsidRPr="00A04860">
        <w:rPr>
          <w:rStyle w:val="Emphasis"/>
        </w:rPr>
        <w:t>rights</w:t>
      </w:r>
      <w:r w:rsidRPr="00A04860">
        <w:rPr>
          <w:u w:val="single"/>
        </w:rPr>
        <w:t xml:space="preserve">, </w:t>
      </w:r>
      <w:r w:rsidRPr="00A04860">
        <w:rPr>
          <w:rStyle w:val="Emphasis"/>
        </w:rPr>
        <w:t>less environmental destruction</w:t>
      </w:r>
      <w:r w:rsidRPr="00A04860">
        <w:rPr>
          <w:u w:val="single"/>
        </w:rPr>
        <w:t xml:space="preserve">, more environmental protection, and </w:t>
      </w:r>
      <w:r w:rsidRPr="00A04860">
        <w:rPr>
          <w:rStyle w:val="Emphasis"/>
        </w:rPr>
        <w:t>more</w:t>
      </w:r>
      <w:r w:rsidRPr="00A04860">
        <w:rPr>
          <w:u w:val="single"/>
        </w:rPr>
        <w:t xml:space="preserve"> </w:t>
      </w:r>
      <w:r w:rsidRPr="00A04860">
        <w:rPr>
          <w:rStyle w:val="Emphasis"/>
        </w:rPr>
        <w:t>democracy</w:t>
      </w:r>
      <w:r w:rsidRPr="00A04860">
        <w:rPr>
          <w:u w:val="single"/>
        </w:rPr>
        <w:t xml:space="preserve">. And, if America uses this opportunity to change what we spend on and how we care for each other, </w:t>
      </w:r>
      <w:r w:rsidRPr="00A04860">
        <w:rPr>
          <w:rStyle w:val="Emphasis"/>
        </w:rPr>
        <w:t>life will be better here</w:t>
      </w:r>
      <w:r w:rsidRPr="00A04860">
        <w:rPr>
          <w:u w:val="single"/>
        </w:rPr>
        <w:t xml:space="preserve"> at home </w:t>
      </w:r>
      <w:r w:rsidRPr="00A04860">
        <w:rPr>
          <w:rStyle w:val="Emphasis"/>
        </w:rPr>
        <w:t>too</w:t>
      </w:r>
      <w:r w:rsidRPr="00A04860">
        <w:rPr>
          <w:u w:val="single"/>
        </w:rPr>
        <w:t>.</w:t>
      </w:r>
    </w:p>
    <w:p w14:paraId="2EB97A45" w14:textId="77777777" w:rsidR="00BC2B38" w:rsidRPr="008F1470" w:rsidRDefault="00BC2B38" w:rsidP="00BC2B38"/>
    <w:p w14:paraId="0AE437D9" w14:textId="5C44FE05" w:rsidR="009114CF" w:rsidRDefault="009114CF" w:rsidP="009114CF">
      <w:pPr>
        <w:pStyle w:val="Heading2"/>
      </w:pPr>
      <w:r>
        <w:t>China Status Denial</w:t>
      </w:r>
    </w:p>
    <w:p w14:paraId="67A1492C" w14:textId="131A5355" w:rsidR="008C7D03" w:rsidRDefault="00484E79" w:rsidP="00F676CA">
      <w:pPr>
        <w:pStyle w:val="Heading3"/>
      </w:pPr>
      <w:r>
        <w:t>1</w:t>
      </w:r>
      <w:r w:rsidR="008C7D03">
        <w:t>NC---China Status Denial</w:t>
      </w:r>
    </w:p>
    <w:p w14:paraId="1F24D81E" w14:textId="25F97B49" w:rsidR="008C7D03" w:rsidRDefault="008C7D03" w:rsidP="008C7D03">
      <w:pPr>
        <w:pStyle w:val="Heading4"/>
      </w:pPr>
      <w:r>
        <w:t xml:space="preserve">Status denial of China leads to alienation and </w:t>
      </w:r>
      <w:r w:rsidR="003204E3">
        <w:t xml:space="preserve">creates </w:t>
      </w:r>
      <w:r>
        <w:t>a danger to the international order.</w:t>
      </w:r>
    </w:p>
    <w:p w14:paraId="549BE0D8" w14:textId="7404595E" w:rsidR="008C7D03" w:rsidRDefault="008C7D03" w:rsidP="008C7D03">
      <w:r w:rsidRPr="008D3F55">
        <w:rPr>
          <w:rStyle w:val="Style13ptBold"/>
        </w:rPr>
        <w:t>Mukherjee 23</w:t>
      </w:r>
      <w:r w:rsidRPr="008C7D03">
        <w:t xml:space="preserve"> [</w:t>
      </w:r>
      <w:r>
        <w:t xml:space="preserve">Rohan Mukherjee </w:t>
      </w:r>
      <w:r w:rsidRPr="008C7D03">
        <w:t>is Assistant Professor of International Relations at the London School of Economics and Political Science. He is the author of Ascending Order: Rising Powers and the Politics of Status in International Institutions, “China’s Status Anxiety,” Foreign Affairs, 5-19-2023, https://www.foreignaffairs.com/china/united-states-china-status-anxiety, accessed 7-2</w:t>
      </w:r>
      <w:r w:rsidR="008D3F55">
        <w:t>8</w:t>
      </w:r>
      <w:r w:rsidRPr="008C7D03">
        <w:t>-2023, HKR-SWY]</w:t>
      </w:r>
    </w:p>
    <w:p w14:paraId="3131E465" w14:textId="6EDDF8BA" w:rsidR="008C7D03" w:rsidRPr="008D3F55" w:rsidRDefault="008C7D03" w:rsidP="008C7D03">
      <w:pPr>
        <w:rPr>
          <w:rStyle w:val="StyleUnderline"/>
        </w:rPr>
      </w:pPr>
      <w:r w:rsidRPr="008D3F55">
        <w:rPr>
          <w:rStyle w:val="StyleUnderline"/>
        </w:rPr>
        <w:t xml:space="preserve">China’s approach shows that </w:t>
      </w:r>
      <w:r w:rsidRPr="001843A4">
        <w:rPr>
          <w:rStyle w:val="StyleUnderline"/>
          <w:highlight w:val="cyan"/>
        </w:rPr>
        <w:t>in times of power shifts</w:t>
      </w:r>
      <w:r w:rsidRPr="008D3F55">
        <w:rPr>
          <w:rStyle w:val="StyleUnderline"/>
        </w:rPr>
        <w:t xml:space="preserve"> in global politics, much depends on the extent to which the international order can allow rising powers to see themselves as equal to established powers.</w:t>
      </w:r>
      <w:r w:rsidRPr="008D3F55">
        <w:rPr>
          <w:sz w:val="16"/>
        </w:rPr>
        <w:t xml:space="preserve"> This phenomenon is neither uniquely Chinese nor uniquely contemporary. Historically, rising powers—including the United States itself in the nineteenth century—have been more cooperative in international systems that make room for them at the global high table. By contrast, </w:t>
      </w:r>
      <w:r w:rsidRPr="001843A4">
        <w:rPr>
          <w:rStyle w:val="StyleUnderline"/>
          <w:highlight w:val="cyan"/>
        </w:rPr>
        <w:t>exclusion and inequality</w:t>
      </w:r>
      <w:r w:rsidRPr="008D3F55">
        <w:rPr>
          <w:rStyle w:val="StyleUnderline"/>
        </w:rPr>
        <w:t xml:space="preserve"> have been </w:t>
      </w:r>
      <w:r w:rsidRPr="001843A4">
        <w:rPr>
          <w:rStyle w:val="StyleUnderline"/>
          <w:highlight w:val="cyan"/>
        </w:rPr>
        <w:t>powerful sources of conflict</w:t>
      </w:r>
      <w:r w:rsidRPr="008D3F55">
        <w:rPr>
          <w:rStyle w:val="StyleUnderline"/>
        </w:rPr>
        <w:t>.</w:t>
      </w:r>
    </w:p>
    <w:p w14:paraId="6213B7E1" w14:textId="77777777" w:rsidR="008C7D03" w:rsidRPr="008D3F55" w:rsidRDefault="008C7D03" w:rsidP="008C7D03">
      <w:pPr>
        <w:rPr>
          <w:rStyle w:val="StyleUnderline"/>
        </w:rPr>
      </w:pPr>
      <w:r w:rsidRPr="008D3F55">
        <w:rPr>
          <w:rStyle w:val="StyleUnderline"/>
        </w:rPr>
        <w:t>The United States should take these lessons to heart if it wants the fundamentals of the current order to endure.</w:t>
      </w:r>
      <w:r w:rsidRPr="008D3F55">
        <w:rPr>
          <w:sz w:val="16"/>
        </w:rPr>
        <w:t xml:space="preserve"> In institutions in which China’s status is secure, </w:t>
      </w:r>
      <w:r w:rsidRPr="001843A4">
        <w:rPr>
          <w:rStyle w:val="StyleUnderline"/>
        </w:rPr>
        <w:t xml:space="preserve">the </w:t>
      </w:r>
      <w:r w:rsidRPr="001843A4">
        <w:rPr>
          <w:rStyle w:val="StyleUnderline"/>
          <w:highlight w:val="cyan"/>
        </w:rPr>
        <w:t>U</w:t>
      </w:r>
      <w:r w:rsidRPr="008D3F55">
        <w:rPr>
          <w:rStyle w:val="StyleUnderline"/>
        </w:rPr>
        <w:t xml:space="preserve">nited </w:t>
      </w:r>
      <w:r w:rsidRPr="001843A4">
        <w:rPr>
          <w:rStyle w:val="StyleUnderline"/>
          <w:highlight w:val="cyan"/>
        </w:rPr>
        <w:t>S</w:t>
      </w:r>
      <w:r w:rsidRPr="008D3F55">
        <w:rPr>
          <w:rStyle w:val="StyleUnderline"/>
        </w:rPr>
        <w:t xml:space="preserve">tates </w:t>
      </w:r>
      <w:r w:rsidRPr="001843A4">
        <w:rPr>
          <w:rStyle w:val="StyleUnderline"/>
          <w:highlight w:val="cyan"/>
        </w:rPr>
        <w:t>should ask more of Beijing</w:t>
      </w:r>
      <w:r w:rsidRPr="008D3F55">
        <w:rPr>
          <w:sz w:val="16"/>
        </w:rPr>
        <w:t xml:space="preserve">. China should be called upon to condemn Russia’s invasion of Ukraine at the UN Security Council; to support the expansion of the council to include new permanent members that may be friendlier to the United States, such as Brazil, Germany, India, and Japan; to work harder to maintain its WTO commitments and avoid unfair trade practices; and to collaborate with the West to pressure North Korea into acting as a responsible nuclear power. </w:t>
      </w:r>
      <w:r w:rsidRPr="008D3F55">
        <w:rPr>
          <w:rStyle w:val="StyleUnderline"/>
        </w:rPr>
        <w:t xml:space="preserve">Washington is better positioned to make these demands because </w:t>
      </w:r>
      <w:r w:rsidRPr="001843A4">
        <w:rPr>
          <w:rStyle w:val="StyleUnderline"/>
          <w:highlight w:val="cyan"/>
        </w:rPr>
        <w:t>China values</w:t>
      </w:r>
      <w:r w:rsidRPr="008D3F55">
        <w:rPr>
          <w:rStyle w:val="StyleUnderline"/>
        </w:rPr>
        <w:t xml:space="preserve"> its </w:t>
      </w:r>
      <w:r w:rsidRPr="001843A4">
        <w:rPr>
          <w:rStyle w:val="StyleUnderline"/>
          <w:highlight w:val="cyan"/>
        </w:rPr>
        <w:t>status</w:t>
      </w:r>
      <w:r w:rsidRPr="008D3F55">
        <w:rPr>
          <w:rStyle w:val="StyleUnderline"/>
        </w:rPr>
        <w:t xml:space="preserve"> </w:t>
      </w:r>
      <w:r w:rsidRPr="001843A4">
        <w:rPr>
          <w:rStyle w:val="StyleUnderline"/>
          <w:highlight w:val="cyan"/>
        </w:rPr>
        <w:t>within</w:t>
      </w:r>
      <w:r w:rsidRPr="008D3F55">
        <w:rPr>
          <w:rStyle w:val="StyleUnderline"/>
        </w:rPr>
        <w:t xml:space="preserve"> these </w:t>
      </w:r>
      <w:r w:rsidRPr="001843A4">
        <w:rPr>
          <w:rStyle w:val="StyleUnderline"/>
          <w:highlight w:val="cyan"/>
        </w:rPr>
        <w:t>institutions</w:t>
      </w:r>
      <w:r w:rsidRPr="008D3F55">
        <w:rPr>
          <w:rStyle w:val="StyleUnderline"/>
        </w:rPr>
        <w:t xml:space="preserve"> and is more likely to shoulder the burdens necessary to preserve</w:t>
      </w:r>
      <w:r w:rsidRPr="008D3F55">
        <w:rPr>
          <w:sz w:val="16"/>
        </w:rPr>
        <w:t xml:space="preserve"> it. Washington may also find that its </w:t>
      </w:r>
      <w:r w:rsidRPr="008D3F55">
        <w:rPr>
          <w:rStyle w:val="StyleUnderline"/>
        </w:rPr>
        <w:t>requests are more likely to be successful if they are made in return for Beijing’s desired improvements in its status in the international order.</w:t>
      </w:r>
    </w:p>
    <w:p w14:paraId="29820DA1" w14:textId="77777777" w:rsidR="008C7D03" w:rsidRPr="008D3F55" w:rsidRDefault="008C7D03" w:rsidP="008C7D03">
      <w:pPr>
        <w:rPr>
          <w:sz w:val="16"/>
        </w:rPr>
      </w:pPr>
      <w:r w:rsidRPr="008D3F55">
        <w:rPr>
          <w:sz w:val="16"/>
        </w:rPr>
        <w:t xml:space="preserve">Accordingly, in institutions in which China experiences status inequality, the United States should assent to reforms. At the IMF and the World Bank, the United States could cede some control of voting rights to give China a greater say in these institutions. Washington could also work to </w:t>
      </w:r>
      <w:proofErr w:type="gramStart"/>
      <w:r w:rsidRPr="008D3F55">
        <w:rPr>
          <w:sz w:val="16"/>
        </w:rPr>
        <w:t>open up</w:t>
      </w:r>
      <w:proofErr w:type="gramEnd"/>
      <w:r w:rsidRPr="008D3F55">
        <w:rPr>
          <w:sz w:val="16"/>
        </w:rPr>
        <w:t xml:space="preserve"> top leadership positions at international financial institutions and within the UN system to Chinese nationals. On climate change, instead of causing global economic imbalances through the Inflation Reduction Act’s vast domestic subsidy regime, the United States could unilaterally play a much greater role in the global financing and implementation of climate change mitigation and adaptation. </w:t>
      </w:r>
      <w:proofErr w:type="gramStart"/>
      <w:r w:rsidRPr="008D3F55">
        <w:rPr>
          <w:sz w:val="16"/>
        </w:rPr>
        <w:t>All of</w:t>
      </w:r>
      <w:proofErr w:type="gramEnd"/>
      <w:r w:rsidRPr="008D3F55">
        <w:rPr>
          <w:sz w:val="16"/>
        </w:rPr>
        <w:t xml:space="preserve"> these actions would enhance the openness and fairness of the international order, creating incentives for China to cooperate on a wider range of issues.</w:t>
      </w:r>
    </w:p>
    <w:p w14:paraId="7D5199A0" w14:textId="77777777" w:rsidR="008C7D03" w:rsidRPr="008D3F55" w:rsidRDefault="008C7D03" w:rsidP="008C7D03">
      <w:pPr>
        <w:rPr>
          <w:rStyle w:val="StyleUnderline"/>
        </w:rPr>
      </w:pPr>
      <w:r w:rsidRPr="008D3F55">
        <w:rPr>
          <w:sz w:val="16"/>
        </w:rPr>
        <w:t>The divide between China and the United States over some issues, such as human rights and Taiwan’s future, is bound to remain intractable</w:t>
      </w:r>
      <w:r w:rsidRPr="008D3F55">
        <w:rPr>
          <w:rStyle w:val="StyleUnderline"/>
        </w:rPr>
        <w:t>. Overall, however, the current international order can be adjusted to mitigate bilateral frictions between the two countries.</w:t>
      </w:r>
    </w:p>
    <w:p w14:paraId="4D097819" w14:textId="3E7F7B8C" w:rsidR="008C7D03" w:rsidRPr="008D3F55" w:rsidRDefault="008C7D03" w:rsidP="008C7D03">
      <w:pPr>
        <w:rPr>
          <w:sz w:val="16"/>
        </w:rPr>
      </w:pPr>
      <w:r w:rsidRPr="008D3F55">
        <w:rPr>
          <w:sz w:val="16"/>
        </w:rPr>
        <w:t xml:space="preserve">In international politics, </w:t>
      </w:r>
      <w:r w:rsidRPr="008D3F55">
        <w:rPr>
          <w:rStyle w:val="StyleUnderline"/>
        </w:rPr>
        <w:t>order sits uncomfortably alongside the violence it takes to impose it.</w:t>
      </w:r>
      <w:r w:rsidRPr="008D3F55">
        <w:rPr>
          <w:sz w:val="16"/>
        </w:rPr>
        <w:t xml:space="preserve"> When the global distribution of power shifts substantially</w:t>
      </w:r>
      <w:r w:rsidRPr="001843A4">
        <w:rPr>
          <w:sz w:val="16"/>
        </w:rPr>
        <w:t xml:space="preserve">, </w:t>
      </w:r>
      <w:r w:rsidRPr="001843A4">
        <w:rPr>
          <w:rStyle w:val="StyleUnderline"/>
        </w:rPr>
        <w:t>the question is not only who gets to make the rules of the road but also who gets to break them with impunity.</w:t>
      </w:r>
      <w:r w:rsidRPr="008D3F55">
        <w:rPr>
          <w:sz w:val="16"/>
        </w:rPr>
        <w:t xml:space="preserve"> </w:t>
      </w:r>
      <w:proofErr w:type="gramStart"/>
      <w:r w:rsidRPr="008D3F55">
        <w:rPr>
          <w:rStyle w:val="StyleUnderline"/>
        </w:rPr>
        <w:t>Rule-making</w:t>
      </w:r>
      <w:proofErr w:type="gramEnd"/>
      <w:r w:rsidRPr="008D3F55">
        <w:rPr>
          <w:rStyle w:val="StyleUnderline"/>
        </w:rPr>
        <w:t xml:space="preserve"> and hypocrisy, after all, go hand in hand when it comes to managing international conflict and cooperation.</w:t>
      </w:r>
      <w:r w:rsidRPr="008D3F55">
        <w:rPr>
          <w:sz w:val="16"/>
        </w:rPr>
        <w:t xml:space="preserve"> China’s quest is ultimately for the right to be as hypocritical as the United States in the international order</w:t>
      </w:r>
      <w:r w:rsidRPr="008D3F55">
        <w:rPr>
          <w:rStyle w:val="StyleUnderline"/>
        </w:rPr>
        <w:t xml:space="preserve">. </w:t>
      </w:r>
      <w:r w:rsidRPr="001843A4">
        <w:rPr>
          <w:rStyle w:val="StyleUnderline"/>
          <w:highlight w:val="cyan"/>
        </w:rPr>
        <w:t>By accommodating China’s desire for greater status</w:t>
      </w:r>
      <w:r w:rsidRPr="008D3F55">
        <w:rPr>
          <w:rStyle w:val="StyleUnderline"/>
        </w:rPr>
        <w:t xml:space="preserve"> and demanding more of it as a beneficiary of international cooperation, the </w:t>
      </w:r>
      <w:r w:rsidRPr="001843A4">
        <w:rPr>
          <w:rStyle w:val="StyleUnderline"/>
          <w:highlight w:val="cyan"/>
        </w:rPr>
        <w:t>U</w:t>
      </w:r>
      <w:r w:rsidRPr="008D3F55">
        <w:rPr>
          <w:rStyle w:val="StyleUnderline"/>
        </w:rPr>
        <w:t xml:space="preserve">nited </w:t>
      </w:r>
      <w:r w:rsidRPr="001843A4">
        <w:rPr>
          <w:rStyle w:val="StyleUnderline"/>
          <w:highlight w:val="cyan"/>
        </w:rPr>
        <w:t>S</w:t>
      </w:r>
      <w:r w:rsidRPr="001843A4">
        <w:rPr>
          <w:rStyle w:val="StyleUnderline"/>
        </w:rPr>
        <w:t>t</w:t>
      </w:r>
      <w:r w:rsidRPr="008D3F55">
        <w:rPr>
          <w:rStyle w:val="StyleUnderline"/>
        </w:rPr>
        <w:t xml:space="preserve">ates can both </w:t>
      </w:r>
      <w:r w:rsidRPr="001843A4">
        <w:rPr>
          <w:rStyle w:val="StyleUnderline"/>
          <w:highlight w:val="cyan"/>
        </w:rPr>
        <w:t>avoid alienating a rising power and</w:t>
      </w:r>
      <w:r w:rsidRPr="008D3F55">
        <w:rPr>
          <w:rStyle w:val="StyleUnderline"/>
        </w:rPr>
        <w:t xml:space="preserve"> </w:t>
      </w:r>
      <w:r w:rsidRPr="001843A4">
        <w:rPr>
          <w:rStyle w:val="StyleUnderline"/>
          <w:highlight w:val="cyan"/>
        </w:rPr>
        <w:t>endangering</w:t>
      </w:r>
      <w:r w:rsidRPr="008D3F55">
        <w:rPr>
          <w:rStyle w:val="StyleUnderline"/>
        </w:rPr>
        <w:t xml:space="preserve"> the future of </w:t>
      </w:r>
      <w:r w:rsidRPr="001843A4">
        <w:rPr>
          <w:rStyle w:val="StyleUnderline"/>
          <w:highlight w:val="cyan"/>
        </w:rPr>
        <w:t>international order.</w:t>
      </w:r>
    </w:p>
    <w:p w14:paraId="4C2E44DE" w14:textId="73B76673" w:rsidR="009114CF" w:rsidRDefault="009114CF" w:rsidP="009114CF">
      <w:pPr>
        <w:pStyle w:val="Heading2"/>
      </w:pPr>
      <w:r>
        <w:t>Primacy Bad</w:t>
      </w:r>
    </w:p>
    <w:p w14:paraId="352397AF" w14:textId="02A6EE1D" w:rsidR="00A90A39" w:rsidRDefault="00943DF2" w:rsidP="00F676CA">
      <w:pPr>
        <w:pStyle w:val="Heading3"/>
      </w:pPr>
      <w:r>
        <w:t>1</w:t>
      </w:r>
      <w:r w:rsidR="00A90A39">
        <w:t>NC---</w:t>
      </w:r>
      <w:r w:rsidR="001A1361">
        <w:t>Asia Conflict</w:t>
      </w:r>
    </w:p>
    <w:p w14:paraId="3BBFE0F4" w14:textId="68EB8E1F" w:rsidR="00CB4799" w:rsidRDefault="00BF10BA" w:rsidP="00A90A39">
      <w:pPr>
        <w:pStyle w:val="Heading4"/>
      </w:pPr>
      <w:r>
        <w:t>China rise is inevitable</w:t>
      </w:r>
      <w:r w:rsidR="0005731D">
        <w:t>,</w:t>
      </w:r>
      <w:r>
        <w:t xml:space="preserve"> but p</w:t>
      </w:r>
      <w:r w:rsidR="00CB4799">
        <w:t xml:space="preserve">ursuit of US primacy </w:t>
      </w:r>
      <w:r>
        <w:t>risks military escalation in Asia.</w:t>
      </w:r>
    </w:p>
    <w:p w14:paraId="1931AEC6" w14:textId="7AA361CA" w:rsidR="00327FED" w:rsidRDefault="00327FED" w:rsidP="00BF10BA">
      <w:r w:rsidRPr="00A81DEA">
        <w:rPr>
          <w:rStyle w:val="Style13ptBold"/>
        </w:rPr>
        <w:t>Jackson 2</w:t>
      </w:r>
      <w:r>
        <w:rPr>
          <w:rStyle w:val="Style13ptBold"/>
        </w:rPr>
        <w:t>3</w:t>
      </w:r>
      <w:r w:rsidRPr="00A81DEA">
        <w:t xml:space="preserve"> [</w:t>
      </w:r>
      <w:r w:rsidRPr="00247914">
        <w:t xml:space="preserve">Van Jackson is a Professor of International Relations at Victoria University of Wellington and a Senior Research Scholar at Security in Context, where he co-directs the Multipolarity, Great-Power Competition, and the Global South project. A leading voice of progressive foreign policy thought, Jackson is also the author of Pacific Power Paradox (2023). He is a Distinguished Fellow with the Asia Pacific Foundation of Canada, Senior Lecturer in International Relations at Victoria University of Wellington in New Zealand, and </w:t>
      </w:r>
      <w:proofErr w:type="spellStart"/>
      <w:r w:rsidRPr="00247914">
        <w:t>Defence</w:t>
      </w:r>
      <w:proofErr w:type="spellEnd"/>
      <w:r w:rsidRPr="00247914">
        <w:t xml:space="preserve"> &amp; Strategy Fellow at the Centre for Strategic Studies.</w:t>
      </w:r>
      <w:r w:rsidRPr="00A81DEA">
        <w:t xml:space="preserve">, </w:t>
      </w:r>
      <w:r w:rsidRPr="00327FED">
        <w:t xml:space="preserve">“The Problem </w:t>
      </w:r>
      <w:proofErr w:type="gramStart"/>
      <w:r w:rsidRPr="00327FED">
        <w:t>With</w:t>
      </w:r>
      <w:proofErr w:type="gramEnd"/>
      <w:r w:rsidRPr="00327FED">
        <w:t xml:space="preserve"> Primacy,”</w:t>
      </w:r>
      <w:r w:rsidRPr="00A81DEA">
        <w:t xml:space="preserve"> </w:t>
      </w:r>
      <w:r>
        <w:t>Foreign Affairs</w:t>
      </w:r>
      <w:r w:rsidRPr="00A81DEA">
        <w:t xml:space="preserve">, </w:t>
      </w:r>
      <w:r>
        <w:t>1</w:t>
      </w:r>
      <w:r w:rsidRPr="00A81DEA">
        <w:t>-</w:t>
      </w:r>
      <w:r>
        <w:t>16</w:t>
      </w:r>
      <w:r w:rsidRPr="00A81DEA">
        <w:t>-202</w:t>
      </w:r>
      <w:r>
        <w:t>3</w:t>
      </w:r>
      <w:r w:rsidRPr="00A81DEA">
        <w:t xml:space="preserve">, </w:t>
      </w:r>
      <w:r w:rsidRPr="00327FED">
        <w:t>https://www.foreignaffairs.com/asia/problem-primacy</w:t>
      </w:r>
      <w:r w:rsidRPr="00A81DEA">
        <w:t>, accessed 7-29-2023, HKR-SWY]</w:t>
      </w:r>
    </w:p>
    <w:p w14:paraId="7AC7A709" w14:textId="70E9E489" w:rsidR="00BF10BA" w:rsidRPr="00BD6168" w:rsidRDefault="00BF10BA" w:rsidP="00BF10BA">
      <w:pPr>
        <w:rPr>
          <w:sz w:val="16"/>
        </w:rPr>
      </w:pPr>
      <w:r w:rsidRPr="00BD6168">
        <w:rPr>
          <w:sz w:val="16"/>
        </w:rPr>
        <w:t xml:space="preserve">For the United States, </w:t>
      </w:r>
      <w:r w:rsidRPr="0005731D">
        <w:rPr>
          <w:rStyle w:val="StyleUnderline"/>
        </w:rPr>
        <w:t xml:space="preserve">there are many problems with a strategy based around </w:t>
      </w:r>
      <w:r w:rsidRPr="00E216DF">
        <w:rPr>
          <w:rStyle w:val="StyleUnderline"/>
          <w:highlight w:val="cyan"/>
        </w:rPr>
        <w:t>trying to stop China’s rise</w:t>
      </w:r>
      <w:r w:rsidRPr="0005731D">
        <w:rPr>
          <w:rStyle w:val="StyleUnderline"/>
        </w:rPr>
        <w:t xml:space="preserve">. One is that on a basic level, it </w:t>
      </w:r>
      <w:r w:rsidRPr="00E216DF">
        <w:rPr>
          <w:rStyle w:val="StyleUnderline"/>
          <w:highlight w:val="cyan"/>
        </w:rPr>
        <w:t>will not work</w:t>
      </w:r>
      <w:r w:rsidRPr="0005731D">
        <w:rPr>
          <w:rStyle w:val="StyleUnderline"/>
        </w:rPr>
        <w:t xml:space="preserve">. </w:t>
      </w:r>
      <w:r w:rsidRPr="00BD6168">
        <w:rPr>
          <w:sz w:val="16"/>
        </w:rPr>
        <w:t xml:space="preserve">There is no reason to believe that </w:t>
      </w:r>
      <w:r w:rsidRPr="0005731D">
        <w:rPr>
          <w:rStyle w:val="StyleUnderline"/>
        </w:rPr>
        <w:t xml:space="preserve">spending over a trillion dollars </w:t>
      </w:r>
      <w:r w:rsidRPr="00E216DF">
        <w:rPr>
          <w:rStyle w:val="StyleUnderline"/>
          <w:highlight w:val="cyan"/>
        </w:rPr>
        <w:t>modernizing</w:t>
      </w:r>
      <w:r w:rsidRPr="0005731D">
        <w:rPr>
          <w:rStyle w:val="StyleUnderline"/>
        </w:rPr>
        <w:t xml:space="preserve"> the </w:t>
      </w:r>
      <w:r w:rsidRPr="00E216DF">
        <w:rPr>
          <w:rStyle w:val="StyleUnderline"/>
          <w:highlight w:val="cyan"/>
        </w:rPr>
        <w:t>U.S. nuclear arsenal</w:t>
      </w:r>
      <w:r w:rsidRPr="0005731D">
        <w:rPr>
          <w:rStyle w:val="StyleUnderline"/>
        </w:rPr>
        <w:t xml:space="preserve"> or selling submarines to Australia will </w:t>
      </w:r>
      <w:r w:rsidRPr="00E216DF">
        <w:rPr>
          <w:rStyle w:val="StyleUnderline"/>
          <w:highlight w:val="cyan"/>
        </w:rPr>
        <w:t>cause China to</w:t>
      </w:r>
      <w:r w:rsidRPr="0005731D">
        <w:rPr>
          <w:rStyle w:val="StyleUnderline"/>
        </w:rPr>
        <w:t xml:space="preserve"> </w:t>
      </w:r>
      <w:r w:rsidRPr="00BD6168">
        <w:rPr>
          <w:sz w:val="16"/>
        </w:rPr>
        <w:t xml:space="preserve">do anything but </w:t>
      </w:r>
      <w:r w:rsidRPr="0005731D">
        <w:rPr>
          <w:rStyle w:val="StyleUnderline"/>
        </w:rPr>
        <w:t xml:space="preserve">continue </w:t>
      </w:r>
      <w:r w:rsidRPr="00E216DF">
        <w:rPr>
          <w:rStyle w:val="StyleUnderline"/>
          <w:highlight w:val="cyan"/>
        </w:rPr>
        <w:t>arm</w:t>
      </w:r>
      <w:r w:rsidRPr="0005731D">
        <w:rPr>
          <w:rStyle w:val="StyleUnderline"/>
        </w:rPr>
        <w:t xml:space="preserve">ing itself </w:t>
      </w:r>
      <w:r w:rsidRPr="00E216DF">
        <w:rPr>
          <w:rStyle w:val="StyleUnderline"/>
        </w:rPr>
        <w:t xml:space="preserve">as </w:t>
      </w:r>
      <w:r w:rsidRPr="00E216DF">
        <w:rPr>
          <w:rStyle w:val="StyleUnderline"/>
          <w:highlight w:val="cyan"/>
        </w:rPr>
        <w:t>quickly</w:t>
      </w:r>
      <w:r w:rsidRPr="00E216DF">
        <w:rPr>
          <w:rStyle w:val="StyleUnderline"/>
        </w:rPr>
        <w:t xml:space="preserve"> as possible</w:t>
      </w:r>
      <w:r w:rsidRPr="00BD6168">
        <w:rPr>
          <w:sz w:val="16"/>
        </w:rPr>
        <w:t xml:space="preserve">. China has spent years preparing for a techno-containment strategy from the United States, launching its “Made in China 2025” initiative in 2015 precisely to guarantee that it has a strong domestic technology industry. And the rest of Asia is not willing or able to isolate Beijing under current political conditions.  </w:t>
      </w:r>
    </w:p>
    <w:p w14:paraId="585FFE8D" w14:textId="77777777" w:rsidR="00BF10BA" w:rsidRPr="00BD6168" w:rsidRDefault="00BF10BA" w:rsidP="00BF10BA">
      <w:pPr>
        <w:rPr>
          <w:sz w:val="16"/>
        </w:rPr>
      </w:pPr>
      <w:r w:rsidRPr="0005731D">
        <w:rPr>
          <w:rStyle w:val="StyleUnderline"/>
        </w:rPr>
        <w:t xml:space="preserve">What </w:t>
      </w:r>
      <w:r w:rsidRPr="00E216DF">
        <w:rPr>
          <w:rStyle w:val="StyleUnderline"/>
          <w:highlight w:val="cyan"/>
        </w:rPr>
        <w:t>maintaining U.S. primacy</w:t>
      </w:r>
      <w:r w:rsidRPr="0005731D">
        <w:rPr>
          <w:rStyle w:val="StyleUnderline"/>
        </w:rPr>
        <w:t xml:space="preserve"> will instead do is </w:t>
      </w:r>
      <w:r w:rsidRPr="00E216DF">
        <w:rPr>
          <w:rStyle w:val="Emphasis"/>
          <w:highlight w:val="cyan"/>
        </w:rPr>
        <w:t xml:space="preserve">menace </w:t>
      </w:r>
      <w:r w:rsidRPr="00E216DF">
        <w:rPr>
          <w:rStyle w:val="Emphasis"/>
        </w:rPr>
        <w:t xml:space="preserve">the </w:t>
      </w:r>
      <w:r w:rsidRPr="00E216DF">
        <w:rPr>
          <w:rStyle w:val="Emphasis"/>
          <w:highlight w:val="cyan"/>
        </w:rPr>
        <w:t>Asian peace</w:t>
      </w:r>
      <w:r w:rsidRPr="0005731D">
        <w:rPr>
          <w:rStyle w:val="Emphasis"/>
        </w:rPr>
        <w:t xml:space="preserve">. </w:t>
      </w:r>
      <w:r w:rsidRPr="00BD6168">
        <w:rPr>
          <w:sz w:val="16"/>
        </w:rPr>
        <w:t xml:space="preserve">The massive military investments needed to ensure the </w:t>
      </w:r>
      <w:r w:rsidRPr="0005731D">
        <w:rPr>
          <w:rStyle w:val="StyleUnderline"/>
        </w:rPr>
        <w:t xml:space="preserve">United States remains the Indo-Pacific’s dominant power require </w:t>
      </w:r>
      <w:proofErr w:type="spellStart"/>
      <w:r w:rsidRPr="00E216DF">
        <w:rPr>
          <w:rStyle w:val="StyleUnderline"/>
          <w:highlight w:val="cyan"/>
        </w:rPr>
        <w:t>outarming</w:t>
      </w:r>
      <w:proofErr w:type="spellEnd"/>
      <w:r w:rsidRPr="00E216DF">
        <w:rPr>
          <w:rStyle w:val="StyleUnderline"/>
          <w:highlight w:val="cyan"/>
        </w:rPr>
        <w:t xml:space="preserve"> China</w:t>
      </w:r>
      <w:r w:rsidRPr="0005731D">
        <w:rPr>
          <w:rStyle w:val="StyleUnderline"/>
        </w:rPr>
        <w:t xml:space="preserve"> in areas of its highest capability, close to Chinese shores and far from the U.S. homeland. It </w:t>
      </w:r>
      <w:r w:rsidRPr="00E216DF">
        <w:rPr>
          <w:rStyle w:val="StyleUnderline"/>
          <w:highlight w:val="cyan"/>
        </w:rPr>
        <w:t>is</w:t>
      </w:r>
      <w:r w:rsidRPr="0005731D">
        <w:rPr>
          <w:rStyle w:val="StyleUnderline"/>
        </w:rPr>
        <w:t xml:space="preserve"> an </w:t>
      </w:r>
      <w:r w:rsidRPr="00E216DF">
        <w:rPr>
          <w:rStyle w:val="StyleUnderline"/>
          <w:highlight w:val="cyan"/>
        </w:rPr>
        <w:t>impossible</w:t>
      </w:r>
      <w:r w:rsidRPr="0005731D">
        <w:rPr>
          <w:rStyle w:val="StyleUnderline"/>
        </w:rPr>
        <w:t xml:space="preserve"> task.</w:t>
      </w:r>
      <w:r w:rsidRPr="00BD6168">
        <w:rPr>
          <w:sz w:val="16"/>
        </w:rPr>
        <w:t xml:space="preserve"> Consider, for instance, the steps Washington must take to fight a war over Taiwan. </w:t>
      </w:r>
      <w:r w:rsidRPr="0005731D">
        <w:rPr>
          <w:rStyle w:val="StyleUnderline"/>
        </w:rPr>
        <w:t>China has the natural, massive advantage of being close to the island’s coasts, all of which fall within range of Chinese air defenses.</w:t>
      </w:r>
      <w:r w:rsidRPr="00BD6168">
        <w:rPr>
          <w:sz w:val="16"/>
        </w:rPr>
        <w:t xml:space="preserve"> To repel a PLA attack against Taiwan, </w:t>
      </w:r>
      <w:r w:rsidRPr="0005731D">
        <w:rPr>
          <w:rStyle w:val="StyleUnderline"/>
        </w:rPr>
        <w:t xml:space="preserve">the </w:t>
      </w:r>
      <w:r w:rsidRPr="00E216DF">
        <w:rPr>
          <w:rStyle w:val="StyleUnderline"/>
          <w:highlight w:val="cyan"/>
        </w:rPr>
        <w:t>U</w:t>
      </w:r>
      <w:r w:rsidRPr="0005731D">
        <w:rPr>
          <w:rStyle w:val="StyleUnderline"/>
        </w:rPr>
        <w:t xml:space="preserve">nited </w:t>
      </w:r>
      <w:r w:rsidRPr="00E216DF">
        <w:rPr>
          <w:rStyle w:val="StyleUnderline"/>
          <w:highlight w:val="cyan"/>
        </w:rPr>
        <w:t>S</w:t>
      </w:r>
      <w:r w:rsidRPr="0005731D">
        <w:rPr>
          <w:rStyle w:val="StyleUnderline"/>
        </w:rPr>
        <w:t>tates would need absurd levels of modern weaponry—meaning a blank check for the Pentagon</w:t>
      </w:r>
      <w:r w:rsidRPr="00BD6168">
        <w:rPr>
          <w:sz w:val="16"/>
        </w:rPr>
        <w:t xml:space="preserve">. </w:t>
      </w:r>
      <w:r w:rsidRPr="0005731D">
        <w:rPr>
          <w:rStyle w:val="StyleUnderline"/>
        </w:rPr>
        <w:t xml:space="preserve">It would </w:t>
      </w:r>
      <w:r w:rsidRPr="00E216DF">
        <w:rPr>
          <w:rStyle w:val="StyleUnderline"/>
          <w:highlight w:val="cyan"/>
        </w:rPr>
        <w:t>have to engage in</w:t>
      </w:r>
      <w:r w:rsidRPr="00BD6168">
        <w:rPr>
          <w:sz w:val="16"/>
        </w:rPr>
        <w:t xml:space="preserve"> what the sociologist C. Wright Mills once called </w:t>
      </w:r>
      <w:r w:rsidRPr="0005731D">
        <w:rPr>
          <w:rStyle w:val="StyleUnderline"/>
        </w:rPr>
        <w:t>“</w:t>
      </w:r>
      <w:r w:rsidRPr="00E216DF">
        <w:rPr>
          <w:rStyle w:val="StyleUnderline"/>
          <w:highlight w:val="cyan"/>
        </w:rPr>
        <w:t>the idiot’s race</w:t>
      </w:r>
      <w:r w:rsidRPr="0005731D">
        <w:rPr>
          <w:rStyle w:val="StyleUnderline"/>
        </w:rPr>
        <w:t>”:</w:t>
      </w:r>
      <w:r w:rsidRPr="00BD6168">
        <w:rPr>
          <w:sz w:val="16"/>
        </w:rPr>
        <w:t xml:space="preserve"> </w:t>
      </w:r>
      <w:r w:rsidRPr="0005731D">
        <w:rPr>
          <w:rStyle w:val="StyleUnderline"/>
        </w:rPr>
        <w:t xml:space="preserve">amassing missiles and crafting military positions </w:t>
      </w:r>
      <w:r w:rsidRPr="00E216DF">
        <w:rPr>
          <w:rStyle w:val="StyleUnderline"/>
          <w:highlight w:val="cyan"/>
        </w:rPr>
        <w:t>that</w:t>
      </w:r>
      <w:r w:rsidRPr="0005731D">
        <w:rPr>
          <w:rStyle w:val="StyleUnderline"/>
        </w:rPr>
        <w:t xml:space="preserve"> </w:t>
      </w:r>
      <w:r w:rsidRPr="00E216DF">
        <w:rPr>
          <w:rStyle w:val="Emphasis"/>
          <w:highlight w:val="cyan"/>
        </w:rPr>
        <w:t>stoke jingoism</w:t>
      </w:r>
      <w:r w:rsidRPr="0005731D">
        <w:rPr>
          <w:rStyle w:val="Emphasis"/>
        </w:rPr>
        <w:t xml:space="preserve"> </w:t>
      </w:r>
      <w:r w:rsidRPr="0005731D">
        <w:rPr>
          <w:rStyle w:val="StyleUnderline"/>
        </w:rPr>
        <w:t xml:space="preserve">on both sides, </w:t>
      </w:r>
      <w:r w:rsidRPr="00E216DF">
        <w:rPr>
          <w:rStyle w:val="Emphasis"/>
          <w:highlight w:val="cyan"/>
        </w:rPr>
        <w:t>heighten instability</w:t>
      </w:r>
      <w:r w:rsidRPr="0005731D">
        <w:rPr>
          <w:rStyle w:val="StyleUnderline"/>
        </w:rPr>
        <w:t xml:space="preserve">, and lead each state to </w:t>
      </w:r>
      <w:r w:rsidRPr="0005731D">
        <w:rPr>
          <w:rStyle w:val="Emphasis"/>
        </w:rPr>
        <w:t>adopt the most malign interpretations</w:t>
      </w:r>
      <w:r w:rsidRPr="0005731D">
        <w:rPr>
          <w:rStyle w:val="StyleUnderline"/>
        </w:rPr>
        <w:t xml:space="preserve"> of the other’s intentions.</w:t>
      </w:r>
      <w:r w:rsidRPr="00BD6168">
        <w:rPr>
          <w:sz w:val="16"/>
        </w:rPr>
        <w:t xml:space="preserve"> One </w:t>
      </w:r>
      <w:r w:rsidRPr="0005731D">
        <w:rPr>
          <w:rStyle w:val="StyleUnderline"/>
        </w:rPr>
        <w:t>must squint quite hard to discern a theory of stability in a strategy that demands a favorable imbalance of military power, the active proliferation of weapons platforms, and muscle flexing in the name of signaling resolve.</w:t>
      </w:r>
      <w:r w:rsidRPr="00BD6168">
        <w:rPr>
          <w:sz w:val="16"/>
        </w:rPr>
        <w:t xml:space="preserve"> </w:t>
      </w:r>
    </w:p>
    <w:p w14:paraId="0B6B15A0" w14:textId="75B551D8" w:rsidR="00CB4799" w:rsidRPr="00BD6168" w:rsidRDefault="00BF10BA" w:rsidP="00BF10BA">
      <w:pPr>
        <w:rPr>
          <w:sz w:val="14"/>
        </w:rPr>
      </w:pPr>
      <w:r w:rsidRPr="00E216DF">
        <w:rPr>
          <w:rStyle w:val="Emphasis"/>
          <w:highlight w:val="cyan"/>
        </w:rPr>
        <w:t>Risk</w:t>
      </w:r>
      <w:r w:rsidRPr="0005731D">
        <w:rPr>
          <w:rStyle w:val="Emphasis"/>
        </w:rPr>
        <w:t xml:space="preserve">ing </w:t>
      </w:r>
      <w:r w:rsidRPr="00E216DF">
        <w:rPr>
          <w:rStyle w:val="Emphasis"/>
          <w:highlight w:val="cyan"/>
        </w:rPr>
        <w:t>military escalation</w:t>
      </w:r>
      <w:r w:rsidRPr="0005731D">
        <w:rPr>
          <w:rStyle w:val="StyleUnderline"/>
        </w:rPr>
        <w:t xml:space="preserve"> is only one of the ways that primacy has an antagonistic relationship to stability</w:t>
      </w:r>
      <w:r w:rsidRPr="00BD6168">
        <w:rPr>
          <w:sz w:val="14"/>
        </w:rPr>
        <w:t xml:space="preserve">. As I argued in Pacific Power Paradox: American Statecraft and the Fate of the Asian Peace, </w:t>
      </w:r>
      <w:r w:rsidRPr="0005731D">
        <w:rPr>
          <w:rStyle w:val="StyleUnderline"/>
        </w:rPr>
        <w:t>any U.S. drive for economic dominance will also undermine regional stability because it involves breaking up the economic structures that have played a vital role in preventing war in the Pacific</w:t>
      </w:r>
      <w:r w:rsidRPr="00BD6168">
        <w:rPr>
          <w:sz w:val="14"/>
        </w:rPr>
        <w:t xml:space="preserve">. </w:t>
      </w:r>
      <w:r w:rsidRPr="0005731D">
        <w:rPr>
          <w:rStyle w:val="StyleUnderline"/>
        </w:rPr>
        <w:t xml:space="preserve">The East Asian development model </w:t>
      </w:r>
      <w:r w:rsidRPr="00BD6168">
        <w:rPr>
          <w:sz w:val="14"/>
        </w:rPr>
        <w:t>based on exports and interdependence was</w:t>
      </w:r>
      <w:r w:rsidRPr="0005731D">
        <w:rPr>
          <w:rStyle w:val="StyleUnderline"/>
        </w:rPr>
        <w:t xml:space="preserve"> made possible because political leaders decided to prioritize national development over nationalist revanchism. </w:t>
      </w:r>
      <w:r w:rsidRPr="00BD6168">
        <w:rPr>
          <w:sz w:val="14"/>
        </w:rPr>
        <w:t>Asian heads of state</w:t>
      </w:r>
      <w:r w:rsidRPr="0005731D">
        <w:rPr>
          <w:rStyle w:val="StyleUnderline"/>
        </w:rPr>
        <w:t xml:space="preserve"> put dozens of territorial disputes, many of which still endure, on the back burner </w:t>
      </w:r>
      <w:proofErr w:type="gramStart"/>
      <w:r w:rsidRPr="0005731D">
        <w:rPr>
          <w:rStyle w:val="StyleUnderline"/>
        </w:rPr>
        <w:t>in order to</w:t>
      </w:r>
      <w:proofErr w:type="gramEnd"/>
      <w:r w:rsidRPr="0005731D">
        <w:rPr>
          <w:rStyle w:val="StyleUnderline"/>
        </w:rPr>
        <w:t xml:space="preserve"> create a thicket of regional institutions to encourage trade and informal, consensus-based habits of diplomacy</w:t>
      </w:r>
      <w:r w:rsidRPr="00BD6168">
        <w:rPr>
          <w:sz w:val="14"/>
        </w:rPr>
        <w:t>. The result was both spectacular economic growth and remarkable stability.</w:t>
      </w:r>
    </w:p>
    <w:p w14:paraId="3E994C3A" w14:textId="776012D8" w:rsidR="005D5373" w:rsidRDefault="00FA44DD" w:rsidP="00A90A39">
      <w:pPr>
        <w:pStyle w:val="Heading4"/>
      </w:pPr>
      <w:r>
        <w:t xml:space="preserve">Pursuit of US hegemony </w:t>
      </w:r>
      <w:r w:rsidR="00E43C50">
        <w:t xml:space="preserve">in Asia </w:t>
      </w:r>
      <w:r w:rsidR="00837B42">
        <w:t xml:space="preserve">causes </w:t>
      </w:r>
      <w:r w:rsidR="00811BE1">
        <w:t>conflict with China.</w:t>
      </w:r>
    </w:p>
    <w:p w14:paraId="5168D69F" w14:textId="62EBD634" w:rsidR="00041243" w:rsidRPr="00041243" w:rsidRDefault="00041243" w:rsidP="00041243">
      <w:r w:rsidRPr="00041243">
        <w:rPr>
          <w:rStyle w:val="Style13ptBold"/>
        </w:rPr>
        <w:t>Goswami 22</w:t>
      </w:r>
      <w:r w:rsidRPr="00041243">
        <w:t xml:space="preserve"> [Anubhav S. Goswami is a Doctoral Scholar at Jindal School of International Affairs, O.P Jindal Global University. He holds a </w:t>
      </w:r>
      <w:proofErr w:type="gramStart"/>
      <w:r w:rsidRPr="00041243">
        <w:t>Masters in Development Studies</w:t>
      </w:r>
      <w:proofErr w:type="gramEnd"/>
      <w:r w:rsidRPr="00041243">
        <w:t xml:space="preserve"> from Indian Institute of Technology-Guwahati; and Bachelors in Political Science from University of Delhi, “Balancing Grand Strategy for America to Offset </w:t>
      </w:r>
      <w:proofErr w:type="spellStart"/>
      <w:r w:rsidRPr="00041243">
        <w:t>Thucydides’s</w:t>
      </w:r>
      <w:proofErr w:type="spellEnd"/>
      <w:r w:rsidRPr="00041243">
        <w:t xml:space="preserve"> Trap with China.” Journal of Strategic Security, vol. 15, no. 2, 2022, pp. 17–33. JSTOR, https://www.jstor.org/stable/48682656.</w:t>
      </w:r>
      <w:r>
        <w:t xml:space="preserve"> </w:t>
      </w:r>
      <w:r w:rsidRPr="00041243">
        <w:t>accessed 7-29-2023, HKR-SWY]</w:t>
      </w:r>
    </w:p>
    <w:p w14:paraId="191334BF" w14:textId="5DF53165" w:rsidR="005D5373" w:rsidRPr="00B20C75" w:rsidRDefault="005D5373" w:rsidP="005D5373">
      <w:pPr>
        <w:rPr>
          <w:rStyle w:val="Emphasis"/>
        </w:rPr>
      </w:pPr>
      <w:r w:rsidRPr="007A58B7">
        <w:rPr>
          <w:sz w:val="16"/>
        </w:rPr>
        <w:t xml:space="preserve">Alison’s work captured the attention of leaders in both Washington and Beijing. As a confidence-building measure, China laid out the concept of </w:t>
      </w:r>
      <w:r w:rsidRPr="00E43C50">
        <w:rPr>
          <w:rStyle w:val="StyleUnderline"/>
        </w:rPr>
        <w:t xml:space="preserve">‘New Type of Great Power Relation’ in 2013 based on cooperation; respect to each other’s core interests; and dialogue between Washington and Beijing. </w:t>
      </w:r>
      <w:r w:rsidRPr="007A58B7">
        <w:rPr>
          <w:sz w:val="16"/>
        </w:rPr>
        <w:t xml:space="preserve">The concept emphasizes that </w:t>
      </w:r>
      <w:r w:rsidRPr="00E43C50">
        <w:rPr>
          <w:rStyle w:val="StyleUnderline"/>
        </w:rPr>
        <w:t xml:space="preserve">the </w:t>
      </w:r>
      <w:r w:rsidRPr="00B20C75">
        <w:rPr>
          <w:rStyle w:val="StyleUnderline"/>
          <w:highlight w:val="cyan"/>
        </w:rPr>
        <w:t>U</w:t>
      </w:r>
      <w:r w:rsidRPr="00E43C50">
        <w:rPr>
          <w:rStyle w:val="StyleUnderline"/>
        </w:rPr>
        <w:t xml:space="preserve">nited </w:t>
      </w:r>
      <w:r w:rsidRPr="00B20C75">
        <w:rPr>
          <w:rStyle w:val="StyleUnderline"/>
          <w:highlight w:val="cyan"/>
        </w:rPr>
        <w:t>S</w:t>
      </w:r>
      <w:r w:rsidRPr="00E43C50">
        <w:rPr>
          <w:rStyle w:val="StyleUnderline"/>
        </w:rPr>
        <w:t xml:space="preserve">tates and other neighboring countries </w:t>
      </w:r>
      <w:r w:rsidRPr="00B20C75">
        <w:rPr>
          <w:rStyle w:val="StyleUnderline"/>
          <w:highlight w:val="cyan"/>
        </w:rPr>
        <w:t>should</w:t>
      </w:r>
      <w:r w:rsidRPr="00E43C50">
        <w:rPr>
          <w:rStyle w:val="StyleUnderline"/>
        </w:rPr>
        <w:t xml:space="preserve"> respect the core interests of China, in other words </w:t>
      </w:r>
      <w:r w:rsidRPr="00B20C75">
        <w:rPr>
          <w:rStyle w:val="Emphasis"/>
          <w:highlight w:val="cyan"/>
        </w:rPr>
        <w:t>acknowledg</w:t>
      </w:r>
      <w:r w:rsidRPr="007A58B7">
        <w:rPr>
          <w:rStyle w:val="Emphasis"/>
        </w:rPr>
        <w:t xml:space="preserve">ing </w:t>
      </w:r>
      <w:r w:rsidRPr="00B20C75">
        <w:rPr>
          <w:rStyle w:val="Emphasis"/>
          <w:highlight w:val="cyan"/>
        </w:rPr>
        <w:t>Beijing’s</w:t>
      </w:r>
      <w:r w:rsidRPr="007A58B7">
        <w:rPr>
          <w:rStyle w:val="Emphasis"/>
        </w:rPr>
        <w:t xml:space="preserve"> territorial </w:t>
      </w:r>
      <w:r w:rsidRPr="00B20C75">
        <w:rPr>
          <w:rStyle w:val="Emphasis"/>
          <w:highlight w:val="cyan"/>
        </w:rPr>
        <w:t>claims</w:t>
      </w:r>
      <w:r w:rsidRPr="00B20C75">
        <w:rPr>
          <w:rStyle w:val="StyleUnderline"/>
          <w:highlight w:val="cyan"/>
        </w:rPr>
        <w:t xml:space="preserve"> in</w:t>
      </w:r>
      <w:r w:rsidRPr="00E43C50">
        <w:rPr>
          <w:rStyle w:val="StyleUnderline"/>
        </w:rPr>
        <w:t xml:space="preserve"> the </w:t>
      </w:r>
      <w:r w:rsidRPr="00B20C75">
        <w:rPr>
          <w:rStyle w:val="StyleUnderline"/>
          <w:highlight w:val="cyan"/>
        </w:rPr>
        <w:t>E</w:t>
      </w:r>
      <w:r w:rsidRPr="00E43C50">
        <w:rPr>
          <w:rStyle w:val="StyleUnderline"/>
        </w:rPr>
        <w:t xml:space="preserve">ast China Sea </w:t>
      </w:r>
      <w:r w:rsidRPr="00B20C75">
        <w:rPr>
          <w:rStyle w:val="StyleUnderline"/>
          <w:highlight w:val="cyan"/>
        </w:rPr>
        <w:t>and</w:t>
      </w:r>
      <w:r w:rsidRPr="00E43C50">
        <w:rPr>
          <w:rStyle w:val="StyleUnderline"/>
        </w:rPr>
        <w:t xml:space="preserve"> the </w:t>
      </w:r>
      <w:r w:rsidRPr="00B20C75">
        <w:rPr>
          <w:rStyle w:val="StyleUnderline"/>
          <w:highlight w:val="cyan"/>
        </w:rPr>
        <w:t>S</w:t>
      </w:r>
      <w:r w:rsidRPr="00E43C50">
        <w:rPr>
          <w:rStyle w:val="StyleUnderline"/>
        </w:rPr>
        <w:t xml:space="preserve">outh </w:t>
      </w:r>
      <w:r w:rsidRPr="00B20C75">
        <w:rPr>
          <w:rStyle w:val="StyleUnderline"/>
          <w:highlight w:val="cyan"/>
        </w:rPr>
        <w:t>C</w:t>
      </w:r>
      <w:r w:rsidRPr="00E43C50">
        <w:rPr>
          <w:rStyle w:val="StyleUnderline"/>
        </w:rPr>
        <w:t xml:space="preserve">hina </w:t>
      </w:r>
      <w:r w:rsidRPr="00B20C75">
        <w:rPr>
          <w:rStyle w:val="StyleUnderline"/>
          <w:highlight w:val="cyan"/>
        </w:rPr>
        <w:t>S</w:t>
      </w:r>
      <w:r w:rsidRPr="00E43C50">
        <w:rPr>
          <w:rStyle w:val="StyleUnderline"/>
        </w:rPr>
        <w:t>ea.25</w:t>
      </w:r>
      <w:r w:rsidRPr="007A58B7">
        <w:rPr>
          <w:sz w:val="16"/>
        </w:rPr>
        <w:t xml:space="preserve"> The United States distanced itself from Beijing’s proposed framework as Washington realized </w:t>
      </w:r>
      <w:r w:rsidRPr="007A58B7">
        <w:rPr>
          <w:rStyle w:val="StyleUnderline"/>
        </w:rPr>
        <w:t>giving recognition to Beijing’s “core interest” would tantamount to legitimizing China’s disputed territorial claims as well as giving away lopsided concessions in East Asia.</w:t>
      </w:r>
      <w:r w:rsidRPr="007A58B7">
        <w:rPr>
          <w:sz w:val="16"/>
        </w:rPr>
        <w:t xml:space="preserve">26 While United States is well within its right to protect its interests, </w:t>
      </w:r>
      <w:r w:rsidRPr="00B20C75">
        <w:rPr>
          <w:rStyle w:val="StyleUnderline"/>
          <w:highlight w:val="cyan"/>
        </w:rPr>
        <w:t>China views Washington</w:t>
      </w:r>
      <w:r w:rsidRPr="007A58B7">
        <w:rPr>
          <w:rStyle w:val="StyleUnderline"/>
        </w:rPr>
        <w:t xml:space="preserve">’s </w:t>
      </w:r>
      <w:r w:rsidRPr="00B20C75">
        <w:rPr>
          <w:rStyle w:val="StyleUnderline"/>
        </w:rPr>
        <w:t>skepticism</w:t>
      </w:r>
      <w:r w:rsidRPr="007A58B7">
        <w:rPr>
          <w:rStyle w:val="StyleUnderline"/>
        </w:rPr>
        <w:t xml:space="preserve"> </w:t>
      </w:r>
      <w:r w:rsidRPr="00B20C75">
        <w:rPr>
          <w:rStyle w:val="StyleUnderline"/>
          <w:highlight w:val="cyan"/>
        </w:rPr>
        <w:t>as</w:t>
      </w:r>
      <w:r w:rsidRPr="007A58B7">
        <w:rPr>
          <w:rStyle w:val="StyleUnderline"/>
        </w:rPr>
        <w:t xml:space="preserve"> </w:t>
      </w:r>
      <w:r w:rsidRPr="00B20C75">
        <w:rPr>
          <w:rStyle w:val="StyleUnderline"/>
          <w:highlight w:val="cyan"/>
        </w:rPr>
        <w:t>arrogantly holding on</w:t>
      </w:r>
      <w:r w:rsidRPr="007A58B7">
        <w:rPr>
          <w:rStyle w:val="StyleUnderline"/>
        </w:rPr>
        <w:t xml:space="preserve"> </w:t>
      </w:r>
      <w:r w:rsidRPr="00B20C75">
        <w:rPr>
          <w:rStyle w:val="StyleUnderline"/>
          <w:highlight w:val="cyan"/>
        </w:rPr>
        <w:t>to</w:t>
      </w:r>
      <w:r w:rsidRPr="007A58B7">
        <w:rPr>
          <w:rStyle w:val="StyleUnderline"/>
        </w:rPr>
        <w:t xml:space="preserve"> its </w:t>
      </w:r>
      <w:r w:rsidRPr="00B20C75">
        <w:rPr>
          <w:rStyle w:val="StyleUnderline"/>
          <w:highlight w:val="cyan"/>
        </w:rPr>
        <w:t>primacy</w:t>
      </w:r>
      <w:r w:rsidRPr="007A58B7">
        <w:rPr>
          <w:rStyle w:val="StyleUnderline"/>
        </w:rPr>
        <w:t xml:space="preserve"> in the international system and denying a rising China her rightful place</w:t>
      </w:r>
      <w:r w:rsidRPr="007A58B7">
        <w:rPr>
          <w:sz w:val="16"/>
        </w:rPr>
        <w:t xml:space="preserve">. China claims such </w:t>
      </w:r>
      <w:r w:rsidRPr="007A58B7">
        <w:rPr>
          <w:rStyle w:val="StyleUnderline"/>
        </w:rPr>
        <w:t>attitude “</w:t>
      </w:r>
      <w:r w:rsidRPr="00B20C75">
        <w:rPr>
          <w:rStyle w:val="StyleUnderline"/>
          <w:highlight w:val="cyan"/>
        </w:rPr>
        <w:t>dangerous</w:t>
      </w:r>
      <w:r w:rsidRPr="007A58B7">
        <w:rPr>
          <w:rStyle w:val="StyleUnderline"/>
        </w:rPr>
        <w:t xml:space="preserve"> or even </w:t>
      </w:r>
      <w:r w:rsidRPr="00B20C75">
        <w:rPr>
          <w:rStyle w:val="StyleUnderline"/>
          <w:highlight w:val="cyan"/>
        </w:rPr>
        <w:t>irresponsible</w:t>
      </w:r>
      <w:r w:rsidRPr="007A58B7">
        <w:rPr>
          <w:rStyle w:val="StyleUnderline"/>
        </w:rPr>
        <w:t xml:space="preserve">” </w:t>
      </w:r>
      <w:r w:rsidRPr="00B20C75">
        <w:rPr>
          <w:rStyle w:val="StyleUnderline"/>
          <w:highlight w:val="cyan"/>
        </w:rPr>
        <w:t>because it</w:t>
      </w:r>
      <w:r w:rsidRPr="007A58B7">
        <w:rPr>
          <w:rStyle w:val="StyleUnderline"/>
        </w:rPr>
        <w:t xml:space="preserve"> can </w:t>
      </w:r>
      <w:r w:rsidRPr="00B20C75">
        <w:rPr>
          <w:rStyle w:val="StyleUnderline"/>
          <w:highlight w:val="cyan"/>
        </w:rPr>
        <w:t>exacerbate</w:t>
      </w:r>
      <w:r w:rsidRPr="007A58B7">
        <w:rPr>
          <w:rStyle w:val="StyleUnderline"/>
        </w:rPr>
        <w:t xml:space="preserve"> both countries’ progress towards </w:t>
      </w:r>
      <w:r w:rsidRPr="00B20C75">
        <w:rPr>
          <w:rStyle w:val="StyleUnderline"/>
          <w:highlight w:val="cyan"/>
        </w:rPr>
        <w:t>the</w:t>
      </w:r>
      <w:r w:rsidRPr="007A58B7">
        <w:rPr>
          <w:rStyle w:val="StyleUnderline"/>
        </w:rPr>
        <w:t xml:space="preserve"> </w:t>
      </w:r>
      <w:r w:rsidRPr="00B20C75">
        <w:rPr>
          <w:rStyle w:val="StyleUnderline"/>
          <w:highlight w:val="cyan"/>
        </w:rPr>
        <w:t xml:space="preserve">apocalyptic </w:t>
      </w:r>
      <w:proofErr w:type="spellStart"/>
      <w:r w:rsidRPr="00B20C75">
        <w:rPr>
          <w:rStyle w:val="StyleUnderline"/>
          <w:highlight w:val="cyan"/>
        </w:rPr>
        <w:t>Thucydides’s</w:t>
      </w:r>
      <w:proofErr w:type="spellEnd"/>
      <w:r w:rsidRPr="00B20C75">
        <w:rPr>
          <w:rStyle w:val="StyleUnderline"/>
          <w:highlight w:val="cyan"/>
        </w:rPr>
        <w:t xml:space="preserve"> Trap</w:t>
      </w:r>
      <w:r w:rsidRPr="007A58B7">
        <w:rPr>
          <w:sz w:val="16"/>
        </w:rPr>
        <w:t xml:space="preserve">, thereby, </w:t>
      </w:r>
      <w:r w:rsidRPr="007A58B7">
        <w:rPr>
          <w:rStyle w:val="StyleUnderline"/>
        </w:rPr>
        <w:t>exploiting “perceptions of the trap by blaming the United States for trying to keep China down.”</w:t>
      </w:r>
      <w:r w:rsidRPr="007A58B7">
        <w:rPr>
          <w:sz w:val="16"/>
        </w:rPr>
        <w:t xml:space="preserve">27 </w:t>
      </w:r>
      <w:r w:rsidRPr="007A58B7">
        <w:rPr>
          <w:rStyle w:val="StyleUnderline"/>
        </w:rPr>
        <w:t xml:space="preserve">One of the reasons for China’s ability to peddle such a narrative is due to </w:t>
      </w:r>
      <w:r w:rsidRPr="00B20C75">
        <w:rPr>
          <w:rStyle w:val="StyleUnderline"/>
          <w:highlight w:val="cyan"/>
        </w:rPr>
        <w:t>U.S.</w:t>
      </w:r>
      <w:r w:rsidRPr="007A58B7">
        <w:rPr>
          <w:rStyle w:val="StyleUnderline"/>
        </w:rPr>
        <w:t xml:space="preserve"> foreign policy stubbornly </w:t>
      </w:r>
      <w:r w:rsidRPr="00B20C75">
        <w:rPr>
          <w:rStyle w:val="StyleUnderline"/>
          <w:highlight w:val="cyan"/>
        </w:rPr>
        <w:t>hold</w:t>
      </w:r>
      <w:r w:rsidRPr="007A58B7">
        <w:rPr>
          <w:rStyle w:val="StyleUnderline"/>
        </w:rPr>
        <w:t xml:space="preserve">ing </w:t>
      </w:r>
      <w:r w:rsidRPr="00B20C75">
        <w:rPr>
          <w:rStyle w:val="StyleUnderline"/>
          <w:highlight w:val="cyan"/>
        </w:rPr>
        <w:t>on to</w:t>
      </w:r>
      <w:r w:rsidRPr="007A58B7">
        <w:rPr>
          <w:rStyle w:val="StyleUnderline"/>
        </w:rPr>
        <w:t xml:space="preserve"> a </w:t>
      </w:r>
      <w:r w:rsidRPr="00B20C75">
        <w:rPr>
          <w:rStyle w:val="StyleUnderline"/>
          <w:highlight w:val="cyan"/>
        </w:rPr>
        <w:t>heg</w:t>
      </w:r>
      <w:r w:rsidRPr="007A58B7">
        <w:rPr>
          <w:rStyle w:val="StyleUnderline"/>
        </w:rPr>
        <w:t xml:space="preserve">emonic grand strategy </w:t>
      </w:r>
      <w:r w:rsidRPr="00B20C75">
        <w:rPr>
          <w:rStyle w:val="StyleUnderline"/>
          <w:highlight w:val="cyan"/>
        </w:rPr>
        <w:t>even in a multipolar world</w:t>
      </w:r>
      <w:r w:rsidRPr="007A58B7">
        <w:rPr>
          <w:rStyle w:val="StyleUnderline"/>
        </w:rPr>
        <w:t>.</w:t>
      </w:r>
      <w:r w:rsidRPr="007A58B7">
        <w:rPr>
          <w:sz w:val="16"/>
        </w:rPr>
        <w:t xml:space="preserve"> Christopher Layne defined </w:t>
      </w:r>
      <w:r w:rsidRPr="007A58B7">
        <w:rPr>
          <w:rStyle w:val="StyleUnderline"/>
        </w:rPr>
        <w:t xml:space="preserve">U.S. hegemonic grand strategy as a </w:t>
      </w:r>
      <w:r w:rsidRPr="007A58B7">
        <w:rPr>
          <w:rStyle w:val="Emphasis"/>
        </w:rPr>
        <w:t>“strategy of preponderance”</w:t>
      </w:r>
      <w:r w:rsidRPr="007A58B7">
        <w:rPr>
          <w:rStyle w:val="StyleUnderline"/>
        </w:rPr>
        <w:t>–in simple terms–a strategy to maintain primacy in the world through preeminent U.S. political, military, and economic power</w:t>
      </w:r>
      <w:r w:rsidRPr="007A58B7">
        <w:rPr>
          <w:sz w:val="16"/>
        </w:rPr>
        <w:t xml:space="preserve">.28 With China already an established pole, Beijing expects Washington to share the economic-security dual leadership of the world. The key implication here is that </w:t>
      </w:r>
      <w:r w:rsidRPr="00B20C75">
        <w:rPr>
          <w:rStyle w:val="StyleUnderline"/>
          <w:highlight w:val="cyan"/>
        </w:rPr>
        <w:t>China</w:t>
      </w:r>
      <w:r w:rsidRPr="00B20C75">
        <w:rPr>
          <w:rStyle w:val="StyleUnderline"/>
        </w:rPr>
        <w:t>’s</w:t>
      </w:r>
      <w:r w:rsidRPr="007A58B7">
        <w:rPr>
          <w:rStyle w:val="StyleUnderline"/>
        </w:rPr>
        <w:t xml:space="preserve"> outward-facing policies will </w:t>
      </w:r>
      <w:r w:rsidRPr="00B20C75">
        <w:rPr>
          <w:rStyle w:val="StyleUnderline"/>
          <w:highlight w:val="cyan"/>
        </w:rPr>
        <w:t>inevitably clash with</w:t>
      </w:r>
      <w:r w:rsidRPr="007A58B7">
        <w:rPr>
          <w:rStyle w:val="StyleUnderline"/>
        </w:rPr>
        <w:t xml:space="preserve"> </w:t>
      </w:r>
      <w:r w:rsidRPr="00B20C75">
        <w:rPr>
          <w:rStyle w:val="StyleUnderline"/>
          <w:highlight w:val="cyan"/>
        </w:rPr>
        <w:t>U</w:t>
      </w:r>
      <w:r w:rsidRPr="007A58B7">
        <w:rPr>
          <w:rStyle w:val="StyleUnderline"/>
        </w:rPr>
        <w:t xml:space="preserve">nited </w:t>
      </w:r>
      <w:r w:rsidRPr="00B20C75">
        <w:rPr>
          <w:rStyle w:val="StyleUnderline"/>
          <w:highlight w:val="cyan"/>
        </w:rPr>
        <w:t>S</w:t>
      </w:r>
      <w:r w:rsidRPr="007A58B7">
        <w:rPr>
          <w:rStyle w:val="StyleUnderline"/>
        </w:rPr>
        <w:t xml:space="preserve">tates’ </w:t>
      </w:r>
      <w:r w:rsidRPr="00B20C75">
        <w:rPr>
          <w:rStyle w:val="StyleUnderline"/>
          <w:highlight w:val="cyan"/>
        </w:rPr>
        <w:t>preponderance</w:t>
      </w:r>
      <w:r w:rsidRPr="007A58B7">
        <w:rPr>
          <w:rStyle w:val="StyleUnderline"/>
        </w:rPr>
        <w:t xml:space="preserve"> or hegemonic status.</w:t>
      </w:r>
      <w:r w:rsidRPr="007A58B7">
        <w:rPr>
          <w:sz w:val="16"/>
        </w:rPr>
        <w:t xml:space="preserve"> In 2008, U.S. National Intelligence Council report argued that </w:t>
      </w:r>
      <w:r w:rsidRPr="00B20C75">
        <w:rPr>
          <w:rStyle w:val="StyleUnderline"/>
          <w:highlight w:val="cyan"/>
        </w:rPr>
        <w:t>America</w:t>
      </w:r>
      <w:r w:rsidRPr="007A58B7">
        <w:rPr>
          <w:rStyle w:val="StyleUnderline"/>
        </w:rPr>
        <w:t xml:space="preserve"> </w:t>
      </w:r>
      <w:r w:rsidRPr="00B20C75">
        <w:rPr>
          <w:rStyle w:val="StyleUnderline"/>
          <w:highlight w:val="cyan"/>
        </w:rPr>
        <w:t>should</w:t>
      </w:r>
      <w:r w:rsidRPr="007A58B7">
        <w:rPr>
          <w:rStyle w:val="StyleUnderline"/>
        </w:rPr>
        <w:t xml:space="preserve"> adjust its international ambitions and </w:t>
      </w:r>
      <w:r w:rsidRPr="00B20C75">
        <w:rPr>
          <w:rStyle w:val="StyleUnderline"/>
          <w:highlight w:val="cyan"/>
        </w:rPr>
        <w:t>forgo</w:t>
      </w:r>
      <w:r w:rsidRPr="007A58B7">
        <w:rPr>
          <w:rStyle w:val="StyleUnderline"/>
        </w:rPr>
        <w:t xml:space="preserve"> continued </w:t>
      </w:r>
      <w:r w:rsidRPr="00B20C75">
        <w:rPr>
          <w:rStyle w:val="StyleUnderline"/>
          <w:highlight w:val="cyan"/>
        </w:rPr>
        <w:t>primacy</w:t>
      </w:r>
      <w:r w:rsidRPr="007A58B7">
        <w:rPr>
          <w:rStyle w:val="StyleUnderline"/>
        </w:rPr>
        <w:t xml:space="preserve"> in favor of accommodating the rising powers in the interest of </w:t>
      </w:r>
      <w:r w:rsidRPr="00B20C75">
        <w:rPr>
          <w:rStyle w:val="Emphasis"/>
        </w:rPr>
        <w:t>greater global governance.29</w:t>
      </w:r>
    </w:p>
    <w:p w14:paraId="4169C64C" w14:textId="5FADBB1F" w:rsidR="00943DF2" w:rsidRDefault="00943DF2" w:rsidP="00943DF2">
      <w:pPr>
        <w:pStyle w:val="Heading3"/>
      </w:pPr>
      <w:r>
        <w:t>2NC---Primacy Bad</w:t>
      </w:r>
    </w:p>
    <w:p w14:paraId="0046A6B1" w14:textId="72B268C2" w:rsidR="00A90A39" w:rsidRDefault="00A90A39" w:rsidP="00A90A39">
      <w:pPr>
        <w:pStyle w:val="Heading4"/>
      </w:pPr>
      <w:r>
        <w:t xml:space="preserve">US pursuit of primacy in Asia destroys </w:t>
      </w:r>
      <w:proofErr w:type="gramStart"/>
      <w:r>
        <w:t>peace</w:t>
      </w:r>
      <w:proofErr w:type="gramEnd"/>
    </w:p>
    <w:p w14:paraId="01B2367B" w14:textId="1900A3F7" w:rsidR="002A4E73" w:rsidRPr="002A4E73" w:rsidRDefault="002A4E73" w:rsidP="002A4E73">
      <w:r w:rsidRPr="00A90A39">
        <w:rPr>
          <w:rStyle w:val="Style13ptBold"/>
        </w:rPr>
        <w:t>Jackson 23</w:t>
      </w:r>
      <w:r w:rsidRPr="00A90A39">
        <w:t xml:space="preserve"> [</w:t>
      </w:r>
      <w:r>
        <w:t xml:space="preserve">Van Jackson is a </w:t>
      </w:r>
      <w:r w:rsidRPr="002A4E73">
        <w:t>Professor of International Relations at Victoria University of Wellington and a Senior Research Scholar at Security in Context, where he co-directs the Multipolarity, Great-Power Competition, and the Global South project. A leading voice of progressive foreign policy thought, Jackson is also the author of Pacific Power Paradox (2023).</w:t>
      </w:r>
      <w:r>
        <w:t xml:space="preserve"> </w:t>
      </w:r>
      <w:r w:rsidR="00247914">
        <w:t xml:space="preserve">He </w:t>
      </w:r>
      <w:r w:rsidR="00247914" w:rsidRPr="00247914">
        <w:t xml:space="preserve">is a Distinguished Fellow with the Asia Pacific Foundation of Canada, Senior Lecturer in International Relations at Victoria University of Wellington in New Zealand, and </w:t>
      </w:r>
      <w:proofErr w:type="spellStart"/>
      <w:r w:rsidR="00247914" w:rsidRPr="00247914">
        <w:t>Defence</w:t>
      </w:r>
      <w:proofErr w:type="spellEnd"/>
      <w:r w:rsidR="00247914" w:rsidRPr="00247914">
        <w:t xml:space="preserve"> &amp; Strategy Fellow at the Centre for Strategic Studies. </w:t>
      </w:r>
      <w:r>
        <w:t>Interviewed by Nathan J Robinson who is Current Affairs EIC</w:t>
      </w:r>
      <w:r w:rsidRPr="00A90A39">
        <w:t>, “Why This Foreign Policy Expert Thinks Americans Dangerously Misunderstand China</w:t>
      </w:r>
      <w:r>
        <w:t>,”</w:t>
      </w:r>
      <w:r w:rsidRPr="00A90A39">
        <w:t xml:space="preserve"> Current Affairs,” 5-16-2023, https://www.currentaffairs.org/2023/05/why-this-foreign-policy-expert-thinks-americans-dangerously-misunderstand-china, accessed 7-2</w:t>
      </w:r>
      <w:r w:rsidR="008D3F55">
        <w:t>8</w:t>
      </w:r>
      <w:r w:rsidRPr="00A90A39">
        <w:t>-2023, HKR-SWY]</w:t>
      </w:r>
    </w:p>
    <w:p w14:paraId="1737A471" w14:textId="77777777" w:rsidR="00A90A39" w:rsidRPr="007A58B7" w:rsidRDefault="00A90A39" w:rsidP="00A90A39">
      <w:pPr>
        <w:rPr>
          <w:sz w:val="16"/>
        </w:rPr>
      </w:pPr>
      <w:r w:rsidRPr="007A58B7">
        <w:rPr>
          <w:sz w:val="16"/>
        </w:rPr>
        <w:t xml:space="preserve">Yes, </w:t>
      </w:r>
      <w:r w:rsidRPr="002A4E73">
        <w:rPr>
          <w:rStyle w:val="StyleUnderline"/>
        </w:rPr>
        <w:t xml:space="preserve">the thing that Washington </w:t>
      </w:r>
      <w:proofErr w:type="gramStart"/>
      <w:r w:rsidRPr="002A4E73">
        <w:rPr>
          <w:rStyle w:val="StyleUnderline"/>
        </w:rPr>
        <w:t>has to</w:t>
      </w:r>
      <w:proofErr w:type="gramEnd"/>
      <w:r w:rsidRPr="002A4E73">
        <w:rPr>
          <w:rStyle w:val="StyleUnderline"/>
        </w:rPr>
        <w:t xml:space="preserve"> wake up to, and that I’m worried that it will not because it has incentives not to, is that the requirements of peace and primacy are deeply at odds with each other.</w:t>
      </w:r>
      <w:r w:rsidRPr="007A58B7">
        <w:rPr>
          <w:sz w:val="16"/>
        </w:rPr>
        <w:t xml:space="preserve"> </w:t>
      </w:r>
      <w:r w:rsidRPr="002A4E73">
        <w:rPr>
          <w:rStyle w:val="StyleUnderline"/>
        </w:rPr>
        <w:t>Peace requires a certain degree of economic interdependence, regional cohesion, inclusivity in various ways, and above all, military restraint. Primacy requires the opposite of all of that. It requires the formation of rivalry and geoeconomic blocs. It requires containment against your rising rival, arms racing, and weapons proliferation.</w:t>
      </w:r>
    </w:p>
    <w:p w14:paraId="3CD4BE25" w14:textId="0A12D869" w:rsidR="00A90A39" w:rsidRDefault="00A90A39" w:rsidP="00A90A39">
      <w:pPr>
        <w:rPr>
          <w:rStyle w:val="StyleUnderline"/>
        </w:rPr>
      </w:pPr>
      <w:r w:rsidRPr="002A4E73">
        <w:rPr>
          <w:rStyle w:val="StyleUnderline"/>
        </w:rPr>
        <w:t>It’s</w:t>
      </w:r>
      <w:r w:rsidRPr="007A58B7">
        <w:rPr>
          <w:sz w:val="16"/>
        </w:rPr>
        <w:t xml:space="preserve"> patently </w:t>
      </w:r>
      <w:r w:rsidRPr="002A4E73">
        <w:rPr>
          <w:rStyle w:val="StyleUnderline"/>
        </w:rPr>
        <w:t>obvious that by pursuing primacy, we’re making ourselves the enemy of what remains of the Asian peace.</w:t>
      </w:r>
      <w:r w:rsidRPr="007A58B7">
        <w:rPr>
          <w:sz w:val="16"/>
        </w:rPr>
        <w:t xml:space="preserve"> </w:t>
      </w:r>
      <w:r w:rsidRPr="002A4E73">
        <w:rPr>
          <w:rStyle w:val="StyleUnderline"/>
        </w:rPr>
        <w:t>It’s that insistence on primacy, coated rhetorically as openness, that is undermining the sources of the Asian peace.</w:t>
      </w:r>
      <w:r w:rsidRPr="007A58B7">
        <w:rPr>
          <w:sz w:val="16"/>
        </w:rPr>
        <w:t xml:space="preserve"> </w:t>
      </w:r>
      <w:r w:rsidRPr="002A4E73">
        <w:rPr>
          <w:rStyle w:val="StyleUnderline"/>
        </w:rPr>
        <w:t>The preservation of stability</w:t>
      </w:r>
      <w:r w:rsidRPr="007A58B7">
        <w:rPr>
          <w:sz w:val="16"/>
        </w:rPr>
        <w:t xml:space="preserve"> the past 44 years is something that we somewhat take for granted in Washington, and we shouldn’t </w:t>
      </w:r>
      <w:r w:rsidRPr="002A4E73">
        <w:rPr>
          <w:rStyle w:val="StyleUnderline"/>
        </w:rPr>
        <w:t>because it’s eroding rapidly,</w:t>
      </w:r>
      <w:r w:rsidRPr="007A58B7">
        <w:rPr>
          <w:sz w:val="16"/>
        </w:rPr>
        <w:t xml:space="preserve"> and </w:t>
      </w:r>
      <w:r w:rsidRPr="002A4E73">
        <w:rPr>
          <w:rStyle w:val="StyleUnderline"/>
        </w:rPr>
        <w:t xml:space="preserve">Trump was simply a very vibrant data point along a larger trend line. </w:t>
      </w:r>
      <w:r w:rsidRPr="007A58B7">
        <w:rPr>
          <w:sz w:val="16"/>
        </w:rPr>
        <w:t xml:space="preserve">And so, </w:t>
      </w:r>
      <w:r w:rsidRPr="002A4E73">
        <w:rPr>
          <w:rStyle w:val="StyleUnderline"/>
        </w:rPr>
        <w:t>we’re not on a good track.</w:t>
      </w:r>
    </w:p>
    <w:p w14:paraId="2CF0D40E" w14:textId="77777777" w:rsidR="00BC2B38" w:rsidRDefault="00BC2B38" w:rsidP="00BC2B38">
      <w:pPr>
        <w:pStyle w:val="Heading4"/>
      </w:pPr>
      <w:r>
        <w:t xml:space="preserve">US </w:t>
      </w:r>
      <w:proofErr w:type="spellStart"/>
      <w:r>
        <w:t>heg</w:t>
      </w:r>
      <w:proofErr w:type="spellEnd"/>
      <w:r>
        <w:t xml:space="preserve"> bad—interventions cause atrocity-ridden debacles</w:t>
      </w:r>
    </w:p>
    <w:p w14:paraId="2E03F248" w14:textId="77777777" w:rsidR="00BC2B38" w:rsidRDefault="00BC2B38" w:rsidP="00BC2B38">
      <w:r w:rsidRPr="00340289">
        <w:rPr>
          <w:rStyle w:val="Style13ptBold"/>
        </w:rPr>
        <w:t>Fraser 23</w:t>
      </w:r>
      <w:r>
        <w:t xml:space="preserve">, </w:t>
      </w:r>
      <w:proofErr w:type="gramStart"/>
      <w:r w:rsidRPr="00340289">
        <w:t>researcher</w:t>
      </w:r>
      <w:proofErr w:type="gramEnd"/>
      <w:r w:rsidRPr="00340289">
        <w:t xml:space="preserve"> and senior communications associate at the Quincy Institute for Responsible Statecraft</w:t>
      </w:r>
    </w:p>
    <w:p w14:paraId="68727BC9" w14:textId="77777777" w:rsidR="00BC2B38" w:rsidRPr="00340289" w:rsidRDefault="00BC2B38" w:rsidP="00BC2B38">
      <w:r w:rsidRPr="00340289">
        <w:t xml:space="preserve">Sam Fraser, "Why US hegemony is incompatible with a ‘rules-based international order’," Responsible Statecraft, 7-21-2023, https://responsiblestatecraft.org/2022/08/29/why-us-hegemony-is-incompatible-with-a-rules-based-international-order/-- </w:t>
      </w:r>
      <w:proofErr w:type="spellStart"/>
      <w:proofErr w:type="gramStart"/>
      <w:r w:rsidRPr="00340289">
        <w:rPr>
          <w:rFonts w:ascii="MS Gothic" w:eastAsia="MS Gothic" w:hAnsi="MS Gothic" w:cs="MS Gothic" w:hint="eastAsia"/>
        </w:rPr>
        <w:t>嘉</w:t>
      </w:r>
      <w:r w:rsidRPr="00340289">
        <w:rPr>
          <w:rFonts w:ascii="Microsoft JhengHei" w:eastAsia="Microsoft JhengHei" w:hAnsi="Microsoft JhengHei" w:cs="Microsoft JhengHei" w:hint="eastAsia"/>
        </w:rPr>
        <w:t>玮</w:t>
      </w:r>
      <w:proofErr w:type="spellEnd"/>
      <w:proofErr w:type="gramEnd"/>
    </w:p>
    <w:p w14:paraId="0B03C0BD" w14:textId="77777777" w:rsidR="00BC2B38" w:rsidRDefault="00BC2B38" w:rsidP="00BC2B38">
      <w:pPr>
        <w:rPr>
          <w:rStyle w:val="StyleUnderline"/>
        </w:rPr>
      </w:pPr>
      <w:r w:rsidRPr="00340289">
        <w:rPr>
          <w:sz w:val="16"/>
        </w:rPr>
        <w:t xml:space="preserve">Never mind that some of the </w:t>
      </w:r>
      <w:r w:rsidRPr="00340289">
        <w:rPr>
          <w:rStyle w:val="StyleUnderline"/>
        </w:rPr>
        <w:t xml:space="preserve">heroic </w:t>
      </w:r>
      <w:r w:rsidRPr="00340289">
        <w:rPr>
          <w:rStyle w:val="Emphasis"/>
        </w:rPr>
        <w:t>interventions</w:t>
      </w:r>
      <w:r w:rsidRPr="00340289">
        <w:rPr>
          <w:sz w:val="16"/>
        </w:rPr>
        <w:t xml:space="preserve"> McTague cites </w:t>
      </w:r>
      <w:r w:rsidRPr="00340289">
        <w:rPr>
          <w:rStyle w:val="StyleUnderline"/>
        </w:rPr>
        <w:t xml:space="preserve">— like the Korean War — </w:t>
      </w:r>
      <w:r w:rsidRPr="00340289">
        <w:rPr>
          <w:rStyle w:val="Emphasis"/>
        </w:rPr>
        <w:t>were</w:t>
      </w:r>
      <w:r w:rsidRPr="00340289">
        <w:rPr>
          <w:sz w:val="16"/>
        </w:rPr>
        <w:t xml:space="preserve"> in fact </w:t>
      </w:r>
      <w:r w:rsidRPr="00340289">
        <w:rPr>
          <w:rStyle w:val="Emphasis"/>
        </w:rPr>
        <w:t>atrocity-ridden debacles</w:t>
      </w:r>
      <w:r w:rsidRPr="00340289">
        <w:rPr>
          <w:rStyle w:val="StyleUnderline"/>
        </w:rPr>
        <w:t xml:space="preserve"> that could </w:t>
      </w:r>
      <w:r w:rsidRPr="00340289">
        <w:rPr>
          <w:rStyle w:val="Emphasis"/>
        </w:rPr>
        <w:t>not credibly</w:t>
      </w:r>
      <w:r w:rsidRPr="00340289">
        <w:rPr>
          <w:rStyle w:val="StyleUnderline"/>
        </w:rPr>
        <w:t xml:space="preserve"> be </w:t>
      </w:r>
      <w:r w:rsidRPr="00340289">
        <w:rPr>
          <w:rStyle w:val="Emphasis"/>
        </w:rPr>
        <w:t>presented as defenses of democracy</w:t>
      </w:r>
      <w:r w:rsidRPr="00340289">
        <w:rPr>
          <w:rStyle w:val="StyleUnderline"/>
        </w:rPr>
        <w:t xml:space="preserve"> at the time they </w:t>
      </w:r>
      <w:proofErr w:type="gramStart"/>
      <w:r w:rsidRPr="00340289">
        <w:rPr>
          <w:rStyle w:val="StyleUnderline"/>
        </w:rPr>
        <w:t>actually took</w:t>
      </w:r>
      <w:proofErr w:type="gramEnd"/>
      <w:r w:rsidRPr="00340289">
        <w:rPr>
          <w:rStyle w:val="StyleUnderline"/>
        </w:rPr>
        <w:t xml:space="preserve"> place</w:t>
      </w:r>
      <w:r w:rsidRPr="00340289">
        <w:rPr>
          <w:sz w:val="16"/>
        </w:rPr>
        <w:t>, his larger case is also unpersuasive</w:t>
      </w:r>
      <w:r w:rsidRPr="00340289">
        <w:rPr>
          <w:rStyle w:val="StyleUnderline"/>
        </w:rPr>
        <w:t xml:space="preserve">. </w:t>
      </w:r>
      <w:r w:rsidRPr="00340289">
        <w:rPr>
          <w:rStyle w:val="Emphasis"/>
        </w:rPr>
        <w:t>Outside of</w:t>
      </w:r>
      <w:r w:rsidRPr="00340289">
        <w:rPr>
          <w:rStyle w:val="StyleUnderline"/>
        </w:rPr>
        <w:t xml:space="preserve"> the </w:t>
      </w:r>
      <w:r w:rsidRPr="00340289">
        <w:rPr>
          <w:rStyle w:val="Emphasis"/>
        </w:rPr>
        <w:t>U.S.</w:t>
      </w:r>
      <w:r w:rsidRPr="00340289">
        <w:rPr>
          <w:rStyle w:val="StyleUnderline"/>
        </w:rPr>
        <w:t xml:space="preserve"> and Europe,</w:t>
      </w:r>
      <w:r w:rsidRPr="00340289">
        <w:rPr>
          <w:sz w:val="16"/>
        </w:rPr>
        <w:t xml:space="preserve"> what he calls the “</w:t>
      </w:r>
      <w:r w:rsidRPr="00340289">
        <w:rPr>
          <w:rStyle w:val="StyleUnderline"/>
        </w:rPr>
        <w:t xml:space="preserve">necessary </w:t>
      </w:r>
      <w:r w:rsidRPr="00340289">
        <w:rPr>
          <w:rStyle w:val="Emphasis"/>
        </w:rPr>
        <w:t>myth” of</w:t>
      </w:r>
      <w:r w:rsidRPr="00340289">
        <w:rPr>
          <w:rStyle w:val="StyleUnderline"/>
        </w:rPr>
        <w:t xml:space="preserve"> American </w:t>
      </w:r>
      <w:r w:rsidRPr="00340289">
        <w:rPr>
          <w:rStyle w:val="Emphasis"/>
        </w:rPr>
        <w:t>benevolence</w:t>
      </w:r>
      <w:r w:rsidRPr="00340289">
        <w:rPr>
          <w:rStyle w:val="StyleUnderline"/>
        </w:rPr>
        <w:t xml:space="preserve"> has been </w:t>
      </w:r>
      <w:r w:rsidRPr="00340289">
        <w:rPr>
          <w:rStyle w:val="Emphasis"/>
        </w:rPr>
        <w:t>hemorrhaging</w:t>
      </w:r>
      <w:r w:rsidRPr="00340289">
        <w:rPr>
          <w:rStyle w:val="StyleUnderline"/>
        </w:rPr>
        <w:t xml:space="preserve"> </w:t>
      </w:r>
      <w:r w:rsidRPr="00340289">
        <w:rPr>
          <w:rStyle w:val="Emphasis"/>
        </w:rPr>
        <w:t>credibility</w:t>
      </w:r>
      <w:r w:rsidRPr="00340289">
        <w:rPr>
          <w:rStyle w:val="StyleUnderline"/>
        </w:rPr>
        <w:t xml:space="preserve">, and the </w:t>
      </w:r>
      <w:r w:rsidRPr="00340289">
        <w:rPr>
          <w:rStyle w:val="Emphasis"/>
        </w:rPr>
        <w:t>hypocrisy</w:t>
      </w:r>
      <w:r w:rsidRPr="00340289">
        <w:rPr>
          <w:rStyle w:val="StyleUnderline"/>
        </w:rPr>
        <w:t xml:space="preserve"> at the </w:t>
      </w:r>
      <w:r w:rsidRPr="00340289">
        <w:rPr>
          <w:rStyle w:val="Emphasis"/>
        </w:rPr>
        <w:t>heart of</w:t>
      </w:r>
      <w:r w:rsidRPr="00340289">
        <w:rPr>
          <w:rStyle w:val="StyleUnderline"/>
        </w:rPr>
        <w:t xml:space="preserve"> the liberal </w:t>
      </w:r>
      <w:r w:rsidRPr="00340289">
        <w:rPr>
          <w:rStyle w:val="Emphasis"/>
        </w:rPr>
        <w:t>international</w:t>
      </w:r>
      <w:r w:rsidRPr="00340289">
        <w:rPr>
          <w:rStyle w:val="StyleUnderline"/>
        </w:rPr>
        <w:t xml:space="preserve"> </w:t>
      </w:r>
      <w:r w:rsidRPr="00340289">
        <w:rPr>
          <w:rStyle w:val="Emphasis"/>
        </w:rPr>
        <w:t>order</w:t>
      </w:r>
      <w:r w:rsidRPr="00340289">
        <w:rPr>
          <w:rStyle w:val="StyleUnderline"/>
        </w:rPr>
        <w:t xml:space="preserve"> is not a means to its perpetuation, but rather to its steady undoing.</w:t>
      </w:r>
    </w:p>
    <w:p w14:paraId="2A05C9A9" w14:textId="77777777" w:rsidR="00BC2B38" w:rsidRPr="00340289" w:rsidRDefault="00BC2B38" w:rsidP="00BC2B38">
      <w:pPr>
        <w:rPr>
          <w:sz w:val="16"/>
        </w:rPr>
      </w:pPr>
      <w:r w:rsidRPr="00340289">
        <w:rPr>
          <w:rStyle w:val="Emphasis"/>
        </w:rPr>
        <w:t>Decades of</w:t>
      </w:r>
      <w:r w:rsidRPr="00340289">
        <w:rPr>
          <w:rStyle w:val="StyleUnderline"/>
        </w:rPr>
        <w:t xml:space="preserve"> lawless </w:t>
      </w:r>
      <w:r w:rsidRPr="00340289">
        <w:rPr>
          <w:rStyle w:val="Emphasis"/>
        </w:rPr>
        <w:t>interventions</w:t>
      </w:r>
      <w:r w:rsidRPr="00340289">
        <w:rPr>
          <w:rStyle w:val="StyleUnderline"/>
        </w:rPr>
        <w:t xml:space="preserve"> in the Middle East, Asia, Africa, and Latin America have </w:t>
      </w:r>
      <w:r w:rsidRPr="00340289">
        <w:rPr>
          <w:rStyle w:val="Emphasis"/>
        </w:rPr>
        <w:t>left</w:t>
      </w:r>
      <w:r w:rsidRPr="00340289">
        <w:rPr>
          <w:rStyle w:val="StyleUnderline"/>
        </w:rPr>
        <w:t xml:space="preserve"> </w:t>
      </w:r>
      <w:r w:rsidRPr="00340289">
        <w:rPr>
          <w:rStyle w:val="Emphasis"/>
        </w:rPr>
        <w:t>nations</w:t>
      </w:r>
      <w:r w:rsidRPr="00340289">
        <w:rPr>
          <w:rStyle w:val="StyleUnderline"/>
        </w:rPr>
        <w:t xml:space="preserve"> of the Global South deeply and rightly </w:t>
      </w:r>
      <w:r w:rsidRPr="00340289">
        <w:rPr>
          <w:rStyle w:val="Emphasis"/>
        </w:rPr>
        <w:t>skeptical</w:t>
      </w:r>
      <w:r w:rsidRPr="00340289">
        <w:rPr>
          <w:rStyle w:val="StyleUnderline"/>
        </w:rPr>
        <w:t xml:space="preserve"> of the United States as an upholder of international law</w:t>
      </w:r>
      <w:r w:rsidRPr="00340289">
        <w:rPr>
          <w:sz w:val="16"/>
        </w:rPr>
        <w:t xml:space="preserve">. Younger Americans increasingly reject U.S. exceptionalism and global military dominance as well. </w:t>
      </w:r>
    </w:p>
    <w:p w14:paraId="3B16184F" w14:textId="77777777" w:rsidR="00BC2B38" w:rsidRPr="00340289" w:rsidRDefault="00BC2B38" w:rsidP="00BC2B38">
      <w:r w:rsidRPr="00340289">
        <w:rPr>
          <w:rStyle w:val="StyleUnderline"/>
        </w:rPr>
        <w:t xml:space="preserve">As </w:t>
      </w:r>
      <w:r w:rsidRPr="00340289">
        <w:rPr>
          <w:rStyle w:val="Emphasis"/>
        </w:rPr>
        <w:t>America’s</w:t>
      </w:r>
      <w:r w:rsidRPr="00340289">
        <w:rPr>
          <w:rStyle w:val="StyleUnderline"/>
        </w:rPr>
        <w:t xml:space="preserve"> relative power </w:t>
      </w:r>
      <w:r w:rsidRPr="00340289">
        <w:rPr>
          <w:rStyle w:val="Emphasis"/>
        </w:rPr>
        <w:t>declines</w:t>
      </w:r>
      <w:r w:rsidRPr="00340289">
        <w:rPr>
          <w:rStyle w:val="StyleUnderline"/>
        </w:rPr>
        <w:t xml:space="preserve"> and we move toward an increasingly multipolar international system, the </w:t>
      </w:r>
      <w:r w:rsidRPr="00340289">
        <w:rPr>
          <w:rStyle w:val="Emphasis"/>
        </w:rPr>
        <w:t>contradictions</w:t>
      </w:r>
      <w:r w:rsidRPr="00340289">
        <w:rPr>
          <w:rStyle w:val="StyleUnderline"/>
        </w:rPr>
        <w:t xml:space="preserve"> </w:t>
      </w:r>
      <w:r w:rsidRPr="00340289">
        <w:rPr>
          <w:rStyle w:val="Emphasis"/>
        </w:rPr>
        <w:t>inherent</w:t>
      </w:r>
      <w:r w:rsidRPr="00340289">
        <w:rPr>
          <w:rStyle w:val="StyleUnderline"/>
        </w:rPr>
        <w:t xml:space="preserve"> in Washington’s version of the liberal order will </w:t>
      </w:r>
      <w:r w:rsidRPr="00340289">
        <w:rPr>
          <w:rStyle w:val="Emphasis"/>
        </w:rPr>
        <w:t>become</w:t>
      </w:r>
      <w:r w:rsidRPr="00340289">
        <w:rPr>
          <w:rStyle w:val="StyleUnderline"/>
        </w:rPr>
        <w:t xml:space="preserve"> even </w:t>
      </w:r>
      <w:r w:rsidRPr="00340289">
        <w:rPr>
          <w:rStyle w:val="Emphasis"/>
        </w:rPr>
        <w:t>harder to ignore</w:t>
      </w:r>
      <w:r w:rsidRPr="00340289">
        <w:rPr>
          <w:rStyle w:val="StyleUnderline"/>
        </w:rPr>
        <w:t>.</w:t>
      </w:r>
      <w:r w:rsidRPr="00340289">
        <w:rPr>
          <w:sz w:val="16"/>
        </w:rPr>
        <w:t xml:space="preserve"> A United States that faces more and greater challenges to its power will likely turn to increasingly coercive means to defend that power, rendering its “liberal” guise increasingly threadbare.</w:t>
      </w:r>
    </w:p>
    <w:p w14:paraId="59AF6637" w14:textId="77777777" w:rsidR="00BC2B38" w:rsidRDefault="00BC2B38" w:rsidP="00BC2B38">
      <w:pPr>
        <w:pStyle w:val="Heading4"/>
      </w:pPr>
      <w:r>
        <w:t xml:space="preserve">US </w:t>
      </w:r>
      <w:proofErr w:type="spellStart"/>
      <w:r>
        <w:t>heg</w:t>
      </w:r>
      <w:proofErr w:type="spellEnd"/>
      <w:r>
        <w:t xml:space="preserve"> bad—confrontation entrenches conflict—Trump and Biden’s pressure on China forces Beijing </w:t>
      </w:r>
      <w:proofErr w:type="gramStart"/>
      <w:r>
        <w:t>aggression</w:t>
      </w:r>
      <w:proofErr w:type="gramEnd"/>
    </w:p>
    <w:p w14:paraId="38F12BD1" w14:textId="77777777" w:rsidR="00BC2B38" w:rsidRDefault="00BC2B38" w:rsidP="00BC2B38">
      <w:proofErr w:type="spellStart"/>
      <w:r w:rsidRPr="00171599">
        <w:rPr>
          <w:rStyle w:val="Style13ptBold"/>
        </w:rPr>
        <w:t>Meyskens</w:t>
      </w:r>
      <w:proofErr w:type="spellEnd"/>
      <w:r w:rsidRPr="00171599">
        <w:rPr>
          <w:rStyle w:val="Style13ptBold"/>
        </w:rPr>
        <w:t xml:space="preserve"> 22</w:t>
      </w:r>
      <w:r>
        <w:t xml:space="preserve">- </w:t>
      </w:r>
      <w:r w:rsidRPr="00171599">
        <w:t>associate professor of national security affairs at the Naval Postgraduate School.</w:t>
      </w:r>
    </w:p>
    <w:p w14:paraId="172AB09E" w14:textId="77777777" w:rsidR="00BC2B38" w:rsidRPr="00171599" w:rsidRDefault="00BC2B38" w:rsidP="00BC2B38">
      <w:r w:rsidRPr="00171599">
        <w:t xml:space="preserve">Covell </w:t>
      </w:r>
      <w:proofErr w:type="spellStart"/>
      <w:r w:rsidRPr="00171599">
        <w:t>Meyskens</w:t>
      </w:r>
      <w:proofErr w:type="spellEnd"/>
      <w:r w:rsidRPr="00171599">
        <w:t xml:space="preserve">, "China Is Pushing Disengagement </w:t>
      </w:r>
      <w:proofErr w:type="gramStart"/>
      <w:r w:rsidRPr="00171599">
        <w:t>With</w:t>
      </w:r>
      <w:proofErr w:type="gramEnd"/>
      <w:r w:rsidRPr="00171599">
        <w:t xml:space="preserve"> the United States Hard," Foreign Policy, 11-14-2022, https://foreignpolicy.com/2023/03/08/china-disengagement-america-cold-war/-- </w:t>
      </w:r>
      <w:proofErr w:type="spellStart"/>
      <w:r w:rsidRPr="00171599">
        <w:rPr>
          <w:rFonts w:ascii="MS Gothic" w:eastAsia="MS Gothic" w:hAnsi="MS Gothic" w:cs="MS Gothic" w:hint="eastAsia"/>
        </w:rPr>
        <w:t>嘉</w:t>
      </w:r>
      <w:r w:rsidRPr="00171599">
        <w:rPr>
          <w:rFonts w:ascii="Microsoft JhengHei" w:eastAsia="Microsoft JhengHei" w:hAnsi="Microsoft JhengHei" w:cs="Microsoft JhengHei" w:hint="eastAsia"/>
        </w:rPr>
        <w:t>玮</w:t>
      </w:r>
      <w:proofErr w:type="spellEnd"/>
    </w:p>
    <w:p w14:paraId="5BC66002" w14:textId="77777777" w:rsidR="00BC2B38" w:rsidRPr="00171599" w:rsidRDefault="00BC2B38" w:rsidP="00BC2B38">
      <w:pPr>
        <w:rPr>
          <w:rStyle w:val="StyleUnderline"/>
        </w:rPr>
      </w:pPr>
      <w:r w:rsidRPr="00714386">
        <w:rPr>
          <w:sz w:val="16"/>
        </w:rPr>
        <w:t xml:space="preserve">The </w:t>
      </w:r>
      <w:r w:rsidRPr="00171599">
        <w:rPr>
          <w:rStyle w:val="Emphasis"/>
        </w:rPr>
        <w:t>Trump</w:t>
      </w:r>
      <w:r w:rsidRPr="00171599">
        <w:rPr>
          <w:u w:val="single"/>
        </w:rPr>
        <w:t xml:space="preserve"> administration’s confrontational </w:t>
      </w:r>
      <w:r w:rsidRPr="00171599">
        <w:rPr>
          <w:rStyle w:val="Emphasis"/>
        </w:rPr>
        <w:t>handling of</w:t>
      </w:r>
      <w:r w:rsidRPr="00171599">
        <w:rPr>
          <w:u w:val="single"/>
        </w:rPr>
        <w:t xml:space="preserve"> international </w:t>
      </w:r>
      <w:r w:rsidRPr="00171599">
        <w:rPr>
          <w:rStyle w:val="Emphasis"/>
        </w:rPr>
        <w:t>institutions</w:t>
      </w:r>
      <w:r w:rsidRPr="00171599">
        <w:rPr>
          <w:u w:val="single"/>
        </w:rPr>
        <w:t xml:space="preserve"> </w:t>
      </w:r>
      <w:r w:rsidRPr="00171599">
        <w:rPr>
          <w:rStyle w:val="Emphasis"/>
        </w:rPr>
        <w:t>and</w:t>
      </w:r>
      <w:r w:rsidRPr="00171599">
        <w:rPr>
          <w:u w:val="single"/>
        </w:rPr>
        <w:t xml:space="preserve"> Washington’s </w:t>
      </w:r>
      <w:r w:rsidRPr="00171599">
        <w:rPr>
          <w:rStyle w:val="Emphasis"/>
        </w:rPr>
        <w:t>partners</w:t>
      </w:r>
      <w:r w:rsidRPr="00171599">
        <w:rPr>
          <w:u w:val="single"/>
        </w:rPr>
        <w:t xml:space="preserve"> </w:t>
      </w:r>
      <w:r w:rsidRPr="00171599">
        <w:rPr>
          <w:rStyle w:val="Emphasis"/>
        </w:rPr>
        <w:t>buttressed</w:t>
      </w:r>
      <w:r w:rsidRPr="00171599">
        <w:rPr>
          <w:u w:val="single"/>
        </w:rPr>
        <w:t xml:space="preserve"> the </w:t>
      </w:r>
      <w:r w:rsidRPr="00171599">
        <w:rPr>
          <w:rStyle w:val="Emphasis"/>
        </w:rPr>
        <w:t>CCP’s view that China’s chance to act</w:t>
      </w:r>
      <w:r w:rsidRPr="00171599">
        <w:rPr>
          <w:u w:val="single"/>
        </w:rPr>
        <w:t xml:space="preserve"> as a global leader </w:t>
      </w:r>
      <w:r w:rsidRPr="00171599">
        <w:rPr>
          <w:rStyle w:val="Emphasis"/>
        </w:rPr>
        <w:t>had</w:t>
      </w:r>
      <w:r w:rsidRPr="00171599">
        <w:rPr>
          <w:u w:val="single"/>
        </w:rPr>
        <w:t xml:space="preserve"> </w:t>
      </w:r>
      <w:r w:rsidRPr="00171599">
        <w:rPr>
          <w:rStyle w:val="Emphasis"/>
        </w:rPr>
        <w:t>arrived</w:t>
      </w:r>
      <w:r w:rsidRPr="00171599">
        <w:rPr>
          <w:u w:val="single"/>
        </w:rPr>
        <w:t xml:space="preserve">—and that </w:t>
      </w:r>
      <w:r w:rsidRPr="00171599">
        <w:rPr>
          <w:rStyle w:val="Emphasis"/>
        </w:rPr>
        <w:t>Beijing had to be more assertive</w:t>
      </w:r>
      <w:r w:rsidRPr="00171599">
        <w:rPr>
          <w:u w:val="single"/>
        </w:rPr>
        <w:t xml:space="preserve"> in shaping global discourse</w:t>
      </w:r>
      <w:r w:rsidRPr="00714386">
        <w:rPr>
          <w:sz w:val="16"/>
        </w:rPr>
        <w:t xml:space="preserve">, as Trump’s team made restraining China’s rise a top foreign-policy objective. The </w:t>
      </w:r>
      <w:r w:rsidRPr="00171599">
        <w:rPr>
          <w:rStyle w:val="Emphasis"/>
        </w:rPr>
        <w:t>Biden</w:t>
      </w:r>
      <w:r w:rsidRPr="00171599">
        <w:rPr>
          <w:rStyle w:val="StyleUnderline"/>
        </w:rPr>
        <w:t xml:space="preserve"> </w:t>
      </w:r>
      <w:r w:rsidRPr="00171599">
        <w:rPr>
          <w:rStyle w:val="Emphasis"/>
        </w:rPr>
        <w:t>administration’s</w:t>
      </w:r>
      <w:r w:rsidRPr="00171599">
        <w:rPr>
          <w:rStyle w:val="StyleUnderline"/>
        </w:rPr>
        <w:t xml:space="preserve"> sustained </w:t>
      </w:r>
      <w:r w:rsidRPr="00171599">
        <w:rPr>
          <w:rStyle w:val="Emphasis"/>
        </w:rPr>
        <w:t>pressure on Beijing reinforced</w:t>
      </w:r>
      <w:r w:rsidRPr="00171599">
        <w:rPr>
          <w:rStyle w:val="StyleUnderline"/>
        </w:rPr>
        <w:t xml:space="preserve"> the </w:t>
      </w:r>
      <w:r w:rsidRPr="00171599">
        <w:rPr>
          <w:rStyle w:val="Emphasis"/>
        </w:rPr>
        <w:t>CCP’s determination</w:t>
      </w:r>
      <w:r w:rsidRPr="00171599">
        <w:rPr>
          <w:rStyle w:val="StyleUnderline"/>
        </w:rPr>
        <w:t xml:space="preserve"> to convince audiences both in and outside China</w:t>
      </w:r>
      <w:r w:rsidRPr="00714386">
        <w:rPr>
          <w:sz w:val="16"/>
        </w:rPr>
        <w:t xml:space="preserve"> that, as a recent Chinese Ministry of Foreign Affairs report declared, U.S. hegemony is a danger to the world. </w:t>
      </w:r>
      <w:r w:rsidRPr="00171599">
        <w:rPr>
          <w:rStyle w:val="Emphasis"/>
        </w:rPr>
        <w:t>Chinese</w:t>
      </w:r>
      <w:r w:rsidRPr="00171599">
        <w:rPr>
          <w:rStyle w:val="StyleUnderline"/>
        </w:rPr>
        <w:t xml:space="preserve"> state </w:t>
      </w:r>
      <w:r w:rsidRPr="00171599">
        <w:rPr>
          <w:rStyle w:val="Emphasis"/>
        </w:rPr>
        <w:t>media</w:t>
      </w:r>
      <w:r w:rsidRPr="00171599">
        <w:rPr>
          <w:rStyle w:val="StyleUnderline"/>
        </w:rPr>
        <w:t xml:space="preserve"> </w:t>
      </w:r>
      <w:r w:rsidRPr="00171599">
        <w:rPr>
          <w:rStyle w:val="Emphasis"/>
        </w:rPr>
        <w:t>argues</w:t>
      </w:r>
      <w:r w:rsidRPr="00171599">
        <w:rPr>
          <w:rStyle w:val="StyleUnderline"/>
        </w:rPr>
        <w:t xml:space="preserve"> that the </w:t>
      </w:r>
      <w:r w:rsidRPr="00171599">
        <w:rPr>
          <w:rStyle w:val="Emphasis"/>
        </w:rPr>
        <w:t>solution</w:t>
      </w:r>
      <w:r w:rsidRPr="00171599">
        <w:rPr>
          <w:rStyle w:val="StyleUnderline"/>
        </w:rPr>
        <w:t xml:space="preserve"> to the U.S. threat to international stability and security </w:t>
      </w:r>
      <w:r w:rsidRPr="00171599">
        <w:rPr>
          <w:rStyle w:val="Emphasis"/>
        </w:rPr>
        <w:t>is the PRC—</w:t>
      </w:r>
      <w:r w:rsidRPr="00171599">
        <w:rPr>
          <w:rStyle w:val="StyleUnderline"/>
        </w:rPr>
        <w:t xml:space="preserve">which putatively has no intention of using its growing power to dominate or destabilize other countries, but rather strives </w:t>
      </w:r>
      <w:r w:rsidRPr="00171599">
        <w:rPr>
          <w:rStyle w:val="Emphasis"/>
        </w:rPr>
        <w:t>to</w:t>
      </w:r>
      <w:r w:rsidRPr="00171599">
        <w:rPr>
          <w:rStyle w:val="StyleUnderline"/>
        </w:rPr>
        <w:t xml:space="preserve"> realize “the shared interests of mankind” and </w:t>
      </w:r>
      <w:r w:rsidRPr="00171599">
        <w:rPr>
          <w:rStyle w:val="Emphasis"/>
        </w:rPr>
        <w:t>advance “peaceful development</w:t>
      </w:r>
      <w:r w:rsidRPr="00171599">
        <w:rPr>
          <w:rStyle w:val="StyleUnderline"/>
        </w:rPr>
        <w:t>” worldwide.</w:t>
      </w:r>
    </w:p>
    <w:p w14:paraId="645E18EC" w14:textId="77777777" w:rsidR="00BC2B38" w:rsidRDefault="00BC2B38" w:rsidP="00BC2B38">
      <w:pPr>
        <w:pStyle w:val="Heading4"/>
      </w:pPr>
      <w:r>
        <w:t xml:space="preserve">US </w:t>
      </w:r>
      <w:proofErr w:type="spellStart"/>
      <w:r>
        <w:t>heg</w:t>
      </w:r>
      <w:proofErr w:type="spellEnd"/>
      <w:r>
        <w:t xml:space="preserve"> bad—the LIO perpetuates endless wars because it collapses without </w:t>
      </w:r>
      <w:proofErr w:type="gramStart"/>
      <w:r>
        <w:t>enemies</w:t>
      </w:r>
      <w:proofErr w:type="gramEnd"/>
    </w:p>
    <w:p w14:paraId="08EEFAAB" w14:textId="77777777" w:rsidR="00BC2B38" w:rsidRPr="00331E2B" w:rsidRDefault="00BC2B38" w:rsidP="00BC2B38">
      <w:pPr>
        <w:rPr>
          <w:sz w:val="16"/>
          <w:szCs w:val="16"/>
        </w:rPr>
      </w:pPr>
      <w:r w:rsidRPr="00331E2B">
        <w:rPr>
          <w:sz w:val="16"/>
          <w:szCs w:val="16"/>
        </w:rPr>
        <w:t xml:space="preserve">“We are going to do a terrible thing to you. We are going to deprive you of an enemy.”- Georgi </w:t>
      </w:r>
      <w:proofErr w:type="spellStart"/>
      <w:r w:rsidRPr="00331E2B">
        <w:rPr>
          <w:sz w:val="16"/>
          <w:szCs w:val="16"/>
        </w:rPr>
        <w:t>Arbatov</w:t>
      </w:r>
      <w:proofErr w:type="spellEnd"/>
      <w:r w:rsidRPr="00331E2B">
        <w:rPr>
          <w:sz w:val="16"/>
          <w:szCs w:val="16"/>
        </w:rPr>
        <w:t xml:space="preserve">, USSR </w:t>
      </w:r>
      <w:proofErr w:type="gramStart"/>
      <w:r w:rsidRPr="00331E2B">
        <w:rPr>
          <w:sz w:val="16"/>
          <w:szCs w:val="16"/>
        </w:rPr>
        <w:t>diplomat</w:t>
      </w:r>
      <w:proofErr w:type="gramEnd"/>
    </w:p>
    <w:p w14:paraId="531318EF" w14:textId="77777777" w:rsidR="00BC2B38" w:rsidRDefault="00BC2B38" w:rsidP="00BC2B38">
      <w:proofErr w:type="spellStart"/>
      <w:r w:rsidRPr="00331E2B">
        <w:rPr>
          <w:rStyle w:val="Style13ptBold"/>
        </w:rPr>
        <w:t>Carnelos</w:t>
      </w:r>
      <w:proofErr w:type="spellEnd"/>
      <w:r w:rsidRPr="00331E2B">
        <w:rPr>
          <w:rStyle w:val="Style13ptBold"/>
        </w:rPr>
        <w:t xml:space="preserve"> 21</w:t>
      </w:r>
      <w:r>
        <w:t xml:space="preserve">- </w:t>
      </w:r>
      <w:r w:rsidRPr="00331E2B">
        <w:t>former Italian diplomat</w:t>
      </w:r>
      <w:r>
        <w:t xml:space="preserve"> who </w:t>
      </w:r>
      <w:r w:rsidRPr="00331E2B">
        <w:t>served in the foreign policy staff of three Italian prime ministers between 1995 and 2011.</w:t>
      </w:r>
    </w:p>
    <w:p w14:paraId="1EB0661D" w14:textId="77777777" w:rsidR="00BC2B38" w:rsidRPr="00331E2B" w:rsidRDefault="00BC2B38" w:rsidP="00BC2B38">
      <w:r w:rsidRPr="00331E2B">
        <w:t xml:space="preserve">Marco </w:t>
      </w:r>
      <w:proofErr w:type="spellStart"/>
      <w:r w:rsidRPr="00331E2B">
        <w:t>Carnelos</w:t>
      </w:r>
      <w:proofErr w:type="spellEnd"/>
      <w:r w:rsidRPr="00331E2B">
        <w:t xml:space="preserve">, "America's exceptionalism will ultimately be its downfall," Middle East Eye, 9-13-2021, https://www.middleeasteye.net/opinion/america-exceptionalism-ultimately-downfall-- </w:t>
      </w:r>
      <w:proofErr w:type="spellStart"/>
      <w:proofErr w:type="gramStart"/>
      <w:r w:rsidRPr="00331E2B">
        <w:rPr>
          <w:rFonts w:ascii="MS Gothic" w:eastAsia="MS Gothic" w:hAnsi="MS Gothic" w:cs="MS Gothic" w:hint="eastAsia"/>
        </w:rPr>
        <w:t>嘉</w:t>
      </w:r>
      <w:r w:rsidRPr="00331E2B">
        <w:rPr>
          <w:rFonts w:ascii="Microsoft JhengHei" w:eastAsia="Microsoft JhengHei" w:hAnsi="Microsoft JhengHei" w:cs="Microsoft JhengHei" w:hint="eastAsia"/>
        </w:rPr>
        <w:t>玮</w:t>
      </w:r>
      <w:proofErr w:type="spellEnd"/>
      <w:proofErr w:type="gramEnd"/>
    </w:p>
    <w:p w14:paraId="704A1F7A" w14:textId="77777777" w:rsidR="00BC2B38" w:rsidRPr="00331E2B" w:rsidRDefault="00BC2B38" w:rsidP="00BC2B38">
      <w:pPr>
        <w:rPr>
          <w:u w:val="single"/>
        </w:rPr>
      </w:pPr>
      <w:r w:rsidRPr="00331E2B">
        <w:rPr>
          <w:u w:val="single"/>
        </w:rPr>
        <w:t xml:space="preserve">If </w:t>
      </w:r>
      <w:r w:rsidRPr="00331E2B">
        <w:rPr>
          <w:rStyle w:val="Emphasis"/>
        </w:rPr>
        <w:t>what has happened to America</w:t>
      </w:r>
      <w:r w:rsidRPr="00331E2B">
        <w:rPr>
          <w:u w:val="single"/>
        </w:rPr>
        <w:t xml:space="preserve"> during the past 20 years - the "war on terror", the wars in Iraq and Afghanistan, the 2008 financial crisis, Donald Trump’s election, the Covid-19 pandemic, the assault on the US Capitol and, ultimately, the humiliating exit from Kabul </w:t>
      </w:r>
      <w:r w:rsidRPr="00331E2B">
        <w:rPr>
          <w:rStyle w:val="Emphasis"/>
        </w:rPr>
        <w:t xml:space="preserve">- feels like </w:t>
      </w:r>
      <w:proofErr w:type="spellStart"/>
      <w:r w:rsidRPr="00331E2B">
        <w:rPr>
          <w:rStyle w:val="Emphasis"/>
        </w:rPr>
        <w:t>deja</w:t>
      </w:r>
      <w:proofErr w:type="spellEnd"/>
      <w:r w:rsidRPr="00331E2B">
        <w:rPr>
          <w:u w:val="single"/>
        </w:rPr>
        <w:t xml:space="preserve"> vu, that's because it is. </w:t>
      </w:r>
    </w:p>
    <w:p w14:paraId="66A68D52" w14:textId="77777777" w:rsidR="00BC2B38" w:rsidRPr="00331E2B" w:rsidRDefault="00BC2B38" w:rsidP="00BC2B38">
      <w:pPr>
        <w:rPr>
          <w:sz w:val="16"/>
        </w:rPr>
      </w:pPr>
      <w:r w:rsidRPr="00331E2B">
        <w:rPr>
          <w:sz w:val="16"/>
        </w:rPr>
        <w:t>The fall of Kabul to the Taliban takes the mind back to Saigon and the 1970s, another difficult decade for America.</w:t>
      </w:r>
    </w:p>
    <w:p w14:paraId="1E886253" w14:textId="77777777" w:rsidR="00BC2B38" w:rsidRPr="00331E2B" w:rsidRDefault="00BC2B38" w:rsidP="00BC2B38">
      <w:pPr>
        <w:rPr>
          <w:sz w:val="16"/>
        </w:rPr>
      </w:pPr>
      <w:r w:rsidRPr="00331E2B">
        <w:rPr>
          <w:sz w:val="16"/>
        </w:rPr>
        <w:t xml:space="preserve">Back then, as now, the US had been </w:t>
      </w:r>
      <w:proofErr w:type="spellStart"/>
      <w:r w:rsidRPr="00331E2B">
        <w:rPr>
          <w:sz w:val="16"/>
        </w:rPr>
        <w:t>polarised</w:t>
      </w:r>
      <w:proofErr w:type="spellEnd"/>
      <w:r w:rsidRPr="00331E2B">
        <w:rPr>
          <w:sz w:val="16"/>
        </w:rPr>
        <w:t xml:space="preserve"> by widespread protests and had been humiliated after the Vietnam war, with America's European and Asian allies puzzled by its </w:t>
      </w:r>
      <w:proofErr w:type="spellStart"/>
      <w:r w:rsidRPr="00331E2B">
        <w:rPr>
          <w:sz w:val="16"/>
        </w:rPr>
        <w:t>behaviour</w:t>
      </w:r>
      <w:proofErr w:type="spellEnd"/>
      <w:r w:rsidRPr="00331E2B">
        <w:rPr>
          <w:sz w:val="16"/>
        </w:rPr>
        <w:t xml:space="preserve">. The US's unilateral decision to remove the dollar from the gold standard hugely disrupted the global financial system. </w:t>
      </w:r>
    </w:p>
    <w:p w14:paraId="7130D454" w14:textId="77777777" w:rsidR="00BC2B38" w:rsidRPr="00331E2B" w:rsidRDefault="00BC2B38" w:rsidP="00BC2B38">
      <w:pPr>
        <w:rPr>
          <w:sz w:val="16"/>
        </w:rPr>
      </w:pPr>
      <w:r w:rsidRPr="00331E2B">
        <w:rPr>
          <w:sz w:val="16"/>
        </w:rPr>
        <w:t>The decade after the turbulent 1970s saw America preside over the most transformational event of the 20th-century’s second half: the end of the Cold War</w:t>
      </w:r>
    </w:p>
    <w:p w14:paraId="794E93F9" w14:textId="77777777" w:rsidR="00BC2B38" w:rsidRPr="00331E2B" w:rsidRDefault="00BC2B38" w:rsidP="00BC2B38">
      <w:pPr>
        <w:rPr>
          <w:sz w:val="16"/>
        </w:rPr>
      </w:pPr>
      <w:r w:rsidRPr="00331E2B">
        <w:rPr>
          <w:sz w:val="16"/>
        </w:rPr>
        <w:t>The Watergate scandal put an abrupt end to Richard Nixon’s so-called imperial presidency. Two oil shocks, at the beginning and end of the decade - partly attributed to US mishandling of the Yom Kippur War and the Iranian revolution, including the humiliating US hostage crisis - set in motion a global recession and widespread concerns and anxieties about American power.</w:t>
      </w:r>
    </w:p>
    <w:p w14:paraId="568FA23B" w14:textId="77777777" w:rsidR="00BC2B38" w:rsidRPr="00331E2B" w:rsidRDefault="00BC2B38" w:rsidP="00BC2B38">
      <w:pPr>
        <w:rPr>
          <w:u w:val="single"/>
        </w:rPr>
      </w:pPr>
      <w:r w:rsidRPr="00331E2B">
        <w:rPr>
          <w:u w:val="single"/>
        </w:rPr>
        <w:t xml:space="preserve">Yet in the decade </w:t>
      </w:r>
      <w:r w:rsidRPr="00331E2B">
        <w:rPr>
          <w:rStyle w:val="Emphasis"/>
        </w:rPr>
        <w:t>following</w:t>
      </w:r>
      <w:r w:rsidRPr="00331E2B">
        <w:rPr>
          <w:u w:val="single"/>
        </w:rPr>
        <w:t xml:space="preserve"> the turbulent </w:t>
      </w:r>
      <w:r w:rsidRPr="00331E2B">
        <w:rPr>
          <w:rStyle w:val="Emphasis"/>
        </w:rPr>
        <w:t>1970s, America reinvented itself</w:t>
      </w:r>
      <w:r w:rsidRPr="00331E2B">
        <w:rPr>
          <w:u w:val="single"/>
        </w:rPr>
        <w:t xml:space="preserve">, presiding over the single most transformational event of the 20th-century’s second half: the </w:t>
      </w:r>
      <w:r w:rsidRPr="00331E2B">
        <w:rPr>
          <w:rStyle w:val="Emphasis"/>
        </w:rPr>
        <w:t>end of the Cold War</w:t>
      </w:r>
      <w:r w:rsidRPr="00331E2B">
        <w:rPr>
          <w:u w:val="single"/>
        </w:rPr>
        <w:t xml:space="preserve"> and the subsequent collapse of the Soviet Union (only hastened by the USSR's fatal mistake of invading Afghanistan in 1979). </w:t>
      </w:r>
      <w:r w:rsidRPr="00331E2B">
        <w:rPr>
          <w:rStyle w:val="Emphasis"/>
        </w:rPr>
        <w:t>America's unipolar era</w:t>
      </w:r>
      <w:r w:rsidRPr="00331E2B">
        <w:rPr>
          <w:u w:val="single"/>
        </w:rPr>
        <w:t xml:space="preserve"> had </w:t>
      </w:r>
      <w:r w:rsidRPr="00331E2B">
        <w:rPr>
          <w:rStyle w:val="Emphasis"/>
        </w:rPr>
        <w:t>arrived</w:t>
      </w:r>
      <w:r w:rsidRPr="00331E2B">
        <w:rPr>
          <w:u w:val="single"/>
        </w:rPr>
        <w:t>.</w:t>
      </w:r>
    </w:p>
    <w:p w14:paraId="5F4F8520" w14:textId="77777777" w:rsidR="00BC2B38" w:rsidRPr="00331E2B" w:rsidRDefault="00BC2B38" w:rsidP="00BC2B38">
      <w:pPr>
        <w:rPr>
          <w:u w:val="single"/>
        </w:rPr>
      </w:pPr>
      <w:r w:rsidRPr="00331E2B">
        <w:rPr>
          <w:u w:val="single"/>
        </w:rPr>
        <w:t xml:space="preserve">A few years later, radical Islam and </w:t>
      </w:r>
      <w:r w:rsidRPr="00331E2B">
        <w:rPr>
          <w:rStyle w:val="Emphasis"/>
        </w:rPr>
        <w:t>9/11 offered America</w:t>
      </w:r>
      <w:r w:rsidRPr="00331E2B">
        <w:rPr>
          <w:u w:val="single"/>
        </w:rPr>
        <w:t xml:space="preserve"> another challenge. What followed is well known: an era of US </w:t>
      </w:r>
      <w:r w:rsidRPr="00331E2B">
        <w:rPr>
          <w:rStyle w:val="Emphasis"/>
        </w:rPr>
        <w:t>hyperpower</w:t>
      </w:r>
      <w:r w:rsidRPr="00331E2B">
        <w:rPr>
          <w:u w:val="single"/>
        </w:rPr>
        <w:t xml:space="preserve"> </w:t>
      </w:r>
      <w:r w:rsidRPr="00331E2B">
        <w:rPr>
          <w:rStyle w:val="Emphasis"/>
        </w:rPr>
        <w:t>that</w:t>
      </w:r>
      <w:r w:rsidRPr="00331E2B">
        <w:rPr>
          <w:u w:val="single"/>
        </w:rPr>
        <w:t xml:space="preserve"> may have just symbolically </w:t>
      </w:r>
      <w:r w:rsidRPr="00331E2B">
        <w:rPr>
          <w:rStyle w:val="Emphasis"/>
        </w:rPr>
        <w:t>ended in Kabul</w:t>
      </w:r>
      <w:r w:rsidRPr="00331E2B">
        <w:rPr>
          <w:u w:val="single"/>
        </w:rPr>
        <w:t>.</w:t>
      </w:r>
    </w:p>
    <w:p w14:paraId="08B318B6" w14:textId="77777777" w:rsidR="00BC2B38" w:rsidRPr="00331E2B" w:rsidRDefault="00BC2B38" w:rsidP="00BC2B38">
      <w:pPr>
        <w:rPr>
          <w:u w:val="single"/>
        </w:rPr>
      </w:pPr>
      <w:r w:rsidRPr="00331E2B">
        <w:rPr>
          <w:rStyle w:val="Emphasis"/>
        </w:rPr>
        <w:t>China</w:t>
      </w:r>
      <w:r w:rsidRPr="00331E2B">
        <w:rPr>
          <w:u w:val="single"/>
        </w:rPr>
        <w:t xml:space="preserve"> is </w:t>
      </w:r>
      <w:r w:rsidRPr="00331E2B">
        <w:rPr>
          <w:rStyle w:val="Emphasis"/>
        </w:rPr>
        <w:t>now</w:t>
      </w:r>
      <w:r w:rsidRPr="00331E2B">
        <w:rPr>
          <w:u w:val="single"/>
        </w:rPr>
        <w:t xml:space="preserve"> replacing radical </w:t>
      </w:r>
      <w:r w:rsidRPr="00331E2B">
        <w:rPr>
          <w:rStyle w:val="Emphasis"/>
        </w:rPr>
        <w:t>Islam as America’s enemy</w:t>
      </w:r>
      <w:r w:rsidRPr="00331E2B">
        <w:rPr>
          <w:u w:val="single"/>
        </w:rPr>
        <w:t xml:space="preserve"> number one; a </w:t>
      </w:r>
      <w:r w:rsidRPr="00331E2B">
        <w:rPr>
          <w:rStyle w:val="Emphasis"/>
        </w:rPr>
        <w:t>chilling reminder of another</w:t>
      </w:r>
      <w:r w:rsidRPr="00331E2B">
        <w:rPr>
          <w:u w:val="single"/>
        </w:rPr>
        <w:t xml:space="preserve"> die-hard </w:t>
      </w:r>
      <w:r w:rsidRPr="00331E2B">
        <w:rPr>
          <w:rStyle w:val="Emphasis"/>
        </w:rPr>
        <w:t>attitude of</w:t>
      </w:r>
      <w:r w:rsidRPr="00331E2B">
        <w:rPr>
          <w:u w:val="single"/>
        </w:rPr>
        <w:t xml:space="preserve"> western (American) </w:t>
      </w:r>
      <w:r w:rsidRPr="00331E2B">
        <w:rPr>
          <w:rStyle w:val="Emphasis"/>
        </w:rPr>
        <w:t>liberal interventionism</w:t>
      </w:r>
      <w:r w:rsidRPr="00331E2B">
        <w:rPr>
          <w:u w:val="single"/>
        </w:rPr>
        <w:t xml:space="preserve">: its </w:t>
      </w:r>
      <w:r w:rsidRPr="00331E2B">
        <w:rPr>
          <w:rStyle w:val="Emphasis"/>
        </w:rPr>
        <w:t>pathological need for an enemy to justify</w:t>
      </w:r>
      <w:r w:rsidRPr="00331E2B">
        <w:rPr>
          <w:u w:val="single"/>
        </w:rPr>
        <w:t xml:space="preserve"> and protect its way of life, </w:t>
      </w:r>
      <w:proofErr w:type="gramStart"/>
      <w:r w:rsidRPr="00331E2B">
        <w:rPr>
          <w:u w:val="single"/>
        </w:rPr>
        <w:t>identity</w:t>
      </w:r>
      <w:proofErr w:type="gramEnd"/>
      <w:r w:rsidRPr="00331E2B">
        <w:rPr>
          <w:u w:val="single"/>
        </w:rPr>
        <w:t xml:space="preserve"> and </w:t>
      </w:r>
      <w:r w:rsidRPr="00331E2B">
        <w:rPr>
          <w:rStyle w:val="Emphasis"/>
        </w:rPr>
        <w:t>hegemony</w:t>
      </w:r>
      <w:r w:rsidRPr="00331E2B">
        <w:rPr>
          <w:u w:val="single"/>
        </w:rPr>
        <w:t>.</w:t>
      </w:r>
    </w:p>
    <w:p w14:paraId="59C7A9CD" w14:textId="77777777" w:rsidR="00BC2B38" w:rsidRDefault="00BC2B38" w:rsidP="00BC2B38">
      <w:pPr>
        <w:pStyle w:val="Heading4"/>
      </w:pPr>
      <w:r>
        <w:t xml:space="preserve">US </w:t>
      </w:r>
      <w:proofErr w:type="spellStart"/>
      <w:r>
        <w:t>heg</w:t>
      </w:r>
      <w:proofErr w:type="spellEnd"/>
      <w:r>
        <w:t xml:space="preserve"> bad—military interventions make countries less secure and displace </w:t>
      </w:r>
      <w:proofErr w:type="gramStart"/>
      <w:r>
        <w:t>millions</w:t>
      </w:r>
      <w:proofErr w:type="gramEnd"/>
    </w:p>
    <w:p w14:paraId="5BC9F357" w14:textId="77777777" w:rsidR="00BC2B38" w:rsidRDefault="00BC2B38" w:rsidP="00BC2B38">
      <w:r w:rsidRPr="000F1C94">
        <w:rPr>
          <w:rStyle w:val="Style13ptBold"/>
        </w:rPr>
        <w:t>Meisenhelder 20</w:t>
      </w:r>
      <w:r>
        <w:t>-</w:t>
      </w:r>
      <w:r w:rsidRPr="000F1C94">
        <w:t xml:space="preserve"> retired Professor of Sociology from California State University, San Bernardino.</w:t>
      </w:r>
    </w:p>
    <w:p w14:paraId="6D893096" w14:textId="77777777" w:rsidR="00BC2B38" w:rsidRPr="000F1C94" w:rsidRDefault="00BC2B38" w:rsidP="00BC2B38">
      <w:r w:rsidRPr="000F1C94">
        <w:t xml:space="preserve">Thomas Meisenhelder, "Declining American Hegemony Could Be </w:t>
      </w:r>
      <w:proofErr w:type="gramStart"/>
      <w:r w:rsidRPr="000F1C94">
        <w:t>A</w:t>
      </w:r>
      <w:proofErr w:type="gramEnd"/>
      <w:r w:rsidRPr="000F1C94">
        <w:t xml:space="preserve"> Good Thing," Common Dreams, 10-11-2020, https://www.commondreams.org/views/2020/10/11/declining-american-hegemony-could-be-good-thing-- </w:t>
      </w:r>
      <w:proofErr w:type="spellStart"/>
      <w:r w:rsidRPr="000F1C94">
        <w:rPr>
          <w:rFonts w:ascii="MS Gothic" w:eastAsia="MS Gothic" w:hAnsi="MS Gothic" w:cs="MS Gothic" w:hint="eastAsia"/>
        </w:rPr>
        <w:t>嘉</w:t>
      </w:r>
      <w:r w:rsidRPr="000F1C94">
        <w:rPr>
          <w:rFonts w:ascii="Microsoft JhengHei" w:eastAsia="Microsoft JhengHei" w:hAnsi="Microsoft JhengHei" w:cs="Microsoft JhengHei" w:hint="eastAsia"/>
        </w:rPr>
        <w:t>玮</w:t>
      </w:r>
      <w:proofErr w:type="spellEnd"/>
    </w:p>
    <w:p w14:paraId="4319DE7B" w14:textId="77777777" w:rsidR="00BC2B38" w:rsidRPr="000F1C94" w:rsidRDefault="00BC2B38" w:rsidP="00BC2B38">
      <w:pPr>
        <w:rPr>
          <w:rStyle w:val="StyleUnderline"/>
          <w:b/>
          <w:iCs/>
          <w:bdr w:val="single" w:sz="8" w:space="0" w:color="auto"/>
        </w:rPr>
      </w:pPr>
      <w:r>
        <w:t xml:space="preserve">Much of </w:t>
      </w:r>
      <w:r w:rsidRPr="000F1C94">
        <w:rPr>
          <w:rStyle w:val="StyleUnderline"/>
        </w:rPr>
        <w:t>the U. S. hegemony has stemmed from</w:t>
      </w:r>
      <w:r>
        <w:t xml:space="preserve"> the fact that the United States is surely the most heavily armed and most </w:t>
      </w:r>
      <w:r w:rsidRPr="000F1C94">
        <w:rPr>
          <w:rStyle w:val="StyleUnderline"/>
        </w:rPr>
        <w:t>militarily</w:t>
      </w:r>
      <w:r>
        <w:t xml:space="preserve"> active country in the world. </w:t>
      </w:r>
      <w:r w:rsidRPr="000F1C94">
        <w:rPr>
          <w:rStyle w:val="StyleUnderline"/>
        </w:rPr>
        <w:t xml:space="preserve">The </w:t>
      </w:r>
      <w:r w:rsidRPr="000F1C94">
        <w:rPr>
          <w:rStyle w:val="Emphasis"/>
        </w:rPr>
        <w:t>national myth is</w:t>
      </w:r>
      <w:r w:rsidRPr="000F1C94">
        <w:rPr>
          <w:rStyle w:val="StyleUnderline"/>
        </w:rPr>
        <w:t xml:space="preserve"> that </w:t>
      </w:r>
      <w:r w:rsidRPr="000F1C94">
        <w:rPr>
          <w:rStyle w:val="Emphasis"/>
        </w:rPr>
        <w:t>we use military</w:t>
      </w:r>
      <w:r w:rsidRPr="000F1C94">
        <w:rPr>
          <w:rStyle w:val="StyleUnderline"/>
        </w:rPr>
        <w:t xml:space="preserve"> force </w:t>
      </w:r>
      <w:r w:rsidRPr="000F1C94">
        <w:rPr>
          <w:rStyle w:val="Emphasis"/>
        </w:rPr>
        <w:t>reluctantly</w:t>
      </w:r>
      <w:r w:rsidRPr="000F1C94">
        <w:rPr>
          <w:rStyle w:val="StyleUnderline"/>
        </w:rPr>
        <w:t xml:space="preserve"> and only when it is necessary to insure human rights, peace, and security. But </w:t>
      </w:r>
      <w:r w:rsidRPr="000F1C94">
        <w:rPr>
          <w:rStyle w:val="Emphasis"/>
        </w:rPr>
        <w:t>let's look at the record</w:t>
      </w:r>
      <w:r w:rsidRPr="000F1C94">
        <w:rPr>
          <w:rStyle w:val="StyleUnderline"/>
        </w:rPr>
        <w:t xml:space="preserve">: </w:t>
      </w:r>
      <w:r w:rsidRPr="000F1C94">
        <w:rPr>
          <w:rStyle w:val="Emphasis"/>
        </w:rPr>
        <w:t>Vietnam</w:t>
      </w:r>
      <w:r w:rsidRPr="000F1C94">
        <w:rPr>
          <w:rStyle w:val="StyleUnderline"/>
        </w:rPr>
        <w:t xml:space="preserve">, </w:t>
      </w:r>
      <w:r w:rsidRPr="000F1C94">
        <w:rPr>
          <w:rStyle w:val="Emphasis"/>
        </w:rPr>
        <w:t>Laos</w:t>
      </w:r>
      <w:r w:rsidRPr="000F1C94">
        <w:rPr>
          <w:rStyle w:val="StyleUnderline"/>
        </w:rPr>
        <w:t xml:space="preserve">, </w:t>
      </w:r>
      <w:r w:rsidRPr="000F1C94">
        <w:rPr>
          <w:rStyle w:val="Emphasis"/>
        </w:rPr>
        <w:t>Cambodia</w:t>
      </w:r>
      <w:r w:rsidRPr="000F1C94">
        <w:rPr>
          <w:rStyle w:val="StyleUnderline"/>
        </w:rPr>
        <w:t xml:space="preserve">, </w:t>
      </w:r>
      <w:r w:rsidRPr="000F1C94">
        <w:rPr>
          <w:rStyle w:val="Emphasis"/>
        </w:rPr>
        <w:t>Indonesia</w:t>
      </w:r>
      <w:r w:rsidRPr="000F1C94">
        <w:rPr>
          <w:rStyle w:val="StyleUnderline"/>
        </w:rPr>
        <w:t xml:space="preserve">, </w:t>
      </w:r>
      <w:r w:rsidRPr="000F1C94">
        <w:rPr>
          <w:rStyle w:val="Emphasis"/>
        </w:rPr>
        <w:t>Cuba</w:t>
      </w:r>
      <w:r w:rsidRPr="000F1C94">
        <w:rPr>
          <w:rStyle w:val="StyleUnderline"/>
        </w:rPr>
        <w:t xml:space="preserve">, </w:t>
      </w:r>
      <w:r w:rsidRPr="000F1C94">
        <w:rPr>
          <w:rStyle w:val="Emphasis"/>
        </w:rPr>
        <w:t>Grenada</w:t>
      </w:r>
      <w:r w:rsidRPr="000F1C94">
        <w:rPr>
          <w:rStyle w:val="StyleUnderline"/>
        </w:rPr>
        <w:t xml:space="preserve">, </w:t>
      </w:r>
      <w:r w:rsidRPr="000F1C94">
        <w:rPr>
          <w:rStyle w:val="Emphasis"/>
        </w:rPr>
        <w:t>Dominican</w:t>
      </w:r>
      <w:r w:rsidRPr="000F1C94">
        <w:rPr>
          <w:rStyle w:val="StyleUnderline"/>
        </w:rPr>
        <w:t xml:space="preserve"> </w:t>
      </w:r>
      <w:r w:rsidRPr="000F1C94">
        <w:rPr>
          <w:rStyle w:val="Emphasis"/>
        </w:rPr>
        <w:t>Republic</w:t>
      </w:r>
      <w:r w:rsidRPr="000F1C94">
        <w:rPr>
          <w:rStyle w:val="StyleUnderline"/>
        </w:rPr>
        <w:t xml:space="preserve">, </w:t>
      </w:r>
      <w:r w:rsidRPr="000F1C94">
        <w:rPr>
          <w:rStyle w:val="Emphasis"/>
        </w:rPr>
        <w:t>Chile</w:t>
      </w:r>
      <w:r w:rsidRPr="000F1C94">
        <w:rPr>
          <w:rStyle w:val="StyleUnderline"/>
        </w:rPr>
        <w:t xml:space="preserve">, </w:t>
      </w:r>
      <w:r w:rsidRPr="000F1C94">
        <w:rPr>
          <w:rStyle w:val="Emphasis"/>
        </w:rPr>
        <w:t>Central</w:t>
      </w:r>
      <w:r w:rsidRPr="000F1C94">
        <w:rPr>
          <w:rStyle w:val="StyleUnderline"/>
        </w:rPr>
        <w:t xml:space="preserve"> </w:t>
      </w:r>
      <w:r w:rsidRPr="000F1C94">
        <w:rPr>
          <w:rStyle w:val="Emphasis"/>
        </w:rPr>
        <w:t>America</w:t>
      </w:r>
      <w:r w:rsidRPr="000F1C94">
        <w:rPr>
          <w:rStyle w:val="StyleUnderline"/>
        </w:rPr>
        <w:t xml:space="preserve">, </w:t>
      </w:r>
      <w:r w:rsidRPr="000F1C94">
        <w:rPr>
          <w:rStyle w:val="Emphasis"/>
        </w:rPr>
        <w:t>Libya</w:t>
      </w:r>
      <w:r w:rsidRPr="000F1C94">
        <w:rPr>
          <w:rStyle w:val="StyleUnderline"/>
        </w:rPr>
        <w:t xml:space="preserve">, </w:t>
      </w:r>
      <w:r w:rsidRPr="000F1C94">
        <w:rPr>
          <w:rStyle w:val="Emphasis"/>
        </w:rPr>
        <w:t>Congo</w:t>
      </w:r>
      <w:r w:rsidRPr="000F1C94">
        <w:rPr>
          <w:rStyle w:val="StyleUnderline"/>
        </w:rPr>
        <w:t xml:space="preserve">, </w:t>
      </w:r>
      <w:r w:rsidRPr="000F1C94">
        <w:rPr>
          <w:rStyle w:val="Emphasis"/>
        </w:rPr>
        <w:t>Iran</w:t>
      </w:r>
      <w:r w:rsidRPr="000F1C94">
        <w:rPr>
          <w:rStyle w:val="StyleUnderline"/>
        </w:rPr>
        <w:t xml:space="preserve">, </w:t>
      </w:r>
      <w:r w:rsidRPr="000F1C94">
        <w:rPr>
          <w:rStyle w:val="Emphasis"/>
        </w:rPr>
        <w:t>Iraq</w:t>
      </w:r>
      <w:r w:rsidRPr="000F1C94">
        <w:rPr>
          <w:rStyle w:val="StyleUnderline"/>
        </w:rPr>
        <w:t xml:space="preserve">, </w:t>
      </w:r>
      <w:r w:rsidRPr="000F1C94">
        <w:rPr>
          <w:rStyle w:val="Emphasis"/>
        </w:rPr>
        <w:t>Panama</w:t>
      </w:r>
      <w:r w:rsidRPr="000F1C94">
        <w:rPr>
          <w:rStyle w:val="StyleUnderline"/>
        </w:rPr>
        <w:t xml:space="preserve">, </w:t>
      </w:r>
      <w:r w:rsidRPr="000F1C94">
        <w:rPr>
          <w:rStyle w:val="Emphasis"/>
        </w:rPr>
        <w:t>Afghanistan</w:t>
      </w:r>
      <w:r w:rsidRPr="000F1C94">
        <w:rPr>
          <w:rStyle w:val="StyleUnderline"/>
        </w:rPr>
        <w:t xml:space="preserve">. Are any of these places were made better as a </w:t>
      </w:r>
      <w:proofErr w:type="gramStart"/>
      <w:r w:rsidRPr="000F1C94">
        <w:rPr>
          <w:rStyle w:val="StyleUnderline"/>
        </w:rPr>
        <w:t>consequences of our covert and overt actions</w:t>
      </w:r>
      <w:proofErr w:type="gramEnd"/>
      <w:r w:rsidRPr="000F1C94">
        <w:rPr>
          <w:rStyle w:val="StyleUnderline"/>
        </w:rPr>
        <w:t xml:space="preserve">? </w:t>
      </w:r>
      <w:r>
        <w:t xml:space="preserve">We spend more on weapons of war than any other country in the world. </w:t>
      </w:r>
      <w:r w:rsidRPr="000F1C94">
        <w:rPr>
          <w:rStyle w:val="StyleUnderline"/>
        </w:rPr>
        <w:t xml:space="preserve">Researchers at </w:t>
      </w:r>
      <w:r w:rsidRPr="000F1C94">
        <w:rPr>
          <w:rStyle w:val="Emphasis"/>
        </w:rPr>
        <w:t>Brown University</w:t>
      </w:r>
      <w:r w:rsidRPr="000F1C94">
        <w:rPr>
          <w:rStyle w:val="StyleUnderline"/>
        </w:rPr>
        <w:t xml:space="preserve"> have </w:t>
      </w:r>
      <w:r w:rsidRPr="000F1C94">
        <w:rPr>
          <w:rStyle w:val="Emphasis"/>
        </w:rPr>
        <w:t>found</w:t>
      </w:r>
      <w:r w:rsidRPr="000F1C94">
        <w:rPr>
          <w:rStyle w:val="StyleUnderline"/>
        </w:rPr>
        <w:t xml:space="preserve"> that since the horror of 9/11, the so-called "</w:t>
      </w:r>
      <w:r w:rsidRPr="000F1C94">
        <w:rPr>
          <w:rStyle w:val="Emphasis"/>
        </w:rPr>
        <w:t>war on terror</w:t>
      </w:r>
      <w:r w:rsidRPr="000F1C94">
        <w:rPr>
          <w:rStyle w:val="StyleUnderline"/>
        </w:rPr>
        <w:t xml:space="preserve">ism" has </w:t>
      </w:r>
      <w:r w:rsidRPr="000F1C94">
        <w:rPr>
          <w:rStyle w:val="Emphasis"/>
        </w:rPr>
        <w:t>killed</w:t>
      </w:r>
      <w:r w:rsidRPr="000F1C94">
        <w:rPr>
          <w:rStyle w:val="StyleUnderline"/>
        </w:rPr>
        <w:t xml:space="preserve"> </w:t>
      </w:r>
      <w:r w:rsidRPr="000F1C94">
        <w:rPr>
          <w:rStyle w:val="Emphasis"/>
        </w:rPr>
        <w:t>800,000, displaced 37,000,000,</w:t>
      </w:r>
      <w:r w:rsidRPr="000F1C94">
        <w:rPr>
          <w:rStyle w:val="StyleUnderline"/>
        </w:rPr>
        <w:t xml:space="preserve"> and </w:t>
      </w:r>
      <w:r w:rsidRPr="000F1C94">
        <w:rPr>
          <w:rStyle w:val="Emphasis"/>
        </w:rPr>
        <w:t>cost</w:t>
      </w:r>
      <w:r w:rsidRPr="000F1C94">
        <w:rPr>
          <w:rStyle w:val="StyleUnderline"/>
        </w:rPr>
        <w:t xml:space="preserve"> taxpayers $</w:t>
      </w:r>
      <w:r w:rsidRPr="000F1C94">
        <w:rPr>
          <w:rStyle w:val="Emphasis"/>
        </w:rPr>
        <w:t>6.4 trillion.</w:t>
      </w:r>
    </w:p>
    <w:p w14:paraId="1C10789D" w14:textId="77777777" w:rsidR="00BC2B38" w:rsidRDefault="00BC2B38" w:rsidP="00BC2B38">
      <w:pPr>
        <w:pStyle w:val="Heading4"/>
      </w:pPr>
      <w:r>
        <w:t xml:space="preserve">Hegemony provokes rising powers and creates unnecessary conflict – offshore balancing solves in an inevitably multipolar </w:t>
      </w:r>
      <w:proofErr w:type="gramStart"/>
      <w:r>
        <w:t>world</w:t>
      </w:r>
      <w:proofErr w:type="gramEnd"/>
    </w:p>
    <w:p w14:paraId="3EEFE89E" w14:textId="77777777" w:rsidR="00BC2B38" w:rsidRPr="00041243" w:rsidRDefault="00BC2B38" w:rsidP="00BC2B38">
      <w:r w:rsidRPr="00041243">
        <w:rPr>
          <w:rStyle w:val="Style13ptBold"/>
        </w:rPr>
        <w:t>Goswami 22</w:t>
      </w:r>
      <w:r w:rsidRPr="00041243">
        <w:t xml:space="preserve"> [Anubhav S. Goswami is a Doctoral Scholar at Jindal School of International Affairs, O.P Jindal Global University. He holds a </w:t>
      </w:r>
      <w:proofErr w:type="gramStart"/>
      <w:r w:rsidRPr="00041243">
        <w:t>Masters in Development Studies</w:t>
      </w:r>
      <w:proofErr w:type="gramEnd"/>
      <w:r w:rsidRPr="00041243">
        <w:t xml:space="preserve"> from Indian Institute of Technology-Guwahati; and Bachelors in Political Science from University of Delhi, “Balancing Grand Strategy for America to Offset </w:t>
      </w:r>
      <w:proofErr w:type="spellStart"/>
      <w:r w:rsidRPr="00041243">
        <w:t>Thucydides’s</w:t>
      </w:r>
      <w:proofErr w:type="spellEnd"/>
      <w:r w:rsidRPr="00041243">
        <w:t xml:space="preserve"> Trap with China.” Journal of Strategic Security, vol. 15, no. 2, 2022, pp. 17–33. JSTOR, https://www.jstor.org/stable/48682656.</w:t>
      </w:r>
      <w:r>
        <w:t xml:space="preserve"> </w:t>
      </w:r>
      <w:r w:rsidRPr="00041243">
        <w:t>accessed 7-29-2023, HKR-SWY]</w:t>
      </w:r>
    </w:p>
    <w:p w14:paraId="14BBC29D" w14:textId="77777777" w:rsidR="00BC2B38" w:rsidRDefault="00BC2B38" w:rsidP="00BC2B38">
      <w:pPr>
        <w:rPr>
          <w:sz w:val="16"/>
        </w:rPr>
      </w:pPr>
      <w:r w:rsidRPr="007A58B7">
        <w:rPr>
          <w:sz w:val="16"/>
        </w:rPr>
        <w:t xml:space="preserve">Neorealists believe that grand strategies, among other things, result from systemic factors like distribution of power in the international system.39 </w:t>
      </w:r>
      <w:r w:rsidRPr="00041243">
        <w:rPr>
          <w:rStyle w:val="StyleUnderline"/>
        </w:rPr>
        <w:t>They say in the current multipolar world where new powers are rising, a hegemonic strategy will unnecessarily provoke rising powers. Christopher Layne and other influential realists like J. J Mearsheimer and Stephen M. Walt propose ‘offshore balancing’ as an alternative grand strategy to hegemony, suitable for a multipolar world</w:t>
      </w:r>
      <w:r w:rsidRPr="007A58B7">
        <w:rPr>
          <w:sz w:val="16"/>
        </w:rPr>
        <w:t xml:space="preserve"> that will effectively counter China’s rise. Under offshore balancing, America would offer support to alliances and allies–through diplomatic, military, and intelligence channels–to counterbalance China. In this way, it can shift burdens of security to other countries (buck passing).40 Buck passing would reduce headlong confrontation between Washington and Beijing, as the former assumes the role of a buck passer and remains on the side-line, only to use local powers to contain its rival. Rather than maintaining an overwhelming power everywhere to check rival powers by itself, offshore balancing aims to preserve ruling power’s strength and dominance by containing rising power with regional security architecture, created out of favorable regional allies or powers.41 Hence, rather than fear multipolarity, offshore balancing strategy embraces it. </w:t>
      </w:r>
      <w:r w:rsidRPr="00041243">
        <w:rPr>
          <w:rStyle w:val="StyleUnderline"/>
        </w:rPr>
        <w:t>Offshore balancing accepts that the United States cannot stop the rise of new powers, either among American allies and Strategic partners (the EU, India, Japan, Indonesia) or outside it</w:t>
      </w:r>
      <w:r w:rsidRPr="007A58B7">
        <w:rPr>
          <w:sz w:val="16"/>
        </w:rPr>
        <w:t xml:space="preserve"> (China, Russia, Iran). </w:t>
      </w:r>
      <w:r w:rsidRPr="00041243">
        <w:rPr>
          <w:rStyle w:val="StyleUnderline"/>
        </w:rPr>
        <w:t>At the same time, offshore balancing allows United States the right to protect and promote its interest by balancing Beijing with regional allies. Th</w:t>
      </w:r>
      <w:r w:rsidRPr="007A58B7">
        <w:rPr>
          <w:sz w:val="16"/>
        </w:rPr>
        <w:t xml:space="preserve">ese arguments make a strong case for the adoption of an offshore balancing strategy by the United States to reduce risks with China that has the potential to insulate her from future great wars with Beijing and maximize her relative power position in the international system. Offshore balancing, in other words, has the potential to offset the </w:t>
      </w:r>
      <w:proofErr w:type="spellStart"/>
      <w:r w:rsidRPr="007A58B7">
        <w:rPr>
          <w:sz w:val="16"/>
        </w:rPr>
        <w:t>Thucydides’s</w:t>
      </w:r>
      <w:proofErr w:type="spellEnd"/>
      <w:r w:rsidRPr="007A58B7">
        <w:rPr>
          <w:sz w:val="16"/>
        </w:rPr>
        <w:t xml:space="preserve"> Trap.</w:t>
      </w:r>
    </w:p>
    <w:p w14:paraId="4AF56E1C" w14:textId="6F0083CD" w:rsidR="009114CF" w:rsidRDefault="009114CF" w:rsidP="009114CF">
      <w:pPr>
        <w:pStyle w:val="Heading2"/>
      </w:pPr>
      <w:r>
        <w:t>Russia China Axis</w:t>
      </w:r>
    </w:p>
    <w:p w14:paraId="75A7B478" w14:textId="5DE23AC5" w:rsidR="00943DF2" w:rsidRDefault="00943DF2" w:rsidP="00F676CA">
      <w:pPr>
        <w:pStyle w:val="Heading3"/>
      </w:pPr>
      <w:r>
        <w:t>1NC---Russia China Axis</w:t>
      </w:r>
    </w:p>
    <w:p w14:paraId="78B058E9" w14:textId="77777777" w:rsidR="00FA3F06" w:rsidRDefault="00FA3F06" w:rsidP="00FA3F06">
      <w:pPr>
        <w:pStyle w:val="Heading4"/>
      </w:pPr>
      <w:r>
        <w:t>Provocative US actions drive China and Russia closer together and increase the risk of a two-front war.</w:t>
      </w:r>
    </w:p>
    <w:p w14:paraId="204FD476" w14:textId="77777777" w:rsidR="00FA3F06" w:rsidRPr="003C3FCC" w:rsidRDefault="00FA3F06" w:rsidP="00FA3F06">
      <w:r w:rsidRPr="003C3FCC">
        <w:rPr>
          <w:rStyle w:val="Style13ptBold"/>
        </w:rPr>
        <w:t xml:space="preserve">Pyne 21 </w:t>
      </w:r>
      <w:r w:rsidRPr="003C3FCC">
        <w:t>[David T.</w:t>
      </w:r>
      <w:r>
        <w:t xml:space="preserve"> Pyne, </w:t>
      </w:r>
      <w:r w:rsidRPr="003C3FCC">
        <w:t xml:space="preserve">Esq. is a former U.S. Army combat arms and H.Q. staff officer with an M.A. in National Security Studies from Georgetown University. He currently serves as Deputy Director of National Operations for the EMP Task Force on National and Homeland Security, “America Cannot Take </w:t>
      </w:r>
      <w:proofErr w:type="gramStart"/>
      <w:r w:rsidRPr="003C3FCC">
        <w:t>On</w:t>
      </w:r>
      <w:proofErr w:type="gramEnd"/>
      <w:r w:rsidRPr="003C3FCC">
        <w:t xml:space="preserve"> China And Russia Simultaneously,” National Interest, 10-4-2021, https://nationalinterest.org/feature/america-cannot-take-china-and-russia-simultaneously-194899, accessed 7-29-2023, HKR-SWY]</w:t>
      </w:r>
    </w:p>
    <w:p w14:paraId="31968969" w14:textId="77777777" w:rsidR="00FA3F06" w:rsidRPr="00136EDF" w:rsidRDefault="00FA3F06" w:rsidP="00FA3F06">
      <w:pPr>
        <w:rPr>
          <w:sz w:val="16"/>
        </w:rPr>
      </w:pPr>
      <w:r w:rsidRPr="00136EDF">
        <w:rPr>
          <w:sz w:val="16"/>
        </w:rPr>
        <w:t xml:space="preserve">Meanwhile, </w:t>
      </w:r>
      <w:r w:rsidRPr="00136EDF">
        <w:rPr>
          <w:rStyle w:val="StyleUnderline"/>
        </w:rPr>
        <w:t xml:space="preserve">the </w:t>
      </w:r>
      <w:r w:rsidRPr="008F7A25">
        <w:rPr>
          <w:rStyle w:val="StyleUnderline"/>
          <w:highlight w:val="cyan"/>
        </w:rPr>
        <w:t>U</w:t>
      </w:r>
      <w:r w:rsidRPr="00136EDF">
        <w:rPr>
          <w:rStyle w:val="StyleUnderline"/>
        </w:rPr>
        <w:t xml:space="preserve">nited </w:t>
      </w:r>
      <w:r w:rsidRPr="008F7A25">
        <w:rPr>
          <w:rStyle w:val="StyleUnderline"/>
          <w:highlight w:val="cyan"/>
        </w:rPr>
        <w:t>S</w:t>
      </w:r>
      <w:r w:rsidRPr="00136EDF">
        <w:rPr>
          <w:rStyle w:val="StyleUnderline"/>
        </w:rPr>
        <w:t xml:space="preserve">tates has </w:t>
      </w:r>
      <w:r w:rsidRPr="008F7A25">
        <w:rPr>
          <w:rStyle w:val="StyleUnderline"/>
          <w:highlight w:val="cyan"/>
        </w:rPr>
        <w:t>engaged in</w:t>
      </w:r>
      <w:r w:rsidRPr="00136EDF">
        <w:rPr>
          <w:rStyle w:val="StyleUnderline"/>
        </w:rPr>
        <w:t xml:space="preserve"> several </w:t>
      </w:r>
      <w:r w:rsidRPr="008F7A25">
        <w:rPr>
          <w:rStyle w:val="Emphasis"/>
          <w:highlight w:val="cyan"/>
        </w:rPr>
        <w:t>unnecessarily provocative actions</w:t>
      </w:r>
      <w:r w:rsidRPr="00136EDF">
        <w:rPr>
          <w:rStyle w:val="StyleUnderline"/>
        </w:rPr>
        <w:t xml:space="preserve"> with regards </w:t>
      </w:r>
      <w:r w:rsidRPr="002E4F73">
        <w:rPr>
          <w:rStyle w:val="StyleUnderline"/>
          <w:highlight w:val="cyan"/>
        </w:rPr>
        <w:t>to Russia</w:t>
      </w:r>
      <w:r w:rsidRPr="00136EDF">
        <w:rPr>
          <w:rStyle w:val="StyleUnderline"/>
        </w:rPr>
        <w:t xml:space="preserve"> </w:t>
      </w:r>
      <w:r w:rsidRPr="002E4F73">
        <w:rPr>
          <w:rStyle w:val="StyleUnderline"/>
          <w:highlight w:val="cyan"/>
        </w:rPr>
        <w:t>and China</w:t>
      </w:r>
      <w:r w:rsidRPr="00136EDF">
        <w:rPr>
          <w:rStyle w:val="StyleUnderline"/>
        </w:rPr>
        <w:t xml:space="preserve"> over the past few years </w:t>
      </w:r>
      <w:r w:rsidRPr="002E4F73">
        <w:rPr>
          <w:rStyle w:val="StyleUnderline"/>
          <w:highlight w:val="cyan"/>
        </w:rPr>
        <w:t>which</w:t>
      </w:r>
      <w:r w:rsidRPr="00136EDF">
        <w:rPr>
          <w:rStyle w:val="StyleUnderline"/>
        </w:rPr>
        <w:t xml:space="preserve"> has </w:t>
      </w:r>
      <w:r w:rsidRPr="002E4F73">
        <w:rPr>
          <w:rStyle w:val="StyleUnderline"/>
          <w:highlight w:val="cyan"/>
        </w:rPr>
        <w:t>caused them to ally</w:t>
      </w:r>
      <w:r w:rsidRPr="00136EDF">
        <w:rPr>
          <w:rStyle w:val="StyleUnderline"/>
        </w:rPr>
        <w:t xml:space="preserve"> more closely together against us, greatly </w:t>
      </w:r>
      <w:r w:rsidRPr="002E4F73">
        <w:rPr>
          <w:rStyle w:val="StyleUnderline"/>
          <w:highlight w:val="cyan"/>
        </w:rPr>
        <w:t xml:space="preserve">increasing </w:t>
      </w:r>
      <w:r w:rsidRPr="002E4F73">
        <w:rPr>
          <w:rStyle w:val="StyleUnderline"/>
        </w:rPr>
        <w:t xml:space="preserve">the </w:t>
      </w:r>
      <w:r w:rsidRPr="002E4F73">
        <w:rPr>
          <w:rStyle w:val="StyleUnderline"/>
          <w:highlight w:val="cyan"/>
        </w:rPr>
        <w:t>risk</w:t>
      </w:r>
      <w:r w:rsidRPr="00136EDF">
        <w:rPr>
          <w:rStyle w:val="StyleUnderline"/>
        </w:rPr>
        <w:t xml:space="preserve"> that the United States will face </w:t>
      </w:r>
      <w:r w:rsidRPr="002E4F73">
        <w:rPr>
          <w:rStyle w:val="StyleUnderline"/>
          <w:highlight w:val="cyan"/>
        </w:rPr>
        <w:t xml:space="preserve">a </w:t>
      </w:r>
      <w:r w:rsidRPr="002E4F73">
        <w:rPr>
          <w:rStyle w:val="StyleUnderline"/>
        </w:rPr>
        <w:t xml:space="preserve">simultaneous </w:t>
      </w:r>
      <w:r w:rsidRPr="002E4F73">
        <w:rPr>
          <w:rStyle w:val="StyleUnderline"/>
          <w:highlight w:val="cyan"/>
        </w:rPr>
        <w:t>two-front war</w:t>
      </w:r>
      <w:r w:rsidRPr="00136EDF">
        <w:rPr>
          <w:rStyle w:val="StyleUnderline"/>
        </w:rPr>
        <w:t xml:space="preserve"> with Russia in Europe and with China in the South China Sea.</w:t>
      </w:r>
      <w:r w:rsidRPr="00136EDF">
        <w:rPr>
          <w:sz w:val="16"/>
        </w:rPr>
        <w:t xml:space="preserve"> The United States has </w:t>
      </w:r>
      <w:r w:rsidRPr="00136EDF">
        <w:rPr>
          <w:rStyle w:val="Emphasis"/>
        </w:rPr>
        <w:t>sent warships to contest Russian dominance</w:t>
      </w:r>
      <w:r w:rsidRPr="00136EDF">
        <w:rPr>
          <w:rStyle w:val="StyleUnderline"/>
        </w:rPr>
        <w:t xml:space="preserve"> of the Baltic and Black Seas and </w:t>
      </w:r>
      <w:r w:rsidRPr="00136EDF">
        <w:rPr>
          <w:rStyle w:val="Emphasis"/>
        </w:rPr>
        <w:t>sent a U.S. carrier battle group to the South China Sea</w:t>
      </w:r>
      <w:r w:rsidRPr="00136EDF">
        <w:rPr>
          <w:rStyle w:val="StyleUnderline"/>
        </w:rPr>
        <w:t xml:space="preserve"> for naval exercises</w:t>
      </w:r>
      <w:r w:rsidRPr="00136EDF">
        <w:rPr>
          <w:sz w:val="16"/>
        </w:rPr>
        <w:t xml:space="preserve"> immediately following a major Chinese naval exercise near Taiwan. U.S. leaders have also </w:t>
      </w:r>
      <w:r w:rsidRPr="00136EDF">
        <w:rPr>
          <w:rStyle w:val="Emphasis"/>
        </w:rPr>
        <w:t>sent troops into the former Soviet republics</w:t>
      </w:r>
      <w:r w:rsidRPr="00136EDF">
        <w:rPr>
          <w:rStyle w:val="StyleUnderline"/>
        </w:rPr>
        <w:t xml:space="preserve"> of Estonia, Latvia, and Lithuania while permanently stationing troops in Poland.</w:t>
      </w:r>
      <w:r w:rsidRPr="00136EDF">
        <w:rPr>
          <w:sz w:val="16"/>
        </w:rPr>
        <w:t xml:space="preserve"> They have also </w:t>
      </w:r>
      <w:r w:rsidRPr="00136EDF">
        <w:rPr>
          <w:rStyle w:val="Emphasis"/>
        </w:rPr>
        <w:t>inserted U.S. ground forces</w:t>
      </w:r>
      <w:r w:rsidRPr="00136EDF">
        <w:rPr>
          <w:rStyle w:val="StyleUnderline"/>
        </w:rPr>
        <w:t xml:space="preserve"> into Syria, a Russian-proxy state</w:t>
      </w:r>
      <w:r w:rsidRPr="00136EDF">
        <w:rPr>
          <w:sz w:val="16"/>
        </w:rPr>
        <w:t>, where Russian military vehicles collided with US military vehicles as they passed by each other.</w:t>
      </w:r>
    </w:p>
    <w:p w14:paraId="3445E6B4" w14:textId="7ADB74CB" w:rsidR="00FA3F06" w:rsidRPr="00FA3F06" w:rsidRDefault="00FA3F06" w:rsidP="00FA3F06">
      <w:pPr>
        <w:rPr>
          <w:sz w:val="16"/>
        </w:rPr>
      </w:pPr>
      <w:r w:rsidRPr="00136EDF">
        <w:rPr>
          <w:rStyle w:val="StyleUnderline"/>
        </w:rPr>
        <w:t xml:space="preserve">Most disturbingly, the United States has even </w:t>
      </w:r>
      <w:r w:rsidRPr="00136EDF">
        <w:rPr>
          <w:rStyle w:val="Emphasis"/>
        </w:rPr>
        <w:t>sent military trainers and lethal military aid</w:t>
      </w:r>
      <w:r w:rsidRPr="00136EDF">
        <w:rPr>
          <w:rStyle w:val="StyleUnderline"/>
        </w:rPr>
        <w:t xml:space="preserve"> to Ukraine to help it wage its ongoing low-intensity war with Russia, risking the outbreak of a major war between the United States and Russia.</w:t>
      </w:r>
      <w:r w:rsidRPr="00136EDF">
        <w:rPr>
          <w:sz w:val="16"/>
        </w:rPr>
        <w:t xml:space="preserve"> </w:t>
      </w:r>
      <w:r w:rsidRPr="00136EDF">
        <w:rPr>
          <w:rStyle w:val="StyleUnderline"/>
        </w:rPr>
        <w:t xml:space="preserve">If the </w:t>
      </w:r>
      <w:r w:rsidRPr="002E4F73">
        <w:rPr>
          <w:rStyle w:val="StyleUnderline"/>
          <w:highlight w:val="cyan"/>
        </w:rPr>
        <w:t>U</w:t>
      </w:r>
      <w:r w:rsidRPr="00136EDF">
        <w:rPr>
          <w:rStyle w:val="StyleUnderline"/>
        </w:rPr>
        <w:t xml:space="preserve">nited </w:t>
      </w:r>
      <w:r w:rsidRPr="002E4F73">
        <w:rPr>
          <w:rStyle w:val="StyleUnderline"/>
          <w:highlight w:val="cyan"/>
        </w:rPr>
        <w:t>S</w:t>
      </w:r>
      <w:r w:rsidRPr="00136EDF">
        <w:rPr>
          <w:rStyle w:val="StyleUnderline"/>
        </w:rPr>
        <w:t xml:space="preserve">tates continues its </w:t>
      </w:r>
      <w:r w:rsidRPr="002E4F73">
        <w:rPr>
          <w:rStyle w:val="StyleUnderline"/>
          <w:highlight w:val="cyan"/>
        </w:rPr>
        <w:t>high-risk policy of military brinkmanship</w:t>
      </w:r>
      <w:r w:rsidRPr="00136EDF">
        <w:rPr>
          <w:rStyle w:val="StyleUnderline"/>
        </w:rPr>
        <w:t xml:space="preserve"> with Russia and</w:t>
      </w:r>
      <w:r w:rsidRPr="00136EDF">
        <w:rPr>
          <w:sz w:val="16"/>
        </w:rPr>
        <w:t xml:space="preserve"> </w:t>
      </w:r>
      <w:r w:rsidRPr="00136EDF">
        <w:rPr>
          <w:rStyle w:val="StyleUnderline"/>
        </w:rPr>
        <w:t xml:space="preserve">China, the </w:t>
      </w:r>
      <w:r w:rsidRPr="002E4F73">
        <w:rPr>
          <w:rStyle w:val="StyleUnderline"/>
          <w:highlight w:val="cyan"/>
        </w:rPr>
        <w:t>outcome</w:t>
      </w:r>
      <w:r w:rsidRPr="00136EDF">
        <w:rPr>
          <w:rStyle w:val="StyleUnderline"/>
        </w:rPr>
        <w:t xml:space="preserve">, however unthinkable, </w:t>
      </w:r>
      <w:r w:rsidRPr="002E4F73">
        <w:rPr>
          <w:rStyle w:val="StyleUnderline"/>
          <w:highlight w:val="cyan"/>
        </w:rPr>
        <w:t>might be</w:t>
      </w:r>
      <w:r w:rsidRPr="00136EDF">
        <w:rPr>
          <w:rStyle w:val="StyleUnderline"/>
        </w:rPr>
        <w:t xml:space="preserve"> an </w:t>
      </w:r>
      <w:r w:rsidRPr="002E4F73">
        <w:rPr>
          <w:rStyle w:val="Emphasis"/>
          <w:highlight w:val="cyan"/>
        </w:rPr>
        <w:t>Armageddon</w:t>
      </w:r>
      <w:r w:rsidRPr="00136EDF">
        <w:rPr>
          <w:rStyle w:val="StyleUnderline"/>
        </w:rPr>
        <w:t xml:space="preserve"> that results in the end of our nation. </w:t>
      </w:r>
      <w:r w:rsidRPr="00136EDF">
        <w:rPr>
          <w:sz w:val="16"/>
        </w:rPr>
        <w:t xml:space="preserve">Instead, </w:t>
      </w:r>
      <w:r w:rsidRPr="00136EDF">
        <w:rPr>
          <w:rStyle w:val="StyleUnderline"/>
        </w:rPr>
        <w:t xml:space="preserve">rather than attempting to challenge and contain Russia and China along their borders and coastal seas, the </w:t>
      </w:r>
      <w:r w:rsidRPr="002E4F73">
        <w:rPr>
          <w:rStyle w:val="StyleUnderline"/>
          <w:highlight w:val="cyan"/>
        </w:rPr>
        <w:t>U</w:t>
      </w:r>
      <w:r w:rsidRPr="00136EDF">
        <w:rPr>
          <w:rStyle w:val="StyleUnderline"/>
        </w:rPr>
        <w:t xml:space="preserve">nited </w:t>
      </w:r>
      <w:r w:rsidRPr="002E4F73">
        <w:rPr>
          <w:rStyle w:val="StyleUnderline"/>
          <w:highlight w:val="cyan"/>
        </w:rPr>
        <w:t>S</w:t>
      </w:r>
      <w:r w:rsidRPr="00136EDF">
        <w:rPr>
          <w:rStyle w:val="StyleUnderline"/>
        </w:rPr>
        <w:t xml:space="preserve">tates </w:t>
      </w:r>
      <w:r w:rsidRPr="002E4F73">
        <w:rPr>
          <w:rStyle w:val="StyleUnderline"/>
          <w:highlight w:val="cyan"/>
        </w:rPr>
        <w:t>should pursue</w:t>
      </w:r>
      <w:r w:rsidRPr="00136EDF">
        <w:rPr>
          <w:rStyle w:val="StyleUnderline"/>
        </w:rPr>
        <w:t xml:space="preserve"> some </w:t>
      </w:r>
      <w:r w:rsidRPr="002E4F73">
        <w:rPr>
          <w:rStyle w:val="StyleUnderline"/>
          <w:highlight w:val="cyan"/>
        </w:rPr>
        <w:t>limited accommodations</w:t>
      </w:r>
      <w:r w:rsidRPr="00136EDF">
        <w:rPr>
          <w:rStyle w:val="StyleUnderline"/>
        </w:rPr>
        <w:t xml:space="preserve"> of their vital interests</w:t>
      </w:r>
      <w:r w:rsidRPr="00136EDF">
        <w:rPr>
          <w:sz w:val="16"/>
        </w:rPr>
        <w:t xml:space="preserve"> either by diplomacy or unilateral actions. In my next article, I will discuss a new, forward-thinking proposed U.S. national security strategy that has the potential to divide and disrupt the Sino-Russian military alliance and ensure our national survival.</w:t>
      </w:r>
    </w:p>
    <w:p w14:paraId="26E23C49" w14:textId="129D36A4" w:rsidR="005749AB" w:rsidRDefault="005749AB" w:rsidP="00FE60F9">
      <w:pPr>
        <w:pStyle w:val="Heading4"/>
      </w:pPr>
      <w:r>
        <w:t xml:space="preserve">A Russia China alliance causes extinction – cyber threats, </w:t>
      </w:r>
      <w:r w:rsidR="00FE60F9">
        <w:t xml:space="preserve">democratic and economic crises, Chinese expansionism, Russian </w:t>
      </w:r>
      <w:proofErr w:type="gramStart"/>
      <w:r w:rsidR="00FE60F9">
        <w:t>aggression</w:t>
      </w:r>
      <w:proofErr w:type="gramEnd"/>
    </w:p>
    <w:p w14:paraId="0B5750EC" w14:textId="5C316C97" w:rsidR="00FE60F9" w:rsidRPr="00FE60F9" w:rsidRDefault="00FE60F9" w:rsidP="00FE60F9">
      <w:r w:rsidRPr="00FE60F9">
        <w:rPr>
          <w:rStyle w:val="Style13ptBold"/>
        </w:rPr>
        <w:t xml:space="preserve">Kendall-Taylor and </w:t>
      </w:r>
      <w:proofErr w:type="spellStart"/>
      <w:r w:rsidRPr="00FE60F9">
        <w:rPr>
          <w:rStyle w:val="Style13ptBold"/>
        </w:rPr>
        <w:t>Shullman</w:t>
      </w:r>
      <w:proofErr w:type="spellEnd"/>
      <w:r w:rsidRPr="00FE60F9">
        <w:rPr>
          <w:rStyle w:val="Style13ptBold"/>
        </w:rPr>
        <w:t xml:space="preserve"> 19</w:t>
      </w:r>
      <w:r w:rsidRPr="00FE60F9">
        <w:t xml:space="preserve"> [Andrea Kendall-Taylor is a Senior Fellow and Director of the Transatlantic Security Program at CNAS. BA in politics from Princeton University, PhD in political science from the University of California, Los Angeles. Was deputy national intelligence officer for Russia and Eurasia at the National Intelligence Council (NIC) in the Office of the Director of National Intelligence (DNI), a senior analyst at the Central Intelligence Agency. Adjunct professor at Georgetown University’s School of Foreign Service. Her work has been published in numerous political science and policy journals. David O. </w:t>
      </w:r>
      <w:proofErr w:type="spellStart"/>
      <w:r w:rsidRPr="00FE60F9">
        <w:t>Shullman</w:t>
      </w:r>
      <w:proofErr w:type="spellEnd"/>
      <w:r w:rsidRPr="00FE60F9">
        <w:t xml:space="preserve"> is Senior Advisor at the International Republican Institute. Served as Deputy National Intelligence Officer for East Asia on the National Intelligence Council. PhD in Political Science from UCLA, a MALD from the Fletcher School at Tufts University, and a BA in Government from Georgetown., “How the </w:t>
      </w:r>
      <w:proofErr w:type="gramStart"/>
      <w:r w:rsidRPr="00FE60F9">
        <w:t>Russian-Chinese</w:t>
      </w:r>
      <w:proofErr w:type="gramEnd"/>
      <w:r w:rsidRPr="00FE60F9">
        <w:t xml:space="preserve"> Partnership Threatens U.S. Interests,” </w:t>
      </w:r>
      <w:r>
        <w:t>Foreign Affairs</w:t>
      </w:r>
      <w:r w:rsidRPr="00FE60F9">
        <w:t>, 5-14-2019, https://www.foreignaffairs.com/articles/china/2019-05-14/russian-chinese-partnership-threat-us-interests, accessed 7-30-2023, HKR-SWY]</w:t>
      </w:r>
    </w:p>
    <w:p w14:paraId="14D86CC6" w14:textId="74ACDE8A" w:rsidR="00943DF2" w:rsidRPr="00FE60F9" w:rsidRDefault="00943DF2" w:rsidP="00943DF2">
      <w:pPr>
        <w:rPr>
          <w:sz w:val="16"/>
        </w:rPr>
      </w:pPr>
      <w:r w:rsidRPr="00FE60F9">
        <w:rPr>
          <w:sz w:val="16"/>
        </w:rPr>
        <w:t xml:space="preserve">While Washington takes a wait-and-see approach, </w:t>
      </w:r>
      <w:r w:rsidRPr="00FA3F06">
        <w:rPr>
          <w:rStyle w:val="StyleUnderline"/>
          <w:highlight w:val="cyan"/>
        </w:rPr>
        <w:t>Moscow and Beijing</w:t>
      </w:r>
      <w:r w:rsidRPr="00FE60F9">
        <w:rPr>
          <w:rStyle w:val="StyleUnderline"/>
        </w:rPr>
        <w:t xml:space="preserve"> could be coordinating to significantly thwart U.S. interests over the next 15 to 25 years.</w:t>
      </w:r>
      <w:r w:rsidRPr="00FE60F9">
        <w:rPr>
          <w:sz w:val="16"/>
        </w:rPr>
        <w:t xml:space="preserve"> The two powers may never forge a formal military alliance, but </w:t>
      </w:r>
      <w:r w:rsidRPr="00FE60F9">
        <w:rPr>
          <w:rStyle w:val="StyleUnderline"/>
        </w:rPr>
        <w:t xml:space="preserve">they could still work together in ways that </w:t>
      </w:r>
      <w:r w:rsidRPr="00FA3F06">
        <w:rPr>
          <w:rStyle w:val="StyleUnderline"/>
          <w:highlight w:val="cyan"/>
        </w:rPr>
        <w:t>cause</w:t>
      </w:r>
      <w:r w:rsidRPr="00FE60F9">
        <w:rPr>
          <w:rStyle w:val="StyleUnderline"/>
        </w:rPr>
        <w:t xml:space="preserve"> major </w:t>
      </w:r>
      <w:r w:rsidRPr="00FA3F06">
        <w:rPr>
          <w:rStyle w:val="StyleUnderline"/>
          <w:highlight w:val="cyan"/>
        </w:rPr>
        <w:t>headaches</w:t>
      </w:r>
      <w:r w:rsidRPr="00FE60F9">
        <w:rPr>
          <w:rStyle w:val="StyleUnderline"/>
        </w:rPr>
        <w:t xml:space="preserve"> for the United States.</w:t>
      </w:r>
      <w:r w:rsidRPr="00FE60F9">
        <w:rPr>
          <w:sz w:val="16"/>
        </w:rPr>
        <w:t xml:space="preserve"> Imagine, for example, </w:t>
      </w:r>
      <w:r w:rsidRPr="00FE60F9">
        <w:rPr>
          <w:rStyle w:val="StyleUnderline"/>
        </w:rPr>
        <w:t xml:space="preserve">that </w:t>
      </w:r>
      <w:r w:rsidRPr="00FA3F06">
        <w:rPr>
          <w:rStyle w:val="StyleUnderline"/>
          <w:highlight w:val="cyan"/>
        </w:rPr>
        <w:t>Russia and China</w:t>
      </w:r>
      <w:r w:rsidRPr="00FE60F9">
        <w:rPr>
          <w:rStyle w:val="StyleUnderline"/>
        </w:rPr>
        <w:t xml:space="preserve"> </w:t>
      </w:r>
      <w:r w:rsidRPr="00FA3F06">
        <w:rPr>
          <w:rStyle w:val="Emphasis"/>
          <w:highlight w:val="cyan"/>
        </w:rPr>
        <w:t>coordinate</w:t>
      </w:r>
      <w:r w:rsidRPr="00FE60F9">
        <w:rPr>
          <w:rStyle w:val="Emphasis"/>
        </w:rPr>
        <w:t xml:space="preserve"> the timing of </w:t>
      </w:r>
      <w:r w:rsidRPr="00FA3F06">
        <w:rPr>
          <w:rStyle w:val="Emphasis"/>
          <w:highlight w:val="cyan"/>
        </w:rPr>
        <w:t>hostile actions</w:t>
      </w:r>
      <w:r w:rsidRPr="00FE60F9">
        <w:rPr>
          <w:rStyle w:val="Emphasis"/>
        </w:rPr>
        <w:t xml:space="preserve"> </w:t>
      </w:r>
      <w:r w:rsidRPr="00FE60F9">
        <w:rPr>
          <w:rStyle w:val="StyleUnderline"/>
        </w:rPr>
        <w:t xml:space="preserve">on their </w:t>
      </w:r>
      <w:r w:rsidRPr="00FA3F06">
        <w:rPr>
          <w:rStyle w:val="StyleUnderline"/>
        </w:rPr>
        <w:t xml:space="preserve">peripheries. </w:t>
      </w:r>
      <w:r w:rsidRPr="00FA3F06">
        <w:rPr>
          <w:rStyle w:val="StyleUnderline"/>
          <w:highlight w:val="cyan"/>
        </w:rPr>
        <w:t>If China made</w:t>
      </w:r>
      <w:r w:rsidRPr="00FE60F9">
        <w:rPr>
          <w:rStyle w:val="StyleUnderline"/>
        </w:rPr>
        <w:t xml:space="preserve"> </w:t>
      </w:r>
      <w:r w:rsidRPr="00FA3F06">
        <w:rPr>
          <w:rStyle w:val="Emphasis"/>
          <w:highlight w:val="cyan"/>
        </w:rPr>
        <w:t>aggressive moves</w:t>
      </w:r>
      <w:r w:rsidRPr="00FE60F9">
        <w:rPr>
          <w:rStyle w:val="StyleUnderline"/>
        </w:rPr>
        <w:t xml:space="preserve"> </w:t>
      </w:r>
      <w:r w:rsidRPr="00FA3F06">
        <w:rPr>
          <w:rStyle w:val="StyleUnderline"/>
          <w:highlight w:val="cyan"/>
        </w:rPr>
        <w:t>in</w:t>
      </w:r>
      <w:r w:rsidRPr="00FE60F9">
        <w:rPr>
          <w:rStyle w:val="StyleUnderline"/>
        </w:rPr>
        <w:t xml:space="preserve"> support of its sovereignty claim in the </w:t>
      </w:r>
      <w:r w:rsidRPr="00FA3F06">
        <w:rPr>
          <w:rStyle w:val="StyleUnderline"/>
          <w:highlight w:val="cyan"/>
        </w:rPr>
        <w:t>S</w:t>
      </w:r>
      <w:r w:rsidRPr="00FE60F9">
        <w:rPr>
          <w:rStyle w:val="StyleUnderline"/>
        </w:rPr>
        <w:t xml:space="preserve">outh </w:t>
      </w:r>
      <w:r w:rsidRPr="00FA3F06">
        <w:rPr>
          <w:rStyle w:val="StyleUnderline"/>
          <w:highlight w:val="cyan"/>
        </w:rPr>
        <w:t>C</w:t>
      </w:r>
      <w:r w:rsidRPr="00FE60F9">
        <w:rPr>
          <w:rStyle w:val="StyleUnderline"/>
        </w:rPr>
        <w:t xml:space="preserve">hina </w:t>
      </w:r>
      <w:r w:rsidRPr="00FA3F06">
        <w:rPr>
          <w:rStyle w:val="StyleUnderline"/>
          <w:highlight w:val="cyan"/>
        </w:rPr>
        <w:t>S</w:t>
      </w:r>
      <w:r w:rsidRPr="00FE60F9">
        <w:rPr>
          <w:rStyle w:val="StyleUnderline"/>
        </w:rPr>
        <w:t xml:space="preserve">ea </w:t>
      </w:r>
      <w:proofErr w:type="gramStart"/>
      <w:r w:rsidRPr="00FE60F9">
        <w:rPr>
          <w:rStyle w:val="StyleUnderline"/>
        </w:rPr>
        <w:t>at the same time that</w:t>
      </w:r>
      <w:proofErr w:type="gramEnd"/>
      <w:r w:rsidRPr="00FE60F9">
        <w:rPr>
          <w:rStyle w:val="StyleUnderline"/>
        </w:rPr>
        <w:t xml:space="preserve"> </w:t>
      </w:r>
      <w:r w:rsidRPr="00FA3F06">
        <w:rPr>
          <w:rStyle w:val="StyleUnderline"/>
          <w:highlight w:val="cyan"/>
        </w:rPr>
        <w:t xml:space="preserve">Russia made </w:t>
      </w:r>
      <w:r w:rsidRPr="00FA3F06">
        <w:rPr>
          <w:rStyle w:val="Emphasis"/>
          <w:highlight w:val="cyan"/>
        </w:rPr>
        <w:t>further incursions</w:t>
      </w:r>
      <w:r w:rsidRPr="00FE60F9">
        <w:rPr>
          <w:rStyle w:val="Emphasis"/>
        </w:rPr>
        <w:t xml:space="preserve"> </w:t>
      </w:r>
      <w:r w:rsidRPr="00FA3F06">
        <w:rPr>
          <w:rStyle w:val="StyleUnderline"/>
          <w:highlight w:val="cyan"/>
        </w:rPr>
        <w:t>in</w:t>
      </w:r>
      <w:r w:rsidRPr="00FE60F9">
        <w:rPr>
          <w:rStyle w:val="StyleUnderline"/>
        </w:rPr>
        <w:t xml:space="preserve">to </w:t>
      </w:r>
      <w:r w:rsidRPr="00FA3F06">
        <w:rPr>
          <w:rStyle w:val="StyleUnderline"/>
          <w:highlight w:val="cyan"/>
        </w:rPr>
        <w:t>Ukraine</w:t>
      </w:r>
      <w:r w:rsidRPr="00FE60F9">
        <w:rPr>
          <w:rStyle w:val="StyleUnderline"/>
        </w:rPr>
        <w:t xml:space="preserve">, </w:t>
      </w:r>
      <w:r w:rsidRPr="00FA3F06">
        <w:rPr>
          <w:rStyle w:val="StyleUnderline"/>
          <w:highlight w:val="cyan"/>
        </w:rPr>
        <w:t>U.S.</w:t>
      </w:r>
      <w:r w:rsidRPr="00FE60F9">
        <w:rPr>
          <w:rStyle w:val="StyleUnderline"/>
        </w:rPr>
        <w:t xml:space="preserve"> forces would </w:t>
      </w:r>
      <w:r w:rsidRPr="00FA3F06">
        <w:rPr>
          <w:rStyle w:val="StyleUnderline"/>
          <w:highlight w:val="cyan"/>
        </w:rPr>
        <w:t>struggle to respond effectively</w:t>
      </w:r>
      <w:r w:rsidRPr="00FE60F9">
        <w:rPr>
          <w:rStyle w:val="StyleUnderline"/>
        </w:rPr>
        <w:t xml:space="preserve"> to either gambit.</w:t>
      </w:r>
    </w:p>
    <w:p w14:paraId="4DD1A4EC" w14:textId="77777777" w:rsidR="00943DF2" w:rsidRPr="00FE60F9" w:rsidRDefault="00943DF2" w:rsidP="00943DF2">
      <w:pPr>
        <w:rPr>
          <w:sz w:val="16"/>
        </w:rPr>
      </w:pPr>
      <w:r w:rsidRPr="00FE60F9">
        <w:rPr>
          <w:rStyle w:val="StyleUnderline"/>
        </w:rPr>
        <w:t xml:space="preserve">Nonmilitary </w:t>
      </w:r>
      <w:r w:rsidRPr="00FA3F06">
        <w:rPr>
          <w:rStyle w:val="StyleUnderline"/>
          <w:highlight w:val="cyan"/>
        </w:rPr>
        <w:t>collaboration</w:t>
      </w:r>
      <w:r w:rsidRPr="00FE60F9">
        <w:rPr>
          <w:rStyle w:val="StyleUnderline"/>
        </w:rPr>
        <w:t xml:space="preserve"> between Russia and China could </w:t>
      </w:r>
      <w:r w:rsidRPr="00FA3F06">
        <w:rPr>
          <w:rStyle w:val="StyleUnderline"/>
          <w:highlight w:val="cyan"/>
        </w:rPr>
        <w:t>weaken</w:t>
      </w:r>
      <w:r w:rsidRPr="00FE60F9">
        <w:rPr>
          <w:rStyle w:val="StyleUnderline"/>
        </w:rPr>
        <w:t xml:space="preserve"> the </w:t>
      </w:r>
      <w:r w:rsidRPr="00FA3F06">
        <w:rPr>
          <w:rStyle w:val="StyleUnderline"/>
          <w:highlight w:val="cyan"/>
        </w:rPr>
        <w:t>U</w:t>
      </w:r>
      <w:r w:rsidRPr="00FE60F9">
        <w:rPr>
          <w:rStyle w:val="StyleUnderline"/>
        </w:rPr>
        <w:t xml:space="preserve">nited </w:t>
      </w:r>
      <w:r w:rsidRPr="00FA3F06">
        <w:rPr>
          <w:rStyle w:val="StyleUnderline"/>
          <w:highlight w:val="cyan"/>
        </w:rPr>
        <w:t>S</w:t>
      </w:r>
      <w:r w:rsidRPr="00FE60F9">
        <w:rPr>
          <w:rStyle w:val="StyleUnderline"/>
        </w:rPr>
        <w:t xml:space="preserve">tates </w:t>
      </w:r>
      <w:r w:rsidRPr="00FA3F06">
        <w:rPr>
          <w:rStyle w:val="StyleUnderline"/>
          <w:highlight w:val="cyan"/>
        </w:rPr>
        <w:t>and</w:t>
      </w:r>
      <w:r w:rsidRPr="00FE60F9">
        <w:rPr>
          <w:rStyle w:val="StyleUnderline"/>
        </w:rPr>
        <w:t xml:space="preserve"> even </w:t>
      </w:r>
      <w:r w:rsidRPr="00FA3F06">
        <w:rPr>
          <w:rStyle w:val="Emphasis"/>
          <w:highlight w:val="cyan"/>
        </w:rPr>
        <w:t>threaten</w:t>
      </w:r>
      <w:r w:rsidRPr="00FE60F9">
        <w:rPr>
          <w:rStyle w:val="Emphasis"/>
        </w:rPr>
        <w:t xml:space="preserve"> its way of </w:t>
      </w:r>
      <w:r w:rsidRPr="00FA3F06">
        <w:rPr>
          <w:rStyle w:val="Emphasis"/>
          <w:highlight w:val="cyan"/>
        </w:rPr>
        <w:t>life</w:t>
      </w:r>
      <w:r w:rsidRPr="00FE60F9">
        <w:rPr>
          <w:rStyle w:val="StyleUnderline"/>
        </w:rPr>
        <w:t>.</w:t>
      </w:r>
      <w:r w:rsidRPr="00FE60F9">
        <w:rPr>
          <w:sz w:val="16"/>
        </w:rPr>
        <w:t xml:space="preserve"> </w:t>
      </w:r>
      <w:r w:rsidRPr="00FA3F06">
        <w:rPr>
          <w:rStyle w:val="StyleUnderline"/>
          <w:highlight w:val="cyan"/>
        </w:rPr>
        <w:t>Both</w:t>
      </w:r>
      <w:r w:rsidRPr="00FE60F9">
        <w:rPr>
          <w:sz w:val="16"/>
        </w:rPr>
        <w:t xml:space="preserve"> </w:t>
      </w:r>
      <w:r w:rsidRPr="00FE60F9">
        <w:rPr>
          <w:rStyle w:val="StyleUnderline"/>
        </w:rPr>
        <w:t xml:space="preserve">countries are likely to </w:t>
      </w:r>
      <w:r w:rsidRPr="00FA3F06">
        <w:rPr>
          <w:rStyle w:val="StyleUnderline"/>
          <w:highlight w:val="cyan"/>
        </w:rPr>
        <w:t>use</w:t>
      </w:r>
      <w:r w:rsidRPr="00FE60F9">
        <w:rPr>
          <w:rStyle w:val="StyleUnderline"/>
        </w:rPr>
        <w:t xml:space="preserve"> their </w:t>
      </w:r>
      <w:r w:rsidRPr="00FA3F06">
        <w:rPr>
          <w:rStyle w:val="StyleUnderline"/>
          <w:highlight w:val="cyan"/>
        </w:rPr>
        <w:t>cyber</w:t>
      </w:r>
      <w:r w:rsidRPr="00FE60F9">
        <w:rPr>
          <w:rStyle w:val="StyleUnderline"/>
        </w:rPr>
        <w:t xml:space="preserve"> and disinformation </w:t>
      </w:r>
      <w:r w:rsidRPr="00FA3F06">
        <w:rPr>
          <w:rStyle w:val="StyleUnderline"/>
          <w:highlight w:val="cyan"/>
        </w:rPr>
        <w:t>capabilities to</w:t>
      </w:r>
      <w:r w:rsidRPr="00FE60F9">
        <w:rPr>
          <w:rStyle w:val="StyleUnderline"/>
        </w:rPr>
        <w:t>, as the director of national intelligence put it in January, “</w:t>
      </w:r>
      <w:r w:rsidRPr="00FA3F06">
        <w:rPr>
          <w:rStyle w:val="Emphasis"/>
          <w:highlight w:val="cyan"/>
        </w:rPr>
        <w:t>steal info</w:t>
      </w:r>
      <w:r w:rsidRPr="00FE60F9">
        <w:rPr>
          <w:rStyle w:val="Emphasis"/>
        </w:rPr>
        <w:t>rmation</w:t>
      </w:r>
      <w:r w:rsidRPr="00FE60F9">
        <w:rPr>
          <w:rStyle w:val="StyleUnderline"/>
        </w:rPr>
        <w:t xml:space="preserve">, to </w:t>
      </w:r>
      <w:r w:rsidRPr="00FA3F06">
        <w:rPr>
          <w:rStyle w:val="Emphasis"/>
          <w:highlight w:val="cyan"/>
        </w:rPr>
        <w:t>influence</w:t>
      </w:r>
      <w:r w:rsidRPr="00FE60F9">
        <w:rPr>
          <w:rStyle w:val="Emphasis"/>
        </w:rPr>
        <w:t xml:space="preserve"> our </w:t>
      </w:r>
      <w:r w:rsidRPr="00FA3F06">
        <w:rPr>
          <w:rStyle w:val="Emphasis"/>
          <w:highlight w:val="cyan"/>
        </w:rPr>
        <w:t>citizens</w:t>
      </w:r>
      <w:r w:rsidRPr="00FE60F9">
        <w:rPr>
          <w:rStyle w:val="StyleUnderline"/>
        </w:rPr>
        <w:t xml:space="preserve">, or to </w:t>
      </w:r>
      <w:r w:rsidRPr="00FA3F06">
        <w:rPr>
          <w:rStyle w:val="Emphasis"/>
          <w:highlight w:val="cyan"/>
        </w:rPr>
        <w:t>disrupt</w:t>
      </w:r>
      <w:r w:rsidRPr="00FE60F9">
        <w:rPr>
          <w:rStyle w:val="Emphasis"/>
        </w:rPr>
        <w:t xml:space="preserve"> </w:t>
      </w:r>
      <w:r w:rsidRPr="00FA3F06">
        <w:rPr>
          <w:rStyle w:val="Emphasis"/>
          <w:highlight w:val="cyan"/>
        </w:rPr>
        <w:t>critical</w:t>
      </w:r>
      <w:r w:rsidRPr="00FE60F9">
        <w:rPr>
          <w:rStyle w:val="Emphasis"/>
        </w:rPr>
        <w:t xml:space="preserve"> </w:t>
      </w:r>
      <w:r w:rsidRPr="00FA3F06">
        <w:rPr>
          <w:rStyle w:val="Emphasis"/>
          <w:highlight w:val="cyan"/>
        </w:rPr>
        <w:t>infrastructure</w:t>
      </w:r>
      <w:r w:rsidRPr="00FE60F9">
        <w:rPr>
          <w:rStyle w:val="StyleUnderline"/>
        </w:rPr>
        <w:t xml:space="preserve">.” </w:t>
      </w:r>
      <w:r w:rsidRPr="00FE60F9">
        <w:rPr>
          <w:sz w:val="16"/>
        </w:rPr>
        <w:t xml:space="preserve">China currently does not exhibit Russia’s zeal for using such measures, particularly against the United States; but if U.S.-Chinese relations darken, </w:t>
      </w:r>
      <w:r w:rsidRPr="00FE60F9">
        <w:rPr>
          <w:rStyle w:val="StyleUnderline"/>
        </w:rPr>
        <w:t xml:space="preserve">Beijing could plausibly take a page from Russia’s playbook and </w:t>
      </w:r>
      <w:r w:rsidRPr="00FA3F06">
        <w:rPr>
          <w:rStyle w:val="StyleUnderline"/>
          <w:highlight w:val="cyan"/>
        </w:rPr>
        <w:t xml:space="preserve">mount </w:t>
      </w:r>
      <w:r w:rsidRPr="00FA3F06">
        <w:rPr>
          <w:rStyle w:val="Emphasis"/>
          <w:highlight w:val="cyan"/>
        </w:rPr>
        <w:t>coordinated</w:t>
      </w:r>
      <w:r w:rsidRPr="00FE60F9">
        <w:rPr>
          <w:rStyle w:val="Emphasis"/>
        </w:rPr>
        <w:t xml:space="preserve">, deniable </w:t>
      </w:r>
      <w:r w:rsidRPr="00FA3F06">
        <w:rPr>
          <w:rStyle w:val="Emphasis"/>
          <w:highlight w:val="cyan"/>
        </w:rPr>
        <w:t>cyberattacks</w:t>
      </w:r>
      <w:r w:rsidRPr="00FE60F9">
        <w:rPr>
          <w:rStyle w:val="StyleUnderline"/>
        </w:rPr>
        <w:t xml:space="preserve"> or interference campaigns against the United States.</w:t>
      </w:r>
      <w:r w:rsidRPr="00FE60F9">
        <w:rPr>
          <w:sz w:val="16"/>
        </w:rPr>
        <w:t xml:space="preserve">  </w:t>
      </w:r>
    </w:p>
    <w:p w14:paraId="31651561" w14:textId="7EB0C606" w:rsidR="00943DF2" w:rsidRPr="00FE60F9" w:rsidRDefault="00943DF2" w:rsidP="00943DF2">
      <w:pPr>
        <w:rPr>
          <w:sz w:val="16"/>
        </w:rPr>
      </w:pPr>
      <w:r w:rsidRPr="00FE60F9">
        <w:rPr>
          <w:sz w:val="16"/>
        </w:rPr>
        <w:t xml:space="preserve">China and Russia behave very differently in pursuit of their foreign policy objectives, </w:t>
      </w:r>
      <w:r w:rsidRPr="00FE60F9">
        <w:rPr>
          <w:rStyle w:val="StyleUnderline"/>
        </w:rPr>
        <w:t xml:space="preserve">but the </w:t>
      </w:r>
      <w:r w:rsidRPr="00FA3F06">
        <w:rPr>
          <w:rStyle w:val="StyleUnderline"/>
          <w:highlight w:val="cyan"/>
        </w:rPr>
        <w:t>combined effect</w:t>
      </w:r>
      <w:r w:rsidRPr="00FE60F9">
        <w:rPr>
          <w:rStyle w:val="StyleUnderline"/>
        </w:rPr>
        <w:t xml:space="preserve"> of their actions </w:t>
      </w:r>
      <w:r w:rsidRPr="00FA3F06">
        <w:rPr>
          <w:rStyle w:val="StyleUnderline"/>
          <w:highlight w:val="cyan"/>
        </w:rPr>
        <w:t>is</w:t>
      </w:r>
      <w:r w:rsidRPr="00FE60F9">
        <w:rPr>
          <w:rStyle w:val="StyleUnderline"/>
        </w:rPr>
        <w:t xml:space="preserve"> often </w:t>
      </w:r>
      <w:r w:rsidRPr="00FA3F06">
        <w:rPr>
          <w:rStyle w:val="StyleUnderline"/>
          <w:highlight w:val="cyan"/>
        </w:rPr>
        <w:t>greater</w:t>
      </w:r>
      <w:r w:rsidRPr="00FE60F9">
        <w:rPr>
          <w:rStyle w:val="StyleUnderline"/>
        </w:rPr>
        <w:t xml:space="preserve"> than the sum of its parts. </w:t>
      </w:r>
      <w:r w:rsidRPr="00FE60F9">
        <w:rPr>
          <w:sz w:val="16"/>
        </w:rPr>
        <w:t xml:space="preserve">In Europe, for example, </w:t>
      </w:r>
      <w:r w:rsidRPr="00FA3F06">
        <w:rPr>
          <w:rStyle w:val="StyleUnderline"/>
          <w:highlight w:val="cyan"/>
        </w:rPr>
        <w:t>China</w:t>
      </w:r>
      <w:r w:rsidRPr="00FE60F9">
        <w:rPr>
          <w:sz w:val="16"/>
        </w:rPr>
        <w:t xml:space="preserve"> has amassed </w:t>
      </w:r>
      <w:r w:rsidRPr="00FA3F06">
        <w:rPr>
          <w:rStyle w:val="Emphasis"/>
          <w:highlight w:val="cyan"/>
        </w:rPr>
        <w:t>economic influence</w:t>
      </w:r>
      <w:r w:rsidRPr="00FE60F9">
        <w:rPr>
          <w:rStyle w:val="StyleUnderline"/>
        </w:rPr>
        <w:t xml:space="preserve"> </w:t>
      </w:r>
      <w:r w:rsidRPr="00FA3F06">
        <w:rPr>
          <w:rStyle w:val="StyleUnderline"/>
          <w:highlight w:val="cyan"/>
        </w:rPr>
        <w:t>through</w:t>
      </w:r>
      <w:r w:rsidRPr="00FE60F9">
        <w:rPr>
          <w:rStyle w:val="StyleUnderline"/>
        </w:rPr>
        <w:t xml:space="preserve"> growing trade relationships and </w:t>
      </w:r>
      <w:r w:rsidRPr="00FA3F06">
        <w:rPr>
          <w:rStyle w:val="StyleUnderline"/>
          <w:highlight w:val="cyan"/>
        </w:rPr>
        <w:t>B</w:t>
      </w:r>
      <w:r w:rsidRPr="00FE60F9">
        <w:rPr>
          <w:rStyle w:val="StyleUnderline"/>
        </w:rPr>
        <w:t xml:space="preserve">elt and </w:t>
      </w:r>
      <w:r w:rsidRPr="00FA3F06">
        <w:rPr>
          <w:rStyle w:val="StyleUnderline"/>
          <w:highlight w:val="cyan"/>
        </w:rPr>
        <w:t>R</w:t>
      </w:r>
      <w:r w:rsidRPr="00FE60F9">
        <w:rPr>
          <w:rStyle w:val="StyleUnderline"/>
        </w:rPr>
        <w:t>oad</w:t>
      </w:r>
      <w:r w:rsidRPr="00FE60F9">
        <w:rPr>
          <w:sz w:val="16"/>
        </w:rPr>
        <w:t xml:space="preserve">–related </w:t>
      </w:r>
      <w:r w:rsidRPr="00FA3F06">
        <w:rPr>
          <w:rStyle w:val="StyleUnderline"/>
          <w:highlight w:val="cyan"/>
        </w:rPr>
        <w:t>i</w:t>
      </w:r>
      <w:r w:rsidRPr="00FE60F9">
        <w:rPr>
          <w:sz w:val="16"/>
        </w:rPr>
        <w:t xml:space="preserve">nfrastructure investments not contingent on standards for democratic governance and human rights, particularly in eastern Europe, Greece, and Italy. This engagement will </w:t>
      </w:r>
      <w:r w:rsidRPr="00FE60F9">
        <w:rPr>
          <w:rStyle w:val="StyleUnderline"/>
        </w:rPr>
        <w:t xml:space="preserve">ultimately </w:t>
      </w:r>
      <w:r w:rsidRPr="00FA3F06">
        <w:rPr>
          <w:rStyle w:val="StyleUnderline"/>
          <w:highlight w:val="cyan"/>
        </w:rPr>
        <w:t xml:space="preserve">translate into </w:t>
      </w:r>
      <w:r w:rsidRPr="00FA3F06">
        <w:rPr>
          <w:rStyle w:val="Emphasis"/>
          <w:highlight w:val="cyan"/>
        </w:rPr>
        <w:t>political</w:t>
      </w:r>
      <w:r w:rsidRPr="00FE60F9">
        <w:rPr>
          <w:rStyle w:val="Emphasis"/>
        </w:rPr>
        <w:t xml:space="preserve"> </w:t>
      </w:r>
      <w:r w:rsidRPr="00FA3F06">
        <w:rPr>
          <w:rStyle w:val="Emphasis"/>
          <w:highlight w:val="cyan"/>
        </w:rPr>
        <w:t>leverage</w:t>
      </w:r>
      <w:r w:rsidRPr="00FE60F9">
        <w:rPr>
          <w:rStyle w:val="StyleUnderline"/>
        </w:rPr>
        <w:t>, as it already has in many countries in Asia</w:t>
      </w:r>
      <w:r w:rsidRPr="00FE60F9">
        <w:rPr>
          <w:sz w:val="16"/>
        </w:rPr>
        <w:t xml:space="preserve">. </w:t>
      </w:r>
      <w:r w:rsidRPr="00FA3F06">
        <w:rPr>
          <w:rStyle w:val="StyleUnderline"/>
          <w:highlight w:val="cyan"/>
        </w:rPr>
        <w:t>Russia</w:t>
      </w:r>
      <w:r w:rsidRPr="00FE60F9">
        <w:rPr>
          <w:sz w:val="16"/>
        </w:rPr>
        <w:t xml:space="preserve">, for its part, </w:t>
      </w:r>
      <w:r w:rsidRPr="00FE60F9">
        <w:rPr>
          <w:rStyle w:val="StyleUnderline"/>
        </w:rPr>
        <w:t xml:space="preserve">appears intent on </w:t>
      </w:r>
      <w:r w:rsidRPr="00FA3F06">
        <w:rPr>
          <w:rStyle w:val="StyleUnderline"/>
          <w:highlight w:val="cyan"/>
        </w:rPr>
        <w:t>pursu</w:t>
      </w:r>
      <w:r w:rsidRPr="00FE60F9">
        <w:rPr>
          <w:rStyle w:val="StyleUnderline"/>
        </w:rPr>
        <w:t xml:space="preserve">ing </w:t>
      </w:r>
      <w:r w:rsidRPr="00FA3F06">
        <w:rPr>
          <w:rStyle w:val="Emphasis"/>
          <w:highlight w:val="cyan"/>
        </w:rPr>
        <w:t>hybrid tactics</w:t>
      </w:r>
      <w:r w:rsidRPr="00FE60F9">
        <w:rPr>
          <w:rStyle w:val="Emphasis"/>
        </w:rPr>
        <w:t xml:space="preserve"> that </w:t>
      </w:r>
      <w:r w:rsidRPr="00FA3F06">
        <w:rPr>
          <w:rStyle w:val="Emphasis"/>
          <w:highlight w:val="cyan"/>
        </w:rPr>
        <w:t>disrupt democratic processes</w:t>
      </w:r>
      <w:r w:rsidRPr="00FE60F9">
        <w:rPr>
          <w:rStyle w:val="StyleUnderline"/>
        </w:rPr>
        <w:t xml:space="preserve">. </w:t>
      </w:r>
      <w:r w:rsidRPr="00FE60F9">
        <w:rPr>
          <w:sz w:val="16"/>
        </w:rPr>
        <w:t xml:space="preserve">On their own, </w:t>
      </w:r>
      <w:r w:rsidRPr="00FE60F9">
        <w:rPr>
          <w:rStyle w:val="StyleUnderline"/>
        </w:rPr>
        <w:t xml:space="preserve">each of these activities is already worrisome for the United States and Europe. But a scenario in which each country’s actions </w:t>
      </w:r>
      <w:r w:rsidRPr="00FE60F9">
        <w:rPr>
          <w:rStyle w:val="Emphasis"/>
        </w:rPr>
        <w:t xml:space="preserve">amplify </w:t>
      </w:r>
      <w:r w:rsidRPr="00FE60F9">
        <w:rPr>
          <w:rStyle w:val="StyleUnderline"/>
        </w:rPr>
        <w:t>the other’s is not hard to imagine.</w:t>
      </w:r>
      <w:r w:rsidRPr="00FE60F9">
        <w:rPr>
          <w:sz w:val="16"/>
        </w:rPr>
        <w:t xml:space="preserve"> </w:t>
      </w:r>
      <w:r w:rsidRPr="00FA3F06">
        <w:rPr>
          <w:rStyle w:val="StyleUnderline"/>
          <w:highlight w:val="cyan"/>
        </w:rPr>
        <w:t>China</w:t>
      </w:r>
      <w:r w:rsidRPr="00FE60F9">
        <w:rPr>
          <w:sz w:val="16"/>
        </w:rPr>
        <w:t xml:space="preserve">, for example, </w:t>
      </w:r>
      <w:r w:rsidRPr="00FE60F9">
        <w:rPr>
          <w:rStyle w:val="StyleUnderline"/>
        </w:rPr>
        <w:t xml:space="preserve">could eventually </w:t>
      </w:r>
      <w:r w:rsidRPr="00FA3F06">
        <w:rPr>
          <w:rStyle w:val="StyleUnderline"/>
          <w:highlight w:val="cyan"/>
        </w:rPr>
        <w:t>use</w:t>
      </w:r>
      <w:r w:rsidRPr="00FE60F9">
        <w:rPr>
          <w:rStyle w:val="StyleUnderline"/>
        </w:rPr>
        <w:t xml:space="preserve"> its growing </w:t>
      </w:r>
      <w:r w:rsidRPr="00FA3F06">
        <w:rPr>
          <w:rStyle w:val="StyleUnderline"/>
          <w:highlight w:val="cyan"/>
        </w:rPr>
        <w:t>ownership</w:t>
      </w:r>
      <w:r w:rsidRPr="00FE60F9">
        <w:rPr>
          <w:rStyle w:val="StyleUnderline"/>
        </w:rPr>
        <w:t xml:space="preserve"> of European ports and rail lines </w:t>
      </w:r>
      <w:r w:rsidRPr="00FA3F06">
        <w:rPr>
          <w:rStyle w:val="StyleUnderline"/>
          <w:highlight w:val="cyan"/>
        </w:rPr>
        <w:t xml:space="preserve">to </w:t>
      </w:r>
      <w:r w:rsidRPr="00FA3F06">
        <w:rPr>
          <w:rStyle w:val="Emphasis"/>
          <w:highlight w:val="cyan"/>
        </w:rPr>
        <w:t>slow</w:t>
      </w:r>
      <w:r w:rsidRPr="00FE60F9">
        <w:rPr>
          <w:rStyle w:val="Emphasis"/>
        </w:rPr>
        <w:t xml:space="preserve"> a NATO </w:t>
      </w:r>
      <w:r w:rsidRPr="00FA3F06">
        <w:rPr>
          <w:rStyle w:val="Emphasis"/>
          <w:highlight w:val="cyan"/>
        </w:rPr>
        <w:t>response</w:t>
      </w:r>
      <w:r w:rsidRPr="00FE60F9">
        <w:rPr>
          <w:rStyle w:val="Emphasis"/>
        </w:rPr>
        <w:t xml:space="preserve"> </w:t>
      </w:r>
      <w:r w:rsidRPr="00FA3F06">
        <w:rPr>
          <w:rStyle w:val="Emphasis"/>
          <w:highlight w:val="cyan"/>
        </w:rPr>
        <w:t>to Russian aggression</w:t>
      </w:r>
      <w:r w:rsidRPr="00FE60F9">
        <w:rPr>
          <w:rStyle w:val="StyleUnderline"/>
        </w:rPr>
        <w:t>.</w:t>
      </w:r>
      <w:r w:rsidRPr="00FE60F9">
        <w:rPr>
          <w:sz w:val="16"/>
        </w:rPr>
        <w:t xml:space="preserve"> Likewise, </w:t>
      </w:r>
      <w:r w:rsidRPr="00FE60F9">
        <w:rPr>
          <w:rStyle w:val="StyleUnderline"/>
        </w:rPr>
        <w:t xml:space="preserve">Beijing could use the economic leverage it has accrued to quietly dissuade an already reluctant NATO member state such as Hungary or Turkey from responding to Russia’s hybrid tactics, which could ultimately serve to </w:t>
      </w:r>
      <w:r w:rsidRPr="00FA3F06">
        <w:rPr>
          <w:rStyle w:val="Emphasis"/>
          <w:highlight w:val="cyan"/>
        </w:rPr>
        <w:t>discredit</w:t>
      </w:r>
      <w:r w:rsidRPr="00FE60F9">
        <w:rPr>
          <w:rStyle w:val="Emphasis"/>
        </w:rPr>
        <w:t xml:space="preserve"> NATO’s commitment to </w:t>
      </w:r>
      <w:r w:rsidRPr="00FA3F06">
        <w:rPr>
          <w:rStyle w:val="Emphasis"/>
          <w:highlight w:val="cyan"/>
        </w:rPr>
        <w:t>collective defense</w:t>
      </w:r>
      <w:r w:rsidRPr="00FA3F06">
        <w:rPr>
          <w:sz w:val="16"/>
          <w:highlight w:val="cyan"/>
        </w:rPr>
        <w:t>.</w:t>
      </w:r>
    </w:p>
    <w:p w14:paraId="1772731D" w14:textId="26F08EEC" w:rsidR="00D12E8B" w:rsidRDefault="00D12E8B" w:rsidP="00F676CA">
      <w:pPr>
        <w:pStyle w:val="Heading3"/>
      </w:pPr>
      <w:r>
        <w:t>2NC---Russia China Axis</w:t>
      </w:r>
    </w:p>
    <w:p w14:paraId="2E857E27" w14:textId="77D35E6B" w:rsidR="00160EBA" w:rsidRDefault="00160EBA" w:rsidP="00160EBA">
      <w:pPr>
        <w:pStyle w:val="Heading4"/>
      </w:pPr>
      <w:r>
        <w:t xml:space="preserve">Pursuit of US hegemony </w:t>
      </w:r>
      <w:r w:rsidR="00943DF2">
        <w:t>motivates</w:t>
      </w:r>
      <w:r>
        <w:t xml:space="preserve"> a Sino-Russian alliance by giving them a common enemy.</w:t>
      </w:r>
    </w:p>
    <w:p w14:paraId="524565CC" w14:textId="77777777" w:rsidR="00160EBA" w:rsidRDefault="00160EBA" w:rsidP="00160EBA">
      <w:r w:rsidRPr="00670F1D">
        <w:rPr>
          <w:rStyle w:val="Style13ptBold"/>
        </w:rPr>
        <w:t>Cox 22</w:t>
      </w:r>
      <w:r w:rsidRPr="00670F1D">
        <w:t xml:space="preserve"> [</w:t>
      </w:r>
      <w:r>
        <w:t xml:space="preserve">Michael Cox is Professor Emeritus of International Relations at the LSE and a Founding Director of LSE IDEAS. He helped establish the Cold War Studies Centre in 2004 and later co-founded LSE IDEAS. He served as Chair of the United States Discussion Group at Chatham House, Senior Fellow at the Nobel Institute in Oslo; as Visiting Professor at the Centre for </w:t>
      </w:r>
      <w:proofErr w:type="spellStart"/>
      <w:r>
        <w:t>Defence</w:t>
      </w:r>
      <w:proofErr w:type="spellEnd"/>
      <w:r>
        <w:t xml:space="preserve"> and Strategic Studies in Canberra, Australia, and as Chair of the European Consortium for Political Research. He is the author, </w:t>
      </w:r>
      <w:proofErr w:type="gramStart"/>
      <w:r>
        <w:t>editor</w:t>
      </w:r>
      <w:proofErr w:type="gramEnd"/>
      <w:r>
        <w:t xml:space="preserve"> and co-editor of several works on the Cold War, US foreign policy, the former Soviet Union,</w:t>
      </w:r>
      <w:r w:rsidRPr="00670F1D">
        <w:t xml:space="preserve"> “Best and Bosom Friends”: Putin, Xi and the Challenge to the West. LSE IDEAS, 2022. JSTOR, http://www.jstor.org/stable/resrep45334.</w:t>
      </w:r>
      <w:r>
        <w:t xml:space="preserve"> </w:t>
      </w:r>
      <w:r w:rsidRPr="00670F1D">
        <w:t>accessed 7-27-2023, HKR-SWY]</w:t>
      </w:r>
    </w:p>
    <w:p w14:paraId="4B5F35D3" w14:textId="77777777" w:rsidR="00160EBA" w:rsidRPr="002A21BD" w:rsidRDefault="00160EBA" w:rsidP="00160EBA">
      <w:pPr>
        <w:rPr>
          <w:sz w:val="16"/>
        </w:rPr>
      </w:pPr>
      <w:r w:rsidRPr="002A21BD">
        <w:rPr>
          <w:sz w:val="16"/>
        </w:rPr>
        <w:t xml:space="preserve">Moreover, </w:t>
      </w:r>
      <w:r w:rsidRPr="000A59EF">
        <w:rPr>
          <w:rStyle w:val="StyleUnderline"/>
        </w:rPr>
        <w:t xml:space="preserve">even though both </w:t>
      </w:r>
      <w:r w:rsidRPr="008F7A25">
        <w:rPr>
          <w:rStyle w:val="StyleUnderline"/>
          <w:highlight w:val="cyan"/>
        </w:rPr>
        <w:t>Russia and China</w:t>
      </w:r>
      <w:r w:rsidRPr="000A59EF">
        <w:rPr>
          <w:rStyle w:val="StyleUnderline"/>
        </w:rPr>
        <w:t xml:space="preserve"> claimed that nothing they were doing was directed against any ‘third party’, implicitly it would be possible</w:t>
      </w:r>
      <w:r w:rsidRPr="002A21BD">
        <w:rPr>
          <w:sz w:val="16"/>
        </w:rPr>
        <w:t xml:space="preserve">. As both made clear in 1997, </w:t>
      </w:r>
      <w:r w:rsidRPr="000A59EF">
        <w:rPr>
          <w:rStyle w:val="StyleUnderline"/>
        </w:rPr>
        <w:t xml:space="preserve">while insisting they were not hostile to the US—China after all needed US support to join the World Trade Organization—they were </w:t>
      </w:r>
      <w:r w:rsidRPr="008F7A25">
        <w:rPr>
          <w:rStyle w:val="StyleUnderline"/>
          <w:highlight w:val="cyan"/>
        </w:rPr>
        <w:t>determined to</w:t>
      </w:r>
      <w:r w:rsidRPr="000A59EF">
        <w:rPr>
          <w:rStyle w:val="StyleUnderline"/>
        </w:rPr>
        <w:t xml:space="preserve"> </w:t>
      </w:r>
      <w:r w:rsidRPr="008F7A25">
        <w:rPr>
          <w:rStyle w:val="StyleUnderline"/>
          <w:highlight w:val="cyan"/>
        </w:rPr>
        <w:t>move</w:t>
      </w:r>
      <w:r w:rsidRPr="000A59EF">
        <w:rPr>
          <w:rStyle w:val="StyleUnderline"/>
        </w:rPr>
        <w:t xml:space="preserve"> the world away from a unipolar system, which did not suit their interests, </w:t>
      </w:r>
      <w:r w:rsidRPr="008F7A25">
        <w:rPr>
          <w:rStyle w:val="StyleUnderline"/>
          <w:highlight w:val="cyan"/>
        </w:rPr>
        <w:t>towards</w:t>
      </w:r>
      <w:r w:rsidRPr="000A59EF">
        <w:rPr>
          <w:rStyle w:val="StyleUnderline"/>
        </w:rPr>
        <w:t xml:space="preserve"> a ‘</w:t>
      </w:r>
      <w:r w:rsidRPr="008F7A25">
        <w:rPr>
          <w:rStyle w:val="StyleUnderline"/>
          <w:highlight w:val="cyan"/>
        </w:rPr>
        <w:t>multipolar’ order</w:t>
      </w:r>
      <w:r w:rsidRPr="000A59EF">
        <w:rPr>
          <w:rStyle w:val="StyleUnderline"/>
        </w:rPr>
        <w:t xml:space="preserve"> which did;</w:t>
      </w:r>
      <w:r w:rsidRPr="002A21BD">
        <w:rPr>
          <w:sz w:val="16"/>
        </w:rPr>
        <w:t xml:space="preserve"> Putin made this point clearer still ten years later, in a famous speech delivered in Munich. </w:t>
      </w:r>
      <w:r w:rsidRPr="000A59EF">
        <w:rPr>
          <w:rStyle w:val="StyleUnderline"/>
        </w:rPr>
        <w:t xml:space="preserve">As Russian President Boris </w:t>
      </w:r>
      <w:r w:rsidRPr="008F7A25">
        <w:rPr>
          <w:rStyle w:val="StyleUnderline"/>
          <w:highlight w:val="cyan"/>
        </w:rPr>
        <w:t>Yeltsin declared</w:t>
      </w:r>
      <w:r w:rsidRPr="000A59EF">
        <w:rPr>
          <w:rStyle w:val="StyleUnderline"/>
        </w:rPr>
        <w:t xml:space="preserve"> at one of his long meetings with Chinese premier Jiang Zemin in the 1990s, </w:t>
      </w:r>
      <w:r w:rsidRPr="008F7A25">
        <w:rPr>
          <w:rStyle w:val="StyleUnderline"/>
        </w:rPr>
        <w:t>there were</w:t>
      </w:r>
      <w:r w:rsidRPr="000A59EF">
        <w:rPr>
          <w:rStyle w:val="StyleUnderline"/>
        </w:rPr>
        <w:t xml:space="preserve"> some (unnamed) powers who were </w:t>
      </w:r>
      <w:r w:rsidRPr="008F7A25">
        <w:rPr>
          <w:rStyle w:val="Emphasis"/>
          <w:highlight w:val="cyan"/>
        </w:rPr>
        <w:t xml:space="preserve">pushing for a world with one </w:t>
      </w:r>
      <w:proofErr w:type="spellStart"/>
      <w:r w:rsidRPr="008F7A25">
        <w:rPr>
          <w:rStyle w:val="Emphasis"/>
          <w:highlight w:val="cyan"/>
        </w:rPr>
        <w:t>centre</w:t>
      </w:r>
      <w:proofErr w:type="spellEnd"/>
      <w:r w:rsidRPr="000A59EF">
        <w:rPr>
          <w:rStyle w:val="Emphasis"/>
        </w:rPr>
        <w:t>.</w:t>
      </w:r>
      <w:r w:rsidRPr="000A59EF">
        <w:rPr>
          <w:rStyle w:val="StyleUnderline"/>
        </w:rPr>
        <w:t xml:space="preserve"> This </w:t>
      </w:r>
      <w:r w:rsidRPr="008F7A25">
        <w:rPr>
          <w:rStyle w:val="StyleUnderline"/>
          <w:highlight w:val="cyan"/>
        </w:rPr>
        <w:t xml:space="preserve">was </w:t>
      </w:r>
      <w:r w:rsidRPr="008F7A25">
        <w:rPr>
          <w:rStyle w:val="Emphasis"/>
          <w:highlight w:val="cyan"/>
        </w:rPr>
        <w:t>simply unacceptable</w:t>
      </w:r>
      <w:r w:rsidRPr="000A59EF">
        <w:rPr>
          <w:rStyle w:val="StyleUnderline"/>
        </w:rPr>
        <w:t xml:space="preserve"> to either Russia or China, who from now on would be working together to create a ‘new world order…with several focal points’</w:t>
      </w:r>
      <w:proofErr w:type="gramStart"/>
      <w:r w:rsidRPr="002A21BD">
        <w:rPr>
          <w:sz w:val="16"/>
        </w:rPr>
        <w:t>.16</w:t>
      </w:r>
      <w:proofErr w:type="gramEnd"/>
    </w:p>
    <w:p w14:paraId="1EA0BD04" w14:textId="77777777" w:rsidR="00160EBA" w:rsidRPr="002A21BD" w:rsidRDefault="00160EBA" w:rsidP="00160EBA">
      <w:pPr>
        <w:rPr>
          <w:sz w:val="16"/>
        </w:rPr>
      </w:pPr>
      <w:r w:rsidRPr="002A21BD">
        <w:rPr>
          <w:sz w:val="16"/>
        </w:rPr>
        <w:t xml:space="preserve">In of itself, this may not have led to conflict with the United States and the West. Nothing was set in stone. However, as soon became clear, </w:t>
      </w:r>
      <w:r w:rsidRPr="008F7A25">
        <w:rPr>
          <w:rStyle w:val="StyleUnderline"/>
          <w:highlight w:val="cyan"/>
        </w:rPr>
        <w:t>unipolarity</w:t>
      </w:r>
      <w:r w:rsidRPr="000A59EF">
        <w:rPr>
          <w:rStyle w:val="StyleUnderline"/>
        </w:rPr>
        <w:t xml:space="preserve"> was not just a theoretical construct but created conditions on the ground which </w:t>
      </w:r>
      <w:r w:rsidRPr="008F7A25">
        <w:rPr>
          <w:rStyle w:val="Emphasis"/>
          <w:highlight w:val="cyan"/>
        </w:rPr>
        <w:t>allowed the US</w:t>
      </w:r>
      <w:r w:rsidRPr="000A59EF">
        <w:rPr>
          <w:rStyle w:val="Emphasis"/>
        </w:rPr>
        <w:t xml:space="preserve"> </w:t>
      </w:r>
      <w:r w:rsidRPr="008F7A25">
        <w:rPr>
          <w:rStyle w:val="Emphasis"/>
          <w:highlight w:val="cyan"/>
        </w:rPr>
        <w:t>to act with</w:t>
      </w:r>
      <w:r w:rsidRPr="000A59EF">
        <w:rPr>
          <w:rStyle w:val="Emphasis"/>
        </w:rPr>
        <w:t xml:space="preserve"> a degree of </w:t>
      </w:r>
      <w:r w:rsidRPr="008F7A25">
        <w:rPr>
          <w:rStyle w:val="Emphasis"/>
          <w:highlight w:val="cyan"/>
        </w:rPr>
        <w:t>impunity</w:t>
      </w:r>
      <w:r w:rsidRPr="000A59EF">
        <w:rPr>
          <w:rStyle w:val="Emphasis"/>
        </w:rPr>
        <w:t xml:space="preserve"> </w:t>
      </w:r>
      <w:r w:rsidRPr="000A59EF">
        <w:rPr>
          <w:rStyle w:val="StyleUnderline"/>
        </w:rPr>
        <w:t>without much fear of the consequences</w:t>
      </w:r>
      <w:r w:rsidRPr="002A21BD">
        <w:rPr>
          <w:sz w:val="16"/>
        </w:rPr>
        <w:t xml:space="preserve">. </w:t>
      </w:r>
      <w:r w:rsidRPr="008F7A25">
        <w:rPr>
          <w:rStyle w:val="StyleUnderline"/>
          <w:highlight w:val="cyan"/>
        </w:rPr>
        <w:t>How else</w:t>
      </w:r>
      <w:r w:rsidRPr="000A59EF">
        <w:rPr>
          <w:rStyle w:val="StyleUnderline"/>
        </w:rPr>
        <w:t xml:space="preserve">, according to policymakers in both Russia and China, </w:t>
      </w:r>
      <w:r w:rsidRPr="008F7A25">
        <w:rPr>
          <w:rStyle w:val="StyleUnderline"/>
          <w:highlight w:val="cyan"/>
        </w:rPr>
        <w:t>could one explain</w:t>
      </w:r>
      <w:r w:rsidRPr="000A59EF">
        <w:rPr>
          <w:rStyle w:val="StyleUnderline"/>
        </w:rPr>
        <w:t xml:space="preserve"> the many </w:t>
      </w:r>
      <w:r w:rsidRPr="008F7A25">
        <w:rPr>
          <w:rStyle w:val="StyleUnderline"/>
          <w:highlight w:val="cyan"/>
        </w:rPr>
        <w:t>unilateral decisions</w:t>
      </w:r>
      <w:r w:rsidRPr="000A59EF">
        <w:rPr>
          <w:rStyle w:val="StyleUnderline"/>
        </w:rPr>
        <w:t xml:space="preserve"> taken by the US, from the </w:t>
      </w:r>
      <w:r w:rsidRPr="008F7A25">
        <w:rPr>
          <w:rStyle w:val="StyleUnderline"/>
          <w:highlight w:val="cyan"/>
        </w:rPr>
        <w:t>bombing of the Chinese Embassy</w:t>
      </w:r>
      <w:r w:rsidRPr="000A59EF">
        <w:rPr>
          <w:rStyle w:val="StyleUnderline"/>
        </w:rPr>
        <w:t xml:space="preserve"> in Belgrade in May 1999, through </w:t>
      </w:r>
      <w:r w:rsidRPr="008F7A25">
        <w:rPr>
          <w:rStyle w:val="StyleUnderline"/>
          <w:highlight w:val="cyan"/>
        </w:rPr>
        <w:t>NATO’s continuing war</w:t>
      </w:r>
      <w:r w:rsidRPr="000A59EF">
        <w:rPr>
          <w:rStyle w:val="StyleUnderline"/>
        </w:rPr>
        <w:t xml:space="preserve"> against Russia’s ally Serbia, and finally—and most importantly, according to Putin writing on the eve of his war against Ukraine—</w:t>
      </w:r>
      <w:r w:rsidRPr="008F7A25">
        <w:rPr>
          <w:rStyle w:val="StyleUnderline"/>
        </w:rPr>
        <w:t xml:space="preserve">to </w:t>
      </w:r>
      <w:r w:rsidRPr="008F7A25">
        <w:rPr>
          <w:rStyle w:val="StyleUnderline"/>
          <w:highlight w:val="cyan"/>
        </w:rPr>
        <w:t>Bush’s war against Iraq</w:t>
      </w:r>
      <w:r w:rsidRPr="000A59EF">
        <w:rPr>
          <w:rStyle w:val="StyleUnderline"/>
        </w:rPr>
        <w:t xml:space="preserve"> in 2003? </w:t>
      </w:r>
      <w:r w:rsidRPr="008F7A25">
        <w:rPr>
          <w:rStyle w:val="StyleUnderline"/>
          <w:highlight w:val="cyan"/>
        </w:rPr>
        <w:t>These</w:t>
      </w:r>
      <w:r w:rsidRPr="000A59EF">
        <w:rPr>
          <w:rStyle w:val="StyleUnderline"/>
        </w:rPr>
        <w:t xml:space="preserve"> were</w:t>
      </w:r>
      <w:r w:rsidRPr="002A21BD">
        <w:rPr>
          <w:sz w:val="16"/>
        </w:rPr>
        <w:t xml:space="preserve"> not accidents of history in their view, but rather </w:t>
      </w:r>
      <w:r w:rsidRPr="008F7A25">
        <w:rPr>
          <w:rStyle w:val="StyleUnderline"/>
          <w:highlight w:val="cyan"/>
        </w:rPr>
        <w:t>expressions of an underlying power imbalance</w:t>
      </w:r>
      <w:r w:rsidRPr="000A59EF">
        <w:rPr>
          <w:rStyle w:val="StyleUnderline"/>
        </w:rPr>
        <w:t xml:space="preserve"> in the wider international system. </w:t>
      </w:r>
      <w:r w:rsidRPr="002A21BD">
        <w:rPr>
          <w:sz w:val="16"/>
        </w:rPr>
        <w:t xml:space="preserve">Some in the West may have insisted that unipolarity engendered stability. Others insist that it did not really matter This, however, was not the view in either Beijing or Moscow. </w:t>
      </w:r>
    </w:p>
    <w:p w14:paraId="1C795625" w14:textId="77777777" w:rsidR="002E4F73" w:rsidRDefault="00160EBA" w:rsidP="002E4F73">
      <w:r w:rsidRPr="002A21BD">
        <w:rPr>
          <w:sz w:val="16"/>
        </w:rPr>
        <w:t xml:space="preserve">Russia and China may have been hoping that they could still work with the US on key issues. They did, after all, share Washington’s views on the danger posed by international terrorism and nuclear proliferation. China and Russia also saw their future within pre-existing international </w:t>
      </w:r>
      <w:r w:rsidRPr="008F7A25">
        <w:rPr>
          <w:sz w:val="14"/>
        </w:rPr>
        <w:t xml:space="preserve">institutions, such as the UN. From a purely economic point of view, Russia and China clearly needed the markets and the investment which only the West could provide. </w:t>
      </w:r>
      <w:r w:rsidRPr="000A59EF">
        <w:rPr>
          <w:rStyle w:val="StyleUnderline"/>
        </w:rPr>
        <w:t xml:space="preserve">Yet, the logic of economics would never be enough to overcome the logic of power politics, </w:t>
      </w:r>
      <w:r>
        <w:t>and, slowly but surely, what had begun as an attempt by all sides of finding a way of working together in the end came to nothing.</w:t>
      </w:r>
    </w:p>
    <w:p w14:paraId="5FA60D29" w14:textId="1747118F" w:rsidR="003B4DEE" w:rsidRDefault="003B4DEE" w:rsidP="002E4F73">
      <w:pPr>
        <w:pStyle w:val="Heading4"/>
      </w:pPr>
      <w:r>
        <w:t>US pursuit of hegemony drives Russia and China together</w:t>
      </w:r>
    </w:p>
    <w:p w14:paraId="0053C945" w14:textId="77777777" w:rsidR="003B4DEE" w:rsidRPr="000A3A9A" w:rsidRDefault="003B4DEE" w:rsidP="003B4DEE">
      <w:proofErr w:type="spellStart"/>
      <w:r w:rsidRPr="003C3FCC">
        <w:rPr>
          <w:rStyle w:val="Style13ptBold"/>
        </w:rPr>
        <w:t>Ellyatt</w:t>
      </w:r>
      <w:proofErr w:type="spellEnd"/>
      <w:r w:rsidRPr="003C3FCC">
        <w:rPr>
          <w:rStyle w:val="Style13ptBold"/>
        </w:rPr>
        <w:t xml:space="preserve"> 23</w:t>
      </w:r>
      <w:r w:rsidRPr="000A3A9A">
        <w:t xml:space="preserve"> [Holly </w:t>
      </w:r>
      <w:proofErr w:type="spellStart"/>
      <w:r w:rsidRPr="000A3A9A">
        <w:t>Ellyatt</w:t>
      </w:r>
      <w:proofErr w:type="spellEnd"/>
      <w:r>
        <w:t xml:space="preserve"> is a correspondent for</w:t>
      </w:r>
      <w:r w:rsidRPr="000A3A9A">
        <w:t xml:space="preserve"> CNBC</w:t>
      </w:r>
      <w:r>
        <w:t>. She</w:t>
      </w:r>
      <w:r w:rsidRPr="000A3A9A">
        <w:t xml:space="preserve"> studied European Social and Political Studies at University College London (UCL) and then completed a MA in Broadcast Journalism at City University</w:t>
      </w:r>
      <w:r>
        <w:t>,</w:t>
      </w:r>
      <w:r w:rsidRPr="000A3A9A">
        <w:t xml:space="preserve"> “Russia and China are being driven together as the chasm with the West deepens,” CNBC, 5-</w:t>
      </w:r>
      <w:r>
        <w:t>21</w:t>
      </w:r>
      <w:r w:rsidRPr="000A3A9A">
        <w:t>-20</w:t>
      </w:r>
      <w:r>
        <w:t>23</w:t>
      </w:r>
      <w:r w:rsidRPr="000A3A9A">
        <w:t>, https://www.cnbc.com/2023/03/21/russia-and-china-are-becoming-ever-closer-and-the-west-should-worry.html, accessed 7-29-2023, HKR-SWY]</w:t>
      </w:r>
    </w:p>
    <w:p w14:paraId="295D1AB5" w14:textId="77777777" w:rsidR="003B4DEE" w:rsidRPr="00136EDF" w:rsidRDefault="003B4DEE" w:rsidP="003B4DEE">
      <w:pPr>
        <w:rPr>
          <w:sz w:val="16"/>
        </w:rPr>
      </w:pPr>
      <w:r w:rsidRPr="00136EDF">
        <w:rPr>
          <w:sz w:val="16"/>
        </w:rPr>
        <w:t>China and Russia are taking center stage this week as both countries look to deepen ties just as a chasm with the West, on a geopolitical and economic as well as military front, appears to be getting deeper, according to analysts.</w:t>
      </w:r>
    </w:p>
    <w:p w14:paraId="73D665E6" w14:textId="77777777" w:rsidR="003B4DEE" w:rsidRPr="00136EDF" w:rsidRDefault="003B4DEE" w:rsidP="003B4DEE">
      <w:pPr>
        <w:rPr>
          <w:sz w:val="16"/>
        </w:rPr>
      </w:pPr>
      <w:r w:rsidRPr="00136EDF">
        <w:rPr>
          <w:sz w:val="16"/>
        </w:rPr>
        <w:t xml:space="preserve">A three-day state visit by Chinese President Xi Jinping to Moscow this week, which began Monday, was hailed by China and Russia’s presidents as the result of solid and cooperative relations between the two leaders and their respective </w:t>
      </w:r>
      <w:proofErr w:type="gramStart"/>
      <w:r w:rsidRPr="00136EDF">
        <w:rPr>
          <w:sz w:val="16"/>
        </w:rPr>
        <w:t>nations, and</w:t>
      </w:r>
      <w:proofErr w:type="gramEnd"/>
      <w:r w:rsidRPr="00136EDF">
        <w:rPr>
          <w:sz w:val="16"/>
        </w:rPr>
        <w:t xml:space="preserve"> comes after a determined drive over the last decade to strengthen diplomatic, defense and trade ties.</w:t>
      </w:r>
    </w:p>
    <w:p w14:paraId="0310101C" w14:textId="77777777" w:rsidR="003B4DEE" w:rsidRPr="00136EDF" w:rsidRDefault="003B4DEE" w:rsidP="003B4DEE">
      <w:pPr>
        <w:rPr>
          <w:sz w:val="16"/>
        </w:rPr>
      </w:pPr>
      <w:r w:rsidRPr="00136EDF">
        <w:rPr>
          <w:sz w:val="16"/>
        </w:rPr>
        <w:t xml:space="preserve">Ahead of the visit, President Vladimir Putin said in an article that </w:t>
      </w:r>
      <w:r w:rsidRPr="003C3FCC">
        <w:rPr>
          <w:rStyle w:val="StyleUnderline"/>
        </w:rPr>
        <w:t>“unlike some countries claiming hegemony and bringing discord to the global harmony, Russia and China are literally and figuratively building bridges” while his Chinese counterpart returned the favor, t</w:t>
      </w:r>
      <w:r w:rsidRPr="00136EDF">
        <w:rPr>
          <w:sz w:val="16"/>
        </w:rPr>
        <w:t>elling AFP he is “confident the visit will be fruitful and give new momentum to the healthy and stable development of Chinese-Russian relations.”</w:t>
      </w:r>
    </w:p>
    <w:p w14:paraId="1A46B6D9" w14:textId="77777777" w:rsidR="003B4DEE" w:rsidRPr="00136EDF" w:rsidRDefault="003B4DEE" w:rsidP="003B4DEE">
      <w:pPr>
        <w:rPr>
          <w:sz w:val="16"/>
        </w:rPr>
      </w:pPr>
      <w:r w:rsidRPr="00136EDF">
        <w:rPr>
          <w:sz w:val="16"/>
        </w:rPr>
        <w:t>Xi’s visit to Moscow is something of a political coup for Russia given that it comes at a time when Russia has few high-powered friends left on the international stage, and little to show for its invasion of Ukraine.</w:t>
      </w:r>
    </w:p>
    <w:p w14:paraId="25E170E9" w14:textId="77777777" w:rsidR="003B4DEE" w:rsidRPr="00136EDF" w:rsidRDefault="003B4DEE" w:rsidP="003B4DEE">
      <w:pPr>
        <w:rPr>
          <w:sz w:val="16"/>
        </w:rPr>
      </w:pPr>
      <w:r w:rsidRPr="00136EDF">
        <w:rPr>
          <w:sz w:val="16"/>
        </w:rPr>
        <w:t>Russian forces have made little tangible progress despite a year of fighting, and a largely isolated Moscow continues to labor under the weight of international sanctions. To add insult to injury, the International Criminal Court issued an arrest warrant for Putin on Friday, alleging that he is responsible for war crimes committed in Ukraine during the war.</w:t>
      </w:r>
    </w:p>
    <w:p w14:paraId="54B56F76" w14:textId="77777777" w:rsidR="003B4DEE" w:rsidRPr="00136EDF" w:rsidRDefault="003B4DEE" w:rsidP="003B4DEE">
      <w:pPr>
        <w:rPr>
          <w:sz w:val="16"/>
        </w:rPr>
      </w:pPr>
      <w:r w:rsidRPr="00136EDF">
        <w:rPr>
          <w:sz w:val="16"/>
        </w:rPr>
        <w:t xml:space="preserve">Nonetheless, </w:t>
      </w:r>
      <w:r w:rsidRPr="003C3FCC">
        <w:rPr>
          <w:rStyle w:val="StyleUnderline"/>
        </w:rPr>
        <w:t xml:space="preserve">China and Russia have long shared similar geopolitical aims, such as a desire to see what they call a “multi-polar world” </w:t>
      </w:r>
      <w:r w:rsidRPr="00136EDF">
        <w:rPr>
          <w:sz w:val="16"/>
        </w:rPr>
        <w:t>and the curbing of NATO’s military might, that unite them. And perhaps the most significant shared viewpoint of all is their mutual, long-standing distrust of the West.</w:t>
      </w:r>
    </w:p>
    <w:p w14:paraId="4F81F362" w14:textId="77777777" w:rsidR="003B4DEE" w:rsidRPr="00136EDF" w:rsidRDefault="003B4DEE" w:rsidP="003B4DEE">
      <w:pPr>
        <w:rPr>
          <w:sz w:val="16"/>
        </w:rPr>
      </w:pPr>
      <w:r w:rsidRPr="00136EDF">
        <w:rPr>
          <w:sz w:val="16"/>
        </w:rPr>
        <w:t xml:space="preserve">A confluence of recent events — from the war in Ukraine to Western restrictions on semiconductor tech exports to China and, lately, </w:t>
      </w:r>
      <w:proofErr w:type="gramStart"/>
      <w:r w:rsidRPr="00136EDF">
        <w:rPr>
          <w:sz w:val="16"/>
        </w:rPr>
        <w:t>a nuclear submarines</w:t>
      </w:r>
      <w:proofErr w:type="gramEnd"/>
      <w:r w:rsidRPr="00136EDF">
        <w:rPr>
          <w:sz w:val="16"/>
        </w:rPr>
        <w:t xml:space="preserve"> deal between the U.S., U.K. and Australia that irked Beijing — has only served to bring the countries even closer together, according to analysts.</w:t>
      </w:r>
    </w:p>
    <w:p w14:paraId="4762D78F" w14:textId="77777777" w:rsidR="003B4DEE" w:rsidRPr="00136EDF" w:rsidRDefault="003B4DEE" w:rsidP="003B4DEE">
      <w:pPr>
        <w:rPr>
          <w:sz w:val="16"/>
        </w:rPr>
      </w:pPr>
      <w:r w:rsidRPr="00136EDF">
        <w:rPr>
          <w:sz w:val="16"/>
        </w:rPr>
        <w:t xml:space="preserve">“If you look at the trajectory of China-Russia relations within the last decade, bilateral ties between the two countries have really developed tremendously,” Alicja </w:t>
      </w:r>
      <w:proofErr w:type="spellStart"/>
      <w:r w:rsidRPr="00136EDF">
        <w:rPr>
          <w:sz w:val="16"/>
        </w:rPr>
        <w:t>Bachulska</w:t>
      </w:r>
      <w:proofErr w:type="spellEnd"/>
      <w:r w:rsidRPr="00136EDF">
        <w:rPr>
          <w:sz w:val="16"/>
        </w:rPr>
        <w:t>, policy fellow at the European Council on Foreign Relations (ECFR) told CNBC, saying that the process of developing ties had begun back in the 1990s.</w:t>
      </w:r>
    </w:p>
    <w:p w14:paraId="1D1EDA07" w14:textId="7BBDEE35" w:rsidR="003B4DEE" w:rsidRDefault="003B4DEE" w:rsidP="003B4DEE">
      <w:r w:rsidRPr="00136EDF">
        <w:rPr>
          <w:sz w:val="16"/>
        </w:rPr>
        <w:t>“</w:t>
      </w:r>
      <w:r w:rsidRPr="00136EDF">
        <w:rPr>
          <w:rStyle w:val="StyleUnderline"/>
        </w:rPr>
        <w:t>It’s basically about certain strategic interests, that are very close to both Beijing and Moscow at this point,” she added. “For both Russia and China, the main interest is to weaken the U.S.-led international order, that’s their primary goal, long term and short term.”</w:t>
      </w:r>
    </w:p>
    <w:p w14:paraId="2A703134" w14:textId="537726F8" w:rsidR="00160EBA" w:rsidRDefault="00160EBA" w:rsidP="00160EBA">
      <w:pPr>
        <w:pStyle w:val="Heading4"/>
      </w:pPr>
      <w:r>
        <w:t xml:space="preserve">Russia and China unite against </w:t>
      </w:r>
      <w:r w:rsidR="003301BC">
        <w:t>the US</w:t>
      </w:r>
      <w:r w:rsidR="000A3A9A">
        <w:t xml:space="preserve"> – Ukraine war proves</w:t>
      </w:r>
      <w:r>
        <w:t>.</w:t>
      </w:r>
    </w:p>
    <w:p w14:paraId="2D1C691D" w14:textId="40827CE4" w:rsidR="00160EBA" w:rsidRPr="004C13DD" w:rsidRDefault="00160EBA" w:rsidP="00160EBA">
      <w:proofErr w:type="spellStart"/>
      <w:r w:rsidRPr="004C13DD">
        <w:rPr>
          <w:rStyle w:val="Style13ptBold"/>
        </w:rPr>
        <w:t>Gabuev</w:t>
      </w:r>
      <w:proofErr w:type="spellEnd"/>
      <w:r w:rsidRPr="004C13DD">
        <w:rPr>
          <w:rStyle w:val="Style13ptBold"/>
        </w:rPr>
        <w:t xml:space="preserve"> 23</w:t>
      </w:r>
      <w:r w:rsidRPr="004C13DD">
        <w:t xml:space="preserve"> [Alexander </w:t>
      </w:r>
      <w:proofErr w:type="spellStart"/>
      <w:r w:rsidRPr="004C13DD">
        <w:t>Gabuev</w:t>
      </w:r>
      <w:proofErr w:type="spellEnd"/>
      <w:r>
        <w:t xml:space="preserve"> </w:t>
      </w:r>
      <w:r w:rsidRPr="004C13DD">
        <w:t>is director of the Carnegie Russia Eurasia Center</w:t>
      </w:r>
      <w:r>
        <w:t xml:space="preserve">. </w:t>
      </w:r>
      <w:r w:rsidR="0056208B">
        <w:t>Contributed</w:t>
      </w:r>
      <w:r w:rsidRPr="004C13DD">
        <w:t xml:space="preserve"> commentary and analysis to a wide range of publications, including the Financial Times, the Wall Street Journal, and the Economist. </w:t>
      </w:r>
      <w:r w:rsidR="0056208B">
        <w:t>W</w:t>
      </w:r>
      <w:r w:rsidRPr="004C13DD">
        <w:t>orked as a visiting research fellow at the European Council on Foreign Relations (ECFR</w:t>
      </w:r>
      <w:r>
        <w:t xml:space="preserve">). </w:t>
      </w:r>
      <w:proofErr w:type="spellStart"/>
      <w:r w:rsidRPr="004C13DD">
        <w:t>Gabuev</w:t>
      </w:r>
      <w:proofErr w:type="spellEnd"/>
      <w:r w:rsidRPr="004C13DD">
        <w:t xml:space="preserve"> is a Munich Young Leader of Munich Security Conference and a member of Council on Foreign and Defense Policy (Russia)., “China’s Russia Strategy,” </w:t>
      </w:r>
      <w:r>
        <w:t>Spring 2023</w:t>
      </w:r>
      <w:r w:rsidRPr="004C13DD">
        <w:t xml:space="preserve">, </w:t>
      </w:r>
      <w:r>
        <w:t xml:space="preserve">George W. Bush Institute, </w:t>
      </w:r>
      <w:r w:rsidRPr="004C13DD">
        <w:t>https://www.bushcenter.org/catalyst/broken-china/chinas-russia-strategy, accessed 7-28-2023, HKR-SWY]</w:t>
      </w:r>
    </w:p>
    <w:p w14:paraId="35F9537B" w14:textId="77777777" w:rsidR="00160EBA" w:rsidRPr="002A21BD" w:rsidRDefault="00160EBA" w:rsidP="00160EBA">
      <w:pPr>
        <w:rPr>
          <w:rStyle w:val="StyleUnderline"/>
        </w:rPr>
      </w:pPr>
      <w:r w:rsidRPr="002A21BD">
        <w:rPr>
          <w:rStyle w:val="StyleUnderline"/>
        </w:rPr>
        <w:t>Thanks to the war in Ukraine, Russia and China are now closer allies t</w:t>
      </w:r>
      <w:r w:rsidRPr="002A21BD">
        <w:rPr>
          <w:sz w:val="16"/>
        </w:rPr>
        <w:t xml:space="preserve">han at any time in the two countries’ modern history. As Chinese President Xi Jinping’s state visit to Moscow in March highlighted, </w:t>
      </w:r>
      <w:r w:rsidRPr="002A21BD">
        <w:rPr>
          <w:rStyle w:val="StyleUnderline"/>
        </w:rPr>
        <w:t>Russian President Vladimir Putin has found a strong partner in his declared struggle against the West</w:t>
      </w:r>
      <w:r w:rsidRPr="002A21BD">
        <w:rPr>
          <w:sz w:val="16"/>
        </w:rPr>
        <w:t xml:space="preserve"> – such a strong partner, in fact, that Russia has been relegated to junior status in the relationship. Yet that is a price President </w:t>
      </w:r>
      <w:r w:rsidRPr="002A21BD">
        <w:rPr>
          <w:rStyle w:val="StyleUnderline"/>
        </w:rPr>
        <w:t xml:space="preserve">Putin is willing to pay </w:t>
      </w:r>
      <w:proofErr w:type="gramStart"/>
      <w:r w:rsidRPr="002A21BD">
        <w:rPr>
          <w:rStyle w:val="StyleUnderline"/>
        </w:rPr>
        <w:t>in order to</w:t>
      </w:r>
      <w:proofErr w:type="gramEnd"/>
      <w:r w:rsidRPr="002A21BD">
        <w:rPr>
          <w:rStyle w:val="StyleUnderline"/>
        </w:rPr>
        <w:t xml:space="preserve"> secure access to the resources he needs to sustain his regime and his unprovoked aggression in Ukraine. The</w:t>
      </w:r>
      <w:r w:rsidRPr="002A21BD">
        <w:rPr>
          <w:sz w:val="16"/>
        </w:rPr>
        <w:t xml:space="preserve"> relationship also suits President Xi well. As he prepares China for a long-term conflict with the United States and its allies</w:t>
      </w:r>
      <w:r w:rsidRPr="002A21BD">
        <w:rPr>
          <w:rStyle w:val="StyleUnderline"/>
        </w:rPr>
        <w:t>, Russia offers him assets he can’t get anywhere else:</w:t>
      </w:r>
      <w:r w:rsidRPr="002A21BD">
        <w:rPr>
          <w:sz w:val="16"/>
        </w:rPr>
        <w:t xml:space="preserve"> modern weapons, cheap oil and gas, support in the UN Security Council, </w:t>
      </w:r>
      <w:r w:rsidRPr="002A21BD">
        <w:rPr>
          <w:rStyle w:val="StyleUnderline"/>
        </w:rPr>
        <w:t>and the ability to distract the United States by causing trouble in many corners of the world.</w:t>
      </w:r>
    </w:p>
    <w:p w14:paraId="44037415" w14:textId="32CB5949" w:rsidR="007D5D30" w:rsidRDefault="007D5D30" w:rsidP="007D5D30">
      <w:pPr>
        <w:pStyle w:val="Heading4"/>
      </w:pPr>
      <w:r>
        <w:t>China-Russia alliance is a threat to the US.</w:t>
      </w:r>
    </w:p>
    <w:p w14:paraId="3FAF8EB9" w14:textId="5F2E63FC" w:rsidR="007D5D30" w:rsidRPr="007D5D30" w:rsidRDefault="00554D3E" w:rsidP="007D5D30">
      <w:r w:rsidRPr="00554D3E">
        <w:rPr>
          <w:rStyle w:val="Style13ptBold"/>
        </w:rPr>
        <w:t>Bosco</w:t>
      </w:r>
      <w:r w:rsidR="007D5D30" w:rsidRPr="00554D3E">
        <w:rPr>
          <w:rStyle w:val="Style13ptBold"/>
        </w:rPr>
        <w:t xml:space="preserve"> 22</w:t>
      </w:r>
      <w:r w:rsidR="007D5D30" w:rsidRPr="007D5D30">
        <w:t xml:space="preserve"> [Joseph Bosco, Opinion Contributor, “China and Russia prepare to turn Cold War II into a hot war,” Hill, 11-1-2022, https://thehill.com/opinion/international/3713227-china-and-russia-prepare-to-turn-cold-war-ii-into-a-hot-war/, accessed 7-29-2023, HKR-SWY]</w:t>
      </w:r>
    </w:p>
    <w:p w14:paraId="7123F731" w14:textId="77777777" w:rsidR="007D5D30" w:rsidRPr="00344BBB" w:rsidRDefault="007D5D30" w:rsidP="007D5D30">
      <w:pPr>
        <w:rPr>
          <w:sz w:val="16"/>
        </w:rPr>
      </w:pPr>
      <w:r w:rsidRPr="00344BBB">
        <w:rPr>
          <w:sz w:val="16"/>
        </w:rPr>
        <w:t>“</w:t>
      </w:r>
      <w:r w:rsidRPr="00344BBB">
        <w:rPr>
          <w:rStyle w:val="StyleUnderline"/>
        </w:rPr>
        <w:t>The PRC presents the most consequential and systemic challenge, while Russia poses acute threats — both to vital U.S. national interests abroad and to the homeland</w:t>
      </w:r>
      <w:r w:rsidRPr="00344BBB">
        <w:rPr>
          <w:sz w:val="16"/>
        </w:rPr>
        <w:t>,” the NDS says of the People’s Republic of China.</w:t>
      </w:r>
    </w:p>
    <w:p w14:paraId="1599E86D" w14:textId="17B7E480" w:rsidR="000A3A9A" w:rsidRDefault="007D5D30" w:rsidP="00D12E8B">
      <w:pPr>
        <w:rPr>
          <w:sz w:val="16"/>
        </w:rPr>
      </w:pPr>
      <w:r w:rsidRPr="00344BBB">
        <w:rPr>
          <w:sz w:val="16"/>
        </w:rPr>
        <w:t xml:space="preserve">The document is deficient, however, in understating the extent to which </w:t>
      </w:r>
      <w:r w:rsidRPr="00344BBB">
        <w:rPr>
          <w:rStyle w:val="StyleUnderline"/>
        </w:rPr>
        <w:t xml:space="preserve">China-Russia collaboration compounds the threat that </w:t>
      </w:r>
      <w:proofErr w:type="gramStart"/>
      <w:r w:rsidRPr="00344BBB">
        <w:rPr>
          <w:rStyle w:val="StyleUnderline"/>
        </w:rPr>
        <w:t>either poses</w:t>
      </w:r>
      <w:proofErr w:type="gramEnd"/>
      <w:r w:rsidRPr="00344BBB">
        <w:rPr>
          <w:rStyle w:val="StyleUnderline"/>
        </w:rPr>
        <w:t xml:space="preserve"> by itself. </w:t>
      </w:r>
      <w:r w:rsidRPr="00344BBB">
        <w:rPr>
          <w:sz w:val="16"/>
        </w:rPr>
        <w:t>It is entirely silent on the emerging security alliance being forged by the two U.S. adversaries.</w:t>
      </w:r>
    </w:p>
    <w:p w14:paraId="4BAD868E" w14:textId="77777777" w:rsidR="003C3FCC" w:rsidRDefault="003C3FCC" w:rsidP="003C3FCC">
      <w:pPr>
        <w:pStyle w:val="Heading4"/>
      </w:pPr>
      <w:r>
        <w:t>Together, Russia and China have the power to stand up against the US.</w:t>
      </w:r>
    </w:p>
    <w:p w14:paraId="0C0F81A1" w14:textId="51E34520" w:rsidR="003C3FCC" w:rsidRPr="003C3FCC" w:rsidRDefault="003C3FCC" w:rsidP="003C3FCC">
      <w:r w:rsidRPr="003C3FCC">
        <w:rPr>
          <w:rStyle w:val="Style13ptBold"/>
        </w:rPr>
        <w:t>Hass 23</w:t>
      </w:r>
      <w:r w:rsidRPr="003C3FCC">
        <w:t xml:space="preserve"> [</w:t>
      </w:r>
      <w:r>
        <w:t xml:space="preserve">Ryan Hass is director of the John L. Thornton China Center and the Chen-Fu and Cecilia Yen Koo Chair in Taiwan Studies at Brookings. He is also a senior fellow in the Center for East Asia Policy Studies. Served as the director for China, </w:t>
      </w:r>
      <w:proofErr w:type="gramStart"/>
      <w:r>
        <w:t>Taiwan</w:t>
      </w:r>
      <w:proofErr w:type="gramEnd"/>
      <w:r>
        <w:t xml:space="preserve"> and Mongolia at the National Security Council (NSC) staff, advised President Obama and senior White House officials. Served as a Foreign Service Officer in U.S. Embassy Beijing, received multiple Superior Honor and Meritorious Honor. He graduated from the University of Washington and attended the Johns Hopkins School of Advanced International</w:t>
      </w:r>
      <w:r w:rsidRPr="003C3FCC">
        <w:t>, “Fatalism is not an option for addressing China-Russia relations,” Brookings, 3-17-2023, https://www.brookings.edu/articles/fatalism-is-not-an-option-for-addressing-china-russia-relations/, accessed 7-29-2023, HKR-SWY]</w:t>
      </w:r>
    </w:p>
    <w:p w14:paraId="5B0FD6EB" w14:textId="77777777" w:rsidR="003C3FCC" w:rsidRPr="003C3FCC" w:rsidRDefault="003C3FCC" w:rsidP="003C3FCC">
      <w:pPr>
        <w:rPr>
          <w:sz w:val="16"/>
        </w:rPr>
      </w:pPr>
      <w:r w:rsidRPr="003C3FCC">
        <w:rPr>
          <w:sz w:val="16"/>
        </w:rPr>
        <w:t xml:space="preserve">Xi likely also sees the benefit of Russia distracting America’s strategic focus away from China. </w:t>
      </w:r>
      <w:r w:rsidRPr="003C3FCC">
        <w:rPr>
          <w:rStyle w:val="StyleUnderline"/>
        </w:rPr>
        <w:t>Neither Beijing nor Moscow can deal with the United States and its partners on its own; they both would rather stand together to deal with external pressure than face it alone.</w:t>
      </w:r>
      <w:r w:rsidRPr="003C3FCC">
        <w:rPr>
          <w:sz w:val="16"/>
        </w:rPr>
        <w:t xml:space="preserve"> Given China’s dependence on imports for food and fuel, </w:t>
      </w:r>
      <w:proofErr w:type="gramStart"/>
      <w:r w:rsidRPr="003C3FCC">
        <w:rPr>
          <w:sz w:val="16"/>
        </w:rPr>
        <w:t>Xi</w:t>
      </w:r>
      <w:proofErr w:type="gramEnd"/>
      <w:r w:rsidRPr="003C3FCC">
        <w:rPr>
          <w:sz w:val="16"/>
        </w:rPr>
        <w:t xml:space="preserve"> likely also values the secure and discounted supplies of these critical inputs that Russia provides.</w:t>
      </w:r>
    </w:p>
    <w:p w14:paraId="7E2DDE14" w14:textId="7EEEEF87" w:rsidR="003B4DEE" w:rsidRDefault="003B4DEE" w:rsidP="003B4DEE">
      <w:pPr>
        <w:pStyle w:val="Heading3"/>
      </w:pPr>
      <w:r>
        <w:t>2NC---US Loses War</w:t>
      </w:r>
    </w:p>
    <w:p w14:paraId="4764E2AE" w14:textId="40685912" w:rsidR="003C3FCC" w:rsidRDefault="003C3FCC" w:rsidP="003C3FCC">
      <w:pPr>
        <w:pStyle w:val="Heading4"/>
      </w:pPr>
      <w:r>
        <w:t xml:space="preserve">The US </w:t>
      </w:r>
      <w:r w:rsidR="00E76F07">
        <w:t>loses</w:t>
      </w:r>
      <w:r>
        <w:t xml:space="preserve"> a two-front war against China and Russia</w:t>
      </w:r>
      <w:r w:rsidR="00136EDF">
        <w:t xml:space="preserve"> – overstretched, unprepared, </w:t>
      </w:r>
      <w:proofErr w:type="gramStart"/>
      <w:r w:rsidR="00136EDF">
        <w:t>ignorant</w:t>
      </w:r>
      <w:proofErr w:type="gramEnd"/>
    </w:p>
    <w:p w14:paraId="5381FA65" w14:textId="28E2C29D" w:rsidR="003C3FCC" w:rsidRPr="003C3FCC" w:rsidRDefault="003C3FCC" w:rsidP="003C3FCC">
      <w:r w:rsidRPr="003C3FCC">
        <w:rPr>
          <w:rStyle w:val="Style13ptBold"/>
        </w:rPr>
        <w:t xml:space="preserve">Pyne 21 </w:t>
      </w:r>
      <w:r w:rsidRPr="003C3FCC">
        <w:t>[David T.</w:t>
      </w:r>
      <w:r>
        <w:t xml:space="preserve"> Pyne, </w:t>
      </w:r>
      <w:r w:rsidRPr="003C3FCC">
        <w:t xml:space="preserve">Esq. is a former U.S. Army combat arms and H.Q. staff officer with an M.A. in National Security Studies from Georgetown University. He currently serves as Deputy Director of National Operations for the EMP Task Force on National and Homeland Security, “America Cannot Take </w:t>
      </w:r>
      <w:proofErr w:type="gramStart"/>
      <w:r w:rsidRPr="003C3FCC">
        <w:t>On</w:t>
      </w:r>
      <w:proofErr w:type="gramEnd"/>
      <w:r w:rsidRPr="003C3FCC">
        <w:t xml:space="preserve"> China And Russia Simultaneously,” National Interest, 10-4-2021, https://nationalinterest.org/feature/america-cannot-take-china-and-russia-simultaneously-194899, accessed 7-29-2023, HKR-SWY]</w:t>
      </w:r>
    </w:p>
    <w:p w14:paraId="1167A554" w14:textId="77777777" w:rsidR="003C3FCC" w:rsidRPr="00136EDF" w:rsidRDefault="003C3FCC" w:rsidP="003C3FCC">
      <w:pPr>
        <w:rPr>
          <w:rStyle w:val="StyleUnderline"/>
        </w:rPr>
      </w:pPr>
      <w:r w:rsidRPr="008239C3">
        <w:rPr>
          <w:sz w:val="16"/>
        </w:rPr>
        <w:t xml:space="preserve">The commander of </w:t>
      </w:r>
      <w:r w:rsidRPr="00136EDF">
        <w:rPr>
          <w:rStyle w:val="StyleUnderline"/>
        </w:rPr>
        <w:t xml:space="preserve">U.S. Strategic Command, Admiral Charles Richard, testified to Congress in April 2021 that the United States might well face a two-front or even a three-front </w:t>
      </w:r>
      <w:r w:rsidRPr="008239C3">
        <w:rPr>
          <w:sz w:val="16"/>
        </w:rPr>
        <w:t xml:space="preserve">war if Russia were to invade Ukraine and/or other Eastern Europe nations, China were to attack Taiwan, and North Korea were to attack South Korea simultaneously and in coordination. </w:t>
      </w:r>
      <w:r w:rsidRPr="00136EDF">
        <w:rPr>
          <w:rStyle w:val="StyleUnderline"/>
        </w:rPr>
        <w:t>Adm. Richard testified that the United States currently has no contingency plans for how to confront two allied nuclear superpowers in a future war. Thus, the ability of the United States and its allies to survive, let alone win, a war fought with such powerful, unconventional weapons against our enemies remains very much in doubt.</w:t>
      </w:r>
    </w:p>
    <w:p w14:paraId="6F3674F6" w14:textId="01D0ECC3" w:rsidR="003C3FCC" w:rsidRPr="008239C3" w:rsidRDefault="003C3FCC" w:rsidP="003C3FCC">
      <w:pPr>
        <w:rPr>
          <w:sz w:val="16"/>
        </w:rPr>
      </w:pPr>
      <w:r w:rsidRPr="008239C3">
        <w:rPr>
          <w:sz w:val="16"/>
        </w:rPr>
        <w:t>In a recent article in the National Interest, former Assistant Secretary of State for European and Eurasian Affairs A. Wess Mitchell expanded upon this increasing danger warning that:</w:t>
      </w:r>
    </w:p>
    <w:p w14:paraId="0F28014B" w14:textId="77777777" w:rsidR="003C3FCC" w:rsidRPr="008239C3" w:rsidRDefault="003C3FCC" w:rsidP="003C3FCC">
      <w:pPr>
        <w:rPr>
          <w:sz w:val="16"/>
        </w:rPr>
      </w:pPr>
      <w:r w:rsidRPr="00136EDF">
        <w:rPr>
          <w:rStyle w:val="StyleUnderline"/>
        </w:rPr>
        <w:t xml:space="preserve">The greatest risk facing the twenty-first-century United States, short of an outright nuclear attack, is a two-front war involving its strongest military rivals, </w:t>
      </w:r>
      <w:proofErr w:type="gramStart"/>
      <w:r w:rsidRPr="00136EDF">
        <w:rPr>
          <w:rStyle w:val="StyleUnderline"/>
        </w:rPr>
        <w:t>China</w:t>
      </w:r>
      <w:proofErr w:type="gramEnd"/>
      <w:r w:rsidRPr="00136EDF">
        <w:rPr>
          <w:rStyle w:val="StyleUnderline"/>
        </w:rPr>
        <w:t xml:space="preserve"> and Russia. Such a conflict would entail a scale of national effort and risk unseen in generations, effectively pitting America against the resources of nearly half of the Eurasian landmass. </w:t>
      </w:r>
      <w:r w:rsidRPr="008239C3">
        <w:rPr>
          <w:sz w:val="16"/>
        </w:rPr>
        <w:t xml:space="preserve">It would </w:t>
      </w:r>
      <w:r w:rsidRPr="00136EDF">
        <w:rPr>
          <w:rStyle w:val="StyleUnderline"/>
        </w:rPr>
        <w:t>stretch and likely exceed the current capabilities of the U.S. military,</w:t>
      </w:r>
      <w:r w:rsidRPr="008239C3">
        <w:rPr>
          <w:sz w:val="16"/>
        </w:rPr>
        <w:t xml:space="preserve"> </w:t>
      </w:r>
      <w:r w:rsidRPr="00136EDF">
        <w:rPr>
          <w:rStyle w:val="StyleUnderline"/>
        </w:rPr>
        <w:t>requiring great sacrifices of the American people with far-reaching consequences for U.S. influence, alliances, and prosperity</w:t>
      </w:r>
      <w:r w:rsidRPr="008239C3">
        <w:rPr>
          <w:sz w:val="16"/>
        </w:rPr>
        <w:t xml:space="preserve">. Should it </w:t>
      </w:r>
      <w:r w:rsidRPr="00136EDF">
        <w:rPr>
          <w:rStyle w:val="StyleUnderline"/>
        </w:rPr>
        <w:t>escalate into a nuclear confrontation, it could possibly even imperil the country’s very existence</w:t>
      </w:r>
      <w:r w:rsidRPr="008239C3">
        <w:rPr>
          <w:sz w:val="16"/>
        </w:rPr>
        <w:t xml:space="preserve">. Given these high stakes, </w:t>
      </w:r>
      <w:r w:rsidRPr="00136EDF">
        <w:rPr>
          <w:rStyle w:val="StyleUnderline"/>
        </w:rPr>
        <w:t>avoiding a two-front war with China and Russia must rank among the foremost objectives of contemporary U.S. grand strategy</w:t>
      </w:r>
      <w:r w:rsidRPr="008239C3">
        <w:rPr>
          <w:sz w:val="16"/>
        </w:rPr>
        <w:t xml:space="preserve"> [emphasis added</w:t>
      </w:r>
      <w:r w:rsidRPr="00136EDF">
        <w:rPr>
          <w:rStyle w:val="StyleUnderline"/>
        </w:rPr>
        <w:t>]. Yet the United States has been slow to comprehend this danger, let alone the implications it holds for U.S. policy</w:t>
      </w:r>
      <w:r w:rsidRPr="008239C3">
        <w:rPr>
          <w:sz w:val="16"/>
        </w:rPr>
        <w:t xml:space="preserve">…A debate has erupted among defense intellectuals about how to handle a second-front contingency…There has been </w:t>
      </w:r>
      <w:r w:rsidRPr="00136EDF">
        <w:rPr>
          <w:rStyle w:val="StyleUnderline"/>
        </w:rPr>
        <w:t>much less discussion of how, if at all, U.S. diplomacy should evolve to avert two-front war.</w:t>
      </w:r>
      <w:r w:rsidRPr="008239C3">
        <w:rPr>
          <w:sz w:val="16"/>
        </w:rPr>
        <w:t xml:space="preserve"> </w:t>
      </w:r>
      <w:r w:rsidRPr="00136EDF">
        <w:rPr>
          <w:rStyle w:val="StyleUnderline"/>
        </w:rPr>
        <w:t>In the current budgetary environment,</w:t>
      </w:r>
      <w:r w:rsidRPr="008239C3">
        <w:rPr>
          <w:sz w:val="16"/>
        </w:rPr>
        <w:t xml:space="preserve"> though, the most likely outcome could well be the worst of all worlds—namely, that </w:t>
      </w:r>
      <w:r w:rsidRPr="00136EDF">
        <w:rPr>
          <w:rStyle w:val="StyleUnderline"/>
        </w:rPr>
        <w:t>America will continue to try to overawe all threats…while reducing real defense spending</w:t>
      </w:r>
      <w:r w:rsidRPr="008239C3">
        <w:rPr>
          <w:sz w:val="16"/>
        </w:rPr>
        <w:t xml:space="preserve">. Such an </w:t>
      </w:r>
      <w:r w:rsidRPr="00136EDF">
        <w:rPr>
          <w:rStyle w:val="StyleUnderline"/>
        </w:rPr>
        <w:t>approach keeps U.S. power thinly spread</w:t>
      </w:r>
      <w:r w:rsidRPr="008239C3">
        <w:rPr>
          <w:sz w:val="16"/>
        </w:rPr>
        <w:t xml:space="preserve">…This </w:t>
      </w:r>
      <w:r w:rsidRPr="00136EDF">
        <w:rPr>
          <w:rStyle w:val="StyleUnderline"/>
        </w:rPr>
        <w:t>creates an ideal setting for an increasingly aligned Russia and China</w:t>
      </w:r>
      <w:r w:rsidRPr="008239C3">
        <w:rPr>
          <w:sz w:val="16"/>
        </w:rPr>
        <w:t xml:space="preserve"> to conduct repeated stress tests of U.S. resolve in their respective neighborhoods and, when conditions are ripe, make synchronous grabs for, say, Taiwan and a Baltic state.</w:t>
      </w:r>
    </w:p>
    <w:p w14:paraId="7427C000" w14:textId="77777777" w:rsidR="003C3FCC" w:rsidRPr="003C3FCC" w:rsidRDefault="003C3FCC" w:rsidP="003C3FCC"/>
    <w:p w14:paraId="7E91F79E" w14:textId="6FDF7C2F" w:rsidR="009114CF" w:rsidRDefault="009114CF" w:rsidP="009114CF">
      <w:pPr>
        <w:pStyle w:val="Heading2"/>
      </w:pPr>
      <w:r>
        <w:t>Decline Peaceful</w:t>
      </w:r>
    </w:p>
    <w:p w14:paraId="0C7E6302" w14:textId="25741118" w:rsidR="00F676CA" w:rsidRDefault="00A8566A" w:rsidP="00F676CA">
      <w:pPr>
        <w:pStyle w:val="Heading3"/>
      </w:pPr>
      <w:r>
        <w:t>1</w:t>
      </w:r>
      <w:r w:rsidR="00F676CA">
        <w:t xml:space="preserve">NC---US </w:t>
      </w:r>
      <w:proofErr w:type="spellStart"/>
      <w:r w:rsidR="00F676CA">
        <w:t>Heg</w:t>
      </w:r>
      <w:proofErr w:type="spellEnd"/>
      <w:r w:rsidR="00F676CA">
        <w:t xml:space="preserve"> Decline </w:t>
      </w:r>
      <w:r w:rsidR="001C26D1">
        <w:t>No War</w:t>
      </w:r>
    </w:p>
    <w:p w14:paraId="75C45AE9" w14:textId="77777777" w:rsidR="00F676CA" w:rsidRDefault="00F676CA" w:rsidP="00F676CA">
      <w:pPr>
        <w:pStyle w:val="Heading4"/>
      </w:pPr>
      <w:r>
        <w:t xml:space="preserve">US </w:t>
      </w:r>
      <w:proofErr w:type="spellStart"/>
      <w:r>
        <w:t>heg</w:t>
      </w:r>
      <w:proofErr w:type="spellEnd"/>
      <w:r>
        <w:t xml:space="preserve"> decline does not cause </w:t>
      </w:r>
      <w:proofErr w:type="gramStart"/>
      <w:r>
        <w:t>war</w:t>
      </w:r>
      <w:proofErr w:type="gramEnd"/>
    </w:p>
    <w:p w14:paraId="08E097FB" w14:textId="77777777" w:rsidR="00F676CA" w:rsidRPr="003F1203" w:rsidRDefault="00F676CA" w:rsidP="00F676CA">
      <w:r w:rsidRPr="003F1203">
        <w:rPr>
          <w:rStyle w:val="Style13ptBold"/>
        </w:rPr>
        <w:t>Paudel 20</w:t>
      </w:r>
      <w:r w:rsidRPr="003F1203">
        <w:t xml:space="preserve"> [</w:t>
      </w:r>
      <w:r>
        <w:t xml:space="preserve">Sirish Paudel </w:t>
      </w:r>
      <w:r w:rsidRPr="003F1203">
        <w:t xml:space="preserve">is currently pursuing his Master's degree in International Relations from SIPA, Jilin University, “Is the United States in a state of irretrievable </w:t>
      </w:r>
      <w:proofErr w:type="gramStart"/>
      <w:r w:rsidRPr="003F1203">
        <w:t>decline?,</w:t>
      </w:r>
      <w:proofErr w:type="gramEnd"/>
      <w:r w:rsidRPr="003F1203">
        <w:t>”</w:t>
      </w:r>
      <w:r>
        <w:t xml:space="preserve"> 9</w:t>
      </w:r>
      <w:r w:rsidRPr="003F1203">
        <w:t>-</w:t>
      </w:r>
      <w:r>
        <w:t>3</w:t>
      </w:r>
      <w:r w:rsidRPr="003F1203">
        <w:t>-202</w:t>
      </w:r>
      <w:r>
        <w:t>0</w:t>
      </w:r>
      <w:r w:rsidRPr="003F1203">
        <w:t>, https://moderndiplomacy.eu/2020/09/03/decline-in-us-hegemony-will-this-result-in-hegemonic-war-or-not/, accessed 7-28-2023, HKR-SWY]</w:t>
      </w:r>
    </w:p>
    <w:p w14:paraId="2B332B10" w14:textId="77777777" w:rsidR="00F676CA" w:rsidRPr="00BC7B9F" w:rsidRDefault="00F676CA" w:rsidP="00F676CA">
      <w:pPr>
        <w:rPr>
          <w:rStyle w:val="StyleUnderline"/>
        </w:rPr>
      </w:pPr>
      <w:r w:rsidRPr="00F676CA">
        <w:rPr>
          <w:sz w:val="16"/>
        </w:rPr>
        <w:t xml:space="preserve">By virtue of the Hegemonic Stability Theory, the hegemon is an important element in creation and maintenance of the international system. As stated earlier, open trade benefits all participants, even the rising challengers that are accommodated in the system. </w:t>
      </w:r>
      <w:r w:rsidRPr="00BC7B9F">
        <w:rPr>
          <w:rStyle w:val="StyleUnderline"/>
        </w:rPr>
        <w:t xml:space="preserve">In contemporary world politics, </w:t>
      </w:r>
      <w:r w:rsidRPr="00A8566A">
        <w:rPr>
          <w:rStyle w:val="StyleUnderline"/>
        </w:rPr>
        <w:t xml:space="preserve">China is the fastest rising </w:t>
      </w:r>
      <w:proofErr w:type="gramStart"/>
      <w:r w:rsidRPr="00A8566A">
        <w:rPr>
          <w:rStyle w:val="StyleUnderline"/>
        </w:rPr>
        <w:t>power</w:t>
      </w:r>
      <w:proofErr w:type="gramEnd"/>
      <w:r w:rsidRPr="00BC7B9F">
        <w:rPr>
          <w:rStyle w:val="StyleUnderline"/>
        </w:rPr>
        <w:t xml:space="preserve"> and it is also reaping the benefits of the open economic order created by the US. By participating in the globalized economy, China has earned a comparative advantage in labor-market and its economy has been growing. On top of that </w:t>
      </w:r>
      <w:r w:rsidRPr="00A8566A">
        <w:rPr>
          <w:rStyle w:val="StyleUnderline"/>
          <w:highlight w:val="cyan"/>
        </w:rPr>
        <w:t>China</w:t>
      </w:r>
      <w:r w:rsidRPr="00BC7B9F">
        <w:rPr>
          <w:rStyle w:val="StyleUnderline"/>
        </w:rPr>
        <w:t xml:space="preserve"> </w:t>
      </w:r>
      <w:r w:rsidRPr="00A8566A">
        <w:rPr>
          <w:rStyle w:val="StyleUnderline"/>
          <w:highlight w:val="cyan"/>
        </w:rPr>
        <w:t>is</w:t>
      </w:r>
      <w:r w:rsidRPr="00BC7B9F">
        <w:rPr>
          <w:rStyle w:val="StyleUnderline"/>
        </w:rPr>
        <w:t xml:space="preserve"> an </w:t>
      </w:r>
      <w:r w:rsidRPr="00A8566A">
        <w:rPr>
          <w:rStyle w:val="StyleUnderline"/>
          <w:highlight w:val="cyan"/>
        </w:rPr>
        <w:t>export-based</w:t>
      </w:r>
      <w:r w:rsidRPr="00BC7B9F">
        <w:rPr>
          <w:rStyle w:val="StyleUnderline"/>
        </w:rPr>
        <w:t xml:space="preserve"> economy and thus, it </w:t>
      </w:r>
      <w:r w:rsidRPr="00A8566A">
        <w:rPr>
          <w:rStyle w:val="StyleUnderline"/>
          <w:highlight w:val="cyan"/>
        </w:rPr>
        <w:t>has very little incentive to</w:t>
      </w:r>
      <w:r w:rsidRPr="00BC7B9F">
        <w:rPr>
          <w:rStyle w:val="StyleUnderline"/>
        </w:rPr>
        <w:t xml:space="preserve"> jeopardize this benefit by engaging with the hegemon and thereby </w:t>
      </w:r>
      <w:r w:rsidRPr="00A8566A">
        <w:rPr>
          <w:rStyle w:val="StyleUnderline"/>
          <w:highlight w:val="cyan"/>
        </w:rPr>
        <w:t>disrupt</w:t>
      </w:r>
      <w:r w:rsidRPr="00BC7B9F">
        <w:rPr>
          <w:rStyle w:val="StyleUnderline"/>
        </w:rPr>
        <w:t xml:space="preserve">ing </w:t>
      </w:r>
      <w:r w:rsidRPr="00A8566A">
        <w:rPr>
          <w:rStyle w:val="StyleUnderline"/>
          <w:highlight w:val="cyan"/>
        </w:rPr>
        <w:t>the order</w:t>
      </w:r>
      <w:r w:rsidRPr="00F676CA">
        <w:rPr>
          <w:sz w:val="16"/>
        </w:rPr>
        <w:t xml:space="preserve">. In his article, </w:t>
      </w:r>
      <w:r w:rsidRPr="00BC7B9F">
        <w:rPr>
          <w:rStyle w:val="StyleUnderline"/>
        </w:rPr>
        <w:t xml:space="preserve">Artur Stein has argued that </w:t>
      </w:r>
      <w:r w:rsidRPr="00A8566A">
        <w:rPr>
          <w:rStyle w:val="StyleUnderline"/>
          <w:highlight w:val="cyan"/>
        </w:rPr>
        <w:t>decline in heg</w:t>
      </w:r>
      <w:r w:rsidRPr="00BC7B9F">
        <w:rPr>
          <w:rStyle w:val="StyleUnderline"/>
        </w:rPr>
        <w:t xml:space="preserve">emony </w:t>
      </w:r>
      <w:r w:rsidRPr="00A8566A">
        <w:rPr>
          <w:rStyle w:val="StyleUnderline"/>
          <w:highlight w:val="cyan"/>
        </w:rPr>
        <w:t>does not bring</w:t>
      </w:r>
      <w:r w:rsidRPr="00BC7B9F">
        <w:rPr>
          <w:rStyle w:val="StyleUnderline"/>
        </w:rPr>
        <w:t xml:space="preserve"> about a complete </w:t>
      </w:r>
      <w:r w:rsidRPr="00A8566A">
        <w:rPr>
          <w:rStyle w:val="StyleUnderline"/>
          <w:highlight w:val="cyan"/>
        </w:rPr>
        <w:t>collapse</w:t>
      </w:r>
      <w:r w:rsidRPr="00BC7B9F">
        <w:rPr>
          <w:rStyle w:val="StyleUnderline"/>
        </w:rPr>
        <w:t xml:space="preserve"> of the trade regime </w:t>
      </w:r>
      <w:proofErr w:type="gramStart"/>
      <w:r w:rsidRPr="00BC7B9F">
        <w:rPr>
          <w:rStyle w:val="StyleUnderline"/>
        </w:rPr>
        <w:t>as long as</w:t>
      </w:r>
      <w:proofErr w:type="gramEnd"/>
      <w:r w:rsidRPr="00BC7B9F">
        <w:rPr>
          <w:rStyle w:val="StyleUnderline"/>
        </w:rPr>
        <w:t xml:space="preserve"> hegemonic power is committed to economic openness. </w:t>
      </w:r>
      <w:proofErr w:type="gramStart"/>
      <w:r w:rsidRPr="00BC7B9F">
        <w:rPr>
          <w:rStyle w:val="StyleUnderline"/>
        </w:rPr>
        <w:t>Taking these two points in consideration, it</w:t>
      </w:r>
      <w:proofErr w:type="gramEnd"/>
      <w:r w:rsidRPr="00BC7B9F">
        <w:rPr>
          <w:rStyle w:val="StyleUnderline"/>
        </w:rPr>
        <w:t xml:space="preserve"> can be argued that it is not in the interest of China to challenge US hegemony. On account, </w:t>
      </w:r>
      <w:r w:rsidRPr="00A8566A">
        <w:rPr>
          <w:rStyle w:val="StyleUnderline"/>
          <w:highlight w:val="cyan"/>
        </w:rPr>
        <w:t>likelihood of war is averted.</w:t>
      </w:r>
      <w:r w:rsidRPr="00BC7B9F">
        <w:rPr>
          <w:rStyle w:val="StyleUnderline"/>
        </w:rPr>
        <w:t xml:space="preserve"> [5]</w:t>
      </w:r>
    </w:p>
    <w:p w14:paraId="6507C519" w14:textId="77777777" w:rsidR="00F676CA" w:rsidRPr="00BC7B9F" w:rsidRDefault="00F676CA" w:rsidP="00F676CA">
      <w:pPr>
        <w:rPr>
          <w:rStyle w:val="StyleUnderline"/>
        </w:rPr>
      </w:pPr>
      <w:r w:rsidRPr="00F676CA">
        <w:rPr>
          <w:sz w:val="16"/>
        </w:rPr>
        <w:t xml:space="preserve">Robert Keohane and Institutionalist Approach </w:t>
      </w:r>
      <w:proofErr w:type="gramStart"/>
      <w:r w:rsidRPr="00F676CA">
        <w:rPr>
          <w:sz w:val="16"/>
        </w:rPr>
        <w:t>In</w:t>
      </w:r>
      <w:proofErr w:type="gramEnd"/>
      <w:r w:rsidRPr="00F676CA">
        <w:rPr>
          <w:sz w:val="16"/>
        </w:rPr>
        <w:t xml:space="preserve"> After Hegemony, Robert Keohane uses an institutional approach to explain inter-state cooperation. </w:t>
      </w:r>
      <w:r w:rsidRPr="00BC7B9F">
        <w:rPr>
          <w:rStyle w:val="StyleUnderline"/>
        </w:rPr>
        <w:t xml:space="preserve">He posits that states have common interest and </w:t>
      </w:r>
      <w:proofErr w:type="gramStart"/>
      <w:r w:rsidRPr="00BC7B9F">
        <w:rPr>
          <w:rStyle w:val="StyleUnderline"/>
        </w:rPr>
        <w:t>in order to</w:t>
      </w:r>
      <w:proofErr w:type="gramEnd"/>
      <w:r w:rsidRPr="00BC7B9F">
        <w:rPr>
          <w:rStyle w:val="StyleUnderline"/>
        </w:rPr>
        <w:t xml:space="preserve"> realize it requires achieving mutually beneficial agreements which is where international regimes come in.</w:t>
      </w:r>
      <w:r w:rsidRPr="00F676CA">
        <w:rPr>
          <w:sz w:val="16"/>
        </w:rPr>
        <w:t xml:space="preserve"> These regimes foster cooperation by making it easier to reach mutually beneficial inter-state agreements. They help overcome the problem of lack of qualitative and asymmetrical information, through institutional embeddedness reduces transaction costs, legal costs reduce incentive to cheat thereby reducing uncertainty and building confidence among states. Since hegemonic leadership is required to create regimes in the first place, even after the erosion of hegemony, they have high stakes and play important role in fostering cooperation (US role in the IMF and WTO). </w:t>
      </w:r>
      <w:r w:rsidRPr="00BC7B9F">
        <w:rPr>
          <w:rStyle w:val="StyleUnderline"/>
        </w:rPr>
        <w:t xml:space="preserve">Because cooperation fosters absolute gain, all participants are benefitted. [6] By this approach, states see </w:t>
      </w:r>
      <w:r w:rsidRPr="00A8566A">
        <w:rPr>
          <w:rStyle w:val="StyleUnderline"/>
          <w:highlight w:val="cyan"/>
        </w:rPr>
        <w:t>cooperation more beneficial than conflict.</w:t>
      </w:r>
      <w:r w:rsidRPr="00BC7B9F">
        <w:rPr>
          <w:rStyle w:val="StyleUnderline"/>
        </w:rPr>
        <w:t xml:space="preserve"> Thus, it can be argued from institutionalist approach that </w:t>
      </w:r>
      <w:r w:rsidRPr="00A8566A">
        <w:rPr>
          <w:rStyle w:val="StyleUnderline"/>
          <w:highlight w:val="cyan"/>
        </w:rPr>
        <w:t>international regimes</w:t>
      </w:r>
      <w:r w:rsidRPr="00BC7B9F">
        <w:rPr>
          <w:rStyle w:val="StyleUnderline"/>
        </w:rPr>
        <w:t xml:space="preserve"> foster cooperation thereby </w:t>
      </w:r>
      <w:r w:rsidRPr="00A8566A">
        <w:rPr>
          <w:rStyle w:val="StyleUnderline"/>
          <w:highlight w:val="cyan"/>
        </w:rPr>
        <w:t>reduc</w:t>
      </w:r>
      <w:r w:rsidRPr="00BC7B9F">
        <w:rPr>
          <w:rStyle w:val="StyleUnderline"/>
        </w:rPr>
        <w:t xml:space="preserve">ing </w:t>
      </w:r>
      <w:r w:rsidRPr="00A8566A">
        <w:rPr>
          <w:rStyle w:val="StyleUnderline"/>
          <w:highlight w:val="cyan"/>
        </w:rPr>
        <w:t>likelihood of conflict</w:t>
      </w:r>
      <w:r w:rsidRPr="00BC7B9F">
        <w:rPr>
          <w:rStyle w:val="StyleUnderline"/>
        </w:rPr>
        <w:t xml:space="preserve"> </w:t>
      </w:r>
      <w:r w:rsidRPr="00A8566A">
        <w:rPr>
          <w:rStyle w:val="StyleUnderline"/>
          <w:highlight w:val="cyan"/>
        </w:rPr>
        <w:t>in</w:t>
      </w:r>
      <w:r w:rsidRPr="00BC7B9F">
        <w:rPr>
          <w:rStyle w:val="StyleUnderline"/>
        </w:rPr>
        <w:t xml:space="preserve"> the event of </w:t>
      </w:r>
      <w:r w:rsidRPr="00A8566A">
        <w:rPr>
          <w:rStyle w:val="StyleUnderline"/>
          <w:highlight w:val="cyan"/>
        </w:rPr>
        <w:t>heg</w:t>
      </w:r>
      <w:r w:rsidRPr="00BC7B9F">
        <w:rPr>
          <w:rStyle w:val="StyleUnderline"/>
        </w:rPr>
        <w:t xml:space="preserve">emonic </w:t>
      </w:r>
      <w:r w:rsidRPr="00A8566A">
        <w:rPr>
          <w:rStyle w:val="StyleUnderline"/>
          <w:highlight w:val="cyan"/>
        </w:rPr>
        <w:t>decline</w:t>
      </w:r>
      <w:r w:rsidRPr="00BC7B9F">
        <w:rPr>
          <w:rStyle w:val="StyleUnderline"/>
        </w:rPr>
        <w:t>.</w:t>
      </w:r>
    </w:p>
    <w:p w14:paraId="428A619C" w14:textId="10330790" w:rsidR="009114CF" w:rsidRDefault="009114CF" w:rsidP="009114CF">
      <w:pPr>
        <w:pStyle w:val="Heading2"/>
      </w:pPr>
      <w:proofErr w:type="spellStart"/>
      <w:r>
        <w:t>Heg</w:t>
      </w:r>
      <w:proofErr w:type="spellEnd"/>
      <w:r>
        <w:t xml:space="preserve"> Unsustainable</w:t>
      </w:r>
    </w:p>
    <w:p w14:paraId="206DD29A" w14:textId="6BAC0D62" w:rsidR="00041243" w:rsidRDefault="00041243" w:rsidP="00041243">
      <w:pPr>
        <w:pStyle w:val="Heading3"/>
      </w:pPr>
      <w:r>
        <w:t>2NC---</w:t>
      </w:r>
      <w:proofErr w:type="spellStart"/>
      <w:r>
        <w:t>Heg</w:t>
      </w:r>
      <w:proofErr w:type="spellEnd"/>
      <w:r>
        <w:t xml:space="preserve"> Unsustainable</w:t>
      </w:r>
    </w:p>
    <w:p w14:paraId="7969A372" w14:textId="77777777" w:rsidR="00316947" w:rsidRDefault="00316947" w:rsidP="00316947">
      <w:pPr>
        <w:pStyle w:val="Heading4"/>
      </w:pPr>
      <w:r>
        <w:t xml:space="preserve">US </w:t>
      </w:r>
      <w:proofErr w:type="spellStart"/>
      <w:r>
        <w:t>heg</w:t>
      </w:r>
      <w:proofErr w:type="spellEnd"/>
      <w:r>
        <w:t xml:space="preserve"> unsustainable—continued rhetorical American military power ends in </w:t>
      </w:r>
      <w:proofErr w:type="gramStart"/>
      <w:r>
        <w:t>folly</w:t>
      </w:r>
      <w:proofErr w:type="gramEnd"/>
    </w:p>
    <w:p w14:paraId="64B0505C" w14:textId="77777777" w:rsidR="00316947" w:rsidRDefault="00316947" w:rsidP="00316947">
      <w:r w:rsidRPr="00C20E4C">
        <w:rPr>
          <w:rStyle w:val="Style13ptBold"/>
        </w:rPr>
        <w:t>Bacevich 23</w:t>
      </w:r>
      <w:r>
        <w:t xml:space="preserve">- </w:t>
      </w:r>
      <w:r w:rsidRPr="00C20E4C">
        <w:t>Professor Emeritus of International Relations and History at Boston University and Chair of the Board of the Quincy Institute for Responsible Statecraft</w:t>
      </w:r>
    </w:p>
    <w:p w14:paraId="5B07D4AD" w14:textId="77777777" w:rsidR="00316947" w:rsidRPr="00C20E4C" w:rsidRDefault="00316947" w:rsidP="00316947">
      <w:r w:rsidRPr="00C20E4C">
        <w:t xml:space="preserve">Andrew J. Bacevich, "The Reckoning That Wasn’t," Foreign Affairs, 2-28-2023, https://www.foreignaffairs.com/united-states/andrew-bacevich-the-reckoning-that-wasnt-america-hegemony-- </w:t>
      </w:r>
      <w:proofErr w:type="spellStart"/>
      <w:proofErr w:type="gramStart"/>
      <w:r w:rsidRPr="00C20E4C">
        <w:rPr>
          <w:rFonts w:ascii="MS Gothic" w:eastAsia="MS Gothic" w:hAnsi="MS Gothic" w:cs="MS Gothic" w:hint="eastAsia"/>
        </w:rPr>
        <w:t>嘉</w:t>
      </w:r>
      <w:r w:rsidRPr="00C20E4C">
        <w:rPr>
          <w:rFonts w:ascii="Microsoft JhengHei" w:eastAsia="Microsoft JhengHei" w:hAnsi="Microsoft JhengHei" w:cs="Microsoft JhengHei" w:hint="eastAsia"/>
        </w:rPr>
        <w:t>玮</w:t>
      </w:r>
      <w:proofErr w:type="spellEnd"/>
      <w:proofErr w:type="gramEnd"/>
    </w:p>
    <w:p w14:paraId="5676E955" w14:textId="77777777" w:rsidR="00316947" w:rsidRPr="00C20E4C" w:rsidRDefault="00316947" w:rsidP="00316947">
      <w:pPr>
        <w:rPr>
          <w:sz w:val="16"/>
        </w:rPr>
      </w:pPr>
      <w:r w:rsidRPr="00C20E4C">
        <w:rPr>
          <w:sz w:val="16"/>
        </w:rPr>
        <w:t xml:space="preserve">The disappointing outcomes of the protracted wars in Afghanistan and Iraq should have sounded a wake-up call akin to the one experienced by the United Kingdom in 1956, </w:t>
      </w:r>
      <w:r w:rsidRPr="00C20E4C">
        <w:rPr>
          <w:u w:val="single"/>
        </w:rPr>
        <w:t>after the British government orchestrated an intervention to reassert its control of the Suez Canal and, more broadly, put Egyptian President Gamal Abdel Nasser in his place. The ensuing debacle resulted in a singular humiliation that cost British Prime</w:t>
      </w:r>
      <w:r w:rsidRPr="00C20E4C">
        <w:rPr>
          <w:sz w:val="16"/>
        </w:rPr>
        <w:t xml:space="preserve"> Minister Anthony Eden his job. Eden’s rival, British </w:t>
      </w:r>
      <w:proofErr w:type="spellStart"/>
      <w:r w:rsidRPr="00C20E4C">
        <w:rPr>
          <w:sz w:val="16"/>
        </w:rPr>
        <w:t>Labour</w:t>
      </w:r>
      <w:proofErr w:type="spellEnd"/>
      <w:r w:rsidRPr="00C20E4C">
        <w:rPr>
          <w:sz w:val="16"/>
        </w:rPr>
        <w:t xml:space="preserve"> Party leader Hugh Gaitskell, described the Suez operation as “an act of disastrous folly” that did “irreparable harm to the prestige and reputation of our country.” Few observers disputed that judgment. The crisis obliged the British to acknowledge that their imperial project had reached a dead end. The old way of doing things—whipping weaker peoples into line—was no longer going to work.</w:t>
      </w:r>
    </w:p>
    <w:p w14:paraId="2AE23EB7" w14:textId="77777777" w:rsidR="00316947" w:rsidRPr="00C20E4C" w:rsidRDefault="00316947" w:rsidP="00316947">
      <w:pPr>
        <w:rPr>
          <w:u w:val="single"/>
        </w:rPr>
      </w:pPr>
      <w:r w:rsidRPr="00C20E4C">
        <w:rPr>
          <w:u w:val="single"/>
        </w:rPr>
        <w:t xml:space="preserve">The </w:t>
      </w:r>
      <w:r w:rsidRPr="00C20E4C">
        <w:rPr>
          <w:rStyle w:val="Emphasis"/>
        </w:rPr>
        <w:t>past two decades</w:t>
      </w:r>
      <w:r w:rsidRPr="00C20E4C">
        <w:rPr>
          <w:u w:val="single"/>
        </w:rPr>
        <w:t xml:space="preserve"> might have functioned as </w:t>
      </w:r>
      <w:r w:rsidRPr="00C20E4C">
        <w:rPr>
          <w:rStyle w:val="Emphasis"/>
        </w:rPr>
        <w:t>an extended “Suez moment</w:t>
      </w:r>
      <w:r w:rsidRPr="00C20E4C">
        <w:rPr>
          <w:u w:val="single"/>
        </w:rPr>
        <w:t>” for the United States. But the U.</w:t>
      </w:r>
      <w:r w:rsidRPr="00C20E4C">
        <w:rPr>
          <w:rStyle w:val="Emphasis"/>
        </w:rPr>
        <w:t>S. foreign policy</w:t>
      </w:r>
      <w:r w:rsidRPr="00C20E4C">
        <w:rPr>
          <w:u w:val="single"/>
        </w:rPr>
        <w:t xml:space="preserve"> establishment has </w:t>
      </w:r>
      <w:r w:rsidRPr="00C20E4C">
        <w:rPr>
          <w:rStyle w:val="Emphasis"/>
        </w:rPr>
        <w:t>refused to move on</w:t>
      </w:r>
      <w:r w:rsidRPr="00C20E4C">
        <w:rPr>
          <w:u w:val="single"/>
        </w:rPr>
        <w:t xml:space="preserve">, </w:t>
      </w:r>
      <w:r w:rsidRPr="00C20E4C">
        <w:rPr>
          <w:rStyle w:val="Emphasis"/>
        </w:rPr>
        <w:t>clinging</w:t>
      </w:r>
      <w:r w:rsidRPr="00C20E4C">
        <w:rPr>
          <w:u w:val="single"/>
        </w:rPr>
        <w:t xml:space="preserve"> to the myth </w:t>
      </w:r>
      <w:r w:rsidRPr="00C20E4C">
        <w:rPr>
          <w:rStyle w:val="Emphasis"/>
        </w:rPr>
        <w:t>that</w:t>
      </w:r>
      <w:r w:rsidRPr="00C20E4C">
        <w:rPr>
          <w:u w:val="single"/>
        </w:rPr>
        <w:t xml:space="preserve"> what the </w:t>
      </w:r>
      <w:r w:rsidRPr="00C20E4C">
        <w:rPr>
          <w:rStyle w:val="Emphasis"/>
        </w:rPr>
        <w:t>world needs</w:t>
      </w:r>
      <w:r w:rsidRPr="00C20E4C">
        <w:rPr>
          <w:u w:val="single"/>
        </w:rPr>
        <w:t xml:space="preserve"> is more </w:t>
      </w:r>
      <w:r w:rsidRPr="00C20E4C">
        <w:rPr>
          <w:rStyle w:val="Emphasis"/>
        </w:rPr>
        <w:t>American</w:t>
      </w:r>
      <w:r w:rsidRPr="00C20E4C">
        <w:rPr>
          <w:u w:val="single"/>
        </w:rPr>
        <w:t xml:space="preserve"> </w:t>
      </w:r>
      <w:r w:rsidRPr="00C20E4C">
        <w:rPr>
          <w:rStyle w:val="Emphasis"/>
        </w:rPr>
        <w:t>military</w:t>
      </w:r>
      <w:r w:rsidRPr="00C20E4C">
        <w:rPr>
          <w:u w:val="single"/>
        </w:rPr>
        <w:t xml:space="preserve"> power. The </w:t>
      </w:r>
      <w:r w:rsidRPr="00C20E4C">
        <w:rPr>
          <w:rStyle w:val="Emphasis"/>
        </w:rPr>
        <w:t>failure</w:t>
      </w:r>
      <w:r w:rsidRPr="00C20E4C">
        <w:rPr>
          <w:u w:val="single"/>
        </w:rPr>
        <w:t xml:space="preserve"> in Iraq </w:t>
      </w:r>
      <w:r w:rsidRPr="00C20E4C">
        <w:rPr>
          <w:rStyle w:val="Emphasis"/>
        </w:rPr>
        <w:t>did not prevent</w:t>
      </w:r>
      <w:r w:rsidRPr="00C20E4C">
        <w:rPr>
          <w:u w:val="single"/>
        </w:rPr>
        <w:t xml:space="preserve"> </w:t>
      </w:r>
      <w:r w:rsidRPr="00C20E4C">
        <w:rPr>
          <w:rStyle w:val="Emphasis"/>
        </w:rPr>
        <w:t>Washington</w:t>
      </w:r>
      <w:r w:rsidRPr="00C20E4C">
        <w:rPr>
          <w:u w:val="single"/>
        </w:rPr>
        <w:t xml:space="preserve"> </w:t>
      </w:r>
      <w:r w:rsidRPr="00C20E4C">
        <w:rPr>
          <w:rStyle w:val="Emphasis"/>
        </w:rPr>
        <w:t>from</w:t>
      </w:r>
      <w:r w:rsidRPr="00C20E4C">
        <w:rPr>
          <w:u w:val="single"/>
        </w:rPr>
        <w:t xml:space="preserve"> doubling down on its “good war” in </w:t>
      </w:r>
      <w:r w:rsidRPr="00C20E4C">
        <w:rPr>
          <w:rStyle w:val="Emphasis"/>
        </w:rPr>
        <w:t>Afghanistan</w:t>
      </w:r>
      <w:r w:rsidRPr="00C20E4C">
        <w:rPr>
          <w:u w:val="single"/>
        </w:rPr>
        <w:t xml:space="preserve">—an act of rashness </w:t>
      </w:r>
      <w:r w:rsidRPr="00C20E4C">
        <w:rPr>
          <w:rStyle w:val="Emphasis"/>
        </w:rPr>
        <w:t>that culminated in</w:t>
      </w:r>
      <w:r w:rsidRPr="00C20E4C">
        <w:rPr>
          <w:u w:val="single"/>
        </w:rPr>
        <w:t xml:space="preserve"> a chaotic, humiliating </w:t>
      </w:r>
      <w:r w:rsidRPr="00C20E4C">
        <w:rPr>
          <w:rStyle w:val="Emphasis"/>
        </w:rPr>
        <w:t>withdrawal</w:t>
      </w:r>
      <w:r w:rsidRPr="00C20E4C">
        <w:rPr>
          <w:u w:val="single"/>
        </w:rPr>
        <w:t xml:space="preserve"> in 2021.</w:t>
      </w:r>
    </w:p>
    <w:p w14:paraId="448CCE58" w14:textId="77777777" w:rsidR="00316947" w:rsidRPr="00C20E4C" w:rsidRDefault="00316947" w:rsidP="00316947">
      <w:pPr>
        <w:rPr>
          <w:u w:val="single"/>
        </w:rPr>
      </w:pPr>
      <w:r w:rsidRPr="00C20E4C">
        <w:rPr>
          <w:u w:val="single"/>
        </w:rPr>
        <w:t xml:space="preserve">That </w:t>
      </w:r>
      <w:r w:rsidRPr="00C20E4C">
        <w:rPr>
          <w:rStyle w:val="Emphasis"/>
        </w:rPr>
        <w:t>spectacle could have</w:t>
      </w:r>
      <w:r w:rsidRPr="00C20E4C">
        <w:rPr>
          <w:u w:val="single"/>
        </w:rPr>
        <w:t xml:space="preserve"> served as an occasion to </w:t>
      </w:r>
      <w:r w:rsidRPr="00C20E4C">
        <w:rPr>
          <w:rStyle w:val="Emphasis"/>
        </w:rPr>
        <w:t xml:space="preserve">declare an end </w:t>
      </w:r>
      <w:r w:rsidRPr="00C20E4C">
        <w:rPr>
          <w:u w:val="single"/>
        </w:rPr>
        <w:t xml:space="preserve">to the era defined by World War II, the Cold War, and the aspirations to which they gave rise. </w:t>
      </w:r>
      <w:r w:rsidRPr="00C20E4C">
        <w:rPr>
          <w:rStyle w:val="Emphasis"/>
        </w:rPr>
        <w:t>But</w:t>
      </w:r>
      <w:r w:rsidRPr="00C20E4C">
        <w:rPr>
          <w:sz w:val="16"/>
        </w:rPr>
        <w:t xml:space="preserve"> thanks in no small part to Russian President Vladimir Putin, </w:t>
      </w:r>
      <w:r w:rsidRPr="00C20E4C">
        <w:rPr>
          <w:u w:val="single"/>
        </w:rPr>
        <w:t xml:space="preserve">the moment soon passed. </w:t>
      </w:r>
      <w:r w:rsidRPr="00C20E4C">
        <w:rPr>
          <w:rStyle w:val="Emphasis"/>
        </w:rPr>
        <w:t>Russia’s</w:t>
      </w:r>
      <w:r w:rsidRPr="00C20E4C">
        <w:rPr>
          <w:u w:val="single"/>
        </w:rPr>
        <w:t xml:space="preserve"> invasion</w:t>
      </w:r>
      <w:r w:rsidRPr="00C20E4C">
        <w:rPr>
          <w:sz w:val="16"/>
        </w:rPr>
        <w:t xml:space="preserve"> of Ukraine has </w:t>
      </w:r>
      <w:r w:rsidRPr="00C20E4C">
        <w:rPr>
          <w:rStyle w:val="Emphasis"/>
        </w:rPr>
        <w:t>revived</w:t>
      </w:r>
      <w:r w:rsidRPr="00C20E4C">
        <w:rPr>
          <w:sz w:val="16"/>
        </w:rPr>
        <w:t xml:space="preserve"> the postwar tradition of </w:t>
      </w:r>
      <w:r w:rsidRPr="00C20E4C">
        <w:rPr>
          <w:u w:val="single"/>
        </w:rPr>
        <w:t xml:space="preserve">American </w:t>
      </w:r>
      <w:r w:rsidRPr="00C20E4C">
        <w:rPr>
          <w:rStyle w:val="Emphasis"/>
        </w:rPr>
        <w:t>muscle flexin</w:t>
      </w:r>
      <w:r w:rsidRPr="00C20E4C">
        <w:rPr>
          <w:u w:val="single"/>
        </w:rPr>
        <w:t>g</w:t>
      </w:r>
      <w:r w:rsidRPr="00C20E4C">
        <w:rPr>
          <w:sz w:val="16"/>
        </w:rPr>
        <w:t xml:space="preserve">. The </w:t>
      </w:r>
      <w:r w:rsidRPr="00C20E4C">
        <w:rPr>
          <w:u w:val="single"/>
        </w:rPr>
        <w:t>Afghan war</w:t>
      </w:r>
      <w:r w:rsidRPr="00C20E4C">
        <w:rPr>
          <w:sz w:val="16"/>
        </w:rPr>
        <w:t xml:space="preserve">, the longest in U.S. history, has all but </w:t>
      </w:r>
      <w:r w:rsidRPr="00C20E4C">
        <w:rPr>
          <w:u w:val="single"/>
        </w:rPr>
        <w:t>vanished from memory,</w:t>
      </w:r>
      <w:r w:rsidRPr="00C20E4C">
        <w:rPr>
          <w:sz w:val="16"/>
        </w:rPr>
        <w:t xml:space="preserve"> as has the disastrous war of choice that Washington launched 20 years ago in Iraq. Partly as a result, </w:t>
      </w:r>
      <w:r w:rsidRPr="00C20E4C">
        <w:rPr>
          <w:u w:val="single"/>
        </w:rPr>
        <w:t xml:space="preserve">the </w:t>
      </w:r>
      <w:r w:rsidRPr="00C20E4C">
        <w:rPr>
          <w:rStyle w:val="Emphasis"/>
        </w:rPr>
        <w:t>country</w:t>
      </w:r>
      <w:r w:rsidRPr="00C20E4C">
        <w:rPr>
          <w:u w:val="single"/>
        </w:rPr>
        <w:t xml:space="preserve"> seems </w:t>
      </w:r>
      <w:r w:rsidRPr="00C20E4C">
        <w:rPr>
          <w:rStyle w:val="Emphasis"/>
        </w:rPr>
        <w:t>poised to continue</w:t>
      </w:r>
      <w:r w:rsidRPr="00C20E4C">
        <w:rPr>
          <w:u w:val="single"/>
        </w:rPr>
        <w:t xml:space="preserve"> </w:t>
      </w:r>
      <w:r w:rsidRPr="00C20E4C">
        <w:rPr>
          <w:rStyle w:val="Emphasis"/>
        </w:rPr>
        <w:t>making</w:t>
      </w:r>
      <w:r w:rsidRPr="00C20E4C">
        <w:rPr>
          <w:u w:val="single"/>
        </w:rPr>
        <w:t xml:space="preserve"> the </w:t>
      </w:r>
      <w:r w:rsidRPr="00C20E4C">
        <w:rPr>
          <w:rStyle w:val="Emphasis"/>
        </w:rPr>
        <w:t>same mistakes</w:t>
      </w:r>
      <w:r w:rsidRPr="00C20E4C">
        <w:rPr>
          <w:u w:val="single"/>
        </w:rPr>
        <w:t xml:space="preserve"> that led to those debacles, all justified by the ostensible obligations of global leadership.</w:t>
      </w:r>
    </w:p>
    <w:p w14:paraId="68D4D3F8" w14:textId="77777777" w:rsidR="00316947" w:rsidRPr="00C20E4C" w:rsidRDefault="00316947" w:rsidP="00316947">
      <w:pPr>
        <w:rPr>
          <w:sz w:val="16"/>
        </w:rPr>
      </w:pPr>
      <w:r w:rsidRPr="00C20E4C">
        <w:rPr>
          <w:u w:val="single"/>
        </w:rPr>
        <w:t xml:space="preserve">The war in </w:t>
      </w:r>
      <w:r w:rsidRPr="00C20E4C">
        <w:rPr>
          <w:rStyle w:val="Emphasis"/>
        </w:rPr>
        <w:t>Ukraine</w:t>
      </w:r>
      <w:r w:rsidRPr="00C20E4C">
        <w:rPr>
          <w:u w:val="single"/>
        </w:rPr>
        <w:t xml:space="preserve"> might </w:t>
      </w:r>
      <w:r w:rsidRPr="00C20E4C">
        <w:rPr>
          <w:rStyle w:val="Emphasis"/>
        </w:rPr>
        <w:t>offer one last chance</w:t>
      </w:r>
      <w:r w:rsidRPr="00C20E4C">
        <w:rPr>
          <w:u w:val="single"/>
        </w:rPr>
        <w:t xml:space="preserve"> for Washington to learn a Suez-style lesson</w:t>
      </w:r>
      <w:r w:rsidRPr="00C20E4C">
        <w:rPr>
          <w:sz w:val="16"/>
        </w:rPr>
        <w:t xml:space="preserve">—and without even suffering a defeat. So far, </w:t>
      </w:r>
      <w:r w:rsidRPr="00C20E4C">
        <w:rPr>
          <w:u w:val="single"/>
        </w:rPr>
        <w:t xml:space="preserve">U.S. </w:t>
      </w:r>
      <w:r w:rsidRPr="00C20E4C">
        <w:rPr>
          <w:rStyle w:val="Emphasis"/>
        </w:rPr>
        <w:t>policy</w:t>
      </w:r>
      <w:r w:rsidRPr="00C20E4C">
        <w:rPr>
          <w:u w:val="single"/>
        </w:rPr>
        <w:t xml:space="preserve"> on Ukraine has been </w:t>
      </w:r>
      <w:r w:rsidRPr="00C20E4C">
        <w:rPr>
          <w:rStyle w:val="Emphasis"/>
        </w:rPr>
        <w:t>pragmatic</w:t>
      </w:r>
      <w:r w:rsidRPr="00C20E4C">
        <w:rPr>
          <w:u w:val="single"/>
        </w:rPr>
        <w:t xml:space="preserve"> </w:t>
      </w:r>
      <w:r w:rsidRPr="00C20E4C">
        <w:rPr>
          <w:rStyle w:val="Emphasis"/>
        </w:rPr>
        <w:t>and</w:t>
      </w:r>
      <w:r w:rsidRPr="00C20E4C">
        <w:rPr>
          <w:u w:val="single"/>
        </w:rPr>
        <w:t xml:space="preserve"> arguably </w:t>
      </w:r>
      <w:r w:rsidRPr="00C20E4C">
        <w:rPr>
          <w:rStyle w:val="Emphasis"/>
        </w:rPr>
        <w:t>restrained</w:t>
      </w:r>
      <w:r w:rsidRPr="00C20E4C">
        <w:rPr>
          <w:u w:val="single"/>
        </w:rPr>
        <w:t xml:space="preserve">. </w:t>
      </w:r>
      <w:r w:rsidRPr="00C20E4C">
        <w:rPr>
          <w:rStyle w:val="Emphasis"/>
        </w:rPr>
        <w:t>But</w:t>
      </w:r>
      <w:r w:rsidRPr="00C20E4C">
        <w:rPr>
          <w:u w:val="single"/>
        </w:rPr>
        <w:t xml:space="preserve"> President Joe </w:t>
      </w:r>
      <w:r w:rsidRPr="00C20E4C">
        <w:rPr>
          <w:rStyle w:val="Emphasis"/>
        </w:rPr>
        <w:t>Biden</w:t>
      </w:r>
      <w:r w:rsidRPr="00C20E4C">
        <w:rPr>
          <w:u w:val="single"/>
        </w:rPr>
        <w:t xml:space="preserve"> and his team </w:t>
      </w:r>
      <w:r w:rsidRPr="00C20E4C">
        <w:rPr>
          <w:rStyle w:val="Emphasis"/>
        </w:rPr>
        <w:t>routinely talk about</w:t>
      </w:r>
      <w:r w:rsidRPr="00C20E4C">
        <w:rPr>
          <w:u w:val="single"/>
        </w:rPr>
        <w:t xml:space="preserve"> the war in ways that suggest an outmoded, </w:t>
      </w:r>
      <w:r w:rsidRPr="00C20E4C">
        <w:rPr>
          <w:rStyle w:val="Emphasis"/>
        </w:rPr>
        <w:t>moralistic</w:t>
      </w:r>
      <w:r w:rsidRPr="00C20E4C">
        <w:rPr>
          <w:u w:val="single"/>
        </w:rPr>
        <w:t xml:space="preserve">, and recklessly </w:t>
      </w:r>
      <w:r w:rsidRPr="00C20E4C">
        <w:rPr>
          <w:rStyle w:val="Emphasis"/>
        </w:rPr>
        <w:t>grandiose</w:t>
      </w:r>
      <w:r w:rsidRPr="00C20E4C">
        <w:rPr>
          <w:u w:val="single"/>
        </w:rPr>
        <w:t xml:space="preserve"> </w:t>
      </w:r>
      <w:r w:rsidRPr="00C20E4C">
        <w:rPr>
          <w:rStyle w:val="Emphasis"/>
        </w:rPr>
        <w:t>vision</w:t>
      </w:r>
      <w:r w:rsidRPr="00C20E4C">
        <w:rPr>
          <w:u w:val="single"/>
        </w:rPr>
        <w:t xml:space="preserve"> of American power. </w:t>
      </w:r>
      <w:r w:rsidRPr="00C20E4C">
        <w:rPr>
          <w:rStyle w:val="Emphasis"/>
        </w:rPr>
        <w:t>Aligning</w:t>
      </w:r>
      <w:r w:rsidRPr="00C20E4C">
        <w:rPr>
          <w:u w:val="single"/>
        </w:rPr>
        <w:t xml:space="preserve"> his administration’s </w:t>
      </w:r>
      <w:r w:rsidRPr="00C20E4C">
        <w:rPr>
          <w:rStyle w:val="Emphasis"/>
        </w:rPr>
        <w:t>rhetorical posture</w:t>
      </w:r>
      <w:r w:rsidRPr="00C20E4C">
        <w:rPr>
          <w:u w:val="single"/>
        </w:rPr>
        <w:t xml:space="preserve"> </w:t>
      </w:r>
      <w:r w:rsidRPr="00C20E4C">
        <w:rPr>
          <w:rStyle w:val="Emphasis"/>
        </w:rPr>
        <w:t>with</w:t>
      </w:r>
      <w:r w:rsidRPr="00C20E4C">
        <w:rPr>
          <w:u w:val="single"/>
        </w:rPr>
        <w:t xml:space="preserve"> a sober assessment of the </w:t>
      </w:r>
      <w:r w:rsidRPr="00C20E4C">
        <w:rPr>
          <w:rStyle w:val="Emphasis"/>
        </w:rPr>
        <w:t>true stakes</w:t>
      </w:r>
      <w:r w:rsidRPr="00C20E4C">
        <w:rPr>
          <w:u w:val="single"/>
        </w:rPr>
        <w:t xml:space="preserve"> involved in Ukraine might </w:t>
      </w:r>
      <w:r w:rsidRPr="00C20E4C">
        <w:rPr>
          <w:rStyle w:val="Emphasis"/>
        </w:rPr>
        <w:t>allow Biden to wean</w:t>
      </w:r>
      <w:r w:rsidRPr="00C20E4C">
        <w:rPr>
          <w:u w:val="single"/>
        </w:rPr>
        <w:t xml:space="preserve"> the establishment </w:t>
      </w:r>
      <w:r w:rsidRPr="00C20E4C">
        <w:rPr>
          <w:rStyle w:val="Emphasis"/>
        </w:rPr>
        <w:t>from</w:t>
      </w:r>
      <w:r w:rsidRPr="00C20E4C">
        <w:rPr>
          <w:u w:val="single"/>
        </w:rPr>
        <w:t xml:space="preserve"> its obsession with </w:t>
      </w:r>
      <w:r w:rsidRPr="00C20E4C">
        <w:rPr>
          <w:rStyle w:val="Emphasis"/>
        </w:rPr>
        <w:t>hegemony</w:t>
      </w:r>
      <w:r w:rsidRPr="00C20E4C">
        <w:rPr>
          <w:sz w:val="16"/>
        </w:rPr>
        <w:t>. Demonstrating that Americans do not need their country’s role in the world explained to them in the style of a children’s bedtime story would be a bonus.</w:t>
      </w:r>
    </w:p>
    <w:p w14:paraId="060142BB" w14:textId="452FBEAD" w:rsidR="00316947" w:rsidRPr="00316947" w:rsidRDefault="00316947" w:rsidP="00316947">
      <w:pPr>
        <w:rPr>
          <w:u w:val="single"/>
        </w:rPr>
      </w:pPr>
      <w:r w:rsidRPr="00C20E4C">
        <w:rPr>
          <w:sz w:val="16"/>
        </w:rPr>
        <w:t xml:space="preserve">The danger is that the opposite could </w:t>
      </w:r>
      <w:proofErr w:type="gramStart"/>
      <w:r w:rsidRPr="00C20E4C">
        <w:rPr>
          <w:sz w:val="16"/>
        </w:rPr>
        <w:t>happen:</w:t>
      </w:r>
      <w:proofErr w:type="gramEnd"/>
      <w:r w:rsidRPr="00C20E4C">
        <w:rPr>
          <w:sz w:val="16"/>
        </w:rPr>
        <w:t xml:space="preserve"> </w:t>
      </w:r>
      <w:r w:rsidRPr="00C20E4C">
        <w:rPr>
          <w:rStyle w:val="Emphasis"/>
        </w:rPr>
        <w:t>Biden’s framing of Ukraine as</w:t>
      </w:r>
      <w:r w:rsidRPr="00C20E4C">
        <w:rPr>
          <w:u w:val="single"/>
        </w:rPr>
        <w:t xml:space="preserve"> a crucible for a </w:t>
      </w:r>
      <w:r w:rsidRPr="00C20E4C">
        <w:rPr>
          <w:rStyle w:val="Emphasis"/>
        </w:rPr>
        <w:t>new</w:t>
      </w:r>
      <w:r w:rsidRPr="00C20E4C">
        <w:rPr>
          <w:u w:val="single"/>
        </w:rPr>
        <w:t xml:space="preserve"> era of military-backed </w:t>
      </w:r>
      <w:r w:rsidRPr="00C20E4C">
        <w:rPr>
          <w:rStyle w:val="Emphasis"/>
        </w:rPr>
        <w:t>American</w:t>
      </w:r>
      <w:r w:rsidRPr="00C20E4C">
        <w:rPr>
          <w:u w:val="single"/>
        </w:rPr>
        <w:t xml:space="preserve"> </w:t>
      </w:r>
      <w:r w:rsidRPr="00C20E4C">
        <w:rPr>
          <w:rStyle w:val="Emphasis"/>
        </w:rPr>
        <w:t>dominance</w:t>
      </w:r>
      <w:r w:rsidRPr="00C20E4C">
        <w:rPr>
          <w:u w:val="single"/>
        </w:rPr>
        <w:t xml:space="preserve"> might </w:t>
      </w:r>
      <w:r w:rsidRPr="00C20E4C">
        <w:rPr>
          <w:rStyle w:val="Emphasis"/>
        </w:rPr>
        <w:t>lock</w:t>
      </w:r>
      <w:r w:rsidRPr="00C20E4C">
        <w:rPr>
          <w:u w:val="single"/>
        </w:rPr>
        <w:t xml:space="preserve"> him </w:t>
      </w:r>
      <w:r w:rsidRPr="00C20E4C">
        <w:rPr>
          <w:rStyle w:val="Emphasis"/>
        </w:rPr>
        <w:t>in</w:t>
      </w:r>
      <w:r w:rsidRPr="00C20E4C">
        <w:rPr>
          <w:u w:val="single"/>
        </w:rPr>
        <w:t xml:space="preserve">, and his administration’s carefully calibrated </w:t>
      </w:r>
      <w:r w:rsidRPr="00C20E4C">
        <w:rPr>
          <w:rStyle w:val="Emphasis"/>
        </w:rPr>
        <w:t>policy</w:t>
      </w:r>
      <w:r w:rsidRPr="00C20E4C">
        <w:rPr>
          <w:u w:val="single"/>
        </w:rPr>
        <w:t xml:space="preserve"> could come </w:t>
      </w:r>
      <w:r w:rsidRPr="00C20E4C">
        <w:rPr>
          <w:rStyle w:val="Emphasis"/>
        </w:rPr>
        <w:t>to</w:t>
      </w:r>
      <w:r w:rsidRPr="00C20E4C">
        <w:rPr>
          <w:u w:val="single"/>
        </w:rPr>
        <w:t xml:space="preserve"> more closely </w:t>
      </w:r>
      <w:r w:rsidRPr="00C20E4C">
        <w:rPr>
          <w:rStyle w:val="Emphasis"/>
        </w:rPr>
        <w:t>resemble</w:t>
      </w:r>
      <w:r w:rsidRPr="00C20E4C">
        <w:rPr>
          <w:u w:val="single"/>
        </w:rPr>
        <w:t xml:space="preserve"> his soaring</w:t>
      </w:r>
      <w:r w:rsidRPr="00C20E4C">
        <w:rPr>
          <w:rStyle w:val="Emphasis"/>
        </w:rPr>
        <w:t>, ill-considered rhetoric</w:t>
      </w:r>
      <w:r w:rsidRPr="00C20E4C">
        <w:rPr>
          <w:u w:val="single"/>
        </w:rPr>
        <w:t xml:space="preserve">. </w:t>
      </w:r>
      <w:r w:rsidRPr="00C20E4C">
        <w:rPr>
          <w:rStyle w:val="Emphasis"/>
        </w:rPr>
        <w:t>That</w:t>
      </w:r>
      <w:r w:rsidRPr="00C20E4C">
        <w:rPr>
          <w:u w:val="single"/>
        </w:rPr>
        <w:t xml:space="preserve">, in turn, would </w:t>
      </w:r>
      <w:r w:rsidRPr="00C20E4C">
        <w:rPr>
          <w:rStyle w:val="Emphasis"/>
        </w:rPr>
        <w:t>lead to</w:t>
      </w:r>
      <w:r w:rsidRPr="00C20E4C">
        <w:rPr>
          <w:u w:val="single"/>
        </w:rPr>
        <w:t xml:space="preserve"> an altogether different and more </w:t>
      </w:r>
      <w:r w:rsidRPr="00C20E4C">
        <w:rPr>
          <w:rStyle w:val="Emphasis"/>
        </w:rPr>
        <w:t>disastrous</w:t>
      </w:r>
      <w:r w:rsidRPr="00C20E4C">
        <w:rPr>
          <w:u w:val="single"/>
        </w:rPr>
        <w:t xml:space="preserve"> </w:t>
      </w:r>
      <w:r w:rsidRPr="00C20E4C">
        <w:rPr>
          <w:rStyle w:val="Emphasis"/>
        </w:rPr>
        <w:t>reckoning</w:t>
      </w:r>
      <w:r w:rsidRPr="00C20E4C">
        <w:rPr>
          <w:u w:val="single"/>
        </w:rPr>
        <w:t>.</w:t>
      </w:r>
    </w:p>
    <w:p w14:paraId="168CF944" w14:textId="59ED7729" w:rsidR="005D0199" w:rsidRDefault="005D0199" w:rsidP="005D0199">
      <w:pPr>
        <w:pStyle w:val="Heading4"/>
      </w:pPr>
      <w:r>
        <w:t xml:space="preserve">US </w:t>
      </w:r>
      <w:proofErr w:type="spellStart"/>
      <w:r>
        <w:t>Heg</w:t>
      </w:r>
      <w:proofErr w:type="spellEnd"/>
      <w:r>
        <w:t xml:space="preserve"> declining—low production, rampant inequality, and COVID </w:t>
      </w:r>
      <w:proofErr w:type="gramStart"/>
      <w:r>
        <w:t>consequences</w:t>
      </w:r>
      <w:proofErr w:type="gramEnd"/>
    </w:p>
    <w:p w14:paraId="394365C4" w14:textId="77777777" w:rsidR="005D0199" w:rsidRDefault="005D0199" w:rsidP="005D0199">
      <w:r w:rsidRPr="000F1C94">
        <w:rPr>
          <w:rStyle w:val="Style13ptBold"/>
        </w:rPr>
        <w:t>Meisenhelder 20</w:t>
      </w:r>
      <w:r>
        <w:t>-</w:t>
      </w:r>
      <w:r w:rsidRPr="000F1C94">
        <w:t xml:space="preserve"> retired Professor of Sociology from California State University, San Bernardino.</w:t>
      </w:r>
    </w:p>
    <w:p w14:paraId="69A3F5A7" w14:textId="77777777" w:rsidR="005D0199" w:rsidRPr="000F1C94" w:rsidRDefault="005D0199" w:rsidP="005D0199">
      <w:r w:rsidRPr="000F1C94">
        <w:t xml:space="preserve">Thomas Meisenhelder, "Declining American Hegemony Could Be </w:t>
      </w:r>
      <w:proofErr w:type="gramStart"/>
      <w:r w:rsidRPr="000F1C94">
        <w:t>A</w:t>
      </w:r>
      <w:proofErr w:type="gramEnd"/>
      <w:r w:rsidRPr="000F1C94">
        <w:t xml:space="preserve"> Good Thing," Common Dreams, 10-11-2020, https://www.commondreams.org/views/2020/10/11/declining-american-hegemony-could-be-good-thing-- </w:t>
      </w:r>
      <w:proofErr w:type="spellStart"/>
      <w:r w:rsidRPr="000F1C94">
        <w:rPr>
          <w:rFonts w:ascii="MS Gothic" w:eastAsia="MS Gothic" w:hAnsi="MS Gothic" w:cs="MS Gothic" w:hint="eastAsia"/>
        </w:rPr>
        <w:t>嘉</w:t>
      </w:r>
      <w:r w:rsidRPr="000F1C94">
        <w:rPr>
          <w:rFonts w:ascii="Microsoft JhengHei" w:eastAsia="Microsoft JhengHei" w:hAnsi="Microsoft JhengHei" w:cs="Microsoft JhengHei" w:hint="eastAsia"/>
        </w:rPr>
        <w:t>玮</w:t>
      </w:r>
      <w:proofErr w:type="spellEnd"/>
    </w:p>
    <w:p w14:paraId="65288B90" w14:textId="77777777" w:rsidR="005D0199" w:rsidRPr="000F1C94" w:rsidRDefault="005D0199" w:rsidP="005D0199">
      <w:pPr>
        <w:rPr>
          <w:rStyle w:val="StyleUnderline"/>
        </w:rPr>
      </w:pPr>
      <w:r w:rsidRPr="000F1C94">
        <w:rPr>
          <w:rStyle w:val="StyleUnderline"/>
        </w:rPr>
        <w:t xml:space="preserve">We are told that the United States is the greatest, most </w:t>
      </w:r>
      <w:proofErr w:type="gramStart"/>
      <w:r w:rsidRPr="000F1C94">
        <w:rPr>
          <w:rStyle w:val="StyleUnderline"/>
        </w:rPr>
        <w:t>productive</w:t>
      </w:r>
      <w:proofErr w:type="gramEnd"/>
      <w:r w:rsidRPr="000F1C94">
        <w:rPr>
          <w:rStyle w:val="StyleUnderline"/>
        </w:rPr>
        <w:t xml:space="preserve"> and fairest economy in the world. It isn't.</w:t>
      </w:r>
      <w:r>
        <w:t xml:space="preserve"> Over the last several years, </w:t>
      </w:r>
      <w:r w:rsidRPr="000F1C94">
        <w:rPr>
          <w:rStyle w:val="StyleUnderline"/>
        </w:rPr>
        <w:t xml:space="preserve">our </w:t>
      </w:r>
      <w:r w:rsidRPr="00A04860">
        <w:rPr>
          <w:rStyle w:val="Emphasis"/>
        </w:rPr>
        <w:t>share of</w:t>
      </w:r>
      <w:r w:rsidRPr="000F1C94">
        <w:rPr>
          <w:rStyle w:val="StyleUnderline"/>
        </w:rPr>
        <w:t xml:space="preserve"> world </w:t>
      </w:r>
      <w:r w:rsidRPr="00A04860">
        <w:rPr>
          <w:rStyle w:val="Emphasis"/>
        </w:rPr>
        <w:t>production</w:t>
      </w:r>
      <w:r w:rsidRPr="000F1C94">
        <w:rPr>
          <w:rStyle w:val="StyleUnderline"/>
        </w:rPr>
        <w:t xml:space="preserve"> has </w:t>
      </w:r>
      <w:r w:rsidRPr="00A04860">
        <w:rPr>
          <w:rStyle w:val="Emphasis"/>
        </w:rPr>
        <w:t>declined</w:t>
      </w:r>
      <w:r w:rsidRPr="000F1C94">
        <w:rPr>
          <w:rStyle w:val="StyleUnderline"/>
        </w:rPr>
        <w:t xml:space="preserve"> significantly</w:t>
      </w:r>
      <w:r>
        <w:t xml:space="preserve">. Increasingly </w:t>
      </w:r>
      <w:r w:rsidRPr="000F1C94">
        <w:rPr>
          <w:rStyle w:val="StyleUnderline"/>
        </w:rPr>
        <w:t xml:space="preserve">our </w:t>
      </w:r>
      <w:r w:rsidRPr="00A04860">
        <w:rPr>
          <w:rStyle w:val="Emphasis"/>
        </w:rPr>
        <w:t>economy</w:t>
      </w:r>
      <w:r w:rsidRPr="000F1C94">
        <w:rPr>
          <w:rStyle w:val="StyleUnderline"/>
        </w:rPr>
        <w:t xml:space="preserve"> is </w:t>
      </w:r>
      <w:r w:rsidRPr="00A04860">
        <w:rPr>
          <w:rStyle w:val="Emphasis"/>
        </w:rPr>
        <w:t>characterized by</w:t>
      </w:r>
      <w:r w:rsidRPr="000F1C94">
        <w:rPr>
          <w:rStyle w:val="StyleUnderline"/>
        </w:rPr>
        <w:t xml:space="preserve"> wide </w:t>
      </w:r>
      <w:r w:rsidRPr="00A04860">
        <w:rPr>
          <w:rStyle w:val="Emphasis"/>
        </w:rPr>
        <w:t>inequalities</w:t>
      </w:r>
      <w:r w:rsidRPr="000F1C94">
        <w:rPr>
          <w:rStyle w:val="StyleUnderline"/>
        </w:rPr>
        <w:t xml:space="preserve">, environmental </w:t>
      </w:r>
      <w:r w:rsidRPr="00A04860">
        <w:rPr>
          <w:rStyle w:val="Emphasis"/>
        </w:rPr>
        <w:t>destruction</w:t>
      </w:r>
      <w:r w:rsidRPr="000F1C94">
        <w:rPr>
          <w:rStyle w:val="StyleUnderline"/>
        </w:rPr>
        <w:t xml:space="preserve">, </w:t>
      </w:r>
      <w:r w:rsidRPr="00A04860">
        <w:rPr>
          <w:rStyle w:val="Emphasis"/>
        </w:rPr>
        <w:t>and decreasing life</w:t>
      </w:r>
      <w:r w:rsidRPr="000F1C94">
        <w:rPr>
          <w:rStyle w:val="StyleUnderline"/>
        </w:rPr>
        <w:t xml:space="preserve"> chances for the many.</w:t>
      </w:r>
      <w:r>
        <w:t xml:space="preserve"> The </w:t>
      </w:r>
      <w:r w:rsidRPr="00A04860">
        <w:rPr>
          <w:rStyle w:val="Emphasis"/>
        </w:rPr>
        <w:t>earnings</w:t>
      </w:r>
      <w:r w:rsidRPr="000F1C94">
        <w:rPr>
          <w:rStyle w:val="StyleUnderline"/>
        </w:rPr>
        <w:t xml:space="preserve"> </w:t>
      </w:r>
      <w:r w:rsidRPr="00A04860">
        <w:rPr>
          <w:rStyle w:val="Emphasis"/>
        </w:rPr>
        <w:t>ratio</w:t>
      </w:r>
      <w:r w:rsidRPr="000F1C94">
        <w:rPr>
          <w:rStyle w:val="StyleUnderline"/>
        </w:rPr>
        <w:t xml:space="preserve"> between CEOs and their employees has </w:t>
      </w:r>
      <w:r w:rsidRPr="00A04860">
        <w:rPr>
          <w:rStyle w:val="Emphasis"/>
        </w:rPr>
        <w:t>widened</w:t>
      </w:r>
      <w:r w:rsidRPr="000F1C94">
        <w:rPr>
          <w:rStyle w:val="StyleUnderline"/>
        </w:rPr>
        <w:t xml:space="preserve"> dramatically.</w:t>
      </w:r>
      <w:r>
        <w:t xml:space="preserve"> </w:t>
      </w:r>
      <w:r w:rsidRPr="00A04860">
        <w:rPr>
          <w:rStyle w:val="Emphasis"/>
        </w:rPr>
        <w:t>Bosses</w:t>
      </w:r>
      <w:r w:rsidRPr="000F1C94">
        <w:rPr>
          <w:rStyle w:val="StyleUnderline"/>
        </w:rPr>
        <w:t xml:space="preserve"> now </w:t>
      </w:r>
      <w:r w:rsidRPr="00A04860">
        <w:rPr>
          <w:rStyle w:val="Emphasis"/>
        </w:rPr>
        <w:t>earn</w:t>
      </w:r>
      <w:r w:rsidRPr="000F1C94">
        <w:rPr>
          <w:rStyle w:val="StyleUnderline"/>
        </w:rPr>
        <w:t xml:space="preserve"> as much as </w:t>
      </w:r>
      <w:r w:rsidRPr="00A04860">
        <w:rPr>
          <w:rStyle w:val="Emphasis"/>
        </w:rPr>
        <w:t>400 times</w:t>
      </w:r>
      <w:r w:rsidRPr="000F1C94">
        <w:rPr>
          <w:rStyle w:val="StyleUnderline"/>
        </w:rPr>
        <w:t xml:space="preserve"> the </w:t>
      </w:r>
      <w:r w:rsidRPr="00A04860">
        <w:rPr>
          <w:rStyle w:val="Emphasis"/>
        </w:rPr>
        <w:t>incomes of</w:t>
      </w:r>
      <w:r w:rsidRPr="000F1C94">
        <w:rPr>
          <w:rStyle w:val="StyleUnderline"/>
        </w:rPr>
        <w:t xml:space="preserve"> their </w:t>
      </w:r>
      <w:r w:rsidRPr="00A04860">
        <w:rPr>
          <w:rStyle w:val="Emphasis"/>
        </w:rPr>
        <w:t>employees</w:t>
      </w:r>
      <w:r>
        <w:t xml:space="preserve">. Ordinary </w:t>
      </w:r>
      <w:r w:rsidRPr="00A04860">
        <w:rPr>
          <w:rStyle w:val="Emphasis"/>
        </w:rPr>
        <w:t>Americans no longer believe</w:t>
      </w:r>
      <w:r w:rsidRPr="000F1C94">
        <w:rPr>
          <w:rStyle w:val="StyleUnderline"/>
        </w:rPr>
        <w:t xml:space="preserve"> that </w:t>
      </w:r>
      <w:r w:rsidRPr="00A04860">
        <w:rPr>
          <w:rStyle w:val="Emphasis"/>
        </w:rPr>
        <w:t>future</w:t>
      </w:r>
      <w:r w:rsidRPr="000F1C94">
        <w:rPr>
          <w:rStyle w:val="StyleUnderline"/>
        </w:rPr>
        <w:t xml:space="preserve"> generations will </w:t>
      </w:r>
      <w:r w:rsidRPr="00A04860">
        <w:rPr>
          <w:rStyle w:val="Emphasis"/>
        </w:rPr>
        <w:t>have more comfortable lives</w:t>
      </w:r>
      <w:r w:rsidRPr="000F1C94">
        <w:rPr>
          <w:rStyle w:val="StyleUnderline"/>
        </w:rPr>
        <w:t xml:space="preserve"> than current ones. People of color in the United States face significant economic damage just because of their heritage and ethnicity.</w:t>
      </w:r>
    </w:p>
    <w:p w14:paraId="7B0C00F0" w14:textId="249334E0" w:rsidR="005D0199" w:rsidRDefault="005D0199" w:rsidP="005D0199">
      <w:r>
        <w:t xml:space="preserve">President </w:t>
      </w:r>
      <w:r w:rsidRPr="00A04860">
        <w:rPr>
          <w:rStyle w:val="Emphasis"/>
        </w:rPr>
        <w:t>Trump</w:t>
      </w:r>
      <w:r>
        <w:t xml:space="preserve"> did not create this situation, but he is </w:t>
      </w:r>
      <w:r w:rsidRPr="00A04860">
        <w:rPr>
          <w:rStyle w:val="Emphasis"/>
        </w:rPr>
        <w:t>making it worse</w:t>
      </w:r>
      <w:r w:rsidRPr="000F1C94">
        <w:rPr>
          <w:rStyle w:val="StyleUnderline"/>
        </w:rPr>
        <w:t>.</w:t>
      </w:r>
      <w:r>
        <w:t xml:space="preserve"> His administration's </w:t>
      </w:r>
      <w:r w:rsidRPr="000F1C94">
        <w:rPr>
          <w:rStyle w:val="StyleUnderline"/>
        </w:rPr>
        <w:t xml:space="preserve">mishandling of </w:t>
      </w:r>
      <w:r w:rsidRPr="00A04860">
        <w:rPr>
          <w:rStyle w:val="Emphasis"/>
        </w:rPr>
        <w:t>COVID</w:t>
      </w:r>
      <w:r w:rsidRPr="000F1C94">
        <w:rPr>
          <w:rStyle w:val="StyleUnderline"/>
        </w:rPr>
        <w:t xml:space="preserve"> has </w:t>
      </w:r>
      <w:r w:rsidRPr="00A04860">
        <w:rPr>
          <w:rStyle w:val="Emphasis"/>
        </w:rPr>
        <w:t>driven</w:t>
      </w:r>
      <w:r w:rsidRPr="000F1C94">
        <w:rPr>
          <w:rStyle w:val="StyleUnderline"/>
        </w:rPr>
        <w:t xml:space="preserve"> </w:t>
      </w:r>
      <w:r w:rsidRPr="00A04860">
        <w:rPr>
          <w:rStyle w:val="Emphasis"/>
        </w:rPr>
        <w:t>down</w:t>
      </w:r>
      <w:r w:rsidRPr="000F1C94">
        <w:rPr>
          <w:rStyle w:val="StyleUnderline"/>
        </w:rPr>
        <w:t xml:space="preserve"> the </w:t>
      </w:r>
      <w:r w:rsidRPr="00A04860">
        <w:rPr>
          <w:rStyle w:val="Emphasis"/>
        </w:rPr>
        <w:t>lives</w:t>
      </w:r>
      <w:r w:rsidRPr="000F1C94">
        <w:rPr>
          <w:rStyle w:val="StyleUnderline"/>
        </w:rPr>
        <w:t xml:space="preserve"> of ordinary Americans. </w:t>
      </w:r>
      <w:r w:rsidRPr="00A04860">
        <w:rPr>
          <w:rStyle w:val="Emphasis"/>
        </w:rPr>
        <w:t>Unemployment</w:t>
      </w:r>
      <w:r w:rsidRPr="000F1C94">
        <w:rPr>
          <w:rStyle w:val="StyleUnderline"/>
        </w:rPr>
        <w:t xml:space="preserve"> is </w:t>
      </w:r>
      <w:r w:rsidRPr="00A04860">
        <w:rPr>
          <w:rStyle w:val="Emphasis"/>
        </w:rPr>
        <w:t>up</w:t>
      </w:r>
      <w:r w:rsidRPr="000F1C94">
        <w:rPr>
          <w:rStyle w:val="StyleUnderline"/>
        </w:rPr>
        <w:t xml:space="preserve">; </w:t>
      </w:r>
      <w:r w:rsidRPr="00A04860">
        <w:rPr>
          <w:rStyle w:val="Emphasis"/>
        </w:rPr>
        <w:t>incomes</w:t>
      </w:r>
      <w:r w:rsidRPr="000F1C94">
        <w:rPr>
          <w:rStyle w:val="StyleUnderline"/>
        </w:rPr>
        <w:t xml:space="preserve"> are </w:t>
      </w:r>
      <w:r w:rsidRPr="00A04860">
        <w:rPr>
          <w:rStyle w:val="Emphasis"/>
        </w:rPr>
        <w:t>down</w:t>
      </w:r>
      <w:r w:rsidRPr="000F1C94">
        <w:rPr>
          <w:rStyle w:val="StyleUnderline"/>
        </w:rPr>
        <w:t xml:space="preserve">; mass </w:t>
      </w:r>
      <w:r w:rsidRPr="00A04860">
        <w:rPr>
          <w:rStyle w:val="Emphasis"/>
        </w:rPr>
        <w:t>evictions</w:t>
      </w:r>
      <w:r w:rsidRPr="000F1C94">
        <w:rPr>
          <w:rStyle w:val="StyleUnderline"/>
        </w:rPr>
        <w:t xml:space="preserve"> are </w:t>
      </w:r>
      <w:r w:rsidRPr="00A04860">
        <w:rPr>
          <w:rStyle w:val="Emphasis"/>
        </w:rPr>
        <w:t>looming</w:t>
      </w:r>
      <w:r w:rsidRPr="000F1C94">
        <w:rPr>
          <w:rStyle w:val="StyleUnderline"/>
        </w:rPr>
        <w:t xml:space="preserve">; </w:t>
      </w:r>
      <w:r w:rsidRPr="00A04860">
        <w:rPr>
          <w:rStyle w:val="Emphasis"/>
        </w:rPr>
        <w:t>GDP</w:t>
      </w:r>
      <w:r w:rsidRPr="000F1C94">
        <w:rPr>
          <w:rStyle w:val="StyleUnderline"/>
        </w:rPr>
        <w:t xml:space="preserve"> has </w:t>
      </w:r>
      <w:r w:rsidRPr="00A04860">
        <w:rPr>
          <w:rStyle w:val="Emphasis"/>
        </w:rPr>
        <w:t>collapsed</w:t>
      </w:r>
      <w:r w:rsidRPr="000F1C94">
        <w:rPr>
          <w:rStyle w:val="StyleUnderline"/>
        </w:rPr>
        <w:t>; and all this is doubly true for persons of color. The only folks doing well are a few tech bosses and those who live off the stock market</w:t>
      </w:r>
      <w:r>
        <w:t xml:space="preserve">. In addition, the American economy is not sustainable environmentally. Since we no longer can claim any kind of real commitment to environmental protection, we </w:t>
      </w:r>
      <w:proofErr w:type="spellStart"/>
      <w:r>
        <w:t>can not</w:t>
      </w:r>
      <w:proofErr w:type="spellEnd"/>
      <w:r>
        <w:t xml:space="preserve"> even pretend to be an international leader in this area.</w:t>
      </w:r>
    </w:p>
    <w:p w14:paraId="2C9F2B00" w14:textId="57BFFAF9" w:rsidR="00FA084A" w:rsidRDefault="00F57732" w:rsidP="00041243">
      <w:pPr>
        <w:pStyle w:val="Heading4"/>
      </w:pPr>
      <w:r>
        <w:t xml:space="preserve">The unipolar moment is </w:t>
      </w:r>
      <w:proofErr w:type="gramStart"/>
      <w:r>
        <w:t>over</w:t>
      </w:r>
      <w:proofErr w:type="gramEnd"/>
    </w:p>
    <w:p w14:paraId="740EE469" w14:textId="1C80D25C" w:rsidR="00F57732" w:rsidRPr="00F57732" w:rsidRDefault="00F57732" w:rsidP="00F57732">
      <w:r w:rsidRPr="00F57732">
        <w:rPr>
          <w:rStyle w:val="Style13ptBold"/>
        </w:rPr>
        <w:t>Gardner-Bird 2</w:t>
      </w:r>
      <w:r>
        <w:rPr>
          <w:rStyle w:val="Style13ptBold"/>
        </w:rPr>
        <w:t>2</w:t>
      </w:r>
      <w:r w:rsidRPr="00F57732">
        <w:t xml:space="preserve"> [Samuel Gardner-Bird</w:t>
      </w:r>
      <w:r>
        <w:t xml:space="preserve"> </w:t>
      </w:r>
      <w:r w:rsidRPr="00F57732">
        <w:t xml:space="preserve">is a Research Associate at the Quincy Institute. He received his B.A. from Tufts University, graduating summa cum laude. </w:t>
      </w:r>
      <w:r>
        <w:t xml:space="preserve">He has </w:t>
      </w:r>
      <w:r w:rsidRPr="00F57732">
        <w:t xml:space="preserve">worked as an intern for the Eurasia Group Foundation, and as a Young Global Professional in the New American Engagement Initiative at the Atlantic Council, “The unipolar moment is over. When will the US get </w:t>
      </w:r>
      <w:proofErr w:type="gramStart"/>
      <w:r w:rsidRPr="00F57732">
        <w:t>it?,</w:t>
      </w:r>
      <w:proofErr w:type="gramEnd"/>
      <w:r w:rsidRPr="00F57732">
        <w:t xml:space="preserve">” Responsible Statecraft, </w:t>
      </w:r>
      <w:r>
        <w:t>11</w:t>
      </w:r>
      <w:r w:rsidRPr="00F57732">
        <w:t>-</w:t>
      </w:r>
      <w:r>
        <w:t>15</w:t>
      </w:r>
      <w:r w:rsidRPr="00F57732">
        <w:t>-202</w:t>
      </w:r>
      <w:r>
        <w:t>2</w:t>
      </w:r>
      <w:r w:rsidRPr="00F57732">
        <w:t>, https://responsiblestatecraft.org/2022/11/15/the-unipololar-moment-is-over-when-will-the-us-get-it/, accessed 7-29-2023, HKR-SWY]</w:t>
      </w:r>
    </w:p>
    <w:p w14:paraId="2DA32A7F" w14:textId="77777777" w:rsidR="00FA084A" w:rsidRPr="00F57732" w:rsidRDefault="00FA084A" w:rsidP="00FA084A">
      <w:pPr>
        <w:rPr>
          <w:rStyle w:val="StyleUnderline"/>
        </w:rPr>
      </w:pPr>
      <w:r w:rsidRPr="00F57732">
        <w:rPr>
          <w:sz w:val="16"/>
        </w:rPr>
        <w:t xml:space="preserve">These statements point to </w:t>
      </w:r>
      <w:r w:rsidRPr="00F57732">
        <w:rPr>
          <w:rStyle w:val="StyleUnderline"/>
        </w:rPr>
        <w:t>the emergence of a new non-alignment within the Global South, a counterpoint to America’s typical posture of world leadership</w:t>
      </w:r>
      <w:r w:rsidRPr="00F57732">
        <w:rPr>
          <w:sz w:val="16"/>
        </w:rPr>
        <w:t xml:space="preserve">. Of course, these are not popular views in Washington, but that is precisely the point — </w:t>
      </w:r>
      <w:r w:rsidRPr="00F57732">
        <w:rPr>
          <w:rStyle w:val="StyleUnderline"/>
        </w:rPr>
        <w:t xml:space="preserve">if prominent leaders in the fastest growing regions don’t buy into the Western consensus, can the United States really maintain its global position for long?  </w:t>
      </w:r>
    </w:p>
    <w:p w14:paraId="50795471" w14:textId="77777777" w:rsidR="00FA084A" w:rsidRPr="00F57732" w:rsidRDefault="00FA084A" w:rsidP="00FA084A">
      <w:pPr>
        <w:rPr>
          <w:rStyle w:val="StyleUnderline"/>
        </w:rPr>
      </w:pPr>
      <w:r w:rsidRPr="00F57732">
        <w:rPr>
          <w:sz w:val="16"/>
        </w:rPr>
        <w:t xml:space="preserve">Despite the National Security Strategy’s recent declaration that “the post-Cold War era is definitively over,” </w:t>
      </w:r>
      <w:r w:rsidRPr="00F57732">
        <w:rPr>
          <w:rStyle w:val="StyleUnderline"/>
        </w:rPr>
        <w:t xml:space="preserve">the United States is still unwilling to state what the international system has become in its wake: increasingly multipolar. </w:t>
      </w:r>
    </w:p>
    <w:p w14:paraId="51367EA2" w14:textId="77777777" w:rsidR="00FA084A" w:rsidRPr="00F57732" w:rsidRDefault="00FA084A" w:rsidP="00FA084A">
      <w:pPr>
        <w:rPr>
          <w:rStyle w:val="StyleUnderline"/>
        </w:rPr>
      </w:pPr>
      <w:r w:rsidRPr="00F57732">
        <w:rPr>
          <w:sz w:val="16"/>
        </w:rPr>
        <w:t>Rather than rethinking first order assumptions about foreign policy</w:t>
      </w:r>
      <w:r w:rsidRPr="00F57732">
        <w:rPr>
          <w:rStyle w:val="StyleUnderline"/>
        </w:rPr>
        <w:t>, the United States appears destined to press on its quest for global hegemony — committing thousands of troops to Europe, preparing for a “strategic competition” with China in the Indo-Pacific, and rubber stamping a bloated military budget.</w:t>
      </w:r>
    </w:p>
    <w:p w14:paraId="7E18849A" w14:textId="77777777" w:rsidR="00FA084A" w:rsidRPr="00F57732" w:rsidRDefault="00FA084A" w:rsidP="00FA084A">
      <w:pPr>
        <w:rPr>
          <w:rStyle w:val="StyleUnderline"/>
        </w:rPr>
      </w:pPr>
      <w:r w:rsidRPr="00F57732">
        <w:rPr>
          <w:sz w:val="16"/>
        </w:rPr>
        <w:t xml:space="preserve">Unfortunately, as yesterday’s panelists revealed, </w:t>
      </w:r>
      <w:r w:rsidRPr="00F57732">
        <w:rPr>
          <w:rStyle w:val="StyleUnderline"/>
        </w:rPr>
        <w:t xml:space="preserve">the rest of </w:t>
      </w:r>
      <w:r w:rsidRPr="00F57732">
        <w:rPr>
          <w:rStyle w:val="Emphasis"/>
        </w:rPr>
        <w:t>the world is unlikely to join in any U.S. crusade</w:t>
      </w:r>
      <w:r w:rsidRPr="00F57732">
        <w:rPr>
          <w:rStyle w:val="StyleUnderline"/>
        </w:rPr>
        <w:t xml:space="preserve"> to “defend democracy” or line up to support a “rules-based order”: a phrase riddled with too many inconsistencies to remain credible. </w:t>
      </w:r>
    </w:p>
    <w:p w14:paraId="6A6BD972" w14:textId="77777777" w:rsidR="00FA084A" w:rsidRPr="00F57732" w:rsidRDefault="00FA084A" w:rsidP="00FA084A">
      <w:pPr>
        <w:rPr>
          <w:sz w:val="16"/>
        </w:rPr>
      </w:pPr>
      <w:r w:rsidRPr="00F57732">
        <w:rPr>
          <w:sz w:val="16"/>
        </w:rPr>
        <w:t xml:space="preserve">In responding to the war in Ukraine, the Global South has been reluctant to endorse the West’s view. That is not to suggest that Global South nations support Russia’s unjust and brutal invasion. Most do see Russia’s actions as a breach of international law and have spoken against Russia’s wanton violence towards civilians. </w:t>
      </w:r>
      <w:proofErr w:type="gramStart"/>
      <w:r w:rsidRPr="00F57732">
        <w:rPr>
          <w:sz w:val="16"/>
        </w:rPr>
        <w:t>A majority of</w:t>
      </w:r>
      <w:proofErr w:type="gramEnd"/>
      <w:r w:rsidRPr="00F57732">
        <w:rPr>
          <w:sz w:val="16"/>
        </w:rPr>
        <w:t xml:space="preserve"> nations either voted for or at least abstained from a motion at the United Nations criticizing Russia’s flimsy annexations in eastern Ukraine.</w:t>
      </w:r>
    </w:p>
    <w:p w14:paraId="7C135A9E" w14:textId="77777777" w:rsidR="00FA084A" w:rsidRPr="00F57732" w:rsidRDefault="00FA084A" w:rsidP="00FA084A">
      <w:pPr>
        <w:rPr>
          <w:sz w:val="16"/>
        </w:rPr>
      </w:pPr>
      <w:r w:rsidRPr="00F57732">
        <w:rPr>
          <w:sz w:val="16"/>
        </w:rPr>
        <w:t>But beyond procedural UN votes, as the Quincy Institute’s Sarang Shidore noted recently, the war looks fundamentally different in Sao Paulo, New Delhi, and Johannesburg.</w:t>
      </w:r>
    </w:p>
    <w:p w14:paraId="4294D675" w14:textId="77777777" w:rsidR="00FA084A" w:rsidRPr="00F57732" w:rsidRDefault="00FA084A" w:rsidP="00FA084A">
      <w:pPr>
        <w:rPr>
          <w:rStyle w:val="StyleUnderline"/>
        </w:rPr>
      </w:pPr>
      <w:r w:rsidRPr="00F57732">
        <w:rPr>
          <w:sz w:val="16"/>
        </w:rPr>
        <w:t xml:space="preserve">The problem facing policymakers in Washington is simple: </w:t>
      </w:r>
      <w:r w:rsidRPr="00F57732">
        <w:rPr>
          <w:rStyle w:val="StyleUnderline"/>
        </w:rPr>
        <w:t xml:space="preserve">if the United States cannot hope to rally the Global South to </w:t>
      </w:r>
      <w:proofErr w:type="gramStart"/>
      <w:r w:rsidRPr="00F57732">
        <w:rPr>
          <w:rStyle w:val="StyleUnderline"/>
        </w:rPr>
        <w:t>take action</w:t>
      </w:r>
      <w:proofErr w:type="gramEnd"/>
      <w:r w:rsidRPr="00F57732">
        <w:rPr>
          <w:sz w:val="16"/>
        </w:rPr>
        <w:t xml:space="preserve"> beyond mild verbal recriminations following an obvious violation of international law, </w:t>
      </w:r>
      <w:r w:rsidRPr="00F57732">
        <w:rPr>
          <w:rStyle w:val="StyleUnderline"/>
        </w:rPr>
        <w:t xml:space="preserve">how can it hope to succeed in “strategic competition” or in winning influence in the world’s most populous regions? </w:t>
      </w:r>
    </w:p>
    <w:p w14:paraId="478FE3E9" w14:textId="63BA65B2" w:rsidR="00FA084A" w:rsidRPr="00F57732" w:rsidRDefault="00FA084A" w:rsidP="00FA084A">
      <w:pPr>
        <w:rPr>
          <w:sz w:val="16"/>
        </w:rPr>
      </w:pPr>
      <w:r w:rsidRPr="00F57732">
        <w:rPr>
          <w:sz w:val="16"/>
        </w:rPr>
        <w:t>As a new QI brief by Shidore has laid out</w:t>
      </w:r>
      <w:r w:rsidRPr="00F57732">
        <w:rPr>
          <w:rStyle w:val="StyleUnderline"/>
        </w:rPr>
        <w:t>, if Washington has any hope of winning over the Global South, it must come to terms with the non-aligned posture of many states</w:t>
      </w:r>
      <w:r w:rsidRPr="00F57732">
        <w:rPr>
          <w:sz w:val="16"/>
        </w:rPr>
        <w:t xml:space="preserve">. Centering U.S. grand strategy on “strategic competition” and making states pick a side, through onerous tools such as secondary sanctions, will only push them toward Beijing or Moscow. Showing up as a partner for greater trade, investment, and innovation may be more effective. </w:t>
      </w:r>
      <w:r w:rsidRPr="00F57732">
        <w:rPr>
          <w:rStyle w:val="StyleUnderline"/>
        </w:rPr>
        <w:t>The United States should also look to reform the international system by</w:t>
      </w:r>
      <w:r w:rsidRPr="00F57732">
        <w:rPr>
          <w:sz w:val="16"/>
        </w:rPr>
        <w:t xml:space="preserve"> enhancing the importance of the G20 </w:t>
      </w:r>
      <w:r w:rsidRPr="00F57732">
        <w:rPr>
          <w:rStyle w:val="StyleUnderline"/>
        </w:rPr>
        <w:t xml:space="preserve">and </w:t>
      </w:r>
      <w:r w:rsidRPr="00F57732">
        <w:rPr>
          <w:rStyle w:val="Emphasis"/>
        </w:rPr>
        <w:t>pursuing a more inclusive UN Security Council</w:t>
      </w:r>
      <w:r w:rsidRPr="00F57732">
        <w:rPr>
          <w:sz w:val="16"/>
        </w:rPr>
        <w:t xml:space="preserve"> – an idea Washington has proposed for decades. </w:t>
      </w:r>
    </w:p>
    <w:p w14:paraId="0D639046" w14:textId="77777777" w:rsidR="00484E79" w:rsidRDefault="00FA084A" w:rsidP="00484E79">
      <w:pPr>
        <w:rPr>
          <w:rStyle w:val="StyleUnderline"/>
        </w:rPr>
      </w:pPr>
      <w:r w:rsidRPr="00F57732">
        <w:rPr>
          <w:sz w:val="16"/>
        </w:rPr>
        <w:t xml:space="preserve">But before any of this can occur, </w:t>
      </w:r>
      <w:r w:rsidRPr="00F57732">
        <w:rPr>
          <w:rStyle w:val="StyleUnderline"/>
        </w:rPr>
        <w:t xml:space="preserve">the United States would have to admit the obvious — the age of </w:t>
      </w:r>
      <w:r w:rsidRPr="00F57732">
        <w:rPr>
          <w:rStyle w:val="Emphasis"/>
        </w:rPr>
        <w:t>unipolarity is over</w:t>
      </w:r>
      <w:r w:rsidRPr="00F57732">
        <w:rPr>
          <w:rStyle w:val="StyleUnderline"/>
        </w:rPr>
        <w:t xml:space="preserve">, the world </w:t>
      </w:r>
      <w:r w:rsidRPr="00F57732">
        <w:rPr>
          <w:rStyle w:val="Emphasis"/>
        </w:rPr>
        <w:t>will not accept rules made in Washington</w:t>
      </w:r>
      <w:r w:rsidRPr="00F57732">
        <w:rPr>
          <w:rStyle w:val="StyleUnderline"/>
        </w:rPr>
        <w:t xml:space="preserve">, and that developing nations are once again </w:t>
      </w:r>
      <w:r w:rsidRPr="00F57732">
        <w:rPr>
          <w:rStyle w:val="Emphasis"/>
        </w:rPr>
        <w:t>charting their own course.</w:t>
      </w:r>
      <w:r w:rsidRPr="00F57732">
        <w:rPr>
          <w:sz w:val="16"/>
        </w:rPr>
        <w:t xml:space="preserve"> </w:t>
      </w:r>
      <w:r w:rsidRPr="00F57732">
        <w:rPr>
          <w:rStyle w:val="StyleUnderline"/>
        </w:rPr>
        <w:t xml:space="preserve">If it fails to do so, it is </w:t>
      </w:r>
      <w:r w:rsidRPr="00F57732">
        <w:rPr>
          <w:rStyle w:val="Emphasis"/>
        </w:rPr>
        <w:t>doomed to pursue a grandiose vision</w:t>
      </w:r>
      <w:r w:rsidRPr="00F57732">
        <w:rPr>
          <w:rStyle w:val="StyleUnderline"/>
        </w:rPr>
        <w:t xml:space="preserve"> of the world that will neither enhance the security of Americans, nor improve the lives of billions of citizens in the Global South.</w:t>
      </w:r>
    </w:p>
    <w:p w14:paraId="30351D43" w14:textId="23304213" w:rsidR="00041243" w:rsidRPr="00484E79" w:rsidRDefault="00041243" w:rsidP="00484E79">
      <w:pPr>
        <w:pStyle w:val="Heading4"/>
        <w:rPr>
          <w:u w:val="single"/>
        </w:rPr>
      </w:pPr>
      <w:r>
        <w:t>Hegemony is unsustainable in an inevitably multipolar world.</w:t>
      </w:r>
    </w:p>
    <w:p w14:paraId="00B0597A" w14:textId="77777777" w:rsidR="00041243" w:rsidRDefault="00041243" w:rsidP="00041243">
      <w:r w:rsidRPr="00041243">
        <w:rPr>
          <w:rStyle w:val="Style13ptBold"/>
        </w:rPr>
        <w:t>Goswami 22</w:t>
      </w:r>
      <w:r w:rsidRPr="00041243">
        <w:t xml:space="preserve"> [Anubhav S. Goswami is a Doctoral Scholar at Jindal School of International Affairs, O.P Jindal Global University. He holds a </w:t>
      </w:r>
      <w:proofErr w:type="gramStart"/>
      <w:r w:rsidRPr="00041243">
        <w:t>Masters in Development Studies</w:t>
      </w:r>
      <w:proofErr w:type="gramEnd"/>
      <w:r w:rsidRPr="00041243">
        <w:t xml:space="preserve"> from Indian Institute of Technology-Guwahati; and Bachelors in Political Science from University of Delhi, “Balancing Grand Strategy for America to Offset </w:t>
      </w:r>
      <w:proofErr w:type="spellStart"/>
      <w:r w:rsidRPr="00041243">
        <w:t>Thucydides’s</w:t>
      </w:r>
      <w:proofErr w:type="spellEnd"/>
      <w:r w:rsidRPr="00041243">
        <w:t xml:space="preserve"> Trap with China.” Journal of Strategic Security, vol. 15, no. 2, 2022, pp. 17–33. JSTOR, https://www.jstor.org/stable/48682656.</w:t>
      </w:r>
      <w:r>
        <w:t xml:space="preserve"> </w:t>
      </w:r>
      <w:r w:rsidRPr="00041243">
        <w:t>accessed 7-29-2023, HKR-SWY]</w:t>
      </w:r>
    </w:p>
    <w:p w14:paraId="08655166" w14:textId="77777777" w:rsidR="00041243" w:rsidRDefault="00041243" w:rsidP="00041243">
      <w:pPr>
        <w:rPr>
          <w:sz w:val="16"/>
        </w:rPr>
      </w:pPr>
      <w:r w:rsidRPr="00A502BA">
        <w:rPr>
          <w:sz w:val="16"/>
        </w:rPr>
        <w:t xml:space="preserve">Realism contends that whenever the world or part of it exhibits multipolarity, balance of power equation kicks in. Rise of China, Russia, India, and EU have brought back balance of power dynamics back into the global system and the United States needs an appropriate response to it. </w:t>
      </w:r>
      <w:r w:rsidRPr="00A502BA">
        <w:rPr>
          <w:rStyle w:val="StyleUnderline"/>
        </w:rPr>
        <w:t>Quite clearly in a multipolar world, hegemonic grand strategy is untenable for America when the distribution of power has spread to so many poles.</w:t>
      </w:r>
      <w:r w:rsidRPr="00A502BA">
        <w:rPr>
          <w:sz w:val="16"/>
        </w:rPr>
        <w:t xml:space="preserve"> For Washington, it must make the distinction of friends and foes between these rising poles. </w:t>
      </w:r>
      <w:r w:rsidRPr="00A502BA">
        <w:rPr>
          <w:rStyle w:val="StyleUnderline"/>
        </w:rPr>
        <w:t>There is now a bipartisan view in the United States about China and Russia being the challengers that Washington must manage.</w:t>
      </w:r>
      <w:r w:rsidRPr="00A502BA">
        <w:rPr>
          <w:sz w:val="16"/>
        </w:rPr>
        <w:t xml:space="preserve"> With that in mind, since the beginning of Donald Trump presidency, there has been a discernible sign that the United States is trying to bring back the idea of balance in its grand strategy. Trump presidency and now the Biden presidency have actively sought to build countervailing regional groups like QUAD and AUKUS to balance China in the Indo-Pacific Region. The leadership role taken by Washington in the formation of these groups is a clear indication that the United States is beginning to respond appropriately to the dynamics of balance of power which has now been activated in the Indo-Pacific with the rise of China. </w:t>
      </w:r>
      <w:r w:rsidRPr="00A502BA">
        <w:rPr>
          <w:rStyle w:val="StyleUnderline"/>
        </w:rPr>
        <w:t>Washington needs to further build on these initiatives by completely abandoning hegemony and adopting a grand strategy of balance with the intention of raising the defensive capabilities of its treaty allies and its strategic partners in Asia to counterbalance China</w:t>
      </w:r>
      <w:r w:rsidRPr="00A502BA">
        <w:rPr>
          <w:sz w:val="16"/>
        </w:rPr>
        <w:t xml:space="preserve">. </w:t>
      </w:r>
      <w:r w:rsidRPr="00A502BA">
        <w:rPr>
          <w:rStyle w:val="StyleUnderline"/>
        </w:rPr>
        <w:t xml:space="preserve">With a shift from hegemony to balance in its grand strategy, America can insulate herself from the drawback of its overarching shadow among other rising nations, which inevitably also insulates her from entering a </w:t>
      </w:r>
      <w:proofErr w:type="spellStart"/>
      <w:r w:rsidRPr="00A502BA">
        <w:rPr>
          <w:rStyle w:val="StyleUnderline"/>
        </w:rPr>
        <w:t>Thucydides’s</w:t>
      </w:r>
      <w:proofErr w:type="spellEnd"/>
      <w:r w:rsidRPr="00A502BA">
        <w:rPr>
          <w:rStyle w:val="StyleUnderline"/>
        </w:rPr>
        <w:t xml:space="preserve"> Trap with China. </w:t>
      </w:r>
      <w:r w:rsidRPr="00A502BA">
        <w:rPr>
          <w:sz w:val="16"/>
        </w:rPr>
        <w:t>At the same time, America would reserve the right to maintain a defensive posture of proportionate retaliation for any attempt to threaten her relative position in the world.</w:t>
      </w:r>
    </w:p>
    <w:p w14:paraId="5D57467C" w14:textId="7251A3EF" w:rsidR="00F57732" w:rsidRDefault="00F57732" w:rsidP="00851102">
      <w:pPr>
        <w:pStyle w:val="Heading4"/>
      </w:pPr>
      <w:r>
        <w:t xml:space="preserve">US unipolar primacy is over – lack of Western credibility and China </w:t>
      </w:r>
      <w:proofErr w:type="gramStart"/>
      <w:r>
        <w:t>rise</w:t>
      </w:r>
      <w:proofErr w:type="gramEnd"/>
    </w:p>
    <w:p w14:paraId="5214059F" w14:textId="77777777" w:rsidR="00EF78D6" w:rsidRDefault="00EF78D6" w:rsidP="00F57732">
      <w:r w:rsidRPr="00A30CBC">
        <w:rPr>
          <w:rStyle w:val="Style13ptBold"/>
        </w:rPr>
        <w:t>Araya 2</w:t>
      </w:r>
      <w:r>
        <w:rPr>
          <w:rStyle w:val="Style13ptBold"/>
        </w:rPr>
        <w:t>3</w:t>
      </w:r>
      <w:r w:rsidRPr="00A30CBC">
        <w:t xml:space="preserve"> [Daniel Araya</w:t>
      </w:r>
      <w:r>
        <w:t xml:space="preserve"> is a CIGI senior fellow, a senior partner with the World Legal Summit, a contributor to organizations such as Forbes, the Brookings Institution, Futurism and Singularity Hub, speaker at universities and research </w:t>
      </w:r>
      <w:proofErr w:type="spellStart"/>
      <w:r>
        <w:t>centres</w:t>
      </w:r>
      <w:proofErr w:type="spellEnd"/>
      <w:r>
        <w:t xml:space="preserve"> (the US Naval Postgraduate School; Harvard University; the American Enterprise Institute; the Center for Global Policy Solutions; Stanford University). Doctorate from the University of Illinois at Urbana-Champaign.</w:t>
      </w:r>
      <w:r w:rsidRPr="00A30CBC">
        <w:t xml:space="preserve">, </w:t>
      </w:r>
      <w:r w:rsidRPr="00EF78D6">
        <w:t>“America’s Unipolar Moment Is Over: What Comes Next Is Unclear,” Centre for International Governance Innovation, 7-26-2023, https://www.cigionline.org/articles/americas-unipolar-moment-is-over-what-comes-next-is-unclear/, accessed 7-29-2023, HKR-SWY]</w:t>
      </w:r>
    </w:p>
    <w:p w14:paraId="76187BBF" w14:textId="69A3F5A7" w:rsidR="00F57732" w:rsidRPr="00EF78D6" w:rsidRDefault="00F57732" w:rsidP="00F57732">
      <w:pPr>
        <w:rPr>
          <w:sz w:val="16"/>
        </w:rPr>
      </w:pPr>
      <w:r w:rsidRPr="00EF78D6">
        <w:rPr>
          <w:sz w:val="16"/>
        </w:rPr>
        <w:t>The Multipolar World</w:t>
      </w:r>
    </w:p>
    <w:p w14:paraId="24503783" w14:textId="77777777" w:rsidR="00F57732" w:rsidRPr="00F57732" w:rsidRDefault="00F57732" w:rsidP="00F57732">
      <w:pPr>
        <w:rPr>
          <w:rStyle w:val="StyleUnderline"/>
        </w:rPr>
      </w:pPr>
      <w:r w:rsidRPr="00EF78D6">
        <w:rPr>
          <w:sz w:val="16"/>
        </w:rPr>
        <w:t xml:space="preserve">For all these reasons, there is </w:t>
      </w:r>
      <w:r w:rsidRPr="00F57732">
        <w:rPr>
          <w:rStyle w:val="StyleUnderline"/>
        </w:rPr>
        <w:t>little doubt that the war in Ukraine is a turning point in world history.</w:t>
      </w:r>
      <w:r w:rsidRPr="00EF78D6">
        <w:rPr>
          <w:sz w:val="16"/>
        </w:rPr>
        <w:t xml:space="preserve"> However, for observers in the Global South, the war is largely viewed through the prism of US hegemony. As Hill notes, “Perceptions of American hubris and hypocrisy are widespread. </w:t>
      </w:r>
      <w:r w:rsidRPr="00F57732">
        <w:rPr>
          <w:rStyle w:val="StyleUnderline"/>
        </w:rPr>
        <w:t>Trust in the international system(s) that the U.S. helped invent and has presided over since World War II is long gone</w:t>
      </w:r>
      <w:r w:rsidRPr="00EF78D6">
        <w:rPr>
          <w:sz w:val="16"/>
        </w:rPr>
        <w:t xml:space="preserve">.” </w:t>
      </w:r>
      <w:r w:rsidRPr="00F57732">
        <w:rPr>
          <w:rStyle w:val="StyleUnderline"/>
        </w:rPr>
        <w:t xml:space="preserve">After two decades of </w:t>
      </w:r>
      <w:r w:rsidRPr="00F57732">
        <w:rPr>
          <w:rStyle w:val="Emphasis"/>
        </w:rPr>
        <w:t>bloody military interventions</w:t>
      </w:r>
      <w:r w:rsidRPr="00F57732">
        <w:rPr>
          <w:rStyle w:val="StyleUnderline"/>
        </w:rPr>
        <w:t xml:space="preserve"> across the Middle East, the United States has </w:t>
      </w:r>
      <w:r w:rsidRPr="00F57732">
        <w:rPr>
          <w:rStyle w:val="Emphasis"/>
        </w:rPr>
        <w:t>lost much of its moral credibility</w:t>
      </w:r>
      <w:r w:rsidRPr="00F57732">
        <w:rPr>
          <w:rStyle w:val="StyleUnderline"/>
        </w:rPr>
        <w:t>.</w:t>
      </w:r>
    </w:p>
    <w:p w14:paraId="0BDC35FB" w14:textId="77777777" w:rsidR="00F57732" w:rsidRPr="00F57732" w:rsidRDefault="00F57732" w:rsidP="00F57732">
      <w:pPr>
        <w:rPr>
          <w:rStyle w:val="StyleUnderline"/>
        </w:rPr>
      </w:pPr>
      <w:r w:rsidRPr="00EF78D6">
        <w:rPr>
          <w:sz w:val="16"/>
        </w:rPr>
        <w:t xml:space="preserve">Perhaps </w:t>
      </w:r>
      <w:r w:rsidRPr="00F57732">
        <w:rPr>
          <w:rStyle w:val="StyleUnderline"/>
        </w:rPr>
        <w:t>the most challenging feature of this changing geopolitical landscape is the collapse of the West’s monopoly on the global media</w:t>
      </w:r>
      <w:r w:rsidRPr="00EF78D6">
        <w:rPr>
          <w:sz w:val="16"/>
        </w:rPr>
        <w:t>. Where US President Joe Biden has framed the war in Ukraine as a struggle between democracy and autocracy</w:t>
      </w:r>
      <w:r w:rsidRPr="00F57732">
        <w:rPr>
          <w:rStyle w:val="Emphasis"/>
        </w:rPr>
        <w:t>, social media and the internet</w:t>
      </w:r>
      <w:r w:rsidRPr="00F57732">
        <w:rPr>
          <w:rStyle w:val="StyleUnderline"/>
        </w:rPr>
        <w:t xml:space="preserve"> have undermined the credibility of Western media across the Global South.</w:t>
      </w:r>
      <w:r w:rsidRPr="00EF78D6">
        <w:rPr>
          <w:sz w:val="16"/>
        </w:rPr>
        <w:t xml:space="preserve"> Throughout China, India, </w:t>
      </w:r>
      <w:proofErr w:type="spellStart"/>
      <w:r w:rsidRPr="00EF78D6">
        <w:rPr>
          <w:sz w:val="16"/>
        </w:rPr>
        <w:t>Turkiye</w:t>
      </w:r>
      <w:proofErr w:type="spellEnd"/>
      <w:r w:rsidRPr="00EF78D6">
        <w:rPr>
          <w:sz w:val="16"/>
        </w:rPr>
        <w:t xml:space="preserve"> and Russia, </w:t>
      </w:r>
      <w:r w:rsidRPr="00F57732">
        <w:rPr>
          <w:rStyle w:val="StyleUnderline"/>
        </w:rPr>
        <w:t xml:space="preserve">most people now believe that the West has become one </w:t>
      </w:r>
      <w:r w:rsidRPr="00F57732">
        <w:rPr>
          <w:rStyle w:val="Emphasis"/>
        </w:rPr>
        <w:t>geostrategic pole among</w:t>
      </w:r>
      <w:r w:rsidRPr="00F57732">
        <w:rPr>
          <w:rStyle w:val="StyleUnderline"/>
        </w:rPr>
        <w:t xml:space="preserve"> many.</w:t>
      </w:r>
    </w:p>
    <w:p w14:paraId="65AC6B86" w14:textId="77777777" w:rsidR="00F57732" w:rsidRPr="00F57732" w:rsidRDefault="00F57732" w:rsidP="00F57732">
      <w:pPr>
        <w:rPr>
          <w:rStyle w:val="StyleUnderline"/>
        </w:rPr>
      </w:pPr>
      <w:r w:rsidRPr="00EF78D6">
        <w:rPr>
          <w:sz w:val="16"/>
        </w:rPr>
        <w:t xml:space="preserve">Indeed, </w:t>
      </w:r>
      <w:r w:rsidRPr="00F57732">
        <w:rPr>
          <w:rStyle w:val="StyleUnderline"/>
        </w:rPr>
        <w:t xml:space="preserve">China’s recently </w:t>
      </w:r>
      <w:r w:rsidRPr="00F57732">
        <w:rPr>
          <w:rStyle w:val="Emphasis"/>
        </w:rPr>
        <w:t>brokered rapprochement</w:t>
      </w:r>
      <w:r w:rsidRPr="00F57732">
        <w:rPr>
          <w:rStyle w:val="StyleUnderline"/>
        </w:rPr>
        <w:t xml:space="preserve"> between Iran and Saudi Arabia is increasingly viewed as a feature of a rising Asian system</w:t>
      </w:r>
      <w:r w:rsidRPr="00EF78D6">
        <w:rPr>
          <w:sz w:val="16"/>
        </w:rPr>
        <w:t>. As geopolitical strategist Parag Khanna explains</w:t>
      </w:r>
      <w:r w:rsidRPr="00F57732">
        <w:rPr>
          <w:rStyle w:val="StyleUnderline"/>
        </w:rPr>
        <w:t xml:space="preserve">, Asia is </w:t>
      </w:r>
      <w:r w:rsidRPr="00F57732">
        <w:rPr>
          <w:rStyle w:val="Emphasis"/>
        </w:rPr>
        <w:t>knitting itself back together</w:t>
      </w:r>
      <w:r w:rsidRPr="00F57732">
        <w:rPr>
          <w:rStyle w:val="StyleUnderline"/>
        </w:rPr>
        <w:t>, recovering the patterns of commerce and cultural exchange that thrived long before European colonialism and American predominance</w:t>
      </w:r>
      <w:r w:rsidRPr="00EF78D6">
        <w:rPr>
          <w:sz w:val="16"/>
        </w:rPr>
        <w:t xml:space="preserve">. In contrast to views broadly held in the United States, </w:t>
      </w:r>
      <w:r w:rsidRPr="00F57732">
        <w:rPr>
          <w:rStyle w:val="StyleUnderline"/>
        </w:rPr>
        <w:t xml:space="preserve">most countries in the Global South </w:t>
      </w:r>
      <w:r w:rsidRPr="00F57732">
        <w:rPr>
          <w:rStyle w:val="Emphasis"/>
        </w:rPr>
        <w:t>do not see China as a direct military or security threat</w:t>
      </w:r>
      <w:r w:rsidRPr="00F57732">
        <w:rPr>
          <w:rStyle w:val="StyleUnderline"/>
        </w:rPr>
        <w:t>. Rather, China is now a leading source of foreign direct investment and commercial trade.</w:t>
      </w:r>
    </w:p>
    <w:p w14:paraId="2B9A790C" w14:textId="53677853" w:rsidR="00F57732" w:rsidRPr="00EF78D6" w:rsidRDefault="00F57732" w:rsidP="00F57732">
      <w:pPr>
        <w:rPr>
          <w:sz w:val="16"/>
        </w:rPr>
      </w:pPr>
      <w:r w:rsidRPr="00EF78D6">
        <w:rPr>
          <w:sz w:val="16"/>
        </w:rPr>
        <w:t xml:space="preserve">What seems clear is that </w:t>
      </w:r>
      <w:r w:rsidRPr="00F57732">
        <w:rPr>
          <w:rStyle w:val="StyleUnderline"/>
        </w:rPr>
        <w:t xml:space="preserve">the global order (political, </w:t>
      </w:r>
      <w:proofErr w:type="gramStart"/>
      <w:r w:rsidRPr="00F57732">
        <w:rPr>
          <w:rStyle w:val="StyleUnderline"/>
        </w:rPr>
        <w:t>economic</w:t>
      </w:r>
      <w:proofErr w:type="gramEnd"/>
      <w:r w:rsidRPr="00F57732">
        <w:rPr>
          <w:rStyle w:val="StyleUnderline"/>
        </w:rPr>
        <w:t xml:space="preserve"> and military) will no longer be framed in terms of US unipolar primacy. </w:t>
      </w:r>
      <w:r w:rsidRPr="00EF78D6">
        <w:rPr>
          <w:sz w:val="16"/>
        </w:rPr>
        <w:t>As a recent article in The National Interest makes clear</w:t>
      </w:r>
      <w:r w:rsidRPr="00F57732">
        <w:rPr>
          <w:rStyle w:val="Emphasis"/>
        </w:rPr>
        <w:t>, a “post-Western, multipolar international order is coming to pass.”</w:t>
      </w:r>
      <w:r w:rsidRPr="00EF78D6">
        <w:rPr>
          <w:sz w:val="16"/>
        </w:rPr>
        <w:t xml:space="preserve"> Indeed, even as the Global North has decoupled from Russia and seeks to “de-risk” from China, </w:t>
      </w:r>
      <w:r w:rsidRPr="00EF78D6">
        <w:rPr>
          <w:rStyle w:val="StyleUnderline"/>
        </w:rPr>
        <w:t>the Global South is becoming increasingly aligned around the potential development of a BRICS-based trading system</w:t>
      </w:r>
      <w:r w:rsidRPr="00EF78D6">
        <w:rPr>
          <w:sz w:val="16"/>
        </w:rPr>
        <w:t xml:space="preserve">. </w:t>
      </w:r>
      <w:r w:rsidRPr="00EF78D6">
        <w:rPr>
          <w:rStyle w:val="StyleUnderline"/>
        </w:rPr>
        <w:t>Bridging the institutional divide between the old order, and the rise of a new one, will be critical to avoiding a global crisis</w:t>
      </w:r>
      <w:r w:rsidRPr="00EF78D6">
        <w:rPr>
          <w:sz w:val="16"/>
        </w:rPr>
        <w:t>.</w:t>
      </w:r>
    </w:p>
    <w:p w14:paraId="0E11CFEC" w14:textId="48B18565" w:rsidR="00DC3789" w:rsidRDefault="00D9223A" w:rsidP="00851102">
      <w:pPr>
        <w:pStyle w:val="Heading4"/>
      </w:pPr>
      <w:r>
        <w:t xml:space="preserve">China </w:t>
      </w:r>
      <w:proofErr w:type="gramStart"/>
      <w:r>
        <w:t>rise</w:t>
      </w:r>
      <w:proofErr w:type="gramEnd"/>
      <w:r>
        <w:t xml:space="preserve"> and multipolarity is inevitable – </w:t>
      </w:r>
      <w:r w:rsidR="00DC3789">
        <w:t>American dominance is ending</w:t>
      </w:r>
    </w:p>
    <w:p w14:paraId="44DC0809" w14:textId="03E47F46" w:rsidR="00A30CBC" w:rsidRDefault="00A30CBC" w:rsidP="00D45803">
      <w:r w:rsidRPr="00A30CBC">
        <w:rPr>
          <w:rStyle w:val="Style13ptBold"/>
        </w:rPr>
        <w:t>Araya 22</w:t>
      </w:r>
      <w:r w:rsidRPr="00A30CBC">
        <w:t xml:space="preserve"> [Daniel Araya</w:t>
      </w:r>
      <w:r w:rsidR="00D45803">
        <w:t xml:space="preserve"> is a CIGI senior fellow, a senior partner with the World Legal Summit, a contributor to organizations such as Forbes, the Brookings Institution, Futurism and Singularity Hub, speaker at universities and research </w:t>
      </w:r>
      <w:proofErr w:type="spellStart"/>
      <w:r w:rsidR="00D45803">
        <w:t>centres</w:t>
      </w:r>
      <w:proofErr w:type="spellEnd"/>
      <w:r w:rsidR="00D45803">
        <w:t xml:space="preserve"> (the US Naval Postgraduate School; Harvard University; the American Enterprise Institute; the Center for Global Policy Solutions; Stanford University). Doctorate from the University of Illinois at Urbana-Champaign.</w:t>
      </w:r>
      <w:r w:rsidRPr="00A30CBC">
        <w:t xml:space="preserve">, “America’s Global Dominance Is Ending: What Comes </w:t>
      </w:r>
      <w:proofErr w:type="gramStart"/>
      <w:r w:rsidRPr="00A30CBC">
        <w:t>Next?,</w:t>
      </w:r>
      <w:proofErr w:type="gramEnd"/>
      <w:r w:rsidRPr="00A30CBC">
        <w:t>” Centre for International Governance Innovation, 10-5-2022, https://www.cigionline.org/articles/americas-global-dominance-is-ending-what-comes-next/, accessed 7-28-2023, HKR-SWY]</w:t>
      </w:r>
    </w:p>
    <w:p w14:paraId="0937C7FD" w14:textId="28399A2A" w:rsidR="00DC3789" w:rsidRPr="00DC3789" w:rsidRDefault="00DC3789" w:rsidP="00DC3789">
      <w:pPr>
        <w:rPr>
          <w:rStyle w:val="StyleUnderline"/>
        </w:rPr>
      </w:pPr>
      <w:r>
        <w:t xml:space="preserve">According to </w:t>
      </w:r>
      <w:r w:rsidRPr="00DC3789">
        <w:rPr>
          <w:rStyle w:val="StyleUnderline"/>
        </w:rPr>
        <w:t xml:space="preserve">Oxford historian Peter </w:t>
      </w:r>
      <w:proofErr w:type="spellStart"/>
      <w:r w:rsidRPr="00DC3789">
        <w:rPr>
          <w:rStyle w:val="StyleUnderline"/>
        </w:rPr>
        <w:t>Frankopan</w:t>
      </w:r>
      <w:proofErr w:type="spellEnd"/>
      <w:r w:rsidRPr="00DC3789">
        <w:rPr>
          <w:rStyle w:val="StyleUnderline"/>
        </w:rPr>
        <w:t>, we are witnessing the unravelling of the global order.</w:t>
      </w:r>
      <w:r>
        <w:t xml:space="preserve"> In a </w:t>
      </w:r>
      <w:r w:rsidRPr="00DC3789">
        <w:rPr>
          <w:rStyle w:val="StyleUnderline"/>
        </w:rPr>
        <w:t xml:space="preserve">period of history marked by a </w:t>
      </w:r>
      <w:r w:rsidRPr="00DC3789">
        <w:rPr>
          <w:rStyle w:val="Emphasis"/>
        </w:rPr>
        <w:t>Western financial crisis</w:t>
      </w:r>
      <w:r w:rsidRPr="00DC3789">
        <w:rPr>
          <w:rStyle w:val="StyleUnderline"/>
        </w:rPr>
        <w:t xml:space="preserve">, </w:t>
      </w:r>
      <w:r w:rsidRPr="00DC3789">
        <w:rPr>
          <w:rStyle w:val="Emphasis"/>
        </w:rPr>
        <w:t>a global coronavirus pandemic</w:t>
      </w:r>
      <w:r w:rsidRPr="00DC3789">
        <w:rPr>
          <w:rStyle w:val="StyleUnderline"/>
        </w:rPr>
        <w:t xml:space="preserve">, </w:t>
      </w:r>
      <w:r w:rsidRPr="00DC3789">
        <w:rPr>
          <w:rStyle w:val="Emphasis"/>
        </w:rPr>
        <w:t>war in Europe</w:t>
      </w:r>
      <w:r w:rsidRPr="00DC3789">
        <w:rPr>
          <w:rStyle w:val="StyleUnderline"/>
        </w:rPr>
        <w:t xml:space="preserve">, </w:t>
      </w:r>
      <w:r w:rsidRPr="00DC3789">
        <w:rPr>
          <w:rStyle w:val="Emphasis"/>
        </w:rPr>
        <w:t>rising government debt</w:t>
      </w:r>
      <w:r w:rsidRPr="00DC3789">
        <w:rPr>
          <w:rStyle w:val="StyleUnderline"/>
        </w:rPr>
        <w:t xml:space="preserve"> and </w:t>
      </w:r>
      <w:r w:rsidRPr="00DC3789">
        <w:rPr>
          <w:rStyle w:val="Emphasis"/>
        </w:rPr>
        <w:t>political instability</w:t>
      </w:r>
      <w:r w:rsidRPr="00DC3789">
        <w:rPr>
          <w:rStyle w:val="StyleUnderline"/>
        </w:rPr>
        <w:t xml:space="preserve"> across advanced democracies, the Western era is winding down. </w:t>
      </w:r>
      <w:r>
        <w:t>Indeed, the global order has been steadily moving toward a “post-American World” or “post-Western World” for some time.</w:t>
      </w:r>
      <w:r w:rsidRPr="00DC3789">
        <w:rPr>
          <w:rStyle w:val="StyleUnderline"/>
        </w:rPr>
        <w:t xml:space="preserve"> At the heart of this shift is the </w:t>
      </w:r>
      <w:r w:rsidRPr="00DC3789">
        <w:rPr>
          <w:rStyle w:val="Emphasis"/>
        </w:rPr>
        <w:t>rise of China</w:t>
      </w:r>
      <w:r w:rsidRPr="00DC3789">
        <w:rPr>
          <w:rStyle w:val="StyleUnderline"/>
        </w:rPr>
        <w:t xml:space="preserve"> and the </w:t>
      </w:r>
      <w:r w:rsidRPr="00DC3789">
        <w:rPr>
          <w:rStyle w:val="Emphasis"/>
        </w:rPr>
        <w:t>emergence of a multipolar system</w:t>
      </w:r>
      <w:r w:rsidRPr="00DC3789">
        <w:rPr>
          <w:rStyle w:val="StyleUnderline"/>
        </w:rPr>
        <w:t>.</w:t>
      </w:r>
    </w:p>
    <w:p w14:paraId="6520DD03" w14:textId="77777777" w:rsidR="00DC3789" w:rsidRDefault="00DC3789" w:rsidP="00DC3789">
      <w:r w:rsidRPr="00DC3789">
        <w:rPr>
          <w:rStyle w:val="StyleUnderline"/>
        </w:rPr>
        <w:t xml:space="preserve">While we have grown used to thinking of globalization in terms of liberal democracy and Western-led multilateralism, globalization within a multipolar order will increasingly </w:t>
      </w:r>
      <w:proofErr w:type="spellStart"/>
      <w:r w:rsidRPr="00DC3789">
        <w:rPr>
          <w:rStyle w:val="StyleUnderline"/>
        </w:rPr>
        <w:t>favour</w:t>
      </w:r>
      <w:proofErr w:type="spellEnd"/>
      <w:r w:rsidRPr="00DC3789">
        <w:rPr>
          <w:rStyle w:val="StyleUnderline"/>
        </w:rPr>
        <w:t xml:space="preserve"> regional autonomy and a struggle to define a new balance of power.</w:t>
      </w:r>
      <w:r>
        <w:t xml:space="preserve"> Taken together, China, India, Russia, Turkey, Iran, Indonesia, Saudi </w:t>
      </w:r>
      <w:proofErr w:type="gramStart"/>
      <w:r>
        <w:t>Arabia</w:t>
      </w:r>
      <w:proofErr w:type="gramEnd"/>
      <w:r>
        <w:t xml:space="preserve"> and Brazil are becoming regional powers within a loosely coupled global system.</w:t>
      </w:r>
    </w:p>
    <w:p w14:paraId="63DC064E" w14:textId="78403ABB" w:rsidR="00DC3789" w:rsidRPr="00DC3789" w:rsidRDefault="00DC3789" w:rsidP="00DC3789">
      <w:r>
        <w:t xml:space="preserve">What is clear is that </w:t>
      </w:r>
      <w:r w:rsidRPr="00DC3789">
        <w:rPr>
          <w:rStyle w:val="StyleUnderline"/>
        </w:rPr>
        <w:t>we are living through an interregnum — a period in history that bridges a fading industrial era dominated by Western countries and a new digital era underwritten by the rise of China and a vast Asian trading system.</w:t>
      </w:r>
      <w:r>
        <w:t xml:space="preserve"> Since the end of the Second World War, American predominance has depended on a network of alliances overseen by a sprawling US military. But, as American researchers Alexander Cooley and Daniel </w:t>
      </w:r>
      <w:proofErr w:type="spellStart"/>
      <w:r>
        <w:t>Nexon</w:t>
      </w:r>
      <w:proofErr w:type="spellEnd"/>
      <w:r>
        <w:t xml:space="preserve"> explain, </w:t>
      </w:r>
      <w:r w:rsidRPr="00DC3789">
        <w:rPr>
          <w:rStyle w:val="Emphasis"/>
        </w:rPr>
        <w:t>the world is exiting US hegemony.</w:t>
      </w:r>
      <w:r>
        <w:t xml:space="preserve"> </w:t>
      </w:r>
      <w:r w:rsidRPr="00DC3789">
        <w:rPr>
          <w:rStyle w:val="StyleUnderline"/>
        </w:rPr>
        <w:t>As the US-led order winds down, Western influence over the global system will wane.</w:t>
      </w:r>
    </w:p>
    <w:p w14:paraId="7168D335" w14:textId="6809FB56" w:rsidR="00847E44" w:rsidRDefault="00847E44" w:rsidP="00851102">
      <w:pPr>
        <w:pStyle w:val="Heading4"/>
      </w:pPr>
      <w:r>
        <w:t xml:space="preserve">Unipolarity is dead and pursuit of it only </w:t>
      </w:r>
      <w:r w:rsidR="00DD068E">
        <w:t xml:space="preserve">risks </w:t>
      </w:r>
      <w:proofErr w:type="gramStart"/>
      <w:r w:rsidR="00DD068E">
        <w:t>conflict</w:t>
      </w:r>
      <w:proofErr w:type="gramEnd"/>
    </w:p>
    <w:p w14:paraId="2E20A258" w14:textId="1D285581" w:rsidR="00847E44" w:rsidRPr="00847E44" w:rsidRDefault="00847E44" w:rsidP="00847E44">
      <w:r w:rsidRPr="00847E44">
        <w:rPr>
          <w:rStyle w:val="Style13ptBold"/>
        </w:rPr>
        <w:t>Walt 23</w:t>
      </w:r>
      <w:r w:rsidRPr="00847E44">
        <w:t xml:space="preserve"> [Stephen M. Walt</w:t>
      </w:r>
      <w:r>
        <w:t xml:space="preserve"> </w:t>
      </w:r>
      <w:r w:rsidRPr="00847E44">
        <w:t>is the Robert and Renée Belfer Professor of International Affairs at the Harvard Kennedy School</w:t>
      </w:r>
      <w:r>
        <w:t xml:space="preserve">. </w:t>
      </w:r>
      <w:r w:rsidRPr="00847E44">
        <w:t xml:space="preserve">He is a Contributing Editor at Foreign Policy magazine, Co-chair of the editorial board of International Security, and Co-editor of the Cornell Studies in Security Affairs book series. He was elected a Fellow of the American Academy of Arts and </w:t>
      </w:r>
      <w:r>
        <w:t>Sciences</w:t>
      </w:r>
      <w:r w:rsidRPr="00847E44">
        <w:t xml:space="preserve"> and received the International Studies Association’s Distinguished Senior Scholar award, “America Is Too Scared of the Multipolar World,” Belfer Center for Science and International Affairs,</w:t>
      </w:r>
      <w:r>
        <w:t xml:space="preserve"> 3</w:t>
      </w:r>
      <w:r w:rsidRPr="00847E44">
        <w:t>-</w:t>
      </w:r>
      <w:r>
        <w:t>7</w:t>
      </w:r>
      <w:r w:rsidRPr="00847E44">
        <w:t>-202</w:t>
      </w:r>
      <w:r>
        <w:t>3</w:t>
      </w:r>
      <w:r w:rsidRPr="00847E44">
        <w:t>, https://www.belfercenter.org/publication/america-too-scared-multipolar-world, accessed 7-29-2023, HKR-SWY]</w:t>
      </w:r>
    </w:p>
    <w:p w14:paraId="609D8C43" w14:textId="77777777" w:rsidR="00847E44" w:rsidRPr="00DD068E" w:rsidRDefault="00847E44" w:rsidP="00847E44">
      <w:pPr>
        <w:rPr>
          <w:sz w:val="16"/>
        </w:rPr>
      </w:pPr>
      <w:r w:rsidRPr="00847E44">
        <w:rPr>
          <w:rStyle w:val="StyleUnderline"/>
        </w:rPr>
        <w:t xml:space="preserve">After the United States moved from the darkness of the Cold War into the pleasant glow of the so-called unipolar moment, a diverse array of scholars, pundits, and world leaders began predicting, yearning for, or actively seeking a return to a multipolar world. </w:t>
      </w:r>
      <w:r w:rsidRPr="00DD068E">
        <w:rPr>
          <w:sz w:val="16"/>
        </w:rPr>
        <w:t>Not surprisingly</w:t>
      </w:r>
      <w:r w:rsidRPr="00847E44">
        <w:rPr>
          <w:rStyle w:val="StyleUnderline"/>
        </w:rPr>
        <w:t xml:space="preserve">, </w:t>
      </w:r>
      <w:proofErr w:type="gramStart"/>
      <w:r w:rsidRPr="00847E44">
        <w:rPr>
          <w:rStyle w:val="StyleUnderline"/>
        </w:rPr>
        <w:t>Russian</w:t>
      </w:r>
      <w:proofErr w:type="gramEnd"/>
      <w:r w:rsidRPr="00847E44">
        <w:rPr>
          <w:rStyle w:val="StyleUnderline"/>
        </w:rPr>
        <w:t xml:space="preserve"> and Chinese leaders have long expressed a desire for a more multipolar order, as have the leaders of emerging powers such as India or Brazil. </w:t>
      </w:r>
      <w:r w:rsidRPr="00DD068E">
        <w:rPr>
          <w:sz w:val="16"/>
        </w:rPr>
        <w:t>More interestingly,</w:t>
      </w:r>
      <w:r w:rsidRPr="00847E44">
        <w:rPr>
          <w:rStyle w:val="StyleUnderline"/>
        </w:rPr>
        <w:t xml:space="preserve"> so have important U.S. allies. </w:t>
      </w:r>
      <w:r w:rsidRPr="00DD068E">
        <w:rPr>
          <w:sz w:val="16"/>
        </w:rPr>
        <w:t>Former German Chancellor Gerhard Schröder</w:t>
      </w:r>
      <w:r w:rsidRPr="00847E44">
        <w:rPr>
          <w:rStyle w:val="StyleUnderline"/>
        </w:rPr>
        <w:t xml:space="preserve"> warned of the "</w:t>
      </w:r>
      <w:r w:rsidRPr="00DD068E">
        <w:rPr>
          <w:rStyle w:val="Emphasis"/>
        </w:rPr>
        <w:t>undeniable danger" of U.S. unilateralism</w:t>
      </w:r>
      <w:r w:rsidRPr="00847E44">
        <w:rPr>
          <w:rStyle w:val="StyleUnderline"/>
        </w:rPr>
        <w:t xml:space="preserve">, </w:t>
      </w:r>
      <w:r w:rsidRPr="00DD068E">
        <w:rPr>
          <w:sz w:val="16"/>
        </w:rPr>
        <w:t xml:space="preserve">and former French Foreign Minister Hubert </w:t>
      </w:r>
      <w:proofErr w:type="spellStart"/>
      <w:r w:rsidRPr="00DD068E">
        <w:rPr>
          <w:sz w:val="16"/>
        </w:rPr>
        <w:t>Védrine</w:t>
      </w:r>
      <w:proofErr w:type="spellEnd"/>
      <w:r w:rsidRPr="00DD068E">
        <w:rPr>
          <w:sz w:val="16"/>
        </w:rPr>
        <w:t xml:space="preserve"> once declared that</w:t>
      </w:r>
      <w:r w:rsidRPr="00847E44">
        <w:rPr>
          <w:rStyle w:val="StyleUnderline"/>
        </w:rPr>
        <w:t xml:space="preserve"> "the entire foreign policy of France … is aimed at making the world of tomorrow composed of several poles, not just one." </w:t>
      </w:r>
      <w:r w:rsidRPr="00DD068E">
        <w:rPr>
          <w:sz w:val="16"/>
        </w:rPr>
        <w:t>Current French President Emmanuel Macron's support for European unity and strategic autonomy reveals a similar impulse.</w:t>
      </w:r>
    </w:p>
    <w:p w14:paraId="7845B6A3" w14:textId="77777777" w:rsidR="00847E44" w:rsidRPr="00DD068E" w:rsidRDefault="00847E44" w:rsidP="00847E44">
      <w:pPr>
        <w:rPr>
          <w:sz w:val="16"/>
        </w:rPr>
      </w:pPr>
      <w:r w:rsidRPr="00DD068E">
        <w:rPr>
          <w:sz w:val="16"/>
        </w:rPr>
        <w:t>Surprise, surprise</w:t>
      </w:r>
      <w:r w:rsidRPr="00847E44">
        <w:rPr>
          <w:rStyle w:val="StyleUnderline"/>
        </w:rPr>
        <w:t xml:space="preserve">: U.S. leaders don't agree. They prefer the expansive opportunities and gratifying status that come from being the indispensable power, and they have been loath to abandon a position of unchallenged primacy. </w:t>
      </w:r>
      <w:r w:rsidRPr="00DD068E">
        <w:rPr>
          <w:sz w:val="16"/>
        </w:rPr>
        <w:t xml:space="preserve">Back in 1991, the George H.W. Bush administration prepared a defense guidance document calling for active efforts to prevent the emergence of peer competitors anywhere in the world. </w:t>
      </w:r>
      <w:r w:rsidRPr="00847E44">
        <w:rPr>
          <w:rStyle w:val="StyleUnderline"/>
        </w:rPr>
        <w:t>The various National Security Strategy documents issued by Republicans and Democrats in subsequent years have all extolled the need to maintain U.S. primacy, even when they acknowledge the return of great power competition.</w:t>
      </w:r>
      <w:r w:rsidRPr="00DD068E">
        <w:rPr>
          <w:sz w:val="16"/>
        </w:rPr>
        <w:t xml:space="preserve"> Prominent academics have weighed in too—some arguing that U.S. primacy is "essential to the future of freedom," and good for the United States and the world alike. I've contributed to this view myself, writing in 2005 that "the central aim of U.S. grand strategy should be to preserve its position of primacy for as long as possible." (My advice on how to achieve that goal was ignored, however.)</w:t>
      </w:r>
    </w:p>
    <w:p w14:paraId="37284C2B" w14:textId="77777777" w:rsidR="00847E44" w:rsidRPr="00847E44" w:rsidRDefault="00847E44" w:rsidP="00847E44">
      <w:pPr>
        <w:rPr>
          <w:rStyle w:val="StyleUnderline"/>
        </w:rPr>
      </w:pPr>
      <w:r w:rsidRPr="00847E44">
        <w:rPr>
          <w:rStyle w:val="StyleUnderline"/>
        </w:rPr>
        <w:t xml:space="preserve">Although the Biden administration recognizes that we are back in a world of several great powers, it seems nostalgic for the brief era when the United States didn't face peer competitors. Hence its vigorous reassertion of "U.S. leadership," its desire to inflict a </w:t>
      </w:r>
      <w:r w:rsidRPr="00DD068E">
        <w:rPr>
          <w:rStyle w:val="Emphasis"/>
        </w:rPr>
        <w:t>military defeat on Russia</w:t>
      </w:r>
      <w:r w:rsidRPr="00847E44">
        <w:rPr>
          <w:rStyle w:val="StyleUnderline"/>
        </w:rPr>
        <w:t xml:space="preserve"> that will leave it too weak to cause trouble in the future, and its efforts to </w:t>
      </w:r>
      <w:r w:rsidRPr="00DD068E">
        <w:rPr>
          <w:rStyle w:val="Emphasis"/>
        </w:rPr>
        <w:t>stifle China's rise</w:t>
      </w:r>
      <w:r w:rsidRPr="00847E44">
        <w:rPr>
          <w:rStyle w:val="StyleUnderline"/>
        </w:rPr>
        <w:t xml:space="preserve"> by restricting Beijing's access to critical technological inputs while subsidizing the U.S. semiconductor industry.</w:t>
      </w:r>
    </w:p>
    <w:p w14:paraId="10FF8BAC" w14:textId="77777777" w:rsidR="00847E44" w:rsidRPr="00DD068E" w:rsidRDefault="00847E44" w:rsidP="00847E44">
      <w:pPr>
        <w:rPr>
          <w:sz w:val="16"/>
        </w:rPr>
      </w:pPr>
      <w:r w:rsidRPr="00DD068E">
        <w:rPr>
          <w:sz w:val="16"/>
        </w:rPr>
        <w:t xml:space="preserve">Even if these efforts succeed (and there's no guarantee they will), </w:t>
      </w:r>
      <w:r w:rsidRPr="00847E44">
        <w:rPr>
          <w:rStyle w:val="StyleUnderline"/>
        </w:rPr>
        <w:t xml:space="preserve">restoring unipolarity is probably </w:t>
      </w:r>
      <w:r w:rsidRPr="00DD068E">
        <w:rPr>
          <w:rStyle w:val="Emphasis"/>
        </w:rPr>
        <w:t>impossible</w:t>
      </w:r>
      <w:r w:rsidRPr="00847E44">
        <w:rPr>
          <w:rStyle w:val="StyleUnderline"/>
        </w:rPr>
        <w:t>.</w:t>
      </w:r>
      <w:r w:rsidRPr="00DD068E">
        <w:rPr>
          <w:sz w:val="16"/>
        </w:rPr>
        <w:t xml:space="preserve"> </w:t>
      </w:r>
      <w:r w:rsidRPr="00847E44">
        <w:rPr>
          <w:rStyle w:val="StyleUnderline"/>
        </w:rPr>
        <w:t xml:space="preserve">We are going to end up in 1) a bipolar world (with the United States and China as the two poles) or 2) a lopsided version of multipolarity where the United States is first among a set of unequal but still significant major powers </w:t>
      </w:r>
      <w:r w:rsidRPr="00DD068E">
        <w:rPr>
          <w:sz w:val="16"/>
        </w:rPr>
        <w:t>(China, Russia, India, possibly Brazil, and conceivably a rearmed Japan and Germany).</w:t>
      </w:r>
    </w:p>
    <w:p w14:paraId="0222ACDD" w14:textId="65F1A0B3" w:rsidR="00847E44" w:rsidRPr="00DD068E" w:rsidRDefault="00847E44" w:rsidP="00847E44">
      <w:pPr>
        <w:rPr>
          <w:sz w:val="16"/>
        </w:rPr>
      </w:pPr>
      <w:r w:rsidRPr="00DD068E">
        <w:rPr>
          <w:sz w:val="16"/>
        </w:rPr>
        <w:t xml:space="preserve">What sort of world would that be? International relations theorists are divided on this question. </w:t>
      </w:r>
      <w:r w:rsidRPr="00847E44">
        <w:rPr>
          <w:rStyle w:val="StyleUnderline"/>
        </w:rPr>
        <w:t xml:space="preserve">Classical realists such as Hans Morgenthau believed </w:t>
      </w:r>
      <w:r w:rsidRPr="00DD068E">
        <w:rPr>
          <w:rStyle w:val="Emphasis"/>
        </w:rPr>
        <w:t>multipolar systems were less war-prone</w:t>
      </w:r>
      <w:r w:rsidRPr="00847E44">
        <w:rPr>
          <w:rStyle w:val="StyleUnderline"/>
        </w:rPr>
        <w:t xml:space="preserve"> because states could realign to contain dangerous aggressors and deter war. For them, flexibility of alignment was a virtue.</w:t>
      </w:r>
      <w:r w:rsidRPr="00DD068E">
        <w:rPr>
          <w:sz w:val="16"/>
        </w:rPr>
        <w:t xml:space="preserve"> Structural realists such as Kenneth Waltz or John Mearsheimer argued the opposite. They believed bipolar systems were in fact more stable because the danger of miscalculation was reduced; the two main powers knew the other would automatically oppose any serious attempt to alter the status quo. Moreover, the two main powers were not as dependent on allied support and could keep their clients in line when necessary. For structural realists, the flexibility inherent in a multipolar order creates greater uncertainty and makes it more likely that a revisionist power will think it can alter the status quo before the others can combine to stop it....</w:t>
      </w:r>
    </w:p>
    <w:p w14:paraId="77C1C943" w14:textId="422DC845" w:rsidR="00851102" w:rsidRDefault="00851102" w:rsidP="00851102">
      <w:pPr>
        <w:pStyle w:val="Heading4"/>
      </w:pPr>
      <w:r>
        <w:t xml:space="preserve">US </w:t>
      </w:r>
      <w:proofErr w:type="spellStart"/>
      <w:r>
        <w:t>heg</w:t>
      </w:r>
      <w:proofErr w:type="spellEnd"/>
      <w:r>
        <w:t xml:space="preserve"> </w:t>
      </w:r>
      <w:r w:rsidR="00C835D4">
        <w:t>has been on the decline</w:t>
      </w:r>
      <w:r>
        <w:t xml:space="preserve"> – </w:t>
      </w:r>
      <w:r w:rsidR="00CC3ADF">
        <w:t xml:space="preserve">economic crisis, </w:t>
      </w:r>
      <w:r>
        <w:t>Afghanist</w:t>
      </w:r>
      <w:r w:rsidR="00C054AF">
        <w:t>an</w:t>
      </w:r>
      <w:r w:rsidR="00CC3ADF">
        <w:t>,</w:t>
      </w:r>
      <w:r w:rsidR="00C054AF">
        <w:t xml:space="preserve"> COVID</w:t>
      </w:r>
    </w:p>
    <w:p w14:paraId="598E6142" w14:textId="6221BDC3" w:rsidR="006C7E1D" w:rsidRPr="006C7E1D" w:rsidRDefault="006C7E1D" w:rsidP="009E5273">
      <w:r w:rsidRPr="006C7E1D">
        <w:rPr>
          <w:rStyle w:val="Style13ptBold"/>
        </w:rPr>
        <w:t>Fukuyama 21</w:t>
      </w:r>
      <w:r w:rsidRPr="006C7E1D">
        <w:t xml:space="preserve"> [Francis Fukuyama</w:t>
      </w:r>
      <w:r>
        <w:t xml:space="preserve"> is a senior fellow at Stanford University. </w:t>
      </w:r>
      <w:r w:rsidR="008711A8">
        <w:t xml:space="preserve">B.A. from Cornell University in classics, Ph.D. from Harvard in Political Science. Was a member of the Political Science Department of the RAND Corporation, Policy Planning Staff of the US Department of State. Was Omer L. and Nancy Hirst Professor of Public Policy at the School of Public Policy at George Mason University, Bernard L. Schwartz Professor of International Political Economy at the Paul H. Nitze School of Advanced International Studies, Johns Hopkins University. </w:t>
      </w:r>
      <w:r w:rsidR="009E5273">
        <w:t>Served</w:t>
      </w:r>
      <w:r w:rsidR="008711A8">
        <w:t xml:space="preserve"> as a member of the President’s Council on Bioethic</w:t>
      </w:r>
      <w:r w:rsidR="009E5273">
        <w:t>s,</w:t>
      </w:r>
      <w:r w:rsidR="008711A8">
        <w:t xml:space="preserve"> Board of Trustees of the Rand Corporation, the Board of Governors of the Pardee Rand Graduate School and the Volcker Alliance, and a member of the American Political Science Association and the Council on Foreign Relations</w:t>
      </w:r>
      <w:r w:rsidRPr="006C7E1D">
        <w:t xml:space="preserve">, “Francis Fukuyama on the end of American hegemony,” Economist, </w:t>
      </w:r>
      <w:r>
        <w:t>11</w:t>
      </w:r>
      <w:r w:rsidRPr="006C7E1D">
        <w:t>-</w:t>
      </w:r>
      <w:r>
        <w:t>8</w:t>
      </w:r>
      <w:r w:rsidRPr="006C7E1D">
        <w:t>-</w:t>
      </w:r>
      <w:r>
        <w:t>2021</w:t>
      </w:r>
      <w:r w:rsidRPr="006C7E1D">
        <w:t>, https://www.economist.com/the-world-ahead/2021/11/08/francis-fukuyama-on-the-end-of-american-hegemony, accessed 7-28-2023, HKR-SWY]</w:t>
      </w:r>
    </w:p>
    <w:p w14:paraId="6DB14A9A" w14:textId="77777777" w:rsidR="006C7E1D" w:rsidRPr="009E5273" w:rsidRDefault="006C7E1D" w:rsidP="006C7E1D">
      <w:pPr>
        <w:rPr>
          <w:rStyle w:val="StyleUnderline"/>
        </w:rPr>
      </w:pPr>
      <w:r w:rsidRPr="009E5273">
        <w:rPr>
          <w:rStyle w:val="StyleUnderline"/>
        </w:rPr>
        <w:t>The peak period of American hegemony lasted less than 20 years</w:t>
      </w:r>
      <w:r w:rsidRPr="00C054AF">
        <w:rPr>
          <w:sz w:val="16"/>
        </w:rPr>
        <w:t xml:space="preserve">, from the fall of the Berlin Wall in 1989 to the financial crisis of 2007-09. The country was dominant in many domains of power—military, economic, </w:t>
      </w:r>
      <w:proofErr w:type="gramStart"/>
      <w:r w:rsidRPr="00C054AF">
        <w:rPr>
          <w:sz w:val="16"/>
        </w:rPr>
        <w:t>political</w:t>
      </w:r>
      <w:proofErr w:type="gramEnd"/>
      <w:r w:rsidRPr="00C054AF">
        <w:rPr>
          <w:sz w:val="16"/>
        </w:rPr>
        <w:t xml:space="preserve"> and cultural. The height of American hubris was the invasion of Iraq in 2003, when it hoped to remake not just Iraq and Afghanistan (invaded two years before), but the whole Middle East. </w:t>
      </w:r>
      <w:r w:rsidRPr="009E5273">
        <w:rPr>
          <w:rStyle w:val="StyleUnderline"/>
        </w:rPr>
        <w:t xml:space="preserve">America overestimated the effectiveness of military power to bring about deep political change, even as it underestimated the impact of its free-market economic model on global finance. The decade ended with its troops bogged down in two counterinsurgency wars, and a financial crisis that accentuated the inequalities American-led </w:t>
      </w:r>
      <w:proofErr w:type="spellStart"/>
      <w:r w:rsidRPr="009E5273">
        <w:rPr>
          <w:rStyle w:val="StyleUnderline"/>
        </w:rPr>
        <w:t>globalisation</w:t>
      </w:r>
      <w:proofErr w:type="spellEnd"/>
      <w:r w:rsidRPr="009E5273">
        <w:rPr>
          <w:rStyle w:val="StyleUnderline"/>
        </w:rPr>
        <w:t xml:space="preserve"> had brought about.</w:t>
      </w:r>
    </w:p>
    <w:p w14:paraId="09883DC0" w14:textId="77777777" w:rsidR="006C7E1D" w:rsidRPr="00C054AF" w:rsidRDefault="006C7E1D" w:rsidP="006C7E1D">
      <w:pPr>
        <w:rPr>
          <w:sz w:val="16"/>
        </w:rPr>
      </w:pPr>
      <w:r w:rsidRPr="00C054AF">
        <w:rPr>
          <w:sz w:val="16"/>
        </w:rPr>
        <w:t>Termites in the floorboards</w:t>
      </w:r>
    </w:p>
    <w:p w14:paraId="4AB5926A" w14:textId="77777777" w:rsidR="006C7E1D" w:rsidRPr="00C054AF" w:rsidRDefault="006C7E1D" w:rsidP="006C7E1D">
      <w:pPr>
        <w:rPr>
          <w:sz w:val="16"/>
        </w:rPr>
      </w:pPr>
      <w:r w:rsidRPr="009E5273">
        <w:rPr>
          <w:rStyle w:val="StyleUnderline"/>
        </w:rPr>
        <w:t xml:space="preserve">The degree of unipolarity in this period has been rare in history, and the world has been reverting to a more normal state of multipolarity ever since, with China, Russia, India, </w:t>
      </w:r>
      <w:proofErr w:type="gramStart"/>
      <w:r w:rsidRPr="009E5273">
        <w:rPr>
          <w:rStyle w:val="StyleUnderline"/>
        </w:rPr>
        <w:t>Europe</w:t>
      </w:r>
      <w:proofErr w:type="gramEnd"/>
      <w:r w:rsidRPr="009E5273">
        <w:rPr>
          <w:rStyle w:val="StyleUnderline"/>
        </w:rPr>
        <w:t xml:space="preserve"> and other </w:t>
      </w:r>
      <w:proofErr w:type="spellStart"/>
      <w:r w:rsidRPr="009E5273">
        <w:rPr>
          <w:rStyle w:val="StyleUnderline"/>
        </w:rPr>
        <w:t>centres</w:t>
      </w:r>
      <w:proofErr w:type="spellEnd"/>
      <w:r w:rsidRPr="009E5273">
        <w:rPr>
          <w:rStyle w:val="StyleUnderline"/>
        </w:rPr>
        <w:t xml:space="preserve"> gaining power relative to America. </w:t>
      </w:r>
      <w:r w:rsidRPr="00C054AF">
        <w:rPr>
          <w:sz w:val="16"/>
        </w:rPr>
        <w:t>Afghanistan’s ultimate effect on geopolitics is likely to be small: America survived an earlier, humiliating defeat when it withdrew from Vietnam in 1975, but regained its dominance within little more than a decade. The much bigger challenge to America’s global standing is domestic.</w:t>
      </w:r>
    </w:p>
    <w:p w14:paraId="5E72777B" w14:textId="77777777" w:rsidR="006C7E1D" w:rsidRPr="00C054AF" w:rsidRDefault="006C7E1D" w:rsidP="006C7E1D">
      <w:pPr>
        <w:rPr>
          <w:sz w:val="16"/>
        </w:rPr>
      </w:pPr>
      <w:r w:rsidRPr="00A86CFD">
        <w:rPr>
          <w:rStyle w:val="StyleUnderline"/>
        </w:rPr>
        <w:t xml:space="preserve">American society is deeply </w:t>
      </w:r>
      <w:proofErr w:type="spellStart"/>
      <w:proofErr w:type="gramStart"/>
      <w:r w:rsidRPr="00A86CFD">
        <w:rPr>
          <w:rStyle w:val="StyleUnderline"/>
        </w:rPr>
        <w:t>polarised</w:t>
      </w:r>
      <w:proofErr w:type="spellEnd"/>
      <w:r w:rsidRPr="00A86CFD">
        <w:rPr>
          <w:rStyle w:val="StyleUnderline"/>
        </w:rPr>
        <w:t>, and</w:t>
      </w:r>
      <w:proofErr w:type="gramEnd"/>
      <w:r w:rsidRPr="00A86CFD">
        <w:rPr>
          <w:rStyle w:val="StyleUnderline"/>
        </w:rPr>
        <w:t xml:space="preserve"> has found it difficult to find consensus on virtually anything. </w:t>
      </w:r>
      <w:r w:rsidRPr="00C054AF">
        <w:rPr>
          <w:sz w:val="16"/>
        </w:rPr>
        <w:t xml:space="preserve">This </w:t>
      </w:r>
      <w:proofErr w:type="spellStart"/>
      <w:r w:rsidRPr="00A86CFD">
        <w:rPr>
          <w:rStyle w:val="StyleUnderline"/>
        </w:rPr>
        <w:t>polarisation</w:t>
      </w:r>
      <w:proofErr w:type="spellEnd"/>
      <w:r w:rsidRPr="00A86CFD">
        <w:rPr>
          <w:rStyle w:val="StyleUnderline"/>
        </w:rPr>
        <w:t xml:space="preserve"> started over conventional policy issues like taxes and </w:t>
      </w:r>
      <w:proofErr w:type="gramStart"/>
      <w:r w:rsidRPr="00A86CFD">
        <w:rPr>
          <w:rStyle w:val="StyleUnderline"/>
        </w:rPr>
        <w:t>abortion, but</w:t>
      </w:r>
      <w:proofErr w:type="gramEnd"/>
      <w:r w:rsidRPr="00A86CFD">
        <w:rPr>
          <w:rStyle w:val="StyleUnderline"/>
        </w:rPr>
        <w:t xml:space="preserve"> has since </w:t>
      </w:r>
      <w:proofErr w:type="spellStart"/>
      <w:r w:rsidRPr="00A86CFD">
        <w:rPr>
          <w:rStyle w:val="StyleUnderline"/>
        </w:rPr>
        <w:t>metastasised</w:t>
      </w:r>
      <w:proofErr w:type="spellEnd"/>
      <w:r w:rsidRPr="00A86CFD">
        <w:rPr>
          <w:rStyle w:val="StyleUnderline"/>
        </w:rPr>
        <w:t xml:space="preserve"> into a bitter fight over cultural identity</w:t>
      </w:r>
      <w:r w:rsidRPr="00C054AF">
        <w:rPr>
          <w:sz w:val="16"/>
        </w:rPr>
        <w:t xml:space="preserve">. Normally a big external threat such as a global pandemic should be the occasion for citizens to rally around a common response. </w:t>
      </w:r>
      <w:r w:rsidRPr="00A86CFD">
        <w:rPr>
          <w:rStyle w:val="StyleUnderline"/>
        </w:rPr>
        <w:t xml:space="preserve">But the covid-19 crisis served rather to deepen America’s divisions, with social distancing, mask-wearing and vaccinations being seen not as public-health measures but as political </w:t>
      </w:r>
      <w:proofErr w:type="spellStart"/>
      <w:proofErr w:type="gramStart"/>
      <w:r w:rsidRPr="00A86CFD">
        <w:rPr>
          <w:rStyle w:val="StyleUnderline"/>
        </w:rPr>
        <w:t>markers</w:t>
      </w:r>
      <w:r w:rsidRPr="00C054AF">
        <w:rPr>
          <w:sz w:val="16"/>
        </w:rPr>
        <w:t>.</w:t>
      </w:r>
      <w:r w:rsidRPr="00A86CFD">
        <w:rPr>
          <w:rStyle w:val="StyleUnderline"/>
        </w:rPr>
        <w:t>These</w:t>
      </w:r>
      <w:proofErr w:type="spellEnd"/>
      <w:proofErr w:type="gramEnd"/>
      <w:r w:rsidRPr="00A86CFD">
        <w:rPr>
          <w:rStyle w:val="StyleUnderline"/>
        </w:rPr>
        <w:t xml:space="preserve"> conflicts have spread to all aspects of life, from</w:t>
      </w:r>
      <w:r w:rsidRPr="00C054AF">
        <w:rPr>
          <w:sz w:val="16"/>
        </w:rPr>
        <w:t xml:space="preserve"> sport to the brands of consumer products that red and blue Americans buy.</w:t>
      </w:r>
    </w:p>
    <w:p w14:paraId="10919332" w14:textId="77777777" w:rsidR="006C7E1D" w:rsidRPr="00C054AF" w:rsidRDefault="006C7E1D" w:rsidP="006C7E1D">
      <w:pPr>
        <w:rPr>
          <w:sz w:val="16"/>
        </w:rPr>
      </w:pPr>
      <w:r w:rsidRPr="00C054AF">
        <w:rPr>
          <w:sz w:val="16"/>
        </w:rPr>
        <w:t xml:space="preserve">America’s influence abroad depends on its ability to fix its internal </w:t>
      </w:r>
      <w:proofErr w:type="gramStart"/>
      <w:r w:rsidRPr="00C054AF">
        <w:rPr>
          <w:sz w:val="16"/>
        </w:rPr>
        <w:t>problems</w:t>
      </w:r>
      <w:proofErr w:type="gramEnd"/>
    </w:p>
    <w:p w14:paraId="19669F52" w14:textId="77777777" w:rsidR="006C7E1D" w:rsidRPr="00C054AF" w:rsidRDefault="006C7E1D" w:rsidP="006C7E1D">
      <w:pPr>
        <w:rPr>
          <w:sz w:val="16"/>
        </w:rPr>
      </w:pPr>
      <w:proofErr w:type="spellStart"/>
      <w:r w:rsidRPr="00A86CFD">
        <w:rPr>
          <w:rStyle w:val="StyleUnderline"/>
        </w:rPr>
        <w:t>Polarisation</w:t>
      </w:r>
      <w:proofErr w:type="spellEnd"/>
      <w:r w:rsidRPr="00A86CFD">
        <w:rPr>
          <w:rStyle w:val="StyleUnderline"/>
        </w:rPr>
        <w:t xml:space="preserve"> has affected foreign policy directly.</w:t>
      </w:r>
      <w:r w:rsidRPr="00C054AF">
        <w:rPr>
          <w:sz w:val="16"/>
        </w:rPr>
        <w:t xml:space="preserve"> During Barack Obama’s presidency, Republicans took a hawkish stance and scolded Democrats for the Russian “reset” and alleged naivety regarding Vladimir Putin. Donald Trump turned the tables by embracing </w:t>
      </w:r>
      <w:proofErr w:type="spellStart"/>
      <w:r w:rsidRPr="00C054AF">
        <w:rPr>
          <w:sz w:val="16"/>
        </w:rPr>
        <w:t>Mr</w:t>
      </w:r>
      <w:proofErr w:type="spellEnd"/>
      <w:r w:rsidRPr="00C054AF">
        <w:rPr>
          <w:sz w:val="16"/>
        </w:rPr>
        <w:t xml:space="preserve"> Putin, and today roughly half of Republicans believe that the Democrats constitute a bigger threat to the American way of life than Russia does.</w:t>
      </w:r>
    </w:p>
    <w:p w14:paraId="02BF5390" w14:textId="77777777" w:rsidR="006C7E1D" w:rsidRPr="00C054AF" w:rsidRDefault="006C7E1D" w:rsidP="006C7E1D">
      <w:pPr>
        <w:rPr>
          <w:sz w:val="16"/>
        </w:rPr>
      </w:pPr>
      <w:r w:rsidRPr="00C054AF">
        <w:rPr>
          <w:sz w:val="16"/>
        </w:rPr>
        <w:t>There is more apparent consensus regarding China: both Republicans and Democrats agree it is a threat to democratic values. But this only carries America so far. A far greater test for American foreign policy than Afghanistan will be Taiwan, if it comes under direct Chinese attack. Will the United States be willing to sacrifice its sons and daughters on behalf of that island’s independence? Or indeed, would it risk military conflict with Russia should the latter invade Ukraine? These are serious questions with no easy answers, but a reasoned debate about American national interest will probably be conducted primarily through the lens of how it affects the partisan struggle.</w:t>
      </w:r>
    </w:p>
    <w:p w14:paraId="633D8655" w14:textId="77777777" w:rsidR="006C7E1D" w:rsidRPr="00C054AF" w:rsidRDefault="006C7E1D" w:rsidP="006C7E1D">
      <w:pPr>
        <w:rPr>
          <w:sz w:val="16"/>
        </w:rPr>
      </w:pPr>
      <w:r w:rsidRPr="00A86CFD">
        <w:rPr>
          <w:rStyle w:val="StyleUnderline"/>
        </w:rPr>
        <w:t>The biggest policy debacle of President Joe Biden’s administration in its first year has been its failure to plan adequately for the rapid collapse of Afghanistan</w:t>
      </w:r>
      <w:r w:rsidRPr="00C054AF">
        <w:rPr>
          <w:sz w:val="16"/>
        </w:rPr>
        <w:t xml:space="preserve">. </w:t>
      </w:r>
      <w:proofErr w:type="spellStart"/>
      <w:r w:rsidRPr="00C054AF">
        <w:rPr>
          <w:sz w:val="16"/>
        </w:rPr>
        <w:t>Mr</w:t>
      </w:r>
      <w:proofErr w:type="spellEnd"/>
      <w:r w:rsidRPr="00C054AF">
        <w:rPr>
          <w:sz w:val="16"/>
        </w:rPr>
        <w:t xml:space="preserve"> Biden has suggested that withdrawal was necessary </w:t>
      </w:r>
      <w:proofErr w:type="gramStart"/>
      <w:r w:rsidRPr="00C054AF">
        <w:rPr>
          <w:sz w:val="16"/>
        </w:rPr>
        <w:t>in order to</w:t>
      </w:r>
      <w:proofErr w:type="gramEnd"/>
      <w:r w:rsidRPr="00C054AF">
        <w:rPr>
          <w:sz w:val="16"/>
        </w:rPr>
        <w:t xml:space="preserve"> focus on meeting the bigger challenges from Russia and China. I hope he is serious about this. </w:t>
      </w:r>
      <w:proofErr w:type="spellStart"/>
      <w:r w:rsidRPr="00C054AF">
        <w:rPr>
          <w:sz w:val="16"/>
        </w:rPr>
        <w:t>Mr</w:t>
      </w:r>
      <w:proofErr w:type="spellEnd"/>
      <w:r w:rsidRPr="00C054AF">
        <w:rPr>
          <w:sz w:val="16"/>
        </w:rPr>
        <w:t xml:space="preserve"> Obama was never successful in making a “pivot” to Asia because America remained focused on counterinsurgency in the Middle East. In 2022, the administration needs to redeploy both resources and the attention of policymakers to deter geopolitical rivals and engage with allies.</w:t>
      </w:r>
    </w:p>
    <w:p w14:paraId="72D8927D" w14:textId="10F6BEEB" w:rsidR="00851102" w:rsidRPr="00C054AF" w:rsidRDefault="006C7E1D" w:rsidP="006C7E1D">
      <w:pPr>
        <w:rPr>
          <w:sz w:val="16"/>
        </w:rPr>
      </w:pPr>
      <w:r w:rsidRPr="00C054AF">
        <w:rPr>
          <w:rStyle w:val="StyleUnderline"/>
        </w:rPr>
        <w:t>The United States is not likely to regain its earlier hegemonic status, nor should it aspire to</w:t>
      </w:r>
      <w:r w:rsidRPr="00C054AF">
        <w:rPr>
          <w:sz w:val="16"/>
        </w:rPr>
        <w:t>. What it can hope for is to sustain, with like-minded countries, a world order friendly to democratic values. Whether it can do this will depend on recovering a sense of national identity and purpose at home.</w:t>
      </w:r>
    </w:p>
    <w:p w14:paraId="7E8FF749" w14:textId="77777777" w:rsidR="004C3858" w:rsidRDefault="004C3858" w:rsidP="004C3858">
      <w:pPr>
        <w:pStyle w:val="Heading4"/>
      </w:pPr>
      <w:r>
        <w:t>Unipolarity is unsustainable and not peaceful.</w:t>
      </w:r>
    </w:p>
    <w:p w14:paraId="740EAC65" w14:textId="77777777" w:rsidR="004C3858" w:rsidRPr="00C52B31" w:rsidRDefault="004C3858" w:rsidP="004C3858">
      <w:r w:rsidRPr="00C52B31">
        <w:rPr>
          <w:rStyle w:val="Style13ptBold"/>
        </w:rPr>
        <w:t>Monteiro 11</w:t>
      </w:r>
      <w:r w:rsidRPr="00C52B31">
        <w:t xml:space="preserve"> [</w:t>
      </w:r>
      <w:r>
        <w:t xml:space="preserve">Nuno P. Monteiro </w:t>
      </w:r>
      <w:r w:rsidRPr="00C52B31">
        <w:t>was Associate Professor of Political Science at Yale University between 2009 and 2021. He was the author of Theory of Unipolar Politics and Nuclear Politics: The Strategic Causes of Proliferation (with Alexandre Debs), published by Cambridge University Press in 2014 and 2017, respectively. His research and commentary have appeared in numerous outlets including the Annual Review of Political Science, Critical Review, The Guardian, Foreign Affairs, International Organization, International Security, International Theory, The National Interest, Perspectives on Politics, Project Syndicate, and The Washington Quarterly. He was educated at the University of Chicago (Ph.D., 2009). “Unrest Assured: Why Unipolarity Is Not Peaceful.” International Security, vol. 36, no. 3, 2011, pp. 9–40. JSTOR, http://www.jstor.org/stable/41428108. accessed 7-2</w:t>
      </w:r>
      <w:r>
        <w:t>7</w:t>
      </w:r>
      <w:r w:rsidRPr="00C52B31">
        <w:t>-2023, HKR-SWY]</w:t>
      </w:r>
    </w:p>
    <w:p w14:paraId="71F888B6" w14:textId="77777777" w:rsidR="004C3858" w:rsidRPr="000A59EF" w:rsidRDefault="004C3858" w:rsidP="004C3858">
      <w:pPr>
        <w:rPr>
          <w:sz w:val="16"/>
        </w:rPr>
      </w:pPr>
      <w:r w:rsidRPr="000A59EF">
        <w:rPr>
          <w:sz w:val="16"/>
        </w:rPr>
        <w:t xml:space="preserve">It is not that the core of Wohlforth' s widely shared argument is wrong, how- ever: great power conflict is impossible in a unipolar world. Rather, his claim that unipolarity is peaceful has two important limitations. First, it focuses on great powers. But because unipolarity prevents the aggregation of conflicts in- volving major and minor powers into conflict between great powers, scholars must look beyond great power interactions when analyzing the structural incentives for war. Second, Wohlforth assumes that the </w:t>
      </w:r>
      <w:proofErr w:type="spellStart"/>
      <w:r w:rsidRPr="000A59EF">
        <w:rPr>
          <w:sz w:val="16"/>
        </w:rPr>
        <w:t>unipole</w:t>
      </w:r>
      <w:proofErr w:type="spellEnd"/>
      <w:r w:rsidRPr="000A59EF">
        <w:rPr>
          <w:sz w:val="16"/>
        </w:rPr>
        <w:t xml:space="preserve">' s only reason- able strategic option is defensive dominance. But given that unipolarity pro- vides the </w:t>
      </w:r>
      <w:proofErr w:type="spellStart"/>
      <w:r w:rsidRPr="000A59EF">
        <w:rPr>
          <w:sz w:val="16"/>
        </w:rPr>
        <w:t>unipole</w:t>
      </w:r>
      <w:proofErr w:type="spellEnd"/>
      <w:r w:rsidRPr="000A59EF">
        <w:rPr>
          <w:sz w:val="16"/>
        </w:rPr>
        <w:t xml:space="preserve"> with ample room for defining its foreign policy, offensive dominance and disengagement are equally plausible strategies. This requires a look at how these two additional strategies facilitate conflict.</w:t>
      </w:r>
    </w:p>
    <w:p w14:paraId="66A1AF37" w14:textId="77777777" w:rsidR="004C3858" w:rsidRPr="000A59EF" w:rsidRDefault="004C3858" w:rsidP="004C3858">
      <w:pPr>
        <w:rPr>
          <w:sz w:val="16"/>
        </w:rPr>
      </w:pPr>
      <w:r w:rsidRPr="000A59EF">
        <w:rPr>
          <w:sz w:val="16"/>
        </w:rPr>
        <w:t xml:space="preserve">After correcting for these two limitations, it becomes clear that </w:t>
      </w:r>
      <w:r w:rsidRPr="00BC7B9F">
        <w:rPr>
          <w:rStyle w:val="StyleUnderline"/>
        </w:rPr>
        <w:t xml:space="preserve">unipolarity possesses much potential for conflict. </w:t>
      </w:r>
      <w:r w:rsidRPr="000A59EF">
        <w:rPr>
          <w:sz w:val="16"/>
        </w:rPr>
        <w:t xml:space="preserve">Contrary to what Wohlforth argued, unipolarity is not a system in which the </w:t>
      </w:r>
      <w:proofErr w:type="spellStart"/>
      <w:r w:rsidRPr="000A59EF">
        <w:rPr>
          <w:sz w:val="16"/>
        </w:rPr>
        <w:t>unipole</w:t>
      </w:r>
      <w:proofErr w:type="spellEnd"/>
      <w:r w:rsidRPr="000A59EF">
        <w:rPr>
          <w:sz w:val="16"/>
        </w:rPr>
        <w:t xml:space="preserve"> is spared from any conflicts and major powers become involved only in peripheral wars. Instead, </w:t>
      </w:r>
      <w:r w:rsidRPr="00BC7B9F">
        <w:rPr>
          <w:rStyle w:val="StyleUnderline"/>
        </w:rPr>
        <w:t xml:space="preserve">a </w:t>
      </w:r>
      <w:proofErr w:type="spellStart"/>
      <w:r w:rsidRPr="00BC7B9F">
        <w:rPr>
          <w:rStyle w:val="StyleUnderline"/>
        </w:rPr>
        <w:t>unipo</w:t>
      </w:r>
      <w:proofErr w:type="spellEnd"/>
      <w:r w:rsidRPr="00BC7B9F">
        <w:rPr>
          <w:rStyle w:val="StyleUnderline"/>
        </w:rPr>
        <w:t xml:space="preserve">- lar system is one that provides incentives for recurrent wars between the sole great power and recalcitrant minor powers, as well as occasional wars among major and minor powers. </w:t>
      </w:r>
      <w:r w:rsidRPr="000A59EF">
        <w:rPr>
          <w:sz w:val="16"/>
        </w:rPr>
        <w:t xml:space="preserve">That is the central prediction of my theory. To be sure, the unique historical character of the current unipolar era makes the task of building a general theory of unipolarity difficult. Particularly, </w:t>
      </w:r>
      <w:proofErr w:type="gramStart"/>
      <w:r w:rsidRPr="000A59EF">
        <w:rPr>
          <w:sz w:val="16"/>
        </w:rPr>
        <w:t>it</w:t>
      </w:r>
      <w:proofErr w:type="gramEnd"/>
      <w:r w:rsidRPr="000A59EF">
        <w:rPr>
          <w:sz w:val="16"/>
        </w:rPr>
        <w:t xml:space="preserve"> re- quires great care in distinguishing between those features of the post-Cold War world that are intrinsic to a unipolar system and those that stem from specific aspects of contemporary international politics. Two points deserve mention.</w:t>
      </w:r>
    </w:p>
    <w:p w14:paraId="63CBCFFB" w14:textId="77777777" w:rsidR="004C3858" w:rsidRPr="000A59EF" w:rsidRDefault="004C3858" w:rsidP="004C3858">
      <w:pPr>
        <w:rPr>
          <w:sz w:val="16"/>
        </w:rPr>
      </w:pPr>
      <w:r w:rsidRPr="000A59EF">
        <w:rPr>
          <w:sz w:val="16"/>
        </w:rPr>
        <w:t xml:space="preserve"> First, my theory of conflict in unipolarity is robust to changes in military technology. Still, some such changes would mean the end of unipolarity. At one end of the scale, some scholars argue that the widespread possession of equalizing technologies such as nuclear weapons would turn all minor powers into major powers and decrease the use of the </w:t>
      </w:r>
      <w:proofErr w:type="spellStart"/>
      <w:r w:rsidRPr="000A59EF">
        <w:rPr>
          <w:sz w:val="16"/>
        </w:rPr>
        <w:t>unipole</w:t>
      </w:r>
      <w:proofErr w:type="spellEnd"/>
      <w:r w:rsidRPr="000A59EF">
        <w:rPr>
          <w:sz w:val="16"/>
        </w:rPr>
        <w:t xml:space="preserve">' s power-projection ca- </w:t>
      </w:r>
      <w:proofErr w:type="spellStart"/>
      <w:r w:rsidRPr="000A59EF">
        <w:rPr>
          <w:sz w:val="16"/>
        </w:rPr>
        <w:t>pabilities</w:t>
      </w:r>
      <w:proofErr w:type="spellEnd"/>
      <w:r w:rsidRPr="000A59EF">
        <w:rPr>
          <w:sz w:val="16"/>
        </w:rPr>
        <w:t xml:space="preserve"> in ways that might invalidate the label of unipolarity.113 At the other end of the scale, should the </w:t>
      </w:r>
      <w:proofErr w:type="spellStart"/>
      <w:r w:rsidRPr="000A59EF">
        <w:rPr>
          <w:sz w:val="16"/>
        </w:rPr>
        <w:t>unipole</w:t>
      </w:r>
      <w:proofErr w:type="spellEnd"/>
      <w:r w:rsidRPr="000A59EF">
        <w:rPr>
          <w:sz w:val="16"/>
        </w:rPr>
        <w:t xml:space="preserve"> develop a splendid first-strike capability against all other states - an unlikely prospect, no doubt - its relative power would increase, perhaps replacing anarchy with hegemony.114 Both of these developments would mean that my theory no longer applies.</w:t>
      </w:r>
    </w:p>
    <w:p w14:paraId="1CF6CBD1" w14:textId="77777777" w:rsidR="004C3858" w:rsidRPr="000A59EF" w:rsidRDefault="004C3858" w:rsidP="004C3858">
      <w:pPr>
        <w:rPr>
          <w:sz w:val="16"/>
        </w:rPr>
      </w:pPr>
      <w:r w:rsidRPr="000A59EF">
        <w:rPr>
          <w:sz w:val="16"/>
        </w:rPr>
        <w:t xml:space="preserve">Second, my argument is robust to changes in the geographical configuration of the distribution of power. Were a future unipolar era to feature a </w:t>
      </w:r>
      <w:proofErr w:type="spellStart"/>
      <w:r w:rsidRPr="000A59EF">
        <w:rPr>
          <w:sz w:val="16"/>
        </w:rPr>
        <w:t>continen</w:t>
      </w:r>
      <w:proofErr w:type="spellEnd"/>
      <w:r w:rsidRPr="000A59EF">
        <w:rPr>
          <w:sz w:val="16"/>
        </w:rPr>
        <w:t xml:space="preserve">- </w:t>
      </w:r>
      <w:proofErr w:type="spellStart"/>
      <w:r w:rsidRPr="000A59EF">
        <w:rPr>
          <w:sz w:val="16"/>
        </w:rPr>
        <w:t>tal</w:t>
      </w:r>
      <w:proofErr w:type="spellEnd"/>
      <w:r w:rsidRPr="000A59EF">
        <w:rPr>
          <w:sz w:val="16"/>
        </w:rPr>
        <w:t xml:space="preserve">, rather than an offshore, </w:t>
      </w:r>
      <w:proofErr w:type="spellStart"/>
      <w:r w:rsidRPr="000A59EF">
        <w:rPr>
          <w:sz w:val="16"/>
        </w:rPr>
        <w:t>unipole</w:t>
      </w:r>
      <w:proofErr w:type="spellEnd"/>
      <w:r w:rsidRPr="000A59EF">
        <w:rPr>
          <w:sz w:val="16"/>
        </w:rPr>
        <w:t xml:space="preserve">, the paths to conflict described above would still apply. A continental </w:t>
      </w:r>
      <w:proofErr w:type="spellStart"/>
      <w:r w:rsidRPr="000A59EF">
        <w:rPr>
          <w:sz w:val="16"/>
        </w:rPr>
        <w:t>unipole's</w:t>
      </w:r>
      <w:proofErr w:type="spellEnd"/>
      <w:r w:rsidRPr="000A59EF">
        <w:rPr>
          <w:sz w:val="16"/>
        </w:rPr>
        <w:t xml:space="preserve"> inability to disengage from its neigh- </w:t>
      </w:r>
      <w:proofErr w:type="spellStart"/>
      <w:r w:rsidRPr="000A59EF">
        <w:rPr>
          <w:sz w:val="16"/>
        </w:rPr>
        <w:t>bors</w:t>
      </w:r>
      <w:proofErr w:type="spellEnd"/>
      <w:r w:rsidRPr="000A59EF">
        <w:rPr>
          <w:sz w:val="16"/>
        </w:rPr>
        <w:t xml:space="preserve"> might increase the proportion of conflict in which it will be involved at the expense of conflicts between others, but the conflict-producing mecha- </w:t>
      </w:r>
      <w:proofErr w:type="spellStart"/>
      <w:r w:rsidRPr="000A59EF">
        <w:rPr>
          <w:sz w:val="16"/>
        </w:rPr>
        <w:t>nisms</w:t>
      </w:r>
      <w:proofErr w:type="spellEnd"/>
      <w:r w:rsidRPr="000A59EF">
        <w:rPr>
          <w:sz w:val="16"/>
        </w:rPr>
        <w:t xml:space="preserve"> would remain the same.115</w:t>
      </w:r>
    </w:p>
    <w:p w14:paraId="42F5DF87" w14:textId="77777777" w:rsidR="004C3858" w:rsidRPr="00BC7B9F" w:rsidRDefault="004C3858" w:rsidP="004C3858">
      <w:pPr>
        <w:rPr>
          <w:rStyle w:val="StyleUnderline"/>
        </w:rPr>
      </w:pPr>
      <w:r w:rsidRPr="000A59EF">
        <w:rPr>
          <w:sz w:val="16"/>
        </w:rPr>
        <w:t>From the perspective of the overall peacefulness of the international system, then</w:t>
      </w:r>
      <w:r w:rsidRPr="00BC7B9F">
        <w:rPr>
          <w:rStyle w:val="StyleUnderline"/>
        </w:rPr>
        <w:t xml:space="preserve">, no U.S. grand strategy is, as in the Goldilocks tale, "just right/'116 In fact, each strategic option available to the </w:t>
      </w:r>
      <w:proofErr w:type="spellStart"/>
      <w:r w:rsidRPr="00BC7B9F">
        <w:rPr>
          <w:rStyle w:val="StyleUnderline"/>
        </w:rPr>
        <w:t>unipole</w:t>
      </w:r>
      <w:proofErr w:type="spellEnd"/>
      <w:r w:rsidRPr="00BC7B9F">
        <w:rPr>
          <w:rStyle w:val="StyleUnderline"/>
        </w:rPr>
        <w:t xml:space="preserve"> produces significant conflict.</w:t>
      </w:r>
      <w:r w:rsidRPr="000A59EF">
        <w:rPr>
          <w:sz w:val="16"/>
        </w:rPr>
        <w:t xml:space="preserve"> Whereas </w:t>
      </w:r>
      <w:r w:rsidRPr="00BC7B9F">
        <w:rPr>
          <w:rStyle w:val="StyleUnderline"/>
        </w:rPr>
        <w:t>offensive and defensive dominance will entangle it in wars against recalcitrant minor powers, disengagement will produce regional wars among minor and major powers</w:t>
      </w:r>
      <w:r w:rsidRPr="000A59EF">
        <w:rPr>
          <w:sz w:val="16"/>
        </w:rPr>
        <w:t xml:space="preserve">. Regardless of U.S. strategy, </w:t>
      </w:r>
      <w:r w:rsidRPr="00BC7B9F">
        <w:rPr>
          <w:rStyle w:val="StyleUnderline"/>
        </w:rPr>
        <w:t>conflict will abound.</w:t>
      </w:r>
      <w:r w:rsidRPr="000A59EF">
        <w:rPr>
          <w:sz w:val="16"/>
        </w:rPr>
        <w:t xml:space="preserve"> In- deed, if my argument is correct, </w:t>
      </w:r>
      <w:r w:rsidRPr="00BC7B9F">
        <w:rPr>
          <w:rStyle w:val="StyleUnderline"/>
        </w:rPr>
        <w:t>the significant level of conflict the world has experienced over the last two decades will continue for as long as U.S. power remains preponderant.</w:t>
      </w:r>
    </w:p>
    <w:p w14:paraId="2C418B97" w14:textId="077805F4" w:rsidR="009114CF" w:rsidRDefault="009114CF" w:rsidP="009114CF">
      <w:pPr>
        <w:pStyle w:val="Heading2"/>
      </w:pPr>
      <w:r>
        <w:t>Aggressive Powers</w:t>
      </w:r>
    </w:p>
    <w:p w14:paraId="4D4F8436" w14:textId="10B5DF3B" w:rsidR="004C3858" w:rsidRDefault="004C3858" w:rsidP="004C3858">
      <w:pPr>
        <w:pStyle w:val="Heading3"/>
      </w:pPr>
      <w:r>
        <w:t>2NC---AT: China Revisionist</w:t>
      </w:r>
    </w:p>
    <w:p w14:paraId="285EA31D" w14:textId="22939ED8" w:rsidR="00A90A39" w:rsidRDefault="00A90A39" w:rsidP="004C3858">
      <w:pPr>
        <w:pStyle w:val="Heading4"/>
      </w:pPr>
      <w:r>
        <w:t xml:space="preserve">China’s actions are </w:t>
      </w:r>
      <w:proofErr w:type="gramStart"/>
      <w:r>
        <w:t>defensive</w:t>
      </w:r>
      <w:proofErr w:type="gramEnd"/>
    </w:p>
    <w:p w14:paraId="55694338" w14:textId="6C7960E7" w:rsidR="00A90A39" w:rsidRPr="00A90A39" w:rsidRDefault="00A90A39" w:rsidP="00A90A39">
      <w:r w:rsidRPr="00A90A39">
        <w:rPr>
          <w:rStyle w:val="Style13ptBold"/>
        </w:rPr>
        <w:t>Jackson 23</w:t>
      </w:r>
      <w:r w:rsidRPr="00A90A39">
        <w:t xml:space="preserve"> [</w:t>
      </w:r>
      <w:r w:rsidR="00247914">
        <w:t xml:space="preserve">Van Jackson is a </w:t>
      </w:r>
      <w:r w:rsidR="00247914" w:rsidRPr="002A4E73">
        <w:t>Professor of International Relations at Victoria University of Wellington and a Senior Research Scholar at Security in Context, where he co-directs the Multipolarity, Great-Power Competition, and the Global South project. A leading voice of progressive foreign policy thought, Jackson is also the author of Pacific Power Paradox (2023).</w:t>
      </w:r>
      <w:r w:rsidR="00247914">
        <w:t xml:space="preserve"> He </w:t>
      </w:r>
      <w:r w:rsidR="00247914" w:rsidRPr="00247914">
        <w:t xml:space="preserve">is a Distinguished Fellow with the Asia Pacific Foundation of Canada, Senior Lecturer in International Relations at Victoria University of Wellington in New Zealand, and </w:t>
      </w:r>
      <w:proofErr w:type="spellStart"/>
      <w:r w:rsidR="00247914" w:rsidRPr="00247914">
        <w:t>Defence</w:t>
      </w:r>
      <w:proofErr w:type="spellEnd"/>
      <w:r w:rsidR="00247914" w:rsidRPr="00247914">
        <w:t xml:space="preserve"> &amp; Strategy Fellow at the Centre for Strategic Studies.</w:t>
      </w:r>
      <w:r w:rsidR="002A4E73">
        <w:t xml:space="preserve"> Interviewed by Nathan J Robinson who is Current Affairs EIC</w:t>
      </w:r>
      <w:r w:rsidRPr="00A90A39">
        <w:t>, “Why This Foreign Policy Expert Thinks Americans Dangerously Misunderstand China</w:t>
      </w:r>
      <w:r w:rsidR="002A4E73">
        <w:t>,</w:t>
      </w:r>
      <w:r>
        <w:t>”</w:t>
      </w:r>
      <w:r w:rsidRPr="00A90A39">
        <w:t xml:space="preserve"> Current Affairs,” 5-16-2023, https://www.currentaffairs.org/2023/05/why-this-foreign-policy-expert-thinks-americans-dangerously-misunderstand-china, accessed 7-2</w:t>
      </w:r>
      <w:r w:rsidR="008D3F55">
        <w:t>8</w:t>
      </w:r>
      <w:r w:rsidRPr="00A90A39">
        <w:t>-2023, HKR-SWY]</w:t>
      </w:r>
    </w:p>
    <w:p w14:paraId="4F635C9C" w14:textId="77777777" w:rsidR="00A90A39" w:rsidRPr="00844FC8" w:rsidRDefault="00A90A39" w:rsidP="00A90A39">
      <w:pPr>
        <w:rPr>
          <w:sz w:val="16"/>
        </w:rPr>
      </w:pPr>
      <w:r w:rsidRPr="00844FC8">
        <w:rPr>
          <w:sz w:val="16"/>
        </w:rPr>
        <w:t xml:space="preserve">It’s a hard thing to answer. </w:t>
      </w:r>
      <w:r w:rsidRPr="00A90A39">
        <w:rPr>
          <w:rStyle w:val="StyleUnderline"/>
        </w:rPr>
        <w:t>China experts, the same ones, would tell you that China’s trajectory of deciding that it needed to be able to militarily deal with the United States is not designed to fight America, one on one, and instead is designed to be able to keep America at bay while China deals with a smaller actor in the region.</w:t>
      </w:r>
      <w:r w:rsidRPr="00844FC8">
        <w:rPr>
          <w:sz w:val="16"/>
        </w:rPr>
        <w:t xml:space="preserve"> </w:t>
      </w:r>
      <w:r w:rsidRPr="00A90A39">
        <w:rPr>
          <w:rStyle w:val="StyleUnderline"/>
        </w:rPr>
        <w:t xml:space="preserve">China’s not trying to </w:t>
      </w:r>
      <w:proofErr w:type="gramStart"/>
      <w:r w:rsidRPr="00A90A39">
        <w:rPr>
          <w:rStyle w:val="StyleUnderline"/>
        </w:rPr>
        <w:t>actually conquer</w:t>
      </w:r>
      <w:proofErr w:type="gramEnd"/>
      <w:r w:rsidRPr="00A90A39">
        <w:rPr>
          <w:rStyle w:val="StyleUnderline"/>
        </w:rPr>
        <w:t xml:space="preserve"> the United States, it’s just trying to keep the United States out of its sphere of influence, in the worst-case scenario</w:t>
      </w:r>
      <w:r w:rsidRPr="00844FC8">
        <w:rPr>
          <w:sz w:val="16"/>
        </w:rPr>
        <w:t xml:space="preserve">. China’s PLA [People’s Liberation Army] </w:t>
      </w:r>
      <w:r w:rsidRPr="00A90A39">
        <w:rPr>
          <w:rStyle w:val="StyleUnderline"/>
        </w:rPr>
        <w:t>started out on that track after the Taiwan Strait crisis in 1996.</w:t>
      </w:r>
      <w:r w:rsidRPr="00844FC8">
        <w:rPr>
          <w:sz w:val="16"/>
        </w:rPr>
        <w:t xml:space="preserve"> We made nuclear threats at that point, sort of subtly, and put an aircraft carrier in the area as a very veiled threat</w:t>
      </w:r>
      <w:r w:rsidRPr="00A90A39">
        <w:rPr>
          <w:rStyle w:val="StyleUnderline"/>
        </w:rPr>
        <w:t>. They were aware of a military imbalance, basically, and that we have a conflict of interest over Taiwan.</w:t>
      </w:r>
      <w:r w:rsidRPr="00844FC8">
        <w:rPr>
          <w:sz w:val="16"/>
        </w:rPr>
        <w:t xml:space="preserve"> And so, they decided to set out on that track.</w:t>
      </w:r>
    </w:p>
    <w:p w14:paraId="33073E05" w14:textId="2F52B90B" w:rsidR="00A90A39" w:rsidRPr="00844FC8" w:rsidRDefault="00A90A39" w:rsidP="00A90A39">
      <w:pPr>
        <w:rPr>
          <w:sz w:val="16"/>
        </w:rPr>
      </w:pPr>
      <w:r w:rsidRPr="00A90A39">
        <w:rPr>
          <w:rStyle w:val="StyleUnderline"/>
        </w:rPr>
        <w:t>But those are defense decisions, just like America’s defense decisions to pursue primacy and all this stuff. They’re based on chasing shadows, but it’s in a reasonable, rational state of foreign policy that’s kept in its own silo—</w:t>
      </w:r>
      <w:r w:rsidRPr="00844FC8">
        <w:rPr>
          <w:sz w:val="16"/>
        </w:rPr>
        <w:t xml:space="preserve">you don’t let that dominate the rest of the foreign policy agenda. Statecraft should not be reducible to what your military does; the military should be subordinate to a larger apparatus. </w:t>
      </w:r>
      <w:r w:rsidRPr="00A90A39">
        <w:rPr>
          <w:rStyle w:val="StyleUnderline"/>
        </w:rPr>
        <w:t>And so, just because the PLA committed to that military track of balancing against us does not mean that we were off to the races, by any stretch. It doesn’t mean that China was a rival</w:t>
      </w:r>
      <w:r w:rsidRPr="00844FC8">
        <w:rPr>
          <w:sz w:val="16"/>
        </w:rPr>
        <w:t>, but the neocons were plotting in the 1990s, and when they came on to George W. Bush’s campaign in 2001, they were trying to create great power competition back then and set on rivalry. But then the War on Terror happened and sidetracked everything.</w:t>
      </w:r>
    </w:p>
    <w:p w14:paraId="321185C6" w14:textId="77777777" w:rsidR="00863CCE" w:rsidRDefault="00863CCE" w:rsidP="00863CCE">
      <w:pPr>
        <w:pStyle w:val="Heading4"/>
      </w:pPr>
      <w:r>
        <w:t xml:space="preserve">Even if </w:t>
      </w:r>
      <w:proofErr w:type="gramStart"/>
      <w:r>
        <w:t>Xi</w:t>
      </w:r>
      <w:proofErr w:type="gramEnd"/>
      <w:r>
        <w:t xml:space="preserve"> is revisionist, he is not a dangerous, radical one – he’s a defensive realist.</w:t>
      </w:r>
    </w:p>
    <w:p w14:paraId="6545D93D" w14:textId="77777777" w:rsidR="00863CCE" w:rsidRDefault="00863CCE" w:rsidP="00863CCE">
      <w:r w:rsidRPr="00DF5462">
        <w:rPr>
          <w:rStyle w:val="Style13ptBold"/>
        </w:rPr>
        <w:t>Lo 20</w:t>
      </w:r>
      <w:r w:rsidRPr="00DF5462">
        <w:t xml:space="preserve"> [</w:t>
      </w:r>
      <w:r>
        <w:t xml:space="preserve">Bobo Lo is an independent international relations analyst, a Nonresident Fellow at the Lowy Institute, a Senior Fellow at the Center for European Policy Analysis (CEPA), an Associate Research Fellow at the French Institute of International Relations (IFRI). Previously, he was Head of the Russia and Eurasia </w:t>
      </w:r>
      <w:proofErr w:type="spellStart"/>
      <w:r>
        <w:t>Programme</w:t>
      </w:r>
      <w:proofErr w:type="spellEnd"/>
      <w:r>
        <w:t xml:space="preserve"> at Chatham House, and Deputy Head of Mission at the Australian Embassy in Moscow. Dr Lo has written </w:t>
      </w:r>
      <w:proofErr w:type="gramStart"/>
      <w:r>
        <w:t>a number of</w:t>
      </w:r>
      <w:proofErr w:type="gramEnd"/>
      <w:r>
        <w:t xml:space="preserve"> books. He has an MA from Oxford and a PhD from Melbourne University</w:t>
      </w:r>
      <w:r w:rsidRPr="00DF5462">
        <w:t>, “Global Order in the Shadow of the Coronavirus: China, Russia, and the West on JSTOR,”</w:t>
      </w:r>
      <w:r>
        <w:t xml:space="preserve"> 7</w:t>
      </w:r>
      <w:r w:rsidRPr="00DF5462">
        <w:t>-</w:t>
      </w:r>
      <w:r>
        <w:t>1</w:t>
      </w:r>
      <w:r w:rsidRPr="00DF5462">
        <w:t>-</w:t>
      </w:r>
      <w:r>
        <w:t>2020</w:t>
      </w:r>
      <w:r w:rsidRPr="00DF5462">
        <w:t>, Lowy Institute for International Policy, JSTOR, http://www.jstor.org/stable/resrep26110. accessed 7-27-2023, HKR-SWY]</w:t>
      </w:r>
    </w:p>
    <w:p w14:paraId="43ABF0F8" w14:textId="77777777" w:rsidR="00863CCE" w:rsidRPr="000A59EF" w:rsidRDefault="00863CCE" w:rsidP="00863CCE">
      <w:pPr>
        <w:rPr>
          <w:sz w:val="16"/>
        </w:rPr>
      </w:pPr>
      <w:r w:rsidRPr="001F2585">
        <w:rPr>
          <w:rStyle w:val="StyleUnderline"/>
          <w:highlight w:val="cyan"/>
        </w:rPr>
        <w:t>Xi</w:t>
      </w:r>
      <w:r w:rsidRPr="000A59EF">
        <w:rPr>
          <w:rStyle w:val="StyleUnderline"/>
        </w:rPr>
        <w:t xml:space="preserve"> has transformed Chinese foreign policy</w:t>
      </w:r>
      <w:r w:rsidRPr="000A59EF">
        <w:rPr>
          <w:sz w:val="16"/>
        </w:rPr>
        <w:t xml:space="preserve">, although not in the way that is usually understood in the West. Despite the frequent comparisons with Mao Zedong, </w:t>
      </w:r>
      <w:r w:rsidRPr="000A59EF">
        <w:rPr>
          <w:rStyle w:val="StyleUnderline"/>
        </w:rPr>
        <w:t xml:space="preserve">he </w:t>
      </w:r>
      <w:r w:rsidRPr="001F2585">
        <w:rPr>
          <w:rStyle w:val="StyleUnderline"/>
          <w:highlight w:val="cyan"/>
        </w:rPr>
        <w:t>is no revolutionary seeking to overturn the global order</w:t>
      </w:r>
      <w:r w:rsidRPr="000A59EF">
        <w:rPr>
          <w:rStyle w:val="StyleUnderline"/>
        </w:rPr>
        <w:t xml:space="preserve"> and impose in its place a Chinese Brave New World. He is a revisionist in that he seeks to </w:t>
      </w:r>
      <w:proofErr w:type="spellStart"/>
      <w:r w:rsidRPr="000A59EF">
        <w:rPr>
          <w:rStyle w:val="StyleUnderline"/>
        </w:rPr>
        <w:t>maximise</w:t>
      </w:r>
      <w:proofErr w:type="spellEnd"/>
      <w:r w:rsidRPr="000A59EF">
        <w:rPr>
          <w:rStyle w:val="StyleUnderline"/>
        </w:rPr>
        <w:t xml:space="preserve"> China’s influence and status. But,</w:t>
      </w:r>
      <w:r w:rsidRPr="000A59EF">
        <w:rPr>
          <w:sz w:val="16"/>
        </w:rPr>
        <w:t xml:space="preserve"> like his predecessors Hu Jintao, Jiang Zemin, and Deng Xiaoping, </w:t>
      </w:r>
      <w:r w:rsidRPr="000A59EF">
        <w:rPr>
          <w:rStyle w:val="StyleUnderline"/>
        </w:rPr>
        <w:t xml:space="preserve">he </w:t>
      </w:r>
      <w:r w:rsidRPr="001F2585">
        <w:rPr>
          <w:rStyle w:val="StyleUnderline"/>
          <w:highlight w:val="cyan"/>
        </w:rPr>
        <w:t>aims</w:t>
      </w:r>
      <w:r w:rsidRPr="000A59EF">
        <w:rPr>
          <w:rStyle w:val="StyleUnderline"/>
        </w:rPr>
        <w:t xml:space="preserve"> to do so </w:t>
      </w:r>
      <w:r w:rsidRPr="001F2585">
        <w:rPr>
          <w:rStyle w:val="StyleUnderline"/>
          <w:highlight w:val="cyan"/>
        </w:rPr>
        <w:t>with</w:t>
      </w:r>
      <w:r w:rsidRPr="001F2585">
        <w:rPr>
          <w:rStyle w:val="StyleUnderline"/>
        </w:rPr>
        <w:t>in</w:t>
      </w:r>
      <w:r w:rsidRPr="001F2585">
        <w:rPr>
          <w:rStyle w:val="StyleUnderline"/>
          <w:highlight w:val="cyan"/>
        </w:rPr>
        <w:t xml:space="preserve"> the existing international system</w:t>
      </w:r>
      <w:r w:rsidRPr="000A59EF">
        <w:rPr>
          <w:sz w:val="16"/>
        </w:rPr>
        <w:t xml:space="preserve">. In this connection, Xi’s Belt and Road Initiative (BRI) is not the harbinger of an alternative world order. </w:t>
      </w:r>
      <w:r w:rsidRPr="000A59EF">
        <w:rPr>
          <w:rStyle w:val="StyleUnderline"/>
        </w:rPr>
        <w:t xml:space="preserve">Its connectivity agenda is more prosaic: to improve China’s access to natural resources; </w:t>
      </w:r>
      <w:proofErr w:type="gramStart"/>
      <w:r w:rsidRPr="000A59EF">
        <w:rPr>
          <w:rStyle w:val="StyleUnderline"/>
        </w:rPr>
        <w:t>open up</w:t>
      </w:r>
      <w:proofErr w:type="gramEnd"/>
      <w:r w:rsidRPr="000A59EF">
        <w:rPr>
          <w:rStyle w:val="StyleUnderline"/>
        </w:rPr>
        <w:t xml:space="preserve"> new markets for its manufactured goods and services; extend Beijing’s economic influence across Eurasia; and ensure a friendly and secure </w:t>
      </w:r>
      <w:proofErr w:type="spellStart"/>
      <w:r w:rsidRPr="000A59EF">
        <w:rPr>
          <w:rStyle w:val="StyleUnderline"/>
        </w:rPr>
        <w:t>neighbourhood</w:t>
      </w:r>
      <w:proofErr w:type="spellEnd"/>
      <w:r w:rsidRPr="000A59EF">
        <w:rPr>
          <w:rStyle w:val="StyleUnderline"/>
        </w:rPr>
        <w:t>.</w:t>
      </w:r>
      <w:r w:rsidRPr="000A59EF">
        <w:rPr>
          <w:sz w:val="16"/>
        </w:rPr>
        <w:t xml:space="preserve"> Even in these more limited aims, the BRI has </w:t>
      </w:r>
      <w:r w:rsidRPr="000A59EF">
        <w:rPr>
          <w:rStyle w:val="StyleUnderline"/>
        </w:rPr>
        <w:t>underachieved.1</w:t>
      </w:r>
      <w:r w:rsidRPr="000A59EF">
        <w:rPr>
          <w:sz w:val="16"/>
        </w:rPr>
        <w:t xml:space="preserve">9 Similarly, </w:t>
      </w:r>
      <w:r w:rsidRPr="001F2585">
        <w:rPr>
          <w:rStyle w:val="StyleUnderline"/>
          <w:highlight w:val="cyan"/>
        </w:rPr>
        <w:t>Chinese actions</w:t>
      </w:r>
      <w:r w:rsidRPr="000A59EF">
        <w:rPr>
          <w:rStyle w:val="StyleUnderline"/>
        </w:rPr>
        <w:t xml:space="preserve"> in the Western Pacific are </w:t>
      </w:r>
      <w:r w:rsidRPr="001F2585">
        <w:rPr>
          <w:rStyle w:val="StyleUnderline"/>
          <w:highlight w:val="cyan"/>
        </w:rPr>
        <w:t>not about</w:t>
      </w:r>
      <w:r w:rsidRPr="000A59EF">
        <w:rPr>
          <w:rStyle w:val="StyleUnderline"/>
        </w:rPr>
        <w:t xml:space="preserve"> promoting </w:t>
      </w:r>
      <w:r w:rsidRPr="001F2585">
        <w:rPr>
          <w:rStyle w:val="StyleUnderline"/>
          <w:highlight w:val="cyan"/>
        </w:rPr>
        <w:t xml:space="preserve">a </w:t>
      </w:r>
      <w:proofErr w:type="spellStart"/>
      <w:r w:rsidRPr="001F2585">
        <w:rPr>
          <w:rStyle w:val="StyleUnderline"/>
          <w:highlight w:val="cyan"/>
        </w:rPr>
        <w:t>sinocentric</w:t>
      </w:r>
      <w:proofErr w:type="spellEnd"/>
      <w:r w:rsidRPr="001F2585">
        <w:rPr>
          <w:rStyle w:val="StyleUnderline"/>
          <w:highlight w:val="cyan"/>
        </w:rPr>
        <w:t xml:space="preserve"> </w:t>
      </w:r>
      <w:proofErr w:type="gramStart"/>
      <w:r w:rsidRPr="001F2585">
        <w:rPr>
          <w:rStyle w:val="StyleUnderline"/>
          <w:highlight w:val="cyan"/>
        </w:rPr>
        <w:t>hegemony</w:t>
      </w:r>
      <w:r w:rsidRPr="000A59EF">
        <w:rPr>
          <w:rStyle w:val="StyleUnderline"/>
        </w:rPr>
        <w:t xml:space="preserve">, </w:t>
      </w:r>
      <w:r w:rsidRPr="001F2585">
        <w:rPr>
          <w:rStyle w:val="StyleUnderline"/>
          <w:highlight w:val="cyan"/>
        </w:rPr>
        <w:t>but</w:t>
      </w:r>
      <w:proofErr w:type="gramEnd"/>
      <w:r w:rsidRPr="000A59EF">
        <w:rPr>
          <w:rStyle w:val="StyleUnderline"/>
        </w:rPr>
        <w:t xml:space="preserve"> reflect </w:t>
      </w:r>
      <w:r w:rsidRPr="001F2585">
        <w:rPr>
          <w:rStyle w:val="StyleUnderline"/>
          <w:highlight w:val="cyan"/>
        </w:rPr>
        <w:t>longstanding</w:t>
      </w:r>
      <w:r w:rsidRPr="000A59EF">
        <w:rPr>
          <w:rStyle w:val="StyleUnderline"/>
        </w:rPr>
        <w:t xml:space="preserve"> </w:t>
      </w:r>
      <w:r w:rsidRPr="001F2585">
        <w:rPr>
          <w:rStyle w:val="StyleUnderline"/>
          <w:highlight w:val="cyan"/>
        </w:rPr>
        <w:t>goals</w:t>
      </w:r>
      <w:r w:rsidRPr="000A59EF">
        <w:rPr>
          <w:rStyle w:val="StyleUnderline"/>
        </w:rPr>
        <w:t>: power projection; acquiring control over resources; having a decisive say in regional security; reducing or containing American influence; and asserting authority over Taiwan</w:t>
      </w:r>
      <w:r w:rsidRPr="000A59EF">
        <w:rPr>
          <w:sz w:val="16"/>
        </w:rPr>
        <w:t>. Such an approach is hardly comforting</w:t>
      </w:r>
      <w:r w:rsidRPr="000A59EF">
        <w:rPr>
          <w:rStyle w:val="StyleUnderline"/>
        </w:rPr>
        <w:t xml:space="preserve">, but it is </w:t>
      </w:r>
      <w:r w:rsidRPr="001F2585">
        <w:rPr>
          <w:rStyle w:val="StyleUnderline"/>
          <w:highlight w:val="cyan"/>
        </w:rPr>
        <w:t>neither new nor</w:t>
      </w:r>
      <w:r w:rsidRPr="000A59EF">
        <w:rPr>
          <w:rStyle w:val="StyleUnderline"/>
        </w:rPr>
        <w:t xml:space="preserve"> </w:t>
      </w:r>
      <w:r w:rsidRPr="001F2585">
        <w:rPr>
          <w:rStyle w:val="StyleUnderline"/>
          <w:highlight w:val="cyan"/>
        </w:rPr>
        <w:t>radical</w:t>
      </w:r>
      <w:r w:rsidRPr="000A59EF">
        <w:rPr>
          <w:sz w:val="16"/>
        </w:rPr>
        <w:t>.20</w:t>
      </w:r>
    </w:p>
    <w:p w14:paraId="364844F1" w14:textId="77777777" w:rsidR="00863CCE" w:rsidRPr="000A59EF" w:rsidRDefault="00863CCE" w:rsidP="00863CCE">
      <w:pPr>
        <w:rPr>
          <w:sz w:val="16"/>
        </w:rPr>
      </w:pPr>
      <w:r w:rsidRPr="000A59EF">
        <w:rPr>
          <w:sz w:val="16"/>
        </w:rPr>
        <w:t xml:space="preserve">The real difference Xi has made is in the energy and clarity he has brought to the pursuit of these goals. Whereas previous leaders </w:t>
      </w:r>
      <w:proofErr w:type="spellStart"/>
      <w:r w:rsidRPr="000A59EF">
        <w:rPr>
          <w:sz w:val="16"/>
        </w:rPr>
        <w:t>emphasised</w:t>
      </w:r>
      <w:proofErr w:type="spellEnd"/>
      <w:r w:rsidRPr="000A59EF">
        <w:rPr>
          <w:sz w:val="16"/>
        </w:rPr>
        <w:t xml:space="preserve"> China’s limitations and its aspirations to become a ‘moderately developed country’, there is no such strategic cringe or dissimulation today. Beijing no longer cares to defer to the United States or to indulge Western sensitivities.21 It is much bolder in promoting China’s ‘core interests’ in the South China Sea and reunification of Taiwan with the mainland. Xi speaks openly of a Chinese model of development and a ‘shared future for humanity’ in which China plays a leading role. Meanwhile, internal repression has increased markedly, as Beijing angrily rejects Western criticisms of its treatment of Uighurs in Xinjiang and of the new national security law for Hong Kong.</w:t>
      </w:r>
    </w:p>
    <w:p w14:paraId="0D89AC24" w14:textId="77777777" w:rsidR="00863CCE" w:rsidRPr="000A59EF" w:rsidRDefault="00863CCE" w:rsidP="00863CCE">
      <w:pPr>
        <w:rPr>
          <w:sz w:val="16"/>
        </w:rPr>
      </w:pPr>
      <w:r w:rsidRPr="000A59EF">
        <w:rPr>
          <w:sz w:val="16"/>
        </w:rPr>
        <w:t xml:space="preserve">The overall message is that China is </w:t>
      </w:r>
      <w:proofErr w:type="gramStart"/>
      <w:r w:rsidRPr="000A59EF">
        <w:rPr>
          <w:sz w:val="16"/>
        </w:rPr>
        <w:t>rising</w:t>
      </w:r>
      <w:proofErr w:type="gramEnd"/>
      <w:r w:rsidRPr="000A59EF">
        <w:rPr>
          <w:sz w:val="16"/>
        </w:rPr>
        <w:t xml:space="preserve"> and the world had better get used to it. This attitudinal shift has come as a shock to Western leaders accustomed to the Deng Xiaoping course of hiding one’s capacities, maintaining a low profile, and never claiming leadership.22 The cloak of humility that long masked Chinese foreign policy goals has given way to in-your-face ‘wolf-warrior’ diplomacy. The sharpening of Chinese rhetoric has been backed up by a significant expansion of military, economic, technological, and soft power capabilities, as well as a greater willingness to deploy them. Xi’s assertive approach signals that China is not content to be a mere rule-</w:t>
      </w:r>
      <w:proofErr w:type="gramStart"/>
      <w:r w:rsidRPr="000A59EF">
        <w:rPr>
          <w:sz w:val="16"/>
        </w:rPr>
        <w:t>taker, but</w:t>
      </w:r>
      <w:proofErr w:type="gramEnd"/>
      <w:r w:rsidRPr="000A59EF">
        <w:rPr>
          <w:sz w:val="16"/>
        </w:rPr>
        <w:t xml:space="preserve"> demands a major part in framing and implementing the twenty-first century global order. </w:t>
      </w:r>
      <w:r w:rsidRPr="000A59EF">
        <w:rPr>
          <w:rStyle w:val="StyleUnderline"/>
        </w:rPr>
        <w:t xml:space="preserve">That said, </w:t>
      </w:r>
      <w:r w:rsidRPr="001F2585">
        <w:rPr>
          <w:rStyle w:val="StyleUnderline"/>
          <w:highlight w:val="cyan"/>
        </w:rPr>
        <w:t>realpolitik</w:t>
      </w:r>
      <w:r w:rsidRPr="000A59EF">
        <w:rPr>
          <w:rStyle w:val="StyleUnderline"/>
        </w:rPr>
        <w:t xml:space="preserve">, not messianism or iconoclasm, remains </w:t>
      </w:r>
      <w:r w:rsidRPr="001F2585">
        <w:rPr>
          <w:rStyle w:val="StyleUnderline"/>
          <w:highlight w:val="cyan"/>
        </w:rPr>
        <w:t>the basis</w:t>
      </w:r>
      <w:r w:rsidRPr="000A59EF">
        <w:rPr>
          <w:rStyle w:val="StyleUnderline"/>
        </w:rPr>
        <w:t xml:space="preserve"> </w:t>
      </w:r>
      <w:r w:rsidRPr="001F2585">
        <w:rPr>
          <w:rStyle w:val="StyleUnderline"/>
          <w:highlight w:val="cyan"/>
        </w:rPr>
        <w:t>of Chinese foreign policy</w:t>
      </w:r>
      <w:r w:rsidRPr="000A59EF">
        <w:rPr>
          <w:sz w:val="16"/>
        </w:rPr>
        <w:t xml:space="preserve">. </w:t>
      </w:r>
      <w:r w:rsidRPr="000A59EF">
        <w:rPr>
          <w:rStyle w:val="StyleUnderline"/>
        </w:rPr>
        <w:t xml:space="preserve">Beijing is a long way from demonstrating the will, much less the capacity, to build an international system in its own image. </w:t>
      </w:r>
      <w:r w:rsidRPr="000A59EF">
        <w:rPr>
          <w:sz w:val="16"/>
        </w:rPr>
        <w:t xml:space="preserve">It is one thing for Xi to speak about a ‘community of common destiny’ and a global leadership role.23 </w:t>
      </w:r>
      <w:r w:rsidRPr="000A59EF">
        <w:rPr>
          <w:rStyle w:val="StyleUnderline"/>
        </w:rPr>
        <w:t>It is quite another to translate such abstractions into hard commitments</w:t>
      </w:r>
      <w:r w:rsidRPr="000A59EF">
        <w:rPr>
          <w:sz w:val="16"/>
        </w:rPr>
        <w:t xml:space="preserve">.24 </w:t>
      </w:r>
      <w:r w:rsidRPr="000A59EF">
        <w:rPr>
          <w:rStyle w:val="StyleUnderline"/>
        </w:rPr>
        <w:t>Contrary to Western fears, Beijing is not looking to populate the world with Mini-Me versions of a Leninist party-state.</w:t>
      </w:r>
      <w:r w:rsidRPr="000A59EF">
        <w:rPr>
          <w:sz w:val="16"/>
        </w:rPr>
        <w:t xml:space="preserve"> What matters to it is that other countries — democratic or authoritarian — support Chinese interests and policy positions.25 Converting them to ‘Chinese values’ is neither achievable nor necessary.</w:t>
      </w:r>
    </w:p>
    <w:p w14:paraId="62A619E7" w14:textId="77777777" w:rsidR="00D12E8B" w:rsidRDefault="00D12E8B" w:rsidP="00D12E8B">
      <w:pPr>
        <w:pStyle w:val="Heading4"/>
      </w:pPr>
      <w:r>
        <w:t>China is cautious and seeks to maintain peace – trying to contain China makes it worse.</w:t>
      </w:r>
    </w:p>
    <w:p w14:paraId="193CAC74" w14:textId="77777777" w:rsidR="00D12E8B" w:rsidRDefault="00D12E8B" w:rsidP="00D12E8B">
      <w:r w:rsidRPr="00DF0AE5">
        <w:rPr>
          <w:rStyle w:val="Style13ptBold"/>
        </w:rPr>
        <w:t>Overholt 21</w:t>
      </w:r>
      <w:r w:rsidRPr="00DF0AE5">
        <w:t xml:space="preserve"> [</w:t>
      </w:r>
      <w:r>
        <w:t xml:space="preserve">William H. Overholt is a senior research fellow at John F. Kennedy School of Government's </w:t>
      </w:r>
      <w:proofErr w:type="spellStart"/>
      <w:r>
        <w:t>Mossavar</w:t>
      </w:r>
      <w:proofErr w:type="spellEnd"/>
      <w:r>
        <w:t xml:space="preserve">-Rahmani Center for Business and Government at Harvard University and principal of </w:t>
      </w:r>
      <w:proofErr w:type="spellStart"/>
      <w:r>
        <w:t>AsiaStrat</w:t>
      </w:r>
      <w:proofErr w:type="spellEnd"/>
      <w:r>
        <w:t xml:space="preserve"> LLC, a consulting firm. He is an expert on Asia and US-Asia relations, with a long history of analyzing Asia for both the public and private sectors. He has served as political advisor to Asia's major political figures and has done consulting projects for Korea Development Institute, The Nuclear Threat Initiative, the Philippine Department of Agrarian Reform, and Thailand's Ministry of Universities. His consulting experience ranges from strategic planning to foreign affairs to economic development to political strategy for the Conference Board, U.S. Army Strategic Studies Institute, the Foreign Service Institute, Dean Witter Reynolds, and numerous other corporations and political leaders. He is the author or co-author of nine books, including the </w:t>
      </w:r>
      <w:proofErr w:type="spellStart"/>
      <w:r>
        <w:t>The</w:t>
      </w:r>
      <w:proofErr w:type="spellEnd"/>
      <w:r>
        <w:t xml:space="preserve"> Rise of China, which was the first book to predict China's economic and geopolitical success and won the Mainichi News/Asian Affairs Research Center Special Book Prize. He served as head of the Asia Policy Task Force for the 39th President of the United States Jimmy Carter’s campaign in 1976</w:t>
      </w:r>
      <w:r w:rsidRPr="00DF0AE5">
        <w:t xml:space="preserve">, “China and America: A New Game in a New Era.” PRISM, vol. 9, no. 2, 2021, pp. 34–45. JSTOR, </w:t>
      </w:r>
      <w:r w:rsidRPr="00BF4E98">
        <w:t>https://www.jstor.org/stable/27008974</w:t>
      </w:r>
      <w:r w:rsidRPr="00DF0AE5">
        <w:t>. accessed 7-2</w:t>
      </w:r>
      <w:r>
        <w:t>7</w:t>
      </w:r>
      <w:r w:rsidRPr="00DF0AE5">
        <w:t>-2023, HKR-SWY]</w:t>
      </w:r>
    </w:p>
    <w:p w14:paraId="47B0A972" w14:textId="77777777" w:rsidR="00D12E8B" w:rsidRPr="000A59EF" w:rsidRDefault="00D12E8B" w:rsidP="00D12E8B">
      <w:pPr>
        <w:rPr>
          <w:sz w:val="16"/>
        </w:rPr>
      </w:pPr>
      <w:r w:rsidRPr="000A59EF">
        <w:rPr>
          <w:sz w:val="16"/>
        </w:rPr>
        <w:t>In national security, this combination of competition and shared interests mirrors the economics. Everyone knows the conflicts. They are very important. But also:</w:t>
      </w:r>
    </w:p>
    <w:p w14:paraId="5F6142F1" w14:textId="77777777" w:rsidR="00D12E8B" w:rsidRPr="000A59EF" w:rsidRDefault="00D12E8B" w:rsidP="00D12E8B">
      <w:pPr>
        <w:rPr>
          <w:rStyle w:val="StyleUnderline"/>
        </w:rPr>
      </w:pPr>
      <w:r w:rsidRPr="000A59EF">
        <w:rPr>
          <w:rFonts w:ascii="Arial" w:hAnsi="Arial" w:cs="Arial"/>
          <w:sz w:val="16"/>
        </w:rPr>
        <w:t>■</w:t>
      </w:r>
      <w:r w:rsidRPr="000A59EF">
        <w:rPr>
          <w:sz w:val="16"/>
        </w:rPr>
        <w:t xml:space="preserve"> </w:t>
      </w:r>
      <w:r w:rsidRPr="000A59EF">
        <w:rPr>
          <w:rStyle w:val="StyleUnderline"/>
        </w:rPr>
        <w:t xml:space="preserve">The world’s greatest threat of nuclear war is North Korea and there the Chinese goal of denuclearization overlaps 90–95 percent with ours. </w:t>
      </w:r>
      <w:r w:rsidRPr="000A59EF">
        <w:rPr>
          <w:rFonts w:ascii="Arial" w:hAnsi="Arial" w:cs="Arial"/>
          <w:sz w:val="16"/>
        </w:rPr>
        <w:t>■</w:t>
      </w:r>
      <w:r w:rsidRPr="000A59EF">
        <w:rPr>
          <w:sz w:val="16"/>
        </w:rPr>
        <w:t xml:space="preserve"> </w:t>
      </w:r>
      <w:r w:rsidRPr="000A59EF">
        <w:rPr>
          <w:rStyle w:val="StyleUnderline"/>
        </w:rPr>
        <w:t xml:space="preserve">Middle East stability matters even more to China than to us because China is far more dependent on Middle East oil. </w:t>
      </w:r>
      <w:r w:rsidRPr="000A59EF">
        <w:rPr>
          <w:rFonts w:ascii="Arial" w:hAnsi="Arial" w:cs="Arial"/>
          <w:sz w:val="16"/>
        </w:rPr>
        <w:t>■</w:t>
      </w:r>
      <w:r w:rsidRPr="000A59EF">
        <w:rPr>
          <w:sz w:val="16"/>
        </w:rPr>
        <w:t xml:space="preserve"> </w:t>
      </w:r>
      <w:r w:rsidRPr="000A59EF">
        <w:rPr>
          <w:rStyle w:val="StyleUnderline"/>
        </w:rPr>
        <w:t xml:space="preserve">The United States and China combine efforts to combat piracy. </w:t>
      </w:r>
      <w:r w:rsidRPr="000A59EF">
        <w:rPr>
          <w:rFonts w:ascii="Arial" w:hAnsi="Arial" w:cs="Arial"/>
          <w:sz w:val="16"/>
        </w:rPr>
        <w:t>■</w:t>
      </w:r>
      <w:r w:rsidRPr="000A59EF">
        <w:rPr>
          <w:sz w:val="16"/>
        </w:rPr>
        <w:t xml:space="preserve"> The greatest long-run threats to us are environmental degradation and climate change. China is now the world leader in those areas. </w:t>
      </w:r>
      <w:r w:rsidRPr="000A59EF">
        <w:rPr>
          <w:rFonts w:ascii="Arial" w:hAnsi="Arial" w:cs="Arial"/>
          <w:sz w:val="16"/>
        </w:rPr>
        <w:t>■</w:t>
      </w:r>
      <w:r w:rsidRPr="000A59EF">
        <w:rPr>
          <w:sz w:val="16"/>
        </w:rPr>
        <w:t xml:space="preserve"> </w:t>
      </w:r>
      <w:r w:rsidRPr="000A59EF">
        <w:rPr>
          <w:rStyle w:val="StyleUnderline"/>
        </w:rPr>
        <w:t>The national security benefits of the global development created by Sino- American collaboration are never counted but they are vital.</w:t>
      </w:r>
    </w:p>
    <w:p w14:paraId="31521129" w14:textId="77777777" w:rsidR="00D12E8B" w:rsidRPr="000A59EF" w:rsidRDefault="00D12E8B" w:rsidP="00D12E8B">
      <w:pPr>
        <w:rPr>
          <w:sz w:val="16"/>
        </w:rPr>
      </w:pPr>
      <w:r w:rsidRPr="000A59EF">
        <w:rPr>
          <w:rStyle w:val="Emphasis"/>
        </w:rPr>
        <w:t>Chinese leaders are very conscious of common interests and do not seek to destabilize the U.S. and EU democracies</w:t>
      </w:r>
      <w:r w:rsidRPr="000A59EF">
        <w:rPr>
          <w:rStyle w:val="StyleUnderline"/>
        </w:rPr>
        <w:t xml:space="preserve"> the way Russia does. To live in a peaceful world, we Americans must accept that we have a peer competitor,</w:t>
      </w:r>
      <w:r w:rsidRPr="000A59EF">
        <w:rPr>
          <w:sz w:val="16"/>
        </w:rPr>
        <w:t xml:space="preserve"> something that never occurred to us during the President George W. Bush years. </w:t>
      </w:r>
      <w:r w:rsidRPr="000A59EF">
        <w:rPr>
          <w:rStyle w:val="StyleUnderline"/>
        </w:rPr>
        <w:t>We can manage that or choose nuclear war.</w:t>
      </w:r>
      <w:r w:rsidRPr="000A59EF">
        <w:rPr>
          <w:sz w:val="16"/>
        </w:rPr>
        <w:t xml:space="preserve"> </w:t>
      </w:r>
      <w:r w:rsidRPr="000A59EF">
        <w:rPr>
          <w:rStyle w:val="StyleUnderline"/>
        </w:rPr>
        <w:t>China</w:t>
      </w:r>
      <w:r w:rsidRPr="000A59EF">
        <w:rPr>
          <w:sz w:val="16"/>
        </w:rPr>
        <w:t xml:space="preserve"> wants to be number one but </w:t>
      </w:r>
      <w:r w:rsidRPr="000A59EF">
        <w:rPr>
          <w:rStyle w:val="StyleUnderline"/>
        </w:rPr>
        <w:t>is not trying to destroy the United States</w:t>
      </w:r>
      <w:r w:rsidRPr="000A59EF">
        <w:rPr>
          <w:sz w:val="16"/>
        </w:rPr>
        <w:t xml:space="preserve">. </w:t>
      </w:r>
      <w:r w:rsidRPr="000A59EF">
        <w:rPr>
          <w:rStyle w:val="StyleUnderline"/>
        </w:rPr>
        <w:t>We can no longer rule the seas to the beaches</w:t>
      </w:r>
      <w:r w:rsidRPr="000A59EF">
        <w:rPr>
          <w:sz w:val="16"/>
        </w:rPr>
        <w:t xml:space="preserve"> of Fujian. </w:t>
      </w:r>
      <w:r w:rsidRPr="000A59EF">
        <w:rPr>
          <w:rStyle w:val="StyleUnderline"/>
        </w:rPr>
        <w:t>We can no longer dominate space unilaterally.</w:t>
      </w:r>
      <w:r w:rsidRPr="000A59EF">
        <w:rPr>
          <w:sz w:val="16"/>
        </w:rPr>
        <w:t xml:space="preserve"> We can no longer make all the trade and investment rules or set all the IT standards. </w:t>
      </w:r>
      <w:r w:rsidRPr="000A59EF">
        <w:rPr>
          <w:rStyle w:val="StyleUnderline"/>
        </w:rPr>
        <w:t xml:space="preserve">No strategy will get us to that dominant end-state; the likely future is simply competition forever. </w:t>
      </w:r>
      <w:r w:rsidRPr="000A59EF">
        <w:rPr>
          <w:sz w:val="16"/>
        </w:rPr>
        <w:t xml:space="preserve">Our assertion that democracy is the best path to human dignity for all societies at all levels of development will be challenged for the indefinite future. This will be a </w:t>
      </w:r>
      <w:proofErr w:type="gramStart"/>
      <w:r w:rsidRPr="000A59EF">
        <w:rPr>
          <w:sz w:val="16"/>
        </w:rPr>
        <w:t>really difficult</w:t>
      </w:r>
      <w:proofErr w:type="gramEnd"/>
      <w:r w:rsidRPr="000A59EF">
        <w:rPr>
          <w:sz w:val="16"/>
        </w:rPr>
        <w:t xml:space="preserve"> adjustment for Americans. </w:t>
      </w:r>
      <w:r w:rsidRPr="000A59EF">
        <w:rPr>
          <w:rStyle w:val="StyleUnderline"/>
        </w:rPr>
        <w:t xml:space="preserve">However, when we have tried to confine China to a disproportionately small role, we have harmed ourselves and created a vacuum that </w:t>
      </w:r>
      <w:proofErr w:type="gramStart"/>
      <w:r w:rsidRPr="000A59EF">
        <w:rPr>
          <w:rStyle w:val="StyleUnderline"/>
        </w:rPr>
        <w:t>actually strengthened</w:t>
      </w:r>
      <w:proofErr w:type="gramEnd"/>
      <w:r w:rsidRPr="000A59EF">
        <w:rPr>
          <w:rStyle w:val="StyleUnderline"/>
        </w:rPr>
        <w:t xml:space="preserve"> China. </w:t>
      </w:r>
      <w:r w:rsidRPr="000A59EF">
        <w:rPr>
          <w:sz w:val="16"/>
        </w:rPr>
        <w:t xml:space="preserve">We </w:t>
      </w:r>
      <w:proofErr w:type="gramStart"/>
      <w:r w:rsidRPr="000A59EF">
        <w:rPr>
          <w:sz w:val="16"/>
        </w:rPr>
        <w:t>have to</w:t>
      </w:r>
      <w:proofErr w:type="gramEnd"/>
      <w:r w:rsidRPr="000A59EF">
        <w:rPr>
          <w:sz w:val="16"/>
        </w:rPr>
        <w:t xml:space="preserve"> live in the world as it is.</w:t>
      </w:r>
    </w:p>
    <w:p w14:paraId="4A727457" w14:textId="59ADA656" w:rsidR="00BA28D1" w:rsidRDefault="00BA28D1" w:rsidP="00BA28D1">
      <w:pPr>
        <w:pStyle w:val="Heading3"/>
      </w:pPr>
      <w:r>
        <w:t>2NC---Militarization</w:t>
      </w:r>
    </w:p>
    <w:p w14:paraId="781957F5" w14:textId="260FE289" w:rsidR="00B20C75" w:rsidRDefault="00B20C75" w:rsidP="00B20C75">
      <w:pPr>
        <w:pStyle w:val="Heading4"/>
      </w:pPr>
      <w:r>
        <w:t xml:space="preserve">It’s the US’s fault – China and North Korea’s militarization is simply a response to the US’s militarized approach. </w:t>
      </w:r>
    </w:p>
    <w:p w14:paraId="7F50447E" w14:textId="77777777" w:rsidR="00B20C75" w:rsidRPr="00A81DEA" w:rsidRDefault="00B20C75" w:rsidP="00B20C75">
      <w:r w:rsidRPr="00A81DEA">
        <w:rPr>
          <w:rStyle w:val="Style13ptBold"/>
        </w:rPr>
        <w:t>Jackson 21</w:t>
      </w:r>
      <w:r w:rsidRPr="00A81DEA">
        <w:t xml:space="preserve"> [</w:t>
      </w:r>
      <w:r w:rsidRPr="00247914">
        <w:t xml:space="preserve">Van Jackson is a Professor of International Relations at Victoria University of Wellington and a Senior Research Scholar at Security in Context, where he co-directs the Multipolarity, Great-Power Competition, and the Global South project. A leading voice of progressive foreign policy thought, Jackson is also the author of Pacific Power Paradox (2023). He is a Distinguished Fellow with the Asia Pacific Foundation of Canada, Senior Lecturer in International Relations at Victoria University of Wellington in New Zealand, and </w:t>
      </w:r>
      <w:proofErr w:type="spellStart"/>
      <w:r w:rsidRPr="00247914">
        <w:t>Defence</w:t>
      </w:r>
      <w:proofErr w:type="spellEnd"/>
      <w:r w:rsidRPr="00247914">
        <w:t xml:space="preserve"> &amp; Strategy Fellow at the Centre for Strategic Studies.</w:t>
      </w:r>
      <w:r w:rsidRPr="00A81DEA">
        <w:t xml:space="preserve">, “America Is Turning Asia </w:t>
      </w:r>
      <w:proofErr w:type="gramStart"/>
      <w:r w:rsidRPr="00A81DEA">
        <w:t>Into</w:t>
      </w:r>
      <w:proofErr w:type="gramEnd"/>
      <w:r w:rsidRPr="00A81DEA">
        <w:t xml:space="preserve"> a Powder Keg,” </w:t>
      </w:r>
      <w:r>
        <w:t>Foreign Affairs</w:t>
      </w:r>
      <w:r w:rsidRPr="00A81DEA">
        <w:t>, 10-22-2021, https://www.foreignaffairs.com/articles/asia/2021-10-22/america-turning-asia-powder-keg, accessed 7-29-2023, HKR-SWY]</w:t>
      </w:r>
    </w:p>
    <w:p w14:paraId="45608498" w14:textId="77777777" w:rsidR="00B20C75" w:rsidRPr="00AC55EB" w:rsidRDefault="00B20C75" w:rsidP="00B20C75">
      <w:pPr>
        <w:rPr>
          <w:sz w:val="16"/>
        </w:rPr>
      </w:pPr>
      <w:r w:rsidRPr="00CC4CB0">
        <w:rPr>
          <w:rStyle w:val="StyleUnderline"/>
          <w:highlight w:val="cyan"/>
        </w:rPr>
        <w:t>Biden</w:t>
      </w:r>
      <w:r w:rsidRPr="006D50F7">
        <w:rPr>
          <w:rStyle w:val="StyleUnderline"/>
        </w:rPr>
        <w:t xml:space="preserve">’s approach </w:t>
      </w:r>
      <w:r w:rsidRPr="00CC4CB0">
        <w:rPr>
          <w:rStyle w:val="StyleUnderline"/>
          <w:highlight w:val="cyan"/>
        </w:rPr>
        <w:t>brings antagonistic military forces</w:t>
      </w:r>
      <w:r w:rsidRPr="006D50F7">
        <w:rPr>
          <w:rStyle w:val="StyleUnderline"/>
        </w:rPr>
        <w:t xml:space="preserve"> into closer proximity, </w:t>
      </w:r>
      <w:r w:rsidRPr="00CC4CB0">
        <w:rPr>
          <w:rStyle w:val="StyleUnderline"/>
          <w:highlight w:val="cyan"/>
        </w:rPr>
        <w:t>heightening</w:t>
      </w:r>
      <w:r w:rsidRPr="006D50F7">
        <w:rPr>
          <w:rStyle w:val="StyleUnderline"/>
        </w:rPr>
        <w:t xml:space="preserve"> the </w:t>
      </w:r>
      <w:r w:rsidRPr="00CC4CB0">
        <w:rPr>
          <w:rStyle w:val="StyleUnderline"/>
          <w:highlight w:val="cyan"/>
        </w:rPr>
        <w:t>risk</w:t>
      </w:r>
      <w:r w:rsidRPr="006D50F7">
        <w:rPr>
          <w:rStyle w:val="StyleUnderline"/>
        </w:rPr>
        <w:t xml:space="preserve"> of </w:t>
      </w:r>
      <w:r w:rsidRPr="00CC4CB0">
        <w:rPr>
          <w:rStyle w:val="StyleUnderline"/>
          <w:highlight w:val="cyan"/>
        </w:rPr>
        <w:t>preventable accidents that</w:t>
      </w:r>
      <w:r w:rsidRPr="006D50F7">
        <w:rPr>
          <w:rStyle w:val="StyleUnderline"/>
        </w:rPr>
        <w:t xml:space="preserve"> could </w:t>
      </w:r>
      <w:r w:rsidRPr="00CC4CB0">
        <w:rPr>
          <w:rStyle w:val="StyleUnderline"/>
          <w:highlight w:val="cyan"/>
        </w:rPr>
        <w:t>spiral into conflict</w:t>
      </w:r>
      <w:r w:rsidRPr="00AC55EB">
        <w:rPr>
          <w:sz w:val="16"/>
        </w:rPr>
        <w:t xml:space="preserve">. It also threatens the leadership and nuclear arsenals of China and North Korea, incentivizing both to invest in improved military hardware that can hold U.S. forces at a greater distance. Predictably, </w:t>
      </w:r>
      <w:r w:rsidRPr="00CC4CB0">
        <w:rPr>
          <w:rStyle w:val="StyleUnderline"/>
          <w:highlight w:val="cyan"/>
        </w:rPr>
        <w:t>Beijing and</w:t>
      </w:r>
      <w:r w:rsidRPr="00B3612A">
        <w:rPr>
          <w:rStyle w:val="StyleUnderline"/>
        </w:rPr>
        <w:t xml:space="preserve"> </w:t>
      </w:r>
      <w:r w:rsidRPr="00CC4CB0">
        <w:rPr>
          <w:rStyle w:val="StyleUnderline"/>
          <w:highlight w:val="cyan"/>
        </w:rPr>
        <w:t>Pyongyang</w:t>
      </w:r>
      <w:r w:rsidRPr="00B3612A">
        <w:rPr>
          <w:rStyle w:val="StyleUnderline"/>
        </w:rPr>
        <w:t xml:space="preserve"> </w:t>
      </w:r>
      <w:r w:rsidRPr="00AC55EB">
        <w:rPr>
          <w:sz w:val="16"/>
        </w:rPr>
        <w:t xml:space="preserve">have embraced an arms-race logic, </w:t>
      </w:r>
      <w:r w:rsidRPr="00CC4CB0">
        <w:rPr>
          <w:rStyle w:val="StyleUnderline"/>
          <w:highlight w:val="cyan"/>
        </w:rPr>
        <w:t>respond</w:t>
      </w:r>
      <w:r w:rsidRPr="00AC55EB">
        <w:rPr>
          <w:rStyle w:val="StyleUnderline"/>
        </w:rPr>
        <w:t xml:space="preserve">ing </w:t>
      </w:r>
      <w:r w:rsidRPr="00CC4CB0">
        <w:rPr>
          <w:rStyle w:val="StyleUnderline"/>
          <w:highlight w:val="cyan"/>
        </w:rPr>
        <w:t>to U.S. posturing</w:t>
      </w:r>
      <w:r w:rsidRPr="00AC55EB">
        <w:rPr>
          <w:rStyle w:val="StyleUnderline"/>
        </w:rPr>
        <w:t xml:space="preserve"> </w:t>
      </w:r>
      <w:r w:rsidRPr="00AC55EB">
        <w:rPr>
          <w:sz w:val="16"/>
        </w:rPr>
        <w:t>by expanding their own military forces, coercing U.S. allies and partners to halt cooperation with Washington, and attempting to project power farther from their borders.</w:t>
      </w:r>
    </w:p>
    <w:p w14:paraId="22CB8793" w14:textId="77777777" w:rsidR="00B20C75" w:rsidRPr="00AC55EB" w:rsidRDefault="00B20C75" w:rsidP="00B20C75">
      <w:pPr>
        <w:rPr>
          <w:rStyle w:val="StyleUnderline"/>
        </w:rPr>
      </w:pPr>
      <w:r w:rsidRPr="00CC4CB0">
        <w:rPr>
          <w:rStyle w:val="StyleUnderline"/>
          <w:highlight w:val="cyan"/>
        </w:rPr>
        <w:t>China’s</w:t>
      </w:r>
      <w:r w:rsidRPr="00AC55EB">
        <w:rPr>
          <w:rStyle w:val="StyleUnderline"/>
        </w:rPr>
        <w:t xml:space="preserve"> recent </w:t>
      </w:r>
      <w:r w:rsidRPr="00CC4CB0">
        <w:rPr>
          <w:rStyle w:val="StyleUnderline"/>
          <w:highlight w:val="cyan"/>
        </w:rPr>
        <w:t>nuclear expansion is</w:t>
      </w:r>
      <w:r w:rsidRPr="00AC55EB">
        <w:rPr>
          <w:rStyle w:val="StyleUnderline"/>
        </w:rPr>
        <w:t xml:space="preserve"> clearly </w:t>
      </w:r>
      <w:r w:rsidRPr="00CC4CB0">
        <w:rPr>
          <w:rStyle w:val="StyleUnderline"/>
          <w:highlight w:val="cyan"/>
        </w:rPr>
        <w:t>a response to</w:t>
      </w:r>
      <w:r w:rsidRPr="00AC55EB">
        <w:rPr>
          <w:rStyle w:val="StyleUnderline"/>
        </w:rPr>
        <w:t xml:space="preserve"> the </w:t>
      </w:r>
      <w:r w:rsidRPr="00CC4CB0">
        <w:rPr>
          <w:rStyle w:val="StyleUnderline"/>
          <w:highlight w:val="cyan"/>
        </w:rPr>
        <w:t>gratuitous, unrestrained nuclear policies of</w:t>
      </w:r>
      <w:r w:rsidRPr="00AC55EB">
        <w:rPr>
          <w:rStyle w:val="StyleUnderline"/>
        </w:rPr>
        <w:t xml:space="preserve"> the </w:t>
      </w:r>
      <w:r w:rsidRPr="00CC4CB0">
        <w:rPr>
          <w:rStyle w:val="StyleUnderline"/>
          <w:highlight w:val="cyan"/>
        </w:rPr>
        <w:t>Trump</w:t>
      </w:r>
      <w:r w:rsidRPr="00AC55EB">
        <w:rPr>
          <w:rStyle w:val="StyleUnderline"/>
        </w:rPr>
        <w:t xml:space="preserve"> administration. </w:t>
      </w:r>
      <w:r w:rsidRPr="00AC55EB">
        <w:rPr>
          <w:sz w:val="16"/>
        </w:rPr>
        <w:t xml:space="preserve">Even before the planned modernization and expansion of U.S. nuclear forces, the </w:t>
      </w:r>
      <w:r w:rsidRPr="00AC55EB">
        <w:rPr>
          <w:rStyle w:val="StyleUnderline"/>
        </w:rPr>
        <w:t>United States had 3,750 nuclear warheads compared with China’s 350 (at most).</w:t>
      </w:r>
      <w:r w:rsidRPr="00AC55EB">
        <w:rPr>
          <w:sz w:val="16"/>
        </w:rPr>
        <w:t xml:space="preserve"> Given this enormous advantage, </w:t>
      </w:r>
      <w:r w:rsidRPr="00CC4CB0">
        <w:rPr>
          <w:rStyle w:val="StyleUnderline"/>
          <w:highlight w:val="cyan"/>
        </w:rPr>
        <w:t xml:space="preserve">China’s </w:t>
      </w:r>
      <w:r w:rsidRPr="00CC4CB0">
        <w:rPr>
          <w:rStyle w:val="StyleUnderline"/>
        </w:rPr>
        <w:t>nuclear</w:t>
      </w:r>
      <w:r w:rsidRPr="00AC55EB">
        <w:rPr>
          <w:rStyle w:val="StyleUnderline"/>
        </w:rPr>
        <w:t xml:space="preserve"> </w:t>
      </w:r>
      <w:r w:rsidRPr="00CC4CB0">
        <w:rPr>
          <w:rStyle w:val="StyleUnderline"/>
          <w:highlight w:val="cyan"/>
        </w:rPr>
        <w:t>advancements</w:t>
      </w:r>
      <w:r w:rsidRPr="00AC55EB">
        <w:rPr>
          <w:rStyle w:val="StyleUnderline"/>
        </w:rPr>
        <w:t xml:space="preserve"> should be understood as </w:t>
      </w:r>
      <w:r w:rsidRPr="00CC4CB0">
        <w:rPr>
          <w:rStyle w:val="StyleUnderline"/>
          <w:highlight w:val="cyan"/>
        </w:rPr>
        <w:t xml:space="preserve">an </w:t>
      </w:r>
      <w:r w:rsidRPr="00CC4CB0">
        <w:rPr>
          <w:rStyle w:val="Emphasis"/>
          <w:highlight w:val="cyan"/>
        </w:rPr>
        <w:t>effort to catch up to</w:t>
      </w:r>
      <w:r w:rsidRPr="00AC55EB">
        <w:rPr>
          <w:rStyle w:val="Emphasis"/>
        </w:rPr>
        <w:t xml:space="preserve"> and counte</w:t>
      </w:r>
      <w:r w:rsidRPr="00AC55EB">
        <w:rPr>
          <w:rStyle w:val="StyleUnderline"/>
        </w:rPr>
        <w:t xml:space="preserve">r </w:t>
      </w:r>
      <w:r w:rsidRPr="00CC4CB0">
        <w:rPr>
          <w:rStyle w:val="StyleUnderline"/>
          <w:highlight w:val="cyan"/>
        </w:rPr>
        <w:t>the</w:t>
      </w:r>
      <w:r w:rsidRPr="00AC55EB">
        <w:rPr>
          <w:rStyle w:val="StyleUnderline"/>
        </w:rPr>
        <w:t xml:space="preserve"> </w:t>
      </w:r>
      <w:r w:rsidRPr="00CC4CB0">
        <w:rPr>
          <w:rStyle w:val="StyleUnderline"/>
          <w:highlight w:val="cyan"/>
        </w:rPr>
        <w:t>U</w:t>
      </w:r>
      <w:r w:rsidRPr="00AC55EB">
        <w:rPr>
          <w:rStyle w:val="StyleUnderline"/>
        </w:rPr>
        <w:t xml:space="preserve">nited </w:t>
      </w:r>
      <w:r w:rsidRPr="00CC4CB0">
        <w:rPr>
          <w:rStyle w:val="StyleUnderline"/>
          <w:highlight w:val="cyan"/>
        </w:rPr>
        <w:t>S</w:t>
      </w:r>
      <w:r w:rsidRPr="00AC55EB">
        <w:rPr>
          <w:rStyle w:val="StyleUnderline"/>
        </w:rPr>
        <w:t>tates—</w:t>
      </w:r>
      <w:r w:rsidRPr="00CC4CB0">
        <w:rPr>
          <w:rStyle w:val="Emphasis"/>
          <w:highlight w:val="cyan"/>
        </w:rPr>
        <w:t xml:space="preserve">not to overtake it </w:t>
      </w:r>
      <w:r w:rsidRPr="00CC4CB0">
        <w:rPr>
          <w:rStyle w:val="StyleUnderline"/>
        </w:rPr>
        <w:t>or launch a bolt-from-the-blue surprise attack</w:t>
      </w:r>
      <w:r w:rsidRPr="00CC4CB0">
        <w:rPr>
          <w:sz w:val="16"/>
        </w:rPr>
        <w:t xml:space="preserve">. </w:t>
      </w:r>
      <w:r w:rsidRPr="00CC4CB0">
        <w:rPr>
          <w:rStyle w:val="StyleUnderline"/>
        </w:rPr>
        <w:t xml:space="preserve">Massively outgunned, </w:t>
      </w:r>
      <w:r w:rsidRPr="00CC4CB0">
        <w:rPr>
          <w:rStyle w:val="StyleUnderline"/>
          <w:highlight w:val="cyan"/>
        </w:rPr>
        <w:t>China</w:t>
      </w:r>
      <w:r w:rsidRPr="00CC4CB0">
        <w:rPr>
          <w:rStyle w:val="StyleUnderline"/>
        </w:rPr>
        <w:t xml:space="preserve"> is </w:t>
      </w:r>
      <w:r w:rsidRPr="00CC4CB0">
        <w:rPr>
          <w:rStyle w:val="StyleUnderline"/>
          <w:highlight w:val="cyan"/>
        </w:rPr>
        <w:t>act</w:t>
      </w:r>
      <w:r w:rsidRPr="00CC4CB0">
        <w:rPr>
          <w:rStyle w:val="StyleUnderline"/>
        </w:rPr>
        <w:t xml:space="preserve">ing </w:t>
      </w:r>
      <w:r w:rsidRPr="00CC4CB0">
        <w:rPr>
          <w:rStyle w:val="StyleUnderline"/>
          <w:highlight w:val="cyan"/>
        </w:rPr>
        <w:t>rationally and predictably</w:t>
      </w:r>
      <w:r w:rsidRPr="00CC4CB0">
        <w:rPr>
          <w:rStyle w:val="StyleUnderline"/>
        </w:rPr>
        <w:t>. Less rational is Wa</w:t>
      </w:r>
      <w:r w:rsidRPr="00AC55EB">
        <w:rPr>
          <w:rStyle w:val="StyleUnderline"/>
        </w:rPr>
        <w:t xml:space="preserve">shington sitting in a position of advantage, observing China’s clear track record of seeking to counter U.S. nuclear modernization, and then proceeding as if Beijing won’t do so in this case. By modernizing its nuclear force, the </w:t>
      </w:r>
      <w:r w:rsidRPr="00C30F28">
        <w:rPr>
          <w:rStyle w:val="StyleUnderline"/>
          <w:highlight w:val="cyan"/>
        </w:rPr>
        <w:t>U</w:t>
      </w:r>
      <w:r w:rsidRPr="00AC55EB">
        <w:rPr>
          <w:rStyle w:val="StyleUnderline"/>
        </w:rPr>
        <w:t xml:space="preserve">nited </w:t>
      </w:r>
      <w:r w:rsidRPr="00C30F28">
        <w:rPr>
          <w:rStyle w:val="StyleUnderline"/>
          <w:highlight w:val="cyan"/>
        </w:rPr>
        <w:t>S</w:t>
      </w:r>
      <w:r w:rsidRPr="00AC55EB">
        <w:rPr>
          <w:rStyle w:val="StyleUnderline"/>
        </w:rPr>
        <w:t xml:space="preserve">tates </w:t>
      </w:r>
      <w:r w:rsidRPr="00C30F28">
        <w:rPr>
          <w:rStyle w:val="StyleUnderline"/>
          <w:highlight w:val="cyan"/>
        </w:rPr>
        <w:t>is giving China</w:t>
      </w:r>
      <w:r w:rsidRPr="00AC55EB">
        <w:rPr>
          <w:rStyle w:val="StyleUnderline"/>
        </w:rPr>
        <w:t xml:space="preserve"> every </w:t>
      </w:r>
      <w:r w:rsidRPr="00C30F28">
        <w:rPr>
          <w:rStyle w:val="StyleUnderline"/>
          <w:highlight w:val="cyan"/>
        </w:rPr>
        <w:t>reason to expand</w:t>
      </w:r>
      <w:r w:rsidRPr="00AC55EB">
        <w:rPr>
          <w:rStyle w:val="StyleUnderline"/>
        </w:rPr>
        <w:t xml:space="preserve"> its own.</w:t>
      </w:r>
    </w:p>
    <w:p w14:paraId="751CC966" w14:textId="77777777" w:rsidR="00B20C75" w:rsidRPr="00AC55EB" w:rsidRDefault="00B20C75" w:rsidP="00B20C75">
      <w:pPr>
        <w:rPr>
          <w:sz w:val="16"/>
        </w:rPr>
      </w:pPr>
      <w:r w:rsidRPr="00AC55EB">
        <w:rPr>
          <w:rStyle w:val="StyleUnderline"/>
        </w:rPr>
        <w:t xml:space="preserve">Washington’s conventional arms competition with Beijing is similarly </w:t>
      </w:r>
      <w:r w:rsidRPr="00AC55EB">
        <w:rPr>
          <w:rStyle w:val="Emphasis"/>
        </w:rPr>
        <w:t>risky and self-defeating</w:t>
      </w:r>
      <w:r w:rsidRPr="00AC55EB">
        <w:rPr>
          <w:rStyle w:val="StyleUnderline"/>
        </w:rPr>
        <w:t>.</w:t>
      </w:r>
      <w:r w:rsidRPr="00AC55EB">
        <w:rPr>
          <w:sz w:val="16"/>
        </w:rPr>
        <w:t xml:space="preserve"> Beijing may perceive a U.S.-supported Australian submarine fleet as a threat to its shipping lanes, just as it might come to see Japanese long-range cruise missiles and South Korean ballistic missiles as tools for striking China’s leadership or its nuclear arsenal. Moreover, </w:t>
      </w:r>
      <w:r w:rsidRPr="00C30F28">
        <w:rPr>
          <w:rStyle w:val="StyleUnderline"/>
          <w:highlight w:val="cyan"/>
        </w:rPr>
        <w:t>Chinese</w:t>
      </w:r>
      <w:r w:rsidRPr="00AC55EB">
        <w:rPr>
          <w:rStyle w:val="StyleUnderline"/>
        </w:rPr>
        <w:t xml:space="preserve"> officials have long argued that U.S. ballistic missile defense systems are intended to neutralize China’s much smaller second-strike capability</w:t>
      </w:r>
      <w:r w:rsidRPr="00AC55EB">
        <w:rPr>
          <w:sz w:val="16"/>
        </w:rPr>
        <w:t xml:space="preserve">. </w:t>
      </w:r>
      <w:r w:rsidRPr="00AC55EB">
        <w:rPr>
          <w:rStyle w:val="StyleUnderline"/>
        </w:rPr>
        <w:t xml:space="preserve">Their </w:t>
      </w:r>
      <w:r w:rsidRPr="00C30F28">
        <w:rPr>
          <w:rStyle w:val="StyleUnderline"/>
          <w:highlight w:val="cyan"/>
        </w:rPr>
        <w:t>fears</w:t>
      </w:r>
      <w:r w:rsidRPr="00AC55EB">
        <w:rPr>
          <w:rStyle w:val="StyleUnderline"/>
        </w:rPr>
        <w:t xml:space="preserve"> are likely </w:t>
      </w:r>
      <w:r w:rsidRPr="00C30F28">
        <w:rPr>
          <w:rStyle w:val="StyleUnderline"/>
          <w:highlight w:val="cyan"/>
        </w:rPr>
        <w:t>heightened by</w:t>
      </w:r>
      <w:r w:rsidRPr="00AC55EB">
        <w:rPr>
          <w:rStyle w:val="StyleUnderline"/>
        </w:rPr>
        <w:t xml:space="preserve"> the </w:t>
      </w:r>
      <w:r w:rsidRPr="00C30F28">
        <w:rPr>
          <w:rStyle w:val="StyleUnderline"/>
          <w:highlight w:val="cyan"/>
        </w:rPr>
        <w:t>Pentagon’s</w:t>
      </w:r>
      <w:r w:rsidRPr="00AC55EB">
        <w:rPr>
          <w:rStyle w:val="StyleUnderline"/>
        </w:rPr>
        <w:t xml:space="preserve"> recent </w:t>
      </w:r>
      <w:r w:rsidRPr="00C30F28">
        <w:rPr>
          <w:rStyle w:val="StyleUnderline"/>
          <w:highlight w:val="cyan"/>
        </w:rPr>
        <w:t>boasts</w:t>
      </w:r>
      <w:r w:rsidRPr="00AC55EB">
        <w:rPr>
          <w:sz w:val="16"/>
        </w:rPr>
        <w:t xml:space="preserve"> about converting ship-based anti-air missiles from defensive to offensive weapons and by Washington’s refusal to publicly admit that neither it nor Beijing </w:t>
      </w:r>
      <w:proofErr w:type="gramStart"/>
      <w:r w:rsidRPr="00AC55EB">
        <w:rPr>
          <w:sz w:val="16"/>
        </w:rPr>
        <w:t>has the ability to</w:t>
      </w:r>
      <w:proofErr w:type="gramEnd"/>
      <w:r w:rsidRPr="00AC55EB">
        <w:rPr>
          <w:sz w:val="16"/>
        </w:rPr>
        <w:t xml:space="preserve"> disarm enough of the other’s nuclear arsenal to prevent a retaliatory strike—a mutual vulnerability that it acknowledges with Moscow. </w:t>
      </w:r>
    </w:p>
    <w:p w14:paraId="11F4D197" w14:textId="4E4F7878" w:rsidR="00B20C75" w:rsidRPr="00B20C75" w:rsidRDefault="00B20C75" w:rsidP="00B20C75">
      <w:pPr>
        <w:rPr>
          <w:sz w:val="16"/>
        </w:rPr>
      </w:pPr>
      <w:r w:rsidRPr="00AC55EB">
        <w:rPr>
          <w:rStyle w:val="StyleUnderline"/>
        </w:rPr>
        <w:t xml:space="preserve">The </w:t>
      </w:r>
      <w:r w:rsidRPr="00C30F28">
        <w:rPr>
          <w:rStyle w:val="StyleUnderline"/>
          <w:highlight w:val="cyan"/>
        </w:rPr>
        <w:t>U</w:t>
      </w:r>
      <w:r w:rsidRPr="00AC55EB">
        <w:rPr>
          <w:rStyle w:val="StyleUnderline"/>
        </w:rPr>
        <w:t xml:space="preserve">nited </w:t>
      </w:r>
      <w:r w:rsidRPr="00C30F28">
        <w:rPr>
          <w:rStyle w:val="StyleUnderline"/>
          <w:highlight w:val="cyan"/>
        </w:rPr>
        <w:t>S</w:t>
      </w:r>
      <w:r w:rsidRPr="00AC55EB">
        <w:rPr>
          <w:rStyle w:val="StyleUnderline"/>
        </w:rPr>
        <w:t xml:space="preserve">tates’ </w:t>
      </w:r>
      <w:r w:rsidRPr="00C30F28">
        <w:rPr>
          <w:rStyle w:val="StyleUnderline"/>
          <w:highlight w:val="cyan"/>
        </w:rPr>
        <w:t>military excesses</w:t>
      </w:r>
      <w:r w:rsidRPr="00AC55EB">
        <w:rPr>
          <w:rStyle w:val="StyleUnderline"/>
        </w:rPr>
        <w:t xml:space="preserve"> are also </w:t>
      </w:r>
      <w:r w:rsidRPr="00C30F28">
        <w:rPr>
          <w:rStyle w:val="StyleUnderline"/>
        </w:rPr>
        <w:t>reshaping</w:t>
      </w:r>
      <w:r w:rsidRPr="00AC55EB">
        <w:rPr>
          <w:rStyle w:val="StyleUnderline"/>
        </w:rPr>
        <w:t xml:space="preserve"> the Korean Peninsula in dangerous ways. The dramatic imbalance between U.S. forces and the North Korean military </w:t>
      </w:r>
      <w:r w:rsidRPr="00C30F28">
        <w:rPr>
          <w:rStyle w:val="StyleUnderline"/>
          <w:highlight w:val="cyan"/>
        </w:rPr>
        <w:t>incentivizes Pyongyang</w:t>
      </w:r>
      <w:r w:rsidRPr="00AC55EB">
        <w:rPr>
          <w:rStyle w:val="StyleUnderline"/>
        </w:rPr>
        <w:t xml:space="preserve"> not only </w:t>
      </w:r>
      <w:r w:rsidRPr="00C30F28">
        <w:rPr>
          <w:rStyle w:val="StyleUnderline"/>
          <w:highlight w:val="cyan"/>
        </w:rPr>
        <w:t>to</w:t>
      </w:r>
      <w:r w:rsidRPr="00AC55EB">
        <w:rPr>
          <w:rStyle w:val="StyleUnderline"/>
        </w:rPr>
        <w:t xml:space="preserve"> continue to </w:t>
      </w:r>
      <w:r w:rsidRPr="00C30F28">
        <w:rPr>
          <w:rStyle w:val="StyleUnderline"/>
          <w:highlight w:val="cyan"/>
        </w:rPr>
        <w:t xml:space="preserve">expand </w:t>
      </w:r>
      <w:r w:rsidRPr="00C30F28">
        <w:rPr>
          <w:rStyle w:val="StyleUnderline"/>
        </w:rPr>
        <w:t>its</w:t>
      </w:r>
      <w:r w:rsidRPr="00AC55EB">
        <w:rPr>
          <w:rStyle w:val="StyleUnderline"/>
        </w:rPr>
        <w:t xml:space="preserve"> </w:t>
      </w:r>
      <w:r w:rsidRPr="00C30F28">
        <w:rPr>
          <w:rStyle w:val="StyleUnderline"/>
          <w:highlight w:val="cyan"/>
        </w:rPr>
        <w:t>nuc</w:t>
      </w:r>
      <w:r w:rsidRPr="00AC55EB">
        <w:rPr>
          <w:rStyle w:val="StyleUnderline"/>
        </w:rPr>
        <w:t>lear weapon</w:t>
      </w:r>
      <w:r w:rsidRPr="00C30F28">
        <w:rPr>
          <w:rStyle w:val="StyleUnderline"/>
          <w:highlight w:val="cyan"/>
        </w:rPr>
        <w:t>s</w:t>
      </w:r>
      <w:r w:rsidRPr="00AC55EB">
        <w:rPr>
          <w:rStyle w:val="StyleUnderline"/>
        </w:rPr>
        <w:t xml:space="preserve"> arsenal but to consider using it first in a crisis</w:t>
      </w:r>
      <w:r w:rsidRPr="00AC55EB">
        <w:rPr>
          <w:sz w:val="16"/>
        </w:rPr>
        <w:t xml:space="preserve">. Worse, the two Koreas—with help from the United States—have begun an unconventional asymmetric arms race: both are increasing the range and payload potentials of their </w:t>
      </w:r>
      <w:proofErr w:type="gramStart"/>
      <w:r w:rsidRPr="00AC55EB">
        <w:rPr>
          <w:sz w:val="16"/>
        </w:rPr>
        <w:t>missiles</w:t>
      </w:r>
      <w:proofErr w:type="gramEnd"/>
      <w:r w:rsidRPr="00AC55EB">
        <w:rPr>
          <w:sz w:val="16"/>
        </w:rPr>
        <w:t xml:space="preserve"> and both are developing sea-launched ballistic missiles (though neither really needs them). All of this adds up to a uniquely volatile form of one-upmanship with no clear exit.</w:t>
      </w:r>
    </w:p>
    <w:p w14:paraId="52142A7A" w14:textId="2D14CC78" w:rsidR="00CC2051" w:rsidRDefault="00CC2051" w:rsidP="00CC2051">
      <w:pPr>
        <w:pStyle w:val="Heading4"/>
      </w:pPr>
      <w:r>
        <w:t>China and Russia’s actions are not inherently threatening – they are a reaction to the pursuit of US primacy and the danger is severely overinflated.</w:t>
      </w:r>
    </w:p>
    <w:p w14:paraId="6AAE5E8A" w14:textId="77777777" w:rsidR="00CC2051" w:rsidRPr="008B3844" w:rsidRDefault="00CC2051" w:rsidP="00CC2051">
      <w:r w:rsidRPr="008B3844">
        <w:rPr>
          <w:rStyle w:val="Style13ptBold"/>
        </w:rPr>
        <w:t>Ambrosio 19</w:t>
      </w:r>
      <w:r w:rsidRPr="008B3844">
        <w:t xml:space="preserve"> [Thomas Ambrosio</w:t>
      </w:r>
      <w:r>
        <w:t xml:space="preserve"> is a</w:t>
      </w:r>
      <w:r w:rsidRPr="008B3844">
        <w:t xml:space="preserve"> </w:t>
      </w:r>
      <w:r>
        <w:t xml:space="preserve">professor of political science in the Criminal Justice and Political Science Department at North Dakota State University. Ambrosio received his B.A. from Trenton State </w:t>
      </w:r>
      <w:proofErr w:type="gramStart"/>
      <w:r>
        <w:t>College  and</w:t>
      </w:r>
      <w:proofErr w:type="gramEnd"/>
      <w:r>
        <w:t xml:space="preserve"> his PhD in foreign affairs from the University of Virginia. He has various publications on foreign affairs and has taught at Western Kentucky University and at North Dakota State University, where he is a professor with tenure. He was awarded the NDSU College of Arts, Humanities, and Social Sciences 'Outstanding Research' award as well as the 'Distinguished Educator's Award' from the NDSU chapter of the Blue Key National Honor Society</w:t>
      </w:r>
      <w:r w:rsidRPr="008B3844">
        <w:t>, “The American securitization of China and Russia: U.S. geopolitical culture and declining unipolarity,” Eurasian Geography and Economics, 61:2, 162-194,</w:t>
      </w:r>
      <w:r>
        <w:t xml:space="preserve"> </w:t>
      </w:r>
      <w:r w:rsidRPr="008B3844">
        <w:t>5-13-2019, https://www.tandfonline.com/doi/full/10.1080/15387216.2019.1702566, accessed 7-27-2023, HKR-SWY]</w:t>
      </w:r>
    </w:p>
    <w:p w14:paraId="3E6DB444" w14:textId="77777777" w:rsidR="00CC2051" w:rsidRPr="00797CA5" w:rsidRDefault="00CC2051" w:rsidP="00CC2051">
      <w:pPr>
        <w:rPr>
          <w:sz w:val="16"/>
        </w:rPr>
      </w:pPr>
      <w:r w:rsidRPr="00797CA5">
        <w:rPr>
          <w:sz w:val="16"/>
        </w:rPr>
        <w:t>Following the 2015 Ashton Carter statement which began this article, there was a substantive shift in the threat narrative delivered by American executive branch officials. According to the 2016 threat assessment: “Emerging trends suggest that geopolitical competition among the major powers is increasing in ways that challenge international norms and institutions” (</w:t>
      </w:r>
      <w:proofErr w:type="gramStart"/>
      <w:r w:rsidRPr="00797CA5">
        <w:rPr>
          <w:sz w:val="16"/>
        </w:rPr>
        <w:t>S.Hrg</w:t>
      </w:r>
      <w:proofErr w:type="gramEnd"/>
      <w:r w:rsidRPr="00797CA5">
        <w:rPr>
          <w:sz w:val="16"/>
        </w:rPr>
        <w:t>.114-626 2016, 29). Although the international system was seen as still possessing opportunities for the United States, and even possible cooperation with Russia and China on certain issues</w:t>
      </w:r>
      <w:r w:rsidRPr="00797CA5">
        <w:rPr>
          <w:rStyle w:val="StyleUnderline"/>
        </w:rPr>
        <w:t>, the threat narrative that emerged at this time was that an inflection point had been reached in which the global security order was fundamentally slipping away from the United States. Russia and China were depicted as increasingly confident and active in their goals of establishing spheres of influence through which they could “check U.S. appeal and influence in their regions” and then use them to act extra-regionally</w:t>
      </w:r>
      <w:r w:rsidRPr="00797CA5">
        <w:rPr>
          <w:sz w:val="16"/>
        </w:rPr>
        <w:t xml:space="preserve"> (</w:t>
      </w:r>
      <w:proofErr w:type="gramStart"/>
      <w:r w:rsidRPr="00797CA5">
        <w:rPr>
          <w:sz w:val="16"/>
        </w:rPr>
        <w:t>S.Hrg</w:t>
      </w:r>
      <w:proofErr w:type="gramEnd"/>
      <w:r w:rsidRPr="00797CA5">
        <w:rPr>
          <w:sz w:val="16"/>
        </w:rPr>
        <w:t>.115-278 2018, 15). From this, they would be able to transform the international system contrary to American preferences</w:t>
      </w:r>
      <w:r w:rsidRPr="00797CA5">
        <w:rPr>
          <w:rStyle w:val="StyleUnderline"/>
        </w:rPr>
        <w:t>. Consistent with securitizing moves, policymakers sought to make the case that these states now constituted an existential threat to American primacy, unipolarity, and the liberal-democratic world order.</w:t>
      </w:r>
      <w:r w:rsidRPr="00797CA5">
        <w:rPr>
          <w:sz w:val="16"/>
        </w:rPr>
        <w:t xml:space="preserve"> They did this in four ways.</w:t>
      </w:r>
    </w:p>
    <w:p w14:paraId="11A97045" w14:textId="77777777" w:rsidR="00CC2051" w:rsidRPr="00797CA5" w:rsidRDefault="00CC2051" w:rsidP="00CC2051">
      <w:pPr>
        <w:rPr>
          <w:sz w:val="16"/>
        </w:rPr>
      </w:pPr>
      <w:r w:rsidRPr="00797CA5">
        <w:rPr>
          <w:rStyle w:val="StyleUnderline"/>
        </w:rPr>
        <w:t>First, the separate threats of China and Russia coalesced into a single narrative in which the United States was confronted by aligned, revisionist great powers throughout the Eurasian land mass. This newfound alignment was depicted as having a directly deteriorative effect on the international system itself and America’s position within it. T</w:t>
      </w:r>
      <w:r w:rsidRPr="00797CA5">
        <w:rPr>
          <w:sz w:val="16"/>
        </w:rPr>
        <w:t xml:space="preserve">he fears expressed in the 1998 threat assessment – </w:t>
      </w:r>
      <w:r w:rsidRPr="00797CA5">
        <w:rPr>
          <w:rStyle w:val="StyleUnderline"/>
        </w:rPr>
        <w:t>of a shift in great power competition to the “military sphere” and “the formation of an anti-US great power alliance</w:t>
      </w:r>
      <w:r w:rsidRPr="00797CA5">
        <w:rPr>
          <w:sz w:val="16"/>
        </w:rPr>
        <w:t xml:space="preserve">” – were now seen as coming to pass. The latter was highlighted as particularly important. </w:t>
      </w:r>
      <w:r w:rsidRPr="00797CA5">
        <w:rPr>
          <w:rStyle w:val="StyleUnderline"/>
        </w:rPr>
        <w:t>Before, cooperation between Russia and China was mentioned largely in passing and depicted as not a threat to America’s global position. Following 2016, this was no longer the case: their revisionist goals were presented as having converged into a single, existential threat. T</w:t>
      </w:r>
      <w:r w:rsidRPr="00797CA5">
        <w:rPr>
          <w:sz w:val="16"/>
        </w:rPr>
        <w:t xml:space="preserve">heir opposition to the U.S. was described as increasingly coordinated and intense, and occurring across an expanded number of </w:t>
      </w:r>
      <w:proofErr w:type="spellStart"/>
      <w:r w:rsidRPr="00797CA5">
        <w:rPr>
          <w:sz w:val="16"/>
        </w:rPr>
        <w:t>issueareas</w:t>
      </w:r>
      <w:proofErr w:type="spellEnd"/>
      <w:r w:rsidRPr="00797CA5">
        <w:rPr>
          <w:sz w:val="16"/>
        </w:rPr>
        <w:t xml:space="preserve"> and geographic locations. During the 2016 Q&amp;A session, the specter of the Cold War was directly referenced by the Director of National Intelligence as a touchstone for explaining the current international system (</w:t>
      </w:r>
      <w:proofErr w:type="gramStart"/>
      <w:r w:rsidRPr="00797CA5">
        <w:rPr>
          <w:sz w:val="16"/>
        </w:rPr>
        <w:t>S.Hrg</w:t>
      </w:r>
      <w:proofErr w:type="gramEnd"/>
      <w:r w:rsidRPr="00797CA5">
        <w:rPr>
          <w:sz w:val="16"/>
        </w:rPr>
        <w:t>.114-626 2016, 71). In 2019, policymakers depicted a new Cold War-era bloc in an unambiguous comparison made between current China and Russia alignment and their alliance during the “mid-1950s” (Coats 2019, 4).</w:t>
      </w:r>
    </w:p>
    <w:p w14:paraId="2C44B932" w14:textId="77777777" w:rsidR="00CC2051" w:rsidRPr="00797CA5" w:rsidRDefault="00CC2051" w:rsidP="00CC2051">
      <w:pPr>
        <w:rPr>
          <w:sz w:val="16"/>
        </w:rPr>
      </w:pPr>
      <w:r w:rsidRPr="00797CA5">
        <w:rPr>
          <w:rStyle w:val="StyleUnderline"/>
        </w:rPr>
        <w:t xml:space="preserve">Second, there was little sense that this geopolitical shift was a consequence of American overextension, the benefits provided to other states by hegemonic stability, or, notably, a reaction to U.S. primacy based upon these countries’ perceptions of threat. </w:t>
      </w:r>
      <w:r w:rsidRPr="00797CA5">
        <w:rPr>
          <w:sz w:val="16"/>
        </w:rPr>
        <w:t xml:space="preserve">Although “perceived U.S. unilateralism and interventionism and Western promotion of democratic values and human rights” were cited as partial motivations for their policies, </w:t>
      </w:r>
      <w:r w:rsidRPr="00797CA5">
        <w:rPr>
          <w:rStyle w:val="StyleUnderline"/>
        </w:rPr>
        <w:t>the cause of this newfound great power competition continued to be depicted as largely arising from Russian and Chinese internal great power ambitions</w:t>
      </w:r>
      <w:r w:rsidRPr="00797CA5">
        <w:rPr>
          <w:sz w:val="16"/>
        </w:rPr>
        <w:t xml:space="preserve"> (Coats 2019, 4). From the 2016 report onward, great power ambitions constituted, on average, nearly 20% of the content about both Russia and China – an increase over the previous decade of approximately 43% and 33%, respectively. </w:t>
      </w:r>
      <w:r w:rsidRPr="00797CA5">
        <w:rPr>
          <w:rStyle w:val="StyleUnderline"/>
        </w:rPr>
        <w:t xml:space="preserve">There was no explanation or context for these ambitions other than simply to cite them, with the implication being that they existed as an essential part of these states themselves </w:t>
      </w:r>
      <w:r w:rsidRPr="00797CA5">
        <w:rPr>
          <w:sz w:val="16"/>
        </w:rPr>
        <w:t xml:space="preserve">– something consistent with the narratives preceding 2016. More importantly, these ambitions were expressed through a variety of actions by Russia and China to overturn the international status quo. This is reflected in Figures 2 and 4, in which we see references to intentions reaching all-time, post-Cold War heights for both states. From the 2016 report onward, 61% of references to China and nearly 74% of references to Russia cited this factor. </w:t>
      </w:r>
      <w:r w:rsidRPr="00797CA5">
        <w:rPr>
          <w:rStyle w:val="StyleUnderline"/>
        </w:rPr>
        <w:t>Both states were repeatedly described as “active” and “assertive”, though Russia was the most consistently referred to as “aggressive”,</w:t>
      </w:r>
      <w:r w:rsidRPr="00797CA5">
        <w:rPr>
          <w:sz w:val="16"/>
        </w:rPr>
        <w:t xml:space="preserve"> which can, perhaps, account for why Russia was often depicted as a more serious and immediate threat, despite the differences in objective capabilities between the two.</w:t>
      </w:r>
    </w:p>
    <w:p w14:paraId="6CF6175F" w14:textId="75B0A439" w:rsidR="00BF10BA" w:rsidRDefault="00CC2051" w:rsidP="00BF10BA">
      <w:pPr>
        <w:rPr>
          <w:sz w:val="16"/>
        </w:rPr>
      </w:pPr>
      <w:r w:rsidRPr="00797CA5">
        <w:rPr>
          <w:rStyle w:val="StyleUnderline"/>
        </w:rPr>
        <w:t>Third, these reports highlighted that Russia/China sought to close the power gap between themselves and the U.S. by actively eroding three key advantages that America held over other powers which are necessary for maintaining its position in the international system: military technology, geographic reach, and alliances.</w:t>
      </w:r>
      <w:r w:rsidRPr="00797CA5">
        <w:rPr>
          <w:sz w:val="16"/>
        </w:rPr>
        <w:t xml:space="preserve"> These advantages were now seen as slipping away, accelerating the deterioration of the international system. In terms of their respective military forces, the U.S. had acknowledged for some time that the power gap between itself and Russia/China was shrinking, as they reached certain modernization thresholds which allowed them to emerge as regional peer competitors in conventional warfare, missile technology, and space/counterspace. In other realms, such as cyberspace, foreign intelligence, and influence/information operations, threats by these states emerged as particular concerns for American policymakers, as both countries boosted their respective capacities to carry out such operations. More concerning for Washington, however, was that they demonstrated an increased willingness to utilize these against the United States in ways that “intentionally blur the distinction between peace and wartime operations” (S. Hrg.114-626 2016, 29). Thus, it was not just the fact that they were building up their capabilities, but that they were </w:t>
      </w:r>
      <w:proofErr w:type="gramStart"/>
      <w:r w:rsidRPr="00797CA5">
        <w:rPr>
          <w:sz w:val="16"/>
        </w:rPr>
        <w:t>actually using</w:t>
      </w:r>
      <w:proofErr w:type="gramEnd"/>
      <w:r w:rsidRPr="00797CA5">
        <w:rPr>
          <w:sz w:val="16"/>
        </w:rPr>
        <w:t xml:space="preserve"> them or had developed offensive doctrines which facilitated their use in the future. Moreover, while America’s global position relied on the fact that it was the only truly global power, its competitors had stepped up their efforts to limit America’s influence within their respective regions. By the latter half of the 2010s, Russia had already established its dominance over the former USSR and continued to consolidate its position. China was seeking to do something similar in the Asia-Pacific region through its attempt to control the disputed South China Sea. Worse from the American perspective was that both states were upping their capacity to carry out extra-regional operations, demonstrated most significantly by Russia’s intervention in Syria and China’s massive investment in its Indian Ocean naval presence and the Belt and Road Initiative. The latter was specifically described as intended “to diminish U.S. influence” (Coats 2019, 25). Lastly, the U.S. had built a network of global alliances since World War II, which gave Washington influence, leverage, and reach in every corner of the world. However, U.S. officials noted that this, too, was eroding. While there were some hints that U.S. policy under President Donald Trump may be responsible for this in some way,20 testimony explained that both states were also actively seeking to bring this about by increasing their ties to traditional U.S. allies through selective incentives or by acting to divide the U.S. from its allies. While the former was China’s preferred mode, Russia was using influence/information and cyberspace operations to undermine “Western cohesion” (</w:t>
      </w:r>
      <w:proofErr w:type="gramStart"/>
      <w:r w:rsidRPr="00797CA5">
        <w:rPr>
          <w:sz w:val="16"/>
        </w:rPr>
        <w:t>S.Hrg</w:t>
      </w:r>
      <w:proofErr w:type="gramEnd"/>
      <w:r w:rsidRPr="00797CA5">
        <w:rPr>
          <w:sz w:val="16"/>
        </w:rPr>
        <w:t>.115-278 2018, 25).</w:t>
      </w:r>
    </w:p>
    <w:p w14:paraId="5C2A644B" w14:textId="78286864" w:rsidR="00791F88" w:rsidRDefault="00791F88" w:rsidP="00791F88">
      <w:pPr>
        <w:pStyle w:val="Heading1"/>
      </w:pPr>
      <w:r>
        <w:t>Case</w:t>
      </w:r>
    </w:p>
    <w:p w14:paraId="4BB25CD2" w14:textId="57995972" w:rsidR="00791F88" w:rsidRDefault="00BC2B38" w:rsidP="00791F88">
      <w:pPr>
        <w:pStyle w:val="Heading2"/>
      </w:pPr>
      <w:r>
        <w:t>Vacancies Advantage</w:t>
      </w:r>
    </w:p>
    <w:p w14:paraId="149FD476" w14:textId="77777777" w:rsidR="00791F88" w:rsidRDefault="00791F88" w:rsidP="00791F88">
      <w:pPr>
        <w:pStyle w:val="Heading3"/>
      </w:pPr>
      <w:r>
        <w:t>Perception/SCS—re-highlights</w:t>
      </w:r>
    </w:p>
    <w:p w14:paraId="52A6631F" w14:textId="77777777" w:rsidR="00791F88" w:rsidRPr="00636EA8" w:rsidRDefault="00791F88" w:rsidP="00791F88">
      <w:pPr>
        <w:pStyle w:val="Heading4"/>
        <w:rPr>
          <w:rFonts w:cs="Calibri"/>
        </w:rPr>
      </w:pPr>
      <w:r>
        <w:rPr>
          <w:rFonts w:cs="Calibri"/>
        </w:rPr>
        <w:t>Perception non-</w:t>
      </w:r>
      <w:proofErr w:type="spellStart"/>
      <w:r>
        <w:rPr>
          <w:rFonts w:cs="Calibri"/>
        </w:rPr>
        <w:t>uq</w:t>
      </w:r>
      <w:proofErr w:type="spellEnd"/>
      <w:r>
        <w:rPr>
          <w:rFonts w:cs="Calibri"/>
        </w:rPr>
        <w:t>—China already caught the US off-guard—</w:t>
      </w:r>
      <w:r w:rsidRPr="00F67A27">
        <w:rPr>
          <w:rFonts w:cs="Calibri"/>
          <w:highlight w:val="lightGray"/>
        </w:rPr>
        <w:t xml:space="preserve">neg reads </w:t>
      </w:r>
      <w:proofErr w:type="gramStart"/>
      <w:r w:rsidRPr="00F67A27">
        <w:rPr>
          <w:rFonts w:cs="Calibri"/>
          <w:highlight w:val="lightGray"/>
        </w:rPr>
        <w:t>gray</w:t>
      </w:r>
      <w:proofErr w:type="gramEnd"/>
    </w:p>
    <w:p w14:paraId="54357533" w14:textId="77777777" w:rsidR="00791F88" w:rsidRPr="00636EA8" w:rsidRDefault="00791F88" w:rsidP="00791F88">
      <w:r w:rsidRPr="00636EA8">
        <w:rPr>
          <w:rStyle w:val="Style13ptBold"/>
        </w:rPr>
        <w:t>Morris 19</w:t>
      </w:r>
      <w:r w:rsidRPr="00636EA8">
        <w:t xml:space="preserve"> [Lyle J. Morris is a Senior Fellow for Foreign Policy and National Security at the Asia Society Policy Institute’s Center for China Analysis (CCA). He is an adjunct faculty member of the Institute for Security Governance (ISG) at the Naval Post Graduate School. He has been a Senior Policy Analyst at the RAND Corporation. He has a Master’s of International Affairs (MIA) from the Columbia University School of International and Public Affairs (SIPA); a Certificate in East Asian Studies from Columbia's </w:t>
      </w:r>
      <w:proofErr w:type="spellStart"/>
      <w:r w:rsidRPr="00636EA8">
        <w:t>Weatherhead</w:t>
      </w:r>
      <w:proofErr w:type="spellEnd"/>
      <w:r w:rsidRPr="00636EA8">
        <w:t xml:space="preserve"> East Asian Institute; and BA in international business from Western Washington University, “Gray Zone Challenges in the East and South China Sea,” The Maritime Issues, 1-7-2019, http://www.maritimeissues.com/uploaded/2019/9_1%20Gray%20Zone%20Challenges%20in%20the%20East%20and%20South%20China%20Sea%20%20%20.pdf, accessed 7-16-2023, HKR-SWY]</w:t>
      </w:r>
    </w:p>
    <w:p w14:paraId="21DE16AC" w14:textId="77777777" w:rsidR="00791F88" w:rsidRPr="00636EA8" w:rsidRDefault="00791F88" w:rsidP="00791F88">
      <w:pPr>
        <w:rPr>
          <w:sz w:val="16"/>
        </w:rPr>
      </w:pPr>
      <w:r w:rsidRPr="00636EA8">
        <w:rPr>
          <w:sz w:val="16"/>
        </w:rPr>
        <w:t>Nine Principles Guiding a U.S. Response</w:t>
      </w:r>
    </w:p>
    <w:p w14:paraId="60188299" w14:textId="77777777" w:rsidR="00791F88" w:rsidRPr="00636EA8" w:rsidRDefault="00791F88" w:rsidP="00791F88">
      <w:pPr>
        <w:rPr>
          <w:sz w:val="16"/>
        </w:rPr>
      </w:pPr>
      <w:r w:rsidRPr="00636EA8">
        <w:rPr>
          <w:sz w:val="16"/>
        </w:rPr>
        <w:t xml:space="preserve">These tactics have fundamentally changed the operational environment in which the United States and Asian maritime countries operate. </w:t>
      </w:r>
      <w:r w:rsidRPr="00636EA8">
        <w:rPr>
          <w:rStyle w:val="StyleUnderline"/>
        </w:rPr>
        <w:t>Yet these countries remain in the early stages of developing approaches that will better enable them to credibly deter Chinese coercion</w:t>
      </w:r>
      <w:r w:rsidRPr="00636EA8">
        <w:rPr>
          <w:sz w:val="16"/>
        </w:rPr>
        <w:t>.</w:t>
      </w:r>
    </w:p>
    <w:p w14:paraId="275717AD" w14:textId="77777777" w:rsidR="00791F88" w:rsidRPr="00636EA8" w:rsidRDefault="00791F88" w:rsidP="00791F88">
      <w:pPr>
        <w:rPr>
          <w:sz w:val="16"/>
        </w:rPr>
      </w:pPr>
      <w:r w:rsidRPr="00636EA8">
        <w:rPr>
          <w:sz w:val="16"/>
        </w:rPr>
        <w:t>The country that possesses largest deterrent against such actions, the United States, must assess when a more forceful response is warranted, and what the intended or united side effects of such actions. Based on findings from a forthcoming RAND report, there are nine principles that should guide the U.S. and its allies in fashioning a strategy to push back.</w:t>
      </w:r>
    </w:p>
    <w:p w14:paraId="5334177F" w14:textId="77777777" w:rsidR="00791F88" w:rsidRPr="00636EA8" w:rsidRDefault="00791F88" w:rsidP="00791F88">
      <w:pPr>
        <w:rPr>
          <w:sz w:val="16"/>
        </w:rPr>
      </w:pPr>
      <w:r w:rsidRPr="00636EA8">
        <w:rPr>
          <w:sz w:val="16"/>
        </w:rPr>
        <w:t xml:space="preserve">The first and most important strategic principle is that the United States should not merely seek to mitigate losses in the gray zone—it should aim at gaining strategic advantage. In almost all areas of gray zone competition, the United States remains in a relatively advantageous moral and material position vis-à-vis the primary aggressors of China. </w:t>
      </w:r>
      <w:r w:rsidRPr="00636EA8">
        <w:rPr>
          <w:rStyle w:val="StyleUnderline"/>
        </w:rPr>
        <w:t>The U.S., therefore, should leverage all tools of statecraft to improve its relative position while controlling risks of escalation</w:t>
      </w:r>
      <w:r w:rsidRPr="00636EA8">
        <w:rPr>
          <w:sz w:val="16"/>
        </w:rPr>
        <w:t xml:space="preserve">. In short, the U.S. needs to go on the offensive rather than merely remain on the defensive. </w:t>
      </w:r>
    </w:p>
    <w:p w14:paraId="10764033" w14:textId="77777777" w:rsidR="00791F88" w:rsidRPr="00C662C5" w:rsidRDefault="00791F88" w:rsidP="00791F88">
      <w:pPr>
        <w:rPr>
          <w:sz w:val="16"/>
          <w:u w:val="single"/>
        </w:rPr>
      </w:pPr>
      <w:r w:rsidRPr="00636EA8">
        <w:rPr>
          <w:sz w:val="16"/>
        </w:rPr>
        <w:t xml:space="preserve">The second principle flows directly from the first: In seeking strategic advantage, the United States should be proactive rather than reactive in its approach to the gray zone challenge. </w:t>
      </w:r>
      <w:r w:rsidRPr="00C662C5">
        <w:t xml:space="preserve">Part of the problem over the last five years is that the </w:t>
      </w:r>
      <w:r w:rsidRPr="00F67A27">
        <w:rPr>
          <w:highlight w:val="lightGray"/>
          <w:u w:val="single"/>
        </w:rPr>
        <w:t>United States</w:t>
      </w:r>
      <w:r w:rsidRPr="00C662C5">
        <w:rPr>
          <w:u w:val="single"/>
        </w:rPr>
        <w:t xml:space="preserve"> has </w:t>
      </w:r>
      <w:r w:rsidRPr="00F67A27">
        <w:rPr>
          <w:highlight w:val="lightGray"/>
          <w:u w:val="single"/>
        </w:rPr>
        <w:t>ceded</w:t>
      </w:r>
      <w:r w:rsidRPr="00C662C5">
        <w:rPr>
          <w:u w:val="single"/>
        </w:rPr>
        <w:t xml:space="preserve"> initiative </w:t>
      </w:r>
      <w:r w:rsidRPr="00F67A27">
        <w:rPr>
          <w:highlight w:val="lightGray"/>
          <w:u w:val="single"/>
        </w:rPr>
        <w:t>to China.</w:t>
      </w:r>
      <w:r w:rsidRPr="00C662C5">
        <w:rPr>
          <w:u w:val="single"/>
        </w:rPr>
        <w:t xml:space="preserve"> </w:t>
      </w:r>
      <w:r w:rsidRPr="00F67A27">
        <w:rPr>
          <w:u w:val="single"/>
        </w:rPr>
        <w:t>Within</w:t>
      </w:r>
      <w:r w:rsidRPr="00C662C5">
        <w:rPr>
          <w:u w:val="single"/>
        </w:rPr>
        <w:t xml:space="preserve"> the span of just a few years</w:t>
      </w:r>
      <w:r w:rsidRPr="00F67A27">
        <w:rPr>
          <w:u w:val="single"/>
        </w:rPr>
        <w:t>,</w:t>
      </w:r>
      <w:r w:rsidRPr="00C662C5">
        <w:rPr>
          <w:u w:val="single"/>
        </w:rPr>
        <w:t xml:space="preserve"> </w:t>
      </w:r>
      <w:r w:rsidRPr="00F67A27">
        <w:rPr>
          <w:highlight w:val="lightGray"/>
          <w:u w:val="single"/>
        </w:rPr>
        <w:t>China has reclaimed whole islands</w:t>
      </w:r>
      <w:r w:rsidRPr="00C662C5">
        <w:rPr>
          <w:u w:val="single"/>
        </w:rPr>
        <w:t xml:space="preserve"> out of sand </w:t>
      </w:r>
      <w:r w:rsidRPr="00F67A27">
        <w:rPr>
          <w:highlight w:val="lightGray"/>
          <w:u w:val="single"/>
        </w:rPr>
        <w:t>in the S</w:t>
      </w:r>
      <w:r w:rsidRPr="00C662C5">
        <w:rPr>
          <w:u w:val="single"/>
        </w:rPr>
        <w:t xml:space="preserve">outh </w:t>
      </w:r>
      <w:r w:rsidRPr="00F67A27">
        <w:rPr>
          <w:highlight w:val="lightGray"/>
          <w:u w:val="single"/>
        </w:rPr>
        <w:t>C</w:t>
      </w:r>
      <w:r w:rsidRPr="00C662C5">
        <w:rPr>
          <w:u w:val="single"/>
        </w:rPr>
        <w:t xml:space="preserve">hina </w:t>
      </w:r>
      <w:r w:rsidRPr="00F67A27">
        <w:rPr>
          <w:highlight w:val="lightGray"/>
          <w:u w:val="single"/>
        </w:rPr>
        <w:t>S</w:t>
      </w:r>
      <w:r w:rsidRPr="00C662C5">
        <w:rPr>
          <w:u w:val="single"/>
        </w:rPr>
        <w:t xml:space="preserve">ea </w:t>
      </w:r>
      <w:r w:rsidRPr="00F67A27">
        <w:rPr>
          <w:highlight w:val="lightGray"/>
          <w:u w:val="single"/>
        </w:rPr>
        <w:t>and exerted</w:t>
      </w:r>
      <w:r w:rsidRPr="00C662C5">
        <w:rPr>
          <w:u w:val="single"/>
        </w:rPr>
        <w:t xml:space="preserve"> increasing </w:t>
      </w:r>
      <w:r w:rsidRPr="00F67A27">
        <w:rPr>
          <w:highlight w:val="lightGray"/>
          <w:u w:val="single"/>
        </w:rPr>
        <w:t>control of the sea and airspace</w:t>
      </w:r>
      <w:r w:rsidRPr="00C662C5">
        <w:rPr>
          <w:u w:val="single"/>
        </w:rPr>
        <w:t xml:space="preserve"> of this vast area of water. The speed with which </w:t>
      </w:r>
      <w:r w:rsidRPr="00F67A27">
        <w:rPr>
          <w:highlight w:val="lightGray"/>
          <w:u w:val="single"/>
        </w:rPr>
        <w:t>China</w:t>
      </w:r>
      <w:r w:rsidRPr="00C662C5">
        <w:rPr>
          <w:u w:val="single"/>
        </w:rPr>
        <w:t xml:space="preserve"> reclaimed these islands </w:t>
      </w:r>
      <w:r w:rsidRPr="00F67A27">
        <w:rPr>
          <w:highlight w:val="lightGray"/>
          <w:u w:val="single"/>
        </w:rPr>
        <w:t>caught everyone</w:t>
      </w:r>
      <w:r w:rsidRPr="00C662C5">
        <w:rPr>
          <w:u w:val="single"/>
        </w:rPr>
        <w:t xml:space="preserve">, including the United States, </w:t>
      </w:r>
      <w:r w:rsidRPr="00F67A27">
        <w:rPr>
          <w:highlight w:val="lightGray"/>
          <w:u w:val="single"/>
        </w:rPr>
        <w:t>off guard.</w:t>
      </w:r>
      <w:r w:rsidRPr="00C662C5">
        <w:rPr>
          <w:u w:val="single"/>
        </w:rPr>
        <w:t xml:space="preserve"> Furthermore, </w:t>
      </w:r>
      <w:r w:rsidRPr="00F67A27">
        <w:rPr>
          <w:highlight w:val="lightGray"/>
          <w:u w:val="single"/>
        </w:rPr>
        <w:t>Chinese</w:t>
      </w:r>
      <w:r w:rsidRPr="00C662C5">
        <w:rPr>
          <w:u w:val="single"/>
        </w:rPr>
        <w:t xml:space="preserve"> civilian, government and military </w:t>
      </w:r>
      <w:r w:rsidRPr="00F67A27">
        <w:rPr>
          <w:highlight w:val="lightGray"/>
          <w:u w:val="single"/>
        </w:rPr>
        <w:t>vessels have</w:t>
      </w:r>
      <w:r w:rsidRPr="00C662C5">
        <w:rPr>
          <w:u w:val="single"/>
        </w:rPr>
        <w:t xml:space="preserve"> significantly </w:t>
      </w:r>
      <w:r w:rsidRPr="00F67A27">
        <w:rPr>
          <w:highlight w:val="lightGray"/>
          <w:u w:val="single"/>
        </w:rPr>
        <w:t>enlarged their presence</w:t>
      </w:r>
      <w:r w:rsidRPr="00C662C5">
        <w:rPr>
          <w:u w:val="single"/>
        </w:rPr>
        <w:t xml:space="preserve"> in the East and South China Sea </w:t>
      </w:r>
      <w:proofErr w:type="gramStart"/>
      <w:r w:rsidRPr="00F67A27">
        <w:rPr>
          <w:u w:val="single"/>
        </w:rPr>
        <w:t>i</w:t>
      </w:r>
      <w:r w:rsidRPr="00C662C5">
        <w:rPr>
          <w:u w:val="single"/>
        </w:rPr>
        <w:t xml:space="preserve">n an attempt </w:t>
      </w:r>
      <w:r w:rsidRPr="00F67A27">
        <w:rPr>
          <w:highlight w:val="lightGray"/>
          <w:u w:val="single"/>
        </w:rPr>
        <w:t>to</w:t>
      </w:r>
      <w:proofErr w:type="gramEnd"/>
      <w:r w:rsidRPr="00F67A27">
        <w:rPr>
          <w:highlight w:val="lightGray"/>
          <w:u w:val="single"/>
        </w:rPr>
        <w:t xml:space="preserve"> coerce</w:t>
      </w:r>
      <w:r w:rsidRPr="00C662C5">
        <w:rPr>
          <w:u w:val="single"/>
        </w:rPr>
        <w:t xml:space="preserve"> other </w:t>
      </w:r>
      <w:r w:rsidRPr="00F67A27">
        <w:rPr>
          <w:highlight w:val="lightGray"/>
          <w:u w:val="single"/>
        </w:rPr>
        <w:t>nations from operating</w:t>
      </w:r>
      <w:r w:rsidRPr="00C662C5">
        <w:rPr>
          <w:u w:val="single"/>
        </w:rPr>
        <w:t xml:space="preserve"> unimpeded </w:t>
      </w:r>
      <w:r w:rsidRPr="00F67A27">
        <w:rPr>
          <w:highlight w:val="lightGray"/>
          <w:u w:val="single"/>
        </w:rPr>
        <w:t>in contested waters</w:t>
      </w:r>
      <w:r w:rsidRPr="00C662C5">
        <w:rPr>
          <w:u w:val="single"/>
        </w:rPr>
        <w:t xml:space="preserve">. </w:t>
      </w:r>
      <w:r w:rsidRPr="00F67A27">
        <w:rPr>
          <w:highlight w:val="lightGray"/>
          <w:u w:val="single"/>
        </w:rPr>
        <w:t>China’s success in</w:t>
      </w:r>
      <w:r w:rsidRPr="00C662C5">
        <w:rPr>
          <w:u w:val="single"/>
        </w:rPr>
        <w:t xml:space="preserve"> enhancing </w:t>
      </w:r>
      <w:r w:rsidRPr="00F67A27">
        <w:rPr>
          <w:highlight w:val="lightGray"/>
          <w:u w:val="single"/>
        </w:rPr>
        <w:t>control ove</w:t>
      </w:r>
      <w:r w:rsidRPr="00B83DAE">
        <w:rPr>
          <w:highlight w:val="lightGray"/>
          <w:u w:val="single"/>
        </w:rPr>
        <w:t>r</w:t>
      </w:r>
      <w:r w:rsidRPr="00C662C5">
        <w:rPr>
          <w:u w:val="single"/>
        </w:rPr>
        <w:t xml:space="preserve"> the air and </w:t>
      </w:r>
      <w:r w:rsidRPr="00F67A27">
        <w:rPr>
          <w:highlight w:val="lightGray"/>
          <w:u w:val="single"/>
        </w:rPr>
        <w:t>maritime areas</w:t>
      </w:r>
      <w:r w:rsidRPr="00C662C5">
        <w:rPr>
          <w:u w:val="single"/>
        </w:rPr>
        <w:t xml:space="preserve"> of the South China Sea </w:t>
      </w:r>
      <w:r w:rsidRPr="00F67A27">
        <w:rPr>
          <w:highlight w:val="lightGray"/>
          <w:u w:val="single"/>
        </w:rPr>
        <w:t>is due</w:t>
      </w:r>
      <w:r w:rsidRPr="00C662C5">
        <w:rPr>
          <w:u w:val="single"/>
        </w:rPr>
        <w:t xml:space="preserve"> in large part </w:t>
      </w:r>
      <w:r w:rsidRPr="00F67A27">
        <w:rPr>
          <w:highlight w:val="lightGray"/>
          <w:u w:val="single"/>
        </w:rPr>
        <w:t>to a lack of</w:t>
      </w:r>
      <w:r w:rsidRPr="00C662C5">
        <w:rPr>
          <w:u w:val="single"/>
        </w:rPr>
        <w:t xml:space="preserve"> or passive </w:t>
      </w:r>
      <w:r w:rsidRPr="00F67A27">
        <w:rPr>
          <w:highlight w:val="lightGray"/>
          <w:u w:val="single"/>
        </w:rPr>
        <w:t>U.S.</w:t>
      </w:r>
      <w:r w:rsidRPr="00C662C5">
        <w:rPr>
          <w:u w:val="single"/>
        </w:rPr>
        <w:t xml:space="preserve"> and regional </w:t>
      </w:r>
      <w:r w:rsidRPr="00F67A27">
        <w:rPr>
          <w:highlight w:val="lightGray"/>
          <w:u w:val="single"/>
        </w:rPr>
        <w:t>response</w:t>
      </w:r>
      <w:r w:rsidRPr="00C662C5">
        <w:rPr>
          <w:u w:val="single"/>
        </w:rPr>
        <w:t>.</w:t>
      </w:r>
    </w:p>
    <w:p w14:paraId="2389AEEF" w14:textId="77777777" w:rsidR="00791F88" w:rsidRPr="00636EA8" w:rsidRDefault="00791F88" w:rsidP="00791F88">
      <w:pPr>
        <w:rPr>
          <w:sz w:val="16"/>
        </w:rPr>
      </w:pPr>
      <w:r w:rsidRPr="00636EA8">
        <w:rPr>
          <w:sz w:val="16"/>
        </w:rPr>
        <w:t xml:space="preserve">Third, and relatedly, </w:t>
      </w:r>
      <w:r w:rsidRPr="00636EA8">
        <w:rPr>
          <w:rStyle w:val="StyleUnderline"/>
        </w:rPr>
        <w:t>a core element of successful gray zone strategy is the ability to respond quickly to new provocations</w:t>
      </w:r>
      <w:r w:rsidRPr="00636EA8">
        <w:rPr>
          <w:sz w:val="16"/>
        </w:rPr>
        <w:t xml:space="preserve">. </w:t>
      </w:r>
      <w:r w:rsidRPr="00636EA8">
        <w:rPr>
          <w:rStyle w:val="StyleUnderline"/>
        </w:rPr>
        <w:t xml:space="preserve">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w:t>
      </w:r>
      <w:r w:rsidRPr="00636EA8">
        <w:rPr>
          <w:sz w:val="16"/>
        </w:rPr>
        <w:t xml:space="preserve">and its allies and partners </w:t>
      </w:r>
      <w:r w:rsidRPr="00636EA8">
        <w:rPr>
          <w:rStyle w:val="StyleUnderline"/>
        </w:rPr>
        <w:t xml:space="preserve">will </w:t>
      </w:r>
      <w:r w:rsidRPr="00636EA8">
        <w:rPr>
          <w:rStyle w:val="StyleUnderline"/>
          <w:highlight w:val="cyan"/>
        </w:rPr>
        <w:t>need to answer</w:t>
      </w:r>
      <w:r w:rsidRPr="00636EA8">
        <w:rPr>
          <w:rStyle w:val="StyleUnderline"/>
        </w:rPr>
        <w:t xml:space="preserve"> potential </w:t>
      </w:r>
      <w:r w:rsidRPr="00636EA8">
        <w:rPr>
          <w:rStyle w:val="StyleUnderline"/>
          <w:highlight w:val="cyan"/>
        </w:rPr>
        <w:t>gray zone initiatives</w:t>
      </w:r>
      <w:r w:rsidRPr="00636EA8">
        <w:rPr>
          <w:rStyle w:val="StyleUnderline"/>
        </w:rPr>
        <w:t xml:space="preserve"> </w:t>
      </w:r>
      <w:r w:rsidRPr="00636EA8">
        <w:rPr>
          <w:rStyle w:val="StyleUnderline"/>
          <w:highlight w:val="cyan"/>
        </w:rPr>
        <w:t>quickly and decisively</w:t>
      </w:r>
      <w:r w:rsidRPr="00636EA8">
        <w:rPr>
          <w:rStyle w:val="StyleUnderline"/>
        </w:rPr>
        <w:t xml:space="preserve"> without waiting weeks or even days</w:t>
      </w:r>
      <w:r w:rsidRPr="00636EA8">
        <w:rPr>
          <w:sz w:val="16"/>
        </w:rPr>
        <w:t xml:space="preserve">. </w:t>
      </w:r>
      <w:r w:rsidRPr="00636EA8">
        <w:rPr>
          <w:rStyle w:val="StyleUnderline"/>
          <w:highlight w:val="cyan"/>
        </w:rPr>
        <w:t>This</w:t>
      </w:r>
      <w:r w:rsidRPr="00636EA8">
        <w:rPr>
          <w:sz w:val="16"/>
        </w:rPr>
        <w:t xml:space="preserve"> requirement </w:t>
      </w:r>
      <w:r w:rsidRPr="00636EA8">
        <w:rPr>
          <w:rStyle w:val="StyleUnderline"/>
          <w:highlight w:val="cyan"/>
        </w:rPr>
        <w:t xml:space="preserve">demands strong policy </w:t>
      </w:r>
      <w:r w:rsidRPr="00636EA8">
        <w:rPr>
          <w:rStyle w:val="StyleUnderline"/>
        </w:rPr>
        <w:t xml:space="preserve">and </w:t>
      </w:r>
      <w:r w:rsidRPr="00636EA8">
        <w:rPr>
          <w:rStyle w:val="StyleUnderline"/>
          <w:highlight w:val="cyan"/>
        </w:rPr>
        <w:t>crisis coordination mechanisms</w:t>
      </w:r>
      <w:r w:rsidRPr="00636EA8">
        <w:rPr>
          <w:rStyle w:val="StyleUnderline"/>
        </w:rPr>
        <w:t xml:space="preserve"> which can allow quick responses. It points to the importance of </w:t>
      </w:r>
      <w:r w:rsidRPr="00636EA8">
        <w:rPr>
          <w:rStyle w:val="StyleUnderline"/>
          <w:highlight w:val="cyan"/>
        </w:rPr>
        <w:t>scenario development</w:t>
      </w:r>
      <w:r w:rsidRPr="00636EA8">
        <w:rPr>
          <w:rStyle w:val="StyleUnderline"/>
        </w:rPr>
        <w:t xml:space="preserve"> and exercising</w:t>
      </w:r>
      <w:r w:rsidRPr="00636EA8">
        <w:rPr>
          <w:sz w:val="16"/>
        </w:rPr>
        <w:t xml:space="preserve"> before gray zone crises </w:t>
      </w:r>
      <w:proofErr w:type="gramStart"/>
      <w:r w:rsidRPr="00636EA8">
        <w:rPr>
          <w:sz w:val="16"/>
        </w:rPr>
        <w:t>occur,</w:t>
      </w:r>
      <w:proofErr w:type="gramEnd"/>
      <w:r w:rsidRPr="00636EA8">
        <w:rPr>
          <w:sz w:val="16"/>
        </w:rPr>
        <w:t xml:space="preserve"> </w:t>
      </w:r>
      <w:r w:rsidRPr="00636EA8">
        <w:rPr>
          <w:rStyle w:val="StyleUnderline"/>
        </w:rPr>
        <w:t>to game out possible answers and lay the groundwork for fast reactions</w:t>
      </w:r>
      <w:r w:rsidRPr="00636EA8">
        <w:rPr>
          <w:sz w:val="16"/>
        </w:rPr>
        <w:t xml:space="preserve">. </w:t>
      </w:r>
      <w:r w:rsidRPr="00636EA8">
        <w:rPr>
          <w:rStyle w:val="StyleUnderline"/>
          <w:highlight w:val="cyan"/>
        </w:rPr>
        <w:t>Only</w:t>
      </w:r>
      <w:r w:rsidRPr="00636EA8">
        <w:rPr>
          <w:rStyle w:val="StyleUnderline"/>
        </w:rPr>
        <w:t xml:space="preserve"> through </w:t>
      </w:r>
      <w:r w:rsidRPr="00636EA8">
        <w:rPr>
          <w:rStyle w:val="StyleUnderline"/>
          <w:highlight w:val="cyan"/>
        </w:rPr>
        <w:t>forward presence</w:t>
      </w:r>
      <w:r w:rsidRPr="00636EA8">
        <w:rPr>
          <w:rStyle w:val="StyleUnderline"/>
        </w:rPr>
        <w:t xml:space="preserve"> with the capacity </w:t>
      </w:r>
      <w:r w:rsidRPr="00636EA8">
        <w:rPr>
          <w:rStyle w:val="StyleUnderline"/>
          <w:highlight w:val="cyan"/>
        </w:rPr>
        <w:t>to respond rapidly</w:t>
      </w:r>
      <w:r w:rsidRPr="00636EA8">
        <w:rPr>
          <w:rStyle w:val="StyleUnderline"/>
        </w:rPr>
        <w:t xml:space="preserve"> </w:t>
      </w:r>
      <w:r w:rsidRPr="00636EA8">
        <w:rPr>
          <w:rStyle w:val="StyleUnderline"/>
          <w:highlight w:val="cyan"/>
        </w:rPr>
        <w:t>will</w:t>
      </w:r>
      <w:r w:rsidRPr="00636EA8">
        <w:rPr>
          <w:rStyle w:val="StyleUnderline"/>
        </w:rPr>
        <w:t xml:space="preserve"> 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and its allies </w:t>
      </w:r>
      <w:r w:rsidRPr="00636EA8">
        <w:rPr>
          <w:rStyle w:val="StyleUnderline"/>
          <w:highlight w:val="cyan"/>
        </w:rPr>
        <w:t>have</w:t>
      </w:r>
      <w:r w:rsidRPr="00636EA8">
        <w:rPr>
          <w:rStyle w:val="StyleUnderline"/>
        </w:rPr>
        <w:t xml:space="preserve"> the necessary capabilities on hand for </w:t>
      </w:r>
      <w:r w:rsidRPr="00636EA8">
        <w:rPr>
          <w:rStyle w:val="StyleUnderline"/>
          <w:highlight w:val="cyan"/>
        </w:rPr>
        <w:t>swift action</w:t>
      </w:r>
      <w:r w:rsidRPr="00636EA8">
        <w:rPr>
          <w:rStyle w:val="StyleUnderline"/>
        </w:rPr>
        <w:t>.</w:t>
      </w:r>
    </w:p>
    <w:p w14:paraId="7408C875" w14:textId="77777777" w:rsidR="00791F88" w:rsidRPr="0047547D" w:rsidRDefault="00791F88" w:rsidP="00791F88">
      <w:pPr>
        <w:rPr>
          <w:sz w:val="16"/>
        </w:rPr>
      </w:pPr>
      <w:r w:rsidRPr="00636EA8">
        <w:rPr>
          <w:sz w:val="16"/>
        </w:rPr>
        <w:t xml:space="preserve">Fourth, the United States should attempt to lead through multilateral processes and institutions even while being prepared for “go-it-alone” responses in circumstances where </w:t>
      </w:r>
      <w:r w:rsidRPr="00B40D27">
        <w:rPr>
          <w:szCs w:val="36"/>
          <w:highlight w:val="cyan"/>
          <w:u w:val="single"/>
        </w:rPr>
        <w:t>U.S. leadership is essential</w:t>
      </w:r>
      <w:r w:rsidRPr="00651378">
        <w:rPr>
          <w:szCs w:val="36"/>
        </w:rPr>
        <w:t xml:space="preserve"> </w:t>
      </w:r>
      <w:r w:rsidRPr="00636EA8">
        <w:rPr>
          <w:sz w:val="16"/>
        </w:rPr>
        <w:t xml:space="preserve">to marshal a response. Leading multilaterally can be difficult because gray zone actions affect U.S. allies and partners in more direct ways with greater national interests at stake than the United States, and those countries will have constraints on their responses that limit any joint action. Furthermore, some gray zone aggression is specifically tailored to bog down multilateral responses due to a general unwillingness to undertake overtly aggressive policies (as in the case of an ASEAN response to China). On the other hand, the primary advantage the United States enjoys is that Chinese gray zone coercion has generated significant threat perceptions in both regions that in many cases the actors themselves either cannot or do not want to respond to for fear of upsetting the aggressor, as is the case with the Philippines. Therefore, </w:t>
      </w:r>
      <w:r w:rsidRPr="00636EA8">
        <w:rPr>
          <w:rStyle w:val="StyleUnderline"/>
        </w:rPr>
        <w:t>the United States should as a default approach seek to rally multilateral institutions, alliances, and coalitions of the willing to push back against China</w:t>
      </w:r>
      <w:r w:rsidRPr="00636EA8">
        <w:rPr>
          <w:sz w:val="16"/>
        </w:rPr>
        <w:t xml:space="preserve">. But it should also be willing adopt a broader array of unilateral actions or actions that smaller numbers of partners may be willing to partner on, </w:t>
      </w:r>
      <w:proofErr w:type="gramStart"/>
      <w:r w:rsidRPr="00636EA8">
        <w:rPr>
          <w:sz w:val="16"/>
        </w:rPr>
        <w:t>taking into account</w:t>
      </w:r>
      <w:proofErr w:type="gramEnd"/>
      <w:r w:rsidRPr="00636EA8">
        <w:rPr>
          <w:sz w:val="16"/>
        </w:rPr>
        <w:t xml:space="preserve"> issues such as risks of escalation.</w:t>
      </w:r>
    </w:p>
    <w:p w14:paraId="0FFF3535" w14:textId="77777777" w:rsidR="00791F88" w:rsidRPr="00636EA8" w:rsidRDefault="00791F88" w:rsidP="00791F88">
      <w:pPr>
        <w:pStyle w:val="Heading4"/>
        <w:rPr>
          <w:rFonts w:cs="Calibri"/>
        </w:rPr>
      </w:pPr>
      <w:proofErr w:type="spellStart"/>
      <w:r>
        <w:rPr>
          <w:rFonts w:cs="Calibri"/>
        </w:rPr>
        <w:t>Aff</w:t>
      </w:r>
      <w:proofErr w:type="spellEnd"/>
      <w:r>
        <w:rPr>
          <w:rFonts w:cs="Calibri"/>
        </w:rPr>
        <w:t xml:space="preserve"> can’t solve—SCS containment requires multilateral action—</w:t>
      </w:r>
      <w:r w:rsidRPr="00F67A27">
        <w:rPr>
          <w:rFonts w:cs="Calibri"/>
          <w:highlight w:val="lightGray"/>
        </w:rPr>
        <w:t xml:space="preserve">neg reads </w:t>
      </w:r>
      <w:proofErr w:type="gramStart"/>
      <w:r w:rsidRPr="00F67A27">
        <w:rPr>
          <w:rFonts w:cs="Calibri"/>
          <w:highlight w:val="lightGray"/>
        </w:rPr>
        <w:t>gray</w:t>
      </w:r>
      <w:proofErr w:type="gramEnd"/>
    </w:p>
    <w:p w14:paraId="4CA8D9BE" w14:textId="77777777" w:rsidR="00791F88" w:rsidRPr="00636EA8" w:rsidRDefault="00791F88" w:rsidP="00791F88">
      <w:r w:rsidRPr="00636EA8">
        <w:rPr>
          <w:rStyle w:val="Style13ptBold"/>
        </w:rPr>
        <w:t>Morris 19</w:t>
      </w:r>
      <w:r w:rsidRPr="00636EA8">
        <w:t xml:space="preserve"> [Lyle J. Morris is a Senior Fellow for Foreign Policy and National Security at the Asia Society Policy Institute’s Center for China Analysis (CCA). He is an adjunct faculty member of the Institute for Security Governance (ISG) at the Naval Post Graduate School. He has been a Senior Policy Analyst at the RAND Corporation. He has a Master’s of International Affairs (MIA) from the Columbia University School of International and Public Affairs (SIPA); a Certificate in East Asian Studies from Columbia's </w:t>
      </w:r>
      <w:proofErr w:type="spellStart"/>
      <w:r w:rsidRPr="00636EA8">
        <w:t>Weatherhead</w:t>
      </w:r>
      <w:proofErr w:type="spellEnd"/>
      <w:r w:rsidRPr="00636EA8">
        <w:t xml:space="preserve"> East Asian Institute; and BA in international business from Western Washington University, “Gray Zone Challenges in the East and South China Sea,” The Maritime Issues, 1-7-2019, http://www.maritimeissues.com/uploaded/2019/9_1%20Gray%20Zone%20Challenges%20in%20the%20East%20and%20South%20China%20Sea%20%20%20.pdf, accessed 7-16-2023, HKR-SWY]</w:t>
      </w:r>
    </w:p>
    <w:p w14:paraId="04B61D4D" w14:textId="77777777" w:rsidR="00791F88" w:rsidRPr="00636EA8" w:rsidRDefault="00791F88" w:rsidP="00791F88">
      <w:pPr>
        <w:rPr>
          <w:sz w:val="16"/>
        </w:rPr>
      </w:pPr>
      <w:r w:rsidRPr="00636EA8">
        <w:rPr>
          <w:sz w:val="16"/>
        </w:rPr>
        <w:t>Nine Principles Guiding a U.S. Response</w:t>
      </w:r>
    </w:p>
    <w:p w14:paraId="598ECD31" w14:textId="77777777" w:rsidR="00791F88" w:rsidRPr="00636EA8" w:rsidRDefault="00791F88" w:rsidP="00791F88">
      <w:pPr>
        <w:rPr>
          <w:sz w:val="16"/>
        </w:rPr>
      </w:pPr>
      <w:r w:rsidRPr="00636EA8">
        <w:rPr>
          <w:sz w:val="16"/>
        </w:rPr>
        <w:t xml:space="preserve">These tactics have fundamentally changed the operational environment in which the United States and Asian maritime countries operate. </w:t>
      </w:r>
      <w:r w:rsidRPr="00636EA8">
        <w:rPr>
          <w:rStyle w:val="StyleUnderline"/>
        </w:rPr>
        <w:t>Yet these countries remain in the early stages of developing approaches that will better enable them to credibly deter Chinese coercion</w:t>
      </w:r>
      <w:r w:rsidRPr="00636EA8">
        <w:rPr>
          <w:sz w:val="16"/>
        </w:rPr>
        <w:t>.</w:t>
      </w:r>
    </w:p>
    <w:p w14:paraId="5662AFCF" w14:textId="77777777" w:rsidR="00791F88" w:rsidRPr="00636EA8" w:rsidRDefault="00791F88" w:rsidP="00791F88">
      <w:pPr>
        <w:rPr>
          <w:sz w:val="16"/>
        </w:rPr>
      </w:pPr>
      <w:r w:rsidRPr="00636EA8">
        <w:rPr>
          <w:sz w:val="16"/>
        </w:rPr>
        <w:t>The country that possesses largest deterrent against such actions, the United States, must assess when a more forceful response is warranted, and what the intended or united side effects of such actions. Based on findings from a forthcoming RAND report, there are nine principles that should guide the U.S. and its allies in fashioning a strategy to push back.</w:t>
      </w:r>
    </w:p>
    <w:p w14:paraId="22FF7E54" w14:textId="77777777" w:rsidR="00791F88" w:rsidRPr="00636EA8" w:rsidRDefault="00791F88" w:rsidP="00791F88">
      <w:pPr>
        <w:rPr>
          <w:sz w:val="16"/>
        </w:rPr>
      </w:pPr>
      <w:r w:rsidRPr="00636EA8">
        <w:rPr>
          <w:sz w:val="16"/>
        </w:rPr>
        <w:t xml:space="preserve">The first and most important strategic principle is that the United States should not merely seek to mitigate losses in the gray zone—it should aim at gaining strategic advantage. In almost all areas of gray zone competition, the United States remains in a relatively advantageous moral and material position vis-à-vis the primary aggressors of China. </w:t>
      </w:r>
      <w:r w:rsidRPr="00636EA8">
        <w:rPr>
          <w:rStyle w:val="StyleUnderline"/>
        </w:rPr>
        <w:t>The U.S., therefore, should leverage all tools of statecraft to improve its relative position while controlling risks of escalation</w:t>
      </w:r>
      <w:r w:rsidRPr="00636EA8">
        <w:rPr>
          <w:sz w:val="16"/>
        </w:rPr>
        <w:t xml:space="preserve">. In short, the U.S. needs to go on the offensive rather than merely remain on the defensive. </w:t>
      </w:r>
    </w:p>
    <w:p w14:paraId="3E9E2618" w14:textId="77777777" w:rsidR="00791F88" w:rsidRPr="00636EA8" w:rsidRDefault="00791F88" w:rsidP="00791F88">
      <w:pPr>
        <w:rPr>
          <w:sz w:val="16"/>
        </w:rPr>
      </w:pPr>
      <w:r w:rsidRPr="00636EA8">
        <w:rPr>
          <w:sz w:val="16"/>
        </w:rPr>
        <w:t xml:space="preserve">The second principle flows directly from the first: In seeking strategic advantage, the United States should be proactive rather than reactive in its approach to the gray zone challenge. Part of the problem over the last five years is that the United States has ceded initiative to China. Within the span of just a few years, China has reclaimed whole islands out of sand in the South China Sea and exerted increasing control of the sea and airspace of this vast area of water. The speed with which China reclaimed these islands caught everyone, including the United States, off guard. Furthermore, Chinese civilian, government and military vessels have significantly enlarged their presence in the East and South China Sea </w:t>
      </w:r>
      <w:proofErr w:type="gramStart"/>
      <w:r w:rsidRPr="00636EA8">
        <w:rPr>
          <w:sz w:val="16"/>
        </w:rPr>
        <w:t>in an attempt to</w:t>
      </w:r>
      <w:proofErr w:type="gramEnd"/>
      <w:r w:rsidRPr="00636EA8">
        <w:rPr>
          <w:sz w:val="16"/>
        </w:rPr>
        <w:t xml:space="preserve"> coerce other nations from operating unimpeded in contested waters. China’s success in enhancing control over the air and maritime areas of the South China Sea is due in large part to a lack of or passive U.S. and regional response.</w:t>
      </w:r>
    </w:p>
    <w:p w14:paraId="54284ECB" w14:textId="77777777" w:rsidR="00791F88" w:rsidRPr="00636EA8" w:rsidRDefault="00791F88" w:rsidP="00791F88">
      <w:pPr>
        <w:rPr>
          <w:sz w:val="16"/>
        </w:rPr>
      </w:pPr>
      <w:r w:rsidRPr="00636EA8">
        <w:rPr>
          <w:sz w:val="16"/>
        </w:rPr>
        <w:t xml:space="preserve">Third, and relatedly, </w:t>
      </w:r>
      <w:r w:rsidRPr="00636EA8">
        <w:rPr>
          <w:rStyle w:val="StyleUnderline"/>
        </w:rPr>
        <w:t>a core element of successful gray zone strategy is the ability to respond quickly to new provocations</w:t>
      </w:r>
      <w:r w:rsidRPr="00636EA8">
        <w:rPr>
          <w:sz w:val="16"/>
        </w:rPr>
        <w:t xml:space="preserve">. </w:t>
      </w:r>
      <w:r w:rsidRPr="00636EA8">
        <w:rPr>
          <w:rStyle w:val="StyleUnderline"/>
        </w:rPr>
        <w:t xml:space="preserve">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w:t>
      </w:r>
      <w:r w:rsidRPr="00636EA8">
        <w:rPr>
          <w:sz w:val="16"/>
        </w:rPr>
        <w:t xml:space="preserve">and its allies and partners </w:t>
      </w:r>
      <w:r w:rsidRPr="00636EA8">
        <w:rPr>
          <w:rStyle w:val="StyleUnderline"/>
        </w:rPr>
        <w:t xml:space="preserve">will </w:t>
      </w:r>
      <w:r w:rsidRPr="00636EA8">
        <w:rPr>
          <w:rStyle w:val="StyleUnderline"/>
          <w:highlight w:val="cyan"/>
        </w:rPr>
        <w:t>need to answer</w:t>
      </w:r>
      <w:r w:rsidRPr="00636EA8">
        <w:rPr>
          <w:rStyle w:val="StyleUnderline"/>
        </w:rPr>
        <w:t xml:space="preserve"> potential </w:t>
      </w:r>
      <w:r w:rsidRPr="00636EA8">
        <w:rPr>
          <w:rStyle w:val="StyleUnderline"/>
          <w:highlight w:val="cyan"/>
        </w:rPr>
        <w:t>gray zone initiatives</w:t>
      </w:r>
      <w:r w:rsidRPr="00636EA8">
        <w:rPr>
          <w:rStyle w:val="StyleUnderline"/>
        </w:rPr>
        <w:t xml:space="preserve"> </w:t>
      </w:r>
      <w:r w:rsidRPr="00636EA8">
        <w:rPr>
          <w:rStyle w:val="StyleUnderline"/>
          <w:highlight w:val="cyan"/>
        </w:rPr>
        <w:t>quickly and decisively</w:t>
      </w:r>
      <w:r w:rsidRPr="00636EA8">
        <w:rPr>
          <w:rStyle w:val="StyleUnderline"/>
        </w:rPr>
        <w:t xml:space="preserve"> without waiting weeks or even days</w:t>
      </w:r>
      <w:r w:rsidRPr="00636EA8">
        <w:rPr>
          <w:sz w:val="16"/>
        </w:rPr>
        <w:t xml:space="preserve">. </w:t>
      </w:r>
      <w:r w:rsidRPr="00636EA8">
        <w:rPr>
          <w:rStyle w:val="StyleUnderline"/>
          <w:highlight w:val="cyan"/>
        </w:rPr>
        <w:t>This</w:t>
      </w:r>
      <w:r w:rsidRPr="00636EA8">
        <w:rPr>
          <w:sz w:val="16"/>
        </w:rPr>
        <w:t xml:space="preserve"> requirement </w:t>
      </w:r>
      <w:r w:rsidRPr="00636EA8">
        <w:rPr>
          <w:rStyle w:val="StyleUnderline"/>
          <w:highlight w:val="cyan"/>
        </w:rPr>
        <w:t xml:space="preserve">demands strong policy </w:t>
      </w:r>
      <w:r w:rsidRPr="00636EA8">
        <w:rPr>
          <w:rStyle w:val="StyleUnderline"/>
        </w:rPr>
        <w:t xml:space="preserve">and </w:t>
      </w:r>
      <w:r w:rsidRPr="00636EA8">
        <w:rPr>
          <w:rStyle w:val="StyleUnderline"/>
          <w:highlight w:val="cyan"/>
        </w:rPr>
        <w:t>crisis coordination mechanisms</w:t>
      </w:r>
      <w:r w:rsidRPr="00636EA8">
        <w:rPr>
          <w:rStyle w:val="StyleUnderline"/>
        </w:rPr>
        <w:t xml:space="preserve"> which can allow quick responses. It points to the importance of </w:t>
      </w:r>
      <w:r w:rsidRPr="00636EA8">
        <w:rPr>
          <w:rStyle w:val="StyleUnderline"/>
          <w:highlight w:val="cyan"/>
        </w:rPr>
        <w:t>scenario development</w:t>
      </w:r>
      <w:r w:rsidRPr="00636EA8">
        <w:rPr>
          <w:rStyle w:val="StyleUnderline"/>
        </w:rPr>
        <w:t xml:space="preserve"> and exercising</w:t>
      </w:r>
      <w:r w:rsidRPr="00636EA8">
        <w:rPr>
          <w:sz w:val="16"/>
        </w:rPr>
        <w:t xml:space="preserve"> before gray zone crises </w:t>
      </w:r>
      <w:proofErr w:type="gramStart"/>
      <w:r w:rsidRPr="00636EA8">
        <w:rPr>
          <w:sz w:val="16"/>
        </w:rPr>
        <w:t>occur,</w:t>
      </w:r>
      <w:proofErr w:type="gramEnd"/>
      <w:r w:rsidRPr="00636EA8">
        <w:rPr>
          <w:sz w:val="16"/>
        </w:rPr>
        <w:t xml:space="preserve"> </w:t>
      </w:r>
      <w:r w:rsidRPr="00636EA8">
        <w:rPr>
          <w:rStyle w:val="StyleUnderline"/>
        </w:rPr>
        <w:t>to game out possible answers and lay the groundwork for fast reactions</w:t>
      </w:r>
      <w:r w:rsidRPr="00636EA8">
        <w:rPr>
          <w:sz w:val="16"/>
        </w:rPr>
        <w:t xml:space="preserve">. </w:t>
      </w:r>
      <w:r w:rsidRPr="00636EA8">
        <w:rPr>
          <w:rStyle w:val="StyleUnderline"/>
          <w:highlight w:val="cyan"/>
        </w:rPr>
        <w:t>Only</w:t>
      </w:r>
      <w:r w:rsidRPr="00636EA8">
        <w:rPr>
          <w:rStyle w:val="StyleUnderline"/>
        </w:rPr>
        <w:t xml:space="preserve"> through </w:t>
      </w:r>
      <w:r w:rsidRPr="00636EA8">
        <w:rPr>
          <w:rStyle w:val="StyleUnderline"/>
          <w:highlight w:val="cyan"/>
        </w:rPr>
        <w:t>forward presence</w:t>
      </w:r>
      <w:r w:rsidRPr="00636EA8">
        <w:rPr>
          <w:rStyle w:val="StyleUnderline"/>
        </w:rPr>
        <w:t xml:space="preserve"> with the capacity </w:t>
      </w:r>
      <w:r w:rsidRPr="00636EA8">
        <w:rPr>
          <w:rStyle w:val="StyleUnderline"/>
          <w:highlight w:val="cyan"/>
        </w:rPr>
        <w:t>to respond rapidly</w:t>
      </w:r>
      <w:r w:rsidRPr="00636EA8">
        <w:rPr>
          <w:rStyle w:val="StyleUnderline"/>
        </w:rPr>
        <w:t xml:space="preserve"> </w:t>
      </w:r>
      <w:r w:rsidRPr="00636EA8">
        <w:rPr>
          <w:rStyle w:val="StyleUnderline"/>
          <w:highlight w:val="cyan"/>
        </w:rPr>
        <w:t>will</w:t>
      </w:r>
      <w:r w:rsidRPr="00636EA8">
        <w:rPr>
          <w:rStyle w:val="StyleUnderline"/>
        </w:rPr>
        <w:t xml:space="preserve"> 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and its allies </w:t>
      </w:r>
      <w:r w:rsidRPr="00636EA8">
        <w:rPr>
          <w:rStyle w:val="StyleUnderline"/>
          <w:highlight w:val="cyan"/>
        </w:rPr>
        <w:t>have</w:t>
      </w:r>
      <w:r w:rsidRPr="00636EA8">
        <w:rPr>
          <w:rStyle w:val="StyleUnderline"/>
        </w:rPr>
        <w:t xml:space="preserve"> the necessary capabilities on hand for </w:t>
      </w:r>
      <w:r w:rsidRPr="00636EA8">
        <w:rPr>
          <w:rStyle w:val="StyleUnderline"/>
          <w:highlight w:val="cyan"/>
        </w:rPr>
        <w:t>swift action</w:t>
      </w:r>
      <w:r w:rsidRPr="00636EA8">
        <w:rPr>
          <w:rStyle w:val="StyleUnderline"/>
        </w:rPr>
        <w:t>.</w:t>
      </w:r>
    </w:p>
    <w:p w14:paraId="2963A70D" w14:textId="77777777" w:rsidR="00791F88" w:rsidRPr="00F67A27" w:rsidRDefault="00791F88" w:rsidP="00791F88">
      <w:pPr>
        <w:rPr>
          <w:u w:val="single"/>
        </w:rPr>
      </w:pPr>
      <w:r w:rsidRPr="00636EA8">
        <w:rPr>
          <w:sz w:val="16"/>
        </w:rPr>
        <w:t xml:space="preserve">Fourth, the United States should attempt to lead through multilateral processes and institutions even while being prepared for “go-it-alone” responses in circumstances where </w:t>
      </w:r>
      <w:r w:rsidRPr="00B40D27">
        <w:rPr>
          <w:szCs w:val="36"/>
          <w:highlight w:val="cyan"/>
          <w:u w:val="single"/>
        </w:rPr>
        <w:t>U.S. leadership is essential</w:t>
      </w:r>
      <w:r w:rsidRPr="00651378">
        <w:rPr>
          <w:szCs w:val="36"/>
        </w:rPr>
        <w:t xml:space="preserve"> </w:t>
      </w:r>
      <w:r w:rsidRPr="00636EA8">
        <w:rPr>
          <w:sz w:val="16"/>
        </w:rPr>
        <w:t>to marshal a response</w:t>
      </w:r>
      <w:r w:rsidRPr="00F67A27">
        <w:rPr>
          <w:u w:val="single"/>
        </w:rPr>
        <w:t xml:space="preserve">. </w:t>
      </w:r>
      <w:r w:rsidRPr="00F67A27">
        <w:rPr>
          <w:highlight w:val="lightGray"/>
          <w:u w:val="single"/>
        </w:rPr>
        <w:t>Leading multilaterally</w:t>
      </w:r>
      <w:r w:rsidRPr="00F67A27">
        <w:rPr>
          <w:u w:val="single"/>
        </w:rPr>
        <w:t xml:space="preserve"> can be </w:t>
      </w:r>
      <w:r w:rsidRPr="00F67A27">
        <w:rPr>
          <w:highlight w:val="lightGray"/>
          <w:u w:val="single"/>
        </w:rPr>
        <w:t>difficult because gray zone actions affect U.S. allies</w:t>
      </w:r>
      <w:r w:rsidRPr="00F67A27">
        <w:rPr>
          <w:u w:val="single"/>
        </w:rPr>
        <w:t xml:space="preserve"> and partners in more direct ways with greater national interests at stake than the United States, and </w:t>
      </w:r>
      <w:r w:rsidRPr="00F67A27">
        <w:rPr>
          <w:highlight w:val="lightGray"/>
          <w:u w:val="single"/>
        </w:rPr>
        <w:t>those countries</w:t>
      </w:r>
      <w:r w:rsidRPr="00F67A27">
        <w:rPr>
          <w:u w:val="single"/>
        </w:rPr>
        <w:t xml:space="preserve"> will </w:t>
      </w:r>
      <w:r w:rsidRPr="00F67A27">
        <w:rPr>
          <w:highlight w:val="lightGray"/>
          <w:u w:val="single"/>
        </w:rPr>
        <w:t>have constraints on</w:t>
      </w:r>
      <w:r w:rsidRPr="00F67A27">
        <w:rPr>
          <w:u w:val="single"/>
        </w:rPr>
        <w:t xml:space="preserve"> their </w:t>
      </w:r>
      <w:r w:rsidRPr="00F67A27">
        <w:rPr>
          <w:highlight w:val="lightGray"/>
          <w:u w:val="single"/>
        </w:rPr>
        <w:t>responses that limit</w:t>
      </w:r>
      <w:r w:rsidRPr="00F67A27">
        <w:rPr>
          <w:u w:val="single"/>
        </w:rPr>
        <w:t xml:space="preserve"> any </w:t>
      </w:r>
      <w:r w:rsidRPr="00F67A27">
        <w:rPr>
          <w:highlight w:val="lightGray"/>
          <w:u w:val="single"/>
        </w:rPr>
        <w:t>joint action.</w:t>
      </w:r>
      <w:r w:rsidRPr="00F67A27">
        <w:rPr>
          <w:u w:val="single"/>
        </w:rPr>
        <w:t xml:space="preserve"> Furthermore, some </w:t>
      </w:r>
      <w:r w:rsidRPr="00F67A27">
        <w:rPr>
          <w:highlight w:val="lightGray"/>
          <w:u w:val="single"/>
        </w:rPr>
        <w:t>gray zone aggression is</w:t>
      </w:r>
      <w:r w:rsidRPr="00F67A27">
        <w:rPr>
          <w:u w:val="single"/>
        </w:rPr>
        <w:t xml:space="preserve"> specifically </w:t>
      </w:r>
      <w:r w:rsidRPr="00F67A27">
        <w:rPr>
          <w:highlight w:val="lightGray"/>
          <w:u w:val="single"/>
        </w:rPr>
        <w:t>tailored to bog down multilateral responses due to</w:t>
      </w:r>
      <w:r w:rsidRPr="00F67A27">
        <w:rPr>
          <w:u w:val="single"/>
        </w:rPr>
        <w:t xml:space="preserve"> a general </w:t>
      </w:r>
      <w:r w:rsidRPr="00F67A27">
        <w:rPr>
          <w:highlight w:val="lightGray"/>
          <w:u w:val="single"/>
        </w:rPr>
        <w:t>unwillingness to undertake</w:t>
      </w:r>
      <w:r w:rsidRPr="00F67A27">
        <w:rPr>
          <w:u w:val="single"/>
        </w:rPr>
        <w:t xml:space="preserve"> overtly </w:t>
      </w:r>
      <w:r w:rsidRPr="00F67A27">
        <w:rPr>
          <w:highlight w:val="lightGray"/>
          <w:u w:val="single"/>
        </w:rPr>
        <w:t>aggressive policies</w:t>
      </w:r>
      <w:r w:rsidRPr="00F67A27">
        <w:rPr>
          <w:u w:val="single"/>
        </w:rPr>
        <w:t xml:space="preserve"> (as in the case of an ASEAN response to China). On the other hand, the primary advantage the United States enjoys is that Chinese gray zone coercion has generated significant threat perceptions in both regions that in many cases the actors themselves either cannot or do not want to respond to for fear of upsetting the aggressor, as is the case with the Philippines. Therefore, </w:t>
      </w:r>
      <w:r w:rsidRPr="00F67A27">
        <w:rPr>
          <w:highlight w:val="lightGray"/>
          <w:u w:val="single"/>
        </w:rPr>
        <w:t>the</w:t>
      </w:r>
      <w:r w:rsidRPr="00F67A27">
        <w:rPr>
          <w:u w:val="single"/>
        </w:rPr>
        <w:t xml:space="preserve"> </w:t>
      </w:r>
      <w:r w:rsidRPr="00F67A27">
        <w:rPr>
          <w:highlight w:val="lightGray"/>
          <w:u w:val="single"/>
        </w:rPr>
        <w:t>United States should</w:t>
      </w:r>
      <w:r w:rsidRPr="00F67A27">
        <w:rPr>
          <w:u w:val="single"/>
        </w:rPr>
        <w:t xml:space="preserve"> as a default approach seek to </w:t>
      </w:r>
      <w:r w:rsidRPr="00F67A27">
        <w:rPr>
          <w:highlight w:val="lightGray"/>
          <w:u w:val="single"/>
        </w:rPr>
        <w:t>rally multilateral institutions</w:t>
      </w:r>
      <w:r w:rsidRPr="00F67A27">
        <w:rPr>
          <w:u w:val="single"/>
        </w:rPr>
        <w:t xml:space="preserve">, alliances, and coalitions of the willing </w:t>
      </w:r>
      <w:r w:rsidRPr="00F67A27">
        <w:rPr>
          <w:highlight w:val="lightGray"/>
          <w:u w:val="single"/>
        </w:rPr>
        <w:t>to push back against China.</w:t>
      </w:r>
      <w:r w:rsidRPr="00F67A27">
        <w:rPr>
          <w:u w:val="single"/>
        </w:rPr>
        <w:t xml:space="preserve"> </w:t>
      </w:r>
      <w:r w:rsidRPr="00F67A27">
        <w:rPr>
          <w:sz w:val="16"/>
          <w:szCs w:val="16"/>
        </w:rPr>
        <w:t xml:space="preserve">But it should also be willing adopt a broader array of unilateral actions or actions that smaller numbers of partners may be willing to partner on, </w:t>
      </w:r>
      <w:proofErr w:type="gramStart"/>
      <w:r w:rsidRPr="00F67A27">
        <w:rPr>
          <w:sz w:val="16"/>
          <w:szCs w:val="16"/>
        </w:rPr>
        <w:t>taking into account</w:t>
      </w:r>
      <w:proofErr w:type="gramEnd"/>
      <w:r w:rsidRPr="00F67A27">
        <w:rPr>
          <w:sz w:val="16"/>
          <w:szCs w:val="16"/>
        </w:rPr>
        <w:t xml:space="preserve"> issues such as risks of escalation</w:t>
      </w:r>
      <w:r w:rsidRPr="00F67A27">
        <w:rPr>
          <w:u w:val="single"/>
        </w:rPr>
        <w:t>.</w:t>
      </w:r>
    </w:p>
    <w:p w14:paraId="6F0C6760" w14:textId="77777777" w:rsidR="00791F88" w:rsidRDefault="00791F88" w:rsidP="00791F88">
      <w:pPr>
        <w:pStyle w:val="Heading3"/>
      </w:pPr>
      <w:r>
        <w:t xml:space="preserve">Perception/SCS—won’t </w:t>
      </w:r>
      <w:proofErr w:type="gramStart"/>
      <w:r>
        <w:t>escalate</w:t>
      </w:r>
      <w:proofErr w:type="gramEnd"/>
    </w:p>
    <w:p w14:paraId="49E6BCEB" w14:textId="77777777" w:rsidR="00791F88" w:rsidRDefault="00791F88" w:rsidP="00791F88">
      <w:pPr>
        <w:pStyle w:val="Heading4"/>
      </w:pPr>
      <w:r>
        <w:t xml:space="preserve">SCS conflict is due to ambiguity—but neither side is willing to </w:t>
      </w:r>
      <w:proofErr w:type="gramStart"/>
      <w:r>
        <w:t>escalate</w:t>
      </w:r>
      <w:proofErr w:type="gramEnd"/>
    </w:p>
    <w:p w14:paraId="33EA64B4" w14:textId="77777777" w:rsidR="00791F88" w:rsidRDefault="00791F88" w:rsidP="00791F88">
      <w:r w:rsidRPr="00E80EC5">
        <w:rPr>
          <w:rStyle w:val="Style13ptBold"/>
        </w:rPr>
        <w:t>Guzman 23</w:t>
      </w:r>
      <w:r>
        <w:t xml:space="preserve">- </w:t>
      </w:r>
      <w:r w:rsidRPr="00E80EC5">
        <w:t>reporter for TIME based in Singapore.</w:t>
      </w:r>
    </w:p>
    <w:p w14:paraId="4226255B" w14:textId="77777777" w:rsidR="00791F88" w:rsidRPr="00E80EC5" w:rsidRDefault="00791F88" w:rsidP="00791F88">
      <w:r w:rsidRPr="00E80EC5">
        <w:t xml:space="preserve">Chad De Guzman, "China Says It Doesn’t Want Conflict. Its Actions at Sea Suggest Otherwise," Time, 6-6-2023, https://time.com/6285005/china-us-taiwan-sea-territory-dispute/-- </w:t>
      </w:r>
      <w:proofErr w:type="spellStart"/>
      <w:proofErr w:type="gramStart"/>
      <w:r w:rsidRPr="00E80EC5">
        <w:rPr>
          <w:rFonts w:ascii="MS Gothic" w:eastAsia="MS Gothic" w:hAnsi="MS Gothic" w:cs="MS Gothic" w:hint="eastAsia"/>
        </w:rPr>
        <w:t>嘉</w:t>
      </w:r>
      <w:r w:rsidRPr="00E80EC5">
        <w:rPr>
          <w:rFonts w:ascii="Microsoft JhengHei" w:eastAsia="Microsoft JhengHei" w:hAnsi="Microsoft JhengHei" w:cs="Microsoft JhengHei" w:hint="eastAsia"/>
        </w:rPr>
        <w:t>玮</w:t>
      </w:r>
      <w:proofErr w:type="spellEnd"/>
      <w:proofErr w:type="gramEnd"/>
    </w:p>
    <w:p w14:paraId="4C73F757" w14:textId="77777777" w:rsidR="00791F88" w:rsidRDefault="00791F88" w:rsidP="00791F88">
      <w:r w:rsidRPr="00E80EC5">
        <w:rPr>
          <w:u w:val="single"/>
        </w:rPr>
        <w:t xml:space="preserve">Collin </w:t>
      </w:r>
      <w:r w:rsidRPr="00E80EC5">
        <w:rPr>
          <w:rStyle w:val="Emphasis"/>
        </w:rPr>
        <w:t>Koh</w:t>
      </w:r>
      <w:r w:rsidRPr="00E80EC5">
        <w:rPr>
          <w:u w:val="single"/>
        </w:rPr>
        <w:t xml:space="preserve">, a regional security analyst from the S. Rajaratnam School of International Studies in Singapore, </w:t>
      </w:r>
      <w:r w:rsidRPr="00E80EC5">
        <w:rPr>
          <w:rStyle w:val="Emphasis"/>
        </w:rPr>
        <w:t>says</w:t>
      </w:r>
      <w:r w:rsidRPr="00E80EC5">
        <w:rPr>
          <w:u w:val="single"/>
        </w:rPr>
        <w:t xml:space="preserve"> the </w:t>
      </w:r>
      <w:r w:rsidRPr="00E80EC5">
        <w:rPr>
          <w:rStyle w:val="Emphasis"/>
        </w:rPr>
        <w:t>U.N</w:t>
      </w:r>
      <w:r w:rsidRPr="00E80EC5">
        <w:rPr>
          <w:u w:val="single"/>
        </w:rPr>
        <w:t xml:space="preserve">. treaty </w:t>
      </w:r>
      <w:r w:rsidRPr="00E80EC5">
        <w:rPr>
          <w:rStyle w:val="Emphasis"/>
        </w:rPr>
        <w:t>hasn’t</w:t>
      </w:r>
      <w:r w:rsidRPr="00E80EC5">
        <w:rPr>
          <w:u w:val="single"/>
        </w:rPr>
        <w:t xml:space="preserve"> explicitly </w:t>
      </w:r>
      <w:r w:rsidRPr="00E80EC5">
        <w:rPr>
          <w:rStyle w:val="Emphasis"/>
        </w:rPr>
        <w:t>stated</w:t>
      </w:r>
      <w:r w:rsidRPr="00E80EC5">
        <w:rPr>
          <w:u w:val="single"/>
        </w:rPr>
        <w:t xml:space="preserve"> any </w:t>
      </w:r>
      <w:r w:rsidRPr="00E80EC5">
        <w:rPr>
          <w:rStyle w:val="Emphasis"/>
        </w:rPr>
        <w:t>limits on</w:t>
      </w:r>
      <w:r w:rsidRPr="00E80EC5">
        <w:rPr>
          <w:u w:val="single"/>
        </w:rPr>
        <w:t xml:space="preserve"> foreign </w:t>
      </w:r>
      <w:r w:rsidRPr="00E80EC5">
        <w:rPr>
          <w:rStyle w:val="Emphasis"/>
        </w:rPr>
        <w:t>military</w:t>
      </w:r>
      <w:r w:rsidRPr="00E80EC5">
        <w:rPr>
          <w:u w:val="single"/>
        </w:rPr>
        <w:t xml:space="preserve"> </w:t>
      </w:r>
      <w:r w:rsidRPr="00E80EC5">
        <w:rPr>
          <w:rStyle w:val="Emphasis"/>
        </w:rPr>
        <w:t>activities</w:t>
      </w:r>
      <w:r w:rsidRPr="00E80EC5">
        <w:rPr>
          <w:u w:val="single"/>
        </w:rPr>
        <w:t xml:space="preserve"> in those maritime regions, and this </w:t>
      </w:r>
      <w:r w:rsidRPr="00E80EC5">
        <w:rPr>
          <w:rStyle w:val="Emphasis"/>
        </w:rPr>
        <w:t>ambiguity is a “key crux” of</w:t>
      </w:r>
      <w:r w:rsidRPr="00E80EC5">
        <w:rPr>
          <w:u w:val="single"/>
        </w:rPr>
        <w:t xml:space="preserve"> the </w:t>
      </w:r>
      <w:r w:rsidRPr="00E80EC5">
        <w:rPr>
          <w:rStyle w:val="Emphasis"/>
        </w:rPr>
        <w:t>conflict</w:t>
      </w:r>
      <w:r w:rsidRPr="00E80EC5">
        <w:rPr>
          <w:u w:val="single"/>
        </w:rPr>
        <w:t xml:space="preserve"> between China and the U.S. in the waterway</w:t>
      </w:r>
      <w:r>
        <w:t>. “China will prefer a restrictive interpretation according to its rights as a coastal state, whereas the U.S. being the user state, will want to interpret it more broadly, that associates broader global interests,” Koh says.</w:t>
      </w:r>
    </w:p>
    <w:p w14:paraId="17E491EF" w14:textId="77777777" w:rsidR="00791F88" w:rsidRPr="00E80EC5" w:rsidRDefault="00791F88" w:rsidP="00791F88">
      <w:pPr>
        <w:rPr>
          <w:u w:val="single"/>
        </w:rPr>
      </w:pPr>
      <w:r w:rsidRPr="00E80EC5">
        <w:rPr>
          <w:u w:val="single"/>
        </w:rPr>
        <w:t xml:space="preserve">Still, a </w:t>
      </w:r>
      <w:r w:rsidRPr="00E80EC5">
        <w:rPr>
          <w:rStyle w:val="Emphasis"/>
        </w:rPr>
        <w:t xml:space="preserve">full-scale conflict </w:t>
      </w:r>
      <w:r w:rsidRPr="00E80EC5">
        <w:rPr>
          <w:u w:val="single"/>
        </w:rPr>
        <w:t xml:space="preserve">emerging from China’s moves </w:t>
      </w:r>
      <w:r w:rsidRPr="00E80EC5">
        <w:rPr>
          <w:rStyle w:val="Emphasis"/>
        </w:rPr>
        <w:t>is unlikely</w:t>
      </w:r>
      <w:r w:rsidRPr="00E80EC5">
        <w:rPr>
          <w:u w:val="single"/>
        </w:rPr>
        <w:t>, says Koh. “I don’t think both the U.S. and China enter the room with eyes closed,” he says. “</w:t>
      </w:r>
      <w:r w:rsidRPr="00E80EC5">
        <w:rPr>
          <w:rStyle w:val="Emphasis"/>
        </w:rPr>
        <w:t>Both sides</w:t>
      </w:r>
      <w:r w:rsidRPr="00E80EC5">
        <w:rPr>
          <w:u w:val="single"/>
        </w:rPr>
        <w:t xml:space="preserve"> will </w:t>
      </w:r>
      <w:r w:rsidRPr="00E80EC5">
        <w:rPr>
          <w:rStyle w:val="Emphasis"/>
        </w:rPr>
        <w:t>have rhetoric, but</w:t>
      </w:r>
      <w:r w:rsidRPr="00E80EC5">
        <w:rPr>
          <w:u w:val="single"/>
        </w:rPr>
        <w:t xml:space="preserve"> it seems like </w:t>
      </w:r>
      <w:r w:rsidRPr="00E80EC5">
        <w:rPr>
          <w:rStyle w:val="Emphasis"/>
        </w:rPr>
        <w:t>they stop at that</w:t>
      </w:r>
      <w:r w:rsidRPr="00E80EC5">
        <w:rPr>
          <w:u w:val="single"/>
        </w:rPr>
        <w:t>.”</w:t>
      </w:r>
    </w:p>
    <w:p w14:paraId="36BF42AF" w14:textId="77777777" w:rsidR="00791F88" w:rsidRDefault="00791F88" w:rsidP="00791F88">
      <w:pPr>
        <w:pStyle w:val="Heading4"/>
      </w:pPr>
      <w:r>
        <w:t xml:space="preserve">SCS conflict won’t escalate—hotline exercises and </w:t>
      </w:r>
      <w:proofErr w:type="gramStart"/>
      <w:r>
        <w:t>diplomats</w:t>
      </w:r>
      <w:proofErr w:type="gramEnd"/>
    </w:p>
    <w:p w14:paraId="626E0AA4" w14:textId="77777777" w:rsidR="00791F88" w:rsidRDefault="00791F88" w:rsidP="00791F88">
      <w:r w:rsidRPr="00663AD5">
        <w:rPr>
          <w:rStyle w:val="Style13ptBold"/>
        </w:rPr>
        <w:t>Shibata and Nugroho 23</w:t>
      </w:r>
      <w:r>
        <w:t>- staff writers for Nikkei Asia</w:t>
      </w:r>
    </w:p>
    <w:p w14:paraId="329B11F7" w14:textId="77777777" w:rsidR="00791F88" w:rsidRPr="00663AD5" w:rsidRDefault="00791F88" w:rsidP="00791F88">
      <w:r w:rsidRPr="00663AD5">
        <w:t>Nana Shibata</w:t>
      </w:r>
      <w:r>
        <w:t xml:space="preserve"> and Bobby Nugroho</w:t>
      </w:r>
      <w:r w:rsidRPr="00663AD5">
        <w:t xml:space="preserve">, "ASEAN and China aim for South China Sea 'hotline' trial in 2023," Nikkei Asia, 3-10-2023, https://asia.nikkei.com/Politics/International-relations/South-China-Sea/ASEAN-and-China-aim-for-South-China-Sea-hotline-trial-in-2023-- </w:t>
      </w:r>
      <w:proofErr w:type="spellStart"/>
      <w:proofErr w:type="gramStart"/>
      <w:r w:rsidRPr="00663AD5">
        <w:rPr>
          <w:rFonts w:ascii="MS Gothic" w:eastAsia="MS Gothic" w:hAnsi="MS Gothic" w:cs="MS Gothic" w:hint="eastAsia"/>
        </w:rPr>
        <w:t>嘉</w:t>
      </w:r>
      <w:r w:rsidRPr="00663AD5">
        <w:rPr>
          <w:rFonts w:ascii="Microsoft JhengHei" w:eastAsia="Microsoft JhengHei" w:hAnsi="Microsoft JhengHei" w:cs="Microsoft JhengHei" w:hint="eastAsia"/>
        </w:rPr>
        <w:t>玮</w:t>
      </w:r>
      <w:proofErr w:type="spellEnd"/>
      <w:proofErr w:type="gramEnd"/>
    </w:p>
    <w:p w14:paraId="020D0926" w14:textId="77777777" w:rsidR="00791F88" w:rsidRPr="00663AD5" w:rsidRDefault="00791F88" w:rsidP="00791F88">
      <w:pPr>
        <w:rPr>
          <w:u w:val="single"/>
        </w:rPr>
      </w:pPr>
      <w:r w:rsidRPr="00663AD5">
        <w:rPr>
          <w:sz w:val="16"/>
        </w:rPr>
        <w:t xml:space="preserve">JAKARTA -- </w:t>
      </w:r>
      <w:r w:rsidRPr="00663AD5">
        <w:rPr>
          <w:u w:val="single"/>
        </w:rPr>
        <w:t xml:space="preserve">The Association of </w:t>
      </w:r>
      <w:r w:rsidRPr="00663AD5">
        <w:rPr>
          <w:rStyle w:val="Emphasis"/>
        </w:rPr>
        <w:t>Southeast Asian Nations and China</w:t>
      </w:r>
      <w:r w:rsidRPr="00663AD5">
        <w:rPr>
          <w:u w:val="single"/>
        </w:rPr>
        <w:t xml:space="preserve"> are aiming to </w:t>
      </w:r>
      <w:r w:rsidRPr="00663AD5">
        <w:rPr>
          <w:rStyle w:val="Emphasis"/>
        </w:rPr>
        <w:t>conduct</w:t>
      </w:r>
      <w:r w:rsidRPr="00663AD5">
        <w:rPr>
          <w:u w:val="single"/>
        </w:rPr>
        <w:t xml:space="preserve"> an </w:t>
      </w:r>
      <w:r w:rsidRPr="00663AD5">
        <w:rPr>
          <w:rStyle w:val="Emphasis"/>
        </w:rPr>
        <w:t>exercise on</w:t>
      </w:r>
      <w:r w:rsidRPr="00663AD5">
        <w:rPr>
          <w:u w:val="single"/>
        </w:rPr>
        <w:t xml:space="preserve"> a </w:t>
      </w:r>
      <w:r w:rsidRPr="00663AD5">
        <w:rPr>
          <w:rStyle w:val="Emphasis"/>
        </w:rPr>
        <w:t>security</w:t>
      </w:r>
      <w:r w:rsidRPr="00663AD5">
        <w:rPr>
          <w:u w:val="single"/>
        </w:rPr>
        <w:t xml:space="preserve"> </w:t>
      </w:r>
      <w:r w:rsidRPr="00663AD5">
        <w:rPr>
          <w:rStyle w:val="Emphasis"/>
        </w:rPr>
        <w:t>hotline</w:t>
      </w:r>
      <w:r w:rsidRPr="00663AD5">
        <w:rPr>
          <w:u w:val="single"/>
        </w:rPr>
        <w:t xml:space="preserve"> this year </w:t>
      </w:r>
      <w:proofErr w:type="gramStart"/>
      <w:r w:rsidRPr="00663AD5">
        <w:rPr>
          <w:u w:val="single"/>
        </w:rPr>
        <w:t xml:space="preserve">in an effort </w:t>
      </w:r>
      <w:r w:rsidRPr="00663AD5">
        <w:rPr>
          <w:rStyle w:val="Emphasis"/>
        </w:rPr>
        <w:t>to</w:t>
      </w:r>
      <w:proofErr w:type="gramEnd"/>
      <w:r w:rsidRPr="00663AD5">
        <w:rPr>
          <w:rStyle w:val="Emphasis"/>
        </w:rPr>
        <w:t xml:space="preserve"> prevent</w:t>
      </w:r>
      <w:r w:rsidRPr="00663AD5">
        <w:rPr>
          <w:u w:val="single"/>
        </w:rPr>
        <w:t xml:space="preserve"> an accidental collision from </w:t>
      </w:r>
      <w:r w:rsidRPr="00663AD5">
        <w:rPr>
          <w:rStyle w:val="Emphasis"/>
        </w:rPr>
        <w:t xml:space="preserve">escalating tensions in </w:t>
      </w:r>
      <w:r w:rsidRPr="00663AD5">
        <w:rPr>
          <w:u w:val="single"/>
        </w:rPr>
        <w:t xml:space="preserve">disputed </w:t>
      </w:r>
      <w:r w:rsidRPr="00663AD5">
        <w:rPr>
          <w:rStyle w:val="Emphasis"/>
        </w:rPr>
        <w:t>South China Sea,</w:t>
      </w:r>
      <w:r w:rsidRPr="00663AD5">
        <w:rPr>
          <w:u w:val="single"/>
        </w:rPr>
        <w:t xml:space="preserve"> the bloc said on Friday after a meeting with officials from Beijing.</w:t>
      </w:r>
    </w:p>
    <w:p w14:paraId="4924B72B" w14:textId="77777777" w:rsidR="00791F88" w:rsidRPr="00663AD5" w:rsidRDefault="00791F88" w:rsidP="00791F88">
      <w:pPr>
        <w:rPr>
          <w:sz w:val="16"/>
        </w:rPr>
      </w:pPr>
      <w:r w:rsidRPr="00663AD5">
        <w:rPr>
          <w:sz w:val="16"/>
        </w:rPr>
        <w:t xml:space="preserve">"What is important is incident management [in the South China Sea]," </w:t>
      </w:r>
      <w:proofErr w:type="spellStart"/>
      <w:r w:rsidRPr="00663AD5">
        <w:rPr>
          <w:sz w:val="16"/>
        </w:rPr>
        <w:t>Sidharto</w:t>
      </w:r>
      <w:proofErr w:type="spellEnd"/>
      <w:r w:rsidRPr="00663AD5">
        <w:rPr>
          <w:sz w:val="16"/>
        </w:rPr>
        <w:t xml:space="preserve"> </w:t>
      </w:r>
      <w:proofErr w:type="spellStart"/>
      <w:r w:rsidRPr="00663AD5">
        <w:rPr>
          <w:sz w:val="16"/>
        </w:rPr>
        <w:t>Suryodipuro</w:t>
      </w:r>
      <w:proofErr w:type="spellEnd"/>
      <w:r w:rsidRPr="00663AD5">
        <w:rPr>
          <w:sz w:val="16"/>
        </w:rPr>
        <w:t>, director general of ASEAN at Indonesia's Ministry of Foreign Affairs, told reporters. "What we can do this year is an exercise about a hotline."</w:t>
      </w:r>
    </w:p>
    <w:p w14:paraId="2093C797" w14:textId="77777777" w:rsidR="00791F88" w:rsidRPr="00663AD5" w:rsidRDefault="00791F88" w:rsidP="00791F88">
      <w:pPr>
        <w:rPr>
          <w:sz w:val="16"/>
        </w:rPr>
      </w:pPr>
      <w:r w:rsidRPr="00663AD5">
        <w:rPr>
          <w:sz w:val="16"/>
        </w:rPr>
        <w:t>The communication scheme was agreed upon several years ago, but he said ASEAN is looking to have an exercise among 10 Southeast Asian countries and China.</w:t>
      </w:r>
    </w:p>
    <w:p w14:paraId="605CA39A" w14:textId="77777777" w:rsidR="00791F88" w:rsidRPr="00663AD5" w:rsidRDefault="00791F88" w:rsidP="00791F88">
      <w:pPr>
        <w:rPr>
          <w:sz w:val="16"/>
        </w:rPr>
      </w:pPr>
      <w:r w:rsidRPr="00663AD5">
        <w:rPr>
          <w:rStyle w:val="Emphasis"/>
        </w:rPr>
        <w:t>Diplomats from ASEAN and</w:t>
      </w:r>
      <w:r w:rsidRPr="00663AD5">
        <w:rPr>
          <w:u w:val="single"/>
        </w:rPr>
        <w:t xml:space="preserve"> their counterparts from </w:t>
      </w:r>
      <w:r w:rsidRPr="00663AD5">
        <w:rPr>
          <w:rStyle w:val="Emphasis"/>
        </w:rPr>
        <w:t>China gathered in Jakarta</w:t>
      </w:r>
      <w:r w:rsidRPr="00663AD5">
        <w:rPr>
          <w:u w:val="single"/>
        </w:rPr>
        <w:t xml:space="preserve"> for a three-day meeting</w:t>
      </w:r>
      <w:r w:rsidRPr="00663AD5">
        <w:rPr>
          <w:sz w:val="16"/>
        </w:rPr>
        <w:t>, hosted by Indonesia, this year's ASEAN chair.</w:t>
      </w:r>
    </w:p>
    <w:p w14:paraId="5CFD2A2D" w14:textId="77777777" w:rsidR="00791F88" w:rsidRPr="00663AD5" w:rsidRDefault="00791F88" w:rsidP="00791F88">
      <w:pPr>
        <w:rPr>
          <w:sz w:val="16"/>
        </w:rPr>
      </w:pPr>
      <w:r w:rsidRPr="00663AD5">
        <w:rPr>
          <w:sz w:val="16"/>
        </w:rPr>
        <w:t>China has overlapping claims with several Southeast Asian countries in the sea. At an ASEAN foreign ministers meeting in February, the ministers reaffirmed the bloc's commitment to wrapping up talks with China on a Code of Conduct (CoC) "as soon as possible" to deal with the territorial disputes in the area.</w:t>
      </w:r>
    </w:p>
    <w:p w14:paraId="7747FB60" w14:textId="77777777" w:rsidR="00791F88" w:rsidRPr="00663AD5" w:rsidRDefault="00791F88" w:rsidP="00791F88">
      <w:pPr>
        <w:rPr>
          <w:sz w:val="16"/>
        </w:rPr>
      </w:pPr>
      <w:r w:rsidRPr="00663AD5">
        <w:rPr>
          <w:sz w:val="16"/>
        </w:rPr>
        <w:t>Increasingly complicated relations with the U.S. and Europe only add impetus for China to show the world that Beijing is strengthening ties with ASEAN.</w:t>
      </w:r>
    </w:p>
    <w:p w14:paraId="1F839BD2" w14:textId="77777777" w:rsidR="00791F88" w:rsidRPr="00663AD5" w:rsidRDefault="00791F88" w:rsidP="00791F88">
      <w:pPr>
        <w:rPr>
          <w:sz w:val="16"/>
        </w:rPr>
      </w:pPr>
      <w:r w:rsidRPr="00663AD5">
        <w:rPr>
          <w:sz w:val="16"/>
          <w:szCs w:val="16"/>
        </w:rPr>
        <w:t xml:space="preserve">Although details of the meeting were not disclosed, </w:t>
      </w:r>
      <w:proofErr w:type="spellStart"/>
      <w:r w:rsidRPr="00663AD5">
        <w:rPr>
          <w:sz w:val="16"/>
          <w:szCs w:val="16"/>
        </w:rPr>
        <w:t>Suryodipuro</w:t>
      </w:r>
      <w:proofErr w:type="spellEnd"/>
      <w:r w:rsidRPr="00663AD5">
        <w:rPr>
          <w:sz w:val="16"/>
        </w:rPr>
        <w:t xml:space="preserve"> said, </w:t>
      </w:r>
      <w:r w:rsidRPr="00663AD5">
        <w:rPr>
          <w:u w:val="single"/>
        </w:rPr>
        <w:t xml:space="preserve">"Exploration of </w:t>
      </w:r>
      <w:r w:rsidRPr="00663AD5">
        <w:rPr>
          <w:rStyle w:val="Emphasis"/>
        </w:rPr>
        <w:t>new approaches will be carried out" to accelerate negotiation</w:t>
      </w:r>
      <w:r w:rsidRPr="00663AD5">
        <w:rPr>
          <w:u w:val="single"/>
        </w:rPr>
        <w:t xml:space="preserve"> on the CoC.</w:t>
      </w:r>
      <w:r w:rsidRPr="00663AD5">
        <w:rPr>
          <w:sz w:val="16"/>
        </w:rPr>
        <w:t xml:space="preserve"> "Whether the CoC will be legally binding or not is what is being discussed," he said, but added, "We avoid binding words for now."</w:t>
      </w:r>
    </w:p>
    <w:p w14:paraId="16FD8A34" w14:textId="77777777" w:rsidR="00791F88" w:rsidRDefault="00791F88" w:rsidP="00791F88">
      <w:pPr>
        <w:pStyle w:val="Heading4"/>
      </w:pPr>
      <w:r>
        <w:t>SCS won’t escalate despite rising nationalism—</w:t>
      </w:r>
      <w:proofErr w:type="gramStart"/>
      <w:r>
        <w:t>economics</w:t>
      </w:r>
      <w:proofErr w:type="gramEnd"/>
    </w:p>
    <w:p w14:paraId="17ABA83D" w14:textId="77777777" w:rsidR="00791F88" w:rsidRDefault="00791F88" w:rsidP="00791F88">
      <w:r w:rsidRPr="000A646D">
        <w:rPr>
          <w:rStyle w:val="Style13ptBold"/>
        </w:rPr>
        <w:t>Gupta 11</w:t>
      </w:r>
      <w:r>
        <w:t xml:space="preserve">- </w:t>
      </w:r>
      <w:r w:rsidRPr="000A646D">
        <w:t xml:space="preserve">Associate Fellow at the Institute for </w:t>
      </w:r>
      <w:proofErr w:type="spellStart"/>
      <w:r w:rsidRPr="000A646D">
        <w:t>Defence</w:t>
      </w:r>
      <w:proofErr w:type="spellEnd"/>
      <w:r w:rsidRPr="000A646D">
        <w:t xml:space="preserve"> Studies and Analyses (www.idsa.in) in New Delhi.</w:t>
      </w:r>
    </w:p>
    <w:p w14:paraId="2F61DA3E" w14:textId="77777777" w:rsidR="00791F88" w:rsidRPr="00CB7722" w:rsidRDefault="00791F88" w:rsidP="00791F88">
      <w:r w:rsidRPr="00CB7722">
        <w:t xml:space="preserve">Rukmani Gupta, "South China Sea Conflict? No Way," </w:t>
      </w:r>
      <w:r>
        <w:t>The Diplomat</w:t>
      </w:r>
      <w:r w:rsidRPr="00CB7722">
        <w:t xml:space="preserve">, </w:t>
      </w:r>
      <w:r>
        <w:t>08</w:t>
      </w:r>
      <w:r w:rsidRPr="00CB7722">
        <w:t>-</w:t>
      </w:r>
      <w:r>
        <w:t>23</w:t>
      </w:r>
      <w:r w:rsidRPr="00CB7722">
        <w:t>-</w:t>
      </w:r>
      <w:r>
        <w:t>2011</w:t>
      </w:r>
      <w:r w:rsidRPr="00CB7722">
        <w:t xml:space="preserve">, https://thediplomat.com/2011/10/south-china-sea-conflict-no-way/-- </w:t>
      </w:r>
      <w:proofErr w:type="spellStart"/>
      <w:r w:rsidRPr="00CB7722">
        <w:rPr>
          <w:rFonts w:ascii="MS Gothic" w:eastAsia="MS Gothic" w:hAnsi="MS Gothic" w:cs="MS Gothic" w:hint="eastAsia"/>
        </w:rPr>
        <w:t>嘉</w:t>
      </w:r>
      <w:r w:rsidRPr="00CB7722">
        <w:rPr>
          <w:rFonts w:ascii="Microsoft JhengHei" w:eastAsia="Microsoft JhengHei" w:hAnsi="Microsoft JhengHei" w:cs="Microsoft JhengHei" w:hint="eastAsia"/>
        </w:rPr>
        <w:t>玮</w:t>
      </w:r>
      <w:proofErr w:type="spellEnd"/>
    </w:p>
    <w:p w14:paraId="57FE4B32" w14:textId="77777777" w:rsidR="00791F88" w:rsidRDefault="00791F88" w:rsidP="00791F88">
      <w:pPr>
        <w:rPr>
          <w:sz w:val="16"/>
        </w:rPr>
      </w:pPr>
      <w:r w:rsidRPr="000A646D">
        <w:rPr>
          <w:rStyle w:val="StyleUnderline"/>
        </w:rPr>
        <w:t xml:space="preserve">There’s a </w:t>
      </w:r>
      <w:r w:rsidRPr="000A646D">
        <w:rPr>
          <w:rStyle w:val="Emphasis"/>
        </w:rPr>
        <w:t>common interest in</w:t>
      </w:r>
      <w:r w:rsidRPr="000A646D">
        <w:rPr>
          <w:rStyle w:val="StyleUnderline"/>
        </w:rPr>
        <w:t xml:space="preserve"> </w:t>
      </w:r>
      <w:r w:rsidRPr="000A646D">
        <w:rPr>
          <w:rStyle w:val="Emphasis"/>
        </w:rPr>
        <w:t>making</w:t>
      </w:r>
      <w:r w:rsidRPr="000A646D">
        <w:rPr>
          <w:rStyle w:val="StyleUnderline"/>
        </w:rPr>
        <w:t xml:space="preserve"> the </w:t>
      </w:r>
      <w:r w:rsidRPr="000A646D">
        <w:rPr>
          <w:rStyle w:val="Emphasis"/>
        </w:rPr>
        <w:t>disputes</w:t>
      </w:r>
      <w:r w:rsidRPr="000A646D">
        <w:rPr>
          <w:rStyle w:val="StyleUnderline"/>
        </w:rPr>
        <w:t xml:space="preserve"> more </w:t>
      </w:r>
      <w:r w:rsidRPr="000A646D">
        <w:rPr>
          <w:rStyle w:val="Emphasis"/>
        </w:rPr>
        <w:t>manageable</w:t>
      </w:r>
      <w:r w:rsidRPr="000A646D">
        <w:rPr>
          <w:rStyle w:val="StyleUnderline"/>
        </w:rPr>
        <w:t xml:space="preserve">, </w:t>
      </w:r>
      <w:r w:rsidRPr="000A646D">
        <w:rPr>
          <w:rStyle w:val="Emphasis"/>
        </w:rPr>
        <w:t>essentially</w:t>
      </w:r>
      <w:r w:rsidRPr="000A646D">
        <w:rPr>
          <w:rStyle w:val="StyleUnderline"/>
        </w:rPr>
        <w:t xml:space="preserve"> </w:t>
      </w:r>
      <w:r w:rsidRPr="000A646D">
        <w:rPr>
          <w:rStyle w:val="Emphasis"/>
        </w:rPr>
        <w:t>because</w:t>
      </w:r>
      <w:r w:rsidRPr="000A646D">
        <w:rPr>
          <w:rStyle w:val="StyleUnderline"/>
        </w:rPr>
        <w:t xml:space="preserve">, nationalistic rhetoric notwithstanding, the </w:t>
      </w:r>
      <w:r w:rsidRPr="000A646D">
        <w:rPr>
          <w:rStyle w:val="Emphasis"/>
        </w:rPr>
        <w:t>parties</w:t>
      </w:r>
      <w:r w:rsidRPr="000A646D">
        <w:rPr>
          <w:rStyle w:val="StyleUnderline"/>
        </w:rPr>
        <w:t xml:space="preserve"> to the dispute </w:t>
      </w:r>
      <w:r w:rsidRPr="000A646D">
        <w:rPr>
          <w:rStyle w:val="Emphasis"/>
        </w:rPr>
        <w:t>recognize</w:t>
      </w:r>
      <w:r w:rsidRPr="000A646D">
        <w:rPr>
          <w:rStyle w:val="StyleUnderline"/>
        </w:rPr>
        <w:t xml:space="preserve"> that there are real </w:t>
      </w:r>
      <w:r w:rsidRPr="000A646D">
        <w:rPr>
          <w:rStyle w:val="Emphasis"/>
        </w:rPr>
        <w:t>material</w:t>
      </w:r>
      <w:r w:rsidRPr="000A646D">
        <w:rPr>
          <w:rStyle w:val="StyleUnderline"/>
        </w:rPr>
        <w:t xml:space="preserve"> </w:t>
      </w:r>
      <w:r w:rsidRPr="000A646D">
        <w:rPr>
          <w:rStyle w:val="Emphasis"/>
        </w:rPr>
        <w:t>benefits</w:t>
      </w:r>
      <w:r w:rsidRPr="000A646D">
        <w:rPr>
          <w:rStyle w:val="StyleUnderline"/>
        </w:rPr>
        <w:t xml:space="preserve"> at stake. A </w:t>
      </w:r>
      <w:r w:rsidRPr="000A646D">
        <w:rPr>
          <w:rStyle w:val="Emphasis"/>
        </w:rPr>
        <w:t>disruption of</w:t>
      </w:r>
      <w:r w:rsidRPr="000A646D">
        <w:rPr>
          <w:rStyle w:val="StyleUnderline"/>
        </w:rPr>
        <w:t xml:space="preserve"> maritime </w:t>
      </w:r>
      <w:r w:rsidRPr="000A646D">
        <w:rPr>
          <w:rStyle w:val="Emphasis"/>
        </w:rPr>
        <w:t>trade</w:t>
      </w:r>
      <w:r w:rsidRPr="000A646D">
        <w:rPr>
          <w:rStyle w:val="StyleUnderline"/>
        </w:rPr>
        <w:t xml:space="preserve"> through the South China Sea would </w:t>
      </w:r>
      <w:r w:rsidRPr="000A646D">
        <w:rPr>
          <w:rStyle w:val="Emphasis"/>
        </w:rPr>
        <w:t>entail</w:t>
      </w:r>
      <w:r w:rsidRPr="000A646D">
        <w:rPr>
          <w:rStyle w:val="StyleUnderline"/>
        </w:rPr>
        <w:t xml:space="preserve"> economic </w:t>
      </w:r>
      <w:r w:rsidRPr="000A646D">
        <w:rPr>
          <w:rStyle w:val="Emphasis"/>
        </w:rPr>
        <w:t>losses</w:t>
      </w:r>
      <w:r w:rsidRPr="000A646D">
        <w:rPr>
          <w:rStyle w:val="StyleUnderline"/>
        </w:rPr>
        <w:t xml:space="preserve"> – and not only for the littoral states. </w:t>
      </w:r>
      <w:r w:rsidRPr="000A646D">
        <w:rPr>
          <w:rStyle w:val="Emphasis"/>
        </w:rPr>
        <w:t>No</w:t>
      </w:r>
      <w:r w:rsidRPr="000A646D">
        <w:rPr>
          <w:rStyle w:val="StyleUnderline"/>
        </w:rPr>
        <w:t xml:space="preserve"> </w:t>
      </w:r>
      <w:r w:rsidRPr="000A646D">
        <w:rPr>
          <w:rStyle w:val="Emphasis"/>
        </w:rPr>
        <w:t>party</w:t>
      </w:r>
      <w:r w:rsidRPr="000A646D">
        <w:rPr>
          <w:rStyle w:val="StyleUnderline"/>
        </w:rPr>
        <w:t xml:space="preserve"> to the dispute, </w:t>
      </w:r>
      <w:r w:rsidRPr="000A646D">
        <w:rPr>
          <w:rStyle w:val="Emphasis"/>
        </w:rPr>
        <w:t>including</w:t>
      </w:r>
      <w:r w:rsidRPr="000A646D">
        <w:rPr>
          <w:rStyle w:val="StyleUnderline"/>
        </w:rPr>
        <w:t xml:space="preserve"> </w:t>
      </w:r>
      <w:r w:rsidRPr="000A646D">
        <w:rPr>
          <w:rStyle w:val="Emphasis"/>
        </w:rPr>
        <w:t>China</w:t>
      </w:r>
      <w:r w:rsidRPr="000A646D">
        <w:rPr>
          <w:rStyle w:val="StyleUnderline"/>
        </w:rPr>
        <w:t xml:space="preserve">, </w:t>
      </w:r>
      <w:r w:rsidRPr="000A646D">
        <w:rPr>
          <w:rStyle w:val="Emphasis"/>
        </w:rPr>
        <w:t>has</w:t>
      </w:r>
      <w:r w:rsidRPr="000A646D">
        <w:rPr>
          <w:rStyle w:val="StyleUnderline"/>
        </w:rPr>
        <w:t xml:space="preserve"> thus far </w:t>
      </w:r>
      <w:r w:rsidRPr="000A646D">
        <w:rPr>
          <w:rStyle w:val="Emphasis"/>
        </w:rPr>
        <w:t>challenged</w:t>
      </w:r>
      <w:r w:rsidRPr="000A646D">
        <w:rPr>
          <w:rStyle w:val="StyleUnderline"/>
        </w:rPr>
        <w:t xml:space="preserve"> the principle of </w:t>
      </w:r>
      <w:r w:rsidRPr="000A646D">
        <w:rPr>
          <w:rStyle w:val="Emphasis"/>
        </w:rPr>
        <w:t>freedom of navigation</w:t>
      </w:r>
      <w:r w:rsidRPr="000A646D">
        <w:rPr>
          <w:rStyle w:val="StyleUnderline"/>
        </w:rPr>
        <w:t xml:space="preserve"> for global trade through the South China Sea. </w:t>
      </w:r>
      <w:r w:rsidRPr="000A646D">
        <w:rPr>
          <w:sz w:val="16"/>
        </w:rPr>
        <w:t>The states of the region are signatories to the UNCLOS, which provides that ‘Coastal States have sovereign rights in a 200-nautical mile exclusive economic zone (EEZ) with respect to natural resources and certain economic activities, and exercise jurisdiction over marine science research and environmental protection’ but that ‘All other States have freedom of navigation and over flight in the EEZ, as well as freedom to lay submarine cables and pipelines.’ The prospect of threats to SLOCS thus seems somewhat exaggerated.</w:t>
      </w:r>
    </w:p>
    <w:p w14:paraId="5197B2BA" w14:textId="77777777" w:rsidR="00791F88" w:rsidRDefault="00791F88" w:rsidP="00791F88">
      <w:pPr>
        <w:pStyle w:val="Heading4"/>
      </w:pPr>
      <w:r>
        <w:t>SCS won’t escalate—</w:t>
      </w:r>
      <w:proofErr w:type="spellStart"/>
      <w:r>
        <w:t>aff’s</w:t>
      </w:r>
      <w:proofErr w:type="spellEnd"/>
      <w:r>
        <w:t xml:space="preserve"> warrants are made </w:t>
      </w:r>
      <w:proofErr w:type="gramStart"/>
      <w:r>
        <w:t>up</w:t>
      </w:r>
      <w:proofErr w:type="gramEnd"/>
    </w:p>
    <w:p w14:paraId="43B0632F" w14:textId="77777777" w:rsidR="00791F88" w:rsidRDefault="00791F88" w:rsidP="00791F88">
      <w:r w:rsidRPr="000A646D">
        <w:rPr>
          <w:rStyle w:val="Style13ptBold"/>
        </w:rPr>
        <w:t>Gupta 11</w:t>
      </w:r>
      <w:r>
        <w:t xml:space="preserve">- </w:t>
      </w:r>
      <w:r w:rsidRPr="000A646D">
        <w:t xml:space="preserve">Associate Fellow at the Institute for </w:t>
      </w:r>
      <w:proofErr w:type="spellStart"/>
      <w:r w:rsidRPr="000A646D">
        <w:t>Defence</w:t>
      </w:r>
      <w:proofErr w:type="spellEnd"/>
      <w:r w:rsidRPr="000A646D">
        <w:t xml:space="preserve"> Studies and Analyses (www.idsa.in) in New Delhi.</w:t>
      </w:r>
    </w:p>
    <w:p w14:paraId="60D9E534" w14:textId="77777777" w:rsidR="00791F88" w:rsidRPr="000A646D" w:rsidRDefault="00791F88" w:rsidP="00791F88">
      <w:r w:rsidRPr="00CB7722">
        <w:t xml:space="preserve">Rukmani Gupta, "South China Sea Conflict? No Way," </w:t>
      </w:r>
      <w:r>
        <w:t>The Diplomat</w:t>
      </w:r>
      <w:r w:rsidRPr="00CB7722">
        <w:t xml:space="preserve">, </w:t>
      </w:r>
      <w:r>
        <w:t>08</w:t>
      </w:r>
      <w:r w:rsidRPr="00CB7722">
        <w:t>-</w:t>
      </w:r>
      <w:r>
        <w:t>23</w:t>
      </w:r>
      <w:r w:rsidRPr="00CB7722">
        <w:t>-</w:t>
      </w:r>
      <w:r>
        <w:t>2011</w:t>
      </w:r>
      <w:r w:rsidRPr="00CB7722">
        <w:t xml:space="preserve">, https://thediplomat.com/2011/10/south-china-sea-conflict-no-way/-- </w:t>
      </w:r>
      <w:proofErr w:type="spellStart"/>
      <w:r w:rsidRPr="00CB7722">
        <w:rPr>
          <w:rFonts w:ascii="MS Gothic" w:eastAsia="MS Gothic" w:hAnsi="MS Gothic" w:cs="MS Gothic" w:hint="eastAsia"/>
        </w:rPr>
        <w:t>嘉</w:t>
      </w:r>
      <w:r w:rsidRPr="00CB7722">
        <w:rPr>
          <w:rFonts w:ascii="Microsoft JhengHei" w:eastAsia="Microsoft JhengHei" w:hAnsi="Microsoft JhengHei" w:cs="Microsoft JhengHei" w:hint="eastAsia"/>
        </w:rPr>
        <w:t>玮</w:t>
      </w:r>
      <w:proofErr w:type="spellEnd"/>
    </w:p>
    <w:p w14:paraId="223AE1A5" w14:textId="77777777" w:rsidR="00791F88" w:rsidRPr="000A646D" w:rsidRDefault="00791F88" w:rsidP="00791F88">
      <w:pPr>
        <w:rPr>
          <w:rStyle w:val="StyleUnderline"/>
        </w:rPr>
      </w:pPr>
      <w:r w:rsidRPr="000A646D">
        <w:rPr>
          <w:rStyle w:val="Emphasis"/>
        </w:rPr>
        <w:t>Despite</w:t>
      </w:r>
      <w:r w:rsidRPr="000A646D">
        <w:rPr>
          <w:rStyle w:val="StyleUnderline"/>
        </w:rPr>
        <w:t xml:space="preserve"> what </w:t>
      </w:r>
      <w:r w:rsidRPr="000A646D">
        <w:rPr>
          <w:rStyle w:val="Emphasis"/>
        </w:rPr>
        <w:t>opinion</w:t>
      </w:r>
      <w:r w:rsidRPr="000A646D">
        <w:rPr>
          <w:rStyle w:val="StyleUnderline"/>
        </w:rPr>
        <w:t xml:space="preserve"> </w:t>
      </w:r>
      <w:r w:rsidRPr="000A646D">
        <w:rPr>
          <w:rStyle w:val="Emphasis"/>
        </w:rPr>
        <w:t>pieces</w:t>
      </w:r>
      <w:r w:rsidRPr="000A646D">
        <w:t xml:space="preserve"> in the Global Times may </w:t>
      </w:r>
      <w:r w:rsidRPr="000A646D">
        <w:rPr>
          <w:rStyle w:val="StyleUnderline"/>
        </w:rPr>
        <w:t xml:space="preserve">say, there’s reason to suspect that </w:t>
      </w:r>
      <w:r w:rsidRPr="000A646D">
        <w:rPr>
          <w:rStyle w:val="Emphasis"/>
        </w:rPr>
        <w:t>China doesn’t want to escalate</w:t>
      </w:r>
      <w:r w:rsidRPr="000A646D">
        <w:rPr>
          <w:rStyle w:val="StyleUnderline"/>
        </w:rPr>
        <w:t xml:space="preserve"> conflict in the region</w:t>
      </w:r>
      <w:r w:rsidRPr="000A646D">
        <w:t xml:space="preserve">. </w:t>
      </w:r>
      <w:r w:rsidRPr="000A646D">
        <w:rPr>
          <w:rStyle w:val="StyleUnderline"/>
        </w:rPr>
        <w:t xml:space="preserve">Although commentary from the </w:t>
      </w:r>
      <w:r w:rsidRPr="000A646D">
        <w:rPr>
          <w:rStyle w:val="Emphasis"/>
        </w:rPr>
        <w:t>United States</w:t>
      </w:r>
      <w:r w:rsidRPr="000A646D">
        <w:rPr>
          <w:rStyle w:val="StyleUnderline"/>
        </w:rPr>
        <w:t xml:space="preserve"> has </w:t>
      </w:r>
      <w:r w:rsidRPr="000A646D">
        <w:rPr>
          <w:rStyle w:val="Emphasis"/>
        </w:rPr>
        <w:t>suggested</w:t>
      </w:r>
      <w:r w:rsidRPr="000A646D">
        <w:rPr>
          <w:rStyle w:val="StyleUnderline"/>
        </w:rPr>
        <w:t xml:space="preserve"> that </w:t>
      </w:r>
      <w:r w:rsidRPr="000A646D">
        <w:rPr>
          <w:rStyle w:val="Emphasis"/>
        </w:rPr>
        <w:t>China considers</w:t>
      </w:r>
      <w:r w:rsidRPr="000A646D">
        <w:rPr>
          <w:rStyle w:val="StyleUnderline"/>
        </w:rPr>
        <w:t xml:space="preserve"> the </w:t>
      </w:r>
      <w:r w:rsidRPr="000A646D">
        <w:rPr>
          <w:rStyle w:val="Emphasis"/>
        </w:rPr>
        <w:t>South China Sea a ‘core interest</w:t>
      </w:r>
      <w:r w:rsidRPr="000A646D">
        <w:rPr>
          <w:rStyle w:val="StyleUnderline"/>
        </w:rPr>
        <w:t xml:space="preserve">,’ </w:t>
      </w:r>
      <w:r w:rsidRPr="000A646D">
        <w:rPr>
          <w:rStyle w:val="Emphasis"/>
        </w:rPr>
        <w:t>no official Chinese writing</w:t>
      </w:r>
      <w:r w:rsidRPr="000A646D">
        <w:rPr>
          <w:rStyle w:val="StyleUnderline"/>
        </w:rPr>
        <w:t xml:space="preserve"> can be found to </w:t>
      </w:r>
      <w:r w:rsidRPr="000A646D">
        <w:rPr>
          <w:rStyle w:val="Emphasis"/>
        </w:rPr>
        <w:t>corroborate</w:t>
      </w:r>
      <w:r w:rsidRPr="000A646D">
        <w:rPr>
          <w:rStyle w:val="StyleUnderline"/>
        </w:rPr>
        <w:t xml:space="preserve"> this.</w:t>
      </w:r>
      <w:r w:rsidRPr="000A646D">
        <w:t xml:space="preserve"> In addition, </w:t>
      </w:r>
      <w:r w:rsidRPr="000A646D">
        <w:rPr>
          <w:rStyle w:val="Emphasis"/>
        </w:rPr>
        <w:t>China’s caution</w:t>
      </w:r>
      <w:r w:rsidRPr="000A646D">
        <w:rPr>
          <w:rStyle w:val="StyleUnderline"/>
        </w:rPr>
        <w:t xml:space="preserve"> can also be seen as </w:t>
      </w:r>
      <w:r w:rsidRPr="000A646D">
        <w:rPr>
          <w:rStyle w:val="Emphasis"/>
        </w:rPr>
        <w:t>a reflection on</w:t>
      </w:r>
      <w:r w:rsidRPr="000A646D">
        <w:rPr>
          <w:rStyle w:val="StyleUnderline"/>
        </w:rPr>
        <w:t xml:space="preserve"> Chinese military </w:t>
      </w:r>
      <w:r w:rsidRPr="000A646D">
        <w:rPr>
          <w:rStyle w:val="Emphasis"/>
        </w:rPr>
        <w:t>capabilities</w:t>
      </w:r>
      <w:r w:rsidRPr="000A646D">
        <w:rPr>
          <w:rStyle w:val="StyleUnderline"/>
        </w:rPr>
        <w:t xml:space="preserve">, </w:t>
      </w:r>
      <w:r w:rsidRPr="000A646D">
        <w:rPr>
          <w:rStyle w:val="Emphasis"/>
        </w:rPr>
        <w:t>which aren’t</w:t>
      </w:r>
      <w:r w:rsidRPr="000A646D">
        <w:rPr>
          <w:rStyle w:val="StyleUnderline"/>
        </w:rPr>
        <w:t xml:space="preserve"> seen as </w:t>
      </w:r>
      <w:r w:rsidRPr="000A646D">
        <w:rPr>
          <w:rStyle w:val="Emphasis"/>
        </w:rPr>
        <w:t>strong</w:t>
      </w:r>
      <w:r w:rsidRPr="000A646D">
        <w:rPr>
          <w:rStyle w:val="StyleUnderline"/>
        </w:rPr>
        <w:t xml:space="preserve"> </w:t>
      </w:r>
      <w:r w:rsidRPr="000A646D">
        <w:rPr>
          <w:rStyle w:val="Emphasis"/>
        </w:rPr>
        <w:t>enough</w:t>
      </w:r>
      <w:r w:rsidRPr="000A646D">
        <w:rPr>
          <w:rStyle w:val="StyleUnderline"/>
        </w:rPr>
        <w:t xml:space="preserve"> to win a war over the South China Sea</w:t>
      </w:r>
      <w:r w:rsidRPr="000A646D">
        <w:t xml:space="preserve">. In fact, the China National </w:t>
      </w:r>
      <w:proofErr w:type="spellStart"/>
      <w:r w:rsidRPr="000A646D">
        <w:t>Defence</w:t>
      </w:r>
      <w:proofErr w:type="spellEnd"/>
      <w:r w:rsidRPr="000A646D">
        <w:t xml:space="preserve"> News, published by the </w:t>
      </w:r>
      <w:r w:rsidRPr="000A646D">
        <w:rPr>
          <w:rStyle w:val="Emphasis"/>
        </w:rPr>
        <w:t>Chinese</w:t>
      </w:r>
      <w:r w:rsidRPr="000A646D">
        <w:rPr>
          <w:rStyle w:val="StyleUnderline"/>
        </w:rPr>
        <w:t xml:space="preserve"> People’s Liberation </w:t>
      </w:r>
      <w:r w:rsidRPr="000A646D">
        <w:rPr>
          <w:rStyle w:val="Emphasis"/>
        </w:rPr>
        <w:t>Army’s</w:t>
      </w:r>
      <w:r w:rsidRPr="000A646D">
        <w:rPr>
          <w:rStyle w:val="StyleUnderline"/>
        </w:rPr>
        <w:t xml:space="preserve"> General Political Department, has </w:t>
      </w:r>
      <w:r w:rsidRPr="000A646D">
        <w:rPr>
          <w:rStyle w:val="Emphasis"/>
        </w:rPr>
        <w:t>likened</w:t>
      </w:r>
      <w:r w:rsidRPr="000A646D">
        <w:rPr>
          <w:rStyle w:val="StyleUnderline"/>
        </w:rPr>
        <w:t xml:space="preserve"> the use of </w:t>
      </w:r>
      <w:r w:rsidRPr="000A646D">
        <w:rPr>
          <w:rStyle w:val="Emphasis"/>
        </w:rPr>
        <w:t>force</w:t>
      </w:r>
      <w:r w:rsidRPr="000A646D">
        <w:rPr>
          <w:rStyle w:val="StyleUnderline"/>
        </w:rPr>
        <w:t xml:space="preserve"> by China in the South China Sea </w:t>
      </w:r>
      <w:r w:rsidRPr="000A646D">
        <w:rPr>
          <w:rStyle w:val="Emphasis"/>
        </w:rPr>
        <w:t>to</w:t>
      </w:r>
      <w:r w:rsidRPr="000A646D">
        <w:rPr>
          <w:rStyle w:val="StyleUnderline"/>
        </w:rPr>
        <w:t xml:space="preserve"> </w:t>
      </w:r>
      <w:r w:rsidRPr="000A646D">
        <w:rPr>
          <w:rStyle w:val="Emphasis"/>
        </w:rPr>
        <w:t>shooting</w:t>
      </w:r>
      <w:r w:rsidRPr="000A646D">
        <w:rPr>
          <w:rStyle w:val="StyleUnderline"/>
        </w:rPr>
        <w:t xml:space="preserve"> one’s </w:t>
      </w:r>
      <w:r w:rsidRPr="000A646D">
        <w:rPr>
          <w:rStyle w:val="Emphasis"/>
        </w:rPr>
        <w:t>own foot</w:t>
      </w:r>
      <w:r w:rsidRPr="000A646D">
        <w:rPr>
          <w:rStyle w:val="StyleUnderline"/>
        </w:rPr>
        <w:t xml:space="preserve">. Not only would the </w:t>
      </w:r>
      <w:r w:rsidRPr="000A646D">
        <w:rPr>
          <w:rStyle w:val="Emphasis"/>
        </w:rPr>
        <w:t>use of force</w:t>
      </w:r>
      <w:r w:rsidRPr="000A646D">
        <w:rPr>
          <w:rStyle w:val="StyleUnderline"/>
        </w:rPr>
        <w:t xml:space="preserve"> bring ASEAN together on the issue, </w:t>
      </w:r>
      <w:proofErr w:type="gramStart"/>
      <w:r w:rsidRPr="000A646D">
        <w:rPr>
          <w:rStyle w:val="StyleUnderline"/>
        </w:rPr>
        <w:t>it could</w:t>
      </w:r>
      <w:proofErr w:type="gramEnd"/>
      <w:r w:rsidRPr="000A646D">
        <w:rPr>
          <w:rStyle w:val="StyleUnderline"/>
        </w:rPr>
        <w:t xml:space="preserve"> conceivably involve the United States and Japan, </w:t>
      </w:r>
      <w:r w:rsidRPr="000A646D">
        <w:rPr>
          <w:rStyle w:val="Emphasis"/>
        </w:rPr>
        <w:t>derail</w:t>
      </w:r>
      <w:r w:rsidRPr="000A646D">
        <w:rPr>
          <w:rStyle w:val="StyleUnderline"/>
        </w:rPr>
        <w:t xml:space="preserve"> China’s plans for continued </w:t>
      </w:r>
      <w:r w:rsidRPr="000A646D">
        <w:rPr>
          <w:rStyle w:val="Emphasis"/>
        </w:rPr>
        <w:t xml:space="preserve">economic growth and undo </w:t>
      </w:r>
      <w:r w:rsidRPr="000A646D">
        <w:rPr>
          <w:rStyle w:val="StyleUnderline"/>
        </w:rPr>
        <w:t xml:space="preserve">China’s </w:t>
      </w:r>
      <w:r w:rsidRPr="000A646D">
        <w:rPr>
          <w:rStyle w:val="Emphasis"/>
        </w:rPr>
        <w:t>diplomacy</w:t>
      </w:r>
      <w:r w:rsidRPr="000A646D">
        <w:rPr>
          <w:rStyle w:val="StyleUnderline"/>
        </w:rPr>
        <w:t xml:space="preserve">. Chinese </w:t>
      </w:r>
      <w:r w:rsidRPr="000A646D">
        <w:rPr>
          <w:rStyle w:val="Emphasis"/>
        </w:rPr>
        <w:t>declarations</w:t>
      </w:r>
      <w:r w:rsidRPr="000A646D">
        <w:rPr>
          <w:rStyle w:val="StyleUnderline"/>
        </w:rPr>
        <w:t xml:space="preserve"> on the South China Sea can therefore be seen as </w:t>
      </w:r>
      <w:r w:rsidRPr="000A646D">
        <w:rPr>
          <w:rStyle w:val="Emphasis"/>
        </w:rPr>
        <w:t>attempts to exaggerate claims</w:t>
      </w:r>
      <w:r w:rsidRPr="000A646D">
        <w:rPr>
          <w:rStyle w:val="StyleUnderline"/>
        </w:rPr>
        <w:t xml:space="preserve"> </w:t>
      </w:r>
      <w:proofErr w:type="gramStart"/>
      <w:r w:rsidRPr="000A646D">
        <w:rPr>
          <w:rStyle w:val="StyleUnderline"/>
        </w:rPr>
        <w:t>so as to</w:t>
      </w:r>
      <w:proofErr w:type="gramEnd"/>
      <w:r w:rsidRPr="000A646D">
        <w:rPr>
          <w:rStyle w:val="StyleUnderline"/>
        </w:rPr>
        <w:t xml:space="preserve"> secure a better negotiating stance.</w:t>
      </w:r>
    </w:p>
    <w:p w14:paraId="47EF440B" w14:textId="77777777" w:rsidR="00791F88" w:rsidRDefault="00791F88" w:rsidP="00791F88">
      <w:pPr>
        <w:pStyle w:val="Heading3"/>
      </w:pPr>
      <w:r>
        <w:t xml:space="preserve">Perception/SCS—can’t </w:t>
      </w:r>
      <w:proofErr w:type="gramStart"/>
      <w:r>
        <w:t>solve</w:t>
      </w:r>
      <w:proofErr w:type="gramEnd"/>
    </w:p>
    <w:p w14:paraId="41123050" w14:textId="77777777" w:rsidR="00791F88" w:rsidRDefault="00791F88" w:rsidP="00791F88">
      <w:pPr>
        <w:pStyle w:val="Heading4"/>
      </w:pPr>
      <w:proofErr w:type="spellStart"/>
      <w:r>
        <w:t>Aff</w:t>
      </w:r>
      <w:proofErr w:type="spellEnd"/>
      <w:r>
        <w:t xml:space="preserve"> can’t solve—Only Southeast Asian diplomacy deters </w:t>
      </w:r>
      <w:proofErr w:type="gramStart"/>
      <w:r>
        <w:t>escalation</w:t>
      </w:r>
      <w:proofErr w:type="gramEnd"/>
    </w:p>
    <w:p w14:paraId="71D4507D" w14:textId="77777777" w:rsidR="00791F88" w:rsidRDefault="00791F88" w:rsidP="00791F88">
      <w:r w:rsidRPr="004A559B">
        <w:rPr>
          <w:rStyle w:val="Style13ptBold"/>
        </w:rPr>
        <w:t>Jakarta Post 23</w:t>
      </w:r>
      <w:r w:rsidRPr="004A559B">
        <w:t>- Daily English-language newspaper in Indonesia</w:t>
      </w:r>
    </w:p>
    <w:p w14:paraId="7920CD08" w14:textId="77777777" w:rsidR="00791F88" w:rsidRDefault="00791F88" w:rsidP="00791F88">
      <w:pPr>
        <w:rPr>
          <w:rFonts w:ascii="Microsoft JhengHei" w:eastAsia="Microsoft JhengHei" w:hAnsi="Microsoft JhengHei" w:cs="Microsoft JhengHei"/>
        </w:rPr>
      </w:pPr>
      <w:r w:rsidRPr="0065020D">
        <w:t xml:space="preserve">Jakarta Post, "De-escalating South China Sea tensions," Asia News Network, </w:t>
      </w:r>
      <w:r>
        <w:t>3</w:t>
      </w:r>
      <w:r w:rsidRPr="0065020D">
        <w:t>-</w:t>
      </w:r>
      <w:r>
        <w:t>07</w:t>
      </w:r>
      <w:r w:rsidRPr="0065020D">
        <w:t xml:space="preserve">-2023, https://asianews.network/de-escalating-south-china-sea-tensions/-- </w:t>
      </w:r>
      <w:proofErr w:type="spellStart"/>
      <w:proofErr w:type="gramStart"/>
      <w:r w:rsidRPr="0065020D">
        <w:rPr>
          <w:rFonts w:ascii="MS Gothic" w:eastAsia="MS Gothic" w:hAnsi="MS Gothic" w:cs="MS Gothic" w:hint="eastAsia"/>
        </w:rPr>
        <w:t>嘉</w:t>
      </w:r>
      <w:r w:rsidRPr="0065020D">
        <w:rPr>
          <w:rFonts w:ascii="Microsoft JhengHei" w:eastAsia="Microsoft JhengHei" w:hAnsi="Microsoft JhengHei" w:cs="Microsoft JhengHei" w:hint="eastAsia"/>
        </w:rPr>
        <w:t>玮</w:t>
      </w:r>
      <w:proofErr w:type="spellEnd"/>
      <w:proofErr w:type="gramEnd"/>
    </w:p>
    <w:p w14:paraId="7A66B565" w14:textId="77777777" w:rsidR="00791F88" w:rsidRPr="0065020D" w:rsidRDefault="00791F88" w:rsidP="00791F88">
      <w:r w:rsidRPr="004A559B">
        <w:rPr>
          <w:u w:val="single"/>
        </w:rPr>
        <w:t xml:space="preserve">What factors exist that can restrain both sides from engaging in full conflicts in the </w:t>
      </w:r>
      <w:r w:rsidRPr="004A559B">
        <w:rPr>
          <w:rStyle w:val="Emphasis"/>
        </w:rPr>
        <w:t>South China Sea</w:t>
      </w:r>
      <w:r w:rsidRPr="004A559B">
        <w:rPr>
          <w:u w:val="single"/>
        </w:rPr>
        <w:t xml:space="preserve"> are not too clear</w:t>
      </w:r>
      <w:r w:rsidRPr="004A559B">
        <w:t>, if indeed there are any. Here, with the escalating tension, it could become a question of who blinks first. It is not an understatement to say if war were to begin between the two powers, dare we say the start of World War III, it would likely begin in these waters, rather than around Taiwan.</w:t>
      </w:r>
    </w:p>
    <w:p w14:paraId="5149EFE2" w14:textId="77777777" w:rsidR="00791F88" w:rsidRDefault="00791F88" w:rsidP="00791F88">
      <w:pPr>
        <w:rPr>
          <w:u w:val="single"/>
        </w:rPr>
      </w:pPr>
      <w:r w:rsidRPr="0065020D">
        <w:rPr>
          <w:u w:val="single"/>
        </w:rPr>
        <w:t xml:space="preserve">This </w:t>
      </w:r>
      <w:r w:rsidRPr="004A559B">
        <w:rPr>
          <w:rStyle w:val="Emphasis"/>
        </w:rPr>
        <w:t>calls for</w:t>
      </w:r>
      <w:r w:rsidRPr="0065020D">
        <w:rPr>
          <w:u w:val="single"/>
        </w:rPr>
        <w:t xml:space="preserve"> swift </w:t>
      </w:r>
      <w:r w:rsidRPr="004A559B">
        <w:rPr>
          <w:rStyle w:val="Emphasis"/>
        </w:rPr>
        <w:t>diplomacy from a third party to de-escalate</w:t>
      </w:r>
      <w:r w:rsidRPr="0065020D">
        <w:rPr>
          <w:u w:val="single"/>
        </w:rPr>
        <w:t xml:space="preserve"> the </w:t>
      </w:r>
      <w:r w:rsidRPr="004A559B">
        <w:rPr>
          <w:rStyle w:val="Emphasis"/>
        </w:rPr>
        <w:t>tension</w:t>
      </w:r>
      <w:r w:rsidRPr="0065020D">
        <w:rPr>
          <w:u w:val="single"/>
        </w:rPr>
        <w:t xml:space="preserve">. </w:t>
      </w:r>
      <w:r w:rsidRPr="004A559B">
        <w:rPr>
          <w:rStyle w:val="Emphasis"/>
        </w:rPr>
        <w:t>Southeast Asian countries</w:t>
      </w:r>
      <w:r w:rsidRPr="0065020D">
        <w:rPr>
          <w:u w:val="single"/>
        </w:rPr>
        <w:t xml:space="preserve">, which are directly feeling the impact, </w:t>
      </w:r>
      <w:r w:rsidRPr="004A559B">
        <w:rPr>
          <w:rStyle w:val="Emphasis"/>
        </w:rPr>
        <w:t>should step in</w:t>
      </w:r>
      <w:r w:rsidRPr="0065020D">
        <w:rPr>
          <w:u w:val="single"/>
        </w:rPr>
        <w:t>, no matter how unfeasible it may sound.</w:t>
      </w:r>
    </w:p>
    <w:p w14:paraId="1C848540" w14:textId="77777777" w:rsidR="00791F88" w:rsidRPr="0065020D" w:rsidRDefault="00791F88" w:rsidP="00791F88">
      <w:pPr>
        <w:rPr>
          <w:sz w:val="16"/>
        </w:rPr>
      </w:pPr>
      <w:r w:rsidRPr="0065020D">
        <w:rPr>
          <w:u w:val="single"/>
        </w:rPr>
        <w:t xml:space="preserve">Other middle powers in the region like India, Japan, South </w:t>
      </w:r>
      <w:proofErr w:type="gramStart"/>
      <w:r w:rsidRPr="0065020D">
        <w:rPr>
          <w:u w:val="single"/>
        </w:rPr>
        <w:t>Korea</w:t>
      </w:r>
      <w:proofErr w:type="gramEnd"/>
      <w:r w:rsidRPr="0065020D">
        <w:rPr>
          <w:u w:val="single"/>
        </w:rPr>
        <w:t xml:space="preserve"> and Australia are already aligning with the US. </w:t>
      </w:r>
      <w:r w:rsidRPr="0065020D">
        <w:rPr>
          <w:sz w:val="16"/>
        </w:rPr>
        <w:t>Some members of ASEAN, out of national interests, are siding with one or the other power. So much for ASEAN unity.</w:t>
      </w:r>
    </w:p>
    <w:p w14:paraId="22F89B0E" w14:textId="77777777" w:rsidR="00791F88" w:rsidRDefault="00791F88" w:rsidP="00791F88">
      <w:pPr>
        <w:rPr>
          <w:u w:val="single"/>
        </w:rPr>
      </w:pPr>
      <w:r w:rsidRPr="0065020D">
        <w:rPr>
          <w:u w:val="single"/>
        </w:rPr>
        <w:t xml:space="preserve">This leaves </w:t>
      </w:r>
      <w:r w:rsidRPr="004A559B">
        <w:rPr>
          <w:rStyle w:val="Emphasis"/>
        </w:rPr>
        <w:t>Indonesia</w:t>
      </w:r>
      <w:r w:rsidRPr="0065020D">
        <w:rPr>
          <w:u w:val="single"/>
        </w:rPr>
        <w:t xml:space="preserve"> among the few that </w:t>
      </w:r>
      <w:r w:rsidRPr="004A559B">
        <w:rPr>
          <w:rStyle w:val="Emphasis"/>
        </w:rPr>
        <w:t>can take up the role of an honest broker</w:t>
      </w:r>
      <w:r w:rsidRPr="0065020D">
        <w:rPr>
          <w:u w:val="single"/>
        </w:rPr>
        <w:t xml:space="preserve">. </w:t>
      </w:r>
      <w:r w:rsidRPr="004A559B">
        <w:rPr>
          <w:rStyle w:val="Emphasis"/>
        </w:rPr>
        <w:t>Indonesia must use</w:t>
      </w:r>
      <w:r w:rsidRPr="0065020D">
        <w:rPr>
          <w:u w:val="single"/>
        </w:rPr>
        <w:t xml:space="preserve"> whatever </w:t>
      </w:r>
      <w:r w:rsidRPr="004A559B">
        <w:rPr>
          <w:rStyle w:val="Emphasis"/>
        </w:rPr>
        <w:t>diplomatic leverage</w:t>
      </w:r>
      <w:r w:rsidRPr="0065020D">
        <w:rPr>
          <w:u w:val="single"/>
        </w:rPr>
        <w:t xml:space="preserve"> it has </w:t>
      </w:r>
      <w:r w:rsidRPr="004A559B">
        <w:rPr>
          <w:rStyle w:val="Emphasis"/>
        </w:rPr>
        <w:t>to get</w:t>
      </w:r>
      <w:r w:rsidRPr="0065020D">
        <w:rPr>
          <w:u w:val="single"/>
        </w:rPr>
        <w:t xml:space="preserve"> both </w:t>
      </w:r>
      <w:r w:rsidRPr="004A559B">
        <w:rPr>
          <w:rStyle w:val="Emphasis"/>
        </w:rPr>
        <w:t>powers to back off. Indonesia must</w:t>
      </w:r>
      <w:r w:rsidRPr="0065020D">
        <w:rPr>
          <w:u w:val="single"/>
        </w:rPr>
        <w:t xml:space="preserve"> muster all its diplomatic skills and experience to </w:t>
      </w:r>
      <w:r w:rsidRPr="004A559B">
        <w:rPr>
          <w:rStyle w:val="Emphasis"/>
        </w:rPr>
        <w:t>promote peace and stability</w:t>
      </w:r>
      <w:r w:rsidRPr="0065020D">
        <w:rPr>
          <w:u w:val="single"/>
        </w:rPr>
        <w:t xml:space="preserve"> in the region, and in this </w:t>
      </w:r>
      <w:proofErr w:type="gramStart"/>
      <w:r w:rsidRPr="0065020D">
        <w:rPr>
          <w:u w:val="single"/>
        </w:rPr>
        <w:t>particular case</w:t>
      </w:r>
      <w:proofErr w:type="gramEnd"/>
      <w:r w:rsidRPr="0065020D">
        <w:rPr>
          <w:u w:val="single"/>
        </w:rPr>
        <w:t>, in the world. The task at hand is nothing less than preventing a World War III.</w:t>
      </w:r>
    </w:p>
    <w:p w14:paraId="36612168" w14:textId="77777777" w:rsidR="00791F88" w:rsidRDefault="00791F88" w:rsidP="00791F88">
      <w:pPr>
        <w:rPr>
          <w:u w:val="single"/>
        </w:rPr>
      </w:pPr>
      <w:r w:rsidRPr="0065020D">
        <w:rPr>
          <w:sz w:val="16"/>
        </w:rPr>
        <w:t xml:space="preserve">Indonesia did not come to this as a complete novice in peace-making. It pulled off the impossible when it hosted the Group of 20 Summit last November despite disagreements among members over the Russian-Ukraine war. In the 1980s-90s, Indonesia initiated the Cambodia peace process. And </w:t>
      </w:r>
      <w:r w:rsidRPr="004A559B">
        <w:rPr>
          <w:rStyle w:val="Emphasis"/>
        </w:rPr>
        <w:t>Indonesia has</w:t>
      </w:r>
      <w:r w:rsidRPr="0065020D">
        <w:rPr>
          <w:u w:val="single"/>
        </w:rPr>
        <w:t xml:space="preserve"> stubbornly </w:t>
      </w:r>
      <w:r w:rsidRPr="004A559B">
        <w:rPr>
          <w:rStyle w:val="Emphasis"/>
        </w:rPr>
        <w:t>stuck to</w:t>
      </w:r>
      <w:r w:rsidRPr="0065020D">
        <w:rPr>
          <w:u w:val="single"/>
        </w:rPr>
        <w:t xml:space="preserve"> its principle of </w:t>
      </w:r>
      <w:r w:rsidRPr="004A559B">
        <w:rPr>
          <w:rStyle w:val="Emphasis"/>
        </w:rPr>
        <w:t>nonalignment</w:t>
      </w:r>
      <w:r w:rsidRPr="0065020D">
        <w:rPr>
          <w:u w:val="single"/>
        </w:rPr>
        <w:t xml:space="preserve"> in this rivalry, </w:t>
      </w:r>
      <w:r w:rsidRPr="004A559B">
        <w:rPr>
          <w:rStyle w:val="Emphasis"/>
        </w:rPr>
        <w:t>so</w:t>
      </w:r>
      <w:r w:rsidRPr="0065020D">
        <w:rPr>
          <w:u w:val="single"/>
        </w:rPr>
        <w:t xml:space="preserve"> that </w:t>
      </w:r>
      <w:r w:rsidRPr="004A559B">
        <w:rPr>
          <w:rStyle w:val="Emphasis"/>
        </w:rPr>
        <w:t>it can talk to both sides.</w:t>
      </w:r>
    </w:p>
    <w:p w14:paraId="474B6AE6" w14:textId="77777777" w:rsidR="00791F88" w:rsidRPr="0065020D" w:rsidRDefault="00791F88" w:rsidP="00791F88">
      <w:r w:rsidRPr="0065020D">
        <w:rPr>
          <w:sz w:val="16"/>
        </w:rPr>
        <w:t xml:space="preserve">Admittedly, this task is a much bigger one than Indonesia has ever tackled before, but it should give it a </w:t>
      </w:r>
      <w:proofErr w:type="gramStart"/>
      <w:r w:rsidRPr="0065020D">
        <w:rPr>
          <w:sz w:val="16"/>
        </w:rPr>
        <w:t>try</w:t>
      </w:r>
      <w:proofErr w:type="gramEnd"/>
      <w:r w:rsidRPr="0065020D">
        <w:rPr>
          <w:sz w:val="16"/>
        </w:rPr>
        <w:t xml:space="preserve"> nevertheless. Our Constitution mandates nothing less.</w:t>
      </w:r>
    </w:p>
    <w:p w14:paraId="3350C469" w14:textId="77777777" w:rsidR="00791F88" w:rsidRPr="0065020D" w:rsidRDefault="00791F88" w:rsidP="00791F88"/>
    <w:p w14:paraId="3C8BB53B" w14:textId="77777777" w:rsidR="00791F88" w:rsidRDefault="00791F88" w:rsidP="00791F88">
      <w:pPr>
        <w:pStyle w:val="Heading3"/>
      </w:pPr>
      <w:r>
        <w:t>Allies—Orientalism link re-highlight</w:t>
      </w:r>
    </w:p>
    <w:p w14:paraId="56B45E0A" w14:textId="77777777" w:rsidR="00791F88" w:rsidRPr="001A0589" w:rsidRDefault="00791F88" w:rsidP="00791F88">
      <w:pPr>
        <w:pStyle w:val="Heading4"/>
      </w:pPr>
      <w:r>
        <w:t xml:space="preserve">The 1ac portrays North Korea as a paranoid state despite North Korean efforts for peace—they provide no evidence that North Korea wants to escalate—neg reads </w:t>
      </w:r>
      <w:proofErr w:type="gramStart"/>
      <w:r>
        <w:t>gray</w:t>
      </w:r>
      <w:proofErr w:type="gramEnd"/>
    </w:p>
    <w:p w14:paraId="60889C05" w14:textId="77777777" w:rsidR="00791F88" w:rsidRPr="00636EA8" w:rsidRDefault="00791F88" w:rsidP="00791F88">
      <w:r w:rsidRPr="00636EA8">
        <w:rPr>
          <w:rStyle w:val="Style13ptBold"/>
        </w:rPr>
        <w:t>Mazarr 21</w:t>
      </w:r>
      <w:r w:rsidRPr="00636EA8">
        <w:t xml:space="preserve"> [Michael J. Mazarr—Ph.D. in public policy, University of Maryland; MA in security studies, Georgetown University; BA in government, Georgetown University, 2021, "What Deters and Why," RAND Corporation</w:t>
      </w:r>
      <w:r w:rsidRPr="00636EA8">
        <w:rPr>
          <w:color w:val="000000" w:themeColor="text1"/>
        </w:rPr>
        <w:t xml:space="preserve">, </w:t>
      </w:r>
      <w:hyperlink r:id="rId11" w:history="1">
        <w:r w:rsidRPr="00636EA8">
          <w:rPr>
            <w:rStyle w:val="Hyperlink"/>
            <w:color w:val="000000" w:themeColor="text1"/>
          </w:rPr>
          <w:t>https://apps.dtic.mil/sti/pdfs/AD1130162.pdf</w:t>
        </w:r>
      </w:hyperlink>
      <w:r w:rsidRPr="00636EA8">
        <w:t>] VL</w:t>
      </w:r>
    </w:p>
    <w:p w14:paraId="73D6455A" w14:textId="77777777" w:rsidR="00791F88" w:rsidRPr="00636EA8" w:rsidRDefault="00791F88" w:rsidP="00791F88">
      <w:pPr>
        <w:rPr>
          <w:sz w:val="14"/>
        </w:rPr>
      </w:pPr>
      <w:r w:rsidRPr="00636EA8">
        <w:rPr>
          <w:u w:val="single"/>
        </w:rPr>
        <w:t xml:space="preserve">Overall, the table depicts </w:t>
      </w:r>
      <w:r w:rsidRPr="00636EA8">
        <w:rPr>
          <w:highlight w:val="cyan"/>
          <w:u w:val="single"/>
        </w:rPr>
        <w:t>a</w:t>
      </w:r>
      <w:r w:rsidRPr="00636EA8">
        <w:rPr>
          <w:u w:val="single"/>
        </w:rPr>
        <w:t xml:space="preserve"> moderately </w:t>
      </w:r>
      <w:r w:rsidRPr="00636EA8">
        <w:rPr>
          <w:highlight w:val="cyan"/>
          <w:u w:val="single"/>
        </w:rPr>
        <w:t>strong deterrence posture on the Korean Peninsula</w:t>
      </w:r>
      <w:r w:rsidRPr="00636EA8">
        <w:rPr>
          <w:u w:val="single"/>
        </w:rPr>
        <w:t xml:space="preserve">, </w:t>
      </w:r>
      <w:r w:rsidRPr="00636EA8">
        <w:rPr>
          <w:highlight w:val="cyan"/>
          <w:u w:val="single"/>
        </w:rPr>
        <w:t>yield</w:t>
      </w:r>
      <w:r w:rsidRPr="00636EA8">
        <w:rPr>
          <w:u w:val="single"/>
        </w:rPr>
        <w:t xml:space="preserve">ing lessons and </w:t>
      </w:r>
      <w:r w:rsidRPr="00636EA8">
        <w:rPr>
          <w:highlight w:val="cyan"/>
          <w:u w:val="single"/>
        </w:rPr>
        <w:t>implications for U.S. defense policy</w:t>
      </w:r>
      <w:r w:rsidRPr="00636EA8">
        <w:rPr>
          <w:u w:val="single"/>
        </w:rPr>
        <w:t xml:space="preserve"> and the </w:t>
      </w:r>
      <w:proofErr w:type="gramStart"/>
      <w:r w:rsidRPr="00636EA8">
        <w:rPr>
          <w:u w:val="single"/>
        </w:rPr>
        <w:t>U.S. Army in particular</w:t>
      </w:r>
      <w:proofErr w:type="gramEnd"/>
      <w:r w:rsidRPr="00636EA8">
        <w:rPr>
          <w:u w:val="single"/>
        </w:rPr>
        <w:t>.</w:t>
      </w:r>
      <w:r w:rsidRPr="00636EA8">
        <w:rPr>
          <w:sz w:val="14"/>
        </w:rPr>
        <w:t xml:space="preserve"> From a diplomatic and messaging standpoint</w:t>
      </w:r>
      <w:r w:rsidRPr="00636EA8">
        <w:rPr>
          <w:sz w:val="20"/>
          <w:szCs w:val="36"/>
        </w:rPr>
        <w:t>,</w:t>
      </w:r>
      <w:r w:rsidRPr="00636EA8">
        <w:rPr>
          <w:sz w:val="20"/>
          <w:szCs w:val="48"/>
        </w:rPr>
        <w:t xml:space="preserve"> </w:t>
      </w:r>
      <w:r w:rsidRPr="00636EA8">
        <w:rPr>
          <w:sz w:val="20"/>
          <w:szCs w:val="48"/>
          <w:highlight w:val="cyan"/>
        </w:rPr>
        <w:t>two</w:t>
      </w:r>
      <w:r w:rsidRPr="00636EA8">
        <w:rPr>
          <w:sz w:val="20"/>
          <w:szCs w:val="48"/>
        </w:rPr>
        <w:t xml:space="preserve"> of the most important </w:t>
      </w:r>
      <w:r w:rsidRPr="00636EA8">
        <w:rPr>
          <w:sz w:val="20"/>
          <w:szCs w:val="48"/>
          <w:highlight w:val="cyan"/>
        </w:rPr>
        <w:t>elements</w:t>
      </w:r>
      <w:r w:rsidRPr="00636EA8">
        <w:rPr>
          <w:sz w:val="20"/>
          <w:szCs w:val="48"/>
        </w:rPr>
        <w:t xml:space="preserve"> </w:t>
      </w:r>
      <w:r w:rsidRPr="00636EA8">
        <w:rPr>
          <w:sz w:val="14"/>
          <w:szCs w:val="32"/>
        </w:rPr>
        <w:t xml:space="preserve">of this posture </w:t>
      </w:r>
      <w:r w:rsidRPr="00636EA8">
        <w:rPr>
          <w:highlight w:val="cyan"/>
          <w:u w:val="single"/>
        </w:rPr>
        <w:t>are ensuring</w:t>
      </w:r>
      <w:r w:rsidRPr="00636EA8">
        <w:rPr>
          <w:u w:val="single"/>
        </w:rPr>
        <w:t xml:space="preserve"> and maintaining the </w:t>
      </w:r>
      <w:r w:rsidRPr="00636EA8">
        <w:rPr>
          <w:highlight w:val="cyan"/>
          <w:u w:val="single"/>
        </w:rPr>
        <w:t>close alignment between</w:t>
      </w:r>
      <w:r w:rsidRPr="00636EA8">
        <w:rPr>
          <w:u w:val="single"/>
        </w:rPr>
        <w:t xml:space="preserve"> the </w:t>
      </w:r>
      <w:r w:rsidRPr="00636EA8">
        <w:rPr>
          <w:highlight w:val="cyan"/>
          <w:u w:val="single"/>
        </w:rPr>
        <w:t>U</w:t>
      </w:r>
      <w:r w:rsidRPr="00636EA8">
        <w:rPr>
          <w:u w:val="single"/>
        </w:rPr>
        <w:t xml:space="preserve">nited </w:t>
      </w:r>
      <w:r w:rsidRPr="00636EA8">
        <w:rPr>
          <w:highlight w:val="cyan"/>
          <w:u w:val="single"/>
        </w:rPr>
        <w:t>S</w:t>
      </w:r>
      <w:r w:rsidRPr="00636EA8">
        <w:rPr>
          <w:u w:val="single"/>
        </w:rPr>
        <w:t xml:space="preserve">tates </w:t>
      </w:r>
      <w:r w:rsidRPr="00636EA8">
        <w:rPr>
          <w:highlight w:val="cyan"/>
          <w:u w:val="single"/>
        </w:rPr>
        <w:t>and So</w:t>
      </w:r>
      <w:r w:rsidRPr="00636EA8">
        <w:rPr>
          <w:u w:val="single"/>
        </w:rPr>
        <w:t xml:space="preserve">uth </w:t>
      </w:r>
      <w:r w:rsidRPr="00636EA8">
        <w:rPr>
          <w:highlight w:val="cyan"/>
          <w:u w:val="single"/>
        </w:rPr>
        <w:t>Ko</w:t>
      </w:r>
      <w:r w:rsidRPr="00636EA8">
        <w:rPr>
          <w:u w:val="single"/>
        </w:rPr>
        <w:t xml:space="preserve">rea </w:t>
      </w:r>
      <w:r w:rsidRPr="00636EA8">
        <w:rPr>
          <w:highlight w:val="cyan"/>
          <w:u w:val="single"/>
        </w:rPr>
        <w:t>and their commitment to respond to</w:t>
      </w:r>
      <w:r w:rsidRPr="00636EA8">
        <w:rPr>
          <w:u w:val="single"/>
        </w:rPr>
        <w:t xml:space="preserve"> </w:t>
      </w:r>
      <w:r w:rsidRPr="00636EA8">
        <w:rPr>
          <w:highlight w:val="cyan"/>
          <w:u w:val="single"/>
        </w:rPr>
        <w:t>aggressive</w:t>
      </w:r>
      <w:r w:rsidRPr="00636EA8">
        <w:rPr>
          <w:u w:val="single"/>
        </w:rPr>
        <w:t xml:space="preserve"> gray zone </w:t>
      </w:r>
      <w:r w:rsidRPr="00636EA8">
        <w:rPr>
          <w:highlight w:val="cyan"/>
          <w:u w:val="single"/>
        </w:rPr>
        <w:t>actions.</w:t>
      </w:r>
      <w:r w:rsidRPr="00636EA8">
        <w:rPr>
          <w:sz w:val="14"/>
        </w:rPr>
        <w:t xml:space="preserve"> To the degree that these countries can present a unified front about</w:t>
      </w:r>
    </w:p>
    <w:p w14:paraId="7E2F9038" w14:textId="77777777" w:rsidR="00791F88" w:rsidRPr="00636EA8" w:rsidRDefault="00791F88" w:rsidP="00791F88">
      <w:pPr>
        <w:rPr>
          <w:sz w:val="14"/>
        </w:rPr>
      </w:pPr>
      <w:r w:rsidRPr="00636EA8">
        <w:rPr>
          <w:noProof/>
          <w:sz w:val="14"/>
        </w:rPr>
        <w:t>[FIGURE OMITTED]</w:t>
      </w:r>
    </w:p>
    <w:p w14:paraId="01BC9E5F" w14:textId="77777777" w:rsidR="00791F88" w:rsidRPr="00636EA8" w:rsidRDefault="00791F88" w:rsidP="00791F88">
      <w:pPr>
        <w:rPr>
          <w:u w:val="single"/>
        </w:rPr>
      </w:pPr>
      <w:r w:rsidRPr="00636EA8">
        <w:rPr>
          <w:sz w:val="14"/>
        </w:rPr>
        <w:t xml:space="preserve">which actions will not be </w:t>
      </w:r>
      <w:proofErr w:type="gramStart"/>
      <w:r w:rsidRPr="00636EA8">
        <w:rPr>
          <w:sz w:val="14"/>
        </w:rPr>
        <w:t>tolerated</w:t>
      </w:r>
      <w:proofErr w:type="gramEnd"/>
      <w:r w:rsidRPr="00636EA8">
        <w:rPr>
          <w:sz w:val="14"/>
        </w:rPr>
        <w:t xml:space="preserve"> and which actions will be taken in response, </w:t>
      </w:r>
      <w:r w:rsidRPr="00636EA8">
        <w:rPr>
          <w:highlight w:val="cyan"/>
          <w:u w:val="single"/>
        </w:rPr>
        <w:t>the allies</w:t>
      </w:r>
      <w:r w:rsidRPr="00636EA8">
        <w:rPr>
          <w:u w:val="single"/>
        </w:rPr>
        <w:t xml:space="preserve"> can </w:t>
      </w:r>
      <w:r w:rsidRPr="00636EA8">
        <w:rPr>
          <w:highlight w:val="cyan"/>
          <w:u w:val="single"/>
        </w:rPr>
        <w:t>lay a strong foundation for deterrence.</w:t>
      </w:r>
      <w:r w:rsidRPr="00636EA8">
        <w:rPr>
          <w:u w:val="single"/>
        </w:rPr>
        <w:t xml:space="preserve"> </w:t>
      </w:r>
    </w:p>
    <w:p w14:paraId="3C1456E3" w14:textId="77777777" w:rsidR="00791F88" w:rsidRPr="00636EA8" w:rsidRDefault="00791F88" w:rsidP="00791F88">
      <w:pPr>
        <w:rPr>
          <w:sz w:val="14"/>
        </w:rPr>
      </w:pPr>
      <w:r w:rsidRPr="00636EA8">
        <w:rPr>
          <w:sz w:val="14"/>
        </w:rPr>
        <w:t xml:space="preserve">The experience since 2010 provides some hope that </w:t>
      </w:r>
      <w:r w:rsidRPr="00636EA8">
        <w:rPr>
          <w:u w:val="single"/>
        </w:rPr>
        <w:t xml:space="preserve">the scope of </w:t>
      </w:r>
      <w:r w:rsidRPr="00636EA8">
        <w:rPr>
          <w:highlight w:val="cyan"/>
          <w:u w:val="single"/>
        </w:rPr>
        <w:t xml:space="preserve">North Korean gray zone aggression can be bounded by </w:t>
      </w:r>
      <w:r w:rsidRPr="00636EA8">
        <w:rPr>
          <w:u w:val="single"/>
        </w:rPr>
        <w:t>a</w:t>
      </w:r>
      <w:r w:rsidRPr="00636EA8">
        <w:rPr>
          <w:highlight w:val="cyan"/>
          <w:u w:val="single"/>
        </w:rPr>
        <w:t xml:space="preserve"> strong South Korean commitment to respond</w:t>
      </w:r>
      <w:r w:rsidRPr="00636EA8">
        <w:rPr>
          <w:u w:val="single"/>
        </w:rPr>
        <w:t>.</w:t>
      </w:r>
      <w:r w:rsidRPr="00636EA8">
        <w:rPr>
          <w:sz w:val="14"/>
        </w:rPr>
        <w:t xml:space="preserve"> Although it would be dangerous to make overly optimistic assumptions about the degree to which the South Korean posture of disproportionate retaliation has been the key factor in preventing more episodes like the Cheonan sinking, there is at least some possible causal relationship between the two. </w:t>
      </w:r>
    </w:p>
    <w:p w14:paraId="73561B08" w14:textId="77777777" w:rsidR="00791F88" w:rsidRPr="00636EA8" w:rsidRDefault="00791F88" w:rsidP="00791F88">
      <w:pPr>
        <w:rPr>
          <w:sz w:val="14"/>
        </w:rPr>
      </w:pPr>
      <w:r w:rsidRPr="00636EA8">
        <w:rPr>
          <w:sz w:val="14"/>
        </w:rPr>
        <w:t xml:space="preserve">On the other hand, </w:t>
      </w:r>
      <w:r w:rsidRPr="00636EA8">
        <w:rPr>
          <w:u w:val="single"/>
        </w:rPr>
        <w:t>North Korean provocations are also tied to broader geopolitical realities, including the status of inter-Korean relations</w:t>
      </w:r>
      <w:r w:rsidRPr="001A0589">
        <w:rPr>
          <w:u w:val="single"/>
        </w:rPr>
        <w:t>. For the moment</w:t>
      </w:r>
      <w:r w:rsidRPr="001A0589">
        <w:rPr>
          <w:highlight w:val="lightGray"/>
          <w:u w:val="single"/>
        </w:rPr>
        <w:t>, Kim Jong Un</w:t>
      </w:r>
      <w:r w:rsidRPr="001A0589">
        <w:rPr>
          <w:u w:val="single"/>
        </w:rPr>
        <w:t xml:space="preserve"> has been on a charm offensive to </w:t>
      </w:r>
      <w:r w:rsidRPr="001A0589">
        <w:rPr>
          <w:highlight w:val="lightGray"/>
          <w:u w:val="single"/>
        </w:rPr>
        <w:t>reduce tensions with</w:t>
      </w:r>
      <w:r w:rsidRPr="001A0589">
        <w:rPr>
          <w:u w:val="single"/>
        </w:rPr>
        <w:t xml:space="preserve"> the </w:t>
      </w:r>
      <w:r w:rsidRPr="001A0589">
        <w:rPr>
          <w:highlight w:val="lightGray"/>
          <w:u w:val="single"/>
        </w:rPr>
        <w:t xml:space="preserve">Moon administration </w:t>
      </w:r>
      <w:r w:rsidRPr="001A0589">
        <w:rPr>
          <w:u w:val="single"/>
        </w:rPr>
        <w:t xml:space="preserve">and, presumably, set the stage </w:t>
      </w:r>
      <w:r w:rsidRPr="001A0589">
        <w:rPr>
          <w:highlight w:val="lightGray"/>
          <w:u w:val="single"/>
        </w:rPr>
        <w:t>for</w:t>
      </w:r>
      <w:r w:rsidRPr="001A0589">
        <w:rPr>
          <w:u w:val="single"/>
        </w:rPr>
        <w:t xml:space="preserve"> boosted </w:t>
      </w:r>
      <w:r w:rsidRPr="001A0589">
        <w:rPr>
          <w:highlight w:val="lightGray"/>
          <w:u w:val="single"/>
        </w:rPr>
        <w:t>economic contacts between</w:t>
      </w:r>
      <w:r w:rsidRPr="001A0589">
        <w:rPr>
          <w:u w:val="single"/>
        </w:rPr>
        <w:t xml:space="preserve"> the two </w:t>
      </w:r>
      <w:r w:rsidRPr="001A0589">
        <w:rPr>
          <w:highlight w:val="lightGray"/>
          <w:u w:val="single"/>
        </w:rPr>
        <w:t>nations</w:t>
      </w:r>
      <w:r w:rsidRPr="001A0589">
        <w:rPr>
          <w:u w:val="single"/>
        </w:rPr>
        <w:t xml:space="preserve">. In such an environment, </w:t>
      </w:r>
      <w:r w:rsidRPr="001A0589">
        <w:rPr>
          <w:highlight w:val="lightGray"/>
          <w:u w:val="single"/>
        </w:rPr>
        <w:t xml:space="preserve">new </w:t>
      </w:r>
      <w:r w:rsidRPr="001A0589">
        <w:rPr>
          <w:u w:val="single"/>
        </w:rPr>
        <w:t xml:space="preserve">high-end gray zone </w:t>
      </w:r>
      <w:r w:rsidRPr="001A0589">
        <w:rPr>
          <w:highlight w:val="lightGray"/>
          <w:u w:val="single"/>
        </w:rPr>
        <w:t>aggression seems unlikely</w:t>
      </w:r>
      <w:r w:rsidRPr="001A0589">
        <w:rPr>
          <w:u w:val="single"/>
        </w:rPr>
        <w:t xml:space="preserve">. </w:t>
      </w:r>
      <w:r w:rsidRPr="001A0589">
        <w:rPr>
          <w:highlight w:val="lightGray"/>
          <w:u w:val="single"/>
        </w:rPr>
        <w:t>That environment accounts for</w:t>
      </w:r>
      <w:r w:rsidRPr="001A0589">
        <w:rPr>
          <w:u w:val="single"/>
        </w:rPr>
        <w:t xml:space="preserve"> our coding of the </w:t>
      </w:r>
      <w:r w:rsidRPr="001A0589">
        <w:rPr>
          <w:highlight w:val="lightGray"/>
          <w:u w:val="single"/>
        </w:rPr>
        <w:t>aggressor motivation criterion</w:t>
      </w:r>
      <w:r w:rsidRPr="001A0589">
        <w:rPr>
          <w:u w:val="single"/>
        </w:rPr>
        <w:t xml:space="preserve"> within the framework, but these motives could change quickly, which is why we hesitated to code it as strong.</w:t>
      </w:r>
      <w:r w:rsidRPr="00636EA8">
        <w:rPr>
          <w:sz w:val="14"/>
        </w:rPr>
        <w:t xml:space="preserve"> </w:t>
      </w:r>
      <w:r w:rsidRPr="001A0589">
        <w:rPr>
          <w:highlight w:val="lightGray"/>
          <w:u w:val="single"/>
        </w:rPr>
        <w:t>North Korea remains an inherently paranoid state</w:t>
      </w:r>
      <w:r w:rsidRPr="00636EA8">
        <w:rPr>
          <w:u w:val="single"/>
        </w:rPr>
        <w:t xml:space="preserve">, and </w:t>
      </w:r>
      <w:r w:rsidRPr="00636EA8">
        <w:rPr>
          <w:highlight w:val="cyan"/>
          <w:u w:val="single"/>
        </w:rPr>
        <w:t>the U</w:t>
      </w:r>
      <w:r w:rsidRPr="00636EA8">
        <w:rPr>
          <w:u w:val="single"/>
        </w:rPr>
        <w:t xml:space="preserve">nited </w:t>
      </w:r>
      <w:r w:rsidRPr="00636EA8">
        <w:rPr>
          <w:highlight w:val="cyan"/>
          <w:u w:val="single"/>
        </w:rPr>
        <w:t>S</w:t>
      </w:r>
      <w:r w:rsidRPr="00636EA8">
        <w:rPr>
          <w:u w:val="single"/>
        </w:rPr>
        <w:t xml:space="preserve">tates </w:t>
      </w:r>
      <w:r w:rsidRPr="00636EA8">
        <w:rPr>
          <w:highlight w:val="cyan"/>
          <w:u w:val="single"/>
        </w:rPr>
        <w:t>and South Korea must be</w:t>
      </w:r>
      <w:r w:rsidRPr="00636EA8">
        <w:rPr>
          <w:u w:val="single"/>
        </w:rPr>
        <w:t xml:space="preserve"> constantly </w:t>
      </w:r>
      <w:r w:rsidRPr="00636EA8">
        <w:rPr>
          <w:highlight w:val="cyan"/>
          <w:u w:val="single"/>
        </w:rPr>
        <w:t>on guard for shifts</w:t>
      </w:r>
      <w:r w:rsidRPr="00636EA8">
        <w:rPr>
          <w:u w:val="single"/>
        </w:rPr>
        <w:t xml:space="preserve"> </w:t>
      </w:r>
      <w:r w:rsidRPr="00636EA8">
        <w:rPr>
          <w:highlight w:val="cyan"/>
          <w:u w:val="single"/>
        </w:rPr>
        <w:t>in North Korea’s perceptions</w:t>
      </w:r>
      <w:r w:rsidRPr="00636EA8">
        <w:rPr>
          <w:u w:val="single"/>
        </w:rPr>
        <w:t xml:space="preserve"> of its own strategic situation.</w:t>
      </w:r>
      <w:r w:rsidRPr="00636EA8">
        <w:rPr>
          <w:sz w:val="14"/>
        </w:rPr>
        <w:t xml:space="preserve"> </w:t>
      </w:r>
    </w:p>
    <w:p w14:paraId="4957E736" w14:textId="77777777" w:rsidR="00791F88" w:rsidRPr="00636EA8" w:rsidRDefault="00791F88" w:rsidP="00791F88">
      <w:pPr>
        <w:rPr>
          <w:sz w:val="16"/>
        </w:rPr>
      </w:pPr>
      <w:r w:rsidRPr="00636EA8">
        <w:rPr>
          <w:sz w:val="14"/>
        </w:rPr>
        <w:t xml:space="preserve">Finally, this assessment carries several implications for the U.S. Army. First, </w:t>
      </w:r>
      <w:r w:rsidRPr="00636EA8">
        <w:rPr>
          <w:u w:val="single"/>
        </w:rPr>
        <w:t xml:space="preserve">the assessment underscores that a </w:t>
      </w:r>
      <w:r w:rsidRPr="00636EA8">
        <w:rPr>
          <w:highlight w:val="cyan"/>
          <w:u w:val="single"/>
        </w:rPr>
        <w:t>U.S.</w:t>
      </w:r>
      <w:r w:rsidRPr="00636EA8">
        <w:rPr>
          <w:u w:val="single"/>
        </w:rPr>
        <w:t xml:space="preserve"> forward </w:t>
      </w:r>
      <w:r w:rsidRPr="00636EA8">
        <w:rPr>
          <w:highlight w:val="cyan"/>
          <w:u w:val="single"/>
        </w:rPr>
        <w:t>presence is valuable to providing</w:t>
      </w:r>
      <w:r w:rsidRPr="00636EA8">
        <w:rPr>
          <w:u w:val="single"/>
        </w:rPr>
        <w:t xml:space="preserve"> on-the ground </w:t>
      </w:r>
      <w:r w:rsidRPr="00636EA8">
        <w:rPr>
          <w:highlight w:val="cyan"/>
          <w:u w:val="single"/>
        </w:rPr>
        <w:t>capabilities that reinforce</w:t>
      </w:r>
      <w:r w:rsidRPr="00636EA8">
        <w:rPr>
          <w:u w:val="single"/>
        </w:rPr>
        <w:t xml:space="preserve"> the </w:t>
      </w:r>
      <w:r w:rsidRPr="00636EA8">
        <w:rPr>
          <w:highlight w:val="cyan"/>
          <w:u w:val="single"/>
        </w:rPr>
        <w:t>deterrent</w:t>
      </w:r>
      <w:r w:rsidRPr="00636EA8">
        <w:rPr>
          <w:u w:val="single"/>
        </w:rPr>
        <w:t xml:space="preserve"> messages. </w:t>
      </w:r>
      <w:r w:rsidRPr="00636EA8">
        <w:rPr>
          <w:sz w:val="14"/>
        </w:rPr>
        <w:t xml:space="preserve">It points to the </w:t>
      </w:r>
      <w:r w:rsidRPr="00636EA8">
        <w:rPr>
          <w:u w:val="single"/>
        </w:rPr>
        <w:t xml:space="preserve">equal importance of training, exercising, and advising, as well as arms sales </w:t>
      </w:r>
      <w:r w:rsidRPr="00636EA8">
        <w:rPr>
          <w:highlight w:val="cyan"/>
          <w:u w:val="single"/>
        </w:rPr>
        <w:t xml:space="preserve">and other forms of deep cooperation that </w:t>
      </w:r>
      <w:r w:rsidRPr="00636EA8">
        <w:rPr>
          <w:u w:val="single"/>
        </w:rPr>
        <w:t xml:space="preserve">help the United States </w:t>
      </w:r>
      <w:r w:rsidRPr="00636EA8">
        <w:rPr>
          <w:highlight w:val="cyan"/>
          <w:u w:val="single"/>
        </w:rPr>
        <w:t>reinforce South Korean capabilities</w:t>
      </w:r>
      <w:r w:rsidRPr="00636EA8">
        <w:rPr>
          <w:u w:val="single"/>
        </w:rPr>
        <w:t xml:space="preserve">, including against gray zone activities. And the assessment reemphasizes the range of </w:t>
      </w:r>
      <w:r w:rsidRPr="00636EA8">
        <w:rPr>
          <w:highlight w:val="cyan"/>
          <w:u w:val="single"/>
        </w:rPr>
        <w:t>capabilities</w:t>
      </w:r>
      <w:r w:rsidRPr="00636EA8">
        <w:rPr>
          <w:u w:val="single"/>
        </w:rPr>
        <w:t xml:space="preserve"> that </w:t>
      </w:r>
      <w:r w:rsidRPr="00636EA8">
        <w:rPr>
          <w:highlight w:val="cyan"/>
          <w:u w:val="single"/>
        </w:rPr>
        <w:t>could be required to deter aggression</w:t>
      </w:r>
      <w:r w:rsidRPr="00636EA8">
        <w:rPr>
          <w:u w:val="single"/>
        </w:rPr>
        <w:t xml:space="preserve"> in this region—</w:t>
      </w:r>
      <w:r w:rsidRPr="00636EA8">
        <w:rPr>
          <w:highlight w:val="cyan"/>
          <w:u w:val="single"/>
        </w:rPr>
        <w:t>a reality that demands a broad mosaic of ground force capabilities</w:t>
      </w:r>
      <w:r w:rsidRPr="00636EA8">
        <w:rPr>
          <w:sz w:val="16"/>
        </w:rPr>
        <w:t xml:space="preserve"> for the gray zone.</w:t>
      </w:r>
    </w:p>
    <w:p w14:paraId="4C4DCC45" w14:textId="77777777" w:rsidR="00791F88" w:rsidRDefault="00791F88" w:rsidP="00791F88">
      <w:pPr>
        <w:pStyle w:val="Heading3"/>
      </w:pPr>
      <w:r>
        <w:t xml:space="preserve">Allies—North Korea won’t </w:t>
      </w:r>
      <w:proofErr w:type="gramStart"/>
      <w:r>
        <w:t>escalate</w:t>
      </w:r>
      <w:proofErr w:type="gramEnd"/>
    </w:p>
    <w:p w14:paraId="5FA2621C" w14:textId="77777777" w:rsidR="00791F88" w:rsidRDefault="00791F88" w:rsidP="00791F88">
      <w:pPr>
        <w:pStyle w:val="Heading4"/>
      </w:pPr>
      <w:r>
        <w:t xml:space="preserve">North Korea won’t escalate—clear bright lines and neither side stands to </w:t>
      </w:r>
      <w:proofErr w:type="gramStart"/>
      <w:r>
        <w:t>benefit</w:t>
      </w:r>
      <w:proofErr w:type="gramEnd"/>
    </w:p>
    <w:p w14:paraId="739AAD5A" w14:textId="77777777" w:rsidR="00791F88" w:rsidRPr="00007E50" w:rsidRDefault="00791F88" w:rsidP="00791F88">
      <w:r w:rsidRPr="00007E50">
        <w:rPr>
          <w:rStyle w:val="Style13ptBold"/>
        </w:rPr>
        <w:t>Reiter 18</w:t>
      </w:r>
      <w:r w:rsidRPr="00007E50">
        <w:t>- political scientist, Samuel Candler Dobbs Professor at the Department of Political Science at Emory University.</w:t>
      </w:r>
    </w:p>
    <w:p w14:paraId="0FF94617" w14:textId="77777777" w:rsidR="00791F88" w:rsidRPr="00007E50" w:rsidRDefault="00791F88" w:rsidP="00791F88">
      <w:r w:rsidRPr="00007E50">
        <w:t xml:space="preserve">Dan Reiter, "Analysis," Washington Post, 5-24-2018, https://www.washingtonpost.com/news/monkey-cage/wp/2018/01/11/should-you-worry-about-a-u-s-war-with-north-korea-not-really/-- </w:t>
      </w:r>
      <w:proofErr w:type="spellStart"/>
      <w:r w:rsidRPr="00007E50">
        <w:rPr>
          <w:rFonts w:ascii="MS Gothic" w:eastAsia="MS Gothic" w:hAnsi="MS Gothic" w:cs="MS Gothic" w:hint="eastAsia"/>
        </w:rPr>
        <w:t>嘉</w:t>
      </w:r>
      <w:r w:rsidRPr="00007E50">
        <w:rPr>
          <w:rFonts w:ascii="Microsoft JhengHei" w:eastAsia="Microsoft JhengHei" w:hAnsi="Microsoft JhengHei" w:cs="Microsoft JhengHei" w:hint="eastAsia"/>
        </w:rPr>
        <w:t>玮</w:t>
      </w:r>
      <w:proofErr w:type="spellEnd"/>
    </w:p>
    <w:p w14:paraId="6902A583" w14:textId="77777777" w:rsidR="00791F88" w:rsidRPr="00007E50" w:rsidRDefault="00791F88" w:rsidP="00791F88">
      <w:pPr>
        <w:rPr>
          <w:sz w:val="16"/>
        </w:rPr>
      </w:pPr>
      <w:r w:rsidRPr="00007E50">
        <w:rPr>
          <w:u w:val="single"/>
        </w:rPr>
        <w:t xml:space="preserve">The </w:t>
      </w:r>
      <w:r w:rsidRPr="00242956">
        <w:rPr>
          <w:rStyle w:val="Emphasis"/>
        </w:rPr>
        <w:t>U.S</w:t>
      </w:r>
      <w:r w:rsidRPr="00007E50">
        <w:rPr>
          <w:rStyle w:val="Emphasis"/>
        </w:rPr>
        <w:t>.-North Korean relationship</w:t>
      </w:r>
      <w:r w:rsidRPr="00007E50">
        <w:rPr>
          <w:u w:val="single"/>
        </w:rPr>
        <w:t xml:space="preserve"> is </w:t>
      </w:r>
      <w:proofErr w:type="gramStart"/>
      <w:r w:rsidRPr="00007E50">
        <w:rPr>
          <w:u w:val="single"/>
        </w:rPr>
        <w:t>actually far</w:t>
      </w:r>
      <w:proofErr w:type="gramEnd"/>
      <w:r w:rsidRPr="00007E50">
        <w:rPr>
          <w:u w:val="single"/>
        </w:rPr>
        <w:t xml:space="preserve"> more </w:t>
      </w:r>
      <w:r w:rsidRPr="00007E50">
        <w:rPr>
          <w:rStyle w:val="Emphasis"/>
        </w:rPr>
        <w:t>stable</w:t>
      </w:r>
      <w:r w:rsidRPr="00007E50">
        <w:rPr>
          <w:u w:val="single"/>
        </w:rPr>
        <w:t xml:space="preserve"> than most people think. </w:t>
      </w:r>
      <w:r w:rsidRPr="00007E50">
        <w:rPr>
          <w:rStyle w:val="Emphasis"/>
        </w:rPr>
        <w:t>Both sides understand</w:t>
      </w:r>
      <w:r w:rsidRPr="00007E50">
        <w:rPr>
          <w:u w:val="single"/>
        </w:rPr>
        <w:t xml:space="preserve"> that there is a very wide, </w:t>
      </w:r>
      <w:r w:rsidRPr="00007E50">
        <w:rPr>
          <w:rStyle w:val="Emphasis"/>
        </w:rPr>
        <w:t>bright line</w:t>
      </w:r>
      <w:r w:rsidRPr="00007E50">
        <w:rPr>
          <w:u w:val="single"/>
        </w:rPr>
        <w:t xml:space="preserve"> </w:t>
      </w:r>
      <w:r w:rsidRPr="00007E50">
        <w:rPr>
          <w:rStyle w:val="Emphasis"/>
        </w:rPr>
        <w:t>separating</w:t>
      </w:r>
      <w:r w:rsidRPr="00007E50">
        <w:rPr>
          <w:u w:val="single"/>
        </w:rPr>
        <w:t xml:space="preserve"> begrudgingly </w:t>
      </w:r>
      <w:r w:rsidRPr="00007E50">
        <w:rPr>
          <w:rStyle w:val="Emphasis"/>
        </w:rPr>
        <w:t>acceptable</w:t>
      </w:r>
      <w:r w:rsidRPr="00007E50">
        <w:rPr>
          <w:u w:val="single"/>
        </w:rPr>
        <w:t xml:space="preserve"> behavior </w:t>
      </w:r>
      <w:r w:rsidRPr="00007E50">
        <w:rPr>
          <w:rStyle w:val="Emphasis"/>
        </w:rPr>
        <w:t>from</w:t>
      </w:r>
      <w:r w:rsidRPr="00007E50">
        <w:rPr>
          <w:u w:val="single"/>
        </w:rPr>
        <w:t xml:space="preserve"> truly </w:t>
      </w:r>
      <w:r w:rsidRPr="00007E50">
        <w:rPr>
          <w:rStyle w:val="Emphasis"/>
        </w:rPr>
        <w:t>unacceptable</w:t>
      </w:r>
      <w:r w:rsidRPr="00007E50">
        <w:rPr>
          <w:u w:val="single"/>
        </w:rPr>
        <w:t xml:space="preserve"> behavior</w:t>
      </w:r>
      <w:r w:rsidRPr="00007E50">
        <w:rPr>
          <w:sz w:val="16"/>
        </w:rPr>
        <w:t xml:space="preserve"> — the type of actions that might justify escalation to war:</w:t>
      </w:r>
    </w:p>
    <w:p w14:paraId="25948588" w14:textId="77777777" w:rsidR="00791F88" w:rsidRPr="00007E50" w:rsidRDefault="00791F88" w:rsidP="00791F88">
      <w:pPr>
        <w:rPr>
          <w:u w:val="single"/>
        </w:rPr>
      </w:pPr>
      <w:r w:rsidRPr="00007E50">
        <w:rPr>
          <w:u w:val="single"/>
        </w:rPr>
        <w:t>Acceptable (if undesirable): North Korean missile and nuclear tests, U.S.-South Korean war games, espionage, minor military actions against South Korea, limited naval clashes, tourist abuse, cyberattacks, belligerent rhetoric and economic sanctions.</w:t>
      </w:r>
    </w:p>
    <w:p w14:paraId="4DD37E4F" w14:textId="77777777" w:rsidR="00791F88" w:rsidRPr="00007E50" w:rsidRDefault="00791F88" w:rsidP="00791F88">
      <w:pPr>
        <w:rPr>
          <w:sz w:val="16"/>
        </w:rPr>
      </w:pPr>
      <w:r w:rsidRPr="00007E50">
        <w:rPr>
          <w:sz w:val="16"/>
        </w:rPr>
        <w:t xml:space="preserve">Unacceptable: U.S. airstrikes on or invasion of North Korea, or North Korean missile attacks on South Korea, </w:t>
      </w:r>
      <w:proofErr w:type="gramStart"/>
      <w:r w:rsidRPr="00007E50">
        <w:rPr>
          <w:sz w:val="16"/>
        </w:rPr>
        <w:t>Japan</w:t>
      </w:r>
      <w:proofErr w:type="gramEnd"/>
      <w:r w:rsidRPr="00007E50">
        <w:rPr>
          <w:sz w:val="16"/>
        </w:rPr>
        <w:t xml:space="preserve"> or any U.S. territory. Each side knows that </w:t>
      </w:r>
      <w:proofErr w:type="gramStart"/>
      <w:r w:rsidRPr="00007E50">
        <w:rPr>
          <w:sz w:val="16"/>
        </w:rPr>
        <w:t>as long as</w:t>
      </w:r>
      <w:proofErr w:type="gramEnd"/>
      <w:r w:rsidRPr="00007E50">
        <w:rPr>
          <w:sz w:val="16"/>
        </w:rPr>
        <w:t xml:space="preserve"> it stays on the acceptable side of the line, the other will be unmotivated to take the hugely costly step of launching a war.</w:t>
      </w:r>
    </w:p>
    <w:p w14:paraId="45A1769D" w14:textId="77777777" w:rsidR="00791F88" w:rsidRPr="00007E50" w:rsidRDefault="00791F88" w:rsidP="00791F88">
      <w:pPr>
        <w:rPr>
          <w:sz w:val="16"/>
        </w:rPr>
      </w:pPr>
      <w:r w:rsidRPr="00007E50">
        <w:rPr>
          <w:sz w:val="16"/>
        </w:rPr>
        <w:t xml:space="preserve">One side might preempt if it thought the other side was about to take an unacceptable action. However, </w:t>
      </w:r>
      <w:r w:rsidRPr="00007E50">
        <w:rPr>
          <w:u w:val="single"/>
        </w:rPr>
        <w:t xml:space="preserve">each side knows that the unacceptable options remain unappealing to the other side, reducing motives to preempt. For instance, the </w:t>
      </w:r>
      <w:r w:rsidRPr="00007E50">
        <w:rPr>
          <w:rStyle w:val="Emphasis"/>
        </w:rPr>
        <w:t>United States considered attacking</w:t>
      </w:r>
      <w:r w:rsidRPr="00007E50">
        <w:rPr>
          <w:u w:val="single"/>
        </w:rPr>
        <w:t xml:space="preserve"> nascent North Korean nuclear facilities in 1994, an unacceptable action, </w:t>
      </w:r>
      <w:r w:rsidRPr="00007E50">
        <w:rPr>
          <w:rStyle w:val="Emphasis"/>
        </w:rPr>
        <w:t>but concluded</w:t>
      </w:r>
      <w:r w:rsidRPr="00007E50">
        <w:rPr>
          <w:u w:val="single"/>
        </w:rPr>
        <w:t xml:space="preserve"> that such </w:t>
      </w:r>
      <w:r w:rsidRPr="00007E50">
        <w:rPr>
          <w:rStyle w:val="Emphasis"/>
        </w:rPr>
        <w:t>actions would be hugely costly</w:t>
      </w:r>
      <w:r w:rsidRPr="00007E50">
        <w:rPr>
          <w:u w:val="single"/>
        </w:rPr>
        <w:t>.</w:t>
      </w:r>
      <w:r w:rsidRPr="00007E50">
        <w:rPr>
          <w:sz w:val="16"/>
        </w:rPr>
        <w:t xml:space="preserve"> These options are far less attractive today, as North Korea likely has dozens of concealed nuclear weapons.</w:t>
      </w:r>
    </w:p>
    <w:p w14:paraId="5E503DAC" w14:textId="77777777" w:rsidR="00791F88" w:rsidRPr="00007E50" w:rsidRDefault="00791F88" w:rsidP="00791F88">
      <w:pPr>
        <w:rPr>
          <w:sz w:val="16"/>
        </w:rPr>
      </w:pPr>
      <w:r w:rsidRPr="00007E50">
        <w:rPr>
          <w:sz w:val="16"/>
        </w:rPr>
        <w:t>Four paths to a strategic miscalculation over North Korea</w:t>
      </w:r>
    </w:p>
    <w:p w14:paraId="475AEB1E" w14:textId="77777777" w:rsidR="00791F88" w:rsidRPr="00007E50" w:rsidRDefault="00791F88" w:rsidP="00791F88">
      <w:pPr>
        <w:rPr>
          <w:u w:val="single"/>
        </w:rPr>
      </w:pPr>
      <w:r w:rsidRPr="00007E50">
        <w:rPr>
          <w:rStyle w:val="Emphasis"/>
        </w:rPr>
        <w:t>For North Korea</w:t>
      </w:r>
      <w:r w:rsidRPr="00007E50">
        <w:rPr>
          <w:u w:val="single"/>
        </w:rPr>
        <w:t xml:space="preserve">, unacceptable </w:t>
      </w:r>
      <w:r w:rsidRPr="00007E50">
        <w:rPr>
          <w:rStyle w:val="Emphasis"/>
        </w:rPr>
        <w:t>actions like attacks</w:t>
      </w:r>
      <w:r w:rsidRPr="00007E50">
        <w:rPr>
          <w:u w:val="single"/>
        </w:rPr>
        <w:t xml:space="preserve"> on South Korea, Japan or America </w:t>
      </w:r>
      <w:r w:rsidRPr="00007E50">
        <w:rPr>
          <w:rStyle w:val="Emphasis"/>
        </w:rPr>
        <w:t>don’t offer much</w:t>
      </w:r>
      <w:r w:rsidRPr="00007E50">
        <w:rPr>
          <w:u w:val="single"/>
        </w:rPr>
        <w:t xml:space="preserve"> in the way of benefits. Those attacks </w:t>
      </w:r>
      <w:r w:rsidRPr="00007E50">
        <w:rPr>
          <w:rStyle w:val="Emphasis"/>
        </w:rPr>
        <w:t>won’t begin to scratch American military power</w:t>
      </w:r>
      <w:r w:rsidRPr="00007E50">
        <w:rPr>
          <w:u w:val="single"/>
        </w:rPr>
        <w:t xml:space="preserve">, </w:t>
      </w:r>
      <w:r w:rsidRPr="00007E50">
        <w:rPr>
          <w:rStyle w:val="Emphasis"/>
        </w:rPr>
        <w:t>won’t</w:t>
      </w:r>
      <w:r w:rsidRPr="00007E50">
        <w:rPr>
          <w:u w:val="single"/>
        </w:rPr>
        <w:t xml:space="preserve"> allow them to </w:t>
      </w:r>
      <w:r w:rsidRPr="00007E50">
        <w:rPr>
          <w:rStyle w:val="Emphasis"/>
        </w:rPr>
        <w:t>conquer South Korea</w:t>
      </w:r>
      <w:r w:rsidRPr="00007E50">
        <w:rPr>
          <w:u w:val="single"/>
        </w:rPr>
        <w:t xml:space="preserve"> </w:t>
      </w:r>
      <w:r w:rsidRPr="00007E50">
        <w:rPr>
          <w:rStyle w:val="Emphasis"/>
        </w:rPr>
        <w:t>and</w:t>
      </w:r>
      <w:r w:rsidRPr="00007E50">
        <w:rPr>
          <w:u w:val="single"/>
        </w:rPr>
        <w:t xml:space="preserve"> of course would </w:t>
      </w:r>
      <w:r w:rsidRPr="00007E50">
        <w:rPr>
          <w:rStyle w:val="Emphasis"/>
        </w:rPr>
        <w:t>invite massive retaliation</w:t>
      </w:r>
      <w:r w:rsidRPr="00007E50">
        <w:rPr>
          <w:u w:val="single"/>
        </w:rPr>
        <w:t xml:space="preserve"> that would destroy the regime of Kim Jong Un.</w:t>
      </w:r>
    </w:p>
    <w:p w14:paraId="05FAAC81" w14:textId="77777777" w:rsidR="00791F88" w:rsidRDefault="00791F88" w:rsidP="00791F88">
      <w:pPr>
        <w:pStyle w:val="Heading4"/>
      </w:pPr>
      <w:r>
        <w:t>North Korea won’t escalate—both sides surprisingly good at preventing escalation</w:t>
      </w:r>
    </w:p>
    <w:p w14:paraId="7CB872BA" w14:textId="77777777" w:rsidR="00791F88" w:rsidRPr="00007E50" w:rsidRDefault="00791F88" w:rsidP="00791F88">
      <w:r w:rsidRPr="00007E50">
        <w:rPr>
          <w:rStyle w:val="Style13ptBold"/>
        </w:rPr>
        <w:t>Reiter 18</w:t>
      </w:r>
      <w:r w:rsidRPr="00007E50">
        <w:t>- political scientist, Samuel Candler Dobbs Professor at the Department of Political Science at Emory University.</w:t>
      </w:r>
    </w:p>
    <w:p w14:paraId="4B164DAB" w14:textId="77777777" w:rsidR="00791F88" w:rsidRPr="00774720" w:rsidRDefault="00791F88" w:rsidP="00791F88">
      <w:r w:rsidRPr="00774720">
        <w:t xml:space="preserve">Dan Reiter, "Analysis," Washington Post, 5-24-2018, https://www.washingtonpost.com/news/monkey-cage/wp/2018/01/11/should-you-worry-about-a-u-s-war-with-north-korea-not-really/-- </w:t>
      </w:r>
      <w:proofErr w:type="spellStart"/>
      <w:r w:rsidRPr="00007E50">
        <w:rPr>
          <w:rFonts w:ascii="MS Gothic" w:eastAsia="MS Gothic" w:hAnsi="MS Gothic" w:cs="MS Gothic" w:hint="eastAsia"/>
        </w:rPr>
        <w:t>嘉</w:t>
      </w:r>
      <w:r w:rsidRPr="00007E50">
        <w:rPr>
          <w:rFonts w:ascii="Microsoft JhengHei" w:eastAsia="Microsoft JhengHei" w:hAnsi="Microsoft JhengHei" w:cs="Microsoft JhengHei" w:hint="eastAsia"/>
        </w:rPr>
        <w:t>玮</w:t>
      </w:r>
      <w:proofErr w:type="spellEnd"/>
    </w:p>
    <w:p w14:paraId="31AE7BF4" w14:textId="77777777" w:rsidR="00791F88" w:rsidRPr="00E83ED2" w:rsidRDefault="00791F88" w:rsidP="00791F88">
      <w:pPr>
        <w:rPr>
          <w:u w:val="single"/>
        </w:rPr>
      </w:pPr>
      <w:r w:rsidRPr="00E83ED2">
        <w:rPr>
          <w:rStyle w:val="Emphasis"/>
        </w:rPr>
        <w:t>North Korea</w:t>
      </w:r>
      <w:r w:rsidRPr="00E83ED2">
        <w:rPr>
          <w:u w:val="single"/>
        </w:rPr>
        <w:t xml:space="preserve">, the </w:t>
      </w:r>
      <w:r w:rsidRPr="00E83ED2">
        <w:rPr>
          <w:rStyle w:val="Emphasis"/>
        </w:rPr>
        <w:t>U</w:t>
      </w:r>
      <w:r w:rsidRPr="00E83ED2">
        <w:rPr>
          <w:u w:val="single"/>
        </w:rPr>
        <w:t xml:space="preserve">nited </w:t>
      </w:r>
      <w:r w:rsidRPr="00E83ED2">
        <w:rPr>
          <w:rStyle w:val="Emphasis"/>
        </w:rPr>
        <w:t>S</w:t>
      </w:r>
      <w:r w:rsidRPr="00E83ED2">
        <w:rPr>
          <w:u w:val="single"/>
        </w:rPr>
        <w:t xml:space="preserve">tates </w:t>
      </w:r>
      <w:r w:rsidRPr="00E83ED2">
        <w:rPr>
          <w:rStyle w:val="Emphasis"/>
        </w:rPr>
        <w:t>and South Korea</w:t>
      </w:r>
      <w:r w:rsidRPr="00E83ED2">
        <w:rPr>
          <w:u w:val="single"/>
        </w:rPr>
        <w:t xml:space="preserve"> are actually pretty </w:t>
      </w:r>
      <w:r w:rsidRPr="00E83ED2">
        <w:rPr>
          <w:rStyle w:val="Emphasis"/>
        </w:rPr>
        <w:t xml:space="preserve">good at preventing </w:t>
      </w:r>
      <w:proofErr w:type="gramStart"/>
      <w:r w:rsidRPr="00E83ED2">
        <w:rPr>
          <w:rStyle w:val="Emphasis"/>
        </w:rPr>
        <w:t>miscalculation</w:t>
      </w:r>
      <w:proofErr w:type="gramEnd"/>
    </w:p>
    <w:p w14:paraId="0DD60986" w14:textId="77777777" w:rsidR="00791F88" w:rsidRPr="00E83ED2" w:rsidRDefault="00791F88" w:rsidP="00791F88">
      <w:pPr>
        <w:rPr>
          <w:u w:val="single"/>
        </w:rPr>
      </w:pPr>
      <w:r w:rsidRPr="00007E50">
        <w:rPr>
          <w:sz w:val="16"/>
        </w:rPr>
        <w:t xml:space="preserve">Could low-level provocations escalate to war? The bad news is that potentially spiraling incidents happen frequently on the Korean Peninsula, such as the December 2017 defection of a North Korean soldier leading to gunfire across the demilitarized zone. The good news is that </w:t>
      </w:r>
      <w:r w:rsidRPr="00E83ED2">
        <w:rPr>
          <w:u w:val="single"/>
        </w:rPr>
        <w:t xml:space="preserve">these events happen so often that </w:t>
      </w:r>
      <w:r w:rsidRPr="00E83ED2">
        <w:rPr>
          <w:rStyle w:val="Emphasis"/>
        </w:rPr>
        <w:t>both sides</w:t>
      </w:r>
      <w:r w:rsidRPr="00E83ED2">
        <w:rPr>
          <w:u w:val="single"/>
        </w:rPr>
        <w:t xml:space="preserve"> are very </w:t>
      </w:r>
      <w:r w:rsidRPr="00E83ED2">
        <w:rPr>
          <w:rStyle w:val="Emphasis"/>
        </w:rPr>
        <w:t>practiced at avoiding escalation</w:t>
      </w:r>
      <w:r w:rsidRPr="00E83ED2">
        <w:rPr>
          <w:u w:val="single"/>
        </w:rPr>
        <w:t>.</w:t>
      </w:r>
    </w:p>
    <w:p w14:paraId="673810E6" w14:textId="77777777" w:rsidR="00791F88" w:rsidRPr="00E83ED2" w:rsidRDefault="00791F88" w:rsidP="00791F88">
      <w:pPr>
        <w:rPr>
          <w:u w:val="single"/>
        </w:rPr>
      </w:pPr>
      <w:r w:rsidRPr="00E83ED2">
        <w:rPr>
          <w:u w:val="single"/>
        </w:rPr>
        <w:t xml:space="preserve">A </w:t>
      </w:r>
      <w:r w:rsidRPr="00E83ED2">
        <w:rPr>
          <w:rStyle w:val="Emphasis"/>
        </w:rPr>
        <w:t>C</w:t>
      </w:r>
      <w:r w:rsidRPr="00E83ED2">
        <w:rPr>
          <w:u w:val="single"/>
        </w:rPr>
        <w:t xml:space="preserve">ongressional </w:t>
      </w:r>
      <w:r w:rsidRPr="00E83ED2">
        <w:rPr>
          <w:rStyle w:val="Emphasis"/>
        </w:rPr>
        <w:t>R</w:t>
      </w:r>
      <w:r w:rsidRPr="00E83ED2">
        <w:rPr>
          <w:u w:val="single"/>
        </w:rPr>
        <w:t xml:space="preserve">esearch </w:t>
      </w:r>
      <w:r w:rsidRPr="00E83ED2">
        <w:rPr>
          <w:rStyle w:val="Emphasis"/>
        </w:rPr>
        <w:t>S</w:t>
      </w:r>
      <w:r w:rsidRPr="00E83ED2">
        <w:rPr>
          <w:u w:val="single"/>
        </w:rPr>
        <w:t xml:space="preserve">ervice report </w:t>
      </w:r>
      <w:r w:rsidRPr="00E83ED2">
        <w:rPr>
          <w:rStyle w:val="Emphasis"/>
        </w:rPr>
        <w:t>listed 163 provocative actions</w:t>
      </w:r>
      <w:r w:rsidRPr="00E83ED2">
        <w:rPr>
          <w:u w:val="single"/>
        </w:rPr>
        <w:t xml:space="preserve"> North Korea took from 1958 to 2007, including sinking South Korean ships and assassination attempts on the South Korean president. </w:t>
      </w:r>
      <w:r w:rsidRPr="00E83ED2">
        <w:rPr>
          <w:rStyle w:val="Emphasis"/>
        </w:rPr>
        <w:t>None</w:t>
      </w:r>
      <w:r w:rsidRPr="00E83ED2">
        <w:rPr>
          <w:u w:val="single"/>
        </w:rPr>
        <w:t xml:space="preserve"> of these incidents </w:t>
      </w:r>
      <w:r w:rsidRPr="00E83ED2">
        <w:rPr>
          <w:rStyle w:val="Emphasis"/>
        </w:rPr>
        <w:t>escalated</w:t>
      </w:r>
      <w:r w:rsidRPr="00E83ED2">
        <w:rPr>
          <w:u w:val="single"/>
        </w:rPr>
        <w:t xml:space="preserve"> to a broader shooting war.</w:t>
      </w:r>
    </w:p>
    <w:p w14:paraId="6CED42BC" w14:textId="77777777" w:rsidR="00791F88" w:rsidRPr="00E83ED2" w:rsidRDefault="00791F88" w:rsidP="00791F88">
      <w:pPr>
        <w:rPr>
          <w:u w:val="single"/>
        </w:rPr>
      </w:pPr>
      <w:r w:rsidRPr="00E83ED2">
        <w:rPr>
          <w:u w:val="single"/>
        </w:rPr>
        <w:t xml:space="preserve">The </w:t>
      </w:r>
      <w:r w:rsidRPr="00E83ED2">
        <w:rPr>
          <w:rStyle w:val="Emphasis"/>
        </w:rPr>
        <w:t>escalation risk decreased</w:t>
      </w:r>
      <w:r w:rsidRPr="00E83ED2">
        <w:rPr>
          <w:u w:val="single"/>
        </w:rPr>
        <w:t xml:space="preserve"> further this month </w:t>
      </w:r>
      <w:r w:rsidRPr="00007E50">
        <w:rPr>
          <w:rStyle w:val="Emphasis"/>
        </w:rPr>
        <w:t>when North Korea reopened</w:t>
      </w:r>
      <w:r w:rsidRPr="00E83ED2">
        <w:rPr>
          <w:u w:val="single"/>
        </w:rPr>
        <w:t xml:space="preserve"> a </w:t>
      </w:r>
      <w:r w:rsidRPr="00007E50">
        <w:rPr>
          <w:rStyle w:val="Emphasis"/>
        </w:rPr>
        <w:t>hotline</w:t>
      </w:r>
      <w:r w:rsidRPr="00E83ED2">
        <w:rPr>
          <w:u w:val="single"/>
        </w:rPr>
        <w:t xml:space="preserve"> with South Korea designed to facilitate communication and prevent minor events from escalating. In October, Secretary of State Rex Tillerson revealed that </w:t>
      </w:r>
      <w:r w:rsidRPr="00007E50">
        <w:rPr>
          <w:rStyle w:val="Emphasis"/>
        </w:rPr>
        <w:t>Washington has</w:t>
      </w:r>
      <w:r w:rsidRPr="00E83ED2">
        <w:rPr>
          <w:u w:val="single"/>
        </w:rPr>
        <w:t xml:space="preserve"> </w:t>
      </w:r>
      <w:proofErr w:type="gramStart"/>
      <w:r w:rsidRPr="00E83ED2">
        <w:rPr>
          <w:u w:val="single"/>
        </w:rPr>
        <w:t>a number of</w:t>
      </w:r>
      <w:proofErr w:type="gramEnd"/>
      <w:r w:rsidRPr="00E83ED2">
        <w:rPr>
          <w:u w:val="single"/>
        </w:rPr>
        <w:t xml:space="preserve"> </w:t>
      </w:r>
      <w:r w:rsidRPr="00007E50">
        <w:rPr>
          <w:rStyle w:val="Emphasis"/>
        </w:rPr>
        <w:t>direct</w:t>
      </w:r>
      <w:r w:rsidRPr="00E83ED2">
        <w:rPr>
          <w:u w:val="single"/>
        </w:rPr>
        <w:t xml:space="preserve"> channels of </w:t>
      </w:r>
      <w:r w:rsidRPr="00007E50">
        <w:rPr>
          <w:rStyle w:val="Emphasis"/>
        </w:rPr>
        <w:t>communication with Pyongyang</w:t>
      </w:r>
      <w:r w:rsidRPr="00E83ED2">
        <w:rPr>
          <w:u w:val="single"/>
        </w:rPr>
        <w:t>.</w:t>
      </w:r>
    </w:p>
    <w:p w14:paraId="652617D0" w14:textId="77777777" w:rsidR="00791F88" w:rsidRPr="00E83ED2" w:rsidRDefault="00791F88" w:rsidP="00791F88">
      <w:pPr>
        <w:rPr>
          <w:u w:val="single"/>
        </w:rPr>
      </w:pPr>
      <w:r w:rsidRPr="00E83ED2">
        <w:rPr>
          <w:u w:val="single"/>
        </w:rPr>
        <w:t xml:space="preserve">Conversely, the </w:t>
      </w:r>
      <w:r w:rsidRPr="00007E50">
        <w:rPr>
          <w:rStyle w:val="Emphasis"/>
        </w:rPr>
        <w:t>United States routinely takes provocative actions against North Korea that do not spark war</w:t>
      </w:r>
      <w:r w:rsidRPr="00E83ED2">
        <w:rPr>
          <w:u w:val="single"/>
        </w:rPr>
        <w:t xml:space="preserve">. War games in South Korea involving thousands of U.S. troops are routine. Twice last year, American bombers flew over North Korea itself. </w:t>
      </w:r>
    </w:p>
    <w:p w14:paraId="016C6799" w14:textId="77777777" w:rsidR="00791F88" w:rsidRDefault="00791F88" w:rsidP="00791F88">
      <w:pPr>
        <w:pStyle w:val="Heading3"/>
      </w:pPr>
      <w:r>
        <w:t>Allies—</w:t>
      </w:r>
      <w:proofErr w:type="gramStart"/>
      <w:r>
        <w:t>solved</w:t>
      </w:r>
      <w:proofErr w:type="gramEnd"/>
    </w:p>
    <w:p w14:paraId="36CF14AD" w14:textId="77777777" w:rsidR="00791F88" w:rsidRDefault="00791F88" w:rsidP="00791F88">
      <w:pPr>
        <w:pStyle w:val="Heading4"/>
      </w:pPr>
      <w:r>
        <w:t xml:space="preserve">Alignment solved—bilateral cooperation exists absent </w:t>
      </w:r>
      <w:proofErr w:type="gramStart"/>
      <w:r>
        <w:t>promotions</w:t>
      </w:r>
      <w:proofErr w:type="gramEnd"/>
    </w:p>
    <w:p w14:paraId="4158FE40" w14:textId="77777777" w:rsidR="00791F88" w:rsidRDefault="00791F88" w:rsidP="00791F88">
      <w:r w:rsidRPr="00E83ED2">
        <w:rPr>
          <w:rStyle w:val="Style13ptBold"/>
        </w:rPr>
        <w:t>Hunnicutt et al 23</w:t>
      </w:r>
      <w:r>
        <w:t>- journalist reporting for Reuters.</w:t>
      </w:r>
    </w:p>
    <w:p w14:paraId="0E1EB48B" w14:textId="77777777" w:rsidR="00791F88" w:rsidRPr="00E83ED2" w:rsidRDefault="00791F88" w:rsidP="00791F88">
      <w:r w:rsidRPr="00E83ED2">
        <w:t xml:space="preserve">Trevor Hunnicutt, Steve Holland and David </w:t>
      </w:r>
      <w:proofErr w:type="spellStart"/>
      <w:r w:rsidRPr="00E83ED2">
        <w:t>Brunnstrom</w:t>
      </w:r>
      <w:proofErr w:type="spellEnd"/>
      <w:r w:rsidRPr="00E83ED2">
        <w:t xml:space="preserve">, "South Korea, US to share nuclear planning to deter North Korean threat," Reuters, </w:t>
      </w:r>
      <w:r>
        <w:t>04</w:t>
      </w:r>
      <w:r w:rsidRPr="00E83ED2">
        <w:t>-</w:t>
      </w:r>
      <w:r>
        <w:t>27</w:t>
      </w:r>
      <w:r w:rsidRPr="00E83ED2">
        <w:t>-</w:t>
      </w:r>
      <w:r>
        <w:t>2023</w:t>
      </w:r>
      <w:r w:rsidRPr="00E83ED2">
        <w:t xml:space="preserve">, https://www.reuters.com/world/south-korea-us-set-new-collaboration-deter-norths-nuclear-threat-2023-04-26/-- </w:t>
      </w:r>
      <w:proofErr w:type="spellStart"/>
      <w:proofErr w:type="gramStart"/>
      <w:r w:rsidRPr="00E83ED2">
        <w:rPr>
          <w:rFonts w:ascii="MS Gothic" w:eastAsia="MS Gothic" w:hAnsi="MS Gothic" w:cs="MS Gothic" w:hint="eastAsia"/>
        </w:rPr>
        <w:t>嘉</w:t>
      </w:r>
      <w:r w:rsidRPr="00E83ED2">
        <w:rPr>
          <w:rFonts w:ascii="Microsoft JhengHei" w:eastAsia="Microsoft JhengHei" w:hAnsi="Microsoft JhengHei" w:cs="Microsoft JhengHei" w:hint="eastAsia"/>
        </w:rPr>
        <w:t>玮</w:t>
      </w:r>
      <w:proofErr w:type="spellEnd"/>
      <w:proofErr w:type="gramEnd"/>
    </w:p>
    <w:p w14:paraId="4B01036D" w14:textId="77777777" w:rsidR="00791F88" w:rsidRPr="00E83ED2" w:rsidRDefault="00791F88" w:rsidP="00791F88">
      <w:pPr>
        <w:rPr>
          <w:u w:val="single"/>
        </w:rPr>
      </w:pPr>
      <w:r w:rsidRPr="00E83ED2">
        <w:rPr>
          <w:sz w:val="16"/>
        </w:rPr>
        <w:t xml:space="preserve">WASHINGTON, April 26 (Reuters) - </w:t>
      </w:r>
      <w:r w:rsidRPr="00E83ED2">
        <w:rPr>
          <w:u w:val="single"/>
        </w:rPr>
        <w:t xml:space="preserve">The </w:t>
      </w:r>
      <w:r w:rsidRPr="00E83ED2">
        <w:rPr>
          <w:rStyle w:val="Emphasis"/>
        </w:rPr>
        <w:t>United States</w:t>
      </w:r>
      <w:r w:rsidRPr="00E83ED2">
        <w:rPr>
          <w:u w:val="single"/>
        </w:rPr>
        <w:t xml:space="preserve"> on Wednesday </w:t>
      </w:r>
      <w:r w:rsidRPr="00E83ED2">
        <w:rPr>
          <w:rStyle w:val="Emphasis"/>
        </w:rPr>
        <w:t>pledged to give South Korea</w:t>
      </w:r>
      <w:r w:rsidRPr="00E83ED2">
        <w:rPr>
          <w:u w:val="single"/>
        </w:rPr>
        <w:t xml:space="preserve"> more insight into its </w:t>
      </w:r>
      <w:r w:rsidRPr="00E83ED2">
        <w:rPr>
          <w:rStyle w:val="Emphasis"/>
        </w:rPr>
        <w:t>nuclear planning over</w:t>
      </w:r>
      <w:r w:rsidRPr="00E83ED2">
        <w:rPr>
          <w:u w:val="single"/>
        </w:rPr>
        <w:t xml:space="preserve"> any </w:t>
      </w:r>
      <w:r w:rsidRPr="00E83ED2">
        <w:rPr>
          <w:rStyle w:val="Emphasis"/>
        </w:rPr>
        <w:t>conflict with North Korea</w:t>
      </w:r>
      <w:r w:rsidRPr="00E83ED2">
        <w:rPr>
          <w:u w:val="single"/>
        </w:rPr>
        <w:t xml:space="preserve"> amid anxiety over Pyongyang's growing arsenal of missiles and bombs.</w:t>
      </w:r>
    </w:p>
    <w:p w14:paraId="00ED38A7" w14:textId="77777777" w:rsidR="00791F88" w:rsidRPr="00E83ED2" w:rsidRDefault="00791F88" w:rsidP="00791F88">
      <w:pPr>
        <w:rPr>
          <w:sz w:val="16"/>
        </w:rPr>
      </w:pPr>
      <w:r w:rsidRPr="00E83ED2">
        <w:rPr>
          <w:sz w:val="16"/>
        </w:rPr>
        <w:t>The announcement, which included a renewed pledge by Seoul not to pursue a nuclear bomb of its own, emerged from White House talks between U.S. President Joe Biden and South Korean leader Yoon Suk Yeol that covered issues including North Korea, semiconductor chips and trade, and the Ukraine war.</w:t>
      </w:r>
    </w:p>
    <w:p w14:paraId="27A32028" w14:textId="77777777" w:rsidR="00791F88" w:rsidRPr="00E83ED2" w:rsidRDefault="00791F88" w:rsidP="00791F88">
      <w:pPr>
        <w:rPr>
          <w:u w:val="single"/>
        </w:rPr>
      </w:pPr>
      <w:r w:rsidRPr="00E83ED2">
        <w:rPr>
          <w:sz w:val="16"/>
        </w:rPr>
        <w:t xml:space="preserve">At a joint news conference, </w:t>
      </w:r>
      <w:r w:rsidRPr="00E83ED2">
        <w:rPr>
          <w:rStyle w:val="Emphasis"/>
        </w:rPr>
        <w:t>Yoon</w:t>
      </w:r>
      <w:r w:rsidRPr="00E83ED2">
        <w:rPr>
          <w:u w:val="single"/>
        </w:rPr>
        <w:t xml:space="preserve"> </w:t>
      </w:r>
      <w:r w:rsidRPr="00E83ED2">
        <w:rPr>
          <w:rStyle w:val="Emphasis"/>
        </w:rPr>
        <w:t>said</w:t>
      </w:r>
      <w:r w:rsidRPr="00E83ED2">
        <w:rPr>
          <w:u w:val="single"/>
        </w:rPr>
        <w:t xml:space="preserve"> he and </w:t>
      </w:r>
      <w:r w:rsidRPr="00E83ED2">
        <w:rPr>
          <w:rStyle w:val="Emphasis"/>
        </w:rPr>
        <w:t>Biden</w:t>
      </w:r>
      <w:r w:rsidRPr="00E83ED2">
        <w:rPr>
          <w:u w:val="single"/>
        </w:rPr>
        <w:t xml:space="preserve"> had </w:t>
      </w:r>
      <w:r w:rsidRPr="00E83ED2">
        <w:rPr>
          <w:rStyle w:val="Emphasis"/>
        </w:rPr>
        <w:t>agreed</w:t>
      </w:r>
      <w:r w:rsidRPr="00E83ED2">
        <w:rPr>
          <w:u w:val="single"/>
        </w:rPr>
        <w:t xml:space="preserve"> on steps </w:t>
      </w:r>
      <w:r w:rsidRPr="00E83ED2">
        <w:rPr>
          <w:rStyle w:val="Emphasis"/>
        </w:rPr>
        <w:t>to strengthen</w:t>
      </w:r>
      <w:r w:rsidRPr="00E83ED2">
        <w:rPr>
          <w:u w:val="single"/>
        </w:rPr>
        <w:t xml:space="preserve"> South Korea's </w:t>
      </w:r>
      <w:r w:rsidRPr="00E83ED2">
        <w:rPr>
          <w:rStyle w:val="Emphasis"/>
        </w:rPr>
        <w:t>defenses</w:t>
      </w:r>
      <w:r w:rsidRPr="00E83ED2">
        <w:rPr>
          <w:u w:val="single"/>
        </w:rPr>
        <w:t xml:space="preserve"> in response to the threat posed by North Korea.</w:t>
      </w:r>
    </w:p>
    <w:p w14:paraId="38156EEE" w14:textId="77777777" w:rsidR="00791F88" w:rsidRPr="00E83ED2" w:rsidRDefault="00791F88" w:rsidP="00791F88">
      <w:pPr>
        <w:rPr>
          <w:u w:val="single"/>
        </w:rPr>
      </w:pPr>
      <w:r w:rsidRPr="00E83ED2">
        <w:rPr>
          <w:u w:val="single"/>
        </w:rPr>
        <w:t xml:space="preserve">"Our two </w:t>
      </w:r>
      <w:r w:rsidRPr="00E83ED2">
        <w:rPr>
          <w:rStyle w:val="Emphasis"/>
        </w:rPr>
        <w:t>countries</w:t>
      </w:r>
      <w:r w:rsidRPr="00E83ED2">
        <w:rPr>
          <w:u w:val="single"/>
        </w:rPr>
        <w:t xml:space="preserve"> have </w:t>
      </w:r>
      <w:r w:rsidRPr="00E83ED2">
        <w:rPr>
          <w:rStyle w:val="Emphasis"/>
        </w:rPr>
        <w:t xml:space="preserve">agreed to </w:t>
      </w:r>
      <w:r w:rsidRPr="00E83ED2">
        <w:rPr>
          <w:u w:val="single"/>
        </w:rPr>
        <w:t xml:space="preserve">immediate </w:t>
      </w:r>
      <w:r w:rsidRPr="00E83ED2">
        <w:rPr>
          <w:rStyle w:val="Emphasis"/>
        </w:rPr>
        <w:t>bilateral</w:t>
      </w:r>
      <w:r w:rsidRPr="00E83ED2">
        <w:rPr>
          <w:u w:val="single"/>
        </w:rPr>
        <w:t xml:space="preserve"> presidential </w:t>
      </w:r>
      <w:r w:rsidRPr="00E83ED2">
        <w:rPr>
          <w:rStyle w:val="Emphasis"/>
        </w:rPr>
        <w:t>consultations in</w:t>
      </w:r>
      <w:r w:rsidRPr="00E83ED2">
        <w:rPr>
          <w:u w:val="single"/>
        </w:rPr>
        <w:t xml:space="preserve"> the </w:t>
      </w:r>
      <w:r w:rsidRPr="00E83ED2">
        <w:rPr>
          <w:rStyle w:val="Emphasis"/>
        </w:rPr>
        <w:t>event of North Korea's nuclear attack</w:t>
      </w:r>
      <w:r w:rsidRPr="00E83ED2">
        <w:rPr>
          <w:u w:val="single"/>
        </w:rPr>
        <w:t xml:space="preserve"> and </w:t>
      </w:r>
      <w:r w:rsidRPr="00E83ED2">
        <w:rPr>
          <w:rStyle w:val="Emphasis"/>
        </w:rPr>
        <w:t>promised to respond swiftly</w:t>
      </w:r>
      <w:r w:rsidRPr="00E83ED2">
        <w:rPr>
          <w:u w:val="single"/>
        </w:rPr>
        <w:t xml:space="preserve">, overwhelmingly and decisively </w:t>
      </w:r>
      <w:r w:rsidRPr="00E83ED2">
        <w:rPr>
          <w:rStyle w:val="Emphasis"/>
        </w:rPr>
        <w:t>using</w:t>
      </w:r>
      <w:r w:rsidRPr="00E83ED2">
        <w:rPr>
          <w:u w:val="single"/>
        </w:rPr>
        <w:t xml:space="preserve"> the </w:t>
      </w:r>
      <w:r w:rsidRPr="00E83ED2">
        <w:rPr>
          <w:rStyle w:val="Emphasis"/>
        </w:rPr>
        <w:t>full force</w:t>
      </w:r>
      <w:r w:rsidRPr="00E83ED2">
        <w:rPr>
          <w:u w:val="single"/>
        </w:rPr>
        <w:t xml:space="preserve"> of the alliance, </w:t>
      </w:r>
      <w:r w:rsidRPr="00E83ED2">
        <w:rPr>
          <w:rStyle w:val="Emphasis"/>
        </w:rPr>
        <w:t>including</w:t>
      </w:r>
      <w:r w:rsidRPr="00E83ED2">
        <w:rPr>
          <w:u w:val="single"/>
        </w:rPr>
        <w:t xml:space="preserve"> the United States' </w:t>
      </w:r>
      <w:r w:rsidRPr="00E83ED2">
        <w:rPr>
          <w:rStyle w:val="Emphasis"/>
        </w:rPr>
        <w:t>nuclear</w:t>
      </w:r>
      <w:r w:rsidRPr="00E83ED2">
        <w:rPr>
          <w:u w:val="single"/>
        </w:rPr>
        <w:t xml:space="preserve"> </w:t>
      </w:r>
      <w:r w:rsidRPr="00E83ED2">
        <w:rPr>
          <w:rStyle w:val="Emphasis"/>
        </w:rPr>
        <w:t>weapons</w:t>
      </w:r>
      <w:r w:rsidRPr="00E83ED2">
        <w:rPr>
          <w:u w:val="single"/>
        </w:rPr>
        <w:t>," Yoon said.</w:t>
      </w:r>
    </w:p>
    <w:p w14:paraId="294D81FB" w14:textId="77777777" w:rsidR="00791F88" w:rsidRPr="00E83ED2" w:rsidRDefault="00791F88" w:rsidP="00791F88">
      <w:pPr>
        <w:rPr>
          <w:sz w:val="16"/>
        </w:rPr>
      </w:pPr>
      <w:r w:rsidRPr="00E83ED2">
        <w:rPr>
          <w:sz w:val="16"/>
        </w:rPr>
        <w:t>Biden reiterated the U.S. offer to North Korea to hold talks over its nuclear and missile programs, which has been ignored by North Korean leader Kim Jong Un.</w:t>
      </w:r>
    </w:p>
    <w:p w14:paraId="1D80505B" w14:textId="77777777" w:rsidR="00791F88" w:rsidRPr="00E83ED2" w:rsidRDefault="00791F88" w:rsidP="00791F88">
      <w:pPr>
        <w:rPr>
          <w:sz w:val="16"/>
        </w:rPr>
      </w:pPr>
      <w:r w:rsidRPr="00E83ED2">
        <w:rPr>
          <w:sz w:val="16"/>
        </w:rPr>
        <w:t>North Korea’s mission to the United Nations did not respond to a request for comment.</w:t>
      </w:r>
    </w:p>
    <w:p w14:paraId="5E976230" w14:textId="77777777" w:rsidR="00791F88" w:rsidRDefault="00791F88" w:rsidP="00791F88">
      <w:pPr>
        <w:pStyle w:val="Heading3"/>
      </w:pPr>
      <w:r>
        <w:t>Leadership—alt causes re-</w:t>
      </w:r>
      <w:proofErr w:type="gramStart"/>
      <w:r>
        <w:t>highlight</w:t>
      </w:r>
      <w:proofErr w:type="gramEnd"/>
    </w:p>
    <w:p w14:paraId="709EAEF1" w14:textId="77777777" w:rsidR="00791F88" w:rsidRDefault="00791F88" w:rsidP="00791F88">
      <w:pPr>
        <w:pStyle w:val="Heading4"/>
      </w:pPr>
      <w:proofErr w:type="spellStart"/>
      <w:r w:rsidRPr="00636EA8">
        <w:rPr>
          <w:bCs/>
          <w:szCs w:val="26"/>
        </w:rPr>
        <w:t>Loewenson</w:t>
      </w:r>
      <w:proofErr w:type="spellEnd"/>
      <w:r w:rsidRPr="00636EA8">
        <w:rPr>
          <w:bCs/>
          <w:szCs w:val="26"/>
        </w:rPr>
        <w:t xml:space="preserve"> 23</w:t>
      </w:r>
      <w:r>
        <w:rPr>
          <w:bCs/>
          <w:szCs w:val="26"/>
        </w:rPr>
        <w:t xml:space="preserve"> is taken out of context—it’s in the context of brigades, not nuclear </w:t>
      </w:r>
      <w:proofErr w:type="gramStart"/>
      <w:r>
        <w:rPr>
          <w:bCs/>
          <w:szCs w:val="26"/>
        </w:rPr>
        <w:t>command</w:t>
      </w:r>
      <w:proofErr w:type="gramEnd"/>
    </w:p>
    <w:p w14:paraId="12AA35C9" w14:textId="77777777" w:rsidR="00791F88" w:rsidRPr="00C007F3" w:rsidRDefault="00791F88" w:rsidP="00791F88">
      <w:pPr>
        <w:pStyle w:val="Heading4"/>
        <w:rPr>
          <w:sz w:val="16"/>
        </w:rPr>
      </w:pPr>
      <w:r>
        <w:t xml:space="preserve">Alt causes to nuclear </w:t>
      </w:r>
      <w:proofErr w:type="spellStart"/>
      <w:r>
        <w:t>prolif</w:t>
      </w:r>
      <w:proofErr w:type="spellEnd"/>
      <w:r>
        <w:t>—other countries have nukes too and they’re proliferating right now—</w:t>
      </w:r>
      <w:r w:rsidRPr="00967A4A">
        <w:rPr>
          <w:highlight w:val="lightGray"/>
        </w:rPr>
        <w:t xml:space="preserve">neg reads </w:t>
      </w:r>
      <w:proofErr w:type="gramStart"/>
      <w:r w:rsidRPr="00967A4A">
        <w:rPr>
          <w:highlight w:val="lightGray"/>
        </w:rPr>
        <w:t>gray</w:t>
      </w:r>
      <w:proofErr w:type="gramEnd"/>
    </w:p>
    <w:p w14:paraId="26DE1898" w14:textId="77777777" w:rsidR="00791F88" w:rsidRPr="00636EA8" w:rsidRDefault="00791F88" w:rsidP="00791F88">
      <w:r w:rsidRPr="00636EA8">
        <w:t xml:space="preserve">Bill </w:t>
      </w:r>
      <w:r w:rsidRPr="00636EA8">
        <w:rPr>
          <w:rStyle w:val="Style13ptBold"/>
        </w:rPr>
        <w:t>Chappell 22</w:t>
      </w:r>
      <w:r>
        <w:t>—a correspondent and editor, and a leader on NPR's flagship digital news team. He has frequently contributed to NPR's audio and social media platforms, including hosting dozens of live shows online.</w:t>
      </w:r>
      <w:r w:rsidRPr="00636EA8">
        <w:t xml:space="preserve"> "Why the U.N. chief says we are 'one miscalculation away from nuclear annihilation'", NPR, 8-2-2022, https://www.npr.org/2022/08/02/1115160155/guterres-one-miscalculation-away-nuclear-annihilation, Wooster FG</w:t>
      </w:r>
    </w:p>
    <w:p w14:paraId="31623804" w14:textId="77777777" w:rsidR="00791F88" w:rsidRPr="00636EA8" w:rsidRDefault="00791F88" w:rsidP="00791F88">
      <w:pPr>
        <w:rPr>
          <w:rStyle w:val="StyleUnderline"/>
        </w:rPr>
      </w:pPr>
      <w:r w:rsidRPr="00636EA8">
        <w:rPr>
          <w:rStyle w:val="StyleUnderline"/>
          <w:highlight w:val="cyan"/>
        </w:rPr>
        <w:t>The world is now enduring greater stress</w:t>
      </w:r>
      <w:r w:rsidRPr="00636EA8">
        <w:rPr>
          <w:rStyle w:val="StyleUnderline"/>
        </w:rPr>
        <w:t xml:space="preserve"> than any time in recent decades, according to U.N. Secretary-General António Guterres. And while humanity has so far avoided "the suicidal mistake of nuclear conflict," he said, tensions are hitting new highs at a time when many lessons of the past seem forgotten.</w:t>
      </w:r>
    </w:p>
    <w:p w14:paraId="200BBF28" w14:textId="77777777" w:rsidR="00791F88" w:rsidRPr="00636EA8" w:rsidRDefault="00791F88" w:rsidP="00791F88">
      <w:pPr>
        <w:rPr>
          <w:rStyle w:val="StyleUnderline"/>
        </w:rPr>
      </w:pPr>
      <w:r w:rsidRPr="00636EA8">
        <w:rPr>
          <w:rStyle w:val="StyleUnderline"/>
        </w:rPr>
        <w:t xml:space="preserve">"Today, </w:t>
      </w:r>
      <w:r w:rsidRPr="00636EA8">
        <w:rPr>
          <w:rStyle w:val="StyleUnderline"/>
          <w:highlight w:val="cyan"/>
        </w:rPr>
        <w:t>humanity is just one misunderstanding, one miscalculation away from nuclear annihilation</w:t>
      </w:r>
      <w:r w:rsidRPr="00636EA8">
        <w:rPr>
          <w:rStyle w:val="StyleUnderline"/>
        </w:rPr>
        <w:t>," the world's top diplomat said at a U.N. conference on the non-proliferation of nuclear weapons in New York City.</w:t>
      </w:r>
    </w:p>
    <w:p w14:paraId="7DB122DE" w14:textId="77777777" w:rsidR="00791F88" w:rsidRPr="00636EA8" w:rsidRDefault="00791F88" w:rsidP="00791F88">
      <w:pPr>
        <w:rPr>
          <w:rStyle w:val="StyleUnderline"/>
          <w:sz w:val="16"/>
        </w:rPr>
      </w:pPr>
      <w:r w:rsidRPr="00636EA8">
        <w:rPr>
          <w:rStyle w:val="StyleUnderline"/>
          <w:sz w:val="16"/>
        </w:rPr>
        <w:t>It's not the first time such a dire warning has been issued about the catastrophic risks posed by nuclear weapons. Here's a brief look at why Guterres and others are raising the alarm now:</w:t>
      </w:r>
    </w:p>
    <w:p w14:paraId="0F93877A" w14:textId="77777777" w:rsidR="00791F88" w:rsidRPr="00636EA8" w:rsidRDefault="00791F88" w:rsidP="00791F88">
      <w:pPr>
        <w:rPr>
          <w:rStyle w:val="StyleUnderline"/>
          <w:sz w:val="16"/>
        </w:rPr>
      </w:pPr>
      <w:r w:rsidRPr="00636EA8">
        <w:rPr>
          <w:rStyle w:val="StyleUnderline"/>
          <w:sz w:val="16"/>
        </w:rPr>
        <w:t xml:space="preserve">Global politics are in dire </w:t>
      </w:r>
      <w:proofErr w:type="gramStart"/>
      <w:r w:rsidRPr="00636EA8">
        <w:rPr>
          <w:rStyle w:val="StyleUnderline"/>
          <w:sz w:val="16"/>
        </w:rPr>
        <w:t>shape</w:t>
      </w:r>
      <w:proofErr w:type="gramEnd"/>
    </w:p>
    <w:p w14:paraId="29C10B4B" w14:textId="77777777" w:rsidR="00791F88" w:rsidRPr="00636EA8" w:rsidRDefault="00791F88" w:rsidP="00791F88">
      <w:pPr>
        <w:rPr>
          <w:rStyle w:val="StyleUnderline"/>
        </w:rPr>
      </w:pPr>
      <w:r w:rsidRPr="00636EA8">
        <w:rPr>
          <w:rStyle w:val="StyleUnderline"/>
        </w:rPr>
        <w:t xml:space="preserve">"The </w:t>
      </w:r>
      <w:r w:rsidRPr="00636EA8">
        <w:rPr>
          <w:rStyle w:val="StyleUnderline"/>
          <w:highlight w:val="cyan"/>
        </w:rPr>
        <w:t>climate crisis</w:t>
      </w:r>
      <w:r w:rsidRPr="00636EA8">
        <w:rPr>
          <w:rStyle w:val="StyleUnderline"/>
        </w:rPr>
        <w:t xml:space="preserve">, stark </w:t>
      </w:r>
      <w:r w:rsidRPr="00636EA8">
        <w:rPr>
          <w:rStyle w:val="StyleUnderline"/>
          <w:highlight w:val="cyan"/>
        </w:rPr>
        <w:t xml:space="preserve">inequalities, conflicts </w:t>
      </w:r>
      <w:r w:rsidRPr="00636EA8">
        <w:rPr>
          <w:rStyle w:val="StyleUnderline"/>
        </w:rPr>
        <w:t>and human rights violations</w:t>
      </w:r>
      <w:r w:rsidRPr="00636EA8">
        <w:rPr>
          <w:rStyle w:val="StyleUnderline"/>
          <w:highlight w:val="cyan"/>
        </w:rPr>
        <w:t>, and</w:t>
      </w:r>
      <w:r w:rsidRPr="00636EA8">
        <w:rPr>
          <w:rStyle w:val="StyleUnderline"/>
        </w:rPr>
        <w:t xml:space="preserve"> the personal and </w:t>
      </w:r>
      <w:r w:rsidRPr="00636EA8">
        <w:rPr>
          <w:rStyle w:val="StyleUnderline"/>
          <w:highlight w:val="cyan"/>
        </w:rPr>
        <w:t>econ</w:t>
      </w:r>
      <w:r w:rsidRPr="00636EA8">
        <w:rPr>
          <w:rStyle w:val="StyleUnderline"/>
        </w:rPr>
        <w:t xml:space="preserve">omic </w:t>
      </w:r>
      <w:r w:rsidRPr="00636EA8">
        <w:rPr>
          <w:rStyle w:val="StyleUnderline"/>
          <w:highlight w:val="cyan"/>
        </w:rPr>
        <w:t>devastation</w:t>
      </w:r>
      <w:r w:rsidRPr="00636EA8">
        <w:rPr>
          <w:rStyle w:val="StyleUnderline"/>
        </w:rPr>
        <w:t xml:space="preserve"> caused by the COVID-19 pandemic, </w:t>
      </w:r>
      <w:r w:rsidRPr="00636EA8">
        <w:rPr>
          <w:rStyle w:val="StyleUnderline"/>
          <w:highlight w:val="cyan"/>
        </w:rPr>
        <w:t xml:space="preserve">have put our world under greater stress </w:t>
      </w:r>
      <w:r w:rsidRPr="00636EA8">
        <w:rPr>
          <w:rStyle w:val="StyleUnderline"/>
        </w:rPr>
        <w:t>than it has faced in our lifetimes," Guterres said.</w:t>
      </w:r>
    </w:p>
    <w:p w14:paraId="6DDB0A05" w14:textId="77777777" w:rsidR="00791F88" w:rsidRPr="00636EA8" w:rsidRDefault="00791F88" w:rsidP="00791F88">
      <w:pPr>
        <w:rPr>
          <w:rStyle w:val="StyleUnderline"/>
        </w:rPr>
      </w:pPr>
      <w:r w:rsidRPr="00636EA8">
        <w:rPr>
          <w:rStyle w:val="StyleUnderline"/>
        </w:rPr>
        <w:t>The U.N. leader also highlighted Russia's invasion of Ukraine, saying we are facing "a time of nuclear danger not seen since the height of the Cold War."</w:t>
      </w:r>
    </w:p>
    <w:p w14:paraId="071C507D" w14:textId="77777777" w:rsidR="00791F88" w:rsidRPr="00636EA8" w:rsidRDefault="00791F88" w:rsidP="00791F88">
      <w:pPr>
        <w:rPr>
          <w:rStyle w:val="StyleUnderline"/>
        </w:rPr>
      </w:pPr>
      <w:r w:rsidRPr="00636EA8">
        <w:rPr>
          <w:rStyle w:val="StyleUnderline"/>
          <w:highlight w:val="cyan"/>
        </w:rPr>
        <w:t>Russia has repeatedly threatened nuclear retaliation</w:t>
      </w:r>
      <w:r w:rsidRPr="00636EA8">
        <w:rPr>
          <w:rStyle w:val="StyleUnderline"/>
        </w:rPr>
        <w:t xml:space="preserve"> against any country that directly interferes in his country's brutal invasion of Ukraine.</w:t>
      </w:r>
    </w:p>
    <w:p w14:paraId="644889D3" w14:textId="77777777" w:rsidR="00791F88" w:rsidRPr="00636EA8" w:rsidRDefault="00791F88" w:rsidP="00791F88">
      <w:pPr>
        <w:rPr>
          <w:rStyle w:val="StyleUnderline"/>
        </w:rPr>
      </w:pPr>
      <w:r w:rsidRPr="00636EA8">
        <w:rPr>
          <w:rStyle w:val="StyleUnderline"/>
        </w:rPr>
        <w:t>Judging Russia's willingness to use a nuclear weapon, Fred Kaplan, author of The Bomb: Presidents, Generals, and the Secret History of Nuclear War, told NPR in March that "there's a higher chance of something like that happening maybe than any time since the Cuban missile crisis."</w:t>
      </w:r>
    </w:p>
    <w:p w14:paraId="4DDC4941" w14:textId="77777777" w:rsidR="00791F88" w:rsidRPr="00636EA8" w:rsidRDefault="00791F88" w:rsidP="00791F88">
      <w:pPr>
        <w:rPr>
          <w:rStyle w:val="StyleUnderline"/>
          <w:sz w:val="16"/>
        </w:rPr>
      </w:pPr>
      <w:r w:rsidRPr="00636EA8">
        <w:rPr>
          <w:rStyle w:val="StyleUnderline"/>
          <w:sz w:val="16"/>
        </w:rPr>
        <w:t xml:space="preserve">Nuclear arsenals are growing and being </w:t>
      </w:r>
      <w:proofErr w:type="gramStart"/>
      <w:r w:rsidRPr="00636EA8">
        <w:rPr>
          <w:rStyle w:val="StyleUnderline"/>
          <w:sz w:val="16"/>
        </w:rPr>
        <w:t>modernized</w:t>
      </w:r>
      <w:proofErr w:type="gramEnd"/>
    </w:p>
    <w:p w14:paraId="16F32825" w14:textId="77777777" w:rsidR="00791F88" w:rsidRPr="00636EA8" w:rsidRDefault="00791F88" w:rsidP="00791F88">
      <w:pPr>
        <w:rPr>
          <w:rStyle w:val="StyleUnderline"/>
        </w:rPr>
      </w:pPr>
      <w:r w:rsidRPr="00636EA8">
        <w:rPr>
          <w:rStyle w:val="StyleUnderline"/>
          <w:highlight w:val="cyan"/>
        </w:rPr>
        <w:t xml:space="preserve">The </w:t>
      </w:r>
      <w:r w:rsidRPr="00490E44">
        <w:rPr>
          <w:rStyle w:val="StyleUnderline"/>
          <w:highlight w:val="lightGray"/>
        </w:rPr>
        <w:t xml:space="preserve">high tensions make it more likely countries </w:t>
      </w:r>
      <w:r w:rsidRPr="00636EA8">
        <w:rPr>
          <w:rStyle w:val="StyleUnderline"/>
          <w:highlight w:val="cyan"/>
        </w:rPr>
        <w:t>will</w:t>
      </w:r>
      <w:r w:rsidRPr="00636EA8">
        <w:rPr>
          <w:rStyle w:val="StyleUnderline"/>
        </w:rPr>
        <w:t xml:space="preserve"> look to </w:t>
      </w:r>
      <w:r w:rsidRPr="00490E44">
        <w:rPr>
          <w:rStyle w:val="StyleUnderline"/>
          <w:highlight w:val="lightGray"/>
        </w:rPr>
        <w:t xml:space="preserve">increase and modernize </w:t>
      </w:r>
      <w:r w:rsidRPr="00636EA8">
        <w:rPr>
          <w:rStyle w:val="StyleUnderline"/>
          <w:highlight w:val="cyan"/>
        </w:rPr>
        <w:t xml:space="preserve">their </w:t>
      </w:r>
      <w:r w:rsidRPr="00490E44">
        <w:rPr>
          <w:rStyle w:val="StyleUnderline"/>
          <w:highlight w:val="lightGray"/>
        </w:rPr>
        <w:t>nuclear holdings</w:t>
      </w:r>
      <w:r w:rsidRPr="00636EA8">
        <w:rPr>
          <w:rStyle w:val="StyleUnderline"/>
        </w:rPr>
        <w:t xml:space="preserve"> rather than reduce them, according to the International Campaign to Abolish </w:t>
      </w:r>
      <w:proofErr w:type="gramStart"/>
      <w:r w:rsidRPr="00636EA8">
        <w:rPr>
          <w:rStyle w:val="StyleUnderline"/>
        </w:rPr>
        <w:t>Nuclear Weapons</w:t>
      </w:r>
      <w:proofErr w:type="gramEnd"/>
      <w:r w:rsidRPr="00636EA8">
        <w:rPr>
          <w:rStyle w:val="StyleUnderline"/>
        </w:rPr>
        <w:t>, or ICAN, which won the Nobel Peace Prize in 2017.</w:t>
      </w:r>
    </w:p>
    <w:p w14:paraId="0957CBA4" w14:textId="77777777" w:rsidR="00791F88" w:rsidRPr="00636EA8" w:rsidRDefault="00791F88" w:rsidP="00791F88">
      <w:pPr>
        <w:rPr>
          <w:rStyle w:val="StyleUnderline"/>
          <w:sz w:val="16"/>
        </w:rPr>
      </w:pPr>
      <w:r w:rsidRPr="00636EA8">
        <w:rPr>
          <w:rStyle w:val="StyleUnderline"/>
          <w:sz w:val="16"/>
        </w:rPr>
        <w:t xml:space="preserve">"At the same time, </w:t>
      </w:r>
      <w:r w:rsidRPr="00490E44">
        <w:rPr>
          <w:rStyle w:val="StyleUnderline"/>
          <w:highlight w:val="lightGray"/>
        </w:rPr>
        <w:t xml:space="preserve">all five nuclear-armed </w:t>
      </w:r>
      <w:r w:rsidRPr="00636EA8">
        <w:rPr>
          <w:rStyle w:val="StyleUnderline"/>
          <w:highlight w:val="cyan"/>
        </w:rPr>
        <w:t>NPT</w:t>
      </w:r>
      <w:r w:rsidRPr="00636EA8">
        <w:rPr>
          <w:rStyle w:val="StyleUnderline"/>
        </w:rPr>
        <w:t xml:space="preserve"> [non-proliferation treaty</w:t>
      </w:r>
      <w:r w:rsidRPr="00490E44">
        <w:rPr>
          <w:rStyle w:val="StyleUnderline"/>
          <w:highlight w:val="lightGray"/>
        </w:rPr>
        <w:t>] member states are violating</w:t>
      </w:r>
      <w:r w:rsidRPr="00636EA8">
        <w:rPr>
          <w:rStyle w:val="StyleUnderline"/>
        </w:rPr>
        <w:t xml:space="preserve"> their </w:t>
      </w:r>
      <w:r w:rsidRPr="00490E44">
        <w:rPr>
          <w:rStyle w:val="StyleUnderline"/>
          <w:highlight w:val="lightGray"/>
        </w:rPr>
        <w:t>disarmament obligations</w:t>
      </w:r>
      <w:r w:rsidRPr="00636EA8">
        <w:rPr>
          <w:rStyle w:val="StyleUnderline"/>
        </w:rPr>
        <w:t xml:space="preserve"> under the treaty </w:t>
      </w:r>
      <w:r w:rsidRPr="00490E44">
        <w:rPr>
          <w:rStyle w:val="StyleUnderline"/>
          <w:highlight w:val="lightGray"/>
        </w:rPr>
        <w:t xml:space="preserve">and increasing the risk of </w:t>
      </w:r>
      <w:r w:rsidRPr="00636EA8">
        <w:rPr>
          <w:rStyle w:val="StyleUnderline"/>
          <w:highlight w:val="cyan"/>
        </w:rPr>
        <w:t xml:space="preserve">catastrophic </w:t>
      </w:r>
      <w:r w:rsidRPr="00490E44">
        <w:rPr>
          <w:rStyle w:val="StyleUnderline"/>
          <w:highlight w:val="lightGray"/>
        </w:rPr>
        <w:t>nuclear war</w:t>
      </w:r>
      <w:r w:rsidRPr="00636EA8">
        <w:rPr>
          <w:rStyle w:val="StyleUnderline"/>
        </w:rPr>
        <w:t>,"</w:t>
      </w:r>
      <w:r w:rsidRPr="00636EA8">
        <w:rPr>
          <w:rStyle w:val="StyleUnderline"/>
          <w:sz w:val="16"/>
        </w:rPr>
        <w:t xml:space="preserve"> ICAN executive director Beatrice Fihn said in a statement about the U.N. conference.</w:t>
      </w:r>
    </w:p>
    <w:p w14:paraId="082C0EE6" w14:textId="77777777" w:rsidR="00791F88" w:rsidRPr="00636EA8" w:rsidRDefault="00791F88" w:rsidP="00791F88">
      <w:pPr>
        <w:rPr>
          <w:rStyle w:val="StyleUnderline"/>
        </w:rPr>
      </w:pPr>
      <w:r w:rsidRPr="00636EA8">
        <w:rPr>
          <w:rStyle w:val="StyleUnderline"/>
          <w:highlight w:val="cyan"/>
        </w:rPr>
        <w:t xml:space="preserve">The </w:t>
      </w:r>
      <w:r w:rsidRPr="00490E44">
        <w:rPr>
          <w:rStyle w:val="StyleUnderline"/>
          <w:highlight w:val="lightGray"/>
        </w:rPr>
        <w:t>increases in weapons stockpiles are reversing years of progress</w:t>
      </w:r>
      <w:r w:rsidRPr="00636EA8">
        <w:rPr>
          <w:rStyle w:val="StyleUnderline"/>
        </w:rPr>
        <w:t xml:space="preserve"> following the Cold War, Guterres said.</w:t>
      </w:r>
    </w:p>
    <w:p w14:paraId="1D444980" w14:textId="77777777" w:rsidR="00791F88" w:rsidRPr="00490E44" w:rsidRDefault="00791F88" w:rsidP="00791F88">
      <w:pPr>
        <w:rPr>
          <w:u w:val="single"/>
        </w:rPr>
      </w:pPr>
      <w:r w:rsidRPr="00490E44">
        <w:rPr>
          <w:u w:val="single"/>
        </w:rPr>
        <w:t>"</w:t>
      </w:r>
      <w:r w:rsidRPr="00490E44">
        <w:rPr>
          <w:highlight w:val="lightGray"/>
          <w:u w:val="single"/>
        </w:rPr>
        <w:t>States are seeking false security in stockpiling</w:t>
      </w:r>
      <w:r w:rsidRPr="00490E44">
        <w:rPr>
          <w:u w:val="single"/>
        </w:rPr>
        <w:t xml:space="preserve"> and spending hundreds of billions of dollars on </w:t>
      </w:r>
      <w:r w:rsidRPr="00490E44">
        <w:rPr>
          <w:highlight w:val="lightGray"/>
          <w:u w:val="single"/>
        </w:rPr>
        <w:t>doomsday weapons</w:t>
      </w:r>
      <w:r w:rsidRPr="00490E44">
        <w:rPr>
          <w:u w:val="single"/>
        </w:rPr>
        <w:t xml:space="preserve"> that have no place on our planet," he said, noting the prevailing atmosphere of competition and distrust.</w:t>
      </w:r>
    </w:p>
    <w:p w14:paraId="5FC472F6" w14:textId="77777777" w:rsidR="00791F88" w:rsidRPr="00490E44" w:rsidRDefault="00791F88" w:rsidP="00791F88">
      <w:pPr>
        <w:rPr>
          <w:u w:val="single"/>
        </w:rPr>
      </w:pPr>
      <w:r w:rsidRPr="00490E44">
        <w:rPr>
          <w:u w:val="single"/>
        </w:rPr>
        <w:t xml:space="preserve">"Almost </w:t>
      </w:r>
      <w:r w:rsidRPr="00490E44">
        <w:rPr>
          <w:highlight w:val="lightGray"/>
          <w:u w:val="single"/>
        </w:rPr>
        <w:t>13,000 nuclear weapons</w:t>
      </w:r>
      <w:r w:rsidRPr="00490E44">
        <w:rPr>
          <w:u w:val="single"/>
        </w:rPr>
        <w:t xml:space="preserve"> are now </w:t>
      </w:r>
      <w:r w:rsidRPr="00490E44">
        <w:rPr>
          <w:highlight w:val="lightGray"/>
          <w:u w:val="single"/>
        </w:rPr>
        <w:t>being held in arsenals</w:t>
      </w:r>
      <w:r w:rsidRPr="00490E44">
        <w:rPr>
          <w:u w:val="single"/>
        </w:rPr>
        <w:t xml:space="preserve"> around the world," according to Guterres.</w:t>
      </w:r>
    </w:p>
    <w:p w14:paraId="0E7B41CE" w14:textId="77777777" w:rsidR="00791F88" w:rsidRPr="00490E44" w:rsidRDefault="00791F88" w:rsidP="00791F88">
      <w:pPr>
        <w:rPr>
          <w:u w:val="single"/>
        </w:rPr>
      </w:pPr>
      <w:r w:rsidRPr="00490E44">
        <w:rPr>
          <w:highlight w:val="lightGray"/>
          <w:u w:val="single"/>
        </w:rPr>
        <w:t>Even before</w:t>
      </w:r>
      <w:r w:rsidRPr="00490E44">
        <w:rPr>
          <w:u w:val="single"/>
        </w:rPr>
        <w:t xml:space="preserve"> the </w:t>
      </w:r>
      <w:r w:rsidRPr="00490E44">
        <w:rPr>
          <w:highlight w:val="lightGray"/>
          <w:u w:val="single"/>
        </w:rPr>
        <w:t>Ukraine</w:t>
      </w:r>
      <w:r w:rsidRPr="00490E44">
        <w:rPr>
          <w:u w:val="single"/>
        </w:rPr>
        <w:t xml:space="preserve"> crisis, </w:t>
      </w:r>
      <w:r w:rsidRPr="00490E44">
        <w:rPr>
          <w:highlight w:val="lightGray"/>
          <w:u w:val="single"/>
        </w:rPr>
        <w:t>the trend was well-established</w:t>
      </w:r>
      <w:r w:rsidRPr="00490E44">
        <w:rPr>
          <w:u w:val="single"/>
        </w:rPr>
        <w:t xml:space="preserve"> and wide-ranging. Late last year, </w:t>
      </w:r>
      <w:r w:rsidRPr="00490E44">
        <w:rPr>
          <w:highlight w:val="lightGray"/>
          <w:u w:val="single"/>
        </w:rPr>
        <w:t>for instance, India tested</w:t>
      </w:r>
      <w:r w:rsidRPr="00490E44">
        <w:rPr>
          <w:u w:val="single"/>
        </w:rPr>
        <w:t xml:space="preserve"> a newly </w:t>
      </w:r>
      <w:r w:rsidRPr="00490E44">
        <w:rPr>
          <w:highlight w:val="lightGray"/>
          <w:u w:val="single"/>
        </w:rPr>
        <w:t>updated version of its</w:t>
      </w:r>
      <w:r w:rsidRPr="00490E44">
        <w:rPr>
          <w:u w:val="single"/>
        </w:rPr>
        <w:t xml:space="preserve"> nuclear-capable </w:t>
      </w:r>
      <w:r w:rsidRPr="00490E44">
        <w:rPr>
          <w:highlight w:val="lightGray"/>
          <w:u w:val="single"/>
        </w:rPr>
        <w:t>ballistic missile</w:t>
      </w:r>
      <w:r w:rsidRPr="00490E44">
        <w:rPr>
          <w:u w:val="single"/>
        </w:rPr>
        <w:t xml:space="preserve"> — one of several advances in its nuclear arsenal, as noted by the Nuclear Information Project at the Federation of American Scientists.</w:t>
      </w:r>
    </w:p>
    <w:p w14:paraId="299827AC" w14:textId="77777777" w:rsidR="00791F88" w:rsidRPr="00490E44" w:rsidRDefault="00791F88" w:rsidP="00791F88"/>
    <w:p w14:paraId="4D36AEED" w14:textId="77777777" w:rsidR="00791F88" w:rsidRDefault="00791F88" w:rsidP="00791F88">
      <w:pPr>
        <w:pStyle w:val="Heading4"/>
      </w:pPr>
      <w:r>
        <w:t xml:space="preserve">Plan fails—it can’t solve for other </w:t>
      </w:r>
      <w:proofErr w:type="gramStart"/>
      <w:r>
        <w:t>countries</w:t>
      </w:r>
      <w:proofErr w:type="gramEnd"/>
    </w:p>
    <w:p w14:paraId="45E191D7" w14:textId="1BF8E32B" w:rsidR="00791F88" w:rsidRDefault="00791F88" w:rsidP="00791F88">
      <w:pPr>
        <w:pStyle w:val="Heading2"/>
      </w:pPr>
      <w:r>
        <w:t xml:space="preserve">Leaders </w:t>
      </w:r>
      <w:r w:rsidR="00BC2B38">
        <w:t>Advantage</w:t>
      </w:r>
    </w:p>
    <w:p w14:paraId="79A4B37A" w14:textId="77777777" w:rsidR="00791F88" w:rsidRDefault="00791F88" w:rsidP="00791F88">
      <w:pPr>
        <w:pStyle w:val="Heading3"/>
      </w:pPr>
      <w:r>
        <w:t>Force Design—promotion inevitable re-highlight</w:t>
      </w:r>
    </w:p>
    <w:p w14:paraId="3E864F60" w14:textId="77777777" w:rsidR="00791F88" w:rsidRDefault="00791F88" w:rsidP="00791F88">
      <w:pPr>
        <w:pStyle w:val="Heading4"/>
        <w:rPr>
          <w:rFonts w:cs="Calibri"/>
        </w:rPr>
      </w:pPr>
      <w:r>
        <w:rPr>
          <w:rFonts w:cs="Calibri"/>
        </w:rPr>
        <w:t>Senate will promote Eric Smith in the status quo—that solves the impact—</w:t>
      </w:r>
      <w:r w:rsidRPr="00967A4A">
        <w:rPr>
          <w:rFonts w:cs="Calibri"/>
          <w:highlight w:val="lightGray"/>
        </w:rPr>
        <w:t xml:space="preserve">neg reads </w:t>
      </w:r>
      <w:proofErr w:type="gramStart"/>
      <w:r w:rsidRPr="00967A4A">
        <w:rPr>
          <w:rFonts w:cs="Calibri"/>
          <w:highlight w:val="lightGray"/>
        </w:rPr>
        <w:t>gray</w:t>
      </w:r>
      <w:proofErr w:type="gramEnd"/>
    </w:p>
    <w:p w14:paraId="419FD9AF" w14:textId="77777777" w:rsidR="00791F88" w:rsidRPr="00967A4A" w:rsidRDefault="00791F88" w:rsidP="00791F88">
      <w:r>
        <w:t xml:space="preserve">Scroll down for the </w:t>
      </w:r>
      <w:proofErr w:type="gramStart"/>
      <w:r>
        <w:t>highlighting</w:t>
      </w:r>
      <w:proofErr w:type="gramEnd"/>
    </w:p>
    <w:p w14:paraId="2C6EF72D" w14:textId="77777777" w:rsidR="00791F88" w:rsidRPr="00636EA8" w:rsidRDefault="00791F88" w:rsidP="00791F88">
      <w:r w:rsidRPr="00636EA8">
        <w:t xml:space="preserve">Jon </w:t>
      </w:r>
      <w:r w:rsidRPr="00636EA8">
        <w:rPr>
          <w:rFonts w:eastAsiaTheme="majorEastAsia"/>
          <w:b/>
          <w:bCs/>
          <w:sz w:val="26"/>
          <w:szCs w:val="26"/>
        </w:rPr>
        <w:t>Harper 23</w:t>
      </w:r>
      <w:r>
        <w:rPr>
          <w:rFonts w:eastAsiaTheme="majorEastAsia"/>
          <w:b/>
          <w:bCs/>
          <w:sz w:val="26"/>
          <w:szCs w:val="26"/>
        </w:rPr>
        <w:t xml:space="preserve"> </w:t>
      </w:r>
      <w:r w:rsidRPr="00636EA8">
        <w:t>[</w:t>
      </w:r>
      <w:r>
        <w:t xml:space="preserve">Jon Harper is a Managing Editor at </w:t>
      </w:r>
      <w:proofErr w:type="spellStart"/>
      <w:r>
        <w:t>DefenseScoop</w:t>
      </w:r>
      <w:proofErr w:type="spellEnd"/>
      <w:r>
        <w:t xml:space="preserve"> and has worked at Nation Defense Magazine and Stars and Stripes as a Pentagon reporter. He holds a BA in History from Yale University and an MA in National Security Studies from the Georgetown University School of Foreign Service.</w:t>
      </w:r>
      <w:r w:rsidRPr="00636EA8">
        <w:t xml:space="preserve">, "Biden nominates Marine Gen. Eric Smith, Force Design 2030 advocate, to be next commandant",2-10-2023, </w:t>
      </w:r>
      <w:proofErr w:type="spellStart"/>
      <w:r w:rsidRPr="00636EA8">
        <w:t>DefenseScoop</w:t>
      </w:r>
      <w:proofErr w:type="spellEnd"/>
      <w:r w:rsidRPr="00636EA8">
        <w:t>, https://defensescoop.com/2023/05/31/biden-nominates-marine-gen-eric-smith-force-design-2030-advocate-to-be-next-commandant/, 1LEE]</w:t>
      </w:r>
    </w:p>
    <w:p w14:paraId="380D42B4" w14:textId="77777777" w:rsidR="00791F88" w:rsidRPr="00967A4A" w:rsidRDefault="00791F88" w:rsidP="00791F88">
      <w:pPr>
        <w:rPr>
          <w:sz w:val="16"/>
        </w:rPr>
      </w:pPr>
      <w:r w:rsidRPr="00636EA8">
        <w:rPr>
          <w:rStyle w:val="Emphasis"/>
        </w:rPr>
        <w:t>Smith</w:t>
      </w:r>
      <w:r w:rsidRPr="00636EA8">
        <w:rPr>
          <w:rStyle w:val="StyleUnderline"/>
        </w:rPr>
        <w:t xml:space="preserve"> has been </w:t>
      </w:r>
      <w:r w:rsidRPr="00636EA8">
        <w:rPr>
          <w:rStyle w:val="Emphasis"/>
        </w:rPr>
        <w:t>a strong advocate</w:t>
      </w:r>
      <w:r w:rsidRPr="00636EA8">
        <w:rPr>
          <w:rStyle w:val="StyleUnderline"/>
        </w:rPr>
        <w:t xml:space="preserve"> </w:t>
      </w:r>
      <w:r w:rsidRPr="00636EA8">
        <w:rPr>
          <w:rStyle w:val="Emphasis"/>
        </w:rPr>
        <w:t>for</w:t>
      </w:r>
      <w:r w:rsidRPr="00636EA8">
        <w:rPr>
          <w:rStyle w:val="StyleUnderline"/>
        </w:rPr>
        <w:t xml:space="preserve"> </w:t>
      </w:r>
      <w:r w:rsidRPr="00636EA8">
        <w:rPr>
          <w:rStyle w:val="Emphasis"/>
        </w:rPr>
        <w:t>transforming the Marine Corps</w:t>
      </w:r>
      <w:r w:rsidRPr="00636EA8">
        <w:rPr>
          <w:rStyle w:val="StyleUnderline"/>
        </w:rPr>
        <w:t xml:space="preserve"> </w:t>
      </w:r>
      <w:r w:rsidRPr="00636EA8">
        <w:rPr>
          <w:rStyle w:val="Emphasis"/>
        </w:rPr>
        <w:t>through</w:t>
      </w:r>
      <w:r w:rsidRPr="00636EA8">
        <w:rPr>
          <w:rStyle w:val="StyleUnderline"/>
        </w:rPr>
        <w:t xml:space="preserve"> a variety of initiatives including </w:t>
      </w:r>
      <w:r w:rsidRPr="00636EA8">
        <w:rPr>
          <w:rStyle w:val="Emphasis"/>
        </w:rPr>
        <w:t>Force Design 2030</w:t>
      </w:r>
      <w:r w:rsidRPr="00967A4A">
        <w:rPr>
          <w:sz w:val="16"/>
        </w:rPr>
        <w:t>, Talent Management 2030, and the “stand-in forces” concept.</w:t>
      </w:r>
    </w:p>
    <w:p w14:paraId="6FC4C68F" w14:textId="77777777" w:rsidR="00791F88" w:rsidRPr="00636EA8" w:rsidRDefault="00791F88" w:rsidP="00791F88">
      <w:pPr>
        <w:rPr>
          <w:rStyle w:val="StyleUnderline"/>
        </w:rPr>
      </w:pPr>
      <w:r w:rsidRPr="00967A4A">
        <w:rPr>
          <w:sz w:val="16"/>
        </w:rPr>
        <w:t xml:space="preserve">Some of the Corps’ modernization initiatives, particular </w:t>
      </w:r>
      <w:r w:rsidRPr="00636EA8">
        <w:rPr>
          <w:rStyle w:val="Emphasis"/>
        </w:rPr>
        <w:t>Force Design 2030</w:t>
      </w:r>
      <w:r w:rsidRPr="00636EA8">
        <w:rPr>
          <w:rStyle w:val="StyleUnderline"/>
        </w:rPr>
        <w:t xml:space="preserve">, have been controversial and come under heavy criticism. </w:t>
      </w:r>
      <w:r w:rsidRPr="00967A4A">
        <w:rPr>
          <w:sz w:val="16"/>
        </w:rPr>
        <w:t xml:space="preserve">That vision for the future force </w:t>
      </w:r>
      <w:r w:rsidRPr="00636EA8">
        <w:rPr>
          <w:rStyle w:val="StyleUnderline"/>
        </w:rPr>
        <w:t>includes cutting</w:t>
      </w:r>
      <w:r w:rsidRPr="00967A4A">
        <w:rPr>
          <w:sz w:val="16"/>
        </w:rPr>
        <w:t xml:space="preserve"> tanks, </w:t>
      </w:r>
      <w:proofErr w:type="gramStart"/>
      <w:r w:rsidRPr="00967A4A">
        <w:rPr>
          <w:sz w:val="16"/>
        </w:rPr>
        <w:t>artillery</w:t>
      </w:r>
      <w:proofErr w:type="gramEnd"/>
      <w:r w:rsidRPr="00967A4A">
        <w:rPr>
          <w:sz w:val="16"/>
        </w:rPr>
        <w:t xml:space="preserve"> and other </w:t>
      </w:r>
      <w:r w:rsidRPr="00636EA8">
        <w:rPr>
          <w:rStyle w:val="StyleUnderline"/>
        </w:rPr>
        <w:t>capabilities</w:t>
      </w:r>
      <w:r w:rsidRPr="00967A4A">
        <w:rPr>
          <w:sz w:val="16"/>
        </w:rPr>
        <w:t xml:space="preserve"> </w:t>
      </w:r>
      <w:r w:rsidRPr="00636EA8">
        <w:rPr>
          <w:rStyle w:val="Emphasis"/>
        </w:rPr>
        <w:t>to free up money</w:t>
      </w:r>
      <w:r w:rsidRPr="00967A4A">
        <w:rPr>
          <w:sz w:val="16"/>
        </w:rPr>
        <w:t xml:space="preserve"> </w:t>
      </w:r>
      <w:r w:rsidRPr="00636EA8">
        <w:rPr>
          <w:rStyle w:val="Emphasis"/>
        </w:rPr>
        <w:t>to invest in</w:t>
      </w:r>
      <w:r w:rsidRPr="00967A4A">
        <w:rPr>
          <w:sz w:val="16"/>
        </w:rPr>
        <w:t xml:space="preserve"> other </w:t>
      </w:r>
      <w:r w:rsidRPr="00636EA8">
        <w:rPr>
          <w:rStyle w:val="StyleUnderline"/>
        </w:rPr>
        <w:t>systems</w:t>
      </w:r>
      <w:r w:rsidRPr="00967A4A">
        <w:rPr>
          <w:sz w:val="16"/>
        </w:rPr>
        <w:t xml:space="preserve"> </w:t>
      </w:r>
      <w:r w:rsidRPr="00636EA8">
        <w:rPr>
          <w:rStyle w:val="StyleUnderline"/>
        </w:rPr>
        <w:t>that</w:t>
      </w:r>
      <w:r w:rsidRPr="00967A4A">
        <w:rPr>
          <w:sz w:val="16"/>
        </w:rPr>
        <w:t xml:space="preserve"> Berger and other service </w:t>
      </w:r>
      <w:r w:rsidRPr="00636EA8">
        <w:rPr>
          <w:rStyle w:val="StyleUnderline"/>
        </w:rPr>
        <w:t xml:space="preserve">leaders believe will be more </w:t>
      </w:r>
      <w:r w:rsidRPr="00636EA8">
        <w:rPr>
          <w:rStyle w:val="Emphasis"/>
        </w:rPr>
        <w:t>relevant</w:t>
      </w:r>
      <w:r w:rsidRPr="00636EA8">
        <w:rPr>
          <w:rStyle w:val="StyleUnderline"/>
        </w:rPr>
        <w:t xml:space="preserve"> in a potential conflict with China</w:t>
      </w:r>
      <w:r w:rsidRPr="00967A4A">
        <w:rPr>
          <w:sz w:val="16"/>
        </w:rPr>
        <w:t xml:space="preserve"> </w:t>
      </w:r>
      <w:r w:rsidRPr="00636EA8">
        <w:rPr>
          <w:rStyle w:val="StyleUnderline"/>
        </w:rPr>
        <w:t xml:space="preserve">in the </w:t>
      </w:r>
      <w:r w:rsidRPr="00636EA8">
        <w:rPr>
          <w:rStyle w:val="Emphasis"/>
        </w:rPr>
        <w:t>Indo-Pacific,</w:t>
      </w:r>
      <w:r w:rsidRPr="00967A4A">
        <w:rPr>
          <w:sz w:val="16"/>
        </w:rPr>
        <w:t xml:space="preserve"> </w:t>
      </w:r>
      <w:r w:rsidRPr="00636EA8">
        <w:rPr>
          <w:rStyle w:val="StyleUnderline"/>
        </w:rPr>
        <w:t>such as long-range anti-ship missiles</w:t>
      </w:r>
      <w:r w:rsidRPr="00967A4A">
        <w:rPr>
          <w:sz w:val="16"/>
        </w:rPr>
        <w:t xml:space="preserve"> </w:t>
      </w:r>
      <w:r w:rsidRPr="00636EA8">
        <w:rPr>
          <w:rStyle w:val="StyleUnderline"/>
        </w:rPr>
        <w:t>and</w:t>
      </w:r>
      <w:r w:rsidRPr="00967A4A">
        <w:rPr>
          <w:sz w:val="16"/>
        </w:rPr>
        <w:t xml:space="preserve"> </w:t>
      </w:r>
      <w:r w:rsidRPr="00636EA8">
        <w:rPr>
          <w:rStyle w:val="StyleUnderline"/>
        </w:rPr>
        <w:t>unmanned platforms.</w:t>
      </w:r>
    </w:p>
    <w:p w14:paraId="6B024D9D" w14:textId="77777777" w:rsidR="00791F88" w:rsidRPr="00967A4A" w:rsidRDefault="00791F88" w:rsidP="00791F88">
      <w:pPr>
        <w:rPr>
          <w:sz w:val="16"/>
        </w:rPr>
      </w:pPr>
      <w:r w:rsidRPr="00967A4A">
        <w:rPr>
          <w:sz w:val="16"/>
        </w:rPr>
        <w:t>In an op-ed published in Proceedings last year, Smith noted that “skepticism about change endures.”</w:t>
      </w:r>
    </w:p>
    <w:p w14:paraId="52686F01" w14:textId="77777777" w:rsidR="00791F88" w:rsidRPr="00967A4A" w:rsidRDefault="00791F88" w:rsidP="00791F88">
      <w:pPr>
        <w:rPr>
          <w:sz w:val="16"/>
        </w:rPr>
      </w:pPr>
      <w:r w:rsidRPr="00967A4A">
        <w:rPr>
          <w:sz w:val="16"/>
        </w:rPr>
        <w:t xml:space="preserve">“Change is hard, particularly for those as bound to tradition as are U.S. Marines. But change is inevitable in the business of war,” he wrote. “There are roughly 80,000 Marines aligned to missions in the Pacific, with nearly 24,000 of them forward deployed or stationed in theater … They will fight tomorrow if a </w:t>
      </w:r>
      <w:r w:rsidRPr="00636EA8">
        <w:rPr>
          <w:rStyle w:val="StyleUnderline"/>
        </w:rPr>
        <w:t>war</w:t>
      </w:r>
      <w:r w:rsidRPr="00967A4A">
        <w:rPr>
          <w:sz w:val="16"/>
        </w:rPr>
        <w:t xml:space="preserve"> begins, but without change, they will do so </w:t>
      </w:r>
      <w:r w:rsidRPr="00636EA8">
        <w:rPr>
          <w:rStyle w:val="StyleUnderline"/>
        </w:rPr>
        <w:t>with decades-old tools and organizations</w:t>
      </w:r>
      <w:r w:rsidRPr="00967A4A">
        <w:rPr>
          <w:sz w:val="16"/>
        </w:rPr>
        <w:t xml:space="preserve"> that are </w:t>
      </w:r>
      <w:r w:rsidRPr="00636EA8">
        <w:rPr>
          <w:rStyle w:val="Emphasis"/>
        </w:rPr>
        <w:t>not up to the standard of a peer conflict</w:t>
      </w:r>
      <w:r w:rsidRPr="00967A4A">
        <w:rPr>
          <w:sz w:val="16"/>
        </w:rPr>
        <w:t>. This is not acceptable.”</w:t>
      </w:r>
    </w:p>
    <w:p w14:paraId="0B7753A8" w14:textId="77777777" w:rsidR="00791F88" w:rsidRPr="00967A4A" w:rsidRDefault="00791F88" w:rsidP="00791F88">
      <w:pPr>
        <w:rPr>
          <w:sz w:val="16"/>
        </w:rPr>
      </w:pPr>
      <w:r w:rsidRPr="00967A4A">
        <w:rPr>
          <w:sz w:val="16"/>
        </w:rPr>
        <w:t xml:space="preserve">He described “stand-in forces” as </w:t>
      </w:r>
      <w:r w:rsidRPr="00636EA8">
        <w:rPr>
          <w:rStyle w:val="StyleUnderline"/>
        </w:rPr>
        <w:t xml:space="preserve">small units that are strategically </w:t>
      </w:r>
      <w:r w:rsidRPr="00636EA8">
        <w:rPr>
          <w:rStyle w:val="Emphasis"/>
        </w:rPr>
        <w:t>placed in locations</w:t>
      </w:r>
      <w:r w:rsidRPr="00967A4A">
        <w:rPr>
          <w:sz w:val="16"/>
        </w:rPr>
        <w:t xml:space="preserve"> where </w:t>
      </w:r>
      <w:r w:rsidRPr="00636EA8">
        <w:rPr>
          <w:rStyle w:val="StyleUnderline"/>
        </w:rPr>
        <w:t>they can “collect targeting data</w:t>
      </w:r>
      <w:r w:rsidRPr="00967A4A">
        <w:rPr>
          <w:sz w:val="16"/>
        </w:rPr>
        <w:t>, strike to close choke points, or herd adversaries into areas where U.S. naval and joint forces can bring more weapons to bear.”</w:t>
      </w:r>
    </w:p>
    <w:p w14:paraId="7BD102C8" w14:textId="77777777" w:rsidR="00791F88" w:rsidRPr="00967A4A" w:rsidRDefault="00791F88" w:rsidP="00791F88">
      <w:pPr>
        <w:rPr>
          <w:sz w:val="16"/>
        </w:rPr>
      </w:pPr>
      <w:r w:rsidRPr="00967A4A">
        <w:rPr>
          <w:sz w:val="16"/>
        </w:rPr>
        <w:t xml:space="preserve">“These light, </w:t>
      </w:r>
      <w:r w:rsidRPr="00636EA8">
        <w:rPr>
          <w:rStyle w:val="StyleUnderline"/>
        </w:rPr>
        <w:t xml:space="preserve">highly mobile forces have capabilities that will </w:t>
      </w:r>
      <w:r w:rsidRPr="00636EA8">
        <w:rPr>
          <w:rStyle w:val="Emphasis"/>
        </w:rPr>
        <w:t>force an adversary</w:t>
      </w:r>
      <w:r w:rsidRPr="00967A4A">
        <w:rPr>
          <w:sz w:val="16"/>
        </w:rPr>
        <w:t xml:space="preserve"> </w:t>
      </w:r>
      <w:r w:rsidRPr="00636EA8">
        <w:rPr>
          <w:rStyle w:val="StyleUnderline"/>
        </w:rPr>
        <w:t xml:space="preserve">to deal with a unit that previously would have been too small </w:t>
      </w:r>
      <w:r w:rsidRPr="00967A4A">
        <w:rPr>
          <w:sz w:val="16"/>
        </w:rPr>
        <w:t xml:space="preserve">to care about. They can persist independently for days if needed and can reposition with organic mobility assets to avoid being targeted. Their physical and electromagnetic signatures are so low they are not easily detected, and if detected, they </w:t>
      </w:r>
      <w:r w:rsidRPr="00636EA8">
        <w:rPr>
          <w:rStyle w:val="StyleUnderline"/>
        </w:rPr>
        <w:t>possess the lethality to fight</w:t>
      </w:r>
      <w:r w:rsidRPr="00967A4A">
        <w:rPr>
          <w:sz w:val="16"/>
        </w:rPr>
        <w:t>,” he wrote.</w:t>
      </w:r>
    </w:p>
    <w:p w14:paraId="1C64C00C" w14:textId="77777777" w:rsidR="00791F88" w:rsidRPr="00967A4A" w:rsidRDefault="00791F88" w:rsidP="00791F88">
      <w:pPr>
        <w:rPr>
          <w:sz w:val="16"/>
        </w:rPr>
      </w:pPr>
      <w:r w:rsidRPr="00967A4A">
        <w:rPr>
          <w:sz w:val="16"/>
        </w:rPr>
        <w:t xml:space="preserve">Smith has </w:t>
      </w:r>
      <w:r w:rsidRPr="00636EA8">
        <w:rPr>
          <w:rStyle w:val="Emphasis"/>
        </w:rPr>
        <w:t>also touted the benefits of new long-range weapons</w:t>
      </w:r>
      <w:r w:rsidRPr="00967A4A">
        <w:rPr>
          <w:sz w:val="16"/>
        </w:rPr>
        <w:t xml:space="preserve"> — such as the Naval Strike Missile — and unmanned platforms.</w:t>
      </w:r>
    </w:p>
    <w:p w14:paraId="60285CE8" w14:textId="77777777" w:rsidR="00791F88" w:rsidRPr="00967A4A" w:rsidRDefault="00791F88" w:rsidP="00791F88">
      <w:pPr>
        <w:rPr>
          <w:sz w:val="16"/>
        </w:rPr>
      </w:pPr>
      <w:r w:rsidRPr="00967A4A">
        <w:rPr>
          <w:sz w:val="16"/>
        </w:rPr>
        <w:t xml:space="preserve">“Longer-range fires </w:t>
      </w:r>
      <w:proofErr w:type="gramStart"/>
      <w:r w:rsidRPr="00967A4A">
        <w:rPr>
          <w:sz w:val="16"/>
        </w:rPr>
        <w:t>is</w:t>
      </w:r>
      <w:proofErr w:type="gramEnd"/>
      <w:r w:rsidRPr="00967A4A">
        <w:rPr>
          <w:sz w:val="16"/>
        </w:rPr>
        <w:t xml:space="preserve"> better” than traditional artillery, he said during an event at the Center for Strategic and International Studies last year. “You want to be able to </w:t>
      </w:r>
      <w:proofErr w:type="spellStart"/>
      <w:r w:rsidRPr="00967A4A">
        <w:rPr>
          <w:sz w:val="16"/>
        </w:rPr>
        <w:t>outstick</w:t>
      </w:r>
      <w:proofErr w:type="spellEnd"/>
      <w:r w:rsidRPr="00967A4A">
        <w:rPr>
          <w:sz w:val="16"/>
        </w:rPr>
        <w:t xml:space="preserve"> your adversary.”</w:t>
      </w:r>
    </w:p>
    <w:p w14:paraId="0781143D" w14:textId="77777777" w:rsidR="00791F88" w:rsidRPr="00967A4A" w:rsidRDefault="00791F88" w:rsidP="00791F88">
      <w:pPr>
        <w:rPr>
          <w:sz w:val="16"/>
        </w:rPr>
      </w:pPr>
      <w:r w:rsidRPr="00967A4A">
        <w:rPr>
          <w:sz w:val="16"/>
        </w:rPr>
        <w:t xml:space="preserve">He </w:t>
      </w:r>
      <w:r w:rsidRPr="00636EA8">
        <w:rPr>
          <w:rStyle w:val="StyleUnderline"/>
        </w:rPr>
        <w:t>has also highlighted the vulnerability</w:t>
      </w:r>
      <w:r w:rsidRPr="00967A4A">
        <w:rPr>
          <w:sz w:val="16"/>
        </w:rPr>
        <w:t xml:space="preserve"> of tanks in modern warfare.</w:t>
      </w:r>
    </w:p>
    <w:p w14:paraId="7DF22779" w14:textId="77777777" w:rsidR="00791F88" w:rsidRPr="00967A4A" w:rsidRDefault="00791F88" w:rsidP="00791F88">
      <w:pPr>
        <w:rPr>
          <w:sz w:val="16"/>
        </w:rPr>
      </w:pPr>
      <w:r w:rsidRPr="00967A4A">
        <w:rPr>
          <w:sz w:val="16"/>
        </w:rPr>
        <w:t>“Armor has a purpose ­— to kill other armor, primarily. And when the tank main gun goes around 4,000 yards and we can kill it with a drone at 90,000 yards, then you probably don’t want to be sitting at a tank,” he said at CSIS.</w:t>
      </w:r>
    </w:p>
    <w:p w14:paraId="4DE13974" w14:textId="77777777" w:rsidR="00791F88" w:rsidRPr="00967A4A" w:rsidRDefault="00791F88" w:rsidP="00791F88">
      <w:pPr>
        <w:rPr>
          <w:sz w:val="16"/>
        </w:rPr>
      </w:pPr>
      <w:r w:rsidRPr="00967A4A">
        <w:rPr>
          <w:sz w:val="16"/>
        </w:rPr>
        <w:t xml:space="preserve">The </w:t>
      </w:r>
      <w:r w:rsidRPr="00636EA8">
        <w:rPr>
          <w:rStyle w:val="StyleUnderline"/>
        </w:rPr>
        <w:t>Marine Corps and the Defense Department</w:t>
      </w:r>
      <w:r w:rsidRPr="00967A4A">
        <w:rPr>
          <w:sz w:val="16"/>
        </w:rPr>
        <w:t xml:space="preserve"> writ large also </w:t>
      </w:r>
      <w:r w:rsidRPr="00636EA8">
        <w:rPr>
          <w:rStyle w:val="Emphasis"/>
        </w:rPr>
        <w:t xml:space="preserve">need to leverage artificial intelligence </w:t>
      </w:r>
      <w:r w:rsidRPr="00636EA8">
        <w:rPr>
          <w:rStyle w:val="StyleUnderline"/>
        </w:rPr>
        <w:t>to aid</w:t>
      </w:r>
      <w:r w:rsidRPr="00967A4A">
        <w:rPr>
          <w:sz w:val="16"/>
        </w:rPr>
        <w:t xml:space="preserve"> targeting and implementation of the Pentagon’s Joint All-Domain Command and Control (</w:t>
      </w:r>
      <w:r w:rsidRPr="00636EA8">
        <w:rPr>
          <w:rStyle w:val="Emphasis"/>
        </w:rPr>
        <w:t>JADC2</w:t>
      </w:r>
      <w:r w:rsidRPr="00967A4A">
        <w:rPr>
          <w:sz w:val="16"/>
        </w:rPr>
        <w:t xml:space="preserve">) </w:t>
      </w:r>
      <w:r w:rsidRPr="00636EA8">
        <w:rPr>
          <w:rStyle w:val="Emphasis"/>
        </w:rPr>
        <w:t>warfighting</w:t>
      </w:r>
      <w:r w:rsidRPr="00967A4A">
        <w:rPr>
          <w:sz w:val="16"/>
        </w:rPr>
        <w:t xml:space="preserve"> </w:t>
      </w:r>
      <w:r w:rsidRPr="00636EA8">
        <w:rPr>
          <w:rStyle w:val="Emphasis"/>
        </w:rPr>
        <w:t>concept</w:t>
      </w:r>
      <w:r w:rsidRPr="00967A4A">
        <w:rPr>
          <w:sz w:val="16"/>
        </w:rPr>
        <w:t>, according to Smith.</w:t>
      </w:r>
    </w:p>
    <w:p w14:paraId="5465F194" w14:textId="77777777" w:rsidR="00791F88" w:rsidRPr="00967A4A" w:rsidRDefault="00791F88" w:rsidP="00791F88">
      <w:pPr>
        <w:rPr>
          <w:sz w:val="16"/>
        </w:rPr>
      </w:pPr>
      <w:r w:rsidRPr="00967A4A">
        <w:rPr>
          <w:sz w:val="16"/>
        </w:rPr>
        <w:t xml:space="preserve">“Now </w:t>
      </w:r>
      <w:r w:rsidRPr="00636EA8">
        <w:rPr>
          <w:rStyle w:val="StyleUnderline"/>
        </w:rPr>
        <w:t>it’s a matter of using the algorithms</w:t>
      </w:r>
      <w:r w:rsidRPr="00967A4A">
        <w:rPr>
          <w:sz w:val="16"/>
        </w:rPr>
        <w:t xml:space="preserve"> </w:t>
      </w:r>
      <w:r w:rsidRPr="00636EA8">
        <w:rPr>
          <w:rStyle w:val="StyleUnderline"/>
        </w:rPr>
        <w:t>that connect what you see to joint all-domain command and contro</w:t>
      </w:r>
      <w:r w:rsidRPr="00967A4A">
        <w:rPr>
          <w:sz w:val="16"/>
        </w:rPr>
        <w:t>l … so that every sensor is fused to then provide that intelligence, that target-quality data, to the best possible shooter,” he said.</w:t>
      </w:r>
    </w:p>
    <w:p w14:paraId="65F19DD2" w14:textId="77777777" w:rsidR="00791F88" w:rsidRPr="00967A4A" w:rsidRDefault="00791F88" w:rsidP="00791F88">
      <w:pPr>
        <w:rPr>
          <w:sz w:val="16"/>
        </w:rPr>
      </w:pPr>
      <w:r w:rsidRPr="00967A4A">
        <w:rPr>
          <w:sz w:val="16"/>
        </w:rPr>
        <w:t>Despite criticism, including from retired senior Marine Corps officers, Smith said th</w:t>
      </w:r>
      <w:r w:rsidRPr="00636EA8">
        <w:rPr>
          <w:rStyle w:val="StyleUnderline"/>
        </w:rPr>
        <w:t>e service needs to move quickly with force desig</w:t>
      </w:r>
      <w:r w:rsidRPr="00967A4A">
        <w:rPr>
          <w:sz w:val="16"/>
        </w:rPr>
        <w:t xml:space="preserve">n and force development changes </w:t>
      </w:r>
      <w:r w:rsidRPr="00636EA8">
        <w:rPr>
          <w:rStyle w:val="Emphasis"/>
        </w:rPr>
        <w:t>to counter China</w:t>
      </w:r>
      <w:r w:rsidRPr="00967A4A">
        <w:rPr>
          <w:sz w:val="16"/>
        </w:rPr>
        <w:t>.</w:t>
      </w:r>
    </w:p>
    <w:p w14:paraId="01406014" w14:textId="77777777" w:rsidR="00791F88" w:rsidRPr="00967A4A" w:rsidRDefault="00791F88" w:rsidP="00791F88">
      <w:pPr>
        <w:rPr>
          <w:sz w:val="16"/>
        </w:rPr>
      </w:pPr>
      <w:r w:rsidRPr="00967A4A">
        <w:rPr>
          <w:sz w:val="16"/>
        </w:rPr>
        <w:t xml:space="preserve">“We’re </w:t>
      </w:r>
      <w:proofErr w:type="spellStart"/>
      <w:r w:rsidRPr="00967A4A">
        <w:rPr>
          <w:sz w:val="16"/>
        </w:rPr>
        <w:t>gonna</w:t>
      </w:r>
      <w:proofErr w:type="spellEnd"/>
      <w:r w:rsidRPr="00967A4A">
        <w:rPr>
          <w:sz w:val="16"/>
        </w:rPr>
        <w:t xml:space="preserve"> keep going as fast as we can go because … </w:t>
      </w:r>
      <w:r w:rsidRPr="00636EA8">
        <w:rPr>
          <w:rStyle w:val="Emphasis"/>
        </w:rPr>
        <w:t>China is the pacing threat</w:t>
      </w:r>
      <w:r w:rsidRPr="00967A4A">
        <w:rPr>
          <w:sz w:val="16"/>
        </w:rPr>
        <w:t>,” he said at the annual Defense News Conference last year. “You prep for the worst-case scenario. I mean, that’s what we get paid to do. So that is what we’re doing with force design.”</w:t>
      </w:r>
    </w:p>
    <w:p w14:paraId="1DB28A21" w14:textId="77777777" w:rsidR="00791F88" w:rsidRPr="00967A4A" w:rsidRDefault="00791F88" w:rsidP="00791F88">
      <w:pPr>
        <w:rPr>
          <w:sz w:val="16"/>
        </w:rPr>
      </w:pPr>
      <w:r w:rsidRPr="00967A4A">
        <w:rPr>
          <w:sz w:val="16"/>
        </w:rPr>
        <w:t xml:space="preserve">A veteran of the Afghanistan and Iraq wars, </w:t>
      </w:r>
      <w:r w:rsidRPr="00636EA8">
        <w:rPr>
          <w:rStyle w:val="StyleUnderline"/>
        </w:rPr>
        <w:t>Smith has served in the Corps for more than 35 years,</w:t>
      </w:r>
      <w:r w:rsidRPr="00967A4A">
        <w:rPr>
          <w:sz w:val="16"/>
        </w:rPr>
        <w:t xml:space="preserve"> having been commissioned in 1987 after graduating from Texas A&amp;M, according to his official Marine Corps biography.</w:t>
      </w:r>
    </w:p>
    <w:p w14:paraId="6569C391" w14:textId="77777777" w:rsidR="00791F88" w:rsidRPr="00967A4A" w:rsidRDefault="00791F88" w:rsidP="00791F88">
      <w:pPr>
        <w:rPr>
          <w:sz w:val="16"/>
        </w:rPr>
      </w:pPr>
      <w:r w:rsidRPr="00967A4A">
        <w:rPr>
          <w:sz w:val="16"/>
        </w:rPr>
        <w:t>His commands have included Weapons Company, 2nd Battalion, 2nd Marine Regiment; 1st Battalion, 5th Marine Regiment; and 8th Marine Regiment/ Regimental Combat Team 8.</w:t>
      </w:r>
    </w:p>
    <w:p w14:paraId="25808421" w14:textId="77777777" w:rsidR="00791F88" w:rsidRPr="00967A4A" w:rsidRDefault="00791F88" w:rsidP="00791F88">
      <w:pPr>
        <w:rPr>
          <w:sz w:val="16"/>
        </w:rPr>
      </w:pPr>
      <w:r w:rsidRPr="00967A4A">
        <w:rPr>
          <w:sz w:val="16"/>
        </w:rPr>
        <w:t>He has also led U.S. Marine Corps Forces Southern Command, 1st Marine Division, III Marine Expeditionary Force, and Marine Corps Combat Development Command.</w:t>
      </w:r>
    </w:p>
    <w:p w14:paraId="4E59BE1A" w14:textId="77777777" w:rsidR="00791F88" w:rsidRPr="00967A4A" w:rsidRDefault="00791F88" w:rsidP="00791F88">
      <w:pPr>
        <w:rPr>
          <w:sz w:val="16"/>
        </w:rPr>
      </w:pPr>
      <w:r w:rsidRPr="00967A4A">
        <w:rPr>
          <w:sz w:val="16"/>
        </w:rPr>
        <w:t>Staff assignments have included director of the capability development directorate, combat development and integration; senior military assistant to the deputy secretary of defense and secretary of defense; and deputy commandant for combat development and integration.</w:t>
      </w:r>
    </w:p>
    <w:p w14:paraId="63DEDCA9" w14:textId="77777777" w:rsidR="00791F88" w:rsidRPr="00967A4A" w:rsidRDefault="00791F88" w:rsidP="00791F88">
      <w:pPr>
        <w:rPr>
          <w:sz w:val="16"/>
        </w:rPr>
      </w:pPr>
      <w:r w:rsidRPr="00967A4A">
        <w:rPr>
          <w:sz w:val="16"/>
        </w:rPr>
        <w:t>Both Smith and Berger declined to comment on the nomination.</w:t>
      </w:r>
    </w:p>
    <w:p w14:paraId="77C42AD7" w14:textId="77777777" w:rsidR="00791F88" w:rsidRPr="00967A4A" w:rsidRDefault="00791F88" w:rsidP="00791F88">
      <w:pPr>
        <w:rPr>
          <w:sz w:val="16"/>
        </w:rPr>
      </w:pPr>
      <w:r w:rsidRPr="00967A4A">
        <w:rPr>
          <w:sz w:val="16"/>
        </w:rPr>
        <w:t>It wasn’t immediately clear when the Senate Armed Services Committee might hold a confirmation hearing for Smith.</w:t>
      </w:r>
    </w:p>
    <w:p w14:paraId="3BAC6614" w14:textId="77777777" w:rsidR="00791F88" w:rsidRPr="00967A4A" w:rsidRDefault="00791F88" w:rsidP="00791F88">
      <w:pPr>
        <w:rPr>
          <w:u w:val="single"/>
        </w:rPr>
      </w:pPr>
      <w:r w:rsidRPr="00967A4A">
        <w:rPr>
          <w:highlight w:val="lightGray"/>
          <w:u w:val="single"/>
        </w:rPr>
        <w:t>Retired Marine Col.</w:t>
      </w:r>
      <w:r w:rsidRPr="00967A4A">
        <w:rPr>
          <w:u w:val="single"/>
        </w:rPr>
        <w:t xml:space="preserve"> Mark </w:t>
      </w:r>
      <w:r w:rsidRPr="00967A4A">
        <w:rPr>
          <w:highlight w:val="lightGray"/>
          <w:u w:val="single"/>
        </w:rPr>
        <w:t>Cancian</w:t>
      </w:r>
      <w:r w:rsidRPr="00967A4A">
        <w:rPr>
          <w:u w:val="single"/>
        </w:rPr>
        <w:t xml:space="preserve">, a senior adviser with the CSIS International Security Program who served as an infantry, </w:t>
      </w:r>
      <w:proofErr w:type="gramStart"/>
      <w:r w:rsidRPr="00967A4A">
        <w:rPr>
          <w:u w:val="single"/>
        </w:rPr>
        <w:t>artillery</w:t>
      </w:r>
      <w:proofErr w:type="gramEnd"/>
      <w:r w:rsidRPr="00967A4A">
        <w:rPr>
          <w:u w:val="single"/>
        </w:rPr>
        <w:t xml:space="preserve"> and civil affairs officer during his career in the Corps, said he </w:t>
      </w:r>
      <w:r w:rsidRPr="00967A4A">
        <w:rPr>
          <w:highlight w:val="lightGray"/>
          <w:u w:val="single"/>
        </w:rPr>
        <w:t xml:space="preserve">expects </w:t>
      </w:r>
      <w:r w:rsidRPr="00967A4A">
        <w:rPr>
          <w:rStyle w:val="Emphasis"/>
          <w:highlight w:val="lightGray"/>
        </w:rPr>
        <w:t>the Senate will confirm Smith’s nomination</w:t>
      </w:r>
      <w:r w:rsidRPr="00967A4A">
        <w:rPr>
          <w:u w:val="single"/>
        </w:rPr>
        <w:t>.</w:t>
      </w:r>
    </w:p>
    <w:p w14:paraId="5FD4DD5D" w14:textId="77777777" w:rsidR="00791F88" w:rsidRPr="00967A4A" w:rsidRDefault="00791F88" w:rsidP="00791F88">
      <w:pPr>
        <w:rPr>
          <w:sz w:val="16"/>
        </w:rPr>
      </w:pPr>
      <w:r w:rsidRPr="00967A4A">
        <w:rPr>
          <w:u w:val="single"/>
        </w:rPr>
        <w:t>“</w:t>
      </w:r>
      <w:r w:rsidRPr="00967A4A">
        <w:rPr>
          <w:highlight w:val="lightGray"/>
          <w:u w:val="single"/>
        </w:rPr>
        <w:t>Is there going to be</w:t>
      </w:r>
      <w:r w:rsidRPr="00967A4A">
        <w:rPr>
          <w:u w:val="single"/>
        </w:rPr>
        <w:t xml:space="preserve"> any </w:t>
      </w:r>
      <w:r w:rsidRPr="00967A4A">
        <w:rPr>
          <w:highlight w:val="lightGray"/>
          <w:u w:val="single"/>
        </w:rPr>
        <w:t>pushback</w:t>
      </w:r>
      <w:r w:rsidRPr="00967A4A">
        <w:rPr>
          <w:u w:val="single"/>
        </w:rPr>
        <w:t xml:space="preserve"> from Congress? … I think </w:t>
      </w:r>
      <w:r w:rsidRPr="00967A4A">
        <w:rPr>
          <w:highlight w:val="lightGray"/>
          <w:u w:val="single"/>
        </w:rPr>
        <w:t>for the most part,</w:t>
      </w:r>
      <w:r w:rsidRPr="00967A4A">
        <w:rPr>
          <w:u w:val="single"/>
        </w:rPr>
        <w:t xml:space="preserve"> the answer is ‘</w:t>
      </w:r>
      <w:r w:rsidRPr="00967A4A">
        <w:rPr>
          <w:highlight w:val="lightGray"/>
          <w:u w:val="single"/>
        </w:rPr>
        <w:t>no.’</w:t>
      </w:r>
      <w:r w:rsidRPr="00967A4A">
        <w:rPr>
          <w:u w:val="single"/>
        </w:rPr>
        <w:t xml:space="preserve"> I think </w:t>
      </w:r>
      <w:r w:rsidRPr="00967A4A">
        <w:rPr>
          <w:highlight w:val="lightGray"/>
          <w:u w:val="single"/>
        </w:rPr>
        <w:t>they’ve got a lot of support</w:t>
      </w:r>
      <w:r w:rsidRPr="00967A4A">
        <w:rPr>
          <w:u w:val="single"/>
        </w:rPr>
        <w:t xml:space="preserve">, but there will be a couple of members — </w:t>
      </w:r>
      <w:r w:rsidRPr="00967A4A">
        <w:rPr>
          <w:highlight w:val="lightGray"/>
          <w:u w:val="single"/>
        </w:rPr>
        <w:t>some</w:t>
      </w:r>
      <w:r w:rsidRPr="00967A4A">
        <w:rPr>
          <w:u w:val="single"/>
        </w:rPr>
        <w:t xml:space="preserve"> of them, you know, I think </w:t>
      </w:r>
      <w:r w:rsidRPr="00967A4A">
        <w:rPr>
          <w:highlight w:val="lightGray"/>
          <w:u w:val="single"/>
        </w:rPr>
        <w:t>will ask tough questions. But</w:t>
      </w:r>
      <w:r w:rsidRPr="00967A4A">
        <w:rPr>
          <w:u w:val="single"/>
        </w:rPr>
        <w:t xml:space="preserve"> I think </w:t>
      </w:r>
      <w:r w:rsidRPr="00967A4A">
        <w:rPr>
          <w:highlight w:val="lightGray"/>
          <w:u w:val="single"/>
        </w:rPr>
        <w:t>he’ll get through</w:t>
      </w:r>
      <w:r w:rsidRPr="00967A4A">
        <w:rPr>
          <w:u w:val="single"/>
        </w:rPr>
        <w:t>, but</w:t>
      </w:r>
      <w:r w:rsidRPr="00967A4A">
        <w:rPr>
          <w:sz w:val="16"/>
        </w:rPr>
        <w:t xml:space="preserve"> … there will be a little dissent,” Cancian told </w:t>
      </w:r>
      <w:proofErr w:type="spellStart"/>
      <w:r w:rsidRPr="00967A4A">
        <w:rPr>
          <w:sz w:val="16"/>
        </w:rPr>
        <w:t>DefenseScoop</w:t>
      </w:r>
      <w:proofErr w:type="spellEnd"/>
      <w:r w:rsidRPr="00967A4A">
        <w:rPr>
          <w:sz w:val="16"/>
        </w:rPr>
        <w:t>.</w:t>
      </w:r>
    </w:p>
    <w:p w14:paraId="043D194C" w14:textId="77777777" w:rsidR="00791F88" w:rsidRPr="00636EA8" w:rsidRDefault="00791F88" w:rsidP="00791F88">
      <w:pPr>
        <w:rPr>
          <w:rStyle w:val="Emphasis"/>
        </w:rPr>
      </w:pPr>
      <w:r w:rsidRPr="00967A4A">
        <w:rPr>
          <w:sz w:val="16"/>
        </w:rPr>
        <w:t xml:space="preserve">He noted that rhetorically, </w:t>
      </w:r>
      <w:r w:rsidRPr="00636EA8">
        <w:rPr>
          <w:rStyle w:val="Emphasis"/>
        </w:rPr>
        <w:t>Smith has been “fully behind” Force Design 2030.</w:t>
      </w:r>
    </w:p>
    <w:p w14:paraId="37002A4A" w14:textId="77777777" w:rsidR="00791F88" w:rsidRPr="00967A4A" w:rsidRDefault="00791F88" w:rsidP="00791F88">
      <w:pPr>
        <w:rPr>
          <w:sz w:val="16"/>
        </w:rPr>
      </w:pPr>
      <w:r w:rsidRPr="00967A4A">
        <w:rPr>
          <w:sz w:val="16"/>
        </w:rPr>
        <w:t xml:space="preserve">“He </w:t>
      </w:r>
      <w:r w:rsidRPr="00636EA8">
        <w:rPr>
          <w:rStyle w:val="StyleUnderline"/>
        </w:rPr>
        <w:t>has been Berger’s surrogate</w:t>
      </w:r>
      <w:r w:rsidRPr="00967A4A">
        <w:rPr>
          <w:sz w:val="16"/>
        </w:rPr>
        <w:t xml:space="preserve"> [on this], so if anyone were going to carry it on, I think it would be Smith. You know, that said, he’s not Berger and he has latitude to make some changes if he wanted to coming in. I mean, I wouldn’t expect him to make </w:t>
      </w:r>
      <w:proofErr w:type="gramStart"/>
      <w:r w:rsidRPr="00967A4A">
        <w:rPr>
          <w:sz w:val="16"/>
        </w:rPr>
        <w:t>really radical</w:t>
      </w:r>
      <w:proofErr w:type="gramEnd"/>
      <w:r w:rsidRPr="00967A4A">
        <w:rPr>
          <w:sz w:val="16"/>
        </w:rPr>
        <w:t xml:space="preserve"> changes, of course, but he might do some things to tamp down the civil war in the Marine Corps, you know, to do some things that might take the edge off of the retired generals’ complaints,” Cancian said.</w:t>
      </w:r>
    </w:p>
    <w:p w14:paraId="1C631CC5" w14:textId="77777777" w:rsidR="00791F88" w:rsidRPr="00056439" w:rsidRDefault="00791F88" w:rsidP="00791F88">
      <w:pPr>
        <w:pStyle w:val="Heading4"/>
      </w:pPr>
      <w:r>
        <w:t xml:space="preserve">No 1ac impact to </w:t>
      </w:r>
      <w:proofErr w:type="spellStart"/>
      <w:r>
        <w:t>indo</w:t>
      </w:r>
      <w:proofErr w:type="spellEnd"/>
      <w:r>
        <w:t>-pacific threats</w:t>
      </w:r>
    </w:p>
    <w:p w14:paraId="21537AC6" w14:textId="77777777" w:rsidR="00791F88" w:rsidRDefault="00791F88" w:rsidP="00791F88">
      <w:pPr>
        <w:pStyle w:val="Heading3"/>
      </w:pPr>
      <w:r>
        <w:t>Senkaku</w:t>
      </w:r>
    </w:p>
    <w:p w14:paraId="1A99C32B" w14:textId="77777777" w:rsidR="00791F88" w:rsidRDefault="00791F88" w:rsidP="00791F88">
      <w:pPr>
        <w:pStyle w:val="Heading4"/>
      </w:pPr>
      <w:proofErr w:type="spellStart"/>
      <w:r>
        <w:t>Squo</w:t>
      </w:r>
      <w:proofErr w:type="spellEnd"/>
      <w:r>
        <w:t xml:space="preserve"> soles—hotlines are in place to de-escalate tensions over the Senkaku </w:t>
      </w:r>
      <w:proofErr w:type="gramStart"/>
      <w:r>
        <w:t>islands</w:t>
      </w:r>
      <w:proofErr w:type="gramEnd"/>
    </w:p>
    <w:p w14:paraId="17E0F5CE" w14:textId="77777777" w:rsidR="00791F88" w:rsidRDefault="00791F88" w:rsidP="00791F88">
      <w:r w:rsidRPr="00F95433">
        <w:rPr>
          <w:rStyle w:val="Style13ptBold"/>
        </w:rPr>
        <w:t>Miki 23</w:t>
      </w:r>
      <w:r>
        <w:t>- Nikkei staff writer</w:t>
      </w:r>
    </w:p>
    <w:p w14:paraId="2C42A79E" w14:textId="77777777" w:rsidR="00791F88" w:rsidRPr="00F95433" w:rsidRDefault="00791F88" w:rsidP="00791F88">
      <w:r w:rsidRPr="00F95433">
        <w:t xml:space="preserve">Rieko Miki, "Japan and China set up hotline to prevent maritime, air clashes," Nikkei Asia, 4-1-2023, https://webcache.googleusercontent.com/search?q=cache:https://asia.nikkei.com/Politics/Defense/Japan-and-China-set-up-hotline-to-prevent-maritime-air-clashes-- </w:t>
      </w:r>
      <w:proofErr w:type="spellStart"/>
      <w:proofErr w:type="gramStart"/>
      <w:r w:rsidRPr="00F95433">
        <w:rPr>
          <w:rFonts w:ascii="MS Gothic" w:eastAsia="MS Gothic" w:hAnsi="MS Gothic" w:cs="MS Gothic" w:hint="eastAsia"/>
        </w:rPr>
        <w:t>嘉</w:t>
      </w:r>
      <w:r w:rsidRPr="00F95433">
        <w:rPr>
          <w:rFonts w:ascii="Microsoft JhengHei" w:eastAsia="Microsoft JhengHei" w:hAnsi="Microsoft JhengHei" w:cs="Microsoft JhengHei" w:hint="eastAsia"/>
        </w:rPr>
        <w:t>玮</w:t>
      </w:r>
      <w:proofErr w:type="spellEnd"/>
      <w:proofErr w:type="gramEnd"/>
    </w:p>
    <w:p w14:paraId="142532B1" w14:textId="77777777" w:rsidR="00791F88" w:rsidRPr="00F95433" w:rsidRDefault="00791F88" w:rsidP="00791F88">
      <w:pPr>
        <w:rPr>
          <w:rStyle w:val="StyleUnderline"/>
        </w:rPr>
      </w:pPr>
      <w:r w:rsidRPr="00F95433">
        <w:rPr>
          <w:sz w:val="16"/>
        </w:rPr>
        <w:t xml:space="preserve">TOKYO -- </w:t>
      </w:r>
      <w:r w:rsidRPr="00F95433">
        <w:rPr>
          <w:rStyle w:val="StyleUnderline"/>
        </w:rPr>
        <w:t xml:space="preserve">A </w:t>
      </w:r>
      <w:r w:rsidRPr="00F95433">
        <w:rPr>
          <w:rStyle w:val="Emphasis"/>
        </w:rPr>
        <w:t>hotline linking</w:t>
      </w:r>
      <w:r w:rsidRPr="00F95433">
        <w:rPr>
          <w:rStyle w:val="StyleUnderline"/>
        </w:rPr>
        <w:t xml:space="preserve"> the </w:t>
      </w:r>
      <w:r w:rsidRPr="00F95433">
        <w:rPr>
          <w:rStyle w:val="Emphasis"/>
        </w:rPr>
        <w:t>Japanese and Chinese defense</w:t>
      </w:r>
      <w:r w:rsidRPr="00F95433">
        <w:rPr>
          <w:rStyle w:val="StyleUnderline"/>
        </w:rPr>
        <w:t xml:space="preserve"> authorities has been </w:t>
      </w:r>
      <w:r w:rsidRPr="00F95433">
        <w:rPr>
          <w:rStyle w:val="Emphasis"/>
        </w:rPr>
        <w:t>completed</w:t>
      </w:r>
      <w:r w:rsidRPr="00F95433">
        <w:rPr>
          <w:rStyle w:val="StyleUnderline"/>
        </w:rPr>
        <w:t>,</w:t>
      </w:r>
      <w:r w:rsidRPr="00F95433">
        <w:rPr>
          <w:sz w:val="16"/>
        </w:rPr>
        <w:t xml:space="preserve"> the Ministry of Defense here said Friday, part of an effort </w:t>
      </w:r>
      <w:r w:rsidRPr="00F95433">
        <w:rPr>
          <w:rStyle w:val="Emphasis"/>
        </w:rPr>
        <w:t>to prevent</w:t>
      </w:r>
      <w:r w:rsidRPr="00F95433">
        <w:rPr>
          <w:rStyle w:val="StyleUnderline"/>
        </w:rPr>
        <w:t xml:space="preserve"> accidental </w:t>
      </w:r>
      <w:r w:rsidRPr="00F95433">
        <w:rPr>
          <w:rStyle w:val="Emphasis"/>
        </w:rPr>
        <w:t xml:space="preserve">clashes in </w:t>
      </w:r>
      <w:r w:rsidRPr="00F95433">
        <w:rPr>
          <w:rStyle w:val="StyleUnderline"/>
        </w:rPr>
        <w:t xml:space="preserve">the air and </w:t>
      </w:r>
      <w:r w:rsidRPr="00F95433">
        <w:rPr>
          <w:rStyle w:val="Emphasis"/>
        </w:rPr>
        <w:t>sea</w:t>
      </w:r>
      <w:r w:rsidRPr="00F95433">
        <w:rPr>
          <w:rStyle w:val="StyleUnderline"/>
        </w:rPr>
        <w:t>.</w:t>
      </w:r>
    </w:p>
    <w:p w14:paraId="72165F0E" w14:textId="77777777" w:rsidR="00791F88" w:rsidRPr="00F95433" w:rsidRDefault="00791F88" w:rsidP="00791F88">
      <w:pPr>
        <w:rPr>
          <w:rStyle w:val="StyleUnderline"/>
        </w:rPr>
      </w:pPr>
      <w:r w:rsidRPr="00F95433">
        <w:rPr>
          <w:sz w:val="16"/>
        </w:rPr>
        <w:t xml:space="preserve">The </w:t>
      </w:r>
      <w:r w:rsidRPr="00F95433">
        <w:rPr>
          <w:rStyle w:val="Emphasis"/>
        </w:rPr>
        <w:t>two sides</w:t>
      </w:r>
      <w:r w:rsidRPr="00F95433">
        <w:rPr>
          <w:rStyle w:val="StyleUnderline"/>
        </w:rPr>
        <w:t xml:space="preserve"> aim to </w:t>
      </w:r>
      <w:r w:rsidRPr="00F95433">
        <w:rPr>
          <w:rStyle w:val="Emphasis"/>
        </w:rPr>
        <w:t>begin</w:t>
      </w:r>
      <w:r w:rsidRPr="00F95433">
        <w:rPr>
          <w:rStyle w:val="StyleUnderline"/>
        </w:rPr>
        <w:t xml:space="preserve"> </w:t>
      </w:r>
      <w:r w:rsidRPr="00F95433">
        <w:rPr>
          <w:rStyle w:val="Emphasis"/>
        </w:rPr>
        <w:t>operation</w:t>
      </w:r>
      <w:r w:rsidRPr="00F95433">
        <w:rPr>
          <w:rStyle w:val="StyleUnderline"/>
        </w:rPr>
        <w:t xml:space="preserve"> </w:t>
      </w:r>
      <w:r w:rsidRPr="00F95433">
        <w:rPr>
          <w:sz w:val="16"/>
        </w:rPr>
        <w:t xml:space="preserve">of the hotline </w:t>
      </w:r>
      <w:r w:rsidRPr="00F95433">
        <w:rPr>
          <w:rStyle w:val="Emphasis"/>
        </w:rPr>
        <w:t>this spring.</w:t>
      </w:r>
    </w:p>
    <w:p w14:paraId="5F49831C" w14:textId="77777777" w:rsidR="00791F88" w:rsidRPr="00F95433" w:rsidRDefault="00791F88" w:rsidP="00791F88">
      <w:pPr>
        <w:rPr>
          <w:sz w:val="16"/>
        </w:rPr>
      </w:pPr>
      <w:r w:rsidRPr="00F95433">
        <w:rPr>
          <w:sz w:val="16"/>
        </w:rPr>
        <w:t>The announcement came ahead of a meeting between Japanese Foreign Minister Yoshimasa Hayashi and Chinese counterpart Qin Gang in Beijing this weekend.</w:t>
      </w:r>
    </w:p>
    <w:p w14:paraId="2237C016" w14:textId="77777777" w:rsidR="00791F88" w:rsidRPr="00F95433" w:rsidRDefault="00791F88" w:rsidP="00791F88">
      <w:pPr>
        <w:rPr>
          <w:rStyle w:val="StyleUnderline"/>
        </w:rPr>
      </w:pPr>
      <w:r w:rsidRPr="00F95433">
        <w:rPr>
          <w:rStyle w:val="StyleUnderline"/>
        </w:rPr>
        <w:t xml:space="preserve">The </w:t>
      </w:r>
      <w:r w:rsidRPr="00F95433">
        <w:rPr>
          <w:rStyle w:val="Emphasis"/>
        </w:rPr>
        <w:t>hotline</w:t>
      </w:r>
      <w:r w:rsidRPr="00F95433">
        <w:rPr>
          <w:rStyle w:val="StyleUnderline"/>
        </w:rPr>
        <w:t xml:space="preserve"> is </w:t>
      </w:r>
      <w:r w:rsidRPr="00F95433">
        <w:rPr>
          <w:rStyle w:val="Emphasis"/>
        </w:rPr>
        <w:t>part of</w:t>
      </w:r>
      <w:r w:rsidRPr="00F95433">
        <w:rPr>
          <w:rStyle w:val="StyleUnderline"/>
        </w:rPr>
        <w:t xml:space="preserve"> a </w:t>
      </w:r>
      <w:r w:rsidRPr="00F95433">
        <w:rPr>
          <w:rStyle w:val="Emphasis"/>
        </w:rPr>
        <w:t>maritime</w:t>
      </w:r>
      <w:r w:rsidRPr="00F95433">
        <w:rPr>
          <w:rStyle w:val="StyleUnderline"/>
        </w:rPr>
        <w:t xml:space="preserve"> and aerial </w:t>
      </w:r>
      <w:r w:rsidRPr="00F95433">
        <w:rPr>
          <w:rStyle w:val="Emphasis"/>
        </w:rPr>
        <w:t>communication</w:t>
      </w:r>
      <w:r w:rsidRPr="00F95433">
        <w:rPr>
          <w:rStyle w:val="StyleUnderline"/>
        </w:rPr>
        <w:t xml:space="preserve"> mechanism that "aims </w:t>
      </w:r>
      <w:r w:rsidRPr="00F95433">
        <w:rPr>
          <w:rStyle w:val="Emphasis"/>
        </w:rPr>
        <w:t>to foster trust between</w:t>
      </w:r>
      <w:r w:rsidRPr="00F95433">
        <w:rPr>
          <w:rStyle w:val="StyleUnderline"/>
        </w:rPr>
        <w:t xml:space="preserve"> Japanese and Chinese </w:t>
      </w:r>
      <w:r w:rsidRPr="00F95433">
        <w:rPr>
          <w:rStyle w:val="Emphasis"/>
        </w:rPr>
        <w:t>defense</w:t>
      </w:r>
      <w:r w:rsidRPr="00F95433">
        <w:rPr>
          <w:rStyle w:val="StyleUnderline"/>
        </w:rPr>
        <w:t xml:space="preserve"> </w:t>
      </w:r>
      <w:r w:rsidRPr="00F95433">
        <w:rPr>
          <w:rStyle w:val="Emphasis"/>
        </w:rPr>
        <w:t>authorities</w:t>
      </w:r>
      <w:r w:rsidRPr="00F95433">
        <w:rPr>
          <w:rStyle w:val="StyleUnderline"/>
        </w:rPr>
        <w:t xml:space="preserve"> as well as to avoid contingencies," Japan's Defense Ministry said.</w:t>
      </w:r>
    </w:p>
    <w:p w14:paraId="4FD0C995" w14:textId="77777777" w:rsidR="00791F88" w:rsidRPr="00F95433" w:rsidRDefault="00791F88" w:rsidP="00791F88">
      <w:pPr>
        <w:rPr>
          <w:rStyle w:val="StyleUnderline"/>
        </w:rPr>
      </w:pPr>
      <w:r w:rsidRPr="00F95433">
        <w:rPr>
          <w:rStyle w:val="Emphasis"/>
        </w:rPr>
        <w:t>China's</w:t>
      </w:r>
      <w:r w:rsidRPr="00F95433">
        <w:rPr>
          <w:rStyle w:val="StyleUnderline"/>
        </w:rPr>
        <w:t xml:space="preserve"> Ministry of National Defense </w:t>
      </w:r>
      <w:r w:rsidRPr="00F95433">
        <w:rPr>
          <w:rStyle w:val="Emphasis"/>
        </w:rPr>
        <w:t>said the hotline</w:t>
      </w:r>
      <w:r w:rsidRPr="00F95433">
        <w:rPr>
          <w:rStyle w:val="StyleUnderline"/>
        </w:rPr>
        <w:t xml:space="preserve"> will "</w:t>
      </w:r>
      <w:r w:rsidRPr="00F95433">
        <w:rPr>
          <w:rStyle w:val="Emphasis"/>
        </w:rPr>
        <w:t>strengthen</w:t>
      </w:r>
      <w:r w:rsidRPr="00F95433">
        <w:rPr>
          <w:rStyle w:val="StyleUnderline"/>
        </w:rPr>
        <w:t xml:space="preserve"> the </w:t>
      </w:r>
      <w:r w:rsidRPr="00F95433">
        <w:rPr>
          <w:rStyle w:val="Emphasis"/>
        </w:rPr>
        <w:t>capabilities of both sides to</w:t>
      </w:r>
      <w:r w:rsidRPr="00F95433">
        <w:rPr>
          <w:rStyle w:val="StyleUnderline"/>
        </w:rPr>
        <w:t xml:space="preserve"> manage and </w:t>
      </w:r>
      <w:r w:rsidRPr="00F95433">
        <w:rPr>
          <w:rStyle w:val="Emphasis"/>
        </w:rPr>
        <w:t>control</w:t>
      </w:r>
      <w:r w:rsidRPr="00F95433">
        <w:rPr>
          <w:rStyle w:val="StyleUnderline"/>
        </w:rPr>
        <w:t xml:space="preserve"> </w:t>
      </w:r>
      <w:r w:rsidRPr="00F95433">
        <w:rPr>
          <w:rStyle w:val="Emphasis"/>
        </w:rPr>
        <w:t>maritime</w:t>
      </w:r>
      <w:r w:rsidRPr="00F95433">
        <w:rPr>
          <w:rStyle w:val="StyleUnderline"/>
        </w:rPr>
        <w:t xml:space="preserve"> and air </w:t>
      </w:r>
      <w:proofErr w:type="gramStart"/>
      <w:r w:rsidRPr="00F95433">
        <w:rPr>
          <w:rStyle w:val="Emphasis"/>
        </w:rPr>
        <w:t>crisis</w:t>
      </w:r>
      <w:r w:rsidRPr="00F95433">
        <w:rPr>
          <w:rStyle w:val="StyleUnderline"/>
        </w:rPr>
        <w:t>, and</w:t>
      </w:r>
      <w:proofErr w:type="gramEnd"/>
      <w:r w:rsidRPr="00F95433">
        <w:rPr>
          <w:rStyle w:val="StyleUnderline"/>
        </w:rPr>
        <w:t xml:space="preserve"> help maintain regional peace and stability."</w:t>
      </w:r>
    </w:p>
    <w:p w14:paraId="17D23ECF" w14:textId="77777777" w:rsidR="00791F88" w:rsidRPr="00F95433" w:rsidRDefault="00791F88" w:rsidP="00791F88">
      <w:pPr>
        <w:rPr>
          <w:sz w:val="16"/>
        </w:rPr>
      </w:pPr>
      <w:r w:rsidRPr="00F95433">
        <w:rPr>
          <w:rStyle w:val="StyleUnderline"/>
        </w:rPr>
        <w:t>Beijing has been raising security concerns</w:t>
      </w:r>
      <w:r w:rsidRPr="00F95433">
        <w:rPr>
          <w:sz w:val="16"/>
        </w:rPr>
        <w:t xml:space="preserve"> here with its growing presence in the East China Sea, including </w:t>
      </w:r>
      <w:r w:rsidRPr="00F95433">
        <w:rPr>
          <w:rStyle w:val="StyleUnderline"/>
        </w:rPr>
        <w:t>around the Senkaku Islands</w:t>
      </w:r>
      <w:r w:rsidRPr="00F95433">
        <w:rPr>
          <w:sz w:val="16"/>
        </w:rPr>
        <w:t>, which China claims and calls the Diaoyu.</w:t>
      </w:r>
    </w:p>
    <w:p w14:paraId="77C05154" w14:textId="77777777" w:rsidR="00791F88" w:rsidRPr="00F95433" w:rsidRDefault="00791F88" w:rsidP="00791F88">
      <w:pPr>
        <w:rPr>
          <w:rStyle w:val="StyleUnderline"/>
        </w:rPr>
      </w:pPr>
      <w:r w:rsidRPr="00F95433">
        <w:rPr>
          <w:sz w:val="16"/>
        </w:rPr>
        <w:t xml:space="preserve">An agreement to establish the hotline had been in place for some time without a target for beginning operation. </w:t>
      </w:r>
      <w:r w:rsidRPr="00F95433">
        <w:rPr>
          <w:rStyle w:val="StyleUnderline"/>
        </w:rPr>
        <w:t xml:space="preserve">Japanese Prime Minister Fumio </w:t>
      </w:r>
      <w:r w:rsidRPr="00F95433">
        <w:rPr>
          <w:rStyle w:val="Emphasis"/>
        </w:rPr>
        <w:t>Kishida</w:t>
      </w:r>
      <w:r w:rsidRPr="00F95433">
        <w:rPr>
          <w:rStyle w:val="StyleUnderline"/>
        </w:rPr>
        <w:t xml:space="preserve"> </w:t>
      </w:r>
      <w:r w:rsidRPr="00F95433">
        <w:rPr>
          <w:rStyle w:val="Emphasis"/>
        </w:rPr>
        <w:t>and</w:t>
      </w:r>
      <w:r w:rsidRPr="00F95433">
        <w:rPr>
          <w:rStyle w:val="StyleUnderline"/>
        </w:rPr>
        <w:t xml:space="preserve"> Chinese President </w:t>
      </w:r>
      <w:r w:rsidRPr="00F95433">
        <w:rPr>
          <w:rStyle w:val="Emphasis"/>
        </w:rPr>
        <w:t>Xi</w:t>
      </w:r>
      <w:r w:rsidRPr="00F95433">
        <w:rPr>
          <w:rStyle w:val="StyleUnderline"/>
        </w:rPr>
        <w:t xml:space="preserve"> Jinping </w:t>
      </w:r>
      <w:r w:rsidRPr="00F95433">
        <w:rPr>
          <w:rStyle w:val="Emphasis"/>
        </w:rPr>
        <w:t>agreed</w:t>
      </w:r>
      <w:r w:rsidRPr="00F95433">
        <w:rPr>
          <w:rStyle w:val="StyleUnderline"/>
        </w:rPr>
        <w:t xml:space="preserve"> at a November 2022 summit </w:t>
      </w:r>
      <w:r w:rsidRPr="00F95433">
        <w:rPr>
          <w:rStyle w:val="Emphasis"/>
        </w:rPr>
        <w:t>to launch the hotline</w:t>
      </w:r>
      <w:r w:rsidRPr="00F95433">
        <w:rPr>
          <w:rStyle w:val="StyleUnderline"/>
        </w:rPr>
        <w:t xml:space="preserve"> at an </w:t>
      </w:r>
      <w:r w:rsidRPr="00F95433">
        <w:rPr>
          <w:rStyle w:val="Emphasis"/>
        </w:rPr>
        <w:t>early</w:t>
      </w:r>
      <w:r w:rsidRPr="00F95433">
        <w:rPr>
          <w:rStyle w:val="StyleUnderline"/>
        </w:rPr>
        <w:t xml:space="preserve"> date.</w:t>
      </w:r>
    </w:p>
    <w:p w14:paraId="27FD0452" w14:textId="77777777" w:rsidR="00791F88" w:rsidRPr="00100D47" w:rsidRDefault="00791F88" w:rsidP="00791F88">
      <w:pPr>
        <w:pStyle w:val="Heading4"/>
      </w:pPr>
      <w:r>
        <w:t xml:space="preserve">Scenario solved—marine joint exercises and restructured regiments exist in the </w:t>
      </w:r>
      <w:proofErr w:type="gramStart"/>
      <w:r>
        <w:t>status quo</w:t>
      </w:r>
      <w:proofErr w:type="gramEnd"/>
    </w:p>
    <w:p w14:paraId="309B7A8F" w14:textId="77777777" w:rsidR="00791F88" w:rsidRDefault="00791F88" w:rsidP="00791F88">
      <w:r w:rsidRPr="00100D47">
        <w:rPr>
          <w:rStyle w:val="Style13ptBold"/>
        </w:rPr>
        <w:t xml:space="preserve">Schifrin and </w:t>
      </w:r>
      <w:proofErr w:type="spellStart"/>
      <w:r w:rsidRPr="00100D47">
        <w:rPr>
          <w:rStyle w:val="Style13ptBold"/>
        </w:rPr>
        <w:t>Sagalyn</w:t>
      </w:r>
      <w:proofErr w:type="spellEnd"/>
      <w:r w:rsidRPr="00100D47">
        <w:rPr>
          <w:rStyle w:val="Style13ptBold"/>
        </w:rPr>
        <w:t xml:space="preserve"> 23</w:t>
      </w:r>
      <w:proofErr w:type="gramStart"/>
      <w:r>
        <w:t xml:space="preserve">- </w:t>
      </w:r>
      <w:r w:rsidRPr="00100D47">
        <w:t xml:space="preserve"> Schifrin</w:t>
      </w:r>
      <w:proofErr w:type="gramEnd"/>
      <w:r w:rsidRPr="00100D47">
        <w:t xml:space="preserve"> is the foreign affairs and defense correspondent for PBS NewsHour,</w:t>
      </w:r>
      <w:r>
        <w:t xml:space="preserve"> </w:t>
      </w:r>
      <w:proofErr w:type="spellStart"/>
      <w:r>
        <w:t>Sagalyn</w:t>
      </w:r>
      <w:proofErr w:type="spellEnd"/>
      <w:r>
        <w:t xml:space="preserve"> is the </w:t>
      </w:r>
      <w:r w:rsidRPr="00100D47">
        <w:t>deputy senior producer for foreign affairs and defense at the PBS NewsHour</w:t>
      </w:r>
    </w:p>
    <w:p w14:paraId="57B97F56" w14:textId="77777777" w:rsidR="00791F88" w:rsidRPr="00100D47" w:rsidRDefault="00791F88" w:rsidP="00791F88">
      <w:r>
        <w:t xml:space="preserve">Nick Schifrin and Dan </w:t>
      </w:r>
      <w:proofErr w:type="spellStart"/>
      <w:r>
        <w:t>Sagalyn</w:t>
      </w:r>
      <w:proofErr w:type="spellEnd"/>
      <w:r w:rsidRPr="00100D47">
        <w:t xml:space="preserve">, "U.S. and Japan boost cooperation as Marines adapt controversial plan to counter China," PBS NewsHour, 1-13-2023, https://www.pbs.org/newshour/show/biden-japan-pm-agree-to-boost-military-spending-and-presence-in-asia-to-counter-china-- </w:t>
      </w:r>
      <w:proofErr w:type="spellStart"/>
      <w:proofErr w:type="gramStart"/>
      <w:r w:rsidRPr="00100D47">
        <w:rPr>
          <w:rFonts w:ascii="MS Gothic" w:eastAsia="MS Gothic" w:hAnsi="MS Gothic" w:cs="MS Gothic" w:hint="eastAsia"/>
        </w:rPr>
        <w:t>嘉</w:t>
      </w:r>
      <w:r w:rsidRPr="00100D47">
        <w:rPr>
          <w:rFonts w:ascii="Microsoft JhengHei" w:eastAsia="Microsoft JhengHei" w:hAnsi="Microsoft JhengHei" w:cs="Microsoft JhengHei" w:hint="eastAsia"/>
        </w:rPr>
        <w:t>玮</w:t>
      </w:r>
      <w:proofErr w:type="spellEnd"/>
      <w:proofErr w:type="gramEnd"/>
    </w:p>
    <w:p w14:paraId="0256F9B6" w14:textId="77777777" w:rsidR="00791F88" w:rsidRPr="00100D47" w:rsidRDefault="00791F88" w:rsidP="00791F88">
      <w:pPr>
        <w:rPr>
          <w:sz w:val="16"/>
        </w:rPr>
      </w:pPr>
      <w:r w:rsidRPr="00100D47">
        <w:rPr>
          <w:sz w:val="16"/>
        </w:rPr>
        <w:t xml:space="preserve">And the </w:t>
      </w:r>
      <w:r w:rsidRPr="00100D47">
        <w:rPr>
          <w:rStyle w:val="Emphasis"/>
        </w:rPr>
        <w:t>U.S</w:t>
      </w:r>
      <w:r w:rsidRPr="00100D47">
        <w:rPr>
          <w:rStyle w:val="StyleUnderline"/>
        </w:rPr>
        <w:t xml:space="preserve">. is </w:t>
      </w:r>
      <w:r w:rsidRPr="00100D47">
        <w:rPr>
          <w:rStyle w:val="Emphasis"/>
        </w:rPr>
        <w:t>expanding</w:t>
      </w:r>
      <w:r w:rsidRPr="00100D47">
        <w:rPr>
          <w:rStyle w:val="StyleUnderline"/>
        </w:rPr>
        <w:t xml:space="preserve"> its </w:t>
      </w:r>
      <w:r w:rsidRPr="00100D47">
        <w:rPr>
          <w:rStyle w:val="Emphasis"/>
        </w:rPr>
        <w:t>commitments</w:t>
      </w:r>
      <w:r w:rsidRPr="00100D47">
        <w:rPr>
          <w:rStyle w:val="StyleUnderline"/>
        </w:rPr>
        <w:t xml:space="preserve">. The </w:t>
      </w:r>
      <w:r w:rsidRPr="00100D47">
        <w:rPr>
          <w:rStyle w:val="Emphasis"/>
        </w:rPr>
        <w:t>U.S</w:t>
      </w:r>
      <w:r w:rsidRPr="00100D47">
        <w:rPr>
          <w:rStyle w:val="StyleUnderline"/>
        </w:rPr>
        <w:t xml:space="preserve">. now </w:t>
      </w:r>
      <w:r w:rsidRPr="00100D47">
        <w:rPr>
          <w:rStyle w:val="Emphasis"/>
        </w:rPr>
        <w:t>promises</w:t>
      </w:r>
      <w:r w:rsidRPr="00100D47">
        <w:rPr>
          <w:rStyle w:val="StyleUnderline"/>
        </w:rPr>
        <w:t xml:space="preserve"> any </w:t>
      </w:r>
      <w:r w:rsidRPr="00100D47">
        <w:rPr>
          <w:rStyle w:val="Emphasis"/>
        </w:rPr>
        <w:t>attack</w:t>
      </w:r>
      <w:r w:rsidRPr="00100D47">
        <w:rPr>
          <w:rStyle w:val="StyleUnderline"/>
        </w:rPr>
        <w:t xml:space="preserve"> in space </w:t>
      </w:r>
      <w:r w:rsidRPr="00100D47">
        <w:rPr>
          <w:rStyle w:val="Emphasis"/>
        </w:rPr>
        <w:t>would trigger a mutual defense provision</w:t>
      </w:r>
      <w:r w:rsidRPr="00100D47">
        <w:rPr>
          <w:rStyle w:val="StyleUnderline"/>
        </w:rPr>
        <w:t xml:space="preserve">. The </w:t>
      </w:r>
      <w:r w:rsidRPr="00100D47">
        <w:rPr>
          <w:rStyle w:val="Emphasis"/>
        </w:rPr>
        <w:t>U.S. and Japan</w:t>
      </w:r>
      <w:r w:rsidRPr="00100D47">
        <w:rPr>
          <w:rStyle w:val="StyleUnderline"/>
        </w:rPr>
        <w:t xml:space="preserve"> will </w:t>
      </w:r>
      <w:r w:rsidRPr="00100D47">
        <w:rPr>
          <w:rStyle w:val="Emphasis"/>
        </w:rPr>
        <w:t>increase training on</w:t>
      </w:r>
      <w:r w:rsidRPr="00100D47">
        <w:rPr>
          <w:rStyle w:val="StyleUnderline"/>
        </w:rPr>
        <w:t xml:space="preserve"> Japan's </w:t>
      </w:r>
      <w:r w:rsidRPr="00100D47">
        <w:rPr>
          <w:rStyle w:val="Emphasis"/>
        </w:rPr>
        <w:t>southwest islands</w:t>
      </w:r>
      <w:r w:rsidRPr="00100D47">
        <w:rPr>
          <w:sz w:val="16"/>
        </w:rPr>
        <w:t>, some of which are 1,200 miles from Tokyo, but just 100 miles from Taiwan's capital.</w:t>
      </w:r>
    </w:p>
    <w:p w14:paraId="5DB66B12" w14:textId="77777777" w:rsidR="00791F88" w:rsidRPr="00100D47" w:rsidRDefault="00791F88" w:rsidP="00791F88">
      <w:pPr>
        <w:rPr>
          <w:rStyle w:val="StyleUnderline"/>
        </w:rPr>
      </w:pPr>
      <w:r w:rsidRPr="00100D47">
        <w:rPr>
          <w:sz w:val="16"/>
        </w:rPr>
        <w:t xml:space="preserve">And the </w:t>
      </w:r>
      <w:r w:rsidRPr="00100D47">
        <w:rPr>
          <w:rStyle w:val="Emphasis"/>
        </w:rPr>
        <w:t>Marines</w:t>
      </w:r>
      <w:r w:rsidRPr="00100D47">
        <w:rPr>
          <w:rStyle w:val="StyleUnderline"/>
        </w:rPr>
        <w:t xml:space="preserve"> will </w:t>
      </w:r>
      <w:r w:rsidRPr="00100D47">
        <w:rPr>
          <w:rStyle w:val="Emphasis"/>
        </w:rPr>
        <w:t>repurpose</w:t>
      </w:r>
      <w:r w:rsidRPr="00100D47">
        <w:rPr>
          <w:rStyle w:val="StyleUnderline"/>
        </w:rPr>
        <w:t xml:space="preserve"> their </w:t>
      </w:r>
      <w:r w:rsidRPr="00100D47">
        <w:rPr>
          <w:rStyle w:val="Emphasis"/>
        </w:rPr>
        <w:t>presence</w:t>
      </w:r>
      <w:r w:rsidRPr="00100D47">
        <w:rPr>
          <w:rStyle w:val="StyleUnderline"/>
        </w:rPr>
        <w:t xml:space="preserve"> in Japan </w:t>
      </w:r>
      <w:r w:rsidRPr="00100D47">
        <w:rPr>
          <w:rStyle w:val="Emphasis"/>
        </w:rPr>
        <w:t>into</w:t>
      </w:r>
      <w:r w:rsidRPr="00100D47">
        <w:rPr>
          <w:rStyle w:val="StyleUnderline"/>
        </w:rPr>
        <w:t xml:space="preserve"> what they call a </w:t>
      </w:r>
      <w:r w:rsidRPr="00100D47">
        <w:rPr>
          <w:rStyle w:val="Emphasis"/>
        </w:rPr>
        <w:t>littoral regiment</w:t>
      </w:r>
      <w:r w:rsidRPr="00100D47">
        <w:rPr>
          <w:rStyle w:val="StyleUnderline"/>
        </w:rPr>
        <w:t xml:space="preserve">. It's designed </w:t>
      </w:r>
      <w:r w:rsidRPr="00100D47">
        <w:rPr>
          <w:rStyle w:val="Emphasis"/>
        </w:rPr>
        <w:t>to be more mobile,</w:t>
      </w:r>
      <w:r w:rsidRPr="00100D47">
        <w:rPr>
          <w:rStyle w:val="StyleUnderline"/>
        </w:rPr>
        <w:t xml:space="preserve"> better </w:t>
      </w:r>
      <w:r w:rsidRPr="00100D47">
        <w:rPr>
          <w:rStyle w:val="Emphasis"/>
        </w:rPr>
        <w:t>conduct</w:t>
      </w:r>
      <w:r w:rsidRPr="00100D47">
        <w:rPr>
          <w:rStyle w:val="StyleUnderline"/>
        </w:rPr>
        <w:t xml:space="preserve"> </w:t>
      </w:r>
      <w:r w:rsidRPr="00100D47">
        <w:rPr>
          <w:rStyle w:val="Emphasis"/>
        </w:rPr>
        <w:t>reconnaissance</w:t>
      </w:r>
      <w:r w:rsidRPr="00100D47">
        <w:rPr>
          <w:rStyle w:val="StyleUnderline"/>
        </w:rPr>
        <w:t xml:space="preserve">, </w:t>
      </w:r>
      <w:r w:rsidRPr="00100D47">
        <w:rPr>
          <w:rStyle w:val="Emphasis"/>
        </w:rPr>
        <w:t>and fight from remote islands</w:t>
      </w:r>
      <w:r w:rsidRPr="00100D47">
        <w:rPr>
          <w:rStyle w:val="StyleUnderline"/>
        </w:rPr>
        <w:t xml:space="preserve">. They will be </w:t>
      </w:r>
      <w:r w:rsidRPr="00100D47">
        <w:rPr>
          <w:rStyle w:val="Emphasis"/>
        </w:rPr>
        <w:t>equipped with</w:t>
      </w:r>
      <w:r w:rsidRPr="00100D47">
        <w:rPr>
          <w:rStyle w:val="StyleUnderline"/>
        </w:rPr>
        <w:t xml:space="preserve"> </w:t>
      </w:r>
      <w:r w:rsidRPr="00100D47">
        <w:rPr>
          <w:sz w:val="16"/>
        </w:rPr>
        <w:t xml:space="preserve">not-yet-acquired </w:t>
      </w:r>
      <w:r w:rsidRPr="00100D47">
        <w:rPr>
          <w:rStyle w:val="StyleUnderline"/>
        </w:rPr>
        <w:t xml:space="preserve">anti-ship and anti-aircraft </w:t>
      </w:r>
      <w:r w:rsidRPr="00100D47">
        <w:rPr>
          <w:rStyle w:val="Emphasis"/>
        </w:rPr>
        <w:t>missiles</w:t>
      </w:r>
      <w:r w:rsidRPr="00100D47">
        <w:rPr>
          <w:sz w:val="16"/>
        </w:rPr>
        <w:t xml:space="preserve">. The </w:t>
      </w:r>
      <w:r w:rsidRPr="00100D47">
        <w:rPr>
          <w:rStyle w:val="StyleUnderline"/>
        </w:rPr>
        <w:t>Marines portray themselves as the best of the best, capable of responding quickly anywhere on the planet, including for the last 20 years fighting land-based counterinsurgencies.</w:t>
      </w:r>
    </w:p>
    <w:p w14:paraId="3A3674F9" w14:textId="77777777" w:rsidR="00791F88" w:rsidRDefault="00791F88" w:rsidP="00791F88">
      <w:pPr>
        <w:pStyle w:val="Heading4"/>
      </w:pPr>
      <w:r>
        <w:t xml:space="preserve">China won’t escalate to war—seven </w:t>
      </w:r>
      <w:proofErr w:type="gramStart"/>
      <w:r>
        <w:t>warrants</w:t>
      </w:r>
      <w:proofErr w:type="gramEnd"/>
    </w:p>
    <w:p w14:paraId="5632405C" w14:textId="77777777" w:rsidR="00791F88" w:rsidRDefault="00791F88" w:rsidP="00791F88">
      <w:r w:rsidRPr="008C795F">
        <w:rPr>
          <w:rStyle w:val="Style13ptBold"/>
        </w:rPr>
        <w:t>Moss 13</w:t>
      </w:r>
      <w:r>
        <w:t>- I</w:t>
      </w:r>
      <w:r w:rsidRPr="008C795F">
        <w:t>ndependent journalist based in Hong Kong</w:t>
      </w:r>
    </w:p>
    <w:p w14:paraId="60DBE356" w14:textId="77777777" w:rsidR="00791F88" w:rsidRPr="008C795F" w:rsidRDefault="00791F88" w:rsidP="00791F88">
      <w:r w:rsidRPr="008C795F">
        <w:t xml:space="preserve">Trefor Moss, "7 Reasons China and Japan Won’t Go </w:t>
      </w:r>
      <w:proofErr w:type="gramStart"/>
      <w:r w:rsidRPr="008C795F">
        <w:t>To</w:t>
      </w:r>
      <w:proofErr w:type="gramEnd"/>
      <w:r w:rsidRPr="008C795F">
        <w:t xml:space="preserve"> War," </w:t>
      </w:r>
      <w:r>
        <w:t>The Diplomat</w:t>
      </w:r>
      <w:r w:rsidRPr="008C795F">
        <w:t xml:space="preserve">, </w:t>
      </w:r>
      <w:r>
        <w:t>3</w:t>
      </w:r>
      <w:r w:rsidRPr="008C795F">
        <w:t>-</w:t>
      </w:r>
      <w:r>
        <w:t>10</w:t>
      </w:r>
      <w:r w:rsidRPr="008C795F">
        <w:t>-</w:t>
      </w:r>
      <w:r>
        <w:t>2013</w:t>
      </w:r>
      <w:r w:rsidRPr="008C795F">
        <w:t xml:space="preserve">, https://thediplomat.com/2013/02/7-reasons-china-and-japan-wont-go-to-war/-- </w:t>
      </w:r>
      <w:proofErr w:type="spellStart"/>
      <w:r w:rsidRPr="008C795F">
        <w:rPr>
          <w:rFonts w:ascii="MS Gothic" w:eastAsia="MS Gothic" w:hAnsi="MS Gothic" w:cs="MS Gothic" w:hint="eastAsia"/>
        </w:rPr>
        <w:t>嘉</w:t>
      </w:r>
      <w:r w:rsidRPr="008C795F">
        <w:rPr>
          <w:rFonts w:ascii="Microsoft JhengHei" w:eastAsia="Microsoft JhengHei" w:hAnsi="Microsoft JhengHei" w:cs="Microsoft JhengHei" w:hint="eastAsia"/>
        </w:rPr>
        <w:t>玮</w:t>
      </w:r>
      <w:proofErr w:type="spellEnd"/>
    </w:p>
    <w:p w14:paraId="6EAD32E1" w14:textId="77777777" w:rsidR="00791F88" w:rsidRPr="00242956" w:rsidRDefault="00791F88" w:rsidP="00791F88">
      <w:pPr>
        <w:rPr>
          <w:rStyle w:val="StyleUnderline"/>
        </w:rPr>
      </w:pPr>
      <w:r w:rsidRPr="00242956">
        <w:rPr>
          <w:sz w:val="16"/>
        </w:rPr>
        <w:t>1</w:t>
      </w:r>
      <w:r w:rsidRPr="00242956">
        <w:rPr>
          <w:rStyle w:val="StyleUnderline"/>
        </w:rPr>
        <w:t>. Beijing’s nightmare scenario.</w:t>
      </w:r>
      <w:r w:rsidRPr="00242956">
        <w:rPr>
          <w:sz w:val="16"/>
        </w:rPr>
        <w:t xml:space="preserve"> China might well win a war against Japan, but </w:t>
      </w:r>
      <w:r w:rsidRPr="00242956">
        <w:rPr>
          <w:rStyle w:val="Emphasis"/>
        </w:rPr>
        <w:t>defeat</w:t>
      </w:r>
      <w:r w:rsidRPr="00242956">
        <w:rPr>
          <w:rStyle w:val="StyleUnderline"/>
        </w:rPr>
        <w:t xml:space="preserve"> would also be a </w:t>
      </w:r>
      <w:r w:rsidRPr="00242956">
        <w:rPr>
          <w:rStyle w:val="Emphasis"/>
        </w:rPr>
        <w:t>very real</w:t>
      </w:r>
      <w:r w:rsidRPr="00242956">
        <w:rPr>
          <w:rStyle w:val="StyleUnderline"/>
        </w:rPr>
        <w:t xml:space="preserve"> possibility</w:t>
      </w:r>
      <w:r w:rsidRPr="00242956">
        <w:rPr>
          <w:sz w:val="16"/>
        </w:rPr>
        <w:t xml:space="preserve">. As China closes the book on its “century of humiliation” and looks ahead to prouder times, </w:t>
      </w:r>
      <w:r w:rsidRPr="00242956">
        <w:rPr>
          <w:rStyle w:val="StyleUnderline"/>
        </w:rPr>
        <w:t xml:space="preserve">the </w:t>
      </w:r>
      <w:r w:rsidRPr="00242956">
        <w:rPr>
          <w:rStyle w:val="Emphasis"/>
        </w:rPr>
        <w:t>prospect of</w:t>
      </w:r>
      <w:r w:rsidRPr="00242956">
        <w:rPr>
          <w:rStyle w:val="StyleUnderline"/>
        </w:rPr>
        <w:t xml:space="preserve"> a new, avoidable </w:t>
      </w:r>
      <w:r w:rsidRPr="00242956">
        <w:rPr>
          <w:rStyle w:val="Emphasis"/>
        </w:rPr>
        <w:t>humiliation</w:t>
      </w:r>
      <w:r w:rsidRPr="00242956">
        <w:rPr>
          <w:rStyle w:val="StyleUnderline"/>
        </w:rPr>
        <w:t xml:space="preserve"> at the hands of its most bitter enemy is enough to persuade Beijing to do everything it can to prevent that outcome (the surest way being not to have a war at all).</w:t>
      </w:r>
      <w:r w:rsidRPr="00242956">
        <w:rPr>
          <w:sz w:val="16"/>
        </w:rPr>
        <w:t xml:space="preserve"> Certainly, China’s new leader, Xi Jinping, does not want to go down in history as the man who led China into a disastrous conflict with the Japanese. </w:t>
      </w:r>
      <w:r w:rsidRPr="00242956">
        <w:rPr>
          <w:rStyle w:val="StyleUnderline"/>
        </w:rPr>
        <w:t xml:space="preserve">In that scenario, </w:t>
      </w:r>
      <w:proofErr w:type="gramStart"/>
      <w:r w:rsidRPr="00242956">
        <w:rPr>
          <w:rStyle w:val="Emphasis"/>
        </w:rPr>
        <w:t>Xi</w:t>
      </w:r>
      <w:proofErr w:type="gramEnd"/>
      <w:r w:rsidRPr="00242956">
        <w:rPr>
          <w:rStyle w:val="Emphasis"/>
        </w:rPr>
        <w:t xml:space="preserve"> would be doomed politically</w:t>
      </w:r>
      <w:r w:rsidRPr="00242956">
        <w:rPr>
          <w:rStyle w:val="StyleUnderline"/>
        </w:rPr>
        <w:t>, and, as China’s angry nationalism turned inward, the Communist Party probably wouldn’t survive either.</w:t>
      </w:r>
    </w:p>
    <w:p w14:paraId="0585DD60" w14:textId="77777777" w:rsidR="00791F88" w:rsidRPr="00242956" w:rsidRDefault="00791F88" w:rsidP="00791F88">
      <w:pPr>
        <w:rPr>
          <w:rStyle w:val="StyleUnderline"/>
        </w:rPr>
      </w:pPr>
      <w:r w:rsidRPr="00242956">
        <w:rPr>
          <w:sz w:val="16"/>
        </w:rPr>
        <w:t>2</w:t>
      </w:r>
      <w:r w:rsidRPr="00242956">
        <w:rPr>
          <w:rStyle w:val="StyleUnderline"/>
        </w:rPr>
        <w:t xml:space="preserve">. </w:t>
      </w:r>
      <w:r w:rsidRPr="00242956">
        <w:rPr>
          <w:rStyle w:val="Emphasis"/>
        </w:rPr>
        <w:t>Economic interdependence</w:t>
      </w:r>
      <w:r w:rsidRPr="00242956">
        <w:rPr>
          <w:rStyle w:val="StyleUnderline"/>
        </w:rPr>
        <w:t xml:space="preserve">. Win or lose, a Sino-Japanese war </w:t>
      </w:r>
      <w:r w:rsidRPr="00242956">
        <w:rPr>
          <w:rStyle w:val="Emphasis"/>
        </w:rPr>
        <w:t>would be disastrous</w:t>
      </w:r>
      <w:r w:rsidRPr="00242956">
        <w:rPr>
          <w:rStyle w:val="StyleUnderline"/>
        </w:rPr>
        <w:t xml:space="preserve"> for both participants.</w:t>
      </w:r>
      <w:r w:rsidRPr="00242956">
        <w:rPr>
          <w:sz w:val="16"/>
        </w:rPr>
        <w:t xml:space="preserve"> The flagging economy that Abe is trying to breathe life into with a $117 billion stimulus package would take a battering as the lucrative China market was closed off to Japanese business. </w:t>
      </w:r>
      <w:r w:rsidRPr="00242956">
        <w:rPr>
          <w:rStyle w:val="StyleUnderline"/>
        </w:rPr>
        <w:t>China would suffer</w:t>
      </w:r>
      <w:r w:rsidRPr="00242956">
        <w:rPr>
          <w:sz w:val="16"/>
        </w:rPr>
        <w:t xml:space="preserve">, too, </w:t>
      </w:r>
      <w:r w:rsidRPr="00242956">
        <w:rPr>
          <w:rStyle w:val="StyleUnderline"/>
        </w:rPr>
        <w:t xml:space="preserve">as </w:t>
      </w:r>
      <w:r w:rsidRPr="00242956">
        <w:rPr>
          <w:rStyle w:val="Emphasis"/>
        </w:rPr>
        <w:t>Japanese</w:t>
      </w:r>
      <w:r w:rsidRPr="00242956">
        <w:rPr>
          <w:rStyle w:val="StyleUnderline"/>
        </w:rPr>
        <w:t xml:space="preserve"> </w:t>
      </w:r>
      <w:r w:rsidRPr="00242956">
        <w:rPr>
          <w:rStyle w:val="Emphasis"/>
        </w:rPr>
        <w:t>companies</w:t>
      </w:r>
      <w:r w:rsidRPr="00242956">
        <w:rPr>
          <w:rStyle w:val="StyleUnderline"/>
        </w:rPr>
        <w:t xml:space="preserve"> pulled out of a now-hostile market, depriving up to 5 million Chinese workers of their jobs,</w:t>
      </w:r>
      <w:r w:rsidRPr="00242956">
        <w:rPr>
          <w:sz w:val="16"/>
        </w:rPr>
        <w:t xml:space="preserve"> even as Xi Jinping looks to double per capita income by 2020</w:t>
      </w:r>
      <w:r w:rsidRPr="00242956">
        <w:rPr>
          <w:rStyle w:val="StyleUnderline"/>
        </w:rPr>
        <w:t xml:space="preserve">. </w:t>
      </w:r>
      <w:r w:rsidRPr="00242956">
        <w:rPr>
          <w:rStyle w:val="Emphasis"/>
        </w:rPr>
        <w:t>Panic</w:t>
      </w:r>
      <w:r w:rsidRPr="00242956">
        <w:rPr>
          <w:rStyle w:val="StyleUnderline"/>
        </w:rPr>
        <w:t xml:space="preserve"> in the globalized economy </w:t>
      </w:r>
      <w:r w:rsidRPr="00242956">
        <w:rPr>
          <w:rStyle w:val="Emphasis"/>
        </w:rPr>
        <w:t>would</w:t>
      </w:r>
      <w:r w:rsidRPr="00242956">
        <w:rPr>
          <w:rStyle w:val="StyleUnderline"/>
        </w:rPr>
        <w:t xml:space="preserve"> further </w:t>
      </w:r>
      <w:r w:rsidRPr="00242956">
        <w:rPr>
          <w:rStyle w:val="Emphasis"/>
        </w:rPr>
        <w:t>depress</w:t>
      </w:r>
      <w:r w:rsidRPr="00242956">
        <w:rPr>
          <w:rStyle w:val="StyleUnderline"/>
        </w:rPr>
        <w:t xml:space="preserve"> </w:t>
      </w:r>
      <w:r w:rsidRPr="00242956">
        <w:rPr>
          <w:rStyle w:val="Emphasis"/>
        </w:rPr>
        <w:t>both</w:t>
      </w:r>
      <w:r w:rsidRPr="00242956">
        <w:rPr>
          <w:rStyle w:val="StyleUnderline"/>
        </w:rPr>
        <w:t xml:space="preserve"> </w:t>
      </w:r>
      <w:r w:rsidRPr="00242956">
        <w:rPr>
          <w:rStyle w:val="Emphasis"/>
        </w:rPr>
        <w:t>economies</w:t>
      </w:r>
      <w:r w:rsidRPr="00242956">
        <w:rPr>
          <w:rStyle w:val="StyleUnderline"/>
        </w:rPr>
        <w:t>, and potentially destroy the programs of both countries’ new leaders.</w:t>
      </w:r>
    </w:p>
    <w:p w14:paraId="7B8A5442" w14:textId="77777777" w:rsidR="00791F88" w:rsidRPr="00242956" w:rsidRDefault="00791F88" w:rsidP="00791F88">
      <w:pPr>
        <w:rPr>
          <w:rStyle w:val="StyleUnderline"/>
        </w:rPr>
      </w:pPr>
      <w:r w:rsidRPr="00242956">
        <w:rPr>
          <w:sz w:val="16"/>
        </w:rPr>
        <w:t xml:space="preserve">3. Question marks over the PLA’s operational </w:t>
      </w:r>
      <w:proofErr w:type="spellStart"/>
      <w:proofErr w:type="gramStart"/>
      <w:r w:rsidRPr="00242956">
        <w:rPr>
          <w:sz w:val="16"/>
        </w:rPr>
        <w:t>effectiveness.</w:t>
      </w:r>
      <w:r w:rsidRPr="00242956">
        <w:rPr>
          <w:rStyle w:val="StyleUnderline"/>
        </w:rPr>
        <w:t>The</w:t>
      </w:r>
      <w:proofErr w:type="spellEnd"/>
      <w:proofErr w:type="gramEnd"/>
      <w:r w:rsidRPr="00242956">
        <w:rPr>
          <w:rStyle w:val="StyleUnderline"/>
        </w:rPr>
        <w:t xml:space="preserve"> </w:t>
      </w:r>
      <w:r w:rsidRPr="00242956">
        <w:rPr>
          <w:rStyle w:val="Emphasis"/>
        </w:rPr>
        <w:t>People’s Liberation Army</w:t>
      </w:r>
      <w:r w:rsidRPr="00242956">
        <w:rPr>
          <w:rStyle w:val="StyleUnderline"/>
        </w:rPr>
        <w:t xml:space="preserve"> is rapidly </w:t>
      </w:r>
      <w:r w:rsidRPr="00242956">
        <w:rPr>
          <w:rStyle w:val="Emphasis"/>
        </w:rPr>
        <w:t>modernizing</w:t>
      </w:r>
      <w:r w:rsidRPr="00242956">
        <w:rPr>
          <w:rStyle w:val="StyleUnderline"/>
        </w:rPr>
        <w:t xml:space="preserve">, </w:t>
      </w:r>
      <w:r w:rsidRPr="00242956">
        <w:rPr>
          <w:rStyle w:val="Emphasis"/>
        </w:rPr>
        <w:t>but</w:t>
      </w:r>
      <w:r w:rsidRPr="00242956">
        <w:rPr>
          <w:rStyle w:val="StyleUnderline"/>
        </w:rPr>
        <w:t xml:space="preserve"> there are </w:t>
      </w:r>
      <w:r w:rsidRPr="00242956">
        <w:rPr>
          <w:rStyle w:val="Emphasis"/>
        </w:rPr>
        <w:t>concerns</w:t>
      </w:r>
      <w:r w:rsidRPr="00242956">
        <w:rPr>
          <w:rStyle w:val="StyleUnderline"/>
        </w:rPr>
        <w:t xml:space="preserve"> about how effective it would prove if </w:t>
      </w:r>
      <w:r w:rsidRPr="00242956">
        <w:rPr>
          <w:rStyle w:val="Emphasis"/>
        </w:rPr>
        <w:t>pressed</w:t>
      </w:r>
      <w:r w:rsidRPr="00242956">
        <w:rPr>
          <w:rStyle w:val="StyleUnderline"/>
        </w:rPr>
        <w:t xml:space="preserve"> into combat today – not least </w:t>
      </w:r>
      <w:r w:rsidRPr="00242956">
        <w:rPr>
          <w:rStyle w:val="Emphasis"/>
        </w:rPr>
        <w:t>within</w:t>
      </w:r>
      <w:r w:rsidRPr="00242956">
        <w:rPr>
          <w:rStyle w:val="StyleUnderline"/>
        </w:rPr>
        <w:t xml:space="preserve"> </w:t>
      </w:r>
      <w:r w:rsidRPr="00242956">
        <w:rPr>
          <w:rStyle w:val="Emphasis"/>
        </w:rPr>
        <w:t>China’s</w:t>
      </w:r>
      <w:r w:rsidRPr="00242956">
        <w:rPr>
          <w:rStyle w:val="StyleUnderline"/>
        </w:rPr>
        <w:t xml:space="preserve"> own </w:t>
      </w:r>
      <w:r w:rsidRPr="00242956">
        <w:rPr>
          <w:rStyle w:val="Emphasis"/>
        </w:rPr>
        <w:t>military</w:t>
      </w:r>
      <w:r w:rsidRPr="00242956">
        <w:rPr>
          <w:rStyle w:val="StyleUnderline"/>
        </w:rPr>
        <w:t xml:space="preserve"> hierarchy. New Central Military Commission Vice-Chairman Xu </w:t>
      </w:r>
      <w:proofErr w:type="spellStart"/>
      <w:r w:rsidRPr="00242956">
        <w:rPr>
          <w:rStyle w:val="StyleUnderline"/>
        </w:rPr>
        <w:t>Qiliang</w:t>
      </w:r>
      <w:proofErr w:type="spellEnd"/>
      <w:r w:rsidRPr="00242956">
        <w:rPr>
          <w:rStyle w:val="StyleUnderline"/>
        </w:rPr>
        <w:t xml:space="preserve"> recently told the PLA Daily that too many </w:t>
      </w:r>
      <w:r w:rsidRPr="00242956">
        <w:rPr>
          <w:rStyle w:val="Emphasis"/>
        </w:rPr>
        <w:t>PLA exercises are merely for show</w:t>
      </w:r>
      <w:r w:rsidRPr="00242956">
        <w:rPr>
          <w:rStyle w:val="StyleUnderline"/>
        </w:rPr>
        <w:t xml:space="preserve">, and that new elite units had to be formed if China wanted to protect its interests. </w:t>
      </w:r>
      <w:r w:rsidRPr="00242956">
        <w:rPr>
          <w:sz w:val="16"/>
        </w:rPr>
        <w:t xml:space="preserve">CMC Chairman Xi Jinping has also called on the PLA to improve its readiness for “real combat.” </w:t>
      </w:r>
      <w:r w:rsidRPr="00242956">
        <w:rPr>
          <w:rStyle w:val="StyleUnderline"/>
        </w:rPr>
        <w:t xml:space="preserve">Other </w:t>
      </w:r>
      <w:r w:rsidRPr="00242956">
        <w:rPr>
          <w:rStyle w:val="Emphasis"/>
        </w:rPr>
        <w:t>weaknesses</w:t>
      </w:r>
      <w:r w:rsidRPr="00242956">
        <w:rPr>
          <w:rStyle w:val="StyleUnderline"/>
        </w:rPr>
        <w:t xml:space="preserve"> within the PLA, such as endemic </w:t>
      </w:r>
      <w:r w:rsidRPr="00242956">
        <w:rPr>
          <w:rStyle w:val="Emphasis"/>
        </w:rPr>
        <w:t>corruption</w:t>
      </w:r>
      <w:r w:rsidRPr="00242956">
        <w:rPr>
          <w:rStyle w:val="StyleUnderline"/>
        </w:rPr>
        <w:t xml:space="preserve">, would similarly </w:t>
      </w:r>
      <w:r w:rsidRPr="00242956">
        <w:rPr>
          <w:rStyle w:val="Emphasis"/>
        </w:rPr>
        <w:t>undermine</w:t>
      </w:r>
      <w:r w:rsidRPr="00242956">
        <w:rPr>
          <w:rStyle w:val="StyleUnderline"/>
        </w:rPr>
        <w:t xml:space="preserve"> the leadership’s </w:t>
      </w:r>
      <w:r w:rsidRPr="00242956">
        <w:rPr>
          <w:rStyle w:val="Emphasis"/>
        </w:rPr>
        <w:t>confidence</w:t>
      </w:r>
      <w:r w:rsidRPr="00242956">
        <w:rPr>
          <w:rStyle w:val="StyleUnderline"/>
        </w:rPr>
        <w:t xml:space="preserve"> in committing it to a risky war with a peer adversary.</w:t>
      </w:r>
    </w:p>
    <w:p w14:paraId="04CF6483" w14:textId="77777777" w:rsidR="00791F88" w:rsidRPr="00242956" w:rsidRDefault="00791F88" w:rsidP="00791F88">
      <w:pPr>
        <w:rPr>
          <w:sz w:val="16"/>
        </w:rPr>
      </w:pPr>
      <w:r w:rsidRPr="00242956">
        <w:rPr>
          <w:sz w:val="16"/>
        </w:rPr>
        <w:t xml:space="preserve">4. </w:t>
      </w:r>
      <w:r w:rsidRPr="00242956">
        <w:rPr>
          <w:rStyle w:val="StyleUnderline"/>
        </w:rPr>
        <w:t>Unsettled politics.</w:t>
      </w:r>
      <w:r w:rsidRPr="00242956">
        <w:rPr>
          <w:sz w:val="16"/>
        </w:rPr>
        <w:t xml:space="preserve"> China’s civil and military leaderships remain in a state of flux, with the handover initiated in November not yet complete. </w:t>
      </w:r>
      <w:r w:rsidRPr="00242956">
        <w:rPr>
          <w:rStyle w:val="StyleUnderline"/>
        </w:rPr>
        <w:t xml:space="preserve">As the new </w:t>
      </w:r>
      <w:r w:rsidRPr="008C795F">
        <w:rPr>
          <w:rStyle w:val="Emphasis"/>
        </w:rPr>
        <w:t>leaders</w:t>
      </w:r>
      <w:r w:rsidRPr="00242956">
        <w:rPr>
          <w:rStyle w:val="StyleUnderline"/>
        </w:rPr>
        <w:t xml:space="preserve"> find their feet and </w:t>
      </w:r>
      <w:r w:rsidRPr="008C795F">
        <w:rPr>
          <w:rStyle w:val="Emphasis"/>
        </w:rPr>
        <w:t>jockey</w:t>
      </w:r>
      <w:r w:rsidRPr="00242956">
        <w:rPr>
          <w:rStyle w:val="StyleUnderline"/>
        </w:rPr>
        <w:t xml:space="preserve"> for position </w:t>
      </w:r>
      <w:r w:rsidRPr="008C795F">
        <w:rPr>
          <w:rStyle w:val="Emphasis"/>
        </w:rPr>
        <w:t>amongst themselves</w:t>
      </w:r>
      <w:r w:rsidRPr="00242956">
        <w:rPr>
          <w:rStyle w:val="StyleUnderline"/>
        </w:rPr>
        <w:t xml:space="preserve">, </w:t>
      </w:r>
      <w:r w:rsidRPr="008C795F">
        <w:rPr>
          <w:rStyle w:val="Emphasis"/>
        </w:rPr>
        <w:t>they</w:t>
      </w:r>
      <w:r w:rsidRPr="00242956">
        <w:rPr>
          <w:rStyle w:val="StyleUnderline"/>
        </w:rPr>
        <w:t xml:space="preserve"> will </w:t>
      </w:r>
      <w:r w:rsidRPr="008C795F">
        <w:rPr>
          <w:rStyle w:val="Emphasis"/>
        </w:rPr>
        <w:t>want to avoid</w:t>
      </w:r>
      <w:r w:rsidRPr="00242956">
        <w:rPr>
          <w:rStyle w:val="StyleUnderline"/>
        </w:rPr>
        <w:t xml:space="preserve"> big </w:t>
      </w:r>
      <w:r w:rsidRPr="008C795F">
        <w:rPr>
          <w:rStyle w:val="Emphasis"/>
        </w:rPr>
        <w:t>foreign-policy</w:t>
      </w:r>
      <w:r w:rsidRPr="00242956">
        <w:rPr>
          <w:rStyle w:val="StyleUnderline"/>
        </w:rPr>
        <w:t xml:space="preserve"> distractions</w:t>
      </w:r>
      <w:r w:rsidRPr="00242956">
        <w:rPr>
          <w:sz w:val="16"/>
        </w:rPr>
        <w:t xml:space="preserve"> – war with Japan and possibly the U.S. being the biggest of them all.</w:t>
      </w:r>
    </w:p>
    <w:p w14:paraId="234FA4DF" w14:textId="77777777" w:rsidR="00791F88" w:rsidRPr="00242956" w:rsidRDefault="00791F88" w:rsidP="00791F88">
      <w:pPr>
        <w:rPr>
          <w:rStyle w:val="StyleUnderline"/>
        </w:rPr>
      </w:pPr>
      <w:r w:rsidRPr="00242956">
        <w:rPr>
          <w:rStyle w:val="StyleUnderline"/>
        </w:rPr>
        <w:t xml:space="preserve">5. The </w:t>
      </w:r>
      <w:r w:rsidRPr="008C795F">
        <w:rPr>
          <w:rStyle w:val="Emphasis"/>
        </w:rPr>
        <w:t>unknown</w:t>
      </w:r>
      <w:r w:rsidRPr="00242956">
        <w:rPr>
          <w:rStyle w:val="StyleUnderline"/>
        </w:rPr>
        <w:t xml:space="preserve"> quantity of U.S. </w:t>
      </w:r>
      <w:r w:rsidRPr="008C795F">
        <w:rPr>
          <w:rStyle w:val="Emphasis"/>
        </w:rPr>
        <w:t>intervention</w:t>
      </w:r>
      <w:r w:rsidRPr="00242956">
        <w:rPr>
          <w:sz w:val="16"/>
        </w:rPr>
        <w:t xml:space="preserve">. China has its hawks, such as Dai Xu, who think that the U.S. would never intervene in an Asian conflict on behalf of Japan or any other regional ally. But this view is far too casual. </w:t>
      </w:r>
      <w:r w:rsidRPr="008C795F">
        <w:rPr>
          <w:rStyle w:val="Emphasis"/>
        </w:rPr>
        <w:t>U.S. involvement</w:t>
      </w:r>
      <w:r w:rsidRPr="00242956">
        <w:rPr>
          <w:rStyle w:val="StyleUnderline"/>
        </w:rPr>
        <w:t xml:space="preserve"> is a </w:t>
      </w:r>
      <w:r w:rsidRPr="008C795F">
        <w:rPr>
          <w:rStyle w:val="Emphasis"/>
        </w:rPr>
        <w:t>real</w:t>
      </w:r>
      <w:r w:rsidRPr="00242956">
        <w:rPr>
          <w:rStyle w:val="StyleUnderline"/>
        </w:rPr>
        <w:t xml:space="preserve"> enough </w:t>
      </w:r>
      <w:r w:rsidRPr="008C795F">
        <w:rPr>
          <w:rStyle w:val="Emphasis"/>
        </w:rPr>
        <w:t>possibility</w:t>
      </w:r>
      <w:r w:rsidRPr="00242956">
        <w:rPr>
          <w:rStyle w:val="StyleUnderline"/>
        </w:rPr>
        <w:t xml:space="preserve"> to give China pause, should the chances of conflict increase.</w:t>
      </w:r>
    </w:p>
    <w:p w14:paraId="4174CA17" w14:textId="77777777" w:rsidR="00791F88" w:rsidRPr="00242956" w:rsidRDefault="00791F88" w:rsidP="00791F88">
      <w:pPr>
        <w:rPr>
          <w:sz w:val="16"/>
        </w:rPr>
      </w:pPr>
      <w:r w:rsidRPr="00242956">
        <w:rPr>
          <w:rStyle w:val="StyleUnderline"/>
        </w:rPr>
        <w:t xml:space="preserve">6. </w:t>
      </w:r>
      <w:r w:rsidRPr="008C795F">
        <w:rPr>
          <w:rStyle w:val="Emphasis"/>
        </w:rPr>
        <w:t>China’s</w:t>
      </w:r>
      <w:r w:rsidRPr="00242956">
        <w:rPr>
          <w:rStyle w:val="StyleUnderline"/>
        </w:rPr>
        <w:t xml:space="preserve"> policy of </w:t>
      </w:r>
      <w:r w:rsidRPr="008C795F">
        <w:rPr>
          <w:rStyle w:val="Emphasis"/>
        </w:rPr>
        <w:t>avoiding</w:t>
      </w:r>
      <w:r w:rsidRPr="00242956">
        <w:rPr>
          <w:rStyle w:val="StyleUnderline"/>
        </w:rPr>
        <w:t xml:space="preserve"> </w:t>
      </w:r>
      <w:r w:rsidRPr="008C795F">
        <w:rPr>
          <w:rStyle w:val="Emphasis"/>
        </w:rPr>
        <w:t>military</w:t>
      </w:r>
      <w:r w:rsidRPr="00242956">
        <w:rPr>
          <w:rStyle w:val="StyleUnderline"/>
        </w:rPr>
        <w:t xml:space="preserve"> </w:t>
      </w:r>
      <w:r w:rsidRPr="008C795F">
        <w:rPr>
          <w:rStyle w:val="Emphasis"/>
        </w:rPr>
        <w:t>confrontation</w:t>
      </w:r>
      <w:r w:rsidRPr="00242956">
        <w:rPr>
          <w:rStyle w:val="StyleUnderline"/>
        </w:rPr>
        <w:t>. China has always said that it favors peaceful solutions to disputes, and its actions have tended to bear this out</w:t>
      </w:r>
      <w:r w:rsidRPr="00242956">
        <w:rPr>
          <w:sz w:val="16"/>
        </w:rPr>
        <w:t xml:space="preserve">. </w:t>
      </w:r>
      <w:proofErr w:type="gramStart"/>
      <w:r w:rsidRPr="00242956">
        <w:rPr>
          <w:sz w:val="16"/>
        </w:rPr>
        <w:t>In particular, it</w:t>
      </w:r>
      <w:proofErr w:type="gramEnd"/>
      <w:r w:rsidRPr="00242956">
        <w:rPr>
          <w:sz w:val="16"/>
        </w:rPr>
        <w:t xml:space="preserve"> continues to usually dispatch unarmed or only lightly armed law enforcement ships to maritime flashpoints, rather than naval ships. 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w:t>
      </w:r>
      <w:r w:rsidRPr="00242956">
        <w:rPr>
          <w:rStyle w:val="StyleUnderline"/>
        </w:rPr>
        <w:t xml:space="preserve">Chinese </w:t>
      </w:r>
      <w:r w:rsidRPr="008C795F">
        <w:rPr>
          <w:rStyle w:val="Emphasis"/>
        </w:rPr>
        <w:t>action</w:t>
      </w:r>
      <w:r w:rsidRPr="00242956">
        <w:rPr>
          <w:rStyle w:val="StyleUnderline"/>
        </w:rPr>
        <w:t xml:space="preserve"> was </w:t>
      </w:r>
      <w:r w:rsidRPr="008C795F">
        <w:rPr>
          <w:rStyle w:val="Emphasis"/>
        </w:rPr>
        <w:t>kept within bounds</w:t>
      </w:r>
      <w:r w:rsidRPr="00242956">
        <w:rPr>
          <w:rStyle w:val="StyleUnderline"/>
        </w:rPr>
        <w:t xml:space="preserve"> that made violence unlikely</w:t>
      </w:r>
      <w:r w:rsidRPr="00242956">
        <w:rPr>
          <w:sz w:val="16"/>
        </w:rPr>
        <w:t xml:space="preserve"> (albeit, needlessly, more likely than before).</w:t>
      </w:r>
    </w:p>
    <w:p w14:paraId="3879AE58" w14:textId="77777777" w:rsidR="00791F88" w:rsidRPr="00242956" w:rsidRDefault="00791F88" w:rsidP="00791F88">
      <w:pPr>
        <w:rPr>
          <w:u w:val="single"/>
        </w:rPr>
      </w:pPr>
      <w:r w:rsidRPr="00242956">
        <w:rPr>
          <w:sz w:val="16"/>
        </w:rPr>
        <w:t>7</w:t>
      </w:r>
      <w:r w:rsidRPr="00242956">
        <w:rPr>
          <w:rStyle w:val="StyleUnderline"/>
        </w:rPr>
        <w:t xml:space="preserve">. China’s </w:t>
      </w:r>
      <w:r w:rsidRPr="008C795F">
        <w:rPr>
          <w:rStyle w:val="Emphasis"/>
        </w:rPr>
        <w:t>socialization</w:t>
      </w:r>
      <w:r w:rsidRPr="00242956">
        <w:rPr>
          <w:rStyle w:val="StyleUnderline"/>
        </w:rPr>
        <w:t xml:space="preserve">. </w:t>
      </w:r>
      <w:r w:rsidRPr="008C795F">
        <w:rPr>
          <w:rStyle w:val="Emphasis"/>
        </w:rPr>
        <w:t>China</w:t>
      </w:r>
      <w:r w:rsidRPr="00242956">
        <w:rPr>
          <w:rStyle w:val="StyleUnderline"/>
        </w:rPr>
        <w:t xml:space="preserve"> has </w:t>
      </w:r>
      <w:r w:rsidRPr="008C795F">
        <w:rPr>
          <w:rStyle w:val="Emphasis"/>
        </w:rPr>
        <w:t>spent too long telling the world that it poses no threat</w:t>
      </w:r>
      <w:r w:rsidRPr="00242956">
        <w:rPr>
          <w:rStyle w:val="StyleUnderline"/>
        </w:rPr>
        <w:t xml:space="preserve"> to peace to turn around and fulfill all the China-bashers’ prophecies</w:t>
      </w:r>
      <w:r w:rsidRPr="00242956">
        <w:rPr>
          <w:sz w:val="16"/>
        </w:rPr>
        <w:t xml:space="preserve">. Already, China’s reputation in Southeast Asia has taken a hit over its handling of territorial disputes there. </w:t>
      </w:r>
      <w:r w:rsidRPr="00242956">
        <w:rPr>
          <w:u w:val="single"/>
        </w:rPr>
        <w:t xml:space="preserve">If it were cast as the </w:t>
      </w:r>
      <w:r w:rsidRPr="008C795F">
        <w:rPr>
          <w:rStyle w:val="Emphasis"/>
        </w:rPr>
        <w:t>guilty</w:t>
      </w:r>
      <w:r w:rsidRPr="00242956">
        <w:rPr>
          <w:u w:val="single"/>
        </w:rPr>
        <w:t xml:space="preserve"> party </w:t>
      </w:r>
      <w:r w:rsidRPr="008C795F">
        <w:rPr>
          <w:rStyle w:val="Emphasis"/>
        </w:rPr>
        <w:t>in a conflict</w:t>
      </w:r>
      <w:r w:rsidRPr="00242956">
        <w:rPr>
          <w:u w:val="single"/>
        </w:rPr>
        <w:t xml:space="preserve"> with Japan –which already has the sympathy of many East Asian countries where tensions China are concerned – China </w:t>
      </w:r>
      <w:r w:rsidRPr="008C795F">
        <w:rPr>
          <w:rStyle w:val="Emphasis"/>
        </w:rPr>
        <w:t>would see regional opinion harden</w:t>
      </w:r>
      <w:r w:rsidRPr="00242956">
        <w:rPr>
          <w:u w:val="single"/>
        </w:rPr>
        <w:t xml:space="preserve"> against it further still. This is not what Beijing wants: It seeks to influence regional affairs diplomatically from within, and to realize “win-win” opportunities with its international partners.</w:t>
      </w:r>
    </w:p>
    <w:p w14:paraId="2F224594" w14:textId="77777777" w:rsidR="00791F88" w:rsidRDefault="00791F88" w:rsidP="00791F88">
      <w:pPr>
        <w:pStyle w:val="Heading3"/>
      </w:pPr>
      <w:r>
        <w:t>NSA/Cyber</w:t>
      </w:r>
    </w:p>
    <w:p w14:paraId="50D40FEA" w14:textId="77777777" w:rsidR="00791F88" w:rsidRPr="000D7E44" w:rsidRDefault="00791F88" w:rsidP="00791F88">
      <w:pPr>
        <w:pStyle w:val="Heading4"/>
      </w:pPr>
      <w:r>
        <w:t xml:space="preserve">No impact—ODNI gives 0 warrants </w:t>
      </w:r>
      <w:proofErr w:type="gramStart"/>
      <w:r>
        <w:t>on</w:t>
      </w:r>
      <w:proofErr w:type="gramEnd"/>
      <w:r>
        <w:t xml:space="preserve"> Russia attacking nuclear systems</w:t>
      </w:r>
    </w:p>
    <w:p w14:paraId="727352FB" w14:textId="77777777" w:rsidR="00791F88" w:rsidRDefault="00791F88" w:rsidP="00791F88">
      <w:pPr>
        <w:pStyle w:val="Heading4"/>
      </w:pPr>
      <w:r>
        <w:t xml:space="preserve">US cybersecurity fails—Russian hackers got past NSA and </w:t>
      </w:r>
      <w:proofErr w:type="spellStart"/>
      <w:r>
        <w:t>Cybercom’s</w:t>
      </w:r>
      <w:proofErr w:type="spellEnd"/>
      <w:r>
        <w:t xml:space="preserve"> best </w:t>
      </w:r>
      <w:proofErr w:type="gramStart"/>
      <w:r>
        <w:t>efforts</w:t>
      </w:r>
      <w:proofErr w:type="gramEnd"/>
    </w:p>
    <w:p w14:paraId="4D435241" w14:textId="77777777" w:rsidR="00791F88" w:rsidRDefault="00791F88" w:rsidP="00791F88">
      <w:r w:rsidRPr="000D7E44">
        <w:rPr>
          <w:rStyle w:val="Style13ptBold"/>
        </w:rPr>
        <w:t>Sanger et al. 20</w:t>
      </w:r>
      <w:r>
        <w:t xml:space="preserve">- </w:t>
      </w:r>
      <w:r w:rsidRPr="000D7E44">
        <w:t>White House and national security correspondent, and a senior writer.</w:t>
      </w:r>
    </w:p>
    <w:p w14:paraId="2AB7772F" w14:textId="77777777" w:rsidR="00791F88" w:rsidRPr="000D7E44" w:rsidRDefault="00791F88" w:rsidP="00791F88">
      <w:r w:rsidRPr="000D7E44">
        <w:t xml:space="preserve">David E. Sanger, Nicole Perlroth and Julian E. Barnes, "Billions Spent on U.S. Defenses Failed to Detect Giant Russian Hack (Published 2020)," No Publication, 12-16-2020, https://www.nytimes.com/2020/12/16/us/politics/russia-hack-putin-trump-biden.html-- </w:t>
      </w:r>
      <w:proofErr w:type="spellStart"/>
      <w:proofErr w:type="gramStart"/>
      <w:r w:rsidRPr="000D7E44">
        <w:rPr>
          <w:rFonts w:ascii="MS Gothic" w:eastAsia="MS Gothic" w:hAnsi="MS Gothic" w:cs="MS Gothic" w:hint="eastAsia"/>
        </w:rPr>
        <w:t>嘉</w:t>
      </w:r>
      <w:r w:rsidRPr="000D7E44">
        <w:rPr>
          <w:rFonts w:ascii="Microsoft JhengHei" w:eastAsia="Microsoft JhengHei" w:hAnsi="Microsoft JhengHei" w:cs="Microsoft JhengHei" w:hint="eastAsia"/>
        </w:rPr>
        <w:t>玮</w:t>
      </w:r>
      <w:proofErr w:type="spellEnd"/>
      <w:proofErr w:type="gramEnd"/>
    </w:p>
    <w:p w14:paraId="5B640B4E" w14:textId="77777777" w:rsidR="00791F88" w:rsidRDefault="00791F88" w:rsidP="00791F88">
      <w:pPr>
        <w:rPr>
          <w:sz w:val="16"/>
        </w:rPr>
      </w:pPr>
      <w:r w:rsidRPr="000D7E44">
        <w:rPr>
          <w:sz w:val="16"/>
        </w:rPr>
        <w:t xml:space="preserve">WASHINGTON </w:t>
      </w:r>
      <w:r w:rsidRPr="000D7E44">
        <w:rPr>
          <w:u w:val="single"/>
        </w:rPr>
        <w:t xml:space="preserve">— Over the past few years, the </w:t>
      </w:r>
      <w:r w:rsidRPr="000D7E44">
        <w:rPr>
          <w:rStyle w:val="Emphasis"/>
        </w:rPr>
        <w:t>United States</w:t>
      </w:r>
      <w:r w:rsidRPr="000D7E44">
        <w:rPr>
          <w:u w:val="single"/>
        </w:rPr>
        <w:t xml:space="preserve"> government has </w:t>
      </w:r>
      <w:r w:rsidRPr="000D7E44">
        <w:rPr>
          <w:rStyle w:val="Emphasis"/>
        </w:rPr>
        <w:t>spent</w:t>
      </w:r>
      <w:r w:rsidRPr="000D7E44">
        <w:rPr>
          <w:u w:val="single"/>
        </w:rPr>
        <w:t xml:space="preserve"> tens of </w:t>
      </w:r>
      <w:r w:rsidRPr="000D7E44">
        <w:rPr>
          <w:rStyle w:val="Emphasis"/>
        </w:rPr>
        <w:t>billions</w:t>
      </w:r>
      <w:r w:rsidRPr="000D7E44">
        <w:rPr>
          <w:u w:val="single"/>
        </w:rPr>
        <w:t xml:space="preserve"> of dollars </w:t>
      </w:r>
      <w:r w:rsidRPr="000D7E44">
        <w:rPr>
          <w:rStyle w:val="Emphasis"/>
        </w:rPr>
        <w:t xml:space="preserve">on </w:t>
      </w:r>
      <w:proofErr w:type="spellStart"/>
      <w:r w:rsidRPr="000D7E44">
        <w:rPr>
          <w:rStyle w:val="Emphasis"/>
        </w:rPr>
        <w:t>cyberoffensive</w:t>
      </w:r>
      <w:proofErr w:type="spellEnd"/>
      <w:r w:rsidRPr="000D7E44">
        <w:rPr>
          <w:rStyle w:val="Emphasis"/>
        </w:rPr>
        <w:t xml:space="preserve"> abilities</w:t>
      </w:r>
      <w:r w:rsidRPr="000D7E44">
        <w:rPr>
          <w:u w:val="single"/>
        </w:rPr>
        <w:t>,</w:t>
      </w:r>
      <w:r w:rsidRPr="000D7E44">
        <w:rPr>
          <w:sz w:val="16"/>
        </w:rPr>
        <w:t xml:space="preserve"> building a giant war room at Fort Meade, Md., for United States Cyber Command, while installing defensive sensors all around the country — a system named Einstein to give it an air of genius — to deter the nation’s enemies from picking its networks clean, again.</w:t>
      </w:r>
    </w:p>
    <w:p w14:paraId="2812A93F" w14:textId="77777777" w:rsidR="00791F88" w:rsidRDefault="00791F88" w:rsidP="00791F88">
      <w:pPr>
        <w:rPr>
          <w:u w:val="single"/>
        </w:rPr>
      </w:pPr>
      <w:r w:rsidRPr="000D7E44">
        <w:rPr>
          <w:u w:val="single"/>
        </w:rPr>
        <w:t xml:space="preserve">It </w:t>
      </w:r>
      <w:r w:rsidRPr="000D7E44">
        <w:rPr>
          <w:rStyle w:val="Emphasis"/>
        </w:rPr>
        <w:t>now</w:t>
      </w:r>
      <w:r w:rsidRPr="000D7E44">
        <w:rPr>
          <w:u w:val="single"/>
        </w:rPr>
        <w:t xml:space="preserve"> is </w:t>
      </w:r>
      <w:r w:rsidRPr="000D7E44">
        <w:rPr>
          <w:rStyle w:val="Emphasis"/>
        </w:rPr>
        <w:t>clear that</w:t>
      </w:r>
      <w:r w:rsidRPr="000D7E44">
        <w:rPr>
          <w:u w:val="single"/>
        </w:rPr>
        <w:t xml:space="preserve"> the broad </w:t>
      </w:r>
      <w:r w:rsidRPr="000D7E44">
        <w:rPr>
          <w:rStyle w:val="Emphasis"/>
        </w:rPr>
        <w:t>Russian</w:t>
      </w:r>
      <w:r w:rsidRPr="000D7E44">
        <w:rPr>
          <w:u w:val="single"/>
        </w:rPr>
        <w:t xml:space="preserve"> </w:t>
      </w:r>
      <w:r w:rsidRPr="000D7E44">
        <w:rPr>
          <w:rStyle w:val="Emphasis"/>
        </w:rPr>
        <w:t>espionage</w:t>
      </w:r>
      <w:r w:rsidRPr="000D7E44">
        <w:rPr>
          <w:u w:val="single"/>
        </w:rPr>
        <w:t xml:space="preserve"> attack </w:t>
      </w:r>
      <w:r w:rsidRPr="00E811DC">
        <w:rPr>
          <w:rStyle w:val="Emphasis"/>
        </w:rPr>
        <w:t>on the United States</w:t>
      </w:r>
      <w:r w:rsidRPr="000D7E44">
        <w:rPr>
          <w:u w:val="single"/>
        </w:rPr>
        <w:t xml:space="preserve"> government and private companies, underway since spring and detected by the private sector only a few weeks ago, </w:t>
      </w:r>
      <w:r w:rsidRPr="00E811DC">
        <w:rPr>
          <w:rStyle w:val="Emphasis"/>
        </w:rPr>
        <w:t>ranks</w:t>
      </w:r>
      <w:r w:rsidRPr="000D7E44">
        <w:rPr>
          <w:u w:val="single"/>
        </w:rPr>
        <w:t xml:space="preserve"> </w:t>
      </w:r>
      <w:r w:rsidRPr="00E811DC">
        <w:rPr>
          <w:rStyle w:val="Emphasis"/>
        </w:rPr>
        <w:t>among</w:t>
      </w:r>
      <w:r w:rsidRPr="000D7E44">
        <w:rPr>
          <w:u w:val="single"/>
        </w:rPr>
        <w:t xml:space="preserve"> the </w:t>
      </w:r>
      <w:r w:rsidRPr="00E811DC">
        <w:rPr>
          <w:rStyle w:val="Emphasis"/>
        </w:rPr>
        <w:t>greatest intelligence failures of modern times.</w:t>
      </w:r>
    </w:p>
    <w:p w14:paraId="6EF39DAA" w14:textId="77777777" w:rsidR="00791F88" w:rsidRDefault="00791F88" w:rsidP="00791F88">
      <w:pPr>
        <w:rPr>
          <w:u w:val="single"/>
        </w:rPr>
      </w:pPr>
      <w:r w:rsidRPr="00E811DC">
        <w:rPr>
          <w:rStyle w:val="Emphasis"/>
        </w:rPr>
        <w:t>Einstein missed it — because</w:t>
      </w:r>
      <w:r w:rsidRPr="000D7E44">
        <w:rPr>
          <w:u w:val="single"/>
        </w:rPr>
        <w:t xml:space="preserve"> the Russian </w:t>
      </w:r>
      <w:r w:rsidRPr="00E811DC">
        <w:rPr>
          <w:rStyle w:val="Emphasis"/>
        </w:rPr>
        <w:t>hackers</w:t>
      </w:r>
      <w:r w:rsidRPr="000D7E44">
        <w:rPr>
          <w:u w:val="single"/>
        </w:rPr>
        <w:t xml:space="preserve"> brilliantly </w:t>
      </w:r>
      <w:r w:rsidRPr="00E811DC">
        <w:rPr>
          <w:rStyle w:val="Emphasis"/>
        </w:rPr>
        <w:t>designed their attack to avoid</w:t>
      </w:r>
      <w:r w:rsidRPr="000D7E44">
        <w:rPr>
          <w:u w:val="single"/>
        </w:rPr>
        <w:t xml:space="preserve"> setting </w:t>
      </w:r>
      <w:r w:rsidRPr="00E811DC">
        <w:rPr>
          <w:rStyle w:val="Emphasis"/>
        </w:rPr>
        <w:t>it</w:t>
      </w:r>
      <w:r w:rsidRPr="000D7E44">
        <w:rPr>
          <w:u w:val="single"/>
        </w:rPr>
        <w:t xml:space="preserve"> off. The </w:t>
      </w:r>
      <w:r w:rsidRPr="00E811DC">
        <w:rPr>
          <w:rStyle w:val="Emphasis"/>
        </w:rPr>
        <w:t>N</w:t>
      </w:r>
      <w:r w:rsidRPr="000D7E44">
        <w:rPr>
          <w:u w:val="single"/>
        </w:rPr>
        <w:t xml:space="preserve">ational </w:t>
      </w:r>
      <w:r w:rsidRPr="00E811DC">
        <w:rPr>
          <w:rStyle w:val="Emphasis"/>
        </w:rPr>
        <w:t>S</w:t>
      </w:r>
      <w:r w:rsidRPr="000D7E44">
        <w:rPr>
          <w:u w:val="single"/>
        </w:rPr>
        <w:t xml:space="preserve">ecurity </w:t>
      </w:r>
      <w:r w:rsidRPr="00E811DC">
        <w:rPr>
          <w:rStyle w:val="Emphasis"/>
        </w:rPr>
        <w:t>A</w:t>
      </w:r>
      <w:r w:rsidRPr="000D7E44">
        <w:rPr>
          <w:u w:val="single"/>
        </w:rPr>
        <w:t xml:space="preserve">gency and the Department of Homeland Security were </w:t>
      </w:r>
      <w:r w:rsidRPr="00E811DC">
        <w:rPr>
          <w:rStyle w:val="Emphasis"/>
        </w:rPr>
        <w:t>looking elsewhere</w:t>
      </w:r>
      <w:r w:rsidRPr="000D7E44">
        <w:rPr>
          <w:u w:val="single"/>
        </w:rPr>
        <w:t>, understandably focused on protecting the 2020 election.</w:t>
      </w:r>
    </w:p>
    <w:p w14:paraId="12F4836A" w14:textId="77777777" w:rsidR="00791F88" w:rsidRPr="000D7E44" w:rsidRDefault="00791F88" w:rsidP="00791F88">
      <w:pPr>
        <w:rPr>
          <w:u w:val="single"/>
        </w:rPr>
      </w:pPr>
      <w:r w:rsidRPr="000D7E44">
        <w:rPr>
          <w:u w:val="single"/>
        </w:rPr>
        <w:t xml:space="preserve">The </w:t>
      </w:r>
      <w:r w:rsidRPr="00E811DC">
        <w:rPr>
          <w:rStyle w:val="Emphasis"/>
        </w:rPr>
        <w:t>new American strategy</w:t>
      </w:r>
      <w:r w:rsidRPr="000D7E44">
        <w:rPr>
          <w:u w:val="single"/>
        </w:rPr>
        <w:t xml:space="preserve"> of “defend forward</w:t>
      </w:r>
      <w:r w:rsidRPr="000D7E44">
        <w:rPr>
          <w:sz w:val="16"/>
        </w:rPr>
        <w:t xml:space="preserve">” — essentially, putting American “beacons” into the networks of its adversaries that would warn of oncoming attacks and provide a platform for counterstrikes </w:t>
      </w:r>
      <w:r w:rsidRPr="000D7E44">
        <w:rPr>
          <w:u w:val="single"/>
        </w:rPr>
        <w:t xml:space="preserve">— </w:t>
      </w:r>
      <w:r w:rsidRPr="00E811DC">
        <w:rPr>
          <w:rStyle w:val="Emphasis"/>
        </w:rPr>
        <w:t>provided</w:t>
      </w:r>
      <w:r w:rsidRPr="000D7E44">
        <w:rPr>
          <w:u w:val="single"/>
        </w:rPr>
        <w:t xml:space="preserve"> little to </w:t>
      </w:r>
      <w:r w:rsidRPr="00E811DC">
        <w:rPr>
          <w:rStyle w:val="Emphasis"/>
        </w:rPr>
        <w:t>no deterrence for</w:t>
      </w:r>
      <w:r w:rsidRPr="000D7E44">
        <w:rPr>
          <w:u w:val="single"/>
        </w:rPr>
        <w:t xml:space="preserve"> the </w:t>
      </w:r>
      <w:r w:rsidRPr="00E811DC">
        <w:rPr>
          <w:rStyle w:val="Emphasis"/>
        </w:rPr>
        <w:t>Russians</w:t>
      </w:r>
      <w:r w:rsidRPr="000D7E44">
        <w:rPr>
          <w:u w:val="single"/>
        </w:rPr>
        <w:t>, who have upped their game significantly since the 1990s, when they launched an attack on the Defense Department called Moonlight Maze.</w:t>
      </w:r>
    </w:p>
    <w:p w14:paraId="49622856" w14:textId="77777777" w:rsidR="00791F88" w:rsidRDefault="00791F88" w:rsidP="00791F88">
      <w:pPr>
        <w:pStyle w:val="Heading4"/>
      </w:pPr>
      <w:r>
        <w:t xml:space="preserve">Cyberattacks don’t escalate and believing it does overlooks opportunities in </w:t>
      </w:r>
      <w:proofErr w:type="gramStart"/>
      <w:r>
        <w:t>cyberwarfare</w:t>
      </w:r>
      <w:proofErr w:type="gramEnd"/>
    </w:p>
    <w:p w14:paraId="55B2593C" w14:textId="77777777" w:rsidR="00791F88" w:rsidRDefault="00791F88" w:rsidP="00791F88">
      <w:r w:rsidRPr="00774720">
        <w:rPr>
          <w:rStyle w:val="Style13ptBold"/>
        </w:rPr>
        <w:t>Lonergan 22</w:t>
      </w:r>
      <w:r>
        <w:t>-</w:t>
      </w:r>
      <w:r w:rsidRPr="00774720">
        <w:t xml:space="preserve"> Assistant Professor in the Army Cyber Institute at West Point and a Research Scholar at the Saltzman Institute of War and Peace Studies at Columbia University.</w:t>
      </w:r>
    </w:p>
    <w:p w14:paraId="36164583" w14:textId="77777777" w:rsidR="00791F88" w:rsidRPr="00774720" w:rsidRDefault="00791F88" w:rsidP="00791F88">
      <w:r w:rsidRPr="00774720">
        <w:t>Erica D.</w:t>
      </w:r>
      <w:r>
        <w:t xml:space="preserve"> Lonergan</w:t>
      </w:r>
      <w:r w:rsidRPr="00774720">
        <w:t xml:space="preserve">, "The Cyber-Escalation Fallacy," </w:t>
      </w:r>
      <w:r>
        <w:t>Foreign Affairs</w:t>
      </w:r>
      <w:r w:rsidRPr="00774720">
        <w:t xml:space="preserve">, 4-15-2022, https://www.foreignaffairs.com/articles/russian-federation/2022-04-15/cyber-escalation-fallacy-- </w:t>
      </w:r>
      <w:proofErr w:type="spellStart"/>
      <w:r w:rsidRPr="00774720">
        <w:rPr>
          <w:rFonts w:ascii="MS Gothic" w:eastAsia="MS Gothic" w:hAnsi="MS Gothic" w:cs="MS Gothic" w:hint="eastAsia"/>
        </w:rPr>
        <w:t>嘉</w:t>
      </w:r>
      <w:r w:rsidRPr="00774720">
        <w:rPr>
          <w:rFonts w:ascii="Microsoft JhengHei" w:eastAsia="Microsoft JhengHei" w:hAnsi="Microsoft JhengHei" w:cs="Microsoft JhengHei" w:hint="eastAsia"/>
        </w:rPr>
        <w:t>玮</w:t>
      </w:r>
      <w:proofErr w:type="spellEnd"/>
    </w:p>
    <w:p w14:paraId="0F758FF4" w14:textId="77777777" w:rsidR="00791F88" w:rsidRDefault="00791F88" w:rsidP="00791F88">
      <w:pPr>
        <w:rPr>
          <w:u w:val="single"/>
        </w:rPr>
      </w:pPr>
      <w:r w:rsidRPr="00114778">
        <w:rPr>
          <w:sz w:val="16"/>
        </w:rPr>
        <w:t>In fact</w:t>
      </w:r>
      <w:r w:rsidRPr="00774720">
        <w:rPr>
          <w:u w:val="single"/>
        </w:rPr>
        <w:t xml:space="preserve">, the </w:t>
      </w:r>
      <w:r w:rsidRPr="00774720">
        <w:rPr>
          <w:rStyle w:val="Emphasis"/>
        </w:rPr>
        <w:t>negligible role of cyberattacks</w:t>
      </w:r>
      <w:r w:rsidRPr="00774720">
        <w:rPr>
          <w:u w:val="single"/>
        </w:rPr>
        <w:t xml:space="preserve"> in the Ukraine conflict should come as </w:t>
      </w:r>
      <w:r w:rsidRPr="00774720">
        <w:rPr>
          <w:rStyle w:val="Emphasis"/>
        </w:rPr>
        <w:t>no surprise</w:t>
      </w:r>
      <w:r w:rsidRPr="00774720">
        <w:rPr>
          <w:u w:val="single"/>
        </w:rPr>
        <w:t xml:space="preserve">. Through war </w:t>
      </w:r>
      <w:r w:rsidRPr="00774720">
        <w:rPr>
          <w:rStyle w:val="Emphasis"/>
        </w:rPr>
        <w:t>simulations</w:t>
      </w:r>
      <w:r w:rsidRPr="00774720">
        <w:rPr>
          <w:u w:val="single"/>
        </w:rPr>
        <w:t xml:space="preserve">, statistical </w:t>
      </w:r>
      <w:r w:rsidRPr="00774720">
        <w:rPr>
          <w:rStyle w:val="Emphasis"/>
        </w:rPr>
        <w:t>analyses</w:t>
      </w:r>
      <w:r w:rsidRPr="00774720">
        <w:rPr>
          <w:u w:val="single"/>
        </w:rPr>
        <w:t xml:space="preserve">, </w:t>
      </w:r>
      <w:r w:rsidRPr="00774720">
        <w:rPr>
          <w:rStyle w:val="Emphasis"/>
        </w:rPr>
        <w:t>and</w:t>
      </w:r>
      <w:r w:rsidRPr="00774720">
        <w:rPr>
          <w:u w:val="single"/>
        </w:rPr>
        <w:t xml:space="preserve"> other kinds of </w:t>
      </w:r>
      <w:r w:rsidRPr="00774720">
        <w:rPr>
          <w:rStyle w:val="Emphasis"/>
        </w:rPr>
        <w:t>studies</w:t>
      </w:r>
      <w:r w:rsidRPr="00774720">
        <w:rPr>
          <w:u w:val="single"/>
        </w:rPr>
        <w:t xml:space="preserve">, scholars have </w:t>
      </w:r>
      <w:r w:rsidRPr="00774720">
        <w:rPr>
          <w:rStyle w:val="Emphasis"/>
        </w:rPr>
        <w:t>found little evidence</w:t>
      </w:r>
      <w:r w:rsidRPr="00774720">
        <w:rPr>
          <w:u w:val="single"/>
        </w:rPr>
        <w:t xml:space="preserve"> that </w:t>
      </w:r>
      <w:r w:rsidRPr="00774720">
        <w:rPr>
          <w:rStyle w:val="Emphasis"/>
        </w:rPr>
        <w:t>cyber</w:t>
      </w:r>
      <w:r w:rsidRPr="00774720">
        <w:rPr>
          <w:u w:val="single"/>
        </w:rPr>
        <w:t>-</w:t>
      </w:r>
      <w:r w:rsidRPr="00774720">
        <w:rPr>
          <w:rStyle w:val="Emphasis"/>
        </w:rPr>
        <w:t>operations</w:t>
      </w:r>
      <w:r w:rsidRPr="00774720">
        <w:rPr>
          <w:u w:val="single"/>
        </w:rPr>
        <w:t xml:space="preserve"> </w:t>
      </w:r>
      <w:r w:rsidRPr="00774720">
        <w:rPr>
          <w:rStyle w:val="Emphasis"/>
        </w:rPr>
        <w:t>provide</w:t>
      </w:r>
      <w:r w:rsidRPr="00774720">
        <w:rPr>
          <w:u w:val="single"/>
        </w:rPr>
        <w:t xml:space="preserve"> effective forms of coercion or that they cause </w:t>
      </w:r>
      <w:r w:rsidRPr="00774720">
        <w:rPr>
          <w:rStyle w:val="Emphasis"/>
        </w:rPr>
        <w:t>escalation</w:t>
      </w:r>
      <w:r w:rsidRPr="00774720">
        <w:rPr>
          <w:u w:val="single"/>
        </w:rPr>
        <w:t xml:space="preserve"> to actual military conflict. </w:t>
      </w:r>
      <w:r w:rsidRPr="00114778">
        <w:rPr>
          <w:sz w:val="16"/>
        </w:rPr>
        <w:t xml:space="preserve">That is </w:t>
      </w:r>
      <w:r w:rsidRPr="00774720">
        <w:rPr>
          <w:u w:val="single"/>
        </w:rPr>
        <w:t xml:space="preserve">because for all its potential to disrupt companies, hospitals, and utility grids during peacetime, </w:t>
      </w:r>
      <w:proofErr w:type="spellStart"/>
      <w:r w:rsidRPr="00774720">
        <w:rPr>
          <w:rStyle w:val="Emphasis"/>
        </w:rPr>
        <w:t>cyberpower</w:t>
      </w:r>
      <w:proofErr w:type="spellEnd"/>
      <w:r w:rsidRPr="00774720">
        <w:rPr>
          <w:u w:val="single"/>
        </w:rPr>
        <w:t xml:space="preserve"> is much </w:t>
      </w:r>
      <w:r w:rsidRPr="00774720">
        <w:rPr>
          <w:rStyle w:val="Emphasis"/>
        </w:rPr>
        <w:t>harder to use against</w:t>
      </w:r>
      <w:r w:rsidRPr="00774720">
        <w:rPr>
          <w:u w:val="single"/>
        </w:rPr>
        <w:t xml:space="preserve"> targets of </w:t>
      </w:r>
      <w:r w:rsidRPr="00774720">
        <w:rPr>
          <w:rStyle w:val="Emphasis"/>
        </w:rPr>
        <w:t>strategic</w:t>
      </w:r>
      <w:r w:rsidRPr="00774720">
        <w:rPr>
          <w:u w:val="single"/>
        </w:rPr>
        <w:t xml:space="preserve"> </w:t>
      </w:r>
      <w:r w:rsidRPr="00774720">
        <w:rPr>
          <w:rStyle w:val="Emphasis"/>
        </w:rPr>
        <w:t>significance</w:t>
      </w:r>
      <w:r w:rsidRPr="00774720">
        <w:rPr>
          <w:u w:val="single"/>
        </w:rPr>
        <w:t xml:space="preserve"> </w:t>
      </w:r>
      <w:r w:rsidRPr="00774720">
        <w:rPr>
          <w:rStyle w:val="Emphasis"/>
        </w:rPr>
        <w:t>or</w:t>
      </w:r>
      <w:r w:rsidRPr="00774720">
        <w:rPr>
          <w:u w:val="single"/>
        </w:rPr>
        <w:t xml:space="preserve"> to achieve outcomes with decisive </w:t>
      </w:r>
      <w:r w:rsidRPr="00774720">
        <w:rPr>
          <w:rStyle w:val="Emphasis"/>
        </w:rPr>
        <w:t>impacts</w:t>
      </w:r>
      <w:r w:rsidRPr="00774720">
        <w:rPr>
          <w:u w:val="single"/>
        </w:rPr>
        <w:t xml:space="preserve">, either on the battlefield or during crises short of war. </w:t>
      </w:r>
      <w:r w:rsidRPr="00774720">
        <w:rPr>
          <w:rStyle w:val="Emphasis"/>
        </w:rPr>
        <w:t>In failing to recognize</w:t>
      </w:r>
      <w:r w:rsidRPr="00774720">
        <w:rPr>
          <w:u w:val="single"/>
        </w:rPr>
        <w:t xml:space="preserve"> this, U.S. officials and </w:t>
      </w:r>
      <w:r w:rsidRPr="00774720">
        <w:rPr>
          <w:rStyle w:val="Emphasis"/>
        </w:rPr>
        <w:t>policymakers</w:t>
      </w:r>
      <w:r w:rsidRPr="00774720">
        <w:rPr>
          <w:u w:val="single"/>
        </w:rPr>
        <w:t xml:space="preserve"> are </w:t>
      </w:r>
      <w:r w:rsidRPr="00774720">
        <w:rPr>
          <w:rStyle w:val="Emphasis"/>
        </w:rPr>
        <w:t>approaching</w:t>
      </w:r>
      <w:r w:rsidRPr="00774720">
        <w:rPr>
          <w:u w:val="single"/>
        </w:rPr>
        <w:t xml:space="preserve"> the use of </w:t>
      </w:r>
      <w:proofErr w:type="spellStart"/>
      <w:r w:rsidRPr="00774720">
        <w:rPr>
          <w:rStyle w:val="Emphasis"/>
        </w:rPr>
        <w:t>cyberpower</w:t>
      </w:r>
      <w:proofErr w:type="spellEnd"/>
      <w:r w:rsidRPr="00774720">
        <w:rPr>
          <w:u w:val="single"/>
        </w:rPr>
        <w:t xml:space="preserve"> in a way that may be </w:t>
      </w:r>
      <w:r w:rsidRPr="00774720">
        <w:rPr>
          <w:rStyle w:val="Emphasis"/>
        </w:rPr>
        <w:t>doing more harm than good</w:t>
      </w:r>
      <w:r w:rsidRPr="00774720">
        <w:rPr>
          <w:u w:val="single"/>
        </w:rPr>
        <w:t xml:space="preserve">—treating cyber-operations like any other weapon of war rather than as a nonlethal instrument of statecraft and, in the process, </w:t>
      </w:r>
      <w:r w:rsidRPr="00774720">
        <w:rPr>
          <w:rStyle w:val="Emphasis"/>
        </w:rPr>
        <w:t>overlooking</w:t>
      </w:r>
      <w:r w:rsidRPr="00774720">
        <w:rPr>
          <w:u w:val="single"/>
        </w:rPr>
        <w:t xml:space="preserve"> the considerable </w:t>
      </w:r>
      <w:r w:rsidRPr="00774720">
        <w:rPr>
          <w:rStyle w:val="Emphasis"/>
        </w:rPr>
        <w:t>opportunities</w:t>
      </w:r>
      <w:r w:rsidRPr="00774720">
        <w:rPr>
          <w:u w:val="single"/>
        </w:rPr>
        <w:t xml:space="preserve"> as well as risks they present.</w:t>
      </w:r>
    </w:p>
    <w:p w14:paraId="2C20438E" w14:textId="5FA60D29" w:rsidR="00791F88" w:rsidRPr="00056439" w:rsidRDefault="00791F88" w:rsidP="00791F88">
      <w:pPr>
        <w:pStyle w:val="Heading3"/>
      </w:pPr>
      <w:r>
        <w:t>A</w:t>
      </w:r>
      <w:r w:rsidR="00BC2B38">
        <w:t>T</w:t>
      </w:r>
      <w:r>
        <w:t>—cables</w:t>
      </w:r>
    </w:p>
    <w:p w14:paraId="6CCC761A" w14:textId="77777777" w:rsidR="00791F88" w:rsidRDefault="00791F88" w:rsidP="00791F88">
      <w:pPr>
        <w:pStyle w:val="Heading4"/>
      </w:pPr>
      <w:r>
        <w:t xml:space="preserve">The US has no jurisdiction over underwater cables—promoting one person doesn’t change </w:t>
      </w:r>
      <w:proofErr w:type="gramStart"/>
      <w:r>
        <w:t>that</w:t>
      </w:r>
      <w:proofErr w:type="gramEnd"/>
    </w:p>
    <w:p w14:paraId="7ADBA346" w14:textId="77777777" w:rsidR="00791F88" w:rsidRDefault="00791F88" w:rsidP="00791F88">
      <w:r w:rsidRPr="00114778">
        <w:rPr>
          <w:rStyle w:val="Style13ptBold"/>
        </w:rPr>
        <w:t>Petty 21</w:t>
      </w:r>
      <w:r>
        <w:t>-</w:t>
      </w:r>
      <w:r w:rsidRPr="00114778">
        <w:t xml:space="preserve"> J.D. Candidat</w:t>
      </w:r>
      <w:r>
        <w:t>e</w:t>
      </w:r>
      <w:r w:rsidRPr="00114778">
        <w:t>, The University of Chicago Law School.</w:t>
      </w:r>
    </w:p>
    <w:p w14:paraId="5713C0EB" w14:textId="77777777" w:rsidR="00791F88" w:rsidRPr="00216925" w:rsidRDefault="00791F88" w:rsidP="00791F88">
      <w:r w:rsidRPr="00216925">
        <w:t xml:space="preserve">Jason Petty, "How Hackers of Submarine Cables May Be Held Liable Under the Law of the Sea," </w:t>
      </w:r>
      <w:r>
        <w:t>Chicago Journal of International law</w:t>
      </w:r>
      <w:r w:rsidRPr="00216925">
        <w:t xml:space="preserve"> </w:t>
      </w:r>
      <w:r>
        <w:t>6</w:t>
      </w:r>
      <w:r w:rsidRPr="00216925">
        <w:t>-</w:t>
      </w:r>
      <w:r>
        <w:t>22</w:t>
      </w:r>
      <w:r w:rsidRPr="00216925">
        <w:t>-</w:t>
      </w:r>
      <w:r>
        <w:t>2021</w:t>
      </w:r>
      <w:r w:rsidRPr="00216925">
        <w:t xml:space="preserve">, https://cjil.uchicago.edu/print-archive/how-hackers-submarine-cables-may-be-held-liable-under-law-sea-- </w:t>
      </w:r>
      <w:proofErr w:type="spellStart"/>
      <w:proofErr w:type="gramStart"/>
      <w:r w:rsidRPr="00216925">
        <w:rPr>
          <w:rFonts w:ascii="MS Gothic" w:eastAsia="MS Gothic" w:hAnsi="MS Gothic" w:cs="MS Gothic" w:hint="eastAsia"/>
        </w:rPr>
        <w:t>嘉</w:t>
      </w:r>
      <w:r w:rsidRPr="00216925">
        <w:rPr>
          <w:rFonts w:ascii="Microsoft JhengHei" w:eastAsia="Microsoft JhengHei" w:hAnsi="Microsoft JhengHei" w:cs="Microsoft JhengHei" w:hint="eastAsia"/>
        </w:rPr>
        <w:t>玮</w:t>
      </w:r>
      <w:proofErr w:type="spellEnd"/>
      <w:proofErr w:type="gramEnd"/>
    </w:p>
    <w:p w14:paraId="2BDCE764" w14:textId="77777777" w:rsidR="00791F88" w:rsidRPr="00056439" w:rsidRDefault="00791F88" w:rsidP="00791F88">
      <w:pPr>
        <w:rPr>
          <w:u w:val="single"/>
        </w:rPr>
      </w:pPr>
      <w:r w:rsidRPr="00114778">
        <w:rPr>
          <w:sz w:val="16"/>
        </w:rPr>
        <w:t xml:space="preserve">UNCLOS provides similar protections for submarine cables in the EEZ as in territorial waters, though jurisdiction is less clear. Again, similar to territorial waters, while states are required to “adopt the laws and regulations necessary to provide that the breaking or injury by a ship flying its flag or by a person subject to its jurisdiction of a submarine cable beneath the high seas done willfully or through culpable negligence… be a punishable offense,”78 most states have not done so.79 </w:t>
      </w:r>
      <w:r w:rsidRPr="00216925">
        <w:rPr>
          <w:u w:val="single"/>
        </w:rPr>
        <w:t xml:space="preserve">Unlike territorial waters, however, coastal </w:t>
      </w:r>
      <w:r w:rsidRPr="00216925">
        <w:rPr>
          <w:rStyle w:val="Emphasis"/>
        </w:rPr>
        <w:t>states’ regulations in</w:t>
      </w:r>
      <w:r w:rsidRPr="00216925">
        <w:rPr>
          <w:u w:val="single"/>
        </w:rPr>
        <w:t xml:space="preserve"> the EEZ or the </w:t>
      </w:r>
      <w:r w:rsidRPr="00216925">
        <w:rPr>
          <w:rStyle w:val="Emphasis"/>
        </w:rPr>
        <w:t>continental shelf do not apply to foreign nationals who</w:t>
      </w:r>
      <w:r w:rsidRPr="00216925">
        <w:rPr>
          <w:u w:val="single"/>
        </w:rPr>
        <w:t xml:space="preserve"> intentionally </w:t>
      </w:r>
      <w:r w:rsidRPr="00216925">
        <w:rPr>
          <w:rStyle w:val="Emphasis"/>
        </w:rPr>
        <w:t>break</w:t>
      </w:r>
      <w:r w:rsidRPr="00216925">
        <w:rPr>
          <w:u w:val="single"/>
        </w:rPr>
        <w:t xml:space="preserve"> or damage </w:t>
      </w:r>
      <w:r w:rsidRPr="00216925">
        <w:rPr>
          <w:rStyle w:val="Emphasis"/>
        </w:rPr>
        <w:t>cables</w:t>
      </w:r>
      <w:r w:rsidRPr="00216925">
        <w:rPr>
          <w:u w:val="single"/>
        </w:rPr>
        <w:t xml:space="preserve">.80 </w:t>
      </w:r>
      <w:r w:rsidRPr="00216925">
        <w:rPr>
          <w:rStyle w:val="Emphasis"/>
        </w:rPr>
        <w:t>This means states</w:t>
      </w:r>
      <w:r w:rsidRPr="00216925">
        <w:rPr>
          <w:u w:val="single"/>
        </w:rPr>
        <w:t xml:space="preserve"> in the EEZ and the continental shelf </w:t>
      </w:r>
      <w:r w:rsidRPr="00114778">
        <w:rPr>
          <w:rStyle w:val="Emphasis"/>
        </w:rPr>
        <w:t>can only hold</w:t>
      </w:r>
      <w:r w:rsidRPr="00216925">
        <w:rPr>
          <w:u w:val="single"/>
        </w:rPr>
        <w:t xml:space="preserve"> their own </w:t>
      </w:r>
      <w:r w:rsidRPr="00114778">
        <w:rPr>
          <w:rStyle w:val="Emphasis"/>
        </w:rPr>
        <w:t>citizens</w:t>
      </w:r>
      <w:r w:rsidRPr="00216925">
        <w:rPr>
          <w:u w:val="single"/>
        </w:rPr>
        <w:t xml:space="preserve"> that injure cables </w:t>
      </w:r>
      <w:r w:rsidRPr="00114778">
        <w:rPr>
          <w:rStyle w:val="Emphasis"/>
        </w:rPr>
        <w:t>liable under</w:t>
      </w:r>
      <w:r w:rsidRPr="00216925">
        <w:rPr>
          <w:u w:val="single"/>
        </w:rPr>
        <w:t xml:space="preserve"> their </w:t>
      </w:r>
      <w:r w:rsidRPr="00114778">
        <w:rPr>
          <w:rStyle w:val="Emphasis"/>
        </w:rPr>
        <w:t>domestic</w:t>
      </w:r>
      <w:r w:rsidRPr="00216925">
        <w:rPr>
          <w:u w:val="single"/>
        </w:rPr>
        <w:t xml:space="preserve"> </w:t>
      </w:r>
      <w:r w:rsidRPr="00114778">
        <w:rPr>
          <w:rStyle w:val="Emphasis"/>
        </w:rPr>
        <w:t>laws</w:t>
      </w:r>
      <w:r w:rsidRPr="00216925">
        <w:rPr>
          <w:u w:val="single"/>
        </w:rPr>
        <w:t>.</w:t>
      </w:r>
      <w:r w:rsidRPr="00114778">
        <w:rPr>
          <w:sz w:val="16"/>
        </w:rPr>
        <w:t xml:space="preserve"> While some states have made novel legal arguments about submarine cables as being in a protected zone of exploitation,</w:t>
      </w:r>
      <w:r w:rsidRPr="00216925">
        <w:rPr>
          <w:u w:val="single"/>
        </w:rPr>
        <w:t xml:space="preserve">81 the majority of </w:t>
      </w:r>
      <w:r w:rsidRPr="00114778">
        <w:rPr>
          <w:rStyle w:val="Emphasis"/>
        </w:rPr>
        <w:t>states</w:t>
      </w:r>
      <w:r w:rsidRPr="00216925">
        <w:rPr>
          <w:u w:val="single"/>
        </w:rPr>
        <w:t xml:space="preserve"> </w:t>
      </w:r>
      <w:r w:rsidRPr="00114778">
        <w:rPr>
          <w:rStyle w:val="Emphasis"/>
        </w:rPr>
        <w:t>accept</w:t>
      </w:r>
      <w:r w:rsidRPr="00216925">
        <w:rPr>
          <w:u w:val="single"/>
        </w:rPr>
        <w:t xml:space="preserve"> domestic </w:t>
      </w:r>
      <w:r w:rsidRPr="00114778">
        <w:rPr>
          <w:rStyle w:val="Emphasis"/>
        </w:rPr>
        <w:t>jurisdiction</w:t>
      </w:r>
      <w:r w:rsidRPr="00216925">
        <w:rPr>
          <w:u w:val="single"/>
        </w:rPr>
        <w:t xml:space="preserve"> </w:t>
      </w:r>
      <w:r w:rsidRPr="00114778">
        <w:rPr>
          <w:rStyle w:val="Emphasis"/>
        </w:rPr>
        <w:t>does not extend to cables</w:t>
      </w:r>
      <w:r w:rsidRPr="00216925">
        <w:rPr>
          <w:u w:val="single"/>
        </w:rPr>
        <w:t xml:space="preserve"> in the EEZ.82 In the instance of hacking, </w:t>
      </w:r>
      <w:r w:rsidRPr="00114778">
        <w:rPr>
          <w:rStyle w:val="Emphasis"/>
        </w:rPr>
        <w:t>this would mean</w:t>
      </w:r>
      <w:r w:rsidRPr="00216925">
        <w:rPr>
          <w:u w:val="single"/>
        </w:rPr>
        <w:t xml:space="preserve"> coastal </w:t>
      </w:r>
      <w:r w:rsidRPr="00114778">
        <w:rPr>
          <w:rStyle w:val="Emphasis"/>
        </w:rPr>
        <w:t>states</w:t>
      </w:r>
      <w:r w:rsidRPr="00216925">
        <w:rPr>
          <w:u w:val="single"/>
        </w:rPr>
        <w:t xml:space="preserve"> could </w:t>
      </w:r>
      <w:r w:rsidRPr="00114778">
        <w:rPr>
          <w:rStyle w:val="Emphasis"/>
        </w:rPr>
        <w:t>only</w:t>
      </w:r>
      <w:r w:rsidRPr="00216925">
        <w:rPr>
          <w:u w:val="single"/>
        </w:rPr>
        <w:t xml:space="preserve"> </w:t>
      </w:r>
      <w:r w:rsidRPr="00114778">
        <w:rPr>
          <w:rStyle w:val="Emphasis"/>
        </w:rPr>
        <w:t>address domestic hackers</w:t>
      </w:r>
      <w:r w:rsidRPr="00216925">
        <w:rPr>
          <w:u w:val="single"/>
        </w:rPr>
        <w:t xml:space="preserve">, </w:t>
      </w:r>
      <w:r w:rsidRPr="00114778">
        <w:rPr>
          <w:rStyle w:val="Emphasis"/>
        </w:rPr>
        <w:t>which</w:t>
      </w:r>
      <w:r w:rsidRPr="00216925">
        <w:rPr>
          <w:u w:val="single"/>
        </w:rPr>
        <w:t xml:space="preserve">, while potentially useful for private actors, </w:t>
      </w:r>
      <w:r w:rsidRPr="00114778">
        <w:rPr>
          <w:rStyle w:val="Emphasis"/>
        </w:rPr>
        <w:t>does not</w:t>
      </w:r>
      <w:r w:rsidRPr="00216925">
        <w:rPr>
          <w:u w:val="single"/>
        </w:rPr>
        <w:t xml:space="preserve"> likely </w:t>
      </w:r>
      <w:r w:rsidRPr="00114778">
        <w:rPr>
          <w:rStyle w:val="Emphasis"/>
        </w:rPr>
        <w:t xml:space="preserve">apply to </w:t>
      </w:r>
      <w:r w:rsidRPr="00216925">
        <w:rPr>
          <w:u w:val="single"/>
        </w:rPr>
        <w:t xml:space="preserve">the majority of </w:t>
      </w:r>
      <w:r w:rsidRPr="00114778">
        <w:rPr>
          <w:rStyle w:val="Emphasis"/>
        </w:rPr>
        <w:t>hacking incidents</w:t>
      </w:r>
      <w:r w:rsidRPr="00216925">
        <w:rPr>
          <w:u w:val="single"/>
        </w:rPr>
        <w:t>, which are largely committed by foreign governments</w:t>
      </w:r>
    </w:p>
    <w:p w14:paraId="54A5B002" w14:textId="77777777" w:rsidR="00791F88" w:rsidRDefault="00791F88" w:rsidP="00791F88">
      <w:pPr>
        <w:pStyle w:val="Heading3"/>
      </w:pPr>
      <w:r>
        <w:t>Joint chiefs/Taiwan—defense</w:t>
      </w:r>
    </w:p>
    <w:p w14:paraId="735E1DE8" w14:textId="77777777" w:rsidR="00791F88" w:rsidRDefault="00791F88" w:rsidP="00791F88">
      <w:pPr>
        <w:pStyle w:val="Heading4"/>
      </w:pPr>
      <w:r>
        <w:t xml:space="preserve">China won’t invade Taiwan—ten </w:t>
      </w:r>
      <w:proofErr w:type="gramStart"/>
      <w:r>
        <w:t>warrants</w:t>
      </w:r>
      <w:proofErr w:type="gramEnd"/>
    </w:p>
    <w:p w14:paraId="7CAE3DAC" w14:textId="77777777" w:rsidR="00791F88" w:rsidRDefault="00791F88" w:rsidP="00791F88">
      <w:r w:rsidRPr="00EF3D81">
        <w:rPr>
          <w:rStyle w:val="Style13ptBold"/>
        </w:rPr>
        <w:t>Adlakha 23</w:t>
      </w:r>
      <w:r>
        <w:t xml:space="preserve">- </w:t>
      </w:r>
      <w:r w:rsidRPr="00EF3D81">
        <w:t>professor of Chinese at New Delhi’s Jawaharlal Nehru University.</w:t>
      </w:r>
    </w:p>
    <w:p w14:paraId="4380DB02" w14:textId="77777777" w:rsidR="00791F88" w:rsidRPr="00EF3D81" w:rsidRDefault="00791F88" w:rsidP="00791F88">
      <w:r w:rsidRPr="00EF3D81">
        <w:t xml:space="preserve">Hemant Adlakha, "10 Reasons Xi Won’t Attack Taiwan Anytime Soon," </w:t>
      </w:r>
      <w:r>
        <w:t>The Diplomat</w:t>
      </w:r>
      <w:r w:rsidRPr="00EF3D81">
        <w:t xml:space="preserve">, </w:t>
      </w:r>
      <w:r>
        <w:t>1-20</w:t>
      </w:r>
      <w:r w:rsidRPr="00EF3D81">
        <w:t>-</w:t>
      </w:r>
      <w:r>
        <w:t>2023</w:t>
      </w:r>
      <w:r w:rsidRPr="00EF3D81">
        <w:t xml:space="preserve">, https://thediplomat.com/2023/01/10-reasons-xi-wont-attack-taiwan-anytime-soon/-- </w:t>
      </w:r>
      <w:proofErr w:type="spellStart"/>
      <w:proofErr w:type="gramStart"/>
      <w:r w:rsidRPr="00EF3D81">
        <w:rPr>
          <w:rFonts w:ascii="MS Gothic" w:eastAsia="MS Gothic" w:hAnsi="MS Gothic" w:cs="MS Gothic" w:hint="eastAsia"/>
        </w:rPr>
        <w:t>嘉</w:t>
      </w:r>
      <w:r w:rsidRPr="00EF3D81">
        <w:rPr>
          <w:rFonts w:ascii="Microsoft JhengHei" w:eastAsia="Microsoft JhengHei" w:hAnsi="Microsoft JhengHei" w:cs="Microsoft JhengHei" w:hint="eastAsia"/>
        </w:rPr>
        <w:t>玮</w:t>
      </w:r>
      <w:proofErr w:type="spellEnd"/>
      <w:proofErr w:type="gramEnd"/>
    </w:p>
    <w:p w14:paraId="415EA861" w14:textId="77777777" w:rsidR="00791F88" w:rsidRPr="004A7515" w:rsidRDefault="00791F88" w:rsidP="00791F88">
      <w:pPr>
        <w:rPr>
          <w:sz w:val="16"/>
        </w:rPr>
      </w:pPr>
      <w:r w:rsidRPr="004A7515">
        <w:rPr>
          <w:sz w:val="16"/>
        </w:rPr>
        <w:t>Here are 10 practical constraints making it highly unlikely that China will resort to using force.</w:t>
      </w:r>
    </w:p>
    <w:p w14:paraId="676E641B" w14:textId="77777777" w:rsidR="00791F88" w:rsidRPr="004A7515" w:rsidRDefault="00791F88" w:rsidP="00791F88">
      <w:pPr>
        <w:rPr>
          <w:sz w:val="16"/>
        </w:rPr>
      </w:pPr>
      <w:r w:rsidRPr="0051755C">
        <w:rPr>
          <w:u w:val="single"/>
        </w:rPr>
        <w:t xml:space="preserve">First, a </w:t>
      </w:r>
      <w:r w:rsidRPr="00EF3D81">
        <w:rPr>
          <w:rStyle w:val="Emphasis"/>
        </w:rPr>
        <w:t>war between</w:t>
      </w:r>
      <w:r w:rsidRPr="0051755C">
        <w:rPr>
          <w:u w:val="single"/>
        </w:rPr>
        <w:t xml:space="preserve"> even a </w:t>
      </w:r>
      <w:r w:rsidRPr="00EF3D81">
        <w:rPr>
          <w:rStyle w:val="Emphasis"/>
        </w:rPr>
        <w:t>small</w:t>
      </w:r>
      <w:r w:rsidRPr="0051755C">
        <w:rPr>
          <w:u w:val="single"/>
        </w:rPr>
        <w:t xml:space="preserve"> country </w:t>
      </w:r>
      <w:r w:rsidRPr="00EF3D81">
        <w:rPr>
          <w:rStyle w:val="Emphasis"/>
        </w:rPr>
        <w:t>and</w:t>
      </w:r>
      <w:r w:rsidRPr="0051755C">
        <w:rPr>
          <w:u w:val="single"/>
        </w:rPr>
        <w:t xml:space="preserve"> a </w:t>
      </w:r>
      <w:r w:rsidRPr="00EF3D81">
        <w:rPr>
          <w:rStyle w:val="Emphasis"/>
        </w:rPr>
        <w:t>big power</w:t>
      </w:r>
      <w:r w:rsidRPr="0051755C">
        <w:rPr>
          <w:u w:val="single"/>
        </w:rPr>
        <w:t xml:space="preserve"> today </w:t>
      </w:r>
      <w:r w:rsidRPr="00EF3D81">
        <w:rPr>
          <w:rStyle w:val="Emphasis"/>
        </w:rPr>
        <w:t>is</w:t>
      </w:r>
      <w:r w:rsidRPr="0051755C">
        <w:rPr>
          <w:u w:val="single"/>
        </w:rPr>
        <w:t xml:space="preserve"> not only </w:t>
      </w:r>
      <w:r w:rsidRPr="00EF3D81">
        <w:rPr>
          <w:rStyle w:val="Emphasis"/>
        </w:rPr>
        <w:t>expensive</w:t>
      </w:r>
      <w:r w:rsidRPr="0051755C">
        <w:rPr>
          <w:u w:val="single"/>
        </w:rPr>
        <w:t xml:space="preserve"> </w:t>
      </w:r>
      <w:r w:rsidRPr="00EF3D81">
        <w:rPr>
          <w:rStyle w:val="Emphasis"/>
        </w:rPr>
        <w:t>but also not an easy walkover</w:t>
      </w:r>
      <w:r w:rsidRPr="0051755C">
        <w:rPr>
          <w:u w:val="single"/>
        </w:rPr>
        <w:t xml:space="preserve"> for the bigger side, as Russian President Vladimir Putin is finding out. </w:t>
      </w:r>
      <w:r w:rsidRPr="004A7515">
        <w:rPr>
          <w:sz w:val="16"/>
        </w:rPr>
        <w:t>With the war in Ukraine soon to complete one year of fighting, what is notable is that Ukraine has been able to sustain itself despite having a much smaller GDP and a weaker military than Russia.</w:t>
      </w:r>
    </w:p>
    <w:p w14:paraId="11035BF8" w14:textId="77777777" w:rsidR="00791F88" w:rsidRPr="0051755C" w:rsidRDefault="00791F88" w:rsidP="00791F88">
      <w:pPr>
        <w:rPr>
          <w:u w:val="single"/>
        </w:rPr>
      </w:pPr>
      <w:r w:rsidRPr="0051755C">
        <w:rPr>
          <w:u w:val="single"/>
        </w:rPr>
        <w:t xml:space="preserve">Second, with </w:t>
      </w:r>
      <w:r w:rsidRPr="00EF3D81">
        <w:rPr>
          <w:rStyle w:val="Emphasis"/>
        </w:rPr>
        <w:t>China’s export markets</w:t>
      </w:r>
      <w:r w:rsidRPr="0051755C">
        <w:rPr>
          <w:u w:val="single"/>
        </w:rPr>
        <w:t xml:space="preserve"> </w:t>
      </w:r>
      <w:r w:rsidRPr="00EF3D81">
        <w:rPr>
          <w:rStyle w:val="Emphasis"/>
        </w:rPr>
        <w:t>drying</w:t>
      </w:r>
      <w:r w:rsidRPr="0051755C">
        <w:rPr>
          <w:u w:val="single"/>
        </w:rPr>
        <w:t xml:space="preserve"> </w:t>
      </w:r>
      <w:r w:rsidRPr="00EF3D81">
        <w:rPr>
          <w:rStyle w:val="Emphasis"/>
        </w:rPr>
        <w:t>up</w:t>
      </w:r>
      <w:r w:rsidRPr="0051755C">
        <w:rPr>
          <w:u w:val="single"/>
        </w:rPr>
        <w:t xml:space="preserve"> in Europe and the United States, the </w:t>
      </w:r>
      <w:r w:rsidRPr="00EF3D81">
        <w:rPr>
          <w:rStyle w:val="Emphasis"/>
        </w:rPr>
        <w:t>Chinese real estate crisis</w:t>
      </w:r>
      <w:r w:rsidRPr="0051755C">
        <w:rPr>
          <w:u w:val="single"/>
        </w:rPr>
        <w:t xml:space="preserve"> </w:t>
      </w:r>
      <w:r w:rsidRPr="00EF3D81">
        <w:rPr>
          <w:rStyle w:val="Emphasis"/>
        </w:rPr>
        <w:t>deepening</w:t>
      </w:r>
      <w:r w:rsidRPr="0051755C">
        <w:rPr>
          <w:u w:val="single"/>
        </w:rPr>
        <w:t xml:space="preserve"> further, the World Bank and the IMF predicting a gloomy economic growth outlook of 1.7 percent and 2.7 percent respectively, the </w:t>
      </w:r>
      <w:r w:rsidRPr="00EF3D81">
        <w:rPr>
          <w:rStyle w:val="Emphasis"/>
        </w:rPr>
        <w:t>immediate</w:t>
      </w:r>
      <w:r w:rsidRPr="0051755C">
        <w:rPr>
          <w:u w:val="single"/>
        </w:rPr>
        <w:t xml:space="preserve"> key </w:t>
      </w:r>
      <w:r w:rsidRPr="00EF3D81">
        <w:rPr>
          <w:rStyle w:val="Emphasis"/>
        </w:rPr>
        <w:t>priority</w:t>
      </w:r>
      <w:r w:rsidRPr="0051755C">
        <w:rPr>
          <w:u w:val="single"/>
        </w:rPr>
        <w:t xml:space="preserve"> for the Chinese leadership </w:t>
      </w:r>
      <w:r w:rsidRPr="00EF3D81">
        <w:rPr>
          <w:rStyle w:val="Emphasis"/>
        </w:rPr>
        <w:t>is</w:t>
      </w:r>
      <w:r w:rsidRPr="0051755C">
        <w:rPr>
          <w:u w:val="single"/>
        </w:rPr>
        <w:t xml:space="preserve"> not to use force in the Taiwan Strait but </w:t>
      </w:r>
      <w:r w:rsidRPr="00EF3D81">
        <w:rPr>
          <w:rStyle w:val="Emphasis"/>
        </w:rPr>
        <w:t>to strengthen the economy</w:t>
      </w:r>
      <w:r w:rsidRPr="004A7515">
        <w:rPr>
          <w:sz w:val="16"/>
        </w:rPr>
        <w:t xml:space="preserve">. China’s economy is struggling </w:t>
      </w:r>
      <w:proofErr w:type="gramStart"/>
      <w:r w:rsidRPr="004A7515">
        <w:rPr>
          <w:sz w:val="16"/>
        </w:rPr>
        <w:t>in the midst of</w:t>
      </w:r>
      <w:proofErr w:type="gramEnd"/>
      <w:r w:rsidRPr="004A7515">
        <w:rPr>
          <w:sz w:val="16"/>
        </w:rPr>
        <w:t xml:space="preserve"> a pressure campaign waged against it by the United States. At the same time, the Chinese economy is also slowing down sharply under the mounting pressure of the COVID-19 pandemic, especially following the CCP regime’s reversal of the zero COVID policy. </w:t>
      </w:r>
      <w:r w:rsidRPr="0051755C">
        <w:rPr>
          <w:u w:val="single"/>
        </w:rPr>
        <w:t xml:space="preserve">Under such circumstances, </w:t>
      </w:r>
      <w:r w:rsidRPr="00EF3D81">
        <w:rPr>
          <w:rStyle w:val="Emphasis"/>
        </w:rPr>
        <w:t>it would be foolhardy</w:t>
      </w:r>
      <w:r w:rsidRPr="0051755C">
        <w:rPr>
          <w:u w:val="single"/>
        </w:rPr>
        <w:t xml:space="preserve"> on the part of Xi, or the CCP, </w:t>
      </w:r>
      <w:r w:rsidRPr="00EF3D81">
        <w:rPr>
          <w:rStyle w:val="Emphasis"/>
        </w:rPr>
        <w:t>to burden</w:t>
      </w:r>
      <w:r w:rsidRPr="0051755C">
        <w:rPr>
          <w:u w:val="single"/>
        </w:rPr>
        <w:t xml:space="preserve"> the </w:t>
      </w:r>
      <w:r w:rsidRPr="00EF3D81">
        <w:rPr>
          <w:rStyle w:val="Emphasis"/>
        </w:rPr>
        <w:t>national economy by taking on</w:t>
      </w:r>
      <w:r w:rsidRPr="0051755C">
        <w:rPr>
          <w:u w:val="single"/>
        </w:rPr>
        <w:t xml:space="preserve"> the enormous expense of a </w:t>
      </w:r>
      <w:r w:rsidRPr="00EF3D81">
        <w:rPr>
          <w:rStyle w:val="Emphasis"/>
        </w:rPr>
        <w:t>war</w:t>
      </w:r>
      <w:r w:rsidRPr="0051755C">
        <w:rPr>
          <w:u w:val="single"/>
        </w:rPr>
        <w:t>.</w:t>
      </w:r>
    </w:p>
    <w:p w14:paraId="48EBEBBF" w14:textId="77777777" w:rsidR="00791F88" w:rsidRPr="0051755C" w:rsidRDefault="00791F88" w:rsidP="00791F88">
      <w:pPr>
        <w:rPr>
          <w:u w:val="single"/>
        </w:rPr>
      </w:pPr>
      <w:r w:rsidRPr="0051755C">
        <w:rPr>
          <w:u w:val="single"/>
        </w:rPr>
        <w:t xml:space="preserve">Third, </w:t>
      </w:r>
      <w:r w:rsidRPr="00EF3D81">
        <w:rPr>
          <w:rStyle w:val="Emphasis"/>
        </w:rPr>
        <w:t>regardless of the</w:t>
      </w:r>
      <w:r w:rsidRPr="0051755C">
        <w:rPr>
          <w:u w:val="single"/>
        </w:rPr>
        <w:t xml:space="preserve"> fact that </w:t>
      </w:r>
      <w:proofErr w:type="gramStart"/>
      <w:r w:rsidRPr="0051755C">
        <w:rPr>
          <w:u w:val="single"/>
        </w:rPr>
        <w:t>Xi</w:t>
      </w:r>
      <w:proofErr w:type="gramEnd"/>
      <w:r w:rsidRPr="0051755C">
        <w:rPr>
          <w:u w:val="single"/>
        </w:rPr>
        <w:t xml:space="preserve"> has locked down a third </w:t>
      </w:r>
      <w:r w:rsidRPr="00EF3D81">
        <w:rPr>
          <w:rStyle w:val="Emphasis"/>
        </w:rPr>
        <w:t>five-year term</w:t>
      </w:r>
      <w:r w:rsidRPr="0051755C">
        <w:rPr>
          <w:u w:val="single"/>
        </w:rPr>
        <w:t xml:space="preserve">, </w:t>
      </w:r>
      <w:r w:rsidRPr="00EF3D81">
        <w:rPr>
          <w:rStyle w:val="Emphasis"/>
        </w:rPr>
        <w:t>his goal to consolidate a power</w:t>
      </w:r>
      <w:r w:rsidRPr="0051755C">
        <w:rPr>
          <w:u w:val="single"/>
        </w:rPr>
        <w:t xml:space="preserve"> base within the party </w:t>
      </w:r>
      <w:r w:rsidRPr="00EF3D81">
        <w:rPr>
          <w:rStyle w:val="Emphasis"/>
        </w:rPr>
        <w:t>is far from accomplished.</w:t>
      </w:r>
      <w:r w:rsidRPr="004A7515">
        <w:rPr>
          <w:sz w:val="16"/>
        </w:rPr>
        <w:t xml:space="preserve"> It is often the case that more control only breeds more paranoia among authoritarian leaders. </w:t>
      </w:r>
      <w:r w:rsidRPr="0051755C">
        <w:rPr>
          <w:u w:val="single"/>
        </w:rPr>
        <w:t xml:space="preserve">The fear of being </w:t>
      </w:r>
      <w:r w:rsidRPr="00EF3D81">
        <w:rPr>
          <w:rStyle w:val="Emphasis"/>
        </w:rPr>
        <w:t xml:space="preserve">unable to keep </w:t>
      </w:r>
      <w:r w:rsidRPr="0051755C">
        <w:rPr>
          <w:u w:val="single"/>
        </w:rPr>
        <w:t xml:space="preserve">forced </w:t>
      </w:r>
      <w:r w:rsidRPr="00EF3D81">
        <w:rPr>
          <w:rStyle w:val="Emphasis"/>
        </w:rPr>
        <w:t>unification</w:t>
      </w:r>
      <w:r w:rsidRPr="0051755C">
        <w:rPr>
          <w:u w:val="single"/>
        </w:rPr>
        <w:t xml:space="preserve"> a short-term exercise might be </w:t>
      </w:r>
      <w:r w:rsidRPr="00EF3D81">
        <w:rPr>
          <w:rStyle w:val="Emphasis"/>
        </w:rPr>
        <w:t>acting as a potent deterrent</w:t>
      </w:r>
      <w:r w:rsidRPr="0051755C">
        <w:rPr>
          <w:u w:val="single"/>
        </w:rPr>
        <w:t xml:space="preserve"> for Xi – especially as Putin has already paid a heavy political price for the war in Ukraine.</w:t>
      </w:r>
    </w:p>
    <w:p w14:paraId="1DBFD023" w14:textId="77777777" w:rsidR="00791F88" w:rsidRPr="004A7515" w:rsidRDefault="00791F88" w:rsidP="00791F88">
      <w:pPr>
        <w:rPr>
          <w:sz w:val="16"/>
        </w:rPr>
      </w:pPr>
      <w:r w:rsidRPr="0051755C">
        <w:rPr>
          <w:u w:val="single"/>
        </w:rPr>
        <w:t xml:space="preserve">Fourth, though Xi will be in favor of waging a </w:t>
      </w:r>
      <w:r w:rsidRPr="00EF3D81">
        <w:rPr>
          <w:rStyle w:val="Emphasis"/>
        </w:rPr>
        <w:t>quick</w:t>
      </w:r>
      <w:r w:rsidRPr="0051755C">
        <w:rPr>
          <w:u w:val="single"/>
        </w:rPr>
        <w:t xml:space="preserve"> </w:t>
      </w:r>
      <w:r w:rsidRPr="00EF3D81">
        <w:rPr>
          <w:rStyle w:val="Emphasis"/>
        </w:rPr>
        <w:t>war</w:t>
      </w:r>
      <w:r w:rsidRPr="0051755C">
        <w:rPr>
          <w:u w:val="single"/>
        </w:rPr>
        <w:t xml:space="preserve"> on the cheap, that </w:t>
      </w:r>
      <w:r w:rsidRPr="00EF3D81">
        <w:rPr>
          <w:rStyle w:val="Emphasis"/>
        </w:rPr>
        <w:t>may not be within</w:t>
      </w:r>
      <w:r w:rsidRPr="0051755C">
        <w:rPr>
          <w:u w:val="single"/>
        </w:rPr>
        <w:t xml:space="preserve"> his </w:t>
      </w:r>
      <w:r w:rsidRPr="00EF3D81">
        <w:rPr>
          <w:rStyle w:val="Emphasis"/>
        </w:rPr>
        <w:t>control</w:t>
      </w:r>
      <w:r w:rsidRPr="0051755C">
        <w:rPr>
          <w:u w:val="single"/>
        </w:rPr>
        <w:t xml:space="preserve">. There is </w:t>
      </w:r>
      <w:r w:rsidRPr="00EF3D81">
        <w:rPr>
          <w:rStyle w:val="Emphasis"/>
        </w:rPr>
        <w:t>always a risk that conflict</w:t>
      </w:r>
      <w:r w:rsidRPr="0051755C">
        <w:rPr>
          <w:u w:val="single"/>
        </w:rPr>
        <w:t xml:space="preserve"> </w:t>
      </w:r>
      <w:r w:rsidRPr="00EF3D81">
        <w:rPr>
          <w:rStyle w:val="Emphasis"/>
        </w:rPr>
        <w:t>will escalate</w:t>
      </w:r>
      <w:r w:rsidRPr="0051755C">
        <w:rPr>
          <w:u w:val="single"/>
        </w:rPr>
        <w:t xml:space="preserve"> into “total war”</w:t>
      </w:r>
      <w:r w:rsidRPr="004A7515">
        <w:rPr>
          <w:sz w:val="16"/>
        </w:rPr>
        <w:t xml:space="preserve"> – a phrase that became popular to describe the situation in World War II, as each side used every possible resource to destroy their opponent.</w:t>
      </w:r>
    </w:p>
    <w:p w14:paraId="62A088B5" w14:textId="77777777" w:rsidR="00791F88" w:rsidRPr="0051755C" w:rsidRDefault="00791F88" w:rsidP="00791F88">
      <w:pPr>
        <w:rPr>
          <w:u w:val="single"/>
        </w:rPr>
      </w:pPr>
      <w:r w:rsidRPr="0051755C">
        <w:rPr>
          <w:u w:val="single"/>
        </w:rPr>
        <w:t xml:space="preserve">Fifth, </w:t>
      </w:r>
      <w:r w:rsidRPr="004A7515">
        <w:rPr>
          <w:sz w:val="16"/>
        </w:rPr>
        <w:t xml:space="preserve">Taiwan and Ukraine cannot be compared in military strength – </w:t>
      </w:r>
      <w:r w:rsidRPr="00EF3D81">
        <w:rPr>
          <w:rStyle w:val="Emphasis"/>
        </w:rPr>
        <w:t>Taiwan is armed to the teeth</w:t>
      </w:r>
      <w:r w:rsidRPr="0051755C">
        <w:rPr>
          <w:u w:val="single"/>
        </w:rPr>
        <w:t xml:space="preserve">. Unlike Ukraine’s steppe-like fertile plains and plateaus, Taiwan consists of over </w:t>
      </w:r>
      <w:r w:rsidRPr="00EF3D81">
        <w:rPr>
          <w:rStyle w:val="Emphasis"/>
        </w:rPr>
        <w:t>100 islands</w:t>
      </w:r>
      <w:r w:rsidRPr="0051755C">
        <w:rPr>
          <w:u w:val="single"/>
        </w:rPr>
        <w:t xml:space="preserve">. Taiwan’s outer islands are dotted with </w:t>
      </w:r>
      <w:r w:rsidRPr="00EF3D81">
        <w:rPr>
          <w:rStyle w:val="Emphasis"/>
        </w:rPr>
        <w:t>missiles</w:t>
      </w:r>
      <w:r w:rsidRPr="0051755C">
        <w:rPr>
          <w:u w:val="single"/>
        </w:rPr>
        <w:t xml:space="preserve">, </w:t>
      </w:r>
      <w:r w:rsidRPr="00EF3D81">
        <w:rPr>
          <w:rStyle w:val="Emphasis"/>
        </w:rPr>
        <w:t>rockets</w:t>
      </w:r>
      <w:r w:rsidRPr="0051755C">
        <w:rPr>
          <w:u w:val="single"/>
        </w:rPr>
        <w:t xml:space="preserve">, and </w:t>
      </w:r>
      <w:r w:rsidRPr="00EF3D81">
        <w:rPr>
          <w:rStyle w:val="Emphasis"/>
        </w:rPr>
        <w:t>artillery</w:t>
      </w:r>
      <w:r w:rsidRPr="0051755C">
        <w:rPr>
          <w:u w:val="single"/>
        </w:rPr>
        <w:t xml:space="preserve"> guns. In addition, Taiwan’s granite hills are home to </w:t>
      </w:r>
      <w:r w:rsidRPr="00EF3D81">
        <w:rPr>
          <w:rStyle w:val="Emphasis"/>
        </w:rPr>
        <w:t>tunnels</w:t>
      </w:r>
      <w:r w:rsidRPr="0051755C">
        <w:rPr>
          <w:u w:val="single"/>
        </w:rPr>
        <w:t xml:space="preserve"> and </w:t>
      </w:r>
      <w:r w:rsidRPr="00EF3D81">
        <w:rPr>
          <w:rStyle w:val="Emphasis"/>
        </w:rPr>
        <w:t>bunker</w:t>
      </w:r>
      <w:r w:rsidRPr="0051755C">
        <w:rPr>
          <w:u w:val="single"/>
        </w:rPr>
        <w:t xml:space="preserve"> </w:t>
      </w:r>
      <w:r w:rsidRPr="00EF3D81">
        <w:rPr>
          <w:rStyle w:val="Emphasis"/>
        </w:rPr>
        <w:t>systems</w:t>
      </w:r>
      <w:r w:rsidRPr="0051755C">
        <w:rPr>
          <w:u w:val="single"/>
        </w:rPr>
        <w:t>.</w:t>
      </w:r>
    </w:p>
    <w:p w14:paraId="43A97839" w14:textId="77777777" w:rsidR="00791F88" w:rsidRPr="0051755C" w:rsidRDefault="00791F88" w:rsidP="00791F88">
      <w:pPr>
        <w:rPr>
          <w:u w:val="single"/>
        </w:rPr>
      </w:pPr>
      <w:r w:rsidRPr="0051755C">
        <w:rPr>
          <w:u w:val="single"/>
        </w:rPr>
        <w:t>Sixth is the possibility of U.</w:t>
      </w:r>
      <w:r w:rsidRPr="00EF3D81">
        <w:rPr>
          <w:rStyle w:val="Emphasis"/>
        </w:rPr>
        <w:t>S. involvemen</w:t>
      </w:r>
      <w:r w:rsidRPr="0051755C">
        <w:rPr>
          <w:u w:val="single"/>
        </w:rPr>
        <w:t xml:space="preserve">t in. While officially Washington maintains “strategic ambiguity” on the question whether it would defend Taiwan militarily if needed, none other than President Joe </w:t>
      </w:r>
      <w:r w:rsidRPr="00EF3D81">
        <w:rPr>
          <w:rStyle w:val="Emphasis"/>
        </w:rPr>
        <w:t>Biden</w:t>
      </w:r>
      <w:r w:rsidRPr="0051755C">
        <w:rPr>
          <w:u w:val="single"/>
        </w:rPr>
        <w:t xml:space="preserve"> himself has repeatedly </w:t>
      </w:r>
      <w:r w:rsidRPr="00EF3D81">
        <w:rPr>
          <w:rStyle w:val="Emphasis"/>
        </w:rPr>
        <w:t>answered directly in</w:t>
      </w:r>
      <w:r w:rsidRPr="0051755C">
        <w:rPr>
          <w:u w:val="single"/>
        </w:rPr>
        <w:t xml:space="preserve"> the </w:t>
      </w:r>
      <w:r w:rsidRPr="00EF3D81">
        <w:rPr>
          <w:rStyle w:val="Emphasis"/>
        </w:rPr>
        <w:t>affirmative</w:t>
      </w:r>
      <w:r w:rsidRPr="0051755C">
        <w:rPr>
          <w:u w:val="single"/>
        </w:rPr>
        <w:t xml:space="preserve">. Amid the China-U.S. competition it seems more and more likely that </w:t>
      </w:r>
      <w:r w:rsidRPr="00EF3D81">
        <w:rPr>
          <w:rStyle w:val="Emphasis"/>
        </w:rPr>
        <w:t xml:space="preserve">Washington cannot afford </w:t>
      </w:r>
      <w:r w:rsidRPr="0051755C">
        <w:rPr>
          <w:u w:val="single"/>
        </w:rPr>
        <w:t xml:space="preserve">to allow Beijing </w:t>
      </w:r>
      <w:r w:rsidRPr="00EF3D81">
        <w:rPr>
          <w:rStyle w:val="Emphasis"/>
        </w:rPr>
        <w:t>a free hand</w:t>
      </w:r>
      <w:r w:rsidRPr="0051755C">
        <w:rPr>
          <w:u w:val="single"/>
        </w:rPr>
        <w:t xml:space="preserve"> in any military campaign </w:t>
      </w:r>
      <w:r w:rsidRPr="00EF3D81">
        <w:rPr>
          <w:rStyle w:val="Emphasis"/>
        </w:rPr>
        <w:t>against</w:t>
      </w:r>
      <w:r w:rsidRPr="0051755C">
        <w:rPr>
          <w:u w:val="single"/>
        </w:rPr>
        <w:t xml:space="preserve"> </w:t>
      </w:r>
      <w:r w:rsidRPr="00EF3D81">
        <w:rPr>
          <w:rStyle w:val="Emphasis"/>
        </w:rPr>
        <w:t>Taiwan</w:t>
      </w:r>
      <w:r w:rsidRPr="0051755C">
        <w:rPr>
          <w:u w:val="single"/>
        </w:rPr>
        <w:t>.</w:t>
      </w:r>
    </w:p>
    <w:p w14:paraId="5775EED5" w14:textId="77777777" w:rsidR="00791F88" w:rsidRPr="004A7515" w:rsidRDefault="00791F88" w:rsidP="00791F88">
      <w:pPr>
        <w:rPr>
          <w:sz w:val="16"/>
        </w:rPr>
      </w:pPr>
      <w:r w:rsidRPr="0051755C">
        <w:rPr>
          <w:u w:val="single"/>
        </w:rPr>
        <w:t xml:space="preserve">Seventh is the Japan dimension. The </w:t>
      </w:r>
      <w:r w:rsidRPr="00EF3D81">
        <w:rPr>
          <w:rStyle w:val="Emphasis"/>
        </w:rPr>
        <w:t>current Japanese government</w:t>
      </w:r>
      <w:r w:rsidRPr="0051755C">
        <w:rPr>
          <w:u w:val="single"/>
        </w:rPr>
        <w:t xml:space="preserve"> under Kishida has followed up on signals from the late Prime Minister Abe that Tokyo </w:t>
      </w:r>
      <w:r w:rsidRPr="00EF3D81">
        <w:rPr>
          <w:rStyle w:val="Emphasis"/>
        </w:rPr>
        <w:t>would</w:t>
      </w:r>
      <w:r w:rsidRPr="0051755C">
        <w:rPr>
          <w:u w:val="single"/>
        </w:rPr>
        <w:t xml:space="preserve"> help to </w:t>
      </w:r>
      <w:r w:rsidRPr="00EF3D81">
        <w:rPr>
          <w:rStyle w:val="Emphasis"/>
        </w:rPr>
        <w:t>defend</w:t>
      </w:r>
      <w:r w:rsidRPr="0051755C">
        <w:rPr>
          <w:u w:val="single"/>
        </w:rPr>
        <w:t xml:space="preserve"> </w:t>
      </w:r>
      <w:r w:rsidRPr="00EF3D81">
        <w:rPr>
          <w:rStyle w:val="Emphasis"/>
        </w:rPr>
        <w:t>Taiwan</w:t>
      </w:r>
      <w:r w:rsidRPr="0051755C">
        <w:rPr>
          <w:u w:val="single"/>
        </w:rPr>
        <w:t xml:space="preserve">. Abe once said, “A </w:t>
      </w:r>
      <w:r w:rsidRPr="00EF3D81">
        <w:rPr>
          <w:rStyle w:val="Emphasis"/>
        </w:rPr>
        <w:t>Taiwan contingency is a contingency for Japan</w:t>
      </w:r>
      <w:r w:rsidRPr="0051755C">
        <w:rPr>
          <w:u w:val="single"/>
        </w:rPr>
        <w:t>.”</w:t>
      </w:r>
      <w:r w:rsidRPr="004A7515">
        <w:rPr>
          <w:sz w:val="16"/>
        </w:rPr>
        <w:t xml:space="preserve"> The Kishida government’s push for a more muscular defense role in the region is believed to be in part motivated by the potential for a Taiwan contingency.</w:t>
      </w:r>
    </w:p>
    <w:p w14:paraId="62585032" w14:textId="77777777" w:rsidR="00791F88" w:rsidRPr="0051755C" w:rsidRDefault="00791F88" w:rsidP="00791F88">
      <w:pPr>
        <w:rPr>
          <w:u w:val="single"/>
        </w:rPr>
      </w:pPr>
      <w:r w:rsidRPr="0051755C">
        <w:rPr>
          <w:u w:val="single"/>
        </w:rPr>
        <w:t>Eighth</w:t>
      </w:r>
      <w:r w:rsidRPr="004A7515">
        <w:rPr>
          <w:sz w:val="16"/>
        </w:rPr>
        <w:t xml:space="preserve">, according to a Hong Kong-based expert on Chinese politics, </w:t>
      </w:r>
      <w:proofErr w:type="gramStart"/>
      <w:r w:rsidRPr="004A7515">
        <w:rPr>
          <w:sz w:val="16"/>
        </w:rPr>
        <w:t>Xi</w:t>
      </w:r>
      <w:proofErr w:type="gramEnd"/>
      <w:r w:rsidRPr="004A7515">
        <w:rPr>
          <w:sz w:val="16"/>
        </w:rPr>
        <w:t xml:space="preserve"> will be well aware of the West’s solidarity during the Ukraine crisis The </w:t>
      </w:r>
      <w:r w:rsidRPr="00EF3D81">
        <w:rPr>
          <w:rStyle w:val="Emphasis"/>
        </w:rPr>
        <w:t>European Union is China’s major trading partner</w:t>
      </w:r>
      <w:r w:rsidRPr="00EF3D81">
        <w:rPr>
          <w:u w:val="single"/>
        </w:rPr>
        <w:t>.</w:t>
      </w:r>
      <w:r w:rsidRPr="004A7515">
        <w:rPr>
          <w:sz w:val="16"/>
        </w:rPr>
        <w:t xml:space="preserve"> </w:t>
      </w:r>
      <w:r w:rsidRPr="00EF3D81">
        <w:rPr>
          <w:rStyle w:val="Emphasis"/>
        </w:rPr>
        <w:t>Running afoul</w:t>
      </w:r>
      <w:r w:rsidRPr="0051755C">
        <w:rPr>
          <w:u w:val="single"/>
        </w:rPr>
        <w:t xml:space="preserve"> of it, as well as the United States and Japan, </w:t>
      </w:r>
      <w:r w:rsidRPr="00EF3D81">
        <w:rPr>
          <w:rStyle w:val="Emphasis"/>
        </w:rPr>
        <w:t>would be dangerous</w:t>
      </w:r>
      <w:r w:rsidRPr="0051755C">
        <w:rPr>
          <w:u w:val="single"/>
        </w:rPr>
        <w:t xml:space="preserve"> </w:t>
      </w:r>
      <w:r w:rsidRPr="00EF3D81">
        <w:rPr>
          <w:rStyle w:val="Emphasis"/>
        </w:rPr>
        <w:t>for</w:t>
      </w:r>
      <w:r w:rsidRPr="0051755C">
        <w:rPr>
          <w:u w:val="single"/>
        </w:rPr>
        <w:t xml:space="preserve"> a leader who knows he must </w:t>
      </w:r>
      <w:r w:rsidRPr="00EF3D81">
        <w:rPr>
          <w:rStyle w:val="Emphasis"/>
        </w:rPr>
        <w:t>raise living standards</w:t>
      </w:r>
      <w:r w:rsidRPr="0051755C">
        <w:rPr>
          <w:u w:val="single"/>
        </w:rPr>
        <w:t xml:space="preserve"> at home.</w:t>
      </w:r>
    </w:p>
    <w:p w14:paraId="710980CD" w14:textId="77777777" w:rsidR="00791F88" w:rsidRPr="004A7515" w:rsidRDefault="00791F88" w:rsidP="00791F88">
      <w:pPr>
        <w:rPr>
          <w:sz w:val="16"/>
        </w:rPr>
      </w:pPr>
      <w:r w:rsidRPr="00EF3D81">
        <w:rPr>
          <w:u w:val="single"/>
        </w:rPr>
        <w:t xml:space="preserve">Ninth, </w:t>
      </w:r>
      <w:r w:rsidRPr="004A7515">
        <w:rPr>
          <w:sz w:val="16"/>
        </w:rPr>
        <w:t xml:space="preserve">Taiwan may not have been included in a series of recent U.S. multilateral security and trade initiatives in the Indo-Pacific </w:t>
      </w:r>
      <w:proofErr w:type="gramStart"/>
      <w:r w:rsidRPr="004A7515">
        <w:rPr>
          <w:sz w:val="16"/>
        </w:rPr>
        <w:t>region</w:t>
      </w:r>
      <w:proofErr w:type="gramEnd"/>
      <w:r w:rsidRPr="004A7515">
        <w:rPr>
          <w:sz w:val="16"/>
        </w:rPr>
        <w:t xml:space="preserve"> but </w:t>
      </w:r>
      <w:r w:rsidRPr="00EF3D81">
        <w:rPr>
          <w:u w:val="single"/>
        </w:rPr>
        <w:t xml:space="preserve">the </w:t>
      </w:r>
      <w:r w:rsidRPr="00EF3D81">
        <w:rPr>
          <w:rStyle w:val="Emphasis"/>
        </w:rPr>
        <w:t xml:space="preserve">island is </w:t>
      </w:r>
      <w:r w:rsidRPr="00EF3D81">
        <w:rPr>
          <w:u w:val="single"/>
        </w:rPr>
        <w:t xml:space="preserve">perceived as </w:t>
      </w:r>
      <w:r w:rsidRPr="00EF3D81">
        <w:rPr>
          <w:rStyle w:val="Emphasis"/>
        </w:rPr>
        <w:t>integral to defense mechanisms</w:t>
      </w:r>
      <w:r w:rsidRPr="00EF3D81">
        <w:rPr>
          <w:u w:val="single"/>
        </w:rPr>
        <w:t xml:space="preserve"> such as the Quad, AUKUS, etc.</w:t>
      </w:r>
      <w:r w:rsidRPr="004A7515">
        <w:rPr>
          <w:sz w:val="16"/>
        </w:rPr>
        <w:t xml:space="preserve"> For example, the Quad insists on maintaining the status quo in the Indo-Pacific region. Hence, </w:t>
      </w:r>
      <w:r w:rsidRPr="00EF3D81">
        <w:rPr>
          <w:u w:val="single"/>
        </w:rPr>
        <w:t xml:space="preserve">not only </w:t>
      </w:r>
      <w:r w:rsidRPr="00EF3D81">
        <w:rPr>
          <w:rStyle w:val="Emphasis"/>
        </w:rPr>
        <w:t>Japan</w:t>
      </w:r>
      <w:r w:rsidRPr="00EF3D81">
        <w:rPr>
          <w:u w:val="single"/>
        </w:rPr>
        <w:t xml:space="preserve"> but </w:t>
      </w:r>
      <w:r w:rsidRPr="00EF3D81">
        <w:rPr>
          <w:rStyle w:val="Emphasis"/>
        </w:rPr>
        <w:t>India</w:t>
      </w:r>
      <w:r w:rsidRPr="00EF3D81">
        <w:rPr>
          <w:u w:val="single"/>
        </w:rPr>
        <w:t xml:space="preserve"> and </w:t>
      </w:r>
      <w:r w:rsidRPr="00EF3D81">
        <w:rPr>
          <w:rStyle w:val="Emphasis"/>
        </w:rPr>
        <w:t>Australia</w:t>
      </w:r>
      <w:r w:rsidRPr="00EF3D81">
        <w:rPr>
          <w:u w:val="single"/>
        </w:rPr>
        <w:t xml:space="preserve"> might come to the </w:t>
      </w:r>
      <w:r w:rsidRPr="00EF3D81">
        <w:rPr>
          <w:rStyle w:val="Emphasis"/>
        </w:rPr>
        <w:t>rescue</w:t>
      </w:r>
      <w:r w:rsidRPr="00EF3D81">
        <w:rPr>
          <w:u w:val="single"/>
        </w:rPr>
        <w:t xml:space="preserve"> of </w:t>
      </w:r>
      <w:r w:rsidRPr="00EF3D81">
        <w:rPr>
          <w:rStyle w:val="Emphasis"/>
        </w:rPr>
        <w:t>Taiwan</w:t>
      </w:r>
      <w:r w:rsidRPr="004A7515">
        <w:rPr>
          <w:sz w:val="16"/>
        </w:rPr>
        <w:t>. In such a scenario, China might not want to risk facing three big military powers together.</w:t>
      </w:r>
    </w:p>
    <w:p w14:paraId="149F353B" w14:textId="77777777" w:rsidR="00791F88" w:rsidRPr="004A7515" w:rsidRDefault="00791F88" w:rsidP="00791F88">
      <w:pPr>
        <w:rPr>
          <w:rStyle w:val="Emphasis"/>
        </w:rPr>
      </w:pPr>
      <w:proofErr w:type="gramStart"/>
      <w:r w:rsidRPr="00EF3D81">
        <w:rPr>
          <w:u w:val="single"/>
        </w:rPr>
        <w:t>Last but not least</w:t>
      </w:r>
      <w:proofErr w:type="gramEnd"/>
      <w:r w:rsidRPr="00EF3D81">
        <w:rPr>
          <w:u w:val="single"/>
        </w:rPr>
        <w:t xml:space="preserve"> is the ASEAN factor. </w:t>
      </w:r>
      <w:r w:rsidRPr="004A7515">
        <w:rPr>
          <w:rStyle w:val="Emphasis"/>
        </w:rPr>
        <w:t>ASEAN</w:t>
      </w:r>
      <w:r w:rsidRPr="00EF3D81">
        <w:rPr>
          <w:u w:val="single"/>
        </w:rPr>
        <w:t xml:space="preserve"> has emerged as China’s </w:t>
      </w:r>
      <w:r w:rsidRPr="004A7515">
        <w:rPr>
          <w:rStyle w:val="Emphasis"/>
        </w:rPr>
        <w:t>largest</w:t>
      </w:r>
      <w:r w:rsidRPr="00EF3D81">
        <w:rPr>
          <w:u w:val="single"/>
        </w:rPr>
        <w:t xml:space="preserve"> trading </w:t>
      </w:r>
      <w:r w:rsidRPr="004A7515">
        <w:rPr>
          <w:rStyle w:val="Emphasis"/>
        </w:rPr>
        <w:t>partner</w:t>
      </w:r>
      <w:r w:rsidRPr="00EF3D81">
        <w:rPr>
          <w:u w:val="single"/>
        </w:rPr>
        <w:t xml:space="preserve"> and their bilateral trade is set to achieve the target of $1 trillion in a couple of years.</w:t>
      </w:r>
      <w:r w:rsidRPr="004A7515">
        <w:rPr>
          <w:sz w:val="16"/>
        </w:rPr>
        <w:t xml:space="preserve"> Yet Southeast Asian governments are growing wary of China too. In a recent speech, the former Singapore foreign minister George Yeo said: </w:t>
      </w:r>
      <w:r w:rsidRPr="00EF3D81">
        <w:rPr>
          <w:u w:val="single"/>
        </w:rPr>
        <w:t>“</w:t>
      </w:r>
      <w:r w:rsidRPr="004A7515">
        <w:rPr>
          <w:rStyle w:val="Emphasis"/>
        </w:rPr>
        <w:t>No country in ASEAN</w:t>
      </w:r>
      <w:r w:rsidRPr="00EF3D81">
        <w:rPr>
          <w:u w:val="single"/>
        </w:rPr>
        <w:t xml:space="preserve"> is going to </w:t>
      </w:r>
      <w:r w:rsidRPr="004A7515">
        <w:rPr>
          <w:rStyle w:val="Emphasis"/>
        </w:rPr>
        <w:t>turn</w:t>
      </w:r>
      <w:r w:rsidRPr="00EF3D81">
        <w:rPr>
          <w:u w:val="single"/>
        </w:rPr>
        <w:t xml:space="preserve"> </w:t>
      </w:r>
      <w:r w:rsidRPr="004A7515">
        <w:rPr>
          <w:rStyle w:val="Emphasis"/>
        </w:rPr>
        <w:t>down</w:t>
      </w:r>
      <w:r w:rsidRPr="00EF3D81">
        <w:rPr>
          <w:u w:val="single"/>
        </w:rPr>
        <w:t xml:space="preserve"> opportunities that come their way in China, </w:t>
      </w:r>
      <w:r w:rsidRPr="004A7515">
        <w:rPr>
          <w:rStyle w:val="Emphasis"/>
        </w:rPr>
        <w:t>but</w:t>
      </w:r>
      <w:r w:rsidRPr="00EF3D81">
        <w:rPr>
          <w:u w:val="single"/>
        </w:rPr>
        <w:t xml:space="preserve"> every </w:t>
      </w:r>
      <w:r w:rsidRPr="004A7515">
        <w:rPr>
          <w:rStyle w:val="Emphasis"/>
        </w:rPr>
        <w:t>country</w:t>
      </w:r>
      <w:r w:rsidRPr="00EF3D81">
        <w:rPr>
          <w:u w:val="single"/>
        </w:rPr>
        <w:t xml:space="preserve"> </w:t>
      </w:r>
      <w:r w:rsidRPr="004A7515">
        <w:rPr>
          <w:rStyle w:val="Emphasis"/>
        </w:rPr>
        <w:t>worries</w:t>
      </w:r>
      <w:r w:rsidRPr="00EF3D81">
        <w:rPr>
          <w:u w:val="single"/>
        </w:rPr>
        <w:t xml:space="preserve"> that too great a </w:t>
      </w:r>
      <w:r w:rsidRPr="004A7515">
        <w:rPr>
          <w:rStyle w:val="Emphasis"/>
        </w:rPr>
        <w:t>dependence</w:t>
      </w:r>
      <w:r w:rsidRPr="00EF3D81">
        <w:rPr>
          <w:u w:val="single"/>
        </w:rPr>
        <w:t xml:space="preserve"> on China will </w:t>
      </w:r>
      <w:r w:rsidRPr="004A7515">
        <w:rPr>
          <w:rStyle w:val="Emphasis"/>
        </w:rPr>
        <w:t>constrain</w:t>
      </w:r>
      <w:r w:rsidRPr="00EF3D81">
        <w:rPr>
          <w:u w:val="single"/>
        </w:rPr>
        <w:t xml:space="preserve"> our </w:t>
      </w:r>
      <w:r w:rsidRPr="004A7515">
        <w:rPr>
          <w:rStyle w:val="Emphasis"/>
        </w:rPr>
        <w:t>autonomy</w:t>
      </w:r>
      <w:r w:rsidRPr="00EF3D81">
        <w:rPr>
          <w:u w:val="single"/>
        </w:rPr>
        <w:t xml:space="preserve"> of action.” It is </w:t>
      </w:r>
      <w:r w:rsidRPr="004A7515">
        <w:rPr>
          <w:rStyle w:val="Emphasis"/>
        </w:rPr>
        <w:t>highly unlikely Beijing</w:t>
      </w:r>
      <w:r w:rsidRPr="00EF3D81">
        <w:rPr>
          <w:u w:val="single"/>
        </w:rPr>
        <w:t xml:space="preserve"> would </w:t>
      </w:r>
      <w:r w:rsidRPr="004A7515">
        <w:rPr>
          <w:rStyle w:val="Emphasis"/>
        </w:rPr>
        <w:t>resort to</w:t>
      </w:r>
      <w:r w:rsidRPr="00EF3D81">
        <w:rPr>
          <w:u w:val="single"/>
        </w:rPr>
        <w:t xml:space="preserve"> an action that will </w:t>
      </w:r>
      <w:r w:rsidRPr="004A7515">
        <w:rPr>
          <w:rStyle w:val="Emphasis"/>
        </w:rPr>
        <w:t>force</w:t>
      </w:r>
      <w:r w:rsidRPr="00EF3D81">
        <w:rPr>
          <w:u w:val="single"/>
        </w:rPr>
        <w:t xml:space="preserve"> countries in Southeast </w:t>
      </w:r>
      <w:r w:rsidRPr="004A7515">
        <w:rPr>
          <w:rStyle w:val="Emphasis"/>
        </w:rPr>
        <w:t>Asia</w:t>
      </w:r>
      <w:r w:rsidRPr="00EF3D81">
        <w:rPr>
          <w:u w:val="single"/>
        </w:rPr>
        <w:t xml:space="preserve"> to see China </w:t>
      </w:r>
      <w:r w:rsidRPr="004A7515">
        <w:rPr>
          <w:rStyle w:val="Emphasis"/>
        </w:rPr>
        <w:t>as an enemy.</w:t>
      </w:r>
    </w:p>
    <w:p w14:paraId="3AC9DC8B" w14:textId="77777777" w:rsidR="00791F88" w:rsidRDefault="00791F88" w:rsidP="00791F88">
      <w:pPr>
        <w:pStyle w:val="Heading4"/>
      </w:pPr>
      <w:r>
        <w:t xml:space="preserve">China won’t invade Taiwan—experts </w:t>
      </w:r>
      <w:proofErr w:type="gramStart"/>
      <w:r>
        <w:t>concur</w:t>
      </w:r>
      <w:proofErr w:type="gramEnd"/>
    </w:p>
    <w:p w14:paraId="6D1E9E9B" w14:textId="77777777" w:rsidR="00791F88" w:rsidRDefault="00791F88" w:rsidP="00791F88">
      <w:r w:rsidRPr="00413E49">
        <w:rPr>
          <w:rStyle w:val="Style13ptBold"/>
        </w:rPr>
        <w:t>Blanes et al. 23</w:t>
      </w:r>
      <w:r>
        <w:t xml:space="preserve">- </w:t>
      </w:r>
      <w:r w:rsidRPr="00413E49">
        <w:t>project manager for the Teaching, Research, and International Policy project at William &amp; Mary.</w:t>
      </w:r>
    </w:p>
    <w:p w14:paraId="4AB77F8B" w14:textId="77777777" w:rsidR="00791F88" w:rsidRPr="00413E49" w:rsidRDefault="00791F88" w:rsidP="00791F88">
      <w:r w:rsidRPr="00413E49">
        <w:t>Irene Entringer Garcí</w:t>
      </w:r>
      <w:r>
        <w:t>a</w:t>
      </w:r>
      <w:r w:rsidRPr="00413E49">
        <w:t xml:space="preserve"> Blanes, Shauna N. Gillooly, Susan Peterson, Michael J. Tierney, "Poll: What Is the Likelihood of War Over </w:t>
      </w:r>
      <w:proofErr w:type="gramStart"/>
      <w:r w:rsidRPr="00413E49">
        <w:t>Taiwan?,</w:t>
      </w:r>
      <w:proofErr w:type="gramEnd"/>
      <w:r w:rsidRPr="00413E49">
        <w:t xml:space="preserve">" Foreign Policy, 4-13-2023, https://foreignpolicy.com/2023/04/13/china-attack-taiwan-war-expert-poll-biden/-- </w:t>
      </w:r>
      <w:proofErr w:type="spellStart"/>
      <w:r w:rsidRPr="00413E49">
        <w:rPr>
          <w:rFonts w:ascii="MS Gothic" w:eastAsia="MS Gothic" w:hAnsi="MS Gothic" w:cs="MS Gothic" w:hint="eastAsia"/>
        </w:rPr>
        <w:t>嘉</w:t>
      </w:r>
      <w:r w:rsidRPr="00413E49">
        <w:rPr>
          <w:rFonts w:ascii="Microsoft JhengHei" w:eastAsia="Microsoft JhengHei" w:hAnsi="Microsoft JhengHei" w:cs="Microsoft JhengHei" w:hint="eastAsia"/>
        </w:rPr>
        <w:t>玮</w:t>
      </w:r>
      <w:proofErr w:type="spellEnd"/>
    </w:p>
    <w:p w14:paraId="7CA4CC3D" w14:textId="77777777" w:rsidR="00791F88" w:rsidRPr="0051755C" w:rsidRDefault="00791F88" w:rsidP="00791F88">
      <w:pPr>
        <w:rPr>
          <w:sz w:val="16"/>
        </w:rPr>
      </w:pPr>
      <w:r w:rsidRPr="0051755C">
        <w:rPr>
          <w:sz w:val="16"/>
        </w:rPr>
        <w:t>Will China invade Taiwan?</w:t>
      </w:r>
    </w:p>
    <w:p w14:paraId="593C2AB5" w14:textId="77777777" w:rsidR="00791F88" w:rsidRDefault="00791F88" w:rsidP="00791F88">
      <w:pPr>
        <w:rPr>
          <w:u w:val="single"/>
        </w:rPr>
      </w:pPr>
      <w:r w:rsidRPr="00413E49">
        <w:rPr>
          <w:u w:val="single"/>
        </w:rPr>
        <w:t xml:space="preserve">The </w:t>
      </w:r>
      <w:r w:rsidRPr="00413E49">
        <w:rPr>
          <w:rStyle w:val="Emphasis"/>
        </w:rPr>
        <w:t>IR experts</w:t>
      </w:r>
      <w:r w:rsidRPr="00413E49">
        <w:rPr>
          <w:u w:val="single"/>
        </w:rPr>
        <w:t xml:space="preserve"> largely </w:t>
      </w:r>
      <w:r w:rsidRPr="00413E49">
        <w:rPr>
          <w:rStyle w:val="Emphasis"/>
        </w:rPr>
        <w:t>disagree with</w:t>
      </w:r>
      <w:r w:rsidRPr="00413E49">
        <w:rPr>
          <w:u w:val="single"/>
        </w:rPr>
        <w:t xml:space="preserve"> the </w:t>
      </w:r>
      <w:r w:rsidRPr="00413E49">
        <w:rPr>
          <w:rStyle w:val="Emphasis"/>
        </w:rPr>
        <w:t>assessment that</w:t>
      </w:r>
      <w:r w:rsidRPr="00413E49">
        <w:rPr>
          <w:u w:val="single"/>
        </w:rPr>
        <w:t xml:space="preserve"> </w:t>
      </w:r>
      <w:r w:rsidRPr="00413E49">
        <w:rPr>
          <w:rStyle w:val="Emphasis"/>
        </w:rPr>
        <w:t>China</w:t>
      </w:r>
      <w:r w:rsidRPr="00413E49">
        <w:rPr>
          <w:u w:val="single"/>
        </w:rPr>
        <w:t xml:space="preserve"> is </w:t>
      </w:r>
      <w:r w:rsidRPr="00413E49">
        <w:rPr>
          <w:rStyle w:val="Emphasis"/>
        </w:rPr>
        <w:t>likely to invade Taiwan</w:t>
      </w:r>
      <w:r w:rsidRPr="00413E49">
        <w:rPr>
          <w:u w:val="single"/>
        </w:rPr>
        <w:t xml:space="preserve"> soon. Survey </w:t>
      </w:r>
      <w:r w:rsidRPr="00413E49">
        <w:rPr>
          <w:rStyle w:val="Emphasis"/>
        </w:rPr>
        <w:t>respondents</w:t>
      </w:r>
      <w:r w:rsidRPr="00413E49">
        <w:rPr>
          <w:u w:val="single"/>
        </w:rPr>
        <w:t xml:space="preserve"> </w:t>
      </w:r>
      <w:r w:rsidRPr="00413E49">
        <w:rPr>
          <w:rStyle w:val="Emphasis"/>
        </w:rPr>
        <w:t>received</w:t>
      </w:r>
      <w:r w:rsidRPr="00413E49">
        <w:rPr>
          <w:u w:val="single"/>
        </w:rPr>
        <w:t xml:space="preserve"> one of two </w:t>
      </w:r>
      <w:r w:rsidRPr="00413E49">
        <w:rPr>
          <w:rStyle w:val="Emphasis"/>
        </w:rPr>
        <w:t>questions about</w:t>
      </w:r>
      <w:r w:rsidRPr="00413E49">
        <w:rPr>
          <w:u w:val="single"/>
        </w:rPr>
        <w:t xml:space="preserve"> the </w:t>
      </w:r>
      <w:r w:rsidRPr="00413E49">
        <w:rPr>
          <w:rStyle w:val="Emphasis"/>
        </w:rPr>
        <w:t>chance that China would use</w:t>
      </w:r>
      <w:r w:rsidRPr="00413E49">
        <w:rPr>
          <w:u w:val="single"/>
        </w:rPr>
        <w:t xml:space="preserve"> military </w:t>
      </w:r>
      <w:r w:rsidRPr="00413E49">
        <w:rPr>
          <w:rStyle w:val="Emphasis"/>
        </w:rPr>
        <w:t>force</w:t>
      </w:r>
      <w:r w:rsidRPr="00413E49">
        <w:rPr>
          <w:u w:val="single"/>
        </w:rPr>
        <w:t xml:space="preserve"> against Taiwan in the next year. Half of respondents were given the option to select “Yes,” “No,” or “Don’t know.” Among respondents in this group, </w:t>
      </w:r>
      <w:r w:rsidRPr="00413E49">
        <w:rPr>
          <w:rStyle w:val="Emphasis"/>
        </w:rPr>
        <w:t>72.5 percent said China would not use military force</w:t>
      </w:r>
      <w:r w:rsidRPr="00413E49">
        <w:rPr>
          <w:u w:val="single"/>
        </w:rPr>
        <w:t xml:space="preserve"> against Taiwan, 22 percent indicated that they didn’t know, and </w:t>
      </w:r>
      <w:r w:rsidRPr="00413E49">
        <w:rPr>
          <w:rStyle w:val="Emphasis"/>
        </w:rPr>
        <w:t>just 6 percent said</w:t>
      </w:r>
      <w:r w:rsidRPr="00413E49">
        <w:rPr>
          <w:u w:val="single"/>
        </w:rPr>
        <w:t xml:space="preserve"> that </w:t>
      </w:r>
      <w:r w:rsidRPr="00413E49">
        <w:rPr>
          <w:rStyle w:val="Emphasis"/>
        </w:rPr>
        <w:t>China would invade Taiwan</w:t>
      </w:r>
      <w:r w:rsidRPr="00413E49">
        <w:rPr>
          <w:u w:val="single"/>
        </w:rPr>
        <w:t xml:space="preserve"> in the next year.</w:t>
      </w:r>
    </w:p>
    <w:p w14:paraId="743F46FB" w14:textId="77777777" w:rsidR="00791F88" w:rsidRDefault="00791F88" w:rsidP="00791F88">
      <w:pPr>
        <w:rPr>
          <w:sz w:val="16"/>
        </w:rPr>
      </w:pPr>
      <w:r w:rsidRPr="00413E49">
        <w:rPr>
          <w:u w:val="single"/>
        </w:rPr>
        <w:t xml:space="preserve">These </w:t>
      </w:r>
      <w:r w:rsidRPr="00413E49">
        <w:rPr>
          <w:rStyle w:val="Emphasis"/>
        </w:rPr>
        <w:t>assessments have not changed much</w:t>
      </w:r>
      <w:r w:rsidRPr="00413E49">
        <w:rPr>
          <w:u w:val="single"/>
        </w:rPr>
        <w:t xml:space="preserve"> in the last year:</w:t>
      </w:r>
      <w:r w:rsidRPr="0051755C">
        <w:rPr>
          <w:sz w:val="16"/>
        </w:rPr>
        <w:t xml:space="preserve"> In a March 2022 survey, 71 percent of respondents said China would not use military force against Taiwan, 22 percent indicated that they didn’t know, and 7 percent said that China would invade Taiwan in the next year.</w:t>
      </w:r>
    </w:p>
    <w:p w14:paraId="3A92F43C" w14:textId="77777777" w:rsidR="00791F88" w:rsidRDefault="00791F88" w:rsidP="00791F88">
      <w:pPr>
        <w:pStyle w:val="Heading2"/>
      </w:pPr>
      <w:r>
        <w:t xml:space="preserve">Taiwan </w:t>
      </w:r>
      <w:proofErr w:type="gramStart"/>
      <w:r>
        <w:t>turn</w:t>
      </w:r>
      <w:proofErr w:type="gramEnd"/>
    </w:p>
    <w:p w14:paraId="5BA4DE15" w14:textId="0AD88D18" w:rsidR="00B50591" w:rsidRDefault="00B50591" w:rsidP="00B50591">
      <w:pPr>
        <w:pStyle w:val="Heading3"/>
      </w:pPr>
      <w:r>
        <w:t>Taiwan Turn</w:t>
      </w:r>
    </w:p>
    <w:p w14:paraId="32B06EC0" w14:textId="3E62495A" w:rsidR="00791F88" w:rsidRDefault="00791F88" w:rsidP="00791F88">
      <w:pPr>
        <w:pStyle w:val="Heading4"/>
      </w:pPr>
      <w:r>
        <w:t xml:space="preserve">Arms sales escalates—increases tensions with China by damaging perceived sovereignty in the </w:t>
      </w:r>
      <w:proofErr w:type="gramStart"/>
      <w:r>
        <w:t>region</w:t>
      </w:r>
      <w:proofErr w:type="gramEnd"/>
    </w:p>
    <w:p w14:paraId="35958422" w14:textId="77777777" w:rsidR="00791F88" w:rsidRDefault="00791F88" w:rsidP="00791F88">
      <w:r w:rsidRPr="001552B8">
        <w:rPr>
          <w:rStyle w:val="Style13ptBold"/>
        </w:rPr>
        <w:t>Thrall and Cohen 20</w:t>
      </w:r>
      <w:r>
        <w:t xml:space="preserve">- </w:t>
      </w:r>
      <w:r w:rsidRPr="001552B8">
        <w:t>Thrall is an associate professor at the Schar School of Policy &amp; Government at George Mason University</w:t>
      </w:r>
      <w:r>
        <w:t xml:space="preserve"> and </w:t>
      </w:r>
      <w:r w:rsidRPr="001552B8">
        <w:t>Ph.D. candidate in political science at the Schar School of Policy &amp; Government at George Mason University</w:t>
      </w:r>
    </w:p>
    <w:p w14:paraId="43FAD1A9" w14:textId="77777777" w:rsidR="00791F88" w:rsidRPr="001552B8" w:rsidRDefault="00791F88" w:rsidP="00791F88">
      <w:r w:rsidRPr="001552B8">
        <w:t>A. Trevor Thrall</w:t>
      </w:r>
      <w:r>
        <w:t xml:space="preserve"> and </w:t>
      </w:r>
      <w:r w:rsidRPr="001552B8">
        <w:t xml:space="preserve">Jordan Cohen, "Time to Rethink Arms Sales to Taiwan," Defense One, 11-2-2020, https://www.defenseone.com/ideas/2020/11/time-rethink-arms-sales-taiwan/169702/-- </w:t>
      </w:r>
      <w:proofErr w:type="spellStart"/>
      <w:proofErr w:type="gramStart"/>
      <w:r w:rsidRPr="001552B8">
        <w:rPr>
          <w:rFonts w:ascii="MS Gothic" w:eastAsia="MS Gothic" w:hAnsi="MS Gothic" w:cs="MS Gothic" w:hint="eastAsia"/>
        </w:rPr>
        <w:t>嘉</w:t>
      </w:r>
      <w:r w:rsidRPr="001552B8">
        <w:rPr>
          <w:rFonts w:ascii="Microsoft JhengHei" w:eastAsia="Microsoft JhengHei" w:hAnsi="Microsoft JhengHei" w:cs="Microsoft JhengHei" w:hint="eastAsia"/>
        </w:rPr>
        <w:t>玮</w:t>
      </w:r>
      <w:proofErr w:type="spellEnd"/>
      <w:proofErr w:type="gramEnd"/>
    </w:p>
    <w:p w14:paraId="084A1AE9" w14:textId="77777777" w:rsidR="00791F88" w:rsidRPr="001552B8" w:rsidRDefault="00791F88" w:rsidP="00791F88">
      <w:pPr>
        <w:rPr>
          <w:sz w:val="16"/>
        </w:rPr>
      </w:pPr>
      <w:r w:rsidRPr="001552B8">
        <w:rPr>
          <w:sz w:val="16"/>
        </w:rPr>
        <w:t xml:space="preserve">On the other hand, </w:t>
      </w:r>
      <w:r w:rsidRPr="001552B8">
        <w:rPr>
          <w:rStyle w:val="StyleUnderline"/>
        </w:rPr>
        <w:t xml:space="preserve">the observation that </w:t>
      </w:r>
      <w:r w:rsidRPr="001552B8">
        <w:rPr>
          <w:rStyle w:val="Emphasis"/>
        </w:rPr>
        <w:t>arms sales to Taiwan increase tensions</w:t>
      </w:r>
      <w:r w:rsidRPr="001552B8">
        <w:rPr>
          <w:rStyle w:val="StyleUnderline"/>
        </w:rPr>
        <w:t xml:space="preserve"> with China should be an uncontroversial one.</w:t>
      </w:r>
      <w:r w:rsidRPr="001552B8">
        <w:rPr>
          <w:sz w:val="16"/>
        </w:rPr>
        <w:t xml:space="preserve"> China’s Foreign Ministry spokesperson, Zhao </w:t>
      </w:r>
      <w:proofErr w:type="spellStart"/>
      <w:r w:rsidRPr="001552B8">
        <w:rPr>
          <w:sz w:val="16"/>
        </w:rPr>
        <w:t>Lijian</w:t>
      </w:r>
      <w:proofErr w:type="spellEnd"/>
      <w:r w:rsidRPr="001552B8">
        <w:rPr>
          <w:sz w:val="16"/>
        </w:rPr>
        <w:t xml:space="preserve">, said that </w:t>
      </w:r>
      <w:r w:rsidRPr="001552B8">
        <w:rPr>
          <w:rStyle w:val="StyleUnderline"/>
        </w:rPr>
        <w:t>these sales “</w:t>
      </w:r>
      <w:r w:rsidRPr="001552B8">
        <w:rPr>
          <w:rStyle w:val="Emphasis"/>
        </w:rPr>
        <w:t>seriously damage China’s sovereignty</w:t>
      </w:r>
      <w:r w:rsidRPr="001552B8">
        <w:rPr>
          <w:rStyle w:val="StyleUnderline"/>
        </w:rPr>
        <w:t xml:space="preserve"> and security interests, </w:t>
      </w:r>
      <w:r w:rsidRPr="001552B8">
        <w:rPr>
          <w:rStyle w:val="Emphasis"/>
        </w:rPr>
        <w:t>send</w:t>
      </w:r>
      <w:r w:rsidRPr="001552B8">
        <w:rPr>
          <w:rStyle w:val="StyleUnderline"/>
        </w:rPr>
        <w:t xml:space="preserve"> a seriously </w:t>
      </w:r>
      <w:r w:rsidRPr="001552B8">
        <w:rPr>
          <w:rStyle w:val="Emphasis"/>
        </w:rPr>
        <w:t>wrong signal to Taiwan</w:t>
      </w:r>
      <w:r w:rsidRPr="001552B8">
        <w:rPr>
          <w:rStyle w:val="StyleUnderline"/>
        </w:rPr>
        <w:t xml:space="preserve"> </w:t>
      </w:r>
      <w:r w:rsidRPr="001552B8">
        <w:rPr>
          <w:rStyle w:val="Emphasis"/>
        </w:rPr>
        <w:t>independence forces</w:t>
      </w:r>
      <w:r w:rsidRPr="001552B8">
        <w:rPr>
          <w:rStyle w:val="StyleUnderline"/>
        </w:rPr>
        <w:t xml:space="preserve">, and </w:t>
      </w:r>
      <w:r w:rsidRPr="001552B8">
        <w:rPr>
          <w:rStyle w:val="Emphasis"/>
        </w:rPr>
        <w:t>severely damage China-U.S. relations</w:t>
      </w:r>
      <w:r w:rsidRPr="001552B8">
        <w:rPr>
          <w:rStyle w:val="StyleUnderline"/>
        </w:rPr>
        <w:t xml:space="preserve"> and peace and stability in the Taiwan Strait.”</w:t>
      </w:r>
      <w:r w:rsidRPr="001552B8">
        <w:rPr>
          <w:sz w:val="16"/>
        </w:rPr>
        <w:t xml:space="preserve"> Zhao added that China will make a “legitimate and necessary response” because of the sales. </w:t>
      </w:r>
    </w:p>
    <w:p w14:paraId="1DF7204F" w14:textId="77777777" w:rsidR="00791F88" w:rsidRDefault="00791F88" w:rsidP="00791F88">
      <w:pPr>
        <w:rPr>
          <w:rStyle w:val="StyleUnderline"/>
        </w:rPr>
      </w:pPr>
      <w:r w:rsidRPr="001552B8">
        <w:rPr>
          <w:rStyle w:val="StyleUnderline"/>
        </w:rPr>
        <w:t xml:space="preserve">Beijing’s reasons for being concerned should not be a surprise. </w:t>
      </w:r>
      <w:r w:rsidRPr="001552B8">
        <w:rPr>
          <w:rStyle w:val="Emphasis"/>
        </w:rPr>
        <w:t>Taiwan’s leaders</w:t>
      </w:r>
      <w:r w:rsidRPr="001552B8">
        <w:rPr>
          <w:sz w:val="16"/>
        </w:rPr>
        <w:t xml:space="preserve"> are not really buying missiles or planes or tanks; they </w:t>
      </w:r>
      <w:r w:rsidRPr="001552B8">
        <w:rPr>
          <w:rStyle w:val="StyleUnderline"/>
        </w:rPr>
        <w:t xml:space="preserve">are </w:t>
      </w:r>
      <w:r w:rsidRPr="001552B8">
        <w:rPr>
          <w:rStyle w:val="Emphasis"/>
        </w:rPr>
        <w:t>buying signals of</w:t>
      </w:r>
      <w:r w:rsidRPr="001552B8">
        <w:rPr>
          <w:rStyle w:val="StyleUnderline"/>
        </w:rPr>
        <w:t xml:space="preserve"> American </w:t>
      </w:r>
      <w:r w:rsidRPr="001552B8">
        <w:rPr>
          <w:rStyle w:val="Emphasis"/>
        </w:rPr>
        <w:t>commitment to</w:t>
      </w:r>
      <w:r w:rsidRPr="001552B8">
        <w:rPr>
          <w:rStyle w:val="StyleUnderline"/>
        </w:rPr>
        <w:t xml:space="preserve"> Taiwan’s </w:t>
      </w:r>
      <w:r w:rsidRPr="001552B8">
        <w:rPr>
          <w:rStyle w:val="Emphasis"/>
        </w:rPr>
        <w:t>independence</w:t>
      </w:r>
      <w:r w:rsidRPr="001552B8">
        <w:rPr>
          <w:rStyle w:val="StyleUnderline"/>
        </w:rPr>
        <w:t>.</w:t>
      </w:r>
      <w:r w:rsidRPr="001552B8">
        <w:rPr>
          <w:sz w:val="16"/>
        </w:rPr>
        <w:t xml:space="preserve"> For China, </w:t>
      </w:r>
      <w:r w:rsidRPr="001552B8">
        <w:rPr>
          <w:rStyle w:val="Emphasis"/>
        </w:rPr>
        <w:t>this means</w:t>
      </w:r>
      <w:r w:rsidRPr="001552B8">
        <w:rPr>
          <w:rStyle w:val="StyleUnderline"/>
        </w:rPr>
        <w:t xml:space="preserve"> another </w:t>
      </w:r>
      <w:r w:rsidRPr="001552B8">
        <w:rPr>
          <w:rStyle w:val="Emphasis"/>
        </w:rPr>
        <w:t>great power</w:t>
      </w:r>
      <w:r w:rsidRPr="001552B8">
        <w:rPr>
          <w:rStyle w:val="StyleUnderline"/>
        </w:rPr>
        <w:t xml:space="preserve"> has </w:t>
      </w:r>
      <w:r w:rsidRPr="001552B8">
        <w:rPr>
          <w:rStyle w:val="Emphasis"/>
        </w:rPr>
        <w:t xml:space="preserve">influence with a nearby, rival </w:t>
      </w:r>
      <w:r w:rsidRPr="001552B8">
        <w:rPr>
          <w:rStyle w:val="StyleUnderline"/>
        </w:rPr>
        <w:t>neighbor</w:t>
      </w:r>
      <w:r w:rsidRPr="001552B8">
        <w:rPr>
          <w:sz w:val="16"/>
        </w:rPr>
        <w:t xml:space="preserve">. Both Beijing and Taipei know that anti-tank missiles will not change the regional balance of power. Instead, these </w:t>
      </w:r>
      <w:r w:rsidRPr="001552B8">
        <w:rPr>
          <w:rStyle w:val="StyleUnderline"/>
        </w:rPr>
        <w:t>sales signal that the U.S. wants to maintain its own influence in the region and to deny China regional primacy.</w:t>
      </w:r>
    </w:p>
    <w:p w14:paraId="71417098" w14:textId="77777777" w:rsidR="00791F88" w:rsidRPr="001552B8" w:rsidRDefault="00791F88" w:rsidP="00791F88">
      <w:pPr>
        <w:rPr>
          <w:rStyle w:val="StyleUnderline"/>
        </w:rPr>
      </w:pPr>
      <w:r w:rsidRPr="001552B8">
        <w:rPr>
          <w:sz w:val="16"/>
        </w:rPr>
        <w:t xml:space="preserve">Selling arms to Taiwan also creates a moral hazard that could make things even worse. </w:t>
      </w:r>
      <w:r w:rsidRPr="001552B8">
        <w:rPr>
          <w:rStyle w:val="StyleUnderline"/>
        </w:rPr>
        <w:t xml:space="preserve">By </w:t>
      </w:r>
      <w:r w:rsidRPr="001552B8">
        <w:rPr>
          <w:rStyle w:val="Emphasis"/>
        </w:rPr>
        <w:t>giving Taiwan’s leaders</w:t>
      </w:r>
      <w:r w:rsidRPr="001552B8">
        <w:rPr>
          <w:rStyle w:val="StyleUnderline"/>
        </w:rPr>
        <w:t xml:space="preserve"> greater </w:t>
      </w:r>
      <w:r w:rsidRPr="001552B8">
        <w:rPr>
          <w:rStyle w:val="Emphasis"/>
        </w:rPr>
        <w:t>confidence</w:t>
      </w:r>
      <w:r w:rsidRPr="001552B8">
        <w:rPr>
          <w:rStyle w:val="StyleUnderline"/>
        </w:rPr>
        <w:t xml:space="preserve"> in American support, </w:t>
      </w:r>
      <w:r w:rsidRPr="001552B8">
        <w:rPr>
          <w:rStyle w:val="Emphasis"/>
        </w:rPr>
        <w:t>arms sale</w:t>
      </w:r>
      <w:r w:rsidRPr="001552B8">
        <w:rPr>
          <w:rStyle w:val="StyleUnderline"/>
        </w:rPr>
        <w:t xml:space="preserve">s may </w:t>
      </w:r>
      <w:r w:rsidRPr="001552B8">
        <w:rPr>
          <w:rStyle w:val="Emphasis"/>
        </w:rPr>
        <w:t>encourage</w:t>
      </w:r>
      <w:r w:rsidRPr="001552B8">
        <w:rPr>
          <w:rStyle w:val="StyleUnderline"/>
        </w:rPr>
        <w:t xml:space="preserve"> them to engage in </w:t>
      </w:r>
      <w:r w:rsidRPr="001552B8">
        <w:rPr>
          <w:rStyle w:val="Emphasis"/>
        </w:rPr>
        <w:t>provocative behavior</w:t>
      </w:r>
      <w:r w:rsidRPr="001552B8">
        <w:rPr>
          <w:rStyle w:val="StyleUnderline"/>
        </w:rPr>
        <w:t xml:space="preserve"> that aggravates China and in turn, </w:t>
      </w:r>
      <w:r w:rsidRPr="001552B8">
        <w:rPr>
          <w:rStyle w:val="Emphasis"/>
        </w:rPr>
        <w:t>encourages Beijing</w:t>
      </w:r>
      <w:r w:rsidRPr="001552B8">
        <w:rPr>
          <w:rStyle w:val="StyleUnderline"/>
        </w:rPr>
        <w:t xml:space="preserve"> to act more </w:t>
      </w:r>
      <w:r w:rsidRPr="001552B8">
        <w:rPr>
          <w:rStyle w:val="Emphasis"/>
        </w:rPr>
        <w:t>aggressively</w:t>
      </w:r>
      <w:r w:rsidRPr="001552B8">
        <w:rPr>
          <w:rStyle w:val="StyleUnderline"/>
        </w:rPr>
        <w:t xml:space="preserve">. The greater the chances for conflict between Taiwan and China, the </w:t>
      </w:r>
      <w:r w:rsidRPr="001552B8">
        <w:rPr>
          <w:rStyle w:val="Emphasis"/>
        </w:rPr>
        <w:t>greater</w:t>
      </w:r>
      <w:r w:rsidRPr="001552B8">
        <w:rPr>
          <w:rStyle w:val="StyleUnderline"/>
        </w:rPr>
        <w:t xml:space="preserve"> the </w:t>
      </w:r>
      <w:r w:rsidRPr="001552B8">
        <w:rPr>
          <w:rStyle w:val="Emphasis"/>
        </w:rPr>
        <w:t>prospects</w:t>
      </w:r>
      <w:r w:rsidRPr="001552B8">
        <w:rPr>
          <w:rStyle w:val="StyleUnderline"/>
        </w:rPr>
        <w:t xml:space="preserve"> that the United States winds up in a </w:t>
      </w:r>
      <w:r w:rsidRPr="001552B8">
        <w:rPr>
          <w:rStyle w:val="Emphasis"/>
        </w:rPr>
        <w:t>shooting war with</w:t>
      </w:r>
      <w:r w:rsidRPr="001552B8">
        <w:rPr>
          <w:rStyle w:val="StyleUnderline"/>
        </w:rPr>
        <w:t xml:space="preserve"> a </w:t>
      </w:r>
      <w:r w:rsidRPr="001552B8">
        <w:rPr>
          <w:rStyle w:val="Emphasis"/>
        </w:rPr>
        <w:t>nuclear-armed adversary</w:t>
      </w:r>
      <w:r w:rsidRPr="001552B8">
        <w:rPr>
          <w:rStyle w:val="StyleUnderline"/>
        </w:rPr>
        <w:t>.</w:t>
      </w:r>
    </w:p>
    <w:p w14:paraId="76897000" w14:textId="77777777" w:rsidR="00791F88" w:rsidRDefault="00791F88" w:rsidP="00791F88">
      <w:pPr>
        <w:pStyle w:val="Heading4"/>
      </w:pPr>
      <w:r>
        <w:t xml:space="preserve">Militancy causes escalation—it reinforces Beijing’s belief that compromise is too </w:t>
      </w:r>
      <w:proofErr w:type="gramStart"/>
      <w:r>
        <w:t>dangerous</w:t>
      </w:r>
      <w:proofErr w:type="gramEnd"/>
    </w:p>
    <w:p w14:paraId="119AA8B6" w14:textId="77777777" w:rsidR="00791F88" w:rsidRDefault="00791F88" w:rsidP="00791F88">
      <w:r w:rsidRPr="00C535B7">
        <w:rPr>
          <w:rStyle w:val="Style13ptBold"/>
        </w:rPr>
        <w:t>Blackwill 23</w:t>
      </w:r>
      <w:r>
        <w:t xml:space="preserve">- </w:t>
      </w:r>
      <w:r w:rsidRPr="00C535B7">
        <w:t>Henry A. Kissinger senior fellow for U.S. foreign policy at the Council on Foreign Relations (CFR)</w:t>
      </w:r>
    </w:p>
    <w:p w14:paraId="75471991" w14:textId="77777777" w:rsidR="00791F88" w:rsidRPr="00C535B7" w:rsidRDefault="00791F88" w:rsidP="00791F88">
      <w:r w:rsidRPr="00C535B7">
        <w:t xml:space="preserve">Robert D. Blackwill, "Policy Prescriptions for U.S.-China Relations," Council on Foreign Relations, </w:t>
      </w:r>
      <w:r>
        <w:t>0</w:t>
      </w:r>
      <w:r w:rsidRPr="00C535B7">
        <w:t>1-</w:t>
      </w:r>
      <w:r>
        <w:t>09</w:t>
      </w:r>
      <w:r w:rsidRPr="00C535B7">
        <w:t>-</w:t>
      </w:r>
      <w:r>
        <w:t>20</w:t>
      </w:r>
      <w:r w:rsidRPr="00C535B7">
        <w:t>2</w:t>
      </w:r>
      <w:r>
        <w:t>3</w:t>
      </w:r>
      <w:r w:rsidRPr="00C535B7">
        <w:t xml:space="preserve">, https://www.cfr.org/blog/policy-prescriptions-us-china-relations-- </w:t>
      </w:r>
      <w:proofErr w:type="spellStart"/>
      <w:r w:rsidRPr="00C535B7">
        <w:rPr>
          <w:rFonts w:ascii="MS Gothic" w:eastAsia="MS Gothic" w:hAnsi="MS Gothic" w:cs="MS Gothic" w:hint="eastAsia"/>
        </w:rPr>
        <w:t>嘉</w:t>
      </w:r>
      <w:r w:rsidRPr="00C535B7">
        <w:rPr>
          <w:rFonts w:ascii="Microsoft JhengHei" w:eastAsia="Microsoft JhengHei" w:hAnsi="Microsoft JhengHei" w:cs="Microsoft JhengHei" w:hint="eastAsia"/>
        </w:rPr>
        <w:t>玮</w:t>
      </w:r>
      <w:proofErr w:type="spellEnd"/>
    </w:p>
    <w:p w14:paraId="43ACCC82" w14:textId="77777777" w:rsidR="00791F88" w:rsidRDefault="00791F88" w:rsidP="00791F88">
      <w:pPr>
        <w:rPr>
          <w:u w:val="single"/>
        </w:rPr>
      </w:pPr>
      <w:r w:rsidRPr="00C535B7">
        <w:rPr>
          <w:sz w:val="16"/>
        </w:rPr>
        <w:t xml:space="preserve">But first, let me stress that in my view in recent times, </w:t>
      </w:r>
      <w:r w:rsidRPr="00C535B7">
        <w:rPr>
          <w:rStyle w:val="Emphasis"/>
        </w:rPr>
        <w:t>neither</w:t>
      </w:r>
      <w:r w:rsidRPr="00C535B7">
        <w:rPr>
          <w:u w:val="single"/>
        </w:rPr>
        <w:t xml:space="preserve"> the </w:t>
      </w:r>
      <w:r w:rsidRPr="00C535B7">
        <w:rPr>
          <w:rStyle w:val="Emphasis"/>
        </w:rPr>
        <w:t>United States nor China</w:t>
      </w:r>
      <w:r w:rsidRPr="00C535B7">
        <w:rPr>
          <w:u w:val="single"/>
        </w:rPr>
        <w:t xml:space="preserve"> has </w:t>
      </w:r>
      <w:r w:rsidRPr="00C535B7">
        <w:rPr>
          <w:rStyle w:val="Emphasis"/>
        </w:rPr>
        <w:t>made</w:t>
      </w:r>
      <w:r w:rsidRPr="00C535B7">
        <w:rPr>
          <w:u w:val="single"/>
        </w:rPr>
        <w:t xml:space="preserve"> such specific </w:t>
      </w:r>
      <w:r w:rsidRPr="00C535B7">
        <w:rPr>
          <w:rStyle w:val="Emphasis"/>
        </w:rPr>
        <w:t>policy proposals to reduce tensions.</w:t>
      </w:r>
      <w:r w:rsidRPr="00C535B7">
        <w:rPr>
          <w:u w:val="single"/>
        </w:rPr>
        <w:t xml:space="preserve"> Rather, daily </w:t>
      </w:r>
      <w:r w:rsidRPr="00C535B7">
        <w:rPr>
          <w:rStyle w:val="Emphasis"/>
        </w:rPr>
        <w:t>mutual</w:t>
      </w:r>
      <w:r w:rsidRPr="00C535B7">
        <w:rPr>
          <w:u w:val="single"/>
        </w:rPr>
        <w:t xml:space="preserve"> </w:t>
      </w:r>
      <w:r w:rsidRPr="00C535B7">
        <w:rPr>
          <w:rStyle w:val="Emphasis"/>
        </w:rPr>
        <w:t>denunciation</w:t>
      </w:r>
      <w:r w:rsidRPr="00C535B7">
        <w:rPr>
          <w:u w:val="single"/>
        </w:rPr>
        <w:t xml:space="preserve"> has been the order of the day. </w:t>
      </w:r>
      <w:r w:rsidRPr="00C535B7">
        <w:rPr>
          <w:rStyle w:val="Emphasis"/>
        </w:rPr>
        <w:t>To depart this road to</w:t>
      </w:r>
      <w:r w:rsidRPr="00C535B7">
        <w:rPr>
          <w:u w:val="single"/>
        </w:rPr>
        <w:t xml:space="preserve"> global </w:t>
      </w:r>
      <w:r w:rsidRPr="00C535B7">
        <w:rPr>
          <w:rStyle w:val="Emphasis"/>
        </w:rPr>
        <w:t>catastrophe</w:t>
      </w:r>
      <w:r w:rsidRPr="00C535B7">
        <w:rPr>
          <w:u w:val="single"/>
        </w:rPr>
        <w:t xml:space="preserve"> will </w:t>
      </w:r>
      <w:r w:rsidRPr="00C535B7">
        <w:rPr>
          <w:rStyle w:val="Emphasis"/>
        </w:rPr>
        <w:t>require</w:t>
      </w:r>
      <w:r w:rsidRPr="00C535B7">
        <w:rPr>
          <w:u w:val="single"/>
        </w:rPr>
        <w:t xml:space="preserve"> </w:t>
      </w:r>
      <w:r w:rsidRPr="00C535B7">
        <w:rPr>
          <w:rStyle w:val="Emphasis"/>
        </w:rPr>
        <w:t>compromise</w:t>
      </w:r>
      <w:r w:rsidRPr="00C535B7">
        <w:rPr>
          <w:sz w:val="16"/>
        </w:rPr>
        <w:t xml:space="preserve"> and political will from both sides. Neither of those have been present in recent years. The Chinese have an aphorism that applies here, “</w:t>
      </w:r>
      <w:r w:rsidRPr="00C535B7">
        <w:rPr>
          <w:u w:val="single"/>
        </w:rPr>
        <w:t xml:space="preserve">If you want to catch a fish, don’t climb a tree.” In recent years, </w:t>
      </w:r>
      <w:r w:rsidRPr="00C535B7">
        <w:rPr>
          <w:rStyle w:val="Emphasis"/>
        </w:rPr>
        <w:t>Washington and Beijing</w:t>
      </w:r>
      <w:r w:rsidRPr="00C535B7">
        <w:rPr>
          <w:u w:val="single"/>
        </w:rPr>
        <w:t xml:space="preserve"> have </w:t>
      </w:r>
      <w:r w:rsidRPr="00C535B7">
        <w:rPr>
          <w:rStyle w:val="Emphasis"/>
        </w:rPr>
        <w:t>climbed</w:t>
      </w:r>
      <w:r w:rsidRPr="00C535B7">
        <w:rPr>
          <w:u w:val="single"/>
        </w:rPr>
        <w:t xml:space="preserve"> ever </w:t>
      </w:r>
      <w:r w:rsidRPr="00C535B7">
        <w:rPr>
          <w:rStyle w:val="Emphasis"/>
        </w:rPr>
        <w:t>higher</w:t>
      </w:r>
      <w:r w:rsidRPr="00C535B7">
        <w:rPr>
          <w:u w:val="single"/>
        </w:rPr>
        <w:t xml:space="preserve"> in the tree.</w:t>
      </w:r>
    </w:p>
    <w:p w14:paraId="572E6261" w14:textId="77777777" w:rsidR="00791F88" w:rsidRDefault="00791F88" w:rsidP="00791F88">
      <w:pPr>
        <w:rPr>
          <w:u w:val="single"/>
        </w:rPr>
      </w:pPr>
      <w:r w:rsidRPr="00C535B7">
        <w:rPr>
          <w:sz w:val="16"/>
        </w:rPr>
        <w:t xml:space="preserve">So, why is there no sign of political will and compromise from either Beijing or Washington? </w:t>
      </w:r>
      <w:r w:rsidRPr="00C535B7">
        <w:rPr>
          <w:u w:val="single"/>
        </w:rPr>
        <w:t xml:space="preserve">There are </w:t>
      </w:r>
      <w:r w:rsidRPr="00C535B7">
        <w:rPr>
          <w:rStyle w:val="Emphasis"/>
        </w:rPr>
        <w:t>several</w:t>
      </w:r>
      <w:r w:rsidRPr="00C535B7">
        <w:rPr>
          <w:u w:val="single"/>
        </w:rPr>
        <w:t xml:space="preserve"> </w:t>
      </w:r>
      <w:r w:rsidRPr="00C535B7">
        <w:rPr>
          <w:rStyle w:val="Emphasis"/>
        </w:rPr>
        <w:t>reasons</w:t>
      </w:r>
      <w:r w:rsidRPr="00C535B7">
        <w:rPr>
          <w:u w:val="single"/>
        </w:rPr>
        <w:t xml:space="preserve"> </w:t>
      </w:r>
      <w:r w:rsidRPr="00C535B7">
        <w:rPr>
          <w:rStyle w:val="Emphasis"/>
        </w:rPr>
        <w:t>why</w:t>
      </w:r>
      <w:r w:rsidRPr="00C535B7">
        <w:rPr>
          <w:u w:val="single"/>
        </w:rPr>
        <w:t xml:space="preserve"> China may be unwilling to compromise.</w:t>
      </w:r>
    </w:p>
    <w:p w14:paraId="29810432" w14:textId="77777777" w:rsidR="00791F88" w:rsidRPr="00C535B7" w:rsidRDefault="00791F88" w:rsidP="00791F88">
      <w:pPr>
        <w:rPr>
          <w:sz w:val="16"/>
        </w:rPr>
      </w:pPr>
      <w:r w:rsidRPr="00C535B7">
        <w:rPr>
          <w:sz w:val="16"/>
        </w:rPr>
        <w:t>Perhaps Xi Jinping and his colleagues believe they have a winning hand because the United States is in secular decline. Thus, there is no need for Beijing to compromise.</w:t>
      </w:r>
    </w:p>
    <w:p w14:paraId="558ACDA7" w14:textId="77777777" w:rsidR="00791F88" w:rsidRPr="00C535B7" w:rsidRDefault="00791F88" w:rsidP="00791F88">
      <w:pPr>
        <w:rPr>
          <w:u w:val="single"/>
        </w:rPr>
      </w:pPr>
      <w:r w:rsidRPr="00C535B7">
        <w:rPr>
          <w:sz w:val="16"/>
        </w:rPr>
        <w:t xml:space="preserve">Perhaps </w:t>
      </w:r>
      <w:r w:rsidRPr="00C535B7">
        <w:rPr>
          <w:rStyle w:val="Emphasis"/>
        </w:rPr>
        <w:t>Xi</w:t>
      </w:r>
      <w:r w:rsidRPr="00C535B7">
        <w:rPr>
          <w:u w:val="single"/>
        </w:rPr>
        <w:t xml:space="preserve"> Jinping and his colleagues </w:t>
      </w:r>
      <w:r w:rsidRPr="00C535B7">
        <w:rPr>
          <w:rStyle w:val="Emphasis"/>
        </w:rPr>
        <w:t>believe</w:t>
      </w:r>
      <w:r w:rsidRPr="00C535B7">
        <w:rPr>
          <w:u w:val="single"/>
        </w:rPr>
        <w:t xml:space="preserve"> that the </w:t>
      </w:r>
      <w:r w:rsidRPr="00C535B7">
        <w:rPr>
          <w:rStyle w:val="Emphasis"/>
        </w:rPr>
        <w:t>United States has containing China as</w:t>
      </w:r>
      <w:r w:rsidRPr="00C535B7">
        <w:rPr>
          <w:u w:val="single"/>
        </w:rPr>
        <w:t xml:space="preserve"> its strategic </w:t>
      </w:r>
      <w:r w:rsidRPr="00C535B7">
        <w:rPr>
          <w:rStyle w:val="Emphasis"/>
        </w:rPr>
        <w:t>objective</w:t>
      </w:r>
      <w:r w:rsidRPr="00C535B7">
        <w:rPr>
          <w:u w:val="single"/>
        </w:rPr>
        <w:t xml:space="preserve">: To weaken China and to trigger regime change in China. </w:t>
      </w:r>
      <w:r w:rsidRPr="00C535B7">
        <w:rPr>
          <w:rStyle w:val="Emphasis"/>
        </w:rPr>
        <w:t>Thus</w:t>
      </w:r>
      <w:r w:rsidRPr="00C535B7">
        <w:rPr>
          <w:u w:val="single"/>
        </w:rPr>
        <w:t xml:space="preserve">, it </w:t>
      </w:r>
      <w:r w:rsidRPr="00C535B7">
        <w:rPr>
          <w:rStyle w:val="Emphasis"/>
        </w:rPr>
        <w:t>is too dangerous for</w:t>
      </w:r>
      <w:r w:rsidRPr="00C535B7">
        <w:rPr>
          <w:u w:val="single"/>
        </w:rPr>
        <w:t xml:space="preserve"> Beijing to </w:t>
      </w:r>
      <w:r w:rsidRPr="00C535B7">
        <w:rPr>
          <w:rStyle w:val="Emphasis"/>
        </w:rPr>
        <w:t>compromise</w:t>
      </w:r>
      <w:r w:rsidRPr="00C535B7">
        <w:rPr>
          <w:u w:val="single"/>
        </w:rPr>
        <w:t>.</w:t>
      </w:r>
    </w:p>
    <w:p w14:paraId="49005131" w14:textId="77777777" w:rsidR="00791F88" w:rsidRPr="00C535B7" w:rsidRDefault="00791F88" w:rsidP="00791F88">
      <w:pPr>
        <w:rPr>
          <w:u w:val="single"/>
        </w:rPr>
      </w:pPr>
      <w:r w:rsidRPr="00C535B7">
        <w:rPr>
          <w:sz w:val="16"/>
        </w:rPr>
        <w:t xml:space="preserve">Perhaps </w:t>
      </w:r>
      <w:r w:rsidRPr="00C535B7">
        <w:rPr>
          <w:rStyle w:val="Emphasis"/>
        </w:rPr>
        <w:t>Xi</w:t>
      </w:r>
      <w:r w:rsidRPr="00C535B7">
        <w:rPr>
          <w:u w:val="single"/>
        </w:rPr>
        <w:t xml:space="preserve"> Jinping and his colleagues </w:t>
      </w:r>
      <w:r w:rsidRPr="00C535B7">
        <w:rPr>
          <w:rStyle w:val="Emphasis"/>
        </w:rPr>
        <w:t>believe</w:t>
      </w:r>
      <w:r w:rsidRPr="00C535B7">
        <w:rPr>
          <w:u w:val="single"/>
        </w:rPr>
        <w:t xml:space="preserve"> that the </w:t>
      </w:r>
      <w:r w:rsidRPr="00C535B7">
        <w:rPr>
          <w:rStyle w:val="Emphasis"/>
        </w:rPr>
        <w:t>U.S</w:t>
      </w:r>
      <w:r w:rsidRPr="00C535B7">
        <w:rPr>
          <w:u w:val="single"/>
        </w:rPr>
        <w:t xml:space="preserve">. is </w:t>
      </w:r>
      <w:r w:rsidRPr="00C535B7">
        <w:rPr>
          <w:rStyle w:val="Emphasis"/>
        </w:rPr>
        <w:t>abandoning</w:t>
      </w:r>
      <w:r w:rsidRPr="00C535B7">
        <w:rPr>
          <w:u w:val="single"/>
        </w:rPr>
        <w:t xml:space="preserve"> the </w:t>
      </w:r>
      <w:r w:rsidRPr="00C535B7">
        <w:rPr>
          <w:rStyle w:val="Emphasis"/>
        </w:rPr>
        <w:t>One China policy</w:t>
      </w:r>
      <w:r w:rsidRPr="00C535B7">
        <w:rPr>
          <w:u w:val="single"/>
        </w:rPr>
        <w:t xml:space="preserve">, hollowing it out on the way </w:t>
      </w:r>
      <w:r w:rsidRPr="00C535B7">
        <w:rPr>
          <w:rStyle w:val="Emphasis"/>
        </w:rPr>
        <w:t>to recognizing</w:t>
      </w:r>
      <w:r w:rsidRPr="00C535B7">
        <w:rPr>
          <w:u w:val="single"/>
        </w:rPr>
        <w:t xml:space="preserve"> </w:t>
      </w:r>
      <w:r w:rsidRPr="00C535B7">
        <w:rPr>
          <w:rStyle w:val="Emphasis"/>
        </w:rPr>
        <w:t>Taiwan as</w:t>
      </w:r>
      <w:r w:rsidRPr="00C535B7">
        <w:rPr>
          <w:u w:val="single"/>
        </w:rPr>
        <w:t xml:space="preserve"> an </w:t>
      </w:r>
      <w:r w:rsidRPr="00C535B7">
        <w:rPr>
          <w:rStyle w:val="Emphasis"/>
        </w:rPr>
        <w:t>independent</w:t>
      </w:r>
      <w:r w:rsidRPr="00C535B7">
        <w:rPr>
          <w:u w:val="single"/>
        </w:rPr>
        <w:t xml:space="preserve"> state. </w:t>
      </w:r>
      <w:r w:rsidRPr="00C535B7">
        <w:rPr>
          <w:rStyle w:val="Emphasis"/>
        </w:rPr>
        <w:t>Thus</w:t>
      </w:r>
      <w:r w:rsidRPr="00C535B7">
        <w:rPr>
          <w:u w:val="single"/>
        </w:rPr>
        <w:t xml:space="preserve">, again, </w:t>
      </w:r>
      <w:r w:rsidRPr="00C535B7">
        <w:rPr>
          <w:rStyle w:val="Emphasis"/>
        </w:rPr>
        <w:t>it would be too dangerous</w:t>
      </w:r>
      <w:r w:rsidRPr="00C535B7">
        <w:rPr>
          <w:u w:val="single"/>
        </w:rPr>
        <w:t xml:space="preserve"> for Beijing to compromise.</w:t>
      </w:r>
    </w:p>
    <w:p w14:paraId="2C379041" w14:textId="77777777" w:rsidR="00791F88" w:rsidRPr="00B55AD5" w:rsidRDefault="00791F88" w:rsidP="00791F88"/>
    <w:p w14:paraId="6AA5E414" w14:textId="77777777" w:rsidR="00791F88" w:rsidRDefault="00791F88" w:rsidP="00791F88">
      <w:pPr>
        <w:pStyle w:val="Heading4"/>
      </w:pPr>
      <w:r>
        <w:t xml:space="preserve">Arms sales turns case—it gives Taiwan the perception that the US is intentionally provoking China into a </w:t>
      </w:r>
      <w:proofErr w:type="gramStart"/>
      <w:r>
        <w:t>war</w:t>
      </w:r>
      <w:proofErr w:type="gramEnd"/>
    </w:p>
    <w:p w14:paraId="792BC4A1" w14:textId="77777777" w:rsidR="00791F88" w:rsidRDefault="00791F88" w:rsidP="00791F88">
      <w:r w:rsidRPr="00FC3FAB">
        <w:rPr>
          <w:rStyle w:val="Style13ptBold"/>
        </w:rPr>
        <w:t>Wu 23-</w:t>
      </w:r>
      <w:r>
        <w:t xml:space="preserve"> Doctoral candidate and masters in global politics </w:t>
      </w:r>
      <w:r w:rsidRPr="00FC3FAB">
        <w:t>at The Catholic University of America.</w:t>
      </w:r>
    </w:p>
    <w:p w14:paraId="1F234DE0" w14:textId="77777777" w:rsidR="00791F88" w:rsidRPr="00FC3FAB" w:rsidRDefault="00791F88" w:rsidP="00791F88">
      <w:r w:rsidRPr="00FC3FAB">
        <w:t xml:space="preserve">(Clark) </w:t>
      </w:r>
      <w:proofErr w:type="spellStart"/>
      <w:r w:rsidRPr="00FC3FAB">
        <w:t>Aoqi</w:t>
      </w:r>
      <w:proofErr w:type="spellEnd"/>
      <w:r w:rsidRPr="00FC3FAB">
        <w:t xml:space="preserve"> Wu, "To reassure Taiwan and deter China, the US should learn from history," Bulletin of the Atomic Scientists, </w:t>
      </w:r>
      <w:r>
        <w:t>3</w:t>
      </w:r>
      <w:r w:rsidRPr="00FC3FAB">
        <w:t>-</w:t>
      </w:r>
      <w:r>
        <w:t>1</w:t>
      </w:r>
      <w:r w:rsidRPr="00FC3FAB">
        <w:t>3-</w:t>
      </w:r>
      <w:r>
        <w:t>2023</w:t>
      </w:r>
      <w:r w:rsidRPr="00FC3FAB">
        <w:t xml:space="preserve">, https://thebulletin.org/premium/2023-03/to-reassure-taiwan-and-deter-china-the-us-should-learn-from-history/-- </w:t>
      </w:r>
      <w:proofErr w:type="spellStart"/>
      <w:proofErr w:type="gramStart"/>
      <w:r w:rsidRPr="00FC3FAB">
        <w:rPr>
          <w:rFonts w:ascii="MS Gothic" w:eastAsia="MS Gothic" w:hAnsi="MS Gothic" w:cs="MS Gothic" w:hint="eastAsia"/>
        </w:rPr>
        <w:t>嘉</w:t>
      </w:r>
      <w:r w:rsidRPr="00FC3FAB">
        <w:rPr>
          <w:rFonts w:ascii="Microsoft JhengHei" w:eastAsia="Microsoft JhengHei" w:hAnsi="Microsoft JhengHei" w:cs="Microsoft JhengHei" w:hint="eastAsia"/>
        </w:rPr>
        <w:t>玮</w:t>
      </w:r>
      <w:proofErr w:type="spellEnd"/>
      <w:proofErr w:type="gramEnd"/>
    </w:p>
    <w:p w14:paraId="286F47BE" w14:textId="77777777" w:rsidR="00791F88" w:rsidRPr="00FC3FAB" w:rsidRDefault="00791F88" w:rsidP="00791F88">
      <w:pPr>
        <w:rPr>
          <w:sz w:val="16"/>
        </w:rPr>
      </w:pPr>
      <w:r w:rsidRPr="00FC3FAB">
        <w:rPr>
          <w:sz w:val="16"/>
        </w:rPr>
        <w:t xml:space="preserve">As the US grand strategy toward China gradually shifted from engagement to containment (in all but name) during the Trump administration, </w:t>
      </w:r>
      <w:r w:rsidRPr="00FC3FAB">
        <w:rPr>
          <w:rStyle w:val="StyleUnderline"/>
        </w:rPr>
        <w:t xml:space="preserve">the </w:t>
      </w:r>
      <w:r w:rsidRPr="00FC3FAB">
        <w:rPr>
          <w:rStyle w:val="Emphasis"/>
        </w:rPr>
        <w:t>Taiwanese</w:t>
      </w:r>
      <w:r w:rsidRPr="00FC3FAB">
        <w:rPr>
          <w:rStyle w:val="StyleUnderline"/>
        </w:rPr>
        <w:t xml:space="preserve"> are increasingly </w:t>
      </w:r>
      <w:r w:rsidRPr="00FC3FAB">
        <w:rPr>
          <w:rStyle w:val="Emphasis"/>
        </w:rPr>
        <w:t>concerned about being entrapped</w:t>
      </w:r>
      <w:r w:rsidRPr="00FC3FAB">
        <w:rPr>
          <w:rStyle w:val="StyleUnderline"/>
        </w:rPr>
        <w:t xml:space="preserve">. Rather than allaying their concerns, </w:t>
      </w:r>
      <w:r w:rsidRPr="00FC3FAB">
        <w:rPr>
          <w:rStyle w:val="Emphasis"/>
        </w:rPr>
        <w:t>increased US</w:t>
      </w:r>
      <w:r w:rsidRPr="00FC3FAB">
        <w:rPr>
          <w:rStyle w:val="StyleUnderline"/>
        </w:rPr>
        <w:t xml:space="preserve"> economic and military </w:t>
      </w:r>
      <w:r w:rsidRPr="00FC3FAB">
        <w:rPr>
          <w:rStyle w:val="Emphasis"/>
        </w:rPr>
        <w:t>support for Taiwan</w:t>
      </w:r>
      <w:r w:rsidRPr="00FC3FAB">
        <w:rPr>
          <w:rStyle w:val="StyleUnderline"/>
        </w:rPr>
        <w:t xml:space="preserve"> has </w:t>
      </w:r>
      <w:r w:rsidRPr="00FC3FAB">
        <w:rPr>
          <w:rStyle w:val="Emphasis"/>
        </w:rPr>
        <w:t>caused</w:t>
      </w:r>
      <w:r w:rsidRPr="00FC3FAB">
        <w:rPr>
          <w:rStyle w:val="StyleUnderline"/>
        </w:rPr>
        <w:t xml:space="preserve"> some Taiwanese </w:t>
      </w:r>
      <w:r w:rsidRPr="00FC3FAB">
        <w:rPr>
          <w:rStyle w:val="Emphasis"/>
        </w:rPr>
        <w:t>policy experts</w:t>
      </w:r>
      <w:r w:rsidRPr="00FC3FAB">
        <w:rPr>
          <w:rStyle w:val="StyleUnderline"/>
        </w:rPr>
        <w:t xml:space="preserve"> (especially those associated with the KMT) </w:t>
      </w:r>
      <w:r w:rsidRPr="00FC3FAB">
        <w:rPr>
          <w:rStyle w:val="Emphasis"/>
        </w:rPr>
        <w:t>to think</w:t>
      </w:r>
      <w:r w:rsidRPr="00FC3FAB">
        <w:rPr>
          <w:rStyle w:val="StyleUnderline"/>
        </w:rPr>
        <w:t xml:space="preserve"> that US </w:t>
      </w:r>
      <w:r w:rsidRPr="00FC3FAB">
        <w:rPr>
          <w:rStyle w:val="Emphasis"/>
        </w:rPr>
        <w:t>policymakers have ulterior motives</w:t>
      </w:r>
      <w:r w:rsidRPr="00FC3FAB">
        <w:rPr>
          <w:sz w:val="16"/>
        </w:rPr>
        <w:t xml:space="preserve"> (Situation Room 2023; Chu 2023). Especially after the outbreak of the war in Ukraine, many </w:t>
      </w:r>
      <w:r w:rsidRPr="00FC3FAB">
        <w:rPr>
          <w:rStyle w:val="StyleUnderline"/>
        </w:rPr>
        <w:t xml:space="preserve">KMT </w:t>
      </w:r>
      <w:r w:rsidRPr="00FC3FAB">
        <w:rPr>
          <w:rStyle w:val="Emphasis"/>
        </w:rPr>
        <w:t>politicians</w:t>
      </w:r>
      <w:r w:rsidRPr="00FC3FAB">
        <w:rPr>
          <w:rStyle w:val="StyleUnderline"/>
        </w:rPr>
        <w:t xml:space="preserve"> </w:t>
      </w:r>
      <w:r w:rsidRPr="00FC3FAB">
        <w:rPr>
          <w:rStyle w:val="Emphasis"/>
        </w:rPr>
        <w:t>believed</w:t>
      </w:r>
      <w:r w:rsidRPr="00FC3FAB">
        <w:rPr>
          <w:rStyle w:val="StyleUnderline"/>
        </w:rPr>
        <w:t xml:space="preserve"> that the </w:t>
      </w:r>
      <w:r w:rsidRPr="00FC3FAB">
        <w:rPr>
          <w:rStyle w:val="Emphasis"/>
        </w:rPr>
        <w:t>real</w:t>
      </w:r>
      <w:r w:rsidRPr="00FC3FAB">
        <w:rPr>
          <w:rStyle w:val="StyleUnderline"/>
        </w:rPr>
        <w:t xml:space="preserve"> strategic </w:t>
      </w:r>
      <w:r w:rsidRPr="00FC3FAB">
        <w:rPr>
          <w:rStyle w:val="Emphasis"/>
        </w:rPr>
        <w:t>intent</w:t>
      </w:r>
      <w:r w:rsidRPr="00FC3FAB">
        <w:rPr>
          <w:rStyle w:val="StyleUnderline"/>
        </w:rPr>
        <w:t xml:space="preserve"> of the United States is to</w:t>
      </w:r>
      <w:r w:rsidRPr="00FC3FAB">
        <w:rPr>
          <w:sz w:val="16"/>
        </w:rPr>
        <w:t xml:space="preserve"> “Ukraine-</w:t>
      </w:r>
      <w:proofErr w:type="spellStart"/>
      <w:r w:rsidRPr="00FC3FAB">
        <w:rPr>
          <w:sz w:val="16"/>
        </w:rPr>
        <w:t>ize</w:t>
      </w:r>
      <w:proofErr w:type="spellEnd"/>
      <w:r w:rsidRPr="00FC3FAB">
        <w:rPr>
          <w:sz w:val="16"/>
        </w:rPr>
        <w:t xml:space="preserve">” Taiwan—that is, to </w:t>
      </w:r>
      <w:r w:rsidRPr="00FC3FAB">
        <w:rPr>
          <w:rStyle w:val="Emphasis"/>
        </w:rPr>
        <w:t>provoke</w:t>
      </w:r>
      <w:r w:rsidRPr="00FC3FAB">
        <w:rPr>
          <w:rStyle w:val="StyleUnderline"/>
        </w:rPr>
        <w:t xml:space="preserve"> a military </w:t>
      </w:r>
      <w:r w:rsidRPr="00FC3FAB">
        <w:rPr>
          <w:rStyle w:val="Emphasis"/>
        </w:rPr>
        <w:t xml:space="preserve">conflict in Taiwan, </w:t>
      </w:r>
      <w:r w:rsidRPr="00FC3FAB">
        <w:rPr>
          <w:rStyle w:val="StyleUnderline"/>
        </w:rPr>
        <w:t xml:space="preserve">so </w:t>
      </w:r>
      <w:r w:rsidRPr="00FC3FAB">
        <w:rPr>
          <w:rStyle w:val="Emphasis"/>
        </w:rPr>
        <w:t>China</w:t>
      </w:r>
      <w:r w:rsidRPr="00FC3FAB">
        <w:rPr>
          <w:rStyle w:val="StyleUnderline"/>
        </w:rPr>
        <w:t xml:space="preserve"> is </w:t>
      </w:r>
      <w:r w:rsidRPr="00FC3FAB">
        <w:rPr>
          <w:rStyle w:val="Emphasis"/>
        </w:rPr>
        <w:t>caught in</w:t>
      </w:r>
      <w:r w:rsidRPr="00FC3FAB">
        <w:rPr>
          <w:rStyle w:val="StyleUnderline"/>
        </w:rPr>
        <w:t xml:space="preserve"> the same </w:t>
      </w:r>
      <w:r w:rsidRPr="00FC3FAB">
        <w:rPr>
          <w:rStyle w:val="Emphasis"/>
        </w:rPr>
        <w:t>quagmire</w:t>
      </w:r>
      <w:r w:rsidRPr="00FC3FAB">
        <w:rPr>
          <w:rStyle w:val="StyleUnderline"/>
        </w:rPr>
        <w:t xml:space="preserve"> of war that Russia now has encountered in Ukraine</w:t>
      </w:r>
      <w:r w:rsidRPr="00FC3FAB">
        <w:rPr>
          <w:sz w:val="16"/>
        </w:rPr>
        <w:t xml:space="preserve"> (Situation Room 2023; Chu 2023; Liu 2023).</w:t>
      </w:r>
    </w:p>
    <w:p w14:paraId="502014CC" w14:textId="77777777" w:rsidR="00791F88" w:rsidRPr="00FC3FAB" w:rsidRDefault="00791F88" w:rsidP="00791F88">
      <w:r w:rsidRPr="00FC3FAB">
        <w:rPr>
          <w:sz w:val="16"/>
        </w:rPr>
        <w:t xml:space="preserve">Without sacrificing its own sons and daughters, </w:t>
      </w:r>
      <w:r w:rsidRPr="00FC3FAB">
        <w:rPr>
          <w:rStyle w:val="StyleUnderline"/>
        </w:rPr>
        <w:t xml:space="preserve">Washington could use </w:t>
      </w:r>
      <w:r w:rsidRPr="00FC3FAB">
        <w:rPr>
          <w:rStyle w:val="Emphasis"/>
        </w:rPr>
        <w:t>Taiwan</w:t>
      </w:r>
      <w:r w:rsidRPr="00FC3FAB">
        <w:rPr>
          <w:rStyle w:val="StyleUnderline"/>
        </w:rPr>
        <w:t xml:space="preserve"> as </w:t>
      </w:r>
      <w:r w:rsidRPr="00FC3FAB">
        <w:rPr>
          <w:rStyle w:val="Emphasis"/>
        </w:rPr>
        <w:t>a “graveyard</w:t>
      </w:r>
      <w:r w:rsidRPr="00FC3FAB">
        <w:rPr>
          <w:rStyle w:val="StyleUnderline"/>
        </w:rPr>
        <w:t xml:space="preserve"> of empire” </w:t>
      </w:r>
      <w:r w:rsidRPr="00FC3FAB">
        <w:rPr>
          <w:rStyle w:val="Emphasis"/>
        </w:rPr>
        <w:t>to consume China ’s</w:t>
      </w:r>
      <w:r w:rsidRPr="00FC3FAB">
        <w:rPr>
          <w:rStyle w:val="StyleUnderline"/>
        </w:rPr>
        <w:t xml:space="preserve"> enormous economic and military </w:t>
      </w:r>
      <w:r w:rsidRPr="00FC3FAB">
        <w:rPr>
          <w:rStyle w:val="Emphasis"/>
        </w:rPr>
        <w:t>resources</w:t>
      </w:r>
      <w:r w:rsidRPr="00FC3FAB">
        <w:rPr>
          <w:rStyle w:val="StyleUnderline"/>
        </w:rPr>
        <w:t xml:space="preserve"> simply </w:t>
      </w:r>
      <w:r w:rsidRPr="00FC3FAB">
        <w:rPr>
          <w:rStyle w:val="Emphasis"/>
        </w:rPr>
        <w:t>by selling weapons</w:t>
      </w:r>
      <w:r w:rsidRPr="00FC3FAB">
        <w:rPr>
          <w:rStyle w:val="StyleUnderline"/>
        </w:rPr>
        <w:t xml:space="preserve"> and providing military and economic assistance</w:t>
      </w:r>
      <w:r w:rsidRPr="00FC3FAB">
        <w:rPr>
          <w:sz w:val="16"/>
        </w:rPr>
        <w:t xml:space="preserve">. According to this view, the US national security establishment, therefore, whether in symbolic diplomatic moves (such as then House Speaker Nancy Pelosi’s visit to Taiwan), </w:t>
      </w:r>
      <w:r w:rsidRPr="00FC3FAB">
        <w:rPr>
          <w:rStyle w:val="Emphasis"/>
        </w:rPr>
        <w:t>stepping up arms sales</w:t>
      </w:r>
      <w:r w:rsidRPr="00FC3FAB">
        <w:rPr>
          <w:rStyle w:val="StyleUnderline"/>
        </w:rPr>
        <w:t>,</w:t>
      </w:r>
      <w:r w:rsidRPr="00FC3FAB">
        <w:rPr>
          <w:sz w:val="16"/>
        </w:rPr>
        <w:t xml:space="preserve"> or advising on Taiwan’s defense strategy, </w:t>
      </w:r>
      <w:r w:rsidRPr="00FC3FAB">
        <w:rPr>
          <w:rStyle w:val="StyleUnderline"/>
        </w:rPr>
        <w:t>is trying to “</w:t>
      </w:r>
      <w:r w:rsidRPr="00FC3FAB">
        <w:rPr>
          <w:rStyle w:val="Emphasis"/>
        </w:rPr>
        <w:t>weaponize</w:t>
      </w:r>
      <w:r w:rsidRPr="00FC3FAB">
        <w:rPr>
          <w:rStyle w:val="StyleUnderline"/>
        </w:rPr>
        <w:t xml:space="preserve">” </w:t>
      </w:r>
      <w:r w:rsidRPr="00FC3FAB">
        <w:rPr>
          <w:rStyle w:val="Emphasis"/>
        </w:rPr>
        <w:t>Taiwan</w:t>
      </w:r>
      <w:r w:rsidRPr="00FC3FAB">
        <w:rPr>
          <w:rStyle w:val="StyleUnderline"/>
        </w:rPr>
        <w:t xml:space="preserve"> by provoking China to attack it.</w:t>
      </w:r>
      <w:r w:rsidRPr="00FC3FAB">
        <w:rPr>
          <w:sz w:val="16"/>
        </w:rPr>
        <w:t xml:space="preserve"> Such skepticism is not only popular among the KMT but has also influenced the interpretation of the war in Ukraine and US foreign policy in Taiwan in general.</w:t>
      </w:r>
    </w:p>
    <w:p w14:paraId="79CAA89A" w14:textId="77777777" w:rsidR="00791F88" w:rsidRDefault="00791F88" w:rsidP="00791F88">
      <w:pPr>
        <w:pStyle w:val="Heading4"/>
      </w:pPr>
      <w:r>
        <w:t xml:space="preserve">Militancy turns case—sets the precedent that war with China is inevitable which undermines Taiwan independent movements and inflames relations with </w:t>
      </w:r>
      <w:proofErr w:type="gramStart"/>
      <w:r>
        <w:t>China</w:t>
      </w:r>
      <w:proofErr w:type="gramEnd"/>
    </w:p>
    <w:p w14:paraId="6EB31B9F" w14:textId="77777777" w:rsidR="00791F88" w:rsidRDefault="00791F88" w:rsidP="00791F88">
      <w:r w:rsidRPr="00071FB7">
        <w:rPr>
          <w:rStyle w:val="Style13ptBold"/>
        </w:rPr>
        <w:t>Ehinger 23</w:t>
      </w:r>
      <w:r>
        <w:t xml:space="preserve">- </w:t>
      </w:r>
      <w:r w:rsidRPr="00071FB7">
        <w:t>Director of the China Lab at Brigham Young University in Idaho, studied Chinese culture and language for over a decade.</w:t>
      </w:r>
    </w:p>
    <w:p w14:paraId="68379061" w14:textId="77777777" w:rsidR="00791F88" w:rsidRDefault="00791F88" w:rsidP="00791F88">
      <w:pPr>
        <w:rPr>
          <w:rFonts w:ascii="Microsoft JhengHei" w:eastAsia="Microsoft JhengHei" w:hAnsi="Microsoft JhengHei" w:cs="Microsoft JhengHei"/>
        </w:rPr>
      </w:pPr>
      <w:r>
        <w:t>Garrett Ehinger</w:t>
      </w:r>
      <w:r w:rsidRPr="00071FB7">
        <w:t xml:space="preserve">, "Don’t Make Taiwan Our Newest Forever War," Inkstick, 3-14-2023, https://inkstickmedia.com/dont-make-taiwan-our-newest-forever-war/-- </w:t>
      </w:r>
      <w:proofErr w:type="spellStart"/>
      <w:proofErr w:type="gramStart"/>
      <w:r w:rsidRPr="00071FB7">
        <w:rPr>
          <w:rFonts w:ascii="MS Gothic" w:eastAsia="MS Gothic" w:hAnsi="MS Gothic" w:cs="MS Gothic" w:hint="eastAsia"/>
        </w:rPr>
        <w:t>嘉</w:t>
      </w:r>
      <w:r w:rsidRPr="00071FB7">
        <w:rPr>
          <w:rFonts w:ascii="Microsoft JhengHei" w:eastAsia="Microsoft JhengHei" w:hAnsi="Microsoft JhengHei" w:cs="Microsoft JhengHei" w:hint="eastAsia"/>
        </w:rPr>
        <w:t>玮</w:t>
      </w:r>
      <w:proofErr w:type="spellEnd"/>
      <w:proofErr w:type="gramEnd"/>
    </w:p>
    <w:p w14:paraId="36AACF8D" w14:textId="77777777" w:rsidR="00791F88" w:rsidRPr="00071FB7" w:rsidRDefault="00791F88" w:rsidP="00791F88">
      <w:pPr>
        <w:rPr>
          <w:sz w:val="16"/>
        </w:rPr>
      </w:pPr>
      <w:r w:rsidRPr="00071FB7">
        <w:rPr>
          <w:sz w:val="16"/>
        </w:rPr>
        <w:t xml:space="preserve">In fact, </w:t>
      </w:r>
      <w:r w:rsidRPr="00071FB7">
        <w:rPr>
          <w:rStyle w:val="StyleUnderline"/>
        </w:rPr>
        <w:t xml:space="preserve">not only would </w:t>
      </w:r>
      <w:r w:rsidRPr="00071FB7">
        <w:rPr>
          <w:rStyle w:val="Emphasis"/>
        </w:rPr>
        <w:t>US involvement</w:t>
      </w:r>
      <w:r w:rsidRPr="00071FB7">
        <w:rPr>
          <w:rStyle w:val="StyleUnderline"/>
        </w:rPr>
        <w:t xml:space="preserve"> in the conflict </w:t>
      </w:r>
      <w:r w:rsidRPr="00071FB7">
        <w:rPr>
          <w:rStyle w:val="Emphasis"/>
        </w:rPr>
        <w:t>inflame</w:t>
      </w:r>
      <w:r w:rsidRPr="00071FB7">
        <w:rPr>
          <w:rStyle w:val="StyleUnderline"/>
        </w:rPr>
        <w:t xml:space="preserve"> </w:t>
      </w:r>
      <w:r w:rsidRPr="00071FB7">
        <w:rPr>
          <w:rStyle w:val="Emphasis"/>
        </w:rPr>
        <w:t>China’s drive to win</w:t>
      </w:r>
      <w:r w:rsidRPr="00071FB7">
        <w:rPr>
          <w:rStyle w:val="StyleUnderline"/>
        </w:rPr>
        <w:t xml:space="preserve"> or better their odds of victory, but the </w:t>
      </w:r>
      <w:r w:rsidRPr="00071FB7">
        <w:rPr>
          <w:rStyle w:val="Emphasis"/>
        </w:rPr>
        <w:t>potential of</w:t>
      </w:r>
      <w:r w:rsidRPr="00071FB7">
        <w:rPr>
          <w:rStyle w:val="StyleUnderline"/>
        </w:rPr>
        <w:t xml:space="preserve"> </w:t>
      </w:r>
      <w:r w:rsidRPr="00071FB7">
        <w:rPr>
          <w:rStyle w:val="Emphasis"/>
        </w:rPr>
        <w:t>involvement</w:t>
      </w:r>
      <w:r w:rsidRPr="00071FB7">
        <w:rPr>
          <w:rStyle w:val="StyleUnderline"/>
        </w:rPr>
        <w:t xml:space="preserve"> itself could </w:t>
      </w:r>
      <w:r w:rsidRPr="00071FB7">
        <w:rPr>
          <w:rStyle w:val="Emphasis"/>
        </w:rPr>
        <w:t>propel Taiwan into</w:t>
      </w:r>
      <w:r w:rsidRPr="00071FB7">
        <w:rPr>
          <w:rStyle w:val="StyleUnderline"/>
        </w:rPr>
        <w:t xml:space="preserve"> the arms of </w:t>
      </w:r>
      <w:r w:rsidRPr="00071FB7">
        <w:rPr>
          <w:rStyle w:val="Emphasis"/>
        </w:rPr>
        <w:t>the Chinese Communist Party</w:t>
      </w:r>
      <w:r w:rsidRPr="00071FB7">
        <w:rPr>
          <w:rStyle w:val="StyleUnderline"/>
        </w:rPr>
        <w:t xml:space="preserve"> before an invasion ever happens.</w:t>
      </w:r>
      <w:r w:rsidRPr="00071FB7">
        <w:rPr>
          <w:sz w:val="16"/>
        </w:rPr>
        <w:t xml:space="preserve"> Taiwan may not want to be caught in the middle of a US-China war, and while it might be happy to continue posturing and playing both sides</w:t>
      </w:r>
      <w:r w:rsidRPr="00071FB7">
        <w:rPr>
          <w:rStyle w:val="StyleUnderline"/>
        </w:rPr>
        <w:t xml:space="preserve">, further </w:t>
      </w:r>
      <w:r w:rsidRPr="00071FB7">
        <w:rPr>
          <w:rStyle w:val="Emphasis"/>
        </w:rPr>
        <w:t>US provocation of China</w:t>
      </w:r>
      <w:r w:rsidRPr="00071FB7">
        <w:rPr>
          <w:rStyle w:val="StyleUnderline"/>
        </w:rPr>
        <w:t xml:space="preserve"> might </w:t>
      </w:r>
      <w:r w:rsidRPr="00071FB7">
        <w:rPr>
          <w:rStyle w:val="Emphasis"/>
        </w:rPr>
        <w:t>spook Taiwan away from</w:t>
      </w:r>
      <w:r w:rsidRPr="00071FB7">
        <w:rPr>
          <w:rStyle w:val="StyleUnderline"/>
        </w:rPr>
        <w:t xml:space="preserve"> its typical </w:t>
      </w:r>
      <w:r w:rsidRPr="00071FB7">
        <w:rPr>
          <w:rStyle w:val="Emphasis"/>
        </w:rPr>
        <w:t>posturing and toward</w:t>
      </w:r>
      <w:r w:rsidRPr="00071FB7">
        <w:rPr>
          <w:rStyle w:val="StyleUnderline"/>
        </w:rPr>
        <w:t xml:space="preserve"> a preemptive </w:t>
      </w:r>
      <w:r w:rsidRPr="00071FB7">
        <w:rPr>
          <w:rStyle w:val="Emphasis"/>
        </w:rPr>
        <w:t>reconciliation</w:t>
      </w:r>
      <w:r w:rsidRPr="00071FB7">
        <w:rPr>
          <w:rStyle w:val="StyleUnderline"/>
        </w:rPr>
        <w:t xml:space="preserve"> with China. This is </w:t>
      </w:r>
      <w:r w:rsidRPr="00071FB7">
        <w:rPr>
          <w:rStyle w:val="Emphasis"/>
        </w:rPr>
        <w:t>evidenced by sweeping electoral</w:t>
      </w:r>
      <w:r w:rsidRPr="00071FB7">
        <w:rPr>
          <w:rStyle w:val="StyleUnderline"/>
        </w:rPr>
        <w:t xml:space="preserve"> victories by the pro-detente Kuomintang (KMT) </w:t>
      </w:r>
      <w:r w:rsidRPr="00071FB7">
        <w:rPr>
          <w:rStyle w:val="Emphasis"/>
        </w:rPr>
        <w:t>party</w:t>
      </w:r>
      <w:r w:rsidRPr="00071FB7">
        <w:rPr>
          <w:rStyle w:val="StyleUnderline"/>
        </w:rPr>
        <w:t xml:space="preserve"> following Speaker of the House Nancy </w:t>
      </w:r>
      <w:r w:rsidRPr="00071FB7">
        <w:rPr>
          <w:rStyle w:val="Emphasis"/>
        </w:rPr>
        <w:t>Pelosi’s</w:t>
      </w:r>
      <w:r w:rsidRPr="00071FB7">
        <w:rPr>
          <w:rStyle w:val="StyleUnderline"/>
        </w:rPr>
        <w:t xml:space="preserve"> (D-Calif) </w:t>
      </w:r>
      <w:r w:rsidRPr="00071FB7">
        <w:rPr>
          <w:rStyle w:val="Emphasis"/>
        </w:rPr>
        <w:t>visit</w:t>
      </w:r>
      <w:r w:rsidRPr="00071FB7">
        <w:rPr>
          <w:rStyle w:val="StyleUnderline"/>
        </w:rPr>
        <w:t xml:space="preserve"> to Taiwan in August 2022, where </w:t>
      </w:r>
      <w:r w:rsidRPr="00071FB7">
        <w:rPr>
          <w:rStyle w:val="Emphasis"/>
        </w:rPr>
        <w:t>13 of the 21 cities</w:t>
      </w:r>
      <w:r w:rsidRPr="00071FB7">
        <w:rPr>
          <w:rStyle w:val="StyleUnderline"/>
        </w:rPr>
        <w:t xml:space="preserve"> and counties up for grabs were </w:t>
      </w:r>
      <w:r w:rsidRPr="00071FB7">
        <w:rPr>
          <w:rStyle w:val="Emphasis"/>
        </w:rPr>
        <w:t>stolen from</w:t>
      </w:r>
      <w:r w:rsidRPr="00071FB7">
        <w:rPr>
          <w:rStyle w:val="StyleUnderline"/>
        </w:rPr>
        <w:t xml:space="preserve"> the </w:t>
      </w:r>
      <w:r w:rsidRPr="00071FB7">
        <w:rPr>
          <w:rStyle w:val="Emphasis"/>
        </w:rPr>
        <w:t>pro-independence</w:t>
      </w:r>
      <w:r w:rsidRPr="00071FB7">
        <w:rPr>
          <w:rStyle w:val="StyleUnderline"/>
        </w:rPr>
        <w:t xml:space="preserve"> Democratic Progressive </w:t>
      </w:r>
      <w:r w:rsidRPr="00071FB7">
        <w:rPr>
          <w:rStyle w:val="Emphasis"/>
        </w:rPr>
        <w:t>Party</w:t>
      </w:r>
      <w:r w:rsidRPr="00071FB7">
        <w:rPr>
          <w:rStyle w:val="StyleUnderline"/>
        </w:rPr>
        <w:t xml:space="preserve">. </w:t>
      </w:r>
      <w:r w:rsidRPr="00071FB7">
        <w:rPr>
          <w:sz w:val="16"/>
        </w:rPr>
        <w:t>The KMT most notably took four of the six biggest metropolitan areas accounting for 70% of Taiwan’s population.</w:t>
      </w:r>
    </w:p>
    <w:p w14:paraId="51E926CB" w14:textId="77777777" w:rsidR="00791F88" w:rsidRPr="00071FB7" w:rsidRDefault="00791F88" w:rsidP="00791F88">
      <w:pPr>
        <w:rPr>
          <w:sz w:val="16"/>
        </w:rPr>
      </w:pPr>
      <w:r w:rsidRPr="00071FB7">
        <w:rPr>
          <w:sz w:val="16"/>
        </w:rPr>
        <w:t>LEARNING FROM THE PAST</w:t>
      </w:r>
    </w:p>
    <w:p w14:paraId="78821A07" w14:textId="77777777" w:rsidR="00791F88" w:rsidRPr="00071FB7" w:rsidRDefault="00791F88" w:rsidP="00791F88">
      <w:pPr>
        <w:rPr>
          <w:sz w:val="16"/>
        </w:rPr>
      </w:pPr>
      <w:r w:rsidRPr="00071FB7">
        <w:rPr>
          <w:sz w:val="16"/>
        </w:rPr>
        <w:t xml:space="preserve">While not </w:t>
      </w:r>
      <w:proofErr w:type="gramStart"/>
      <w:r w:rsidRPr="00071FB7">
        <w:rPr>
          <w:sz w:val="16"/>
        </w:rPr>
        <w:t>exactly the same</w:t>
      </w:r>
      <w:proofErr w:type="gramEnd"/>
      <w:r w:rsidRPr="00071FB7">
        <w:rPr>
          <w:sz w:val="16"/>
        </w:rPr>
        <w:t xml:space="preserve">, </w:t>
      </w:r>
      <w:r w:rsidRPr="00071FB7">
        <w:rPr>
          <w:rStyle w:val="Emphasis"/>
        </w:rPr>
        <w:t>there are</w:t>
      </w:r>
      <w:r w:rsidRPr="00071FB7">
        <w:rPr>
          <w:u w:val="single"/>
        </w:rPr>
        <w:t xml:space="preserve"> certainly </w:t>
      </w:r>
      <w:r w:rsidRPr="00071FB7">
        <w:rPr>
          <w:rStyle w:val="Emphasis"/>
        </w:rPr>
        <w:t>aspects of America’s</w:t>
      </w:r>
      <w:r w:rsidRPr="00071FB7">
        <w:rPr>
          <w:u w:val="single"/>
        </w:rPr>
        <w:t xml:space="preserve"> </w:t>
      </w:r>
      <w:r w:rsidRPr="00071FB7">
        <w:rPr>
          <w:rStyle w:val="Emphasis"/>
        </w:rPr>
        <w:t>past</w:t>
      </w:r>
      <w:r w:rsidRPr="00071FB7">
        <w:rPr>
          <w:u w:val="single"/>
        </w:rPr>
        <w:t xml:space="preserve"> forever </w:t>
      </w:r>
      <w:r w:rsidRPr="00071FB7">
        <w:rPr>
          <w:rStyle w:val="Emphasis"/>
        </w:rPr>
        <w:t>wars</w:t>
      </w:r>
      <w:r w:rsidRPr="00071FB7">
        <w:rPr>
          <w:u w:val="single"/>
        </w:rPr>
        <w:t xml:space="preserve"> that could be easily </w:t>
      </w:r>
      <w:r w:rsidRPr="00071FB7">
        <w:rPr>
          <w:rStyle w:val="Emphasis"/>
        </w:rPr>
        <w:t xml:space="preserve">reflected in </w:t>
      </w:r>
      <w:r w:rsidRPr="00071FB7">
        <w:rPr>
          <w:u w:val="single"/>
        </w:rPr>
        <w:t xml:space="preserve">a </w:t>
      </w:r>
      <w:r w:rsidRPr="00071FB7">
        <w:rPr>
          <w:rStyle w:val="Emphasis"/>
        </w:rPr>
        <w:t>Sino-US conflict</w:t>
      </w:r>
      <w:r w:rsidRPr="00071FB7">
        <w:rPr>
          <w:u w:val="single"/>
        </w:rPr>
        <w:t xml:space="preserve"> over Taiwan, aspects that US policymakers must be cognizant of when considering closer alignment with Taiwan</w:t>
      </w:r>
      <w:r w:rsidRPr="00071FB7">
        <w:rPr>
          <w:sz w:val="16"/>
        </w:rPr>
        <w:t>. The United States’ role in such a conflict could quickly spiral out of control, with potentially apocalyptic consequences for armed conflict between two nuclear states.</w:t>
      </w:r>
    </w:p>
    <w:p w14:paraId="322D680B" w14:textId="77777777" w:rsidR="00791F88" w:rsidRPr="00071FB7" w:rsidRDefault="00791F88" w:rsidP="00791F88">
      <w:pPr>
        <w:rPr>
          <w:rStyle w:val="StyleUnderline"/>
        </w:rPr>
      </w:pPr>
      <w:r w:rsidRPr="00071FB7">
        <w:rPr>
          <w:rStyle w:val="StyleUnderline"/>
        </w:rPr>
        <w:t xml:space="preserve">Americans must learn from past military failures. With these risks in mind, </w:t>
      </w:r>
      <w:r w:rsidRPr="00071FB7">
        <w:rPr>
          <w:rStyle w:val="Emphasis"/>
        </w:rPr>
        <w:t>US policymakers should forego</w:t>
      </w:r>
      <w:r w:rsidRPr="00071FB7">
        <w:rPr>
          <w:rStyle w:val="StyleUnderline"/>
        </w:rPr>
        <w:t xml:space="preserve"> any motions that inflame cross-strait </w:t>
      </w:r>
      <w:r w:rsidRPr="00071FB7">
        <w:rPr>
          <w:rStyle w:val="Emphasis"/>
        </w:rPr>
        <w:t>tensions and limit US options</w:t>
      </w:r>
      <w:r w:rsidRPr="00071FB7">
        <w:rPr>
          <w:rStyle w:val="StyleUnderline"/>
        </w:rPr>
        <w:t xml:space="preserve"> over the Taiwan question.</w:t>
      </w:r>
      <w:r w:rsidRPr="00071FB7">
        <w:rPr>
          <w:sz w:val="16"/>
        </w:rPr>
        <w:t xml:space="preserve"> High-ranking </w:t>
      </w:r>
      <w:r w:rsidRPr="00071FB7">
        <w:rPr>
          <w:rStyle w:val="StyleUnderline"/>
        </w:rPr>
        <w:t>officials should</w:t>
      </w:r>
      <w:r w:rsidRPr="00071FB7">
        <w:rPr>
          <w:sz w:val="16"/>
        </w:rPr>
        <w:t xml:space="preserve"> take a more optimistic stance </w:t>
      </w:r>
      <w:proofErr w:type="gramStart"/>
      <w:r w:rsidRPr="00071FB7">
        <w:rPr>
          <w:sz w:val="16"/>
        </w:rPr>
        <w:t>with regard to</w:t>
      </w:r>
      <w:proofErr w:type="gramEnd"/>
      <w:r w:rsidRPr="00071FB7">
        <w:rPr>
          <w:sz w:val="16"/>
        </w:rPr>
        <w:t xml:space="preserve"> Taiwan’s ability to defend itself and </w:t>
      </w:r>
      <w:r w:rsidRPr="00071FB7">
        <w:rPr>
          <w:rStyle w:val="Emphasis"/>
        </w:rPr>
        <w:t>forego</w:t>
      </w:r>
      <w:r w:rsidRPr="00071FB7">
        <w:rPr>
          <w:rStyle w:val="StyleUnderline"/>
        </w:rPr>
        <w:t xml:space="preserve"> the preconceived </w:t>
      </w:r>
      <w:r w:rsidRPr="00071FB7">
        <w:rPr>
          <w:rStyle w:val="Emphasis"/>
        </w:rPr>
        <w:t>notion of</w:t>
      </w:r>
      <w:r w:rsidRPr="00071FB7">
        <w:rPr>
          <w:rStyle w:val="StyleUnderline"/>
        </w:rPr>
        <w:t xml:space="preserve"> a US </w:t>
      </w:r>
      <w:r w:rsidRPr="00071FB7">
        <w:rPr>
          <w:rStyle w:val="Emphasis"/>
        </w:rPr>
        <w:t>war</w:t>
      </w:r>
      <w:r w:rsidRPr="00071FB7">
        <w:rPr>
          <w:rStyle w:val="StyleUnderline"/>
        </w:rPr>
        <w:t xml:space="preserve"> with China. In other words, US </w:t>
      </w:r>
      <w:r w:rsidRPr="00071FB7">
        <w:rPr>
          <w:rStyle w:val="Emphasis"/>
        </w:rPr>
        <w:t>officials should</w:t>
      </w:r>
      <w:r w:rsidRPr="00071FB7">
        <w:rPr>
          <w:rStyle w:val="StyleUnderline"/>
        </w:rPr>
        <w:t xml:space="preserve"> work to </w:t>
      </w:r>
      <w:r w:rsidRPr="00071FB7">
        <w:rPr>
          <w:rStyle w:val="Emphasis"/>
        </w:rPr>
        <w:t>maintain</w:t>
      </w:r>
      <w:r w:rsidRPr="00071FB7">
        <w:rPr>
          <w:rStyle w:val="StyleUnderline"/>
        </w:rPr>
        <w:t xml:space="preserve"> strategic </w:t>
      </w:r>
      <w:r w:rsidRPr="00071FB7">
        <w:rPr>
          <w:rStyle w:val="Emphasis"/>
        </w:rPr>
        <w:t>ambiguity to prolong peace</w:t>
      </w:r>
      <w:r w:rsidRPr="00071FB7">
        <w:rPr>
          <w:rStyle w:val="StyleUnderline"/>
        </w:rPr>
        <w:t xml:space="preserve"> and work through other means to contain Chinese aggression.</w:t>
      </w:r>
    </w:p>
    <w:p w14:paraId="12FD3E3F" w14:textId="77777777" w:rsidR="00791F88" w:rsidRDefault="00791F88" w:rsidP="00791F88"/>
    <w:p w14:paraId="1849BEF8" w14:textId="77777777" w:rsidR="00791F88" w:rsidRDefault="00791F88" w:rsidP="00791F88">
      <w:pPr>
        <w:pStyle w:val="Heading4"/>
      </w:pPr>
      <w:r>
        <w:t xml:space="preserve">Militancy bad—Further arms sales destabilize the Taiwan </w:t>
      </w:r>
      <w:proofErr w:type="gramStart"/>
      <w:r>
        <w:t>straight</w:t>
      </w:r>
      <w:proofErr w:type="gramEnd"/>
    </w:p>
    <w:p w14:paraId="602FFFE4" w14:textId="77777777" w:rsidR="00791F88" w:rsidRDefault="00791F88" w:rsidP="00791F88">
      <w:r w:rsidRPr="00340CB4">
        <w:rPr>
          <w:rStyle w:val="Style13ptBold"/>
        </w:rPr>
        <w:t>Mao 22</w:t>
      </w:r>
      <w:r>
        <w:t>-</w:t>
      </w:r>
      <w:r w:rsidRPr="00340CB4">
        <w:t xml:space="preserve"> diplomat</w:t>
      </w:r>
      <w:r>
        <w:t>,</w:t>
      </w:r>
      <w:r w:rsidRPr="00340CB4">
        <w:t xml:space="preserve"> spokesperson</w:t>
      </w:r>
      <w:r>
        <w:t>,</w:t>
      </w:r>
      <w:r w:rsidRPr="00340CB4">
        <w:t xml:space="preserve"> and deputy director of information at the Ministry of Foreign Affairs of China</w:t>
      </w:r>
    </w:p>
    <w:p w14:paraId="2C78B8D4" w14:textId="77777777" w:rsidR="00791F88" w:rsidRPr="00340CB4" w:rsidRDefault="00791F88" w:rsidP="00791F88">
      <w:r>
        <w:t>Mao Ning</w:t>
      </w:r>
      <w:r w:rsidRPr="00340CB4">
        <w:t xml:space="preserve">, "Foreign Ministry Spokesperson Mao Ning’s Regular Press Conference on December 8, 2022," </w:t>
      </w:r>
      <w:r>
        <w:t>Ministry of Foreign Affairs of the People’s Republic of China</w:t>
      </w:r>
      <w:r w:rsidRPr="00340CB4">
        <w:t xml:space="preserve">, 12-8-2022, https://www.fmprc.gov.cn/mfa_eng/xwfw_665399/s2510_665401/202212/t20221208_10987235.html-- </w:t>
      </w:r>
      <w:proofErr w:type="spellStart"/>
      <w:r w:rsidRPr="00340CB4">
        <w:rPr>
          <w:rFonts w:ascii="MS Gothic" w:eastAsia="MS Gothic" w:hAnsi="MS Gothic" w:cs="MS Gothic" w:hint="eastAsia"/>
        </w:rPr>
        <w:t>嘉</w:t>
      </w:r>
      <w:r w:rsidRPr="00340CB4">
        <w:rPr>
          <w:rFonts w:ascii="Microsoft JhengHei" w:eastAsia="Microsoft JhengHei" w:hAnsi="Microsoft JhengHei" w:cs="Microsoft JhengHei" w:hint="eastAsia"/>
        </w:rPr>
        <w:t>玮</w:t>
      </w:r>
      <w:proofErr w:type="spellEnd"/>
    </w:p>
    <w:p w14:paraId="2E575F2E" w14:textId="77777777" w:rsidR="00791F88" w:rsidRPr="00404B86" w:rsidRDefault="00791F88" w:rsidP="00791F88">
      <w:pPr>
        <w:rPr>
          <w:sz w:val="16"/>
        </w:rPr>
      </w:pPr>
      <w:r w:rsidRPr="00404B86">
        <w:rPr>
          <w:sz w:val="16"/>
        </w:rPr>
        <w:t>China Daily: According to reports, the US Defense Security Cooperation Agency said in a press release on December 6 that the State Department had approved sales of aircraft parts and equipment to Taiwan. Taiwan’s defense department has said the sales will help its air force operations. What’s your comment?</w:t>
      </w:r>
    </w:p>
    <w:p w14:paraId="68EB2A18" w14:textId="77777777" w:rsidR="00791F88" w:rsidRDefault="00791F88" w:rsidP="00791F88">
      <w:pPr>
        <w:rPr>
          <w:rStyle w:val="StyleUnderline"/>
        </w:rPr>
      </w:pPr>
      <w:r w:rsidRPr="00404B86">
        <w:rPr>
          <w:rStyle w:val="StyleUnderline"/>
        </w:rPr>
        <w:t xml:space="preserve">Mao Ning: </w:t>
      </w:r>
      <w:r w:rsidRPr="00404B86">
        <w:rPr>
          <w:rStyle w:val="Emphasis"/>
        </w:rPr>
        <w:t>US arms sales</w:t>
      </w:r>
      <w:r w:rsidRPr="00404B86">
        <w:rPr>
          <w:rStyle w:val="StyleUnderline"/>
        </w:rPr>
        <w:t xml:space="preserve"> to China’s Taiwan region </w:t>
      </w:r>
      <w:r w:rsidRPr="00404B86">
        <w:rPr>
          <w:rStyle w:val="Emphasis"/>
        </w:rPr>
        <w:t>are a</w:t>
      </w:r>
      <w:r w:rsidRPr="00404B86">
        <w:rPr>
          <w:rStyle w:val="StyleUnderline"/>
        </w:rPr>
        <w:t xml:space="preserve"> blatant </w:t>
      </w:r>
      <w:r w:rsidRPr="00404B86">
        <w:rPr>
          <w:rStyle w:val="Emphasis"/>
        </w:rPr>
        <w:t xml:space="preserve">violation of the one-China principle and </w:t>
      </w:r>
      <w:r w:rsidRPr="00404B86">
        <w:rPr>
          <w:rStyle w:val="StyleUnderline"/>
        </w:rPr>
        <w:t xml:space="preserve">the provisions of the three China-US joint communiqués, especially the August 17 Communiqué of 1982. The arms sales </w:t>
      </w:r>
      <w:r w:rsidRPr="00404B86">
        <w:rPr>
          <w:rStyle w:val="Emphasis"/>
        </w:rPr>
        <w:t>undermine China’s sovereignty</w:t>
      </w:r>
      <w:r w:rsidRPr="00404B86">
        <w:rPr>
          <w:rStyle w:val="StyleUnderline"/>
        </w:rPr>
        <w:t xml:space="preserve"> and security interests, </w:t>
      </w:r>
      <w:r w:rsidRPr="00404B86">
        <w:rPr>
          <w:rStyle w:val="Emphasis"/>
        </w:rPr>
        <w:t>harm</w:t>
      </w:r>
      <w:r w:rsidRPr="00404B86">
        <w:rPr>
          <w:rStyle w:val="StyleUnderline"/>
        </w:rPr>
        <w:t xml:space="preserve"> peace and </w:t>
      </w:r>
      <w:r w:rsidRPr="00404B86">
        <w:rPr>
          <w:rStyle w:val="Emphasis"/>
        </w:rPr>
        <w:t>stability</w:t>
      </w:r>
      <w:r w:rsidRPr="00404B86">
        <w:rPr>
          <w:rStyle w:val="StyleUnderline"/>
        </w:rPr>
        <w:t xml:space="preserve"> in the Taiwan Strait</w:t>
      </w:r>
      <w:r w:rsidRPr="00404B86">
        <w:rPr>
          <w:rStyle w:val="Emphasis"/>
        </w:rPr>
        <w:t>, and send a wrong signal</w:t>
      </w:r>
      <w:r w:rsidRPr="00404B86">
        <w:rPr>
          <w:rStyle w:val="StyleUnderline"/>
        </w:rPr>
        <w:t xml:space="preserve"> to the “Taiwan independence” separatist forces. </w:t>
      </w:r>
      <w:r w:rsidRPr="00404B86">
        <w:rPr>
          <w:rStyle w:val="Emphasis"/>
        </w:rPr>
        <w:t>China</w:t>
      </w:r>
      <w:r w:rsidRPr="00404B86">
        <w:rPr>
          <w:rStyle w:val="StyleUnderline"/>
        </w:rPr>
        <w:t xml:space="preserve"> </w:t>
      </w:r>
      <w:r w:rsidRPr="00404B86">
        <w:rPr>
          <w:rStyle w:val="Emphasis"/>
        </w:rPr>
        <w:t>deplores</w:t>
      </w:r>
      <w:r w:rsidRPr="00404B86">
        <w:rPr>
          <w:rStyle w:val="StyleUnderline"/>
        </w:rPr>
        <w:t xml:space="preserve"> and rejects </w:t>
      </w:r>
      <w:r w:rsidRPr="00404B86">
        <w:rPr>
          <w:rStyle w:val="Emphasis"/>
        </w:rPr>
        <w:t>them</w:t>
      </w:r>
      <w:r w:rsidRPr="00404B86">
        <w:rPr>
          <w:rStyle w:val="StyleUnderline"/>
        </w:rPr>
        <w:t xml:space="preserve">. </w:t>
      </w:r>
      <w:r w:rsidRPr="00404B86">
        <w:rPr>
          <w:rStyle w:val="Emphasis"/>
        </w:rPr>
        <w:t>We</w:t>
      </w:r>
      <w:r w:rsidRPr="00404B86">
        <w:rPr>
          <w:rStyle w:val="StyleUnderline"/>
        </w:rPr>
        <w:t xml:space="preserve"> will act firmly to </w:t>
      </w:r>
      <w:r w:rsidRPr="00404B86">
        <w:rPr>
          <w:rStyle w:val="Emphasis"/>
        </w:rPr>
        <w:t>defend our own sovereignty</w:t>
      </w:r>
      <w:r w:rsidRPr="00404B86">
        <w:rPr>
          <w:rStyle w:val="StyleUnderline"/>
        </w:rPr>
        <w:t xml:space="preserve"> and security interests.</w:t>
      </w:r>
    </w:p>
    <w:p w14:paraId="20BAD860" w14:textId="77777777" w:rsidR="00791F88" w:rsidRDefault="00791F88" w:rsidP="00791F88">
      <w:pPr>
        <w:rPr>
          <w:rStyle w:val="StyleUnderline"/>
        </w:rPr>
      </w:pPr>
      <w:r w:rsidRPr="00404B86">
        <w:rPr>
          <w:rStyle w:val="Emphasis"/>
        </w:rPr>
        <w:t>We urge the US</w:t>
      </w:r>
      <w:r w:rsidRPr="00404B86">
        <w:rPr>
          <w:rStyle w:val="StyleUnderline"/>
        </w:rPr>
        <w:t xml:space="preserve"> side </w:t>
      </w:r>
      <w:r w:rsidRPr="00404B86">
        <w:rPr>
          <w:rStyle w:val="Emphasis"/>
        </w:rPr>
        <w:t>to abide by</w:t>
      </w:r>
      <w:r w:rsidRPr="00404B86">
        <w:rPr>
          <w:rStyle w:val="StyleUnderline"/>
        </w:rPr>
        <w:t xml:space="preserve"> the one-China </w:t>
      </w:r>
      <w:r w:rsidRPr="00404B86">
        <w:rPr>
          <w:rStyle w:val="Emphasis"/>
        </w:rPr>
        <w:t>principle</w:t>
      </w:r>
      <w:r w:rsidRPr="00404B86">
        <w:rPr>
          <w:rStyle w:val="StyleUnderline"/>
        </w:rPr>
        <w:t xml:space="preserve"> and the stipulations of the three China-US joint communiqués </w:t>
      </w:r>
      <w:r w:rsidRPr="00404B86">
        <w:rPr>
          <w:rStyle w:val="Emphasis"/>
        </w:rPr>
        <w:t>and</w:t>
      </w:r>
      <w:r w:rsidRPr="00404B86">
        <w:rPr>
          <w:rStyle w:val="StyleUnderline"/>
        </w:rPr>
        <w:t xml:space="preserve"> earnestly </w:t>
      </w:r>
      <w:r w:rsidRPr="00404B86">
        <w:rPr>
          <w:rStyle w:val="Emphasis"/>
        </w:rPr>
        <w:t xml:space="preserve">act on </w:t>
      </w:r>
      <w:r w:rsidRPr="00404B86">
        <w:rPr>
          <w:rStyle w:val="StyleUnderline"/>
        </w:rPr>
        <w:t xml:space="preserve">the commitment made by the </w:t>
      </w:r>
      <w:r w:rsidRPr="00404B86">
        <w:rPr>
          <w:rStyle w:val="Emphasis"/>
        </w:rPr>
        <w:t>US leadership</w:t>
      </w:r>
      <w:r w:rsidRPr="00404B86">
        <w:rPr>
          <w:rStyle w:val="StyleUnderline"/>
        </w:rPr>
        <w:t xml:space="preserve"> of </w:t>
      </w:r>
      <w:r w:rsidRPr="00404B86">
        <w:rPr>
          <w:rStyle w:val="Emphasis"/>
        </w:rPr>
        <w:t>not supporting “Taiwan independence</w:t>
      </w:r>
      <w:r w:rsidRPr="00404B86">
        <w:rPr>
          <w:rStyle w:val="StyleUnderline"/>
        </w:rPr>
        <w:t xml:space="preserve">”. </w:t>
      </w:r>
      <w:r w:rsidRPr="00404B86">
        <w:rPr>
          <w:rStyle w:val="Emphasis"/>
        </w:rPr>
        <w:t>It should stop</w:t>
      </w:r>
      <w:r w:rsidRPr="00404B86">
        <w:rPr>
          <w:rStyle w:val="StyleUnderline"/>
        </w:rPr>
        <w:t xml:space="preserve"> arms sales to and military contact with Taiwan, stop </w:t>
      </w:r>
      <w:r w:rsidRPr="00404B86">
        <w:rPr>
          <w:rStyle w:val="Emphasis"/>
        </w:rPr>
        <w:t>creating</w:t>
      </w:r>
      <w:r w:rsidRPr="00404B86">
        <w:rPr>
          <w:rStyle w:val="StyleUnderline"/>
        </w:rPr>
        <w:t xml:space="preserve"> new </w:t>
      </w:r>
      <w:r w:rsidRPr="00404B86">
        <w:rPr>
          <w:rStyle w:val="Emphasis"/>
        </w:rPr>
        <w:t>factors that</w:t>
      </w:r>
      <w:r w:rsidRPr="00404B86">
        <w:rPr>
          <w:rStyle w:val="StyleUnderline"/>
        </w:rPr>
        <w:t xml:space="preserve"> could </w:t>
      </w:r>
      <w:r w:rsidRPr="00404B86">
        <w:rPr>
          <w:rStyle w:val="Emphasis"/>
        </w:rPr>
        <w:t>lead to tensions in</w:t>
      </w:r>
      <w:r w:rsidRPr="00404B86">
        <w:rPr>
          <w:rStyle w:val="StyleUnderline"/>
        </w:rPr>
        <w:t xml:space="preserve"> the </w:t>
      </w:r>
      <w:r w:rsidRPr="00404B86">
        <w:rPr>
          <w:rStyle w:val="Emphasis"/>
        </w:rPr>
        <w:t>Taiwan</w:t>
      </w:r>
      <w:r w:rsidRPr="00404B86">
        <w:rPr>
          <w:rStyle w:val="StyleUnderline"/>
        </w:rPr>
        <w:t xml:space="preserve"> Strait, stop using Taiwan to contain China and stop moving even further down the wrong and dangerous path.</w:t>
      </w:r>
    </w:p>
    <w:p w14:paraId="3B0BA5CE" w14:textId="77777777" w:rsidR="00791F88" w:rsidRDefault="00791F88" w:rsidP="00791F88">
      <w:pPr>
        <w:rPr>
          <w:sz w:val="16"/>
        </w:rPr>
      </w:pPr>
    </w:p>
    <w:p w14:paraId="48E49BE3" w14:textId="77777777" w:rsidR="00791F88" w:rsidRPr="00E01F4A" w:rsidRDefault="00791F88" w:rsidP="00791F88"/>
    <w:p w14:paraId="0E6F3B15" w14:textId="5A0A3B17" w:rsidR="000F2A96" w:rsidRDefault="000F2A96" w:rsidP="000F2A96">
      <w:pPr>
        <w:pStyle w:val="Heading1"/>
      </w:pPr>
      <w:r>
        <w:t>EXTRA</w:t>
      </w:r>
    </w:p>
    <w:p w14:paraId="2B3BA559" w14:textId="2C247A29" w:rsidR="00791F88" w:rsidRDefault="00791F88" w:rsidP="00791F88">
      <w:pPr>
        <w:pStyle w:val="Heading2"/>
      </w:pPr>
      <w:r>
        <w:t>T—Job Guarantee</w:t>
      </w:r>
    </w:p>
    <w:p w14:paraId="2A431C61" w14:textId="77777777" w:rsidR="00791F88" w:rsidRDefault="00791F88" w:rsidP="00791F88">
      <w:pPr>
        <w:pStyle w:val="Heading3"/>
      </w:pPr>
      <w:r>
        <w:t>1NC — federal jobs guarantee</w:t>
      </w:r>
    </w:p>
    <w:p w14:paraId="6BA46EEE" w14:textId="77777777" w:rsidR="00791F88" w:rsidRPr="00AF601A" w:rsidRDefault="00791F88" w:rsidP="00791F88">
      <w:r>
        <w:t xml:space="preserve">find better card for </w:t>
      </w:r>
      <w:proofErr w:type="gramStart"/>
      <w:r>
        <w:t>this</w:t>
      </w:r>
      <w:proofErr w:type="gramEnd"/>
    </w:p>
    <w:p w14:paraId="1E409B6C" w14:textId="77777777" w:rsidR="00791F88" w:rsidRDefault="00791F88" w:rsidP="00791F88">
      <w:pPr>
        <w:pStyle w:val="Heading4"/>
      </w:pPr>
      <w:r>
        <w:t xml:space="preserve">Interpretation—federal job guarantee must be universal and </w:t>
      </w:r>
      <w:proofErr w:type="gramStart"/>
      <w:r>
        <w:t>permanent</w:t>
      </w:r>
      <w:proofErr w:type="gramEnd"/>
    </w:p>
    <w:p w14:paraId="2F97348F" w14:textId="77777777" w:rsidR="00791F88" w:rsidRPr="00EE467E" w:rsidRDefault="00791F88" w:rsidP="00791F88">
      <w:r w:rsidRPr="00EE467E">
        <w:t>https://modernmoneynetwork.org/content/job-guarantee</w:t>
      </w:r>
    </w:p>
    <w:p w14:paraId="56C81FE0" w14:textId="77777777" w:rsidR="00791F88" w:rsidRDefault="00791F88" w:rsidP="00791F88">
      <w:r>
        <w:t>DEFINITION</w:t>
      </w:r>
    </w:p>
    <w:p w14:paraId="567BAA9E" w14:textId="77777777" w:rsidR="00791F88" w:rsidRDefault="00791F88" w:rsidP="00791F88">
      <w:r w:rsidRPr="00754053">
        <w:rPr>
          <w:u w:val="single"/>
        </w:rPr>
        <w:t xml:space="preserve">A </w:t>
      </w:r>
      <w:r w:rsidRPr="000D7E44">
        <w:rPr>
          <w:rStyle w:val="Emphasis"/>
        </w:rPr>
        <w:t>government job guarantee is</w:t>
      </w:r>
      <w:r w:rsidRPr="00754053">
        <w:rPr>
          <w:u w:val="single"/>
        </w:rPr>
        <w:t xml:space="preserve"> a proposed </w:t>
      </w:r>
      <w:r w:rsidRPr="000D7E44">
        <w:rPr>
          <w:rStyle w:val="Emphasis"/>
        </w:rPr>
        <w:t>program</w:t>
      </w:r>
      <w:r w:rsidRPr="00754053">
        <w:rPr>
          <w:u w:val="single"/>
        </w:rPr>
        <w:t xml:space="preserve"> </w:t>
      </w:r>
      <w:r w:rsidRPr="000D7E44">
        <w:rPr>
          <w:rStyle w:val="Emphasis"/>
        </w:rPr>
        <w:t>where</w:t>
      </w:r>
      <w:r w:rsidRPr="00754053">
        <w:rPr>
          <w:u w:val="single"/>
        </w:rPr>
        <w:t xml:space="preserve"> the </w:t>
      </w:r>
      <w:r w:rsidRPr="000D7E44">
        <w:rPr>
          <w:rStyle w:val="Emphasis"/>
        </w:rPr>
        <w:t>government</w:t>
      </w:r>
      <w:r w:rsidRPr="00754053">
        <w:rPr>
          <w:u w:val="single"/>
        </w:rPr>
        <w:t xml:space="preserve"> would </w:t>
      </w:r>
      <w:r w:rsidRPr="000D7E44">
        <w:rPr>
          <w:rStyle w:val="Emphasis"/>
        </w:rPr>
        <w:t>provide</w:t>
      </w:r>
      <w:r w:rsidRPr="00754053">
        <w:rPr>
          <w:u w:val="single"/>
        </w:rPr>
        <w:t xml:space="preserve"> a </w:t>
      </w:r>
      <w:r w:rsidRPr="000D7E44">
        <w:rPr>
          <w:rStyle w:val="Emphasis"/>
        </w:rPr>
        <w:t>job with a basic wage and benefits</w:t>
      </w:r>
      <w:r w:rsidRPr="00754053">
        <w:rPr>
          <w:u w:val="single"/>
        </w:rPr>
        <w:t xml:space="preserve"> package </w:t>
      </w:r>
      <w:r w:rsidRPr="000D7E44">
        <w:rPr>
          <w:rStyle w:val="Emphasis"/>
        </w:rPr>
        <w:t>to anyone</w:t>
      </w:r>
      <w:r w:rsidRPr="00754053">
        <w:rPr>
          <w:u w:val="single"/>
        </w:rPr>
        <w:t xml:space="preserve"> willing and ready to work.</w:t>
      </w:r>
      <w:r>
        <w:t xml:space="preserve"> The job guarantee is one component of an overall program to stabilize an economy. The job guarantee is financially feasible when a sovereign government’s currency uses a floating exchange rate.</w:t>
      </w:r>
    </w:p>
    <w:p w14:paraId="614D4BDC" w14:textId="77777777" w:rsidR="00791F88" w:rsidRDefault="00791F88" w:rsidP="00791F88"/>
    <w:p w14:paraId="6D64164E" w14:textId="77777777" w:rsidR="00791F88" w:rsidRDefault="00791F88" w:rsidP="00791F88">
      <w:pPr>
        <w:rPr>
          <w:u w:val="single"/>
        </w:rPr>
      </w:pPr>
      <w:r>
        <w:t xml:space="preserve">The job guarantee provides a floor for wages and benefits, creating a buffer stock of labor. The program is intended to “hire off the bottom,” </w:t>
      </w:r>
      <w:proofErr w:type="gramStart"/>
      <w:r>
        <w:t>i.e.</w:t>
      </w:r>
      <w:proofErr w:type="gramEnd"/>
      <w:r>
        <w:t xml:space="preserve"> those with less qualifications or skills. </w:t>
      </w:r>
      <w:r w:rsidRPr="000D7E44">
        <w:rPr>
          <w:rStyle w:val="Emphasis"/>
        </w:rPr>
        <w:t>A job guarantee</w:t>
      </w:r>
      <w:r w:rsidRPr="00754053">
        <w:rPr>
          <w:u w:val="single"/>
        </w:rPr>
        <w:t xml:space="preserve"> program </w:t>
      </w:r>
      <w:r w:rsidRPr="000D7E44">
        <w:rPr>
          <w:rStyle w:val="Emphasis"/>
        </w:rPr>
        <w:t>hires people who otherwise cannot find employment</w:t>
      </w:r>
      <w:r w:rsidRPr="00754053">
        <w:rPr>
          <w:u w:val="single"/>
        </w:rPr>
        <w:t xml:space="preserve">. Once implemented, a </w:t>
      </w:r>
      <w:r w:rsidRPr="000D7E44">
        <w:rPr>
          <w:rStyle w:val="Emphasis"/>
        </w:rPr>
        <w:t>job guarantee would be a permanent program</w:t>
      </w:r>
      <w:r w:rsidRPr="00754053">
        <w:rPr>
          <w:u w:val="single"/>
        </w:rPr>
        <w:t>, operating during good times and recessions alike.</w:t>
      </w:r>
    </w:p>
    <w:p w14:paraId="33B890F1" w14:textId="77777777" w:rsidR="00791F88" w:rsidRDefault="00791F88" w:rsidP="00791F88">
      <w:pPr>
        <w:pStyle w:val="Heading3"/>
      </w:pPr>
      <w:r>
        <w:t xml:space="preserve">2NC – T Job Guarantee – Cards </w:t>
      </w:r>
    </w:p>
    <w:p w14:paraId="4A9D48E3" w14:textId="77777777" w:rsidR="00791F88" w:rsidRDefault="00791F88" w:rsidP="00791F88"/>
    <w:p w14:paraId="0F02166B" w14:textId="77777777" w:rsidR="00791F88" w:rsidRDefault="00791F88" w:rsidP="00791F88">
      <w:pPr>
        <w:pStyle w:val="Heading4"/>
      </w:pPr>
      <w:r>
        <w:t>A federal job guarantee must provide jobs to all workers as a means of eliminating poverty and reducing unemployment.</w:t>
      </w:r>
    </w:p>
    <w:p w14:paraId="5E22B434" w14:textId="77777777" w:rsidR="00791F88" w:rsidRDefault="00791F88" w:rsidP="00791F88">
      <w:r w:rsidRPr="004E6CD4">
        <w:rPr>
          <w:rStyle w:val="Style13ptBold"/>
        </w:rPr>
        <w:t>Darity 18</w:t>
      </w:r>
      <w:r>
        <w:t xml:space="preserve"> [William Darity—Samuel DuBois Cook Distinguished Professor of Public Policy at Duke University, Durham, NC, USA., 2018, "The Federal Job Guarantee," </w:t>
      </w:r>
      <w:proofErr w:type="spellStart"/>
      <w:r>
        <w:t>Intereconomics</w:t>
      </w:r>
      <w:proofErr w:type="spellEnd"/>
      <w:r>
        <w:t xml:space="preserve">, https://www.intereconomics.eu/contents/year/2018/number/3/article/the-federal-job-guarantee.html] </w:t>
      </w:r>
    </w:p>
    <w:p w14:paraId="7468049B" w14:textId="77777777" w:rsidR="00791F88" w:rsidRPr="004E6CD4" w:rsidRDefault="00791F88" w:rsidP="00791F88">
      <w:r>
        <w:t xml:space="preserve">To remedy this, we have been long-time advocates of the </w:t>
      </w:r>
      <w:r w:rsidRPr="004E6CD4">
        <w:rPr>
          <w:u w:val="single"/>
        </w:rPr>
        <w:t xml:space="preserve">permanent establishment of a </w:t>
      </w:r>
      <w:r w:rsidRPr="004E6CD4">
        <w:rPr>
          <w:highlight w:val="cyan"/>
          <w:u w:val="single"/>
        </w:rPr>
        <w:t>federal job guarantee</w:t>
      </w:r>
      <w:r w:rsidRPr="004E6CD4">
        <w:rPr>
          <w:u w:val="single"/>
        </w:rPr>
        <w:t xml:space="preserve"> to </w:t>
      </w:r>
      <w:r w:rsidRPr="004E6CD4">
        <w:rPr>
          <w:highlight w:val="cyan"/>
          <w:u w:val="single"/>
        </w:rPr>
        <w:t>eliminate working poverty and involuntary unemployment</w:t>
      </w:r>
      <w:r>
        <w:t xml:space="preserve">. Our plan constitutes </w:t>
      </w:r>
      <w:r w:rsidRPr="004E6CD4">
        <w:rPr>
          <w:highlight w:val="cyan"/>
          <w:u w:val="single"/>
        </w:rPr>
        <w:t>a</w:t>
      </w:r>
      <w:r w:rsidRPr="004E6CD4">
        <w:rPr>
          <w:u w:val="single"/>
        </w:rPr>
        <w:t xml:space="preserve"> genuine </w:t>
      </w:r>
      <w:r w:rsidRPr="004E6CD4">
        <w:rPr>
          <w:highlight w:val="cyan"/>
          <w:u w:val="single"/>
        </w:rPr>
        <w:t>public option for employment that enables</w:t>
      </w:r>
      <w:r w:rsidRPr="004E6CD4">
        <w:rPr>
          <w:u w:val="single"/>
        </w:rPr>
        <w:t xml:space="preserve"> existing </w:t>
      </w:r>
      <w:r w:rsidRPr="004E6CD4">
        <w:rPr>
          <w:highlight w:val="cyan"/>
          <w:u w:val="single"/>
        </w:rPr>
        <w:t>workers</w:t>
      </w:r>
      <w:r w:rsidRPr="004E6CD4">
        <w:t>, particularly those confined to the low end of the labor market</w:t>
      </w:r>
      <w:r w:rsidRPr="004E6CD4">
        <w:rPr>
          <w:u w:val="single"/>
        </w:rPr>
        <w:t xml:space="preserve">, </w:t>
      </w:r>
      <w:r w:rsidRPr="004E6CD4">
        <w:rPr>
          <w:highlight w:val="cyan"/>
          <w:u w:val="single"/>
        </w:rPr>
        <w:t>to bargain</w:t>
      </w:r>
      <w:r w:rsidRPr="004E6CD4">
        <w:rPr>
          <w:u w:val="single"/>
        </w:rPr>
        <w:t xml:space="preserve"> and obtain higher wages, </w:t>
      </w:r>
      <w:r w:rsidRPr="004E6CD4">
        <w:rPr>
          <w:highlight w:val="cyan"/>
          <w:u w:val="single"/>
        </w:rPr>
        <w:t>greater benefits</w:t>
      </w:r>
      <w:r w:rsidRPr="004E6CD4">
        <w:rPr>
          <w:u w:val="single"/>
        </w:rPr>
        <w:t xml:space="preserve"> and better working conditions. The </w:t>
      </w:r>
      <w:r w:rsidRPr="004E6CD4">
        <w:rPr>
          <w:highlight w:val="cyan"/>
          <w:u w:val="single"/>
        </w:rPr>
        <w:t>job guarantee</w:t>
      </w:r>
      <w:r w:rsidRPr="004E6CD4">
        <w:rPr>
          <w:u w:val="single"/>
        </w:rPr>
        <w:t xml:space="preserve"> would </w:t>
      </w:r>
      <w:r w:rsidRPr="004E6CD4">
        <w:rPr>
          <w:highlight w:val="cyan"/>
          <w:u w:val="single"/>
        </w:rPr>
        <w:t>offer a permanent, viable alternative</w:t>
      </w:r>
      <w:r w:rsidRPr="004E6CD4">
        <w:rPr>
          <w:u w:val="single"/>
        </w:rPr>
        <w:t xml:space="preserve"> to low pay, low benefits and poor working conditions for all Americans. It would produce a structural </w:t>
      </w:r>
      <w:r w:rsidRPr="004E6CD4">
        <w:t>transformation of the American labor market and the American economy.</w:t>
      </w:r>
    </w:p>
    <w:p w14:paraId="5585A6B8" w14:textId="77777777" w:rsidR="00791F88" w:rsidRDefault="00791F88" w:rsidP="00791F88">
      <w:pPr>
        <w:pStyle w:val="Heading2"/>
      </w:pPr>
      <w:r>
        <w:t>T—fiscal redistribution</w:t>
      </w:r>
    </w:p>
    <w:p w14:paraId="0359B6CA" w14:textId="77777777" w:rsidR="00791F88" w:rsidRDefault="00791F88" w:rsidP="00791F88">
      <w:pPr>
        <w:pStyle w:val="Heading3"/>
      </w:pPr>
      <w:r>
        <w:t>1NC — fiscal redistribution</w:t>
      </w:r>
    </w:p>
    <w:p w14:paraId="23C623F9" w14:textId="77777777" w:rsidR="00791F88" w:rsidRPr="00AF601A" w:rsidRDefault="00791F88" w:rsidP="00791F88">
      <w:r>
        <w:t xml:space="preserve">find card saying government paying people isn’t a </w:t>
      </w:r>
      <w:proofErr w:type="gramStart"/>
      <w:r>
        <w:t>transfer</w:t>
      </w:r>
      <w:proofErr w:type="gramEnd"/>
    </w:p>
    <w:p w14:paraId="035ED0F7" w14:textId="77777777" w:rsidR="00791F88" w:rsidRDefault="00791F88" w:rsidP="00791F88">
      <w:pPr>
        <w:pStyle w:val="Heading4"/>
      </w:pPr>
      <w:r>
        <w:t xml:space="preserve">interpretation—fiscal redistribution requires tax and </w:t>
      </w:r>
      <w:proofErr w:type="gramStart"/>
      <w:r>
        <w:t>transfer</w:t>
      </w:r>
      <w:proofErr w:type="gramEnd"/>
    </w:p>
    <w:p w14:paraId="67834E79" w14:textId="77777777" w:rsidR="00791F88" w:rsidRPr="000D7E44" w:rsidRDefault="00791F88" w:rsidP="00791F88">
      <w:r>
        <w:t xml:space="preserve">normal means is usually progressive </w:t>
      </w:r>
      <w:proofErr w:type="gramStart"/>
      <w:r>
        <w:t>tax</w:t>
      </w:r>
      <w:proofErr w:type="gramEnd"/>
    </w:p>
    <w:p w14:paraId="33666162" w14:textId="77777777" w:rsidR="00791F88" w:rsidRDefault="00791F88" w:rsidP="00791F88">
      <w:r w:rsidRPr="00907BE6">
        <w:rPr>
          <w:rStyle w:val="Style13ptBold"/>
        </w:rPr>
        <w:t xml:space="preserve">Battisti and </w:t>
      </w:r>
      <w:proofErr w:type="spellStart"/>
      <w:r w:rsidRPr="00907BE6">
        <w:rPr>
          <w:rStyle w:val="Style13ptBold"/>
        </w:rPr>
        <w:t>Zeira</w:t>
      </w:r>
      <w:proofErr w:type="spellEnd"/>
      <w:r w:rsidRPr="00907BE6">
        <w:rPr>
          <w:rStyle w:val="Style13ptBold"/>
        </w:rPr>
        <w:t xml:space="preserve"> 16</w:t>
      </w:r>
      <w:r>
        <w:t xml:space="preserve">- Joseph Stiglitz is an extremely high-profile and well-regarded economist who won the Nobel Prize for Economic Sciences in 2001. Kaushik Basu is also a very </w:t>
      </w:r>
      <w:proofErr w:type="spellStart"/>
      <w:r>
        <w:t>wellknown</w:t>
      </w:r>
      <w:proofErr w:type="spellEnd"/>
      <w:r>
        <w:t xml:space="preserve"> and respected economist who currently holds the position of Chief Economist and Senior Vice President of the World Bank.</w:t>
      </w:r>
    </w:p>
    <w:p w14:paraId="79B2B5E1" w14:textId="77777777" w:rsidR="00791F88" w:rsidRPr="00EE467E" w:rsidRDefault="00791F88" w:rsidP="00791F88">
      <w:r w:rsidRPr="00907BE6">
        <w:t xml:space="preserve">Michele Battisti &amp; Joseph </w:t>
      </w:r>
      <w:proofErr w:type="spellStart"/>
      <w:r w:rsidRPr="00907BE6">
        <w:t>Zeira</w:t>
      </w:r>
      <w:proofErr w:type="spellEnd"/>
      <w:r w:rsidRPr="00EE467E">
        <w:t>, "The Effects of Fiscal Redistribution," SpringerLink, xx-xx-</w:t>
      </w:r>
      <w:r w:rsidRPr="00907BE6">
        <w:t>2016</w:t>
      </w:r>
      <w:r w:rsidRPr="00EE467E">
        <w:t xml:space="preserve">, https://link.springer.com/chapter/10.1057/9781137554543_7-- </w:t>
      </w:r>
      <w:proofErr w:type="spellStart"/>
      <w:r w:rsidRPr="00EE467E">
        <w:rPr>
          <w:rFonts w:ascii="MS Gothic" w:eastAsia="MS Gothic" w:hAnsi="MS Gothic" w:cs="MS Gothic" w:hint="eastAsia"/>
        </w:rPr>
        <w:t>嘉</w:t>
      </w:r>
      <w:r w:rsidRPr="00EE467E">
        <w:rPr>
          <w:rFonts w:ascii="Microsoft JhengHei" w:eastAsia="Microsoft JhengHei" w:hAnsi="Microsoft JhengHei" w:cs="Microsoft JhengHei" w:hint="eastAsia"/>
        </w:rPr>
        <w:t>玮</w:t>
      </w:r>
      <w:proofErr w:type="spellEnd"/>
    </w:p>
    <w:p w14:paraId="57F86B4D" w14:textId="77777777" w:rsidR="00791F88" w:rsidRPr="000D7E44" w:rsidRDefault="00791F88" w:rsidP="00791F88">
      <w:pPr>
        <w:rPr>
          <w:sz w:val="16"/>
        </w:rPr>
      </w:pPr>
      <w:r w:rsidRPr="000D7E44">
        <w:rPr>
          <w:sz w:val="16"/>
        </w:rPr>
        <w:t>Every discussion on income distribution and inequality distinguishes between market income, namely income before tax and without transfers, and disposable, or net income, which is after tax and including transfers</w:t>
      </w:r>
      <w:r w:rsidRPr="000D7E44">
        <w:rPr>
          <w:u w:val="single"/>
        </w:rPr>
        <w:t xml:space="preserve">. Hence, </w:t>
      </w:r>
      <w:r w:rsidRPr="000D7E44">
        <w:rPr>
          <w:rStyle w:val="Emphasis"/>
        </w:rPr>
        <w:t>taxation and transfers</w:t>
      </w:r>
      <w:r w:rsidRPr="000D7E44">
        <w:rPr>
          <w:u w:val="single"/>
        </w:rPr>
        <w:t xml:space="preserve"> </w:t>
      </w:r>
      <w:r w:rsidRPr="000D7E44">
        <w:rPr>
          <w:rStyle w:val="Emphasis"/>
        </w:rPr>
        <w:t>create</w:t>
      </w:r>
      <w:r w:rsidRPr="000D7E44">
        <w:rPr>
          <w:u w:val="single"/>
        </w:rPr>
        <w:t xml:space="preserve"> a </w:t>
      </w:r>
      <w:r w:rsidRPr="000D7E44">
        <w:rPr>
          <w:rStyle w:val="Emphasis"/>
        </w:rPr>
        <w:t>redistribution</w:t>
      </w:r>
      <w:r w:rsidRPr="000D7E44">
        <w:rPr>
          <w:u w:val="single"/>
        </w:rPr>
        <w:t xml:space="preserve"> of income. This </w:t>
      </w:r>
      <w:r w:rsidRPr="000D7E44">
        <w:rPr>
          <w:rStyle w:val="Emphasis"/>
        </w:rPr>
        <w:t>redistribution</w:t>
      </w:r>
      <w:r w:rsidRPr="000D7E44">
        <w:rPr>
          <w:u w:val="single"/>
        </w:rPr>
        <w:t xml:space="preserve"> </w:t>
      </w:r>
      <w:r w:rsidRPr="000D7E44">
        <w:rPr>
          <w:rStyle w:val="Emphasis"/>
        </w:rPr>
        <w:t>is usually progressive</w:t>
      </w:r>
      <w:r w:rsidRPr="000D7E44">
        <w:rPr>
          <w:u w:val="single"/>
        </w:rPr>
        <w:t xml:space="preserve">, as direct taxes and subsidies are progressive, and thus it is supposed to reduce inequality, in the transition from market income to disposable income. </w:t>
      </w:r>
      <w:r w:rsidRPr="000D7E44">
        <w:rPr>
          <w:sz w:val="16"/>
        </w:rPr>
        <w:t>This paper focuses on measuring the effect of fiscal policy in income redistribution and in reducing inequality. It also examines which type of fiscal policy is most strongly related to the redistribution of income, are they transfer payments? Is it direct taxation? Or is it the overall measure of fiscal policy, namely public expenditures, which are also known as the size of the public sector?</w:t>
      </w:r>
    </w:p>
    <w:p w14:paraId="70395ED5" w14:textId="77777777" w:rsidR="00791F88" w:rsidRPr="00FA6112" w:rsidRDefault="00791F88" w:rsidP="00791F88"/>
    <w:p w14:paraId="63F806DD" w14:textId="77777777" w:rsidR="00791F88" w:rsidRPr="00FA6112" w:rsidRDefault="00791F88" w:rsidP="00791F88"/>
    <w:p w14:paraId="3D2C454B" w14:textId="77777777" w:rsidR="00791F88" w:rsidRDefault="00791F88" w:rsidP="00791F88">
      <w:pPr>
        <w:pStyle w:val="Heading3"/>
      </w:pPr>
      <w:r>
        <w:t>2NC – T Fiscal Redistribution – Yes Taxes</w:t>
      </w:r>
    </w:p>
    <w:p w14:paraId="666B357F" w14:textId="77777777" w:rsidR="00791F88" w:rsidRPr="00E9229E" w:rsidRDefault="00791F88" w:rsidP="00791F88">
      <w:pPr>
        <w:rPr>
          <w:b/>
        </w:rPr>
      </w:pPr>
    </w:p>
    <w:p w14:paraId="39F02E84" w14:textId="77777777" w:rsidR="00791F88" w:rsidRPr="002A0BC4" w:rsidRDefault="00791F88" w:rsidP="00791F88">
      <w:pPr>
        <w:pStyle w:val="Heading4"/>
      </w:pPr>
      <w:r w:rsidRPr="002A0BC4">
        <w:t>A - "Fiscal" means "relating to government revenue, especially taxes."</w:t>
      </w:r>
    </w:p>
    <w:p w14:paraId="4E354E93" w14:textId="77777777" w:rsidR="00791F88" w:rsidRPr="00A97B55" w:rsidRDefault="00791F88" w:rsidP="00791F88">
      <w:r w:rsidRPr="00A97B55">
        <w:rPr>
          <w:rStyle w:val="Style13ptBold"/>
        </w:rPr>
        <w:t>Oxford English Dictionary</w:t>
      </w:r>
      <w:r>
        <w:t>, 20</w:t>
      </w:r>
      <w:r w:rsidRPr="00A97B55">
        <w:rPr>
          <w:rStyle w:val="Style13ptBold"/>
        </w:rPr>
        <w:t>11</w:t>
      </w:r>
      <w:r>
        <w:t xml:space="preserve">, In </w:t>
      </w:r>
      <w:r>
        <w:rPr>
          <w:i/>
          <w:iCs/>
        </w:rPr>
        <w:t>Concise Oxford English Dictionary Luxury edition</w:t>
      </w:r>
    </w:p>
    <w:p w14:paraId="6E144853" w14:textId="77777777" w:rsidR="00791F88" w:rsidRDefault="00791F88" w:rsidP="00791F88">
      <w:r w:rsidRPr="00A97B55">
        <w:rPr>
          <w:u w:val="single"/>
        </w:rPr>
        <w:t>fiscal /'</w:t>
      </w:r>
      <w:proofErr w:type="spellStart"/>
      <w:r w:rsidRPr="00A97B55">
        <w:rPr>
          <w:u w:val="single"/>
        </w:rPr>
        <w:t>fisk</w:t>
      </w:r>
      <w:proofErr w:type="spellEnd"/>
      <w:r w:rsidRPr="00A97B55">
        <w:rPr>
          <w:u w:val="single"/>
        </w:rPr>
        <w:t xml:space="preserve">(ə)1/ </w:t>
      </w:r>
      <w:r w:rsidRPr="00A97B55">
        <w:rPr>
          <w:rFonts w:ascii="Arial" w:hAnsi="Arial" w:cs="Arial"/>
          <w:u w:val="single"/>
        </w:rPr>
        <w:t>►</w:t>
      </w:r>
      <w:r w:rsidRPr="00A97B55">
        <w:rPr>
          <w:u w:val="single"/>
        </w:rPr>
        <w:t xml:space="preserve"> adj. 1 relating to government revenue, especially taxes</w:t>
      </w:r>
      <w:r>
        <w:t xml:space="preserve">. 2 chiefly N. Amer. relating to </w:t>
      </w:r>
      <w:proofErr w:type="gramStart"/>
      <w:r>
        <w:t>financial</w:t>
      </w:r>
      <w:proofErr w:type="gramEnd"/>
    </w:p>
    <w:p w14:paraId="1B2779B6" w14:textId="77777777" w:rsidR="00791F88" w:rsidRDefault="00791F88" w:rsidP="00791F88">
      <w:r>
        <w:t xml:space="preserve">matters. </w:t>
      </w:r>
      <w:r>
        <w:rPr>
          <w:rFonts w:ascii="Arial" w:hAnsi="Arial" w:cs="Arial"/>
        </w:rPr>
        <w:t>■</w:t>
      </w:r>
      <w:r>
        <w:t xml:space="preserve"> N. Amer. denoting a financial year: the deficit for fiscal 2008.</w:t>
      </w:r>
    </w:p>
    <w:p w14:paraId="547501C6" w14:textId="77777777" w:rsidR="00791F88" w:rsidRDefault="00791F88" w:rsidP="00791F88">
      <w:r>
        <w:t>- DERIVATIVES fiscality n. fiscally adv.</w:t>
      </w:r>
    </w:p>
    <w:p w14:paraId="27D1EDC9" w14:textId="77777777" w:rsidR="00791F88" w:rsidRPr="002A0BC4" w:rsidRDefault="00791F88" w:rsidP="00791F88">
      <w:pPr>
        <w:pStyle w:val="Heading4"/>
      </w:pPr>
      <w:r w:rsidRPr="002A0BC4">
        <w:t>B- The language of "re-distribution" requires that the money be taken from one group and THEN transferred to another.</w:t>
      </w:r>
    </w:p>
    <w:p w14:paraId="3B9BFE3A" w14:textId="77777777" w:rsidR="00791F88" w:rsidRDefault="00791F88" w:rsidP="00791F88">
      <w:r w:rsidRPr="00936627">
        <w:rPr>
          <w:rStyle w:val="Style13ptBold"/>
        </w:rPr>
        <w:t>Bell 14</w:t>
      </w:r>
      <w:r>
        <w:t xml:space="preserve"> [Kenton Bell, ed. 2014, "redistribution of wealth definition," In </w:t>
      </w:r>
      <w:r>
        <w:rPr>
          <w:i/>
          <w:iCs/>
        </w:rPr>
        <w:t xml:space="preserve">Open Education Sociology Dictionary. </w:t>
      </w:r>
      <w:hyperlink r:id="rId12" w:history="1">
        <w:r w:rsidRPr="0052054D">
          <w:rPr>
            <w:rStyle w:val="Hyperlink"/>
          </w:rPr>
          <w:t>https://sociologydictionary.org/redistribution-of-wealth/</w:t>
        </w:r>
      </w:hyperlink>
      <w:r>
        <w:t>] VL</w:t>
      </w:r>
    </w:p>
    <w:p w14:paraId="6A74D87A" w14:textId="77777777" w:rsidR="00791F88" w:rsidRPr="00F479A3" w:rsidRDefault="00791F88" w:rsidP="00791F88">
      <w:pPr>
        <w:rPr>
          <w:u w:val="single"/>
        </w:rPr>
      </w:pPr>
      <w:r w:rsidRPr="00F479A3">
        <w:rPr>
          <w:u w:val="single"/>
        </w:rPr>
        <w:t>(noun) The transfer of income, property, or wealth from one individual or group to another individual or group.</w:t>
      </w:r>
    </w:p>
    <w:p w14:paraId="1FA19F42" w14:textId="77777777" w:rsidR="00791F88" w:rsidRDefault="00791F88" w:rsidP="00791F88"/>
    <w:p w14:paraId="16675FC6" w14:textId="77777777" w:rsidR="00791F88" w:rsidRDefault="00791F88" w:rsidP="00791F88"/>
    <w:p w14:paraId="16D1FCA2" w14:textId="77777777" w:rsidR="00791F88" w:rsidRDefault="00791F88" w:rsidP="00791F88"/>
    <w:p w14:paraId="10D59431" w14:textId="77777777" w:rsidR="00791F88" w:rsidRPr="002A0BC4" w:rsidRDefault="00791F88" w:rsidP="00791F88">
      <w:pPr>
        <w:pStyle w:val="Heading4"/>
      </w:pPr>
      <w:r w:rsidRPr="002A0BC4">
        <w:t>It is not "redistribution" unless it includes quote "the obligatory payment of money to a central political authority" - i.e., taxes.</w:t>
      </w:r>
    </w:p>
    <w:p w14:paraId="6CA2DE43" w14:textId="77777777" w:rsidR="00791F88" w:rsidRDefault="00791F88" w:rsidP="00791F88">
      <w:proofErr w:type="spellStart"/>
      <w:r w:rsidRPr="00E3618F">
        <w:rPr>
          <w:rStyle w:val="Style13ptBold"/>
        </w:rPr>
        <w:t>Novatorov</w:t>
      </w:r>
      <w:proofErr w:type="spellEnd"/>
      <w:r w:rsidRPr="00E3618F">
        <w:rPr>
          <w:rStyle w:val="Style13ptBold"/>
        </w:rPr>
        <w:t xml:space="preserve"> </w:t>
      </w:r>
      <w:r>
        <w:t>200</w:t>
      </w:r>
      <w:r w:rsidRPr="00E3618F">
        <w:rPr>
          <w:rStyle w:val="Style13ptBold"/>
        </w:rPr>
        <w:t>1</w:t>
      </w:r>
      <w:r>
        <w:t xml:space="preserve"> [EDOUARD V. NOVATOROV—St. Petersburg University of Humanities and Social Sciences, Russia, and JOHN L. CROMPTON—Texas A&amp;M University, College Station, Texas Campus. 2001, “Reformulating the conceptualization of marketing in the context of public leisure services,” Leisure Studies, </w:t>
      </w:r>
      <w:hyperlink r:id="rId13" w:history="1">
        <w:r w:rsidRPr="0052054D">
          <w:rPr>
            <w:rStyle w:val="Hyperlink"/>
          </w:rPr>
          <w:t>https://college.agrilife.org/rptsweb/wp-content/uploads/sites/21/2020/08/Reformulating_the_conceptualization_of_m.pdf</w:t>
        </w:r>
      </w:hyperlink>
      <w:r>
        <w:t>] VL</w:t>
      </w:r>
    </w:p>
    <w:p w14:paraId="3F358E9A" w14:textId="77777777" w:rsidR="00791F88" w:rsidRPr="00E179E7" w:rsidRDefault="00791F88" w:rsidP="00791F88">
      <w:r>
        <w:t xml:space="preserve">Dalton (1971) defines </w:t>
      </w:r>
      <w:r w:rsidRPr="00F30F45">
        <w:rPr>
          <w:highlight w:val="cyan"/>
          <w:u w:val="single"/>
        </w:rPr>
        <w:t>redistribution</w:t>
      </w:r>
      <w:r w:rsidRPr="00F30F45">
        <w:rPr>
          <w:u w:val="single"/>
        </w:rPr>
        <w:t xml:space="preserve"> as the </w:t>
      </w:r>
      <w:r w:rsidRPr="00F30F45">
        <w:rPr>
          <w:highlight w:val="cyan"/>
          <w:u w:val="single"/>
        </w:rPr>
        <w:t>obligatory payment</w:t>
      </w:r>
      <w:r w:rsidRPr="00F30F45">
        <w:rPr>
          <w:u w:val="single"/>
        </w:rPr>
        <w:t xml:space="preserve"> of money </w:t>
      </w:r>
      <w:r w:rsidRPr="00F30F45">
        <w:rPr>
          <w:highlight w:val="cyan"/>
          <w:u w:val="single"/>
        </w:rPr>
        <w:t>to</w:t>
      </w:r>
      <w:r w:rsidRPr="00F30F45">
        <w:rPr>
          <w:u w:val="single"/>
        </w:rPr>
        <w:t xml:space="preserve"> a central </w:t>
      </w:r>
      <w:r w:rsidRPr="00F30F45">
        <w:rPr>
          <w:highlight w:val="cyan"/>
          <w:u w:val="single"/>
        </w:rPr>
        <w:t>political authority</w:t>
      </w:r>
      <w:r w:rsidRPr="00F30F45">
        <w:rPr>
          <w:u w:val="single"/>
        </w:rPr>
        <w:t xml:space="preserve"> </w:t>
      </w:r>
      <w:r w:rsidRPr="00F30F45">
        <w:rPr>
          <w:highlight w:val="cyan"/>
          <w:u w:val="single"/>
        </w:rPr>
        <w:t>which uses the receipts for its own maintenance</w:t>
      </w:r>
      <w:r w:rsidRPr="00F30F45">
        <w:rPr>
          <w:u w:val="single"/>
        </w:rPr>
        <w:t xml:space="preserve">, to provide community services, and as an emergency reserve in case there is a community disaster. </w:t>
      </w:r>
      <w:r>
        <w:t xml:space="preserve">Thus, </w:t>
      </w:r>
      <w:r w:rsidRPr="00F30F45">
        <w:rPr>
          <w:highlight w:val="cyan"/>
          <w:u w:val="single"/>
        </w:rPr>
        <w:t>in the context of leisure services, redistribution involves</w:t>
      </w:r>
      <w:r w:rsidRPr="00F30F45">
        <w:rPr>
          <w:u w:val="single"/>
        </w:rPr>
        <w:t xml:space="preserve"> the </w:t>
      </w:r>
      <w:r w:rsidRPr="00F30F45">
        <w:rPr>
          <w:highlight w:val="cyan"/>
          <w:u w:val="single"/>
        </w:rPr>
        <w:t>obligatory payment of</w:t>
      </w:r>
      <w:r w:rsidRPr="00F30F45">
        <w:rPr>
          <w:u w:val="single"/>
        </w:rPr>
        <w:t xml:space="preserve"> property and sales </w:t>
      </w:r>
      <w:r w:rsidRPr="00F30F45">
        <w:rPr>
          <w:highlight w:val="cyan"/>
          <w:u w:val="single"/>
        </w:rPr>
        <w:t>taxes to</w:t>
      </w:r>
      <w:r w:rsidRPr="00F30F45">
        <w:rPr>
          <w:u w:val="single"/>
        </w:rPr>
        <w:t xml:space="preserve"> local and state </w:t>
      </w:r>
      <w:r w:rsidRPr="00F30F45">
        <w:rPr>
          <w:highlight w:val="cyan"/>
          <w:u w:val="single"/>
        </w:rPr>
        <w:t>governments</w:t>
      </w:r>
      <w:r w:rsidRPr="00F30F45">
        <w:rPr>
          <w:u w:val="single"/>
        </w:rPr>
        <w:t xml:space="preserve">, and income taxes to state and federal governments, </w:t>
      </w:r>
      <w:r w:rsidRPr="00F30F45">
        <w:rPr>
          <w:highlight w:val="cyan"/>
          <w:u w:val="single"/>
        </w:rPr>
        <w:t>which redistribute</w:t>
      </w:r>
      <w:r w:rsidRPr="00F30F45">
        <w:rPr>
          <w:u w:val="single"/>
        </w:rPr>
        <w:t xml:space="preserve"> portions of </w:t>
      </w:r>
      <w:r w:rsidRPr="00F30F45">
        <w:rPr>
          <w:highlight w:val="cyan"/>
          <w:u w:val="single"/>
        </w:rPr>
        <w:t>what they receive to provide</w:t>
      </w:r>
      <w:r w:rsidRPr="00F30F45">
        <w:rPr>
          <w:u w:val="single"/>
        </w:rPr>
        <w:t xml:space="preserve"> leisure </w:t>
      </w:r>
      <w:r w:rsidRPr="00F30F45">
        <w:rPr>
          <w:highlight w:val="cyan"/>
          <w:u w:val="single"/>
        </w:rPr>
        <w:t>services</w:t>
      </w:r>
      <w:r>
        <w:t xml:space="preserve"> for the community.</w:t>
      </w:r>
    </w:p>
    <w:p w14:paraId="04AC70E8" w14:textId="77777777" w:rsidR="00791F88" w:rsidRDefault="00791F88" w:rsidP="00791F88"/>
    <w:p w14:paraId="66742848" w14:textId="77777777" w:rsidR="00791F88" w:rsidRDefault="00791F88" w:rsidP="00791F88">
      <w:pPr>
        <w:rPr>
          <w:kern w:val="2"/>
        </w:rPr>
      </w:pPr>
    </w:p>
    <w:p w14:paraId="113A2E3F" w14:textId="77777777" w:rsidR="00791F88" w:rsidRDefault="00791F88" w:rsidP="00791F88">
      <w:pPr>
        <w:pStyle w:val="Heading3"/>
      </w:pPr>
      <w:r>
        <w:t>2NC – T Fiscal Redistribution – Inequality</w:t>
      </w:r>
    </w:p>
    <w:p w14:paraId="000CE36F" w14:textId="77777777" w:rsidR="00791F88" w:rsidRDefault="00791F88" w:rsidP="00791F88"/>
    <w:p w14:paraId="097DC3D0" w14:textId="77777777" w:rsidR="00791F88" w:rsidRDefault="00791F88" w:rsidP="00791F88">
      <w:pPr>
        <w:pStyle w:val="Heading4"/>
      </w:pPr>
      <w:r>
        <w:t xml:space="preserve">Fiscal redistribution must reduce income </w:t>
      </w:r>
      <w:proofErr w:type="gramStart"/>
      <w:r>
        <w:t>inequality</w:t>
      </w:r>
      <w:proofErr w:type="gramEnd"/>
    </w:p>
    <w:p w14:paraId="38CDB5AA" w14:textId="77777777" w:rsidR="00791F88" w:rsidRDefault="00791F88" w:rsidP="00791F88">
      <w:r w:rsidRPr="00421274">
        <w:rPr>
          <w:rStyle w:val="Style13ptBold"/>
        </w:rPr>
        <w:t>Sheff Economics Research 16</w:t>
      </w:r>
      <w:r>
        <w:t xml:space="preserve"> [Sheff Economics Research, 2-4-2016, "Fiscal redistribution ahead of elections to bolster democracy," Medium, https://medium.com/@sheffeconomics/democratic-government-policies-tackling-inequality-before-elections-supports-democracy-17006e6eb29] </w:t>
      </w:r>
      <w:proofErr w:type="gramStart"/>
      <w:r>
        <w:t>VL</w:t>
      </w:r>
      <w:proofErr w:type="gramEnd"/>
    </w:p>
    <w:p w14:paraId="46BF1D9B" w14:textId="77777777" w:rsidR="00791F88" w:rsidRPr="0016576E" w:rsidRDefault="00791F88" w:rsidP="00791F88">
      <w:r w:rsidRPr="00421274">
        <w:rPr>
          <w:highlight w:val="cyan"/>
          <w:u w:val="single"/>
        </w:rPr>
        <w:t>Fiscal redistribution is</w:t>
      </w:r>
      <w:r w:rsidRPr="00421274">
        <w:rPr>
          <w:u w:val="single"/>
        </w:rPr>
        <w:t xml:space="preserve"> defined as </w:t>
      </w:r>
      <w:r w:rsidRPr="00F13BEB">
        <w:rPr>
          <w:b/>
          <w:bCs/>
          <w:highlight w:val="cyan"/>
          <w:u w:val="single"/>
        </w:rPr>
        <w:t>the reduction in income inequality</w:t>
      </w:r>
      <w:r w:rsidRPr="00421274">
        <w:rPr>
          <w:u w:val="single"/>
        </w:rPr>
        <w:t xml:space="preserve">, brought about </w:t>
      </w:r>
      <w:r w:rsidRPr="00421274">
        <w:rPr>
          <w:highlight w:val="cyan"/>
          <w:u w:val="single"/>
        </w:rPr>
        <w:t>by government via taxes and transfers</w:t>
      </w:r>
      <w:r w:rsidRPr="00421274">
        <w:rPr>
          <w:u w:val="single"/>
        </w:rPr>
        <w:t>.</w:t>
      </w:r>
      <w:r w:rsidRPr="0016576E">
        <w:t xml:space="preserve"> Their findings indicate that only in countries characterized as young democracies do elections exert a positive impact on fiscal redistribution.</w:t>
      </w:r>
    </w:p>
    <w:p w14:paraId="2CDFABAF" w14:textId="77777777" w:rsidR="00791F88" w:rsidRPr="00F13BEB" w:rsidRDefault="00791F88" w:rsidP="00791F88"/>
    <w:p w14:paraId="1BCA3364" w14:textId="77777777" w:rsidR="00791F88" w:rsidRPr="001E377E" w:rsidRDefault="00791F88" w:rsidP="00791F88"/>
    <w:p w14:paraId="37223C80" w14:textId="77777777" w:rsidR="00791F88" w:rsidRPr="002A012C" w:rsidRDefault="00791F88" w:rsidP="00791F88"/>
    <w:p w14:paraId="3777C4AE" w14:textId="77777777" w:rsidR="00791F88" w:rsidRPr="007801EC" w:rsidRDefault="00791F88" w:rsidP="00791F88"/>
    <w:p w14:paraId="08C11A4F" w14:textId="77777777" w:rsidR="00791F88" w:rsidRDefault="00791F88" w:rsidP="00791F88">
      <w:pPr>
        <w:rPr>
          <w:kern w:val="2"/>
        </w:rPr>
      </w:pPr>
    </w:p>
    <w:p w14:paraId="602147FB" w14:textId="77777777" w:rsidR="00791F88" w:rsidRPr="00791F88" w:rsidRDefault="00791F88" w:rsidP="00791F88"/>
    <w:sectPr w:rsidR="00791F88" w:rsidRPr="00791F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D3727" w14:textId="77777777" w:rsidR="00631D48" w:rsidRDefault="00631D48" w:rsidP="00066D2C">
      <w:pPr>
        <w:spacing w:after="0" w:line="240" w:lineRule="auto"/>
      </w:pPr>
      <w:r>
        <w:separator/>
      </w:r>
    </w:p>
  </w:endnote>
  <w:endnote w:type="continuationSeparator" w:id="0">
    <w:p w14:paraId="6C6190F3" w14:textId="77777777" w:rsidR="00631D48" w:rsidRDefault="00631D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B9A1" w14:textId="77777777" w:rsidR="00631D48" w:rsidRDefault="00631D48" w:rsidP="00066D2C">
      <w:pPr>
        <w:spacing w:after="0" w:line="240" w:lineRule="auto"/>
      </w:pPr>
      <w:r>
        <w:separator/>
      </w:r>
    </w:p>
  </w:footnote>
  <w:footnote w:type="continuationSeparator" w:id="0">
    <w:p w14:paraId="28A3C4B4" w14:textId="77777777" w:rsidR="00631D48" w:rsidRDefault="00631D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A327D"/>
    <w:multiLevelType w:val="hybridMultilevel"/>
    <w:tmpl w:val="991A0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0C2310"/>
    <w:multiLevelType w:val="hybridMultilevel"/>
    <w:tmpl w:val="D9FE7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E3DDD"/>
    <w:multiLevelType w:val="hybridMultilevel"/>
    <w:tmpl w:val="D9FE7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7F5A13"/>
    <w:multiLevelType w:val="hybridMultilevel"/>
    <w:tmpl w:val="44CC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6920823">
    <w:abstractNumId w:val="14"/>
  </w:num>
  <w:num w:numId="46" w16cid:durableId="546722849">
    <w:abstractNumId w:val="17"/>
  </w:num>
  <w:num w:numId="47" w16cid:durableId="1241673825">
    <w:abstractNumId w:val="13"/>
  </w:num>
  <w:num w:numId="48" w16cid:durableId="21125849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26C1"/>
    <w:rsid w:val="00001C7E"/>
    <w:rsid w:val="0000487C"/>
    <w:rsid w:val="0001144A"/>
    <w:rsid w:val="00011FEF"/>
    <w:rsid w:val="00013C8B"/>
    <w:rsid w:val="00017968"/>
    <w:rsid w:val="00023AEF"/>
    <w:rsid w:val="000250CA"/>
    <w:rsid w:val="00032119"/>
    <w:rsid w:val="000405D5"/>
    <w:rsid w:val="00041243"/>
    <w:rsid w:val="000427BD"/>
    <w:rsid w:val="00043C82"/>
    <w:rsid w:val="00050713"/>
    <w:rsid w:val="00053D0F"/>
    <w:rsid w:val="00056966"/>
    <w:rsid w:val="0005731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40"/>
    <w:rsid w:val="000A3A9A"/>
    <w:rsid w:val="000A4AE6"/>
    <w:rsid w:val="000A5EE1"/>
    <w:rsid w:val="000B3425"/>
    <w:rsid w:val="000B5FBB"/>
    <w:rsid w:val="000B6974"/>
    <w:rsid w:val="000B6B3E"/>
    <w:rsid w:val="000C137E"/>
    <w:rsid w:val="000D0D08"/>
    <w:rsid w:val="000D739E"/>
    <w:rsid w:val="000D7A2C"/>
    <w:rsid w:val="000E0913"/>
    <w:rsid w:val="000E13F7"/>
    <w:rsid w:val="000E2525"/>
    <w:rsid w:val="000F2A96"/>
    <w:rsid w:val="000F5C68"/>
    <w:rsid w:val="000F6390"/>
    <w:rsid w:val="000F6530"/>
    <w:rsid w:val="000F775F"/>
    <w:rsid w:val="001014FC"/>
    <w:rsid w:val="0010417F"/>
    <w:rsid w:val="00105540"/>
    <w:rsid w:val="00105C8A"/>
    <w:rsid w:val="001108F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EDF"/>
    <w:rsid w:val="001378C8"/>
    <w:rsid w:val="00140A6B"/>
    <w:rsid w:val="00144AD4"/>
    <w:rsid w:val="00146731"/>
    <w:rsid w:val="00146F2E"/>
    <w:rsid w:val="00150A2E"/>
    <w:rsid w:val="00152BF7"/>
    <w:rsid w:val="00160EBA"/>
    <w:rsid w:val="00163574"/>
    <w:rsid w:val="00164256"/>
    <w:rsid w:val="001645D4"/>
    <w:rsid w:val="0016567B"/>
    <w:rsid w:val="0016568A"/>
    <w:rsid w:val="00170A72"/>
    <w:rsid w:val="00171A2A"/>
    <w:rsid w:val="001723BA"/>
    <w:rsid w:val="00175A0C"/>
    <w:rsid w:val="00180A4E"/>
    <w:rsid w:val="00181F58"/>
    <w:rsid w:val="001843A4"/>
    <w:rsid w:val="00186B65"/>
    <w:rsid w:val="00190CDA"/>
    <w:rsid w:val="00196816"/>
    <w:rsid w:val="0019779A"/>
    <w:rsid w:val="001977CD"/>
    <w:rsid w:val="0019782C"/>
    <w:rsid w:val="001A07A2"/>
    <w:rsid w:val="001A1361"/>
    <w:rsid w:val="001A1422"/>
    <w:rsid w:val="001A3079"/>
    <w:rsid w:val="001A4D9A"/>
    <w:rsid w:val="001A6960"/>
    <w:rsid w:val="001B1595"/>
    <w:rsid w:val="001B1762"/>
    <w:rsid w:val="001B18CF"/>
    <w:rsid w:val="001B2C27"/>
    <w:rsid w:val="001C0A69"/>
    <w:rsid w:val="001C235B"/>
    <w:rsid w:val="001C26D1"/>
    <w:rsid w:val="001C48D7"/>
    <w:rsid w:val="001D1994"/>
    <w:rsid w:val="001D6D5C"/>
    <w:rsid w:val="001D7A6D"/>
    <w:rsid w:val="001E4A64"/>
    <w:rsid w:val="001E61F5"/>
    <w:rsid w:val="001E7002"/>
    <w:rsid w:val="001F0C01"/>
    <w:rsid w:val="001F1F4D"/>
    <w:rsid w:val="002005AF"/>
    <w:rsid w:val="00200C1A"/>
    <w:rsid w:val="002052E3"/>
    <w:rsid w:val="00210DC2"/>
    <w:rsid w:val="002110D6"/>
    <w:rsid w:val="002152F9"/>
    <w:rsid w:val="0021530A"/>
    <w:rsid w:val="00220D90"/>
    <w:rsid w:val="002212A9"/>
    <w:rsid w:val="002234FB"/>
    <w:rsid w:val="00225437"/>
    <w:rsid w:val="002263A1"/>
    <w:rsid w:val="00232746"/>
    <w:rsid w:val="00236707"/>
    <w:rsid w:val="00241116"/>
    <w:rsid w:val="00242093"/>
    <w:rsid w:val="0024328E"/>
    <w:rsid w:val="00247914"/>
    <w:rsid w:val="002508CB"/>
    <w:rsid w:val="002514A7"/>
    <w:rsid w:val="00253733"/>
    <w:rsid w:val="00256AC0"/>
    <w:rsid w:val="002573AF"/>
    <w:rsid w:val="00263CC5"/>
    <w:rsid w:val="00271866"/>
    <w:rsid w:val="00276E12"/>
    <w:rsid w:val="00277BB1"/>
    <w:rsid w:val="00281B05"/>
    <w:rsid w:val="00282932"/>
    <w:rsid w:val="00282FFC"/>
    <w:rsid w:val="002878D0"/>
    <w:rsid w:val="00290983"/>
    <w:rsid w:val="00290F1B"/>
    <w:rsid w:val="00291C09"/>
    <w:rsid w:val="002A3018"/>
    <w:rsid w:val="002A4DA5"/>
    <w:rsid w:val="002A4E73"/>
    <w:rsid w:val="002A57B1"/>
    <w:rsid w:val="002A6C12"/>
    <w:rsid w:val="002B2116"/>
    <w:rsid w:val="002B3050"/>
    <w:rsid w:val="002B5F0C"/>
    <w:rsid w:val="002C0731"/>
    <w:rsid w:val="002C0B33"/>
    <w:rsid w:val="002C30D9"/>
    <w:rsid w:val="002C6C7D"/>
    <w:rsid w:val="002C769C"/>
    <w:rsid w:val="002D2594"/>
    <w:rsid w:val="002D3647"/>
    <w:rsid w:val="002D418C"/>
    <w:rsid w:val="002E4F7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A2F"/>
    <w:rsid w:val="00316947"/>
    <w:rsid w:val="0031761F"/>
    <w:rsid w:val="003204E3"/>
    <w:rsid w:val="00323E50"/>
    <w:rsid w:val="003257AF"/>
    <w:rsid w:val="003264E7"/>
    <w:rsid w:val="00327FED"/>
    <w:rsid w:val="003301BC"/>
    <w:rsid w:val="00333A69"/>
    <w:rsid w:val="003352D6"/>
    <w:rsid w:val="00344BBB"/>
    <w:rsid w:val="00345BF2"/>
    <w:rsid w:val="00347131"/>
    <w:rsid w:val="003479B5"/>
    <w:rsid w:val="003500B6"/>
    <w:rsid w:val="00352622"/>
    <w:rsid w:val="00353F31"/>
    <w:rsid w:val="00355B45"/>
    <w:rsid w:val="00361FA0"/>
    <w:rsid w:val="003645FB"/>
    <w:rsid w:val="003662DB"/>
    <w:rsid w:val="00367D96"/>
    <w:rsid w:val="003706D8"/>
    <w:rsid w:val="00373B7F"/>
    <w:rsid w:val="003753F6"/>
    <w:rsid w:val="003779C8"/>
    <w:rsid w:val="00382DF7"/>
    <w:rsid w:val="00386B48"/>
    <w:rsid w:val="0039157C"/>
    <w:rsid w:val="00392D93"/>
    <w:rsid w:val="00393EF2"/>
    <w:rsid w:val="00394F71"/>
    <w:rsid w:val="00396D52"/>
    <w:rsid w:val="003A46B4"/>
    <w:rsid w:val="003A5CE8"/>
    <w:rsid w:val="003A698D"/>
    <w:rsid w:val="003B17B3"/>
    <w:rsid w:val="003B4705"/>
    <w:rsid w:val="003B4DEE"/>
    <w:rsid w:val="003B4F86"/>
    <w:rsid w:val="003B734D"/>
    <w:rsid w:val="003C177C"/>
    <w:rsid w:val="003C251E"/>
    <w:rsid w:val="003C3CCA"/>
    <w:rsid w:val="003C3FCC"/>
    <w:rsid w:val="003C6CA9"/>
    <w:rsid w:val="003D3B44"/>
    <w:rsid w:val="003D4150"/>
    <w:rsid w:val="003D5367"/>
    <w:rsid w:val="003E09E2"/>
    <w:rsid w:val="003F3920"/>
    <w:rsid w:val="003F4D5F"/>
    <w:rsid w:val="00405AD7"/>
    <w:rsid w:val="004127EF"/>
    <w:rsid w:val="00414EB4"/>
    <w:rsid w:val="004163FA"/>
    <w:rsid w:val="004208C6"/>
    <w:rsid w:val="00425531"/>
    <w:rsid w:val="00425A83"/>
    <w:rsid w:val="00426CC6"/>
    <w:rsid w:val="00431905"/>
    <w:rsid w:val="004326E6"/>
    <w:rsid w:val="00432F5F"/>
    <w:rsid w:val="0043419E"/>
    <w:rsid w:val="0043450D"/>
    <w:rsid w:val="004348C6"/>
    <w:rsid w:val="00434BCC"/>
    <w:rsid w:val="004350BF"/>
    <w:rsid w:val="00435588"/>
    <w:rsid w:val="00442E90"/>
    <w:rsid w:val="004433A0"/>
    <w:rsid w:val="004436F8"/>
    <w:rsid w:val="00447BAE"/>
    <w:rsid w:val="00450DA4"/>
    <w:rsid w:val="00457F13"/>
    <w:rsid w:val="004604DA"/>
    <w:rsid w:val="00462267"/>
    <w:rsid w:val="00462B60"/>
    <w:rsid w:val="00474720"/>
    <w:rsid w:val="00480A40"/>
    <w:rsid w:val="004827C9"/>
    <w:rsid w:val="00484E79"/>
    <w:rsid w:val="00486F5E"/>
    <w:rsid w:val="004875B9"/>
    <w:rsid w:val="00491C5F"/>
    <w:rsid w:val="0049341D"/>
    <w:rsid w:val="00493AA8"/>
    <w:rsid w:val="004A2B4E"/>
    <w:rsid w:val="004A40AB"/>
    <w:rsid w:val="004A539A"/>
    <w:rsid w:val="004A6B8B"/>
    <w:rsid w:val="004A74B8"/>
    <w:rsid w:val="004B3C97"/>
    <w:rsid w:val="004B4D3B"/>
    <w:rsid w:val="004B5436"/>
    <w:rsid w:val="004C2990"/>
    <w:rsid w:val="004C385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831"/>
    <w:rsid w:val="004F16CA"/>
    <w:rsid w:val="004F4139"/>
    <w:rsid w:val="004F682B"/>
    <w:rsid w:val="00500F93"/>
    <w:rsid w:val="005015BF"/>
    <w:rsid w:val="00503593"/>
    <w:rsid w:val="005036B1"/>
    <w:rsid w:val="00511177"/>
    <w:rsid w:val="005125C9"/>
    <w:rsid w:val="0051306C"/>
    <w:rsid w:val="00515BDD"/>
    <w:rsid w:val="00521B9F"/>
    <w:rsid w:val="005268F8"/>
    <w:rsid w:val="00531C1B"/>
    <w:rsid w:val="0053626E"/>
    <w:rsid w:val="00544936"/>
    <w:rsid w:val="005449A8"/>
    <w:rsid w:val="0055242A"/>
    <w:rsid w:val="005525AE"/>
    <w:rsid w:val="005546C5"/>
    <w:rsid w:val="00554D3E"/>
    <w:rsid w:val="005558FC"/>
    <w:rsid w:val="00557B59"/>
    <w:rsid w:val="00560063"/>
    <w:rsid w:val="0056208B"/>
    <w:rsid w:val="00565142"/>
    <w:rsid w:val="00567D6A"/>
    <w:rsid w:val="00567D90"/>
    <w:rsid w:val="005749A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199"/>
    <w:rsid w:val="005D027B"/>
    <w:rsid w:val="005D3400"/>
    <w:rsid w:val="005D3778"/>
    <w:rsid w:val="005D388F"/>
    <w:rsid w:val="005D45F4"/>
    <w:rsid w:val="005D5373"/>
    <w:rsid w:val="005D700C"/>
    <w:rsid w:val="005E0F22"/>
    <w:rsid w:val="005E43F7"/>
    <w:rsid w:val="005E5941"/>
    <w:rsid w:val="005E78A2"/>
    <w:rsid w:val="005F5E14"/>
    <w:rsid w:val="00622773"/>
    <w:rsid w:val="00622C58"/>
    <w:rsid w:val="0062614B"/>
    <w:rsid w:val="006266E2"/>
    <w:rsid w:val="0063037B"/>
    <w:rsid w:val="00631D48"/>
    <w:rsid w:val="00632C54"/>
    <w:rsid w:val="00635616"/>
    <w:rsid w:val="00641E99"/>
    <w:rsid w:val="00643288"/>
    <w:rsid w:val="006463F8"/>
    <w:rsid w:val="00650C88"/>
    <w:rsid w:val="00651B35"/>
    <w:rsid w:val="0065258E"/>
    <w:rsid w:val="00655035"/>
    <w:rsid w:val="00656814"/>
    <w:rsid w:val="00657A00"/>
    <w:rsid w:val="00657A3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71"/>
    <w:rsid w:val="006C2072"/>
    <w:rsid w:val="006C43E7"/>
    <w:rsid w:val="006C4820"/>
    <w:rsid w:val="006C5872"/>
    <w:rsid w:val="006C60E0"/>
    <w:rsid w:val="006C676D"/>
    <w:rsid w:val="006C69E2"/>
    <w:rsid w:val="006C7825"/>
    <w:rsid w:val="006C7E1D"/>
    <w:rsid w:val="006D50F7"/>
    <w:rsid w:val="006D767A"/>
    <w:rsid w:val="006E2A45"/>
    <w:rsid w:val="006E37D4"/>
    <w:rsid w:val="006F3768"/>
    <w:rsid w:val="006F71DE"/>
    <w:rsid w:val="00704573"/>
    <w:rsid w:val="007072CC"/>
    <w:rsid w:val="0071254A"/>
    <w:rsid w:val="007131D2"/>
    <w:rsid w:val="00713917"/>
    <w:rsid w:val="00715BF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F88"/>
    <w:rsid w:val="00792AD8"/>
    <w:rsid w:val="00792D84"/>
    <w:rsid w:val="00795030"/>
    <w:rsid w:val="00795A26"/>
    <w:rsid w:val="007A00CB"/>
    <w:rsid w:val="007A312F"/>
    <w:rsid w:val="007A58B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D30"/>
    <w:rsid w:val="007E1757"/>
    <w:rsid w:val="007E18CC"/>
    <w:rsid w:val="007E1E34"/>
    <w:rsid w:val="007F1998"/>
    <w:rsid w:val="007F2034"/>
    <w:rsid w:val="007F4683"/>
    <w:rsid w:val="007F55A4"/>
    <w:rsid w:val="007F7C5E"/>
    <w:rsid w:val="00800BF1"/>
    <w:rsid w:val="0080587F"/>
    <w:rsid w:val="00806B14"/>
    <w:rsid w:val="008114D4"/>
    <w:rsid w:val="00811BE1"/>
    <w:rsid w:val="0081234D"/>
    <w:rsid w:val="00812D2D"/>
    <w:rsid w:val="008168FD"/>
    <w:rsid w:val="00817A64"/>
    <w:rsid w:val="008202F7"/>
    <w:rsid w:val="008239C3"/>
    <w:rsid w:val="008247A4"/>
    <w:rsid w:val="00825D47"/>
    <w:rsid w:val="008272A6"/>
    <w:rsid w:val="0083258C"/>
    <w:rsid w:val="00833D6C"/>
    <w:rsid w:val="00837B42"/>
    <w:rsid w:val="00841328"/>
    <w:rsid w:val="00841CCC"/>
    <w:rsid w:val="00844377"/>
    <w:rsid w:val="008443EF"/>
    <w:rsid w:val="00844FC8"/>
    <w:rsid w:val="00846F90"/>
    <w:rsid w:val="00847E44"/>
    <w:rsid w:val="00851102"/>
    <w:rsid w:val="00852FB9"/>
    <w:rsid w:val="008536B7"/>
    <w:rsid w:val="00860F34"/>
    <w:rsid w:val="00862AC4"/>
    <w:rsid w:val="0086319B"/>
    <w:rsid w:val="00863CCE"/>
    <w:rsid w:val="008674A6"/>
    <w:rsid w:val="008711A8"/>
    <w:rsid w:val="0087210F"/>
    <w:rsid w:val="00872889"/>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A73"/>
    <w:rsid w:val="008C5B87"/>
    <w:rsid w:val="008C7D03"/>
    <w:rsid w:val="008D0448"/>
    <w:rsid w:val="008D0677"/>
    <w:rsid w:val="008D0C9E"/>
    <w:rsid w:val="008D2F03"/>
    <w:rsid w:val="008D3F55"/>
    <w:rsid w:val="008D6762"/>
    <w:rsid w:val="008E30D8"/>
    <w:rsid w:val="008E447C"/>
    <w:rsid w:val="008E596E"/>
    <w:rsid w:val="008E6741"/>
    <w:rsid w:val="008F04C5"/>
    <w:rsid w:val="008F125D"/>
    <w:rsid w:val="008F7A25"/>
    <w:rsid w:val="00901E9C"/>
    <w:rsid w:val="00906F79"/>
    <w:rsid w:val="00907369"/>
    <w:rsid w:val="00910B12"/>
    <w:rsid w:val="009114CF"/>
    <w:rsid w:val="00912404"/>
    <w:rsid w:val="00915919"/>
    <w:rsid w:val="00920B9A"/>
    <w:rsid w:val="009249C5"/>
    <w:rsid w:val="00925558"/>
    <w:rsid w:val="00925B25"/>
    <w:rsid w:val="009263C9"/>
    <w:rsid w:val="00930B2A"/>
    <w:rsid w:val="00936F03"/>
    <w:rsid w:val="0094018B"/>
    <w:rsid w:val="009418E3"/>
    <w:rsid w:val="009435BB"/>
    <w:rsid w:val="00943B02"/>
    <w:rsid w:val="00943DF2"/>
    <w:rsid w:val="00953429"/>
    <w:rsid w:val="009539A4"/>
    <w:rsid w:val="00955D2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6B3"/>
    <w:rsid w:val="009C6DFD"/>
    <w:rsid w:val="009C7060"/>
    <w:rsid w:val="009D399A"/>
    <w:rsid w:val="009D4A50"/>
    <w:rsid w:val="009D5FD0"/>
    <w:rsid w:val="009D66BC"/>
    <w:rsid w:val="009E428E"/>
    <w:rsid w:val="009E5273"/>
    <w:rsid w:val="009E53AF"/>
    <w:rsid w:val="009E6D4B"/>
    <w:rsid w:val="009E6DF5"/>
    <w:rsid w:val="009F02C5"/>
    <w:rsid w:val="009F076C"/>
    <w:rsid w:val="009F25F8"/>
    <w:rsid w:val="009F34CC"/>
    <w:rsid w:val="009F3C4D"/>
    <w:rsid w:val="009F479E"/>
    <w:rsid w:val="009F66D9"/>
    <w:rsid w:val="00A035A3"/>
    <w:rsid w:val="00A1128F"/>
    <w:rsid w:val="00A16440"/>
    <w:rsid w:val="00A169AC"/>
    <w:rsid w:val="00A2231D"/>
    <w:rsid w:val="00A2334F"/>
    <w:rsid w:val="00A250AA"/>
    <w:rsid w:val="00A277E6"/>
    <w:rsid w:val="00A30A8F"/>
    <w:rsid w:val="00A30CBC"/>
    <w:rsid w:val="00A3174A"/>
    <w:rsid w:val="00A35A28"/>
    <w:rsid w:val="00A368EF"/>
    <w:rsid w:val="00A41505"/>
    <w:rsid w:val="00A4414C"/>
    <w:rsid w:val="00A47EF1"/>
    <w:rsid w:val="00A502BA"/>
    <w:rsid w:val="00A51D29"/>
    <w:rsid w:val="00A54D46"/>
    <w:rsid w:val="00A56998"/>
    <w:rsid w:val="00A56D51"/>
    <w:rsid w:val="00A60D18"/>
    <w:rsid w:val="00A61207"/>
    <w:rsid w:val="00A61700"/>
    <w:rsid w:val="00A6285C"/>
    <w:rsid w:val="00A663F3"/>
    <w:rsid w:val="00A669F1"/>
    <w:rsid w:val="00A67489"/>
    <w:rsid w:val="00A7268C"/>
    <w:rsid w:val="00A7296C"/>
    <w:rsid w:val="00A74365"/>
    <w:rsid w:val="00A745BF"/>
    <w:rsid w:val="00A74A79"/>
    <w:rsid w:val="00A74E46"/>
    <w:rsid w:val="00A81524"/>
    <w:rsid w:val="00A81D60"/>
    <w:rsid w:val="00A81DEA"/>
    <w:rsid w:val="00A8566A"/>
    <w:rsid w:val="00A86CFD"/>
    <w:rsid w:val="00A8787E"/>
    <w:rsid w:val="00A90163"/>
    <w:rsid w:val="00A90A39"/>
    <w:rsid w:val="00AA1AC0"/>
    <w:rsid w:val="00AA3B66"/>
    <w:rsid w:val="00AA5803"/>
    <w:rsid w:val="00AA584F"/>
    <w:rsid w:val="00AB2843"/>
    <w:rsid w:val="00AB3118"/>
    <w:rsid w:val="00AB6F32"/>
    <w:rsid w:val="00AC46C7"/>
    <w:rsid w:val="00AC55EB"/>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FA2"/>
    <w:rsid w:val="00B0178C"/>
    <w:rsid w:val="00B019F0"/>
    <w:rsid w:val="00B02885"/>
    <w:rsid w:val="00B04EC7"/>
    <w:rsid w:val="00B06440"/>
    <w:rsid w:val="00B1231F"/>
    <w:rsid w:val="00B17927"/>
    <w:rsid w:val="00B20C75"/>
    <w:rsid w:val="00B2113E"/>
    <w:rsid w:val="00B2123B"/>
    <w:rsid w:val="00B23D78"/>
    <w:rsid w:val="00B2410E"/>
    <w:rsid w:val="00B2727D"/>
    <w:rsid w:val="00B301A2"/>
    <w:rsid w:val="00B31350"/>
    <w:rsid w:val="00B315A8"/>
    <w:rsid w:val="00B32C3E"/>
    <w:rsid w:val="00B3612A"/>
    <w:rsid w:val="00B4010C"/>
    <w:rsid w:val="00B41D37"/>
    <w:rsid w:val="00B45128"/>
    <w:rsid w:val="00B50591"/>
    <w:rsid w:val="00B53DB3"/>
    <w:rsid w:val="00B544B1"/>
    <w:rsid w:val="00B66AF2"/>
    <w:rsid w:val="00B72848"/>
    <w:rsid w:val="00B74544"/>
    <w:rsid w:val="00B77754"/>
    <w:rsid w:val="00B81054"/>
    <w:rsid w:val="00B820DB"/>
    <w:rsid w:val="00B837F0"/>
    <w:rsid w:val="00B83896"/>
    <w:rsid w:val="00B84449"/>
    <w:rsid w:val="00B84E1E"/>
    <w:rsid w:val="00B860A9"/>
    <w:rsid w:val="00B97264"/>
    <w:rsid w:val="00BA0143"/>
    <w:rsid w:val="00BA227A"/>
    <w:rsid w:val="00BA28D1"/>
    <w:rsid w:val="00BA4C69"/>
    <w:rsid w:val="00BA4D4C"/>
    <w:rsid w:val="00BA61AF"/>
    <w:rsid w:val="00BB1630"/>
    <w:rsid w:val="00BB1929"/>
    <w:rsid w:val="00BB6860"/>
    <w:rsid w:val="00BC2B38"/>
    <w:rsid w:val="00BC3256"/>
    <w:rsid w:val="00BC3592"/>
    <w:rsid w:val="00BC36DF"/>
    <w:rsid w:val="00BC376C"/>
    <w:rsid w:val="00BC4B41"/>
    <w:rsid w:val="00BC66ED"/>
    <w:rsid w:val="00BD11D3"/>
    <w:rsid w:val="00BD2B47"/>
    <w:rsid w:val="00BD2CAA"/>
    <w:rsid w:val="00BD30CB"/>
    <w:rsid w:val="00BD3B65"/>
    <w:rsid w:val="00BD6168"/>
    <w:rsid w:val="00BE1C5C"/>
    <w:rsid w:val="00BE3E67"/>
    <w:rsid w:val="00BE50E6"/>
    <w:rsid w:val="00BE61B2"/>
    <w:rsid w:val="00BE7CC3"/>
    <w:rsid w:val="00BF10BA"/>
    <w:rsid w:val="00BF2B0D"/>
    <w:rsid w:val="00BF4E3B"/>
    <w:rsid w:val="00BF5454"/>
    <w:rsid w:val="00BF7EC9"/>
    <w:rsid w:val="00C00D8A"/>
    <w:rsid w:val="00C01C49"/>
    <w:rsid w:val="00C0354B"/>
    <w:rsid w:val="00C040D1"/>
    <w:rsid w:val="00C054AF"/>
    <w:rsid w:val="00C066E6"/>
    <w:rsid w:val="00C110C0"/>
    <w:rsid w:val="00C12370"/>
    <w:rsid w:val="00C15000"/>
    <w:rsid w:val="00C15897"/>
    <w:rsid w:val="00C1616B"/>
    <w:rsid w:val="00C16B21"/>
    <w:rsid w:val="00C16DFC"/>
    <w:rsid w:val="00C20014"/>
    <w:rsid w:val="00C2079E"/>
    <w:rsid w:val="00C221CD"/>
    <w:rsid w:val="00C27729"/>
    <w:rsid w:val="00C30F28"/>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5D4"/>
    <w:rsid w:val="00C84097"/>
    <w:rsid w:val="00C85E15"/>
    <w:rsid w:val="00C87FA4"/>
    <w:rsid w:val="00C9181A"/>
    <w:rsid w:val="00C926C1"/>
    <w:rsid w:val="00C9487D"/>
    <w:rsid w:val="00C955CB"/>
    <w:rsid w:val="00C95664"/>
    <w:rsid w:val="00C96E53"/>
    <w:rsid w:val="00CA1597"/>
    <w:rsid w:val="00CA25CC"/>
    <w:rsid w:val="00CA2BA2"/>
    <w:rsid w:val="00CA3ACE"/>
    <w:rsid w:val="00CA5FFF"/>
    <w:rsid w:val="00CA7F86"/>
    <w:rsid w:val="00CB32EF"/>
    <w:rsid w:val="00CB4799"/>
    <w:rsid w:val="00CC1BDF"/>
    <w:rsid w:val="00CC2051"/>
    <w:rsid w:val="00CC21EC"/>
    <w:rsid w:val="00CC3ADF"/>
    <w:rsid w:val="00CC482B"/>
    <w:rsid w:val="00CC4CB0"/>
    <w:rsid w:val="00CD105E"/>
    <w:rsid w:val="00CD4AE6"/>
    <w:rsid w:val="00CD5211"/>
    <w:rsid w:val="00CD57F9"/>
    <w:rsid w:val="00CD5CD1"/>
    <w:rsid w:val="00CE0BB8"/>
    <w:rsid w:val="00CE54E0"/>
    <w:rsid w:val="00CE5835"/>
    <w:rsid w:val="00CE6FA1"/>
    <w:rsid w:val="00CF01C3"/>
    <w:rsid w:val="00CF1938"/>
    <w:rsid w:val="00CF24CD"/>
    <w:rsid w:val="00D01F0A"/>
    <w:rsid w:val="00D11418"/>
    <w:rsid w:val="00D12E8B"/>
    <w:rsid w:val="00D13012"/>
    <w:rsid w:val="00D13074"/>
    <w:rsid w:val="00D14159"/>
    <w:rsid w:val="00D14990"/>
    <w:rsid w:val="00D217F8"/>
    <w:rsid w:val="00D24268"/>
    <w:rsid w:val="00D25BE6"/>
    <w:rsid w:val="00D321DB"/>
    <w:rsid w:val="00D32460"/>
    <w:rsid w:val="00D32EBF"/>
    <w:rsid w:val="00D343B3"/>
    <w:rsid w:val="00D35073"/>
    <w:rsid w:val="00D36085"/>
    <w:rsid w:val="00D41326"/>
    <w:rsid w:val="00D421D9"/>
    <w:rsid w:val="00D4580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23A"/>
    <w:rsid w:val="00D92B75"/>
    <w:rsid w:val="00D9566D"/>
    <w:rsid w:val="00DA0EF7"/>
    <w:rsid w:val="00DA3B77"/>
    <w:rsid w:val="00DA4B3F"/>
    <w:rsid w:val="00DA4EB6"/>
    <w:rsid w:val="00DA5F0C"/>
    <w:rsid w:val="00DB20EB"/>
    <w:rsid w:val="00DB33F6"/>
    <w:rsid w:val="00DB38CC"/>
    <w:rsid w:val="00DC08B6"/>
    <w:rsid w:val="00DC277F"/>
    <w:rsid w:val="00DC3789"/>
    <w:rsid w:val="00DD068E"/>
    <w:rsid w:val="00DD0950"/>
    <w:rsid w:val="00DD0BFE"/>
    <w:rsid w:val="00DD1013"/>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9F"/>
    <w:rsid w:val="00E165FC"/>
    <w:rsid w:val="00E168D7"/>
    <w:rsid w:val="00E216DF"/>
    <w:rsid w:val="00E23A47"/>
    <w:rsid w:val="00E23E0E"/>
    <w:rsid w:val="00E2482B"/>
    <w:rsid w:val="00E2592B"/>
    <w:rsid w:val="00E25D98"/>
    <w:rsid w:val="00E264F8"/>
    <w:rsid w:val="00E30C52"/>
    <w:rsid w:val="00E33666"/>
    <w:rsid w:val="00E3771A"/>
    <w:rsid w:val="00E40B45"/>
    <w:rsid w:val="00E41637"/>
    <w:rsid w:val="00E43C5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6F07"/>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8D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732"/>
    <w:rsid w:val="00F57FCC"/>
    <w:rsid w:val="00F61907"/>
    <w:rsid w:val="00F61AB2"/>
    <w:rsid w:val="00F65464"/>
    <w:rsid w:val="00F676CA"/>
    <w:rsid w:val="00F70E1C"/>
    <w:rsid w:val="00F72FCE"/>
    <w:rsid w:val="00F734F9"/>
    <w:rsid w:val="00F73F90"/>
    <w:rsid w:val="00F74D13"/>
    <w:rsid w:val="00F80FBD"/>
    <w:rsid w:val="00F849FF"/>
    <w:rsid w:val="00F86F58"/>
    <w:rsid w:val="00F910D8"/>
    <w:rsid w:val="00F936BB"/>
    <w:rsid w:val="00F93BAD"/>
    <w:rsid w:val="00F941DD"/>
    <w:rsid w:val="00F95311"/>
    <w:rsid w:val="00F95F8F"/>
    <w:rsid w:val="00FA084A"/>
    <w:rsid w:val="00FA0A18"/>
    <w:rsid w:val="00FA1BBD"/>
    <w:rsid w:val="00FA3F06"/>
    <w:rsid w:val="00FA44DD"/>
    <w:rsid w:val="00FA70EC"/>
    <w:rsid w:val="00FC1707"/>
    <w:rsid w:val="00FC1C82"/>
    <w:rsid w:val="00FC1D2F"/>
    <w:rsid w:val="00FC251F"/>
    <w:rsid w:val="00FC45AC"/>
    <w:rsid w:val="00FC4CFF"/>
    <w:rsid w:val="00FC5DE9"/>
    <w:rsid w:val="00FD0415"/>
    <w:rsid w:val="00FD44E2"/>
    <w:rsid w:val="00FD48FA"/>
    <w:rsid w:val="00FD73C3"/>
    <w:rsid w:val="00FE2FD3"/>
    <w:rsid w:val="00FE5699"/>
    <w:rsid w:val="00FE57BD"/>
    <w:rsid w:val="00FE60F9"/>
    <w:rsid w:val="00FE6DE0"/>
    <w:rsid w:val="00FF06B2"/>
    <w:rsid w:val="00FF2542"/>
    <w:rsid w:val="00FF29EF"/>
    <w:rsid w:val="00FF3D23"/>
    <w:rsid w:val="00FF530C"/>
    <w:rsid w:val="00FF654E"/>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2AFD6"/>
  <w15:chartTrackingRefBased/>
  <w15:docId w15:val="{5DBFFA1D-C7A2-4A4E-BEBA-C8A2A87D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50591"/>
  </w:style>
  <w:style w:type="paragraph" w:styleId="Heading1">
    <w:name w:val="heading 1"/>
    <w:aliases w:val="Pocket"/>
    <w:basedOn w:val="Normal"/>
    <w:next w:val="Normal"/>
    <w:link w:val="Heading1Char"/>
    <w:autoRedefine/>
    <w:qFormat/>
    <w:rsid w:val="00B50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50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50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autoRedefine/>
    <w:uiPriority w:val="3"/>
    <w:unhideWhenUsed/>
    <w:qFormat/>
    <w:rsid w:val="00B505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3C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0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59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B50591"/>
    <w:rPr>
      <w:b/>
      <w:i w:val="0"/>
      <w:iCs/>
      <w:u w:val="single"/>
    </w:rPr>
  </w:style>
  <w:style w:type="character" w:styleId="FollowedHyperlink">
    <w:name w:val="FollowedHyperlink"/>
    <w:basedOn w:val="DefaultParagraphFont"/>
    <w:uiPriority w:val="99"/>
    <w:semiHidden/>
    <w:unhideWhenUsed/>
    <w:rsid w:val="00B50591"/>
    <w:rPr>
      <w:color w:val="auto"/>
      <w:u w:val="none"/>
    </w:rPr>
  </w:style>
  <w:style w:type="character" w:customStyle="1" w:styleId="Heading1Char">
    <w:name w:val="Heading 1 Char"/>
    <w:aliases w:val="Pocket Char"/>
    <w:basedOn w:val="DefaultParagraphFont"/>
    <w:link w:val="Heading1"/>
    <w:rsid w:val="00B5059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5059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50591"/>
    <w:rPr>
      <w:rFonts w:eastAsiaTheme="majorEastAs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50591"/>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0591"/>
    <w:rPr>
      <w:b/>
      <w:bCs/>
      <w:sz w:val="26"/>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B50591"/>
    <w:rPr>
      <w:u w:val="single"/>
    </w:rPr>
  </w:style>
  <w:style w:type="character" w:styleId="Strong">
    <w:name w:val="Strong"/>
    <w:basedOn w:val="DefaultParagraphFont"/>
    <w:uiPriority w:val="22"/>
    <w:qFormat/>
    <w:rsid w:val="00863CCE"/>
    <w:rPr>
      <w:b/>
      <w:bCs/>
    </w:rPr>
  </w:style>
  <w:style w:type="character" w:styleId="BookTitle">
    <w:name w:val="Book Title"/>
    <w:basedOn w:val="DefaultParagraphFont"/>
    <w:uiPriority w:val="33"/>
    <w:qFormat/>
    <w:rsid w:val="00863CCE"/>
    <w:rPr>
      <w:b/>
      <w:bCs/>
      <w:i/>
      <w:iCs/>
      <w:spacing w:val="5"/>
    </w:rPr>
  </w:style>
  <w:style w:type="character" w:customStyle="1" w:styleId="Heading5Char">
    <w:name w:val="Heading 5 Char"/>
    <w:basedOn w:val="DefaultParagraphFont"/>
    <w:link w:val="Heading5"/>
    <w:uiPriority w:val="9"/>
    <w:semiHidden/>
    <w:rsid w:val="00863C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3CCE"/>
  </w:style>
  <w:style w:type="paragraph" w:styleId="Header">
    <w:name w:val="header"/>
    <w:basedOn w:val="Normal"/>
    <w:link w:val="HeaderChar"/>
    <w:uiPriority w:val="99"/>
    <w:semiHidden/>
    <w:rsid w:val="00863C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3CCE"/>
    <w:rPr>
      <w:rFonts w:ascii="Calibri" w:hAnsi="Calibri" w:cs="Calibri"/>
    </w:rPr>
  </w:style>
  <w:style w:type="paragraph" w:styleId="Footer">
    <w:name w:val="footer"/>
    <w:basedOn w:val="Normal"/>
    <w:link w:val="FooterChar"/>
    <w:uiPriority w:val="99"/>
    <w:semiHidden/>
    <w:rsid w:val="00863C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3CCE"/>
    <w:rPr>
      <w:rFonts w:ascii="Calibri" w:hAnsi="Calibri" w:cs="Calibri"/>
    </w:rPr>
  </w:style>
  <w:style w:type="paragraph" w:styleId="BodyText">
    <w:name w:val="Body Text"/>
    <w:basedOn w:val="Normal"/>
    <w:link w:val="BodyTextChar"/>
    <w:uiPriority w:val="99"/>
    <w:semiHidden/>
    <w:unhideWhenUsed/>
    <w:rsid w:val="00863CCE"/>
    <w:pPr>
      <w:spacing w:after="120"/>
    </w:pPr>
  </w:style>
  <w:style w:type="character" w:customStyle="1" w:styleId="BodyTextChar">
    <w:name w:val="Body Text Char"/>
    <w:basedOn w:val="DefaultParagraphFont"/>
    <w:link w:val="BodyText"/>
    <w:uiPriority w:val="99"/>
    <w:semiHidden/>
    <w:rsid w:val="00863CCE"/>
    <w:rPr>
      <w:rFonts w:ascii="Calibri" w:hAnsi="Calibri" w:cs="Calibri"/>
    </w:rPr>
  </w:style>
  <w:style w:type="paragraph" w:styleId="NoSpacing">
    <w:name w:val="No Spacing"/>
    <w:link w:val="NoSpacingChar"/>
    <w:uiPriority w:val="99"/>
    <w:unhideWhenUsed/>
    <w:qFormat/>
    <w:rsid w:val="00863CC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3CCE"/>
    <w:rPr>
      <w:rFonts w:ascii="Calibri" w:hAnsi="Calibri" w:cs="Calibri"/>
    </w:rPr>
  </w:style>
  <w:style w:type="character" w:styleId="Hyperlink">
    <w:name w:val="Hyperlink"/>
    <w:aliases w:val="heading 1 (block title),Read,Important,Card Text,Internet Link,Analytic Text,Internet link,Char Char1,Heading 3 Char1,Block Char1,Char Char Char Char Char Char Char Char Char1,Char1 Char1,Char Char Char Char Char Char Char Char2,Text 7 Char1"/>
    <w:basedOn w:val="DefaultParagraphFont"/>
    <w:uiPriority w:val="99"/>
    <w:unhideWhenUsed/>
    <w:rsid w:val="00B50591"/>
    <w:rPr>
      <w:color w:val="auto"/>
      <w:u w:val="none"/>
    </w:rPr>
  </w:style>
  <w:style w:type="character" w:styleId="UnresolvedMention">
    <w:name w:val="Unresolved Mention"/>
    <w:basedOn w:val="DefaultParagraphFont"/>
    <w:uiPriority w:val="99"/>
    <w:semiHidden/>
    <w:unhideWhenUsed/>
    <w:rsid w:val="00863CCE"/>
    <w:rPr>
      <w:color w:val="605E5C"/>
      <w:shd w:val="clear" w:color="auto" w:fill="E1DFDD"/>
    </w:rPr>
  </w:style>
  <w:style w:type="paragraph" w:customStyle="1" w:styleId="textbold">
    <w:name w:val="text bold"/>
    <w:basedOn w:val="Normal"/>
    <w:link w:val="Emphasis"/>
    <w:uiPriority w:val="7"/>
    <w:qFormat/>
    <w:rsid w:val="000405D5"/>
    <w:pPr>
      <w:widowControl w:val="0"/>
      <w:spacing w:after="0" w:line="240" w:lineRule="auto"/>
      <w:ind w:left="720"/>
    </w:pPr>
    <w:rPr>
      <w:b/>
      <w:iCs/>
      <w:u w:val="single"/>
    </w:rPr>
  </w:style>
  <w:style w:type="paragraph" w:styleId="ListParagraph">
    <w:name w:val="List Paragraph"/>
    <w:basedOn w:val="Normal"/>
    <w:uiPriority w:val="99"/>
    <w:unhideWhenUsed/>
    <w:qFormat/>
    <w:rsid w:val="00791F88"/>
    <w:pPr>
      <w:ind w:left="720"/>
      <w:contextualSpacing/>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rdway.org/memo/what-is-the-federal-jobs-guarantee-and-what-are-people-saying-about-it" TargetMode="External"/><Relationship Id="rId13" Type="http://schemas.openxmlformats.org/officeDocument/2006/relationships/hyperlink" Target="https://college.agrilife.org/rptsweb/wp-content/uploads/sites/21/2020/08/Reformulating_the_conceptualization_of_m.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ciologydictionary.org/redistribution-of-weal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dtic.mil/sti/pdfs/AD113016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jstor.org/stable/24291932" TargetMode="External"/><Relationship Id="rId4" Type="http://schemas.openxmlformats.org/officeDocument/2006/relationships/settings" Target="settings.xml"/><Relationship Id="rId9" Type="http://schemas.openxmlformats.org/officeDocument/2006/relationships/hyperlink" Target="https://college.agrilife.org/rptsweb/wp-content/uploads/sites/21/2020/08/Reformulating_the_conceptualization_of_m.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43005</Words>
  <Characters>245133</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Lucas Lobo</cp:lastModifiedBy>
  <cp:revision>5</cp:revision>
  <dcterms:created xsi:type="dcterms:W3CDTF">2023-08-12T19:50:00Z</dcterms:created>
  <dcterms:modified xsi:type="dcterms:W3CDTF">2023-08-14T01:58:00Z</dcterms:modified>
</cp:coreProperties>
</file>