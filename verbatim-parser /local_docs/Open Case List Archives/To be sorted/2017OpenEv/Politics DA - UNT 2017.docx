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E0D067" w14:textId="77777777" w:rsidR="00A95652" w:rsidRDefault="005E4B54" w:rsidP="005E4B54">
      <w:pPr>
        <w:pStyle w:val="Heading1"/>
      </w:pPr>
      <w:r>
        <w:t>Politics</w:t>
      </w:r>
    </w:p>
    <w:p w14:paraId="56A7A6FB" w14:textId="77777777" w:rsidR="00AA1458" w:rsidRDefault="000B64F4" w:rsidP="00AA1458">
      <w:pPr>
        <w:pStyle w:val="Heading2"/>
      </w:pPr>
      <w:r>
        <w:lastRenderedPageBreak/>
        <w:t>1NC</w:t>
      </w:r>
    </w:p>
    <w:p w14:paraId="78BDC16C" w14:textId="77777777" w:rsidR="00AA1458" w:rsidRDefault="00AA1458" w:rsidP="00AA1458">
      <w:pPr>
        <w:pStyle w:val="Heading3"/>
      </w:pPr>
      <w:bookmarkStart w:id="0" w:name="_GoBack"/>
      <w:bookmarkEnd w:id="0"/>
      <w:r>
        <w:lastRenderedPageBreak/>
        <w:t>1NC</w:t>
      </w:r>
      <w:r w:rsidR="000B64F4">
        <w:t xml:space="preserve"> Shell</w:t>
      </w:r>
    </w:p>
    <w:p w14:paraId="22B24F10" w14:textId="77777777" w:rsidR="00AA1458" w:rsidRDefault="00AA1458" w:rsidP="0077445F">
      <w:pPr>
        <w:pStyle w:val="Heading4"/>
      </w:pPr>
      <w:r>
        <w:t>Trump is still popular with his base</w:t>
      </w:r>
    </w:p>
    <w:p w14:paraId="2D8FD1FC" w14:textId="77777777" w:rsidR="00AA1458" w:rsidRDefault="00AA1458" w:rsidP="00AA1458">
      <w:r w:rsidRPr="000F6A11">
        <w:t xml:space="preserve">Dan </w:t>
      </w:r>
      <w:proofErr w:type="spellStart"/>
      <w:r w:rsidRPr="000F6A11">
        <w:rPr>
          <w:rStyle w:val="Style13ptBold"/>
        </w:rPr>
        <w:t>Balz</w:t>
      </w:r>
      <w:proofErr w:type="spellEnd"/>
      <w:r w:rsidRPr="000F6A11">
        <w:t xml:space="preserve"> </w:t>
      </w:r>
      <w:r w:rsidRPr="000F6A11">
        <w:rPr>
          <w:rStyle w:val="Style13ptBold"/>
        </w:rPr>
        <w:t>and</w:t>
      </w:r>
      <w:r w:rsidRPr="000F6A11">
        <w:t xml:space="preserve"> Scott </w:t>
      </w:r>
      <w:r w:rsidRPr="000F6A11">
        <w:rPr>
          <w:rStyle w:val="Style13ptBold"/>
        </w:rPr>
        <w:t>Clement</w:t>
      </w:r>
      <w:r w:rsidRPr="000F6A11">
        <w:t xml:space="preserve">, </w:t>
      </w:r>
      <w:r w:rsidRPr="0050789A">
        <w:t>4/23/</w:t>
      </w:r>
      <w:r w:rsidRPr="0050789A">
        <w:rPr>
          <w:rStyle w:val="Style13ptBold"/>
        </w:rPr>
        <w:t>17</w:t>
      </w:r>
      <w:r w:rsidRPr="000F6A11">
        <w:t>, The Washington Post, “nearing 100 days, trump’s approval at record lows but his base is holding,” https://www.washingtonpost.com/politics/nearing-100-days-trumps-approval-at-record-lows-but-his-base-is-holding/2017/04/22/a513a466-26b4-11e7-b503-9d616bd5a305_story.html</w:t>
      </w:r>
      <w:proofErr w:type="gramStart"/>
      <w:r w:rsidRPr="000F6A11">
        <w:t>?utm</w:t>
      </w:r>
      <w:proofErr w:type="gramEnd"/>
      <w:r w:rsidRPr="000F6A11">
        <w:t>_term=.7c01696d5634, mm</w:t>
      </w:r>
    </w:p>
    <w:p w14:paraId="01777ABB" w14:textId="77777777" w:rsidR="00AA1458" w:rsidRPr="000F6A11" w:rsidRDefault="00AA1458" w:rsidP="00AA1458"/>
    <w:p w14:paraId="5FAC04AA" w14:textId="77777777" w:rsidR="00AA1458" w:rsidRDefault="00AA1458" w:rsidP="00AA1458">
      <w:pPr>
        <w:rPr>
          <w:sz w:val="16"/>
        </w:rPr>
      </w:pPr>
      <w:r w:rsidRPr="000F6A11">
        <w:rPr>
          <w:rStyle w:val="StyleUnderline"/>
        </w:rPr>
        <w:t>There are no signs of major slippage in support among those who voted for Trump</w:t>
      </w:r>
      <w:r w:rsidRPr="000F6A11">
        <w:rPr>
          <w:sz w:val="16"/>
        </w:rPr>
        <w:t xml:space="preserve">. </w:t>
      </w:r>
      <w:r w:rsidRPr="000F6A11">
        <w:rPr>
          <w:rStyle w:val="StyleUnderline"/>
        </w:rPr>
        <w:t>His approval rating among those who cast ballots for him stands at 94 percent</w:t>
      </w:r>
      <w:r w:rsidRPr="000F6A11">
        <w:rPr>
          <w:sz w:val="16"/>
        </w:rPr>
        <w:t>. Among Republicans, it is 84 percent. Asked of those who voted for him whether they regret doing so, 2 percent say they do, while 96 percent say supporting Trump was the right thing to do. When asked if they would vote for him again, 96 percent say they would, which is higher than the 85 percent of Hillary Clinton voters who say they would support her again</w:t>
      </w:r>
      <w:proofErr w:type="gramStart"/>
      <w:r w:rsidRPr="000F6A11">
        <w:rPr>
          <w:sz w:val="16"/>
        </w:rPr>
        <w:t>.</w:t>
      </w:r>
      <w:r w:rsidRPr="000F6A11">
        <w:rPr>
          <w:sz w:val="12"/>
        </w:rPr>
        <w:t>¶</w:t>
      </w:r>
      <w:proofErr w:type="gramEnd"/>
      <w:r w:rsidRPr="000F6A11">
        <w:rPr>
          <w:sz w:val="16"/>
        </w:rPr>
        <w:t xml:space="preserve"> </w:t>
      </w:r>
      <w:r w:rsidRPr="000F6A11">
        <w:rPr>
          <w:rStyle w:val="StyleUnderline"/>
        </w:rPr>
        <w:t>Trump is also satisfying the substantial share of the electorate that voted for him with some reservation</w:t>
      </w:r>
      <w:r w:rsidRPr="000F6A11">
        <w:rPr>
          <w:sz w:val="16"/>
        </w:rPr>
        <w:t xml:space="preserve">. </w:t>
      </w:r>
      <w:r w:rsidRPr="000F6A11">
        <w:rPr>
          <w:rStyle w:val="StyleUnderline"/>
        </w:rPr>
        <w:t>Among Trump voters who say they were “somewhat enthusiastic” or less excited about supporting him, 88 percent approve of his current performance</w:t>
      </w:r>
      <w:r w:rsidRPr="000F6A11">
        <w:rPr>
          <w:sz w:val="16"/>
        </w:rPr>
        <w:t xml:space="preserve"> and 79 percent say he understands the problems of people like them.</w:t>
      </w:r>
    </w:p>
    <w:p w14:paraId="653BD874" w14:textId="77777777" w:rsidR="00AA1458" w:rsidRDefault="00AA1458" w:rsidP="00AA1458">
      <w:pPr>
        <w:pStyle w:val="Heading4"/>
      </w:pPr>
      <w:r>
        <w:t>[Insert plan unpopular with public/Trump’s base]</w:t>
      </w:r>
    </w:p>
    <w:p w14:paraId="43EBD89F" w14:textId="77777777" w:rsidR="000B64F4" w:rsidRPr="000B64F4" w:rsidRDefault="000B64F4" w:rsidP="000B64F4"/>
    <w:p w14:paraId="49E2169D" w14:textId="77777777" w:rsidR="00AA1458" w:rsidRDefault="00AA1458" w:rsidP="00AA1458">
      <w:pPr>
        <w:pStyle w:val="Heading4"/>
      </w:pPr>
      <w:r>
        <w:t>Collapse of base support triggers a diversionary nuclear war - extinction</w:t>
      </w:r>
    </w:p>
    <w:p w14:paraId="018A707D" w14:textId="77777777" w:rsidR="00AA1458" w:rsidRDefault="00AA1458" w:rsidP="00AA1458">
      <w:r w:rsidRPr="00C2032B">
        <w:t xml:space="preserve">Tim </w:t>
      </w:r>
      <w:r w:rsidRPr="00C2032B">
        <w:rPr>
          <w:rStyle w:val="Style13ptBold"/>
        </w:rPr>
        <w:t>Street</w:t>
      </w:r>
      <w:r w:rsidRPr="00C2032B">
        <w:t>, 11/30/</w:t>
      </w:r>
      <w:r w:rsidRPr="00C2032B">
        <w:rPr>
          <w:rStyle w:val="Style13ptBold"/>
        </w:rPr>
        <w:t>16</w:t>
      </w:r>
      <w:r w:rsidRPr="00C2032B">
        <w:t>, Oxford Research Group, “President Trump: Successor to the Nuclear Throne,” http://www.oxfordresearchgroup.org.uk/publications/briefing_papers_and_reports/president_trump_successor_nuclear_throne, mm</w:t>
      </w:r>
    </w:p>
    <w:p w14:paraId="370A0AA8" w14:textId="77777777" w:rsidR="00AA1458" w:rsidRPr="00C2032B" w:rsidRDefault="00AA1458" w:rsidP="00AA1458"/>
    <w:p w14:paraId="17479F0F" w14:textId="77777777" w:rsidR="00AA1458" w:rsidRDefault="00AA1458" w:rsidP="00AA1458">
      <w:pPr>
        <w:rPr>
          <w:sz w:val="16"/>
        </w:rPr>
      </w:pPr>
      <w:r w:rsidRPr="00EA546F">
        <w:rPr>
          <w:sz w:val="16"/>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w:t>
      </w:r>
      <w:r w:rsidRPr="00EA546F">
        <w:rPr>
          <w:rStyle w:val="StyleUnderline"/>
        </w:rPr>
        <w:t>The</w:t>
      </w:r>
      <w:r w:rsidRPr="00EA546F">
        <w:rPr>
          <w:sz w:val="16"/>
        </w:rPr>
        <w:t xml:space="preserve"> wide-ranging </w:t>
      </w:r>
      <w:r w:rsidRPr="00EA546F">
        <w:rPr>
          <w:rStyle w:val="StyleUnderline"/>
        </w:rPr>
        <w:t>implications of Trump’s election</w:t>
      </w:r>
      <w:r w:rsidRPr="00EA546F">
        <w:rPr>
          <w:sz w:val="16"/>
        </w:rPr>
        <w:t xml:space="preserve"> to the most powerful office on Earth—for the peace and stability of both that nation and the world—</w:t>
      </w:r>
      <w:r w:rsidRPr="00EA546F">
        <w:rPr>
          <w:rStyle w:val="StyleUnderline"/>
        </w:rPr>
        <w:t xml:space="preserve">cannot be </w:t>
      </w:r>
      <w:proofErr w:type="spellStart"/>
      <w:r w:rsidRPr="00EA546F">
        <w:rPr>
          <w:rStyle w:val="StyleUnderline"/>
        </w:rPr>
        <w:t>emphasised</w:t>
      </w:r>
      <w:proofErr w:type="spellEnd"/>
      <w:r w:rsidRPr="00EA546F">
        <w:rPr>
          <w:rStyle w:val="StyleUnderline"/>
        </w:rPr>
        <w:t xml:space="preserve"> enough</w:t>
      </w:r>
      <w:r w:rsidRPr="00EA546F">
        <w:rPr>
          <w:sz w:val="16"/>
        </w:rPr>
        <w:t xml:space="preserve">. In this regard, of the many uncertainties and worries brought on by a Trump presidency, </w:t>
      </w:r>
      <w:r w:rsidRPr="00EA546F">
        <w:rPr>
          <w:rStyle w:val="StyleUnderline"/>
        </w:rPr>
        <w:t>the</w:t>
      </w:r>
      <w:r w:rsidRPr="00EA546F">
        <w:rPr>
          <w:sz w:val="16"/>
        </w:rPr>
        <w:t xml:space="preserve"> two</w:t>
      </w:r>
      <w:r w:rsidRPr="00EA546F">
        <w:rPr>
          <w:rStyle w:val="StyleUnderline"/>
        </w:rPr>
        <w:t xml:space="preserve"> existential questions of</w:t>
      </w:r>
      <w:r w:rsidRPr="00EA546F">
        <w:rPr>
          <w:sz w:val="16"/>
        </w:rPr>
        <w:t xml:space="preserve"> climate change and </w:t>
      </w:r>
      <w:r w:rsidRPr="00EA546F">
        <w:rPr>
          <w:rStyle w:val="StyleUnderline"/>
        </w:rPr>
        <w:t>nuclear war stand out</w:t>
      </w:r>
      <w:proofErr w:type="gramStart"/>
      <w:r w:rsidRPr="00EA546F">
        <w:rPr>
          <w:sz w:val="16"/>
        </w:rPr>
        <w:t>.</w:t>
      </w:r>
      <w:r w:rsidRPr="00EA546F">
        <w:rPr>
          <w:sz w:val="12"/>
        </w:rPr>
        <w:t>¶</w:t>
      </w:r>
      <w:proofErr w:type="gramEnd"/>
      <w:r w:rsidRPr="00EA546F">
        <w:rPr>
          <w:sz w:val="16"/>
        </w:rPr>
        <w:t xml:space="preserve"> 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w:t>
      </w:r>
      <w:r w:rsidRPr="00C2032B">
        <w:rPr>
          <w:rStyle w:val="StyleUnderline"/>
        </w:rPr>
        <w:t xml:space="preserve">commentators are </w:t>
      </w:r>
      <w:r w:rsidRPr="00EA546F">
        <w:rPr>
          <w:sz w:val="16"/>
        </w:rPr>
        <w:t xml:space="preserve">already </w:t>
      </w:r>
      <w:r w:rsidRPr="00C2032B">
        <w:rPr>
          <w:rStyle w:val="StyleUnderline"/>
        </w:rPr>
        <w:t>raising concerns that</w:t>
      </w:r>
      <w:r w:rsidRPr="00EA546F">
        <w:rPr>
          <w:sz w:val="16"/>
        </w:rPr>
        <w:t xml:space="preserve"> a </w:t>
      </w:r>
      <w:r w:rsidRPr="00C2032B">
        <w:rPr>
          <w:rStyle w:val="StyleUnderline"/>
        </w:rPr>
        <w:t>Trump</w:t>
      </w:r>
      <w:r w:rsidRPr="00EA546F">
        <w:rPr>
          <w:sz w:val="16"/>
        </w:rPr>
        <w:t xml:space="preserve"> administration </w:t>
      </w:r>
      <w:r w:rsidRPr="00C2032B">
        <w:rPr>
          <w:rStyle w:val="StyleUnderline"/>
        </w:rPr>
        <w:t>will pursue policies</w:t>
      </w:r>
      <w:r w:rsidRPr="00EA546F">
        <w:rPr>
          <w:sz w:val="16"/>
        </w:rPr>
        <w:t xml:space="preserve"> </w:t>
      </w:r>
      <w:r w:rsidRPr="00C2032B">
        <w:rPr>
          <w:rStyle w:val="StyleUnderline"/>
        </w:rPr>
        <w:t>that will</w:t>
      </w:r>
      <w:r w:rsidRPr="00EA546F">
        <w:rPr>
          <w:sz w:val="16"/>
        </w:rPr>
        <w:t xml:space="preserve"> aggravate and </w:t>
      </w:r>
      <w:r w:rsidRPr="00C2032B">
        <w:rPr>
          <w:rStyle w:val="StyleUnderline"/>
        </w:rPr>
        <w:t>disappoint his supporters</w:t>
      </w:r>
      <w:r w:rsidRPr="00EA546F">
        <w:rPr>
          <w:sz w:val="16"/>
        </w:rPr>
        <w:t xml:space="preserve">, </w:t>
      </w:r>
      <w:r w:rsidRPr="00C2032B">
        <w:rPr>
          <w:rStyle w:val="StyleUnderline"/>
        </w:rPr>
        <w:t>a situation that could increase the possibility of the US engaging in a ‘diversionary’ war</w:t>
      </w:r>
      <w:r w:rsidRPr="00EA546F">
        <w:rPr>
          <w:sz w:val="16"/>
        </w:rPr>
        <w:t>.</w:t>
      </w:r>
      <w:r w:rsidRPr="00EA546F">
        <w:rPr>
          <w:sz w:val="12"/>
        </w:rPr>
        <w:t>¶</w:t>
      </w:r>
      <w:r w:rsidRPr="00EA546F">
        <w:rPr>
          <w:sz w:val="16"/>
        </w:rPr>
        <w:t xml:space="preserve">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proofErr w:type="gramStart"/>
      <w:r w:rsidRPr="00EA546F">
        <w:rPr>
          <w:sz w:val="16"/>
        </w:rPr>
        <w:t>.</w:t>
      </w:r>
      <w:r w:rsidRPr="00EA546F">
        <w:rPr>
          <w:sz w:val="12"/>
        </w:rPr>
        <w:t>¶</w:t>
      </w:r>
      <w:proofErr w:type="gramEnd"/>
      <w:r w:rsidRPr="00EA546F">
        <w:rPr>
          <w:sz w:val="16"/>
        </w:rPr>
        <w:t xml:space="preserve"> </w:t>
      </w:r>
      <w:r w:rsidRPr="00C2032B">
        <w:rPr>
          <w:rStyle w:val="StyleUnderline"/>
        </w:rPr>
        <w:t>The</w:t>
      </w:r>
      <w:r w:rsidRPr="00EA546F">
        <w:rPr>
          <w:sz w:val="16"/>
        </w:rPr>
        <w:t xml:space="preserve"> US </w:t>
      </w:r>
      <w:r w:rsidRPr="00C2032B">
        <w:rPr>
          <w:rStyle w:val="StyleUnderline"/>
        </w:rPr>
        <w:t>President</w:t>
      </w:r>
      <w:r w:rsidRPr="00EA546F">
        <w:rPr>
          <w:sz w:val="16"/>
        </w:rPr>
        <w:t xml:space="preserve"> </w:t>
      </w:r>
      <w:r w:rsidRPr="00C2032B">
        <w:rPr>
          <w:rStyle w:val="StyleUnderline"/>
        </w:rPr>
        <w:t>is solely responsible for the decision to use the</w:t>
      </w:r>
      <w:r w:rsidRPr="00EA546F">
        <w:rPr>
          <w:sz w:val="16"/>
        </w:rPr>
        <w:t xml:space="preserve"> near-unimaginably destructive power of the nation’s </w:t>
      </w:r>
      <w:r w:rsidRPr="00C2032B">
        <w:rPr>
          <w:rStyle w:val="StyleUnderline"/>
        </w:rPr>
        <w:t>nuclear arsenal</w:t>
      </w:r>
      <w:r w:rsidRPr="00EA546F">
        <w:rPr>
          <w:sz w:val="16"/>
        </w:rPr>
        <w:t xml:space="preserve">. Thus, as Bruce Blair—a former intercontinental ballistic missile launch control officer—makes clear, ‘Trump will have the sole authority to launch nuclear weapons whenever he chooses with a single phone call.’ The wider political meaning of the bomb for the world is aptly </w:t>
      </w:r>
      <w:proofErr w:type="spellStart"/>
      <w:r w:rsidRPr="00EA546F">
        <w:rPr>
          <w:sz w:val="16"/>
        </w:rPr>
        <w:t>summarised</w:t>
      </w:r>
      <w:proofErr w:type="spellEnd"/>
      <w:r w:rsidRPr="00EA546F">
        <w:rPr>
          <w:sz w:val="16"/>
        </w:rPr>
        <w:t xml:space="preserve"> by Daniel </w:t>
      </w:r>
      <w:proofErr w:type="spellStart"/>
      <w:r w:rsidRPr="00EA546F">
        <w:rPr>
          <w:sz w:val="16"/>
        </w:rPr>
        <w:t>Deudney</w:t>
      </w:r>
      <w:proofErr w:type="spellEnd"/>
      <w:r w:rsidRPr="00EA546F">
        <w:rPr>
          <w:sz w:val="16"/>
        </w:rPr>
        <w:t xml:space="preserve">, who describes nuclear weapons as ‘intrinsically despotic’ so that they have created ‘nuclear monarchies’ in all nuclear-armed states. </w:t>
      </w:r>
      <w:proofErr w:type="spellStart"/>
      <w:r w:rsidRPr="00EA546F">
        <w:rPr>
          <w:sz w:val="16"/>
        </w:rPr>
        <w:t>Deudney</w:t>
      </w:r>
      <w:proofErr w:type="spellEnd"/>
      <w:r w:rsidRPr="00EA546F">
        <w:rPr>
          <w:sz w:val="16"/>
        </w:rPr>
        <w:t xml:space="preserve">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w:t>
      </w:r>
      <w:r w:rsidRPr="00EA546F">
        <w:rPr>
          <w:sz w:val="12"/>
        </w:rPr>
        <w:t>¶</w:t>
      </w:r>
      <w:r w:rsidRPr="00EA546F">
        <w:rPr>
          <w:sz w:val="16"/>
        </w:rPr>
        <w:t xml:space="preserve"> Similarly, Elaine </w:t>
      </w:r>
      <w:proofErr w:type="spellStart"/>
      <w:r w:rsidRPr="00EA546F">
        <w:rPr>
          <w:sz w:val="16"/>
        </w:rPr>
        <w:t>Scarry</w:t>
      </w:r>
      <w:proofErr w:type="spellEnd"/>
      <w:r w:rsidRPr="00EA546F">
        <w:rPr>
          <w:sz w:val="16"/>
        </w:rPr>
        <w:t xml:space="preserve">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w:t>
      </w:r>
      <w:proofErr w:type="spellStart"/>
      <w:r w:rsidRPr="00EA546F">
        <w:rPr>
          <w:sz w:val="16"/>
        </w:rPr>
        <w:t>Scarry</w:t>
      </w:r>
      <w:proofErr w:type="spellEnd"/>
      <w:r w:rsidRPr="00EA546F">
        <w:rPr>
          <w:sz w:val="16"/>
        </w:rPr>
        <w:t xml:space="preserve"> argues that the American people must use the Constitution as a tool to dismantle the US nuclear weapons system, thereby </w:t>
      </w:r>
      <w:proofErr w:type="spellStart"/>
      <w:r w:rsidRPr="00EA546F">
        <w:rPr>
          <w:sz w:val="16"/>
        </w:rPr>
        <w:t>revitalising</w:t>
      </w:r>
      <w:proofErr w:type="spellEnd"/>
      <w:r w:rsidRPr="00EA546F">
        <w:rPr>
          <w:sz w:val="16"/>
        </w:rPr>
        <w:t xml:space="preserve"> democratic participation and control over decision-making. </w:t>
      </w:r>
      <w:proofErr w:type="spellStart"/>
      <w:r w:rsidRPr="00EA546F">
        <w:rPr>
          <w:sz w:val="16"/>
        </w:rPr>
        <w:t>Scarry</w:t>
      </w:r>
      <w:proofErr w:type="spellEnd"/>
      <w:r w:rsidRPr="00EA546F">
        <w:rPr>
          <w:sz w:val="16"/>
        </w:rPr>
        <w:t xml:space="preserve"> also outlines </w:t>
      </w:r>
      <w:r w:rsidRPr="00EA546F">
        <w:rPr>
          <w:sz w:val="16"/>
        </w:rPr>
        <w:lastRenderedPageBreak/>
        <w:t xml:space="preserve">the incredible might the president wields, with each of the US’s fourteen nuclear-armed submarines alone carrying ‘enough power to destroy the people of an entire continent’, equivalent to ‘eight times the full-blast power expended by Allied and Axis countries in World War II’. Nuclear specialist Hans Kristensen has described how </w:t>
      </w:r>
      <w:r w:rsidRPr="00EA546F">
        <w:rPr>
          <w:rStyle w:val="StyleUnderline"/>
        </w:rPr>
        <w:t>the US’s strategic nuclear war plan</w:t>
      </w:r>
      <w:r w:rsidRPr="00EA546F">
        <w:rPr>
          <w:sz w:val="16"/>
        </w:rPr>
        <w:t xml:space="preserve"> ‘if unleashed in its full capacity’ </w:t>
      </w:r>
      <w:r w:rsidRPr="00EA546F">
        <w:rPr>
          <w:rStyle w:val="StyleUnderline"/>
        </w:rPr>
        <w:t>could ‘kill hundreds of millions of people</w:t>
      </w:r>
      <w:r w:rsidRPr="00EA546F">
        <w:rPr>
          <w:sz w:val="16"/>
        </w:rPr>
        <w:t xml:space="preserve">, devastate entire nations, </w:t>
      </w:r>
      <w:r w:rsidRPr="00EA546F">
        <w:rPr>
          <w:rStyle w:val="StyleUnderline"/>
        </w:rPr>
        <w:t>and cause climatic effects on a global scale’</w:t>
      </w:r>
      <w:proofErr w:type="gramStart"/>
      <w:r w:rsidRPr="00EA546F">
        <w:rPr>
          <w:rStyle w:val="StyleUnderline"/>
        </w:rPr>
        <w:t>.</w:t>
      </w:r>
      <w:r w:rsidRPr="00EA546F">
        <w:rPr>
          <w:sz w:val="12"/>
        </w:rPr>
        <w:t>¶</w:t>
      </w:r>
      <w:proofErr w:type="gramEnd"/>
      <w:r w:rsidRPr="00EA546F">
        <w:rPr>
          <w:sz w:val="16"/>
        </w:rPr>
        <w:t xml:space="preserve"> </w:t>
      </w:r>
      <w:r w:rsidRPr="00EA546F">
        <w:rPr>
          <w:rStyle w:val="StyleUnderline"/>
        </w:rPr>
        <w:t>This</w:t>
      </w:r>
      <w:r w:rsidRPr="00EA546F">
        <w:rPr>
          <w:sz w:val="16"/>
        </w:rPr>
        <w:t xml:space="preserve"> war </w:t>
      </w:r>
      <w:r w:rsidRPr="00EA546F">
        <w:rPr>
          <w:rStyle w:val="StyleUnderline"/>
        </w:rPr>
        <w:t>plan</w:t>
      </w:r>
      <w:r w:rsidRPr="00EA546F">
        <w:rPr>
          <w:sz w:val="16"/>
        </w:rPr>
        <w:t xml:space="preserve"> consists of a ‘family of plans’ that </w:t>
      </w:r>
      <w:r w:rsidRPr="00EA546F">
        <w:rPr>
          <w:rStyle w:val="StyleUnderline"/>
        </w:rPr>
        <w:t>is aimed at</w:t>
      </w:r>
      <w:r w:rsidRPr="00EA546F">
        <w:rPr>
          <w:sz w:val="16"/>
        </w:rPr>
        <w:t xml:space="preserve"> ‘six potential adversaries’ whose identities are kept secret. Kristensen understands that they include ‘potentially </w:t>
      </w:r>
      <w:r w:rsidRPr="00EA546F">
        <w:rPr>
          <w:rStyle w:val="StyleUnderline"/>
        </w:rPr>
        <w:t>hostile countries with nuclear, chemical, and biological weapons</w:t>
      </w:r>
      <w:r w:rsidRPr="00EA546F">
        <w:rPr>
          <w:sz w:val="16"/>
        </w:rPr>
        <w:t xml:space="preserve"> (WMD)’, </w:t>
      </w:r>
      <w:r w:rsidRPr="00EA546F">
        <w:rPr>
          <w:rStyle w:val="StyleUnderline"/>
        </w:rPr>
        <w:t>meaning China, North Korea, Iran, Russia and Syria</w:t>
      </w:r>
      <w:r w:rsidRPr="00EA546F">
        <w:rPr>
          <w:sz w:val="16"/>
        </w:rPr>
        <w:t xml:space="preserve"> as well as a terrorist group backed by a state that has conducted a catastrophic WMD attack. The ‘dominant mission’ for US nuclear weapons within these plans is termed counterforce, meaning strikes on ‘military, mostly nuclear, targets and the enemy’s leadership’.</w:t>
      </w:r>
    </w:p>
    <w:p w14:paraId="31ADC117" w14:textId="77777777" w:rsidR="00AA1458" w:rsidRDefault="00AA1458" w:rsidP="00AA1458">
      <w:pPr>
        <w:rPr>
          <w:sz w:val="16"/>
        </w:rPr>
      </w:pPr>
    </w:p>
    <w:p w14:paraId="71D5637F" w14:textId="77777777" w:rsidR="00AA1458" w:rsidRPr="00550FA6" w:rsidRDefault="00AA1458" w:rsidP="00AA1458">
      <w:pPr>
        <w:rPr>
          <w:sz w:val="16"/>
        </w:rPr>
      </w:pPr>
    </w:p>
    <w:p w14:paraId="2256FEAB" w14:textId="77777777" w:rsidR="00AA1458" w:rsidRPr="00B578C2" w:rsidRDefault="00AA1458" w:rsidP="00AA1458"/>
    <w:p w14:paraId="7E749F96" w14:textId="77777777" w:rsidR="00AA1458" w:rsidRDefault="00AA1458" w:rsidP="00AA1458">
      <w:pPr>
        <w:pStyle w:val="Heading2"/>
      </w:pPr>
      <w:r>
        <w:lastRenderedPageBreak/>
        <w:t>UQ</w:t>
      </w:r>
    </w:p>
    <w:p w14:paraId="5B1B49E8" w14:textId="77777777" w:rsidR="00AA1458" w:rsidRDefault="00AA1458" w:rsidP="00AA1458">
      <w:pPr>
        <w:pStyle w:val="Heading3"/>
      </w:pPr>
      <w:r>
        <w:lastRenderedPageBreak/>
        <w:t>UQ – Popular w/Base</w:t>
      </w:r>
    </w:p>
    <w:p w14:paraId="40EF3268" w14:textId="77777777" w:rsidR="00AA1458" w:rsidRDefault="00AA1458" w:rsidP="00AA1458">
      <w:pPr>
        <w:pStyle w:val="Heading4"/>
      </w:pPr>
      <w:r>
        <w:t>Trump is still massively popular with his base</w:t>
      </w:r>
    </w:p>
    <w:p w14:paraId="336D938D" w14:textId="77777777" w:rsidR="00AA1458" w:rsidRDefault="00AA1458" w:rsidP="00AA1458">
      <w:r w:rsidRPr="00C65B27">
        <w:t xml:space="preserve">Eliza </w:t>
      </w:r>
      <w:proofErr w:type="spellStart"/>
      <w:r w:rsidRPr="00C65B27">
        <w:rPr>
          <w:rStyle w:val="Style13ptBold"/>
        </w:rPr>
        <w:t>Relman</w:t>
      </w:r>
      <w:proofErr w:type="spellEnd"/>
      <w:r w:rsidRPr="00C65B27">
        <w:rPr>
          <w:rStyle w:val="Style13ptBold"/>
        </w:rPr>
        <w:t xml:space="preserve">, </w:t>
      </w:r>
      <w:r w:rsidRPr="0050789A">
        <w:t>4/24/</w:t>
      </w:r>
      <w:r w:rsidRPr="0050789A">
        <w:rPr>
          <w:rStyle w:val="Style13ptBold"/>
        </w:rPr>
        <w:t>17</w:t>
      </w:r>
      <w:r w:rsidRPr="00C65B27">
        <w:t>, Business Insider, “Just 2% of Trump voters say they regret voting for him,” http://www.businessinsider.com/poll-trump-base-approval-rating-2017-4, mm</w:t>
      </w:r>
    </w:p>
    <w:p w14:paraId="0DC264EA" w14:textId="77777777" w:rsidR="00AA1458" w:rsidRPr="00C65B27" w:rsidRDefault="00AA1458" w:rsidP="00AA1458"/>
    <w:p w14:paraId="75A60C91" w14:textId="77777777" w:rsidR="00AA1458" w:rsidRPr="00C65B27" w:rsidRDefault="00AA1458" w:rsidP="00AA1458">
      <w:pPr>
        <w:rPr>
          <w:rStyle w:val="StyleUnderline"/>
        </w:rPr>
      </w:pPr>
      <w:r w:rsidRPr="00C65B27">
        <w:rPr>
          <w:rStyle w:val="StyleUnderline"/>
        </w:rPr>
        <w:t>While</w:t>
      </w:r>
      <w:r w:rsidRPr="00C65B27">
        <w:rPr>
          <w:sz w:val="16"/>
        </w:rPr>
        <w:t xml:space="preserve"> President Donald </w:t>
      </w:r>
      <w:r w:rsidRPr="00C65B27">
        <w:rPr>
          <w:rStyle w:val="StyleUnderline"/>
        </w:rPr>
        <w:t>Trump's approval ratings</w:t>
      </w:r>
      <w:r w:rsidRPr="00C65B27">
        <w:rPr>
          <w:sz w:val="16"/>
        </w:rPr>
        <w:t xml:space="preserve"> 100 days into his presidency </w:t>
      </w:r>
      <w:r w:rsidRPr="00C65B27">
        <w:rPr>
          <w:rStyle w:val="StyleUnderline"/>
        </w:rPr>
        <w:t>are the lowest in modern history, he's maintaining strong support among those who voted for him</w:t>
      </w:r>
      <w:proofErr w:type="gramStart"/>
      <w:r w:rsidRPr="00C65B27">
        <w:rPr>
          <w:sz w:val="16"/>
        </w:rPr>
        <w:t>.</w:t>
      </w:r>
      <w:r w:rsidRPr="00C65B27">
        <w:rPr>
          <w:sz w:val="12"/>
        </w:rPr>
        <w:t>¶</w:t>
      </w:r>
      <w:proofErr w:type="gramEnd"/>
      <w:r w:rsidRPr="00C65B27">
        <w:rPr>
          <w:sz w:val="16"/>
        </w:rPr>
        <w:t xml:space="preserve"> A Washington Post/ABC poll released Sunday found that while just 42% of respondents said they approved of Trump's performance so far, </w:t>
      </w:r>
      <w:r w:rsidRPr="00C65B27">
        <w:rPr>
          <w:rStyle w:val="StyleUnderline"/>
        </w:rPr>
        <w:t>96% of Trump voters said they did the right thing by voting for him.</w:t>
      </w:r>
      <w:r w:rsidRPr="00C65B27">
        <w:rPr>
          <w:sz w:val="12"/>
        </w:rPr>
        <w:t>¶</w:t>
      </w:r>
      <w:r w:rsidRPr="00C65B27">
        <w:rPr>
          <w:sz w:val="16"/>
        </w:rPr>
        <w:t xml:space="preserve"> </w:t>
      </w:r>
      <w:r w:rsidRPr="00C65B27">
        <w:rPr>
          <w:rStyle w:val="StyleUnderline"/>
        </w:rPr>
        <w:t>Just 2% said they regretted voting for Trump.</w:t>
      </w:r>
    </w:p>
    <w:p w14:paraId="7E3D1347" w14:textId="77777777" w:rsidR="00AA1458" w:rsidRDefault="00AA1458" w:rsidP="00AA1458">
      <w:pPr>
        <w:rPr>
          <w:sz w:val="16"/>
        </w:rPr>
      </w:pPr>
    </w:p>
    <w:p w14:paraId="08198DB2" w14:textId="77777777" w:rsidR="00AA1458" w:rsidRDefault="00AA1458" w:rsidP="00AA1458">
      <w:pPr>
        <w:pStyle w:val="Heading4"/>
      </w:pPr>
      <w:r>
        <w:t>Trump is still massively popular with his base</w:t>
      </w:r>
    </w:p>
    <w:p w14:paraId="575DA5BA" w14:textId="77777777" w:rsidR="00AA1458" w:rsidRDefault="00AA1458" w:rsidP="00AA1458">
      <w:r w:rsidRPr="00CC1165">
        <w:t xml:space="preserve">Graham </w:t>
      </w:r>
      <w:proofErr w:type="spellStart"/>
      <w:r w:rsidRPr="00CC1165">
        <w:rPr>
          <w:rStyle w:val="Style13ptBold"/>
        </w:rPr>
        <w:t>Lanktree</w:t>
      </w:r>
      <w:proofErr w:type="spellEnd"/>
      <w:r w:rsidRPr="00CC1165">
        <w:rPr>
          <w:rStyle w:val="Style13ptBold"/>
        </w:rPr>
        <w:t xml:space="preserve">, </w:t>
      </w:r>
      <w:r w:rsidRPr="0050789A">
        <w:t>4/24</w:t>
      </w:r>
      <w:r w:rsidRPr="00CC1165">
        <w:t>/</w:t>
      </w:r>
      <w:r w:rsidRPr="0050789A">
        <w:rPr>
          <w:rStyle w:val="Style13ptBold"/>
        </w:rPr>
        <w:t>17</w:t>
      </w:r>
      <w:r w:rsidRPr="00CC1165">
        <w:t>, Newsweek, “Only 2 percent regret voting for trump as his approval rating plummets ahead of 100 day benchmark,” http://www.newsweek.com/only-2-republicans-regret-voting-trump-his-approval-plummets-heading-final-588672, mm</w:t>
      </w:r>
    </w:p>
    <w:p w14:paraId="3EABB606" w14:textId="77777777" w:rsidR="00AA1458" w:rsidRPr="00CC1165" w:rsidRDefault="00AA1458" w:rsidP="00AA1458"/>
    <w:p w14:paraId="5C72DBC5" w14:textId="77777777" w:rsidR="00AA1458" w:rsidRPr="00CC1165" w:rsidRDefault="00AA1458" w:rsidP="00AA1458">
      <w:pPr>
        <w:rPr>
          <w:sz w:val="16"/>
        </w:rPr>
      </w:pPr>
      <w:r w:rsidRPr="00CC1165">
        <w:rPr>
          <w:rStyle w:val="StyleUnderline"/>
        </w:rPr>
        <w:t>Trump’s base</w:t>
      </w:r>
      <w:r w:rsidRPr="00CC1165">
        <w:rPr>
          <w:sz w:val="16"/>
        </w:rPr>
        <w:t xml:space="preserve">, however, </w:t>
      </w:r>
      <w:r w:rsidRPr="00CC1165">
        <w:rPr>
          <w:rStyle w:val="StyleUnderline"/>
        </w:rPr>
        <w:t>remains steadfast in its decision to vote for him</w:t>
      </w:r>
      <w:r w:rsidRPr="00CC1165">
        <w:rPr>
          <w:sz w:val="16"/>
        </w:rPr>
        <w:t xml:space="preserve">. </w:t>
      </w:r>
      <w:r w:rsidRPr="00CC1165">
        <w:rPr>
          <w:rStyle w:val="StyleUnderline"/>
        </w:rPr>
        <w:t>When asked</w:t>
      </w:r>
      <w:r w:rsidRPr="00CC1165">
        <w:rPr>
          <w:sz w:val="16"/>
        </w:rPr>
        <w:t xml:space="preserve"> in a joint ABC News and Washington Post poll published Sunday </w:t>
      </w:r>
      <w:r w:rsidRPr="00CC1165">
        <w:rPr>
          <w:rStyle w:val="StyleUnderline"/>
        </w:rPr>
        <w:t>whether supporting him at the ballot “was the right thing to do,” 96 percent of Trump voters agreed it</w:t>
      </w:r>
      <w:r w:rsidRPr="00CC1165">
        <w:rPr>
          <w:sz w:val="16"/>
        </w:rPr>
        <w:t xml:space="preserve"> </w:t>
      </w:r>
      <w:r w:rsidRPr="00CC1165">
        <w:rPr>
          <w:rStyle w:val="StyleUnderline"/>
        </w:rPr>
        <w:t>was. Only 2 percent said they regretted supporting him. Republicans by in large also believe Trump is in touch with the needs of “most people in the United States</w:t>
      </w:r>
      <w:r w:rsidRPr="00CC1165">
        <w:rPr>
          <w:sz w:val="16"/>
        </w:rPr>
        <w:t>.” High numbers of Americans among Democrats and independent voters though, believe he’s “out of touch” with the electorate.</w:t>
      </w:r>
    </w:p>
    <w:p w14:paraId="3D65FB5E" w14:textId="77777777" w:rsidR="00AA1458" w:rsidRPr="000F6A11" w:rsidRDefault="00AA1458" w:rsidP="00AA1458"/>
    <w:p w14:paraId="0C692715" w14:textId="77777777" w:rsidR="00AA1458" w:rsidRDefault="00AA1458" w:rsidP="00AA1458">
      <w:pPr>
        <w:pStyle w:val="Heading4"/>
      </w:pPr>
      <w:r>
        <w:t>Trump is popular with his base now</w:t>
      </w:r>
    </w:p>
    <w:p w14:paraId="390D139E" w14:textId="77777777" w:rsidR="00AA1458" w:rsidRDefault="00AA1458" w:rsidP="00AA1458">
      <w:r w:rsidRPr="00622EEA">
        <w:t xml:space="preserve">Edward </w:t>
      </w:r>
      <w:r w:rsidRPr="00622EEA">
        <w:rPr>
          <w:rStyle w:val="Style13ptBold"/>
        </w:rPr>
        <w:t xml:space="preserve">Morrissey, </w:t>
      </w:r>
      <w:r w:rsidRPr="0050789A">
        <w:t>4/19/</w:t>
      </w:r>
      <w:r w:rsidRPr="0050789A">
        <w:rPr>
          <w:rStyle w:val="Style13ptBold"/>
        </w:rPr>
        <w:t>17</w:t>
      </w:r>
      <w:r w:rsidRPr="00622EEA">
        <w:t>, The Week, “there is no real evidence that trump voters are turning on trump,” http://theweek.com/articles/692863/there-no-real-evidence-that-trump-voters-are-turning-trump, mm</w:t>
      </w:r>
    </w:p>
    <w:p w14:paraId="45B656B6" w14:textId="77777777" w:rsidR="00AA1458" w:rsidRDefault="00AA1458" w:rsidP="00AA1458"/>
    <w:p w14:paraId="7F295470" w14:textId="77777777" w:rsidR="00AA1458" w:rsidRDefault="00AA1458" w:rsidP="00AA1458">
      <w:pPr>
        <w:rPr>
          <w:sz w:val="16"/>
        </w:rPr>
      </w:pPr>
      <w:r w:rsidRPr="00622EEA">
        <w:rPr>
          <w:sz w:val="16"/>
        </w:rPr>
        <w:t xml:space="preserve">Perhaps that's a signal for potential problems ahead, but that conclusion misses a rather important point. Trump's </w:t>
      </w:r>
      <w:r w:rsidRPr="00622EEA">
        <w:rPr>
          <w:rStyle w:val="StyleUnderline"/>
        </w:rPr>
        <w:t>overall job approval</w:t>
      </w:r>
      <w:r w:rsidRPr="00622EEA">
        <w:rPr>
          <w:sz w:val="16"/>
        </w:rPr>
        <w:t xml:space="preserve"> in the February </w:t>
      </w:r>
      <w:r w:rsidRPr="00622EEA">
        <w:rPr>
          <w:rStyle w:val="StyleUnderline"/>
        </w:rPr>
        <w:t>survey was 46 percent</w:t>
      </w:r>
      <w:r w:rsidRPr="00622EEA">
        <w:rPr>
          <w:sz w:val="16"/>
        </w:rPr>
        <w:t xml:space="preserve"> — just a single point about the latest iteration of the same survey, 45 percent, statistically no change over two months. </w:t>
      </w:r>
      <w:r w:rsidRPr="00622EEA">
        <w:rPr>
          <w:rStyle w:val="StyleUnderline"/>
        </w:rPr>
        <w:t>Overall, voters appear to express a consistent view of Trump's performance</w:t>
      </w:r>
      <w:proofErr w:type="gramStart"/>
      <w:r w:rsidRPr="00622EEA">
        <w:rPr>
          <w:sz w:val="16"/>
        </w:rPr>
        <w:t>.</w:t>
      </w:r>
      <w:r w:rsidRPr="00622EEA">
        <w:rPr>
          <w:sz w:val="12"/>
        </w:rPr>
        <w:t>¶</w:t>
      </w:r>
      <w:proofErr w:type="gramEnd"/>
      <w:r w:rsidRPr="00622EEA">
        <w:rPr>
          <w:sz w:val="16"/>
        </w:rPr>
        <w:t xml:space="preserve"> Finally, a new Pew poll taken at roughly the same time shows a similarly consistent — if low — approval rating of 39 percent in both February and April. Pew takes readers through some negative demographic results, including a dismal 33/60 among women. Later, though, the analysis explains why Trump's support remains stable in polling. "Overall, 59 percent say Trump has done about as they expected, while 20 percent say he's done worse than they expected and 19 percent say he's done better," Pew notes. Combined, </w:t>
      </w:r>
      <w:r w:rsidRPr="00622EEA">
        <w:rPr>
          <w:rStyle w:val="StyleUnderline"/>
        </w:rPr>
        <w:t>78 percent believe Trump has performed at expectations or above them</w:t>
      </w:r>
      <w:r w:rsidRPr="00622EEA">
        <w:rPr>
          <w:sz w:val="16"/>
        </w:rPr>
        <w:t>, even with the demographic struggles and low personal-quality polling</w:t>
      </w:r>
      <w:proofErr w:type="gramStart"/>
      <w:r w:rsidRPr="00622EEA">
        <w:rPr>
          <w:sz w:val="16"/>
        </w:rPr>
        <w:t>.</w:t>
      </w:r>
      <w:r w:rsidRPr="00622EEA">
        <w:rPr>
          <w:sz w:val="12"/>
        </w:rPr>
        <w:t>¶</w:t>
      </w:r>
      <w:proofErr w:type="gramEnd"/>
      <w:r w:rsidRPr="00622EEA">
        <w:rPr>
          <w:sz w:val="16"/>
        </w:rPr>
        <w:t xml:space="preserve"> </w:t>
      </w:r>
      <w:r w:rsidRPr="00622EEA">
        <w:rPr>
          <w:rStyle w:val="StyleUnderline"/>
        </w:rPr>
        <w:t xml:space="preserve">Perhaps there will come a time when Trump voters </w:t>
      </w:r>
      <w:r w:rsidRPr="00622EEA">
        <w:rPr>
          <w:sz w:val="16"/>
        </w:rPr>
        <w:t xml:space="preserve">actually </w:t>
      </w:r>
      <w:r w:rsidRPr="00622EEA">
        <w:rPr>
          <w:rStyle w:val="StyleUnderline"/>
        </w:rPr>
        <w:t>do turn on him</w:t>
      </w:r>
      <w:r w:rsidRPr="00622EEA">
        <w:rPr>
          <w:sz w:val="16"/>
        </w:rPr>
        <w:t xml:space="preserve"> and either vote for Democrats or don't turn out at all. </w:t>
      </w:r>
      <w:r w:rsidRPr="00622EEA">
        <w:rPr>
          <w:rStyle w:val="StyleUnderline"/>
        </w:rPr>
        <w:t>So far,</w:t>
      </w:r>
      <w:r w:rsidRPr="00622EEA">
        <w:rPr>
          <w:sz w:val="16"/>
        </w:rPr>
        <w:t xml:space="preserve"> though, </w:t>
      </w:r>
      <w:r w:rsidRPr="00622EEA">
        <w:rPr>
          <w:rStyle w:val="StyleUnderline"/>
        </w:rPr>
        <w:t>there is no actual evidence that's happening now.</w:t>
      </w:r>
      <w:r w:rsidRPr="00622EEA">
        <w:rPr>
          <w:sz w:val="16"/>
        </w:rPr>
        <w:t xml:space="preserve"> </w:t>
      </w:r>
      <w:r w:rsidRPr="00622EEA">
        <w:rPr>
          <w:rStyle w:val="StyleUnderline"/>
        </w:rPr>
        <w:t>There is enough polling and anecdotal evidence to conclude that Trump voters have enough patience to give their candidate more than 90 days to get his agenda accomplished</w:t>
      </w:r>
      <w:r w:rsidRPr="00622EEA">
        <w:rPr>
          <w:sz w:val="16"/>
        </w:rPr>
        <w:t>. They seem to have more patience than the media does in jumping to conclusions, at any rate.</w:t>
      </w:r>
    </w:p>
    <w:p w14:paraId="6F994219" w14:textId="77777777" w:rsidR="00AA1458" w:rsidRDefault="00AA1458" w:rsidP="00AA1458">
      <w:pPr>
        <w:pStyle w:val="Heading3"/>
      </w:pPr>
      <w:r>
        <w:lastRenderedPageBreak/>
        <w:t>AT UQ Overwhelms – Support Resilient</w:t>
      </w:r>
    </w:p>
    <w:p w14:paraId="6589AB32" w14:textId="77777777" w:rsidR="00AA1458" w:rsidRPr="007873C5" w:rsidRDefault="00AA1458" w:rsidP="00AA1458">
      <w:pPr>
        <w:pStyle w:val="Heading4"/>
      </w:pPr>
      <w:r>
        <w:t>Base support isn’t inevitable</w:t>
      </w:r>
    </w:p>
    <w:p w14:paraId="6D798F94" w14:textId="77777777" w:rsidR="00AA1458" w:rsidRDefault="00AA1458" w:rsidP="00AA1458">
      <w:r w:rsidRPr="007873C5">
        <w:t xml:space="preserve">Steven </w:t>
      </w:r>
      <w:r w:rsidRPr="007873C5">
        <w:rPr>
          <w:rStyle w:val="Style13ptBold"/>
        </w:rPr>
        <w:t>Shepard</w:t>
      </w:r>
      <w:r w:rsidRPr="007873C5">
        <w:t xml:space="preserve">, </w:t>
      </w:r>
      <w:r w:rsidRPr="0050789A">
        <w:t>4/27/</w:t>
      </w:r>
      <w:r w:rsidRPr="0050789A">
        <w:rPr>
          <w:rStyle w:val="Style13ptBold"/>
        </w:rPr>
        <w:t>17</w:t>
      </w:r>
      <w:r w:rsidRPr="007873C5">
        <w:t>, Politico, “Poll: Trump voters stand by the president,” http://www.politico.com/story/2017/04/27/trump-voters-100-days-237660</w:t>
      </w:r>
      <w:proofErr w:type="gramStart"/>
      <w:r w:rsidRPr="007873C5">
        <w:t>?lo</w:t>
      </w:r>
      <w:proofErr w:type="gramEnd"/>
      <w:r w:rsidRPr="007873C5">
        <w:t>=ap_d1, mm</w:t>
      </w:r>
    </w:p>
    <w:p w14:paraId="6B86089D" w14:textId="77777777" w:rsidR="00AA1458" w:rsidRPr="007873C5" w:rsidRDefault="00AA1458" w:rsidP="00AA1458"/>
    <w:p w14:paraId="100565F3" w14:textId="77777777" w:rsidR="00AA1458" w:rsidRPr="007873C5" w:rsidRDefault="00AA1458" w:rsidP="00AA1458">
      <w:pPr>
        <w:rPr>
          <w:sz w:val="16"/>
        </w:rPr>
      </w:pPr>
      <w:r w:rsidRPr="007873C5">
        <w:rPr>
          <w:rStyle w:val="StyleUnderline"/>
        </w:rPr>
        <w:t>Trump’s backing among his voters isn’t absolute:</w:t>
      </w:r>
      <w:r w:rsidRPr="007873C5">
        <w:rPr>
          <w:sz w:val="16"/>
        </w:rPr>
        <w:t xml:space="preserve"> </w:t>
      </w:r>
      <w:r w:rsidRPr="007873C5">
        <w:rPr>
          <w:rStyle w:val="StyleUnderline"/>
        </w:rPr>
        <w:t>While his overall approval rating</w:t>
      </w:r>
      <w:r w:rsidRPr="007873C5">
        <w:rPr>
          <w:sz w:val="16"/>
        </w:rPr>
        <w:t xml:space="preserve"> in the poll </w:t>
      </w:r>
      <w:r w:rsidRPr="007873C5">
        <w:rPr>
          <w:rStyle w:val="StyleUnderline"/>
        </w:rPr>
        <w:t>is</w:t>
      </w:r>
      <w:r w:rsidRPr="007873C5">
        <w:rPr>
          <w:sz w:val="16"/>
        </w:rPr>
        <w:t xml:space="preserve"> </w:t>
      </w:r>
      <w:r w:rsidRPr="007873C5">
        <w:rPr>
          <w:rStyle w:val="StyleUnderline"/>
        </w:rPr>
        <w:t>sky-high, more Trump voters are in the “somewhat approve” column</w:t>
      </w:r>
      <w:r w:rsidRPr="007873C5">
        <w:rPr>
          <w:sz w:val="16"/>
        </w:rPr>
        <w:t xml:space="preserve"> (51 percent) </w:t>
      </w:r>
      <w:r w:rsidRPr="007873C5">
        <w:rPr>
          <w:rStyle w:val="StyleUnderline"/>
        </w:rPr>
        <w:t>than the “strongly approve" column</w:t>
      </w:r>
      <w:r w:rsidRPr="007873C5">
        <w:rPr>
          <w:sz w:val="16"/>
        </w:rPr>
        <w:t xml:space="preserve"> (42 percent)</w:t>
      </w:r>
      <w:proofErr w:type="gramStart"/>
      <w:r w:rsidRPr="007873C5">
        <w:rPr>
          <w:sz w:val="16"/>
        </w:rPr>
        <w:t>.</w:t>
      </w:r>
      <w:r w:rsidRPr="007873C5">
        <w:rPr>
          <w:sz w:val="12"/>
        </w:rPr>
        <w:t>¶</w:t>
      </w:r>
      <w:proofErr w:type="gramEnd"/>
      <w:r w:rsidRPr="007873C5">
        <w:rPr>
          <w:sz w:val="16"/>
        </w:rPr>
        <w:t xml:space="preserve"> And while some Trump voters are unnerved by elements of his nascent presidency, </w:t>
      </w:r>
      <w:r w:rsidRPr="007873C5">
        <w:rPr>
          <w:rStyle w:val="StyleUnderline"/>
        </w:rPr>
        <w:t>even those</w:t>
      </w:r>
      <w:r w:rsidRPr="007873C5">
        <w:rPr>
          <w:sz w:val="16"/>
        </w:rPr>
        <w:t xml:space="preserve"> </w:t>
      </w:r>
      <w:r w:rsidRPr="007873C5">
        <w:rPr>
          <w:rStyle w:val="StyleUnderline"/>
        </w:rPr>
        <w:t>who</w:t>
      </w:r>
      <w:r w:rsidRPr="007873C5">
        <w:rPr>
          <w:sz w:val="16"/>
        </w:rPr>
        <w:t xml:space="preserve"> crossed-over or </w:t>
      </w:r>
      <w:r w:rsidRPr="007873C5">
        <w:rPr>
          <w:rStyle w:val="StyleUnderline"/>
        </w:rPr>
        <w:t>supported him more reluctantly are still willing to give him a chance</w:t>
      </w:r>
      <w:r w:rsidRPr="007873C5">
        <w:rPr>
          <w:sz w:val="16"/>
        </w:rPr>
        <w:t>.</w:t>
      </w:r>
    </w:p>
    <w:p w14:paraId="3A24D8F2" w14:textId="77777777" w:rsidR="00AA1458" w:rsidRDefault="00AA1458" w:rsidP="00AA1458">
      <w:pPr>
        <w:rPr>
          <w:sz w:val="16"/>
        </w:rPr>
      </w:pPr>
    </w:p>
    <w:p w14:paraId="32A38233" w14:textId="77777777" w:rsidR="00AA1458" w:rsidRPr="003E2FEB" w:rsidRDefault="00AA1458" w:rsidP="00AA1458"/>
    <w:p w14:paraId="45C6A08A" w14:textId="77777777" w:rsidR="00AA1458" w:rsidRPr="00C65B27" w:rsidRDefault="00AA1458" w:rsidP="00AA1458"/>
    <w:p w14:paraId="7009A8F1" w14:textId="77777777" w:rsidR="00AA1458" w:rsidRPr="007F763F" w:rsidRDefault="00AA1458" w:rsidP="00AA1458"/>
    <w:p w14:paraId="3DA32B73" w14:textId="77777777" w:rsidR="00AA1458" w:rsidRDefault="00AA1458" w:rsidP="00AA1458">
      <w:pPr>
        <w:pStyle w:val="Heading2"/>
      </w:pPr>
      <w:r>
        <w:lastRenderedPageBreak/>
        <w:t>Links</w:t>
      </w:r>
    </w:p>
    <w:p w14:paraId="32C618BD" w14:textId="00AC9FC2" w:rsidR="0031565D" w:rsidRDefault="0031565D" w:rsidP="0031565D">
      <w:pPr>
        <w:pStyle w:val="Heading3"/>
      </w:pPr>
      <w:r>
        <w:lastRenderedPageBreak/>
        <w:t>Link – Base Expects Cuts/Deregulation</w:t>
      </w:r>
    </w:p>
    <w:p w14:paraId="79797A0A" w14:textId="77777777" w:rsidR="0031565D" w:rsidRDefault="0031565D" w:rsidP="0031565D">
      <w:pPr>
        <w:pStyle w:val="Heading4"/>
      </w:pPr>
      <w:r>
        <w:t>Trump’s base expects education cuts and deregulations</w:t>
      </w:r>
    </w:p>
    <w:p w14:paraId="444BC40D" w14:textId="77777777" w:rsidR="0031565D" w:rsidRDefault="0031565D" w:rsidP="0031565D">
      <w:r w:rsidRPr="0031565D">
        <w:t xml:space="preserve">Emma </w:t>
      </w:r>
      <w:r w:rsidRPr="0031565D">
        <w:rPr>
          <w:rStyle w:val="Style13ptBold"/>
        </w:rPr>
        <w:t>Brown</w:t>
      </w:r>
      <w:r w:rsidRPr="0031565D">
        <w:t>, 11/10/</w:t>
      </w:r>
      <w:r w:rsidRPr="0031565D">
        <w:rPr>
          <w:rStyle w:val="Style13ptBold"/>
        </w:rPr>
        <w:t>16</w:t>
      </w:r>
      <w:r w:rsidRPr="0031565D">
        <w:t xml:space="preserve">, The Washington Post, “what a trump presidency means for </w:t>
      </w:r>
      <w:proofErr w:type="spellStart"/>
      <w:r w:rsidRPr="0031565D">
        <w:t>america’s</w:t>
      </w:r>
      <w:proofErr w:type="spellEnd"/>
      <w:r w:rsidRPr="0031565D">
        <w:t xml:space="preserve"> public schools,” https://www.washingtonpost.com/news/education/wp/2016/11/10/what-a-trump-presidency-means-for-americas-public-schools/</w:t>
      </w:r>
      <w:proofErr w:type="gramStart"/>
      <w:r w:rsidRPr="0031565D">
        <w:t>?utm</w:t>
      </w:r>
      <w:proofErr w:type="gramEnd"/>
      <w:r w:rsidRPr="0031565D">
        <w:t>_term=.75228b3bc09a, mm</w:t>
      </w:r>
    </w:p>
    <w:p w14:paraId="29ACF3D3" w14:textId="77777777" w:rsidR="0031565D" w:rsidRPr="0031565D" w:rsidRDefault="0031565D" w:rsidP="0031565D"/>
    <w:p w14:paraId="6B12BBF8" w14:textId="77777777" w:rsidR="0031565D" w:rsidRPr="0031565D" w:rsidRDefault="0031565D" w:rsidP="0031565D">
      <w:pPr>
        <w:rPr>
          <w:sz w:val="16"/>
        </w:rPr>
      </w:pPr>
      <w:r w:rsidRPr="0031565D">
        <w:rPr>
          <w:sz w:val="16"/>
        </w:rPr>
        <w:t>Republican President-elect Donald Trump spoke about education only in broad terms on the campaign trail, leaving plenty of uncertainty about how his administration now intends to handle policy questions ranging from standardized testing and school accountability to the treatment of transgender students</w:t>
      </w:r>
      <w:proofErr w:type="gramStart"/>
      <w:r w:rsidRPr="0031565D">
        <w:rPr>
          <w:sz w:val="16"/>
        </w:rPr>
        <w:t>.</w:t>
      </w:r>
      <w:r w:rsidRPr="0031565D">
        <w:rPr>
          <w:sz w:val="12"/>
        </w:rPr>
        <w:t>¶</w:t>
      </w:r>
      <w:proofErr w:type="gramEnd"/>
      <w:r w:rsidRPr="0031565D">
        <w:rPr>
          <w:sz w:val="16"/>
        </w:rPr>
        <w:t xml:space="preserve"> But </w:t>
      </w:r>
      <w:r w:rsidRPr="0031565D">
        <w:rPr>
          <w:rStyle w:val="StyleUnderline"/>
        </w:rPr>
        <w:t>Trump’s</w:t>
      </w:r>
      <w:r w:rsidRPr="0031565D">
        <w:rPr>
          <w:sz w:val="16"/>
        </w:rPr>
        <w:t xml:space="preserve"> stunning </w:t>
      </w:r>
      <w:r w:rsidRPr="0031565D">
        <w:rPr>
          <w:rStyle w:val="StyleUnderline"/>
        </w:rPr>
        <w:t>election</w:t>
      </w:r>
      <w:r w:rsidRPr="0031565D">
        <w:rPr>
          <w:sz w:val="16"/>
        </w:rPr>
        <w:t xml:space="preserve"> </w:t>
      </w:r>
      <w:r w:rsidRPr="0031565D">
        <w:rPr>
          <w:rStyle w:val="StyleUnderline"/>
        </w:rPr>
        <w:t>is likely to mean a clear contrast with</w:t>
      </w:r>
      <w:r w:rsidRPr="0031565D">
        <w:rPr>
          <w:sz w:val="16"/>
        </w:rPr>
        <w:t xml:space="preserve"> some key </w:t>
      </w:r>
      <w:r w:rsidRPr="0031565D">
        <w:rPr>
          <w:rStyle w:val="StyleUnderline"/>
        </w:rPr>
        <w:t>Obama</w:t>
      </w:r>
      <w:r w:rsidRPr="0031565D">
        <w:rPr>
          <w:sz w:val="16"/>
        </w:rPr>
        <w:t xml:space="preserve"> administration </w:t>
      </w:r>
      <w:r w:rsidRPr="0031565D">
        <w:rPr>
          <w:rStyle w:val="StyleUnderline"/>
        </w:rPr>
        <w:t>policies</w:t>
      </w:r>
      <w:r w:rsidRPr="0031565D">
        <w:rPr>
          <w:sz w:val="16"/>
        </w:rPr>
        <w:t xml:space="preserve">, </w:t>
      </w:r>
      <w:r w:rsidRPr="0031565D">
        <w:rPr>
          <w:rStyle w:val="StyleUnderline"/>
        </w:rPr>
        <w:t>including a</w:t>
      </w:r>
      <w:r w:rsidRPr="0031565D">
        <w:rPr>
          <w:sz w:val="16"/>
        </w:rPr>
        <w:t xml:space="preserve"> vigorous push for federally funded private school vouchers and </w:t>
      </w:r>
      <w:r w:rsidRPr="0031565D">
        <w:rPr>
          <w:rStyle w:val="StyleUnderline"/>
        </w:rPr>
        <w:t xml:space="preserve">a downsizing of the Education Department, </w:t>
      </w:r>
      <w:r w:rsidRPr="0031565D">
        <w:rPr>
          <w:sz w:val="16"/>
        </w:rPr>
        <w:t>which has arguably exercised more influence under Obama than at any other point.</w:t>
      </w:r>
      <w:r w:rsidRPr="0031565D">
        <w:rPr>
          <w:sz w:val="12"/>
        </w:rPr>
        <w:t>¶</w:t>
      </w:r>
      <w:r w:rsidRPr="0031565D">
        <w:rPr>
          <w:sz w:val="16"/>
        </w:rPr>
        <w:t xml:space="preserve"> Trump’s most substantial campaign proposal on education was a $20 billion grant program that he’d use to encourage states to expand school choice — giving parents more control over the kind of education their children receive — including through vouchers, charter schools and magnet schools. The money would come from somewhere else in the federal budget, but it’s not clear where; Trump has not said</w:t>
      </w:r>
      <w:proofErr w:type="gramStart"/>
      <w:r w:rsidRPr="0031565D">
        <w:rPr>
          <w:sz w:val="16"/>
        </w:rPr>
        <w:t>.</w:t>
      </w:r>
      <w:r w:rsidRPr="0031565D">
        <w:rPr>
          <w:sz w:val="12"/>
        </w:rPr>
        <w:t>¶</w:t>
      </w:r>
      <w:proofErr w:type="gramEnd"/>
      <w:r w:rsidRPr="0031565D">
        <w:rPr>
          <w:sz w:val="16"/>
        </w:rPr>
        <w:t xml:space="preserve"> In the run-up to the election, Randi Weingarten — president of the American Federation of Teachers and adviser to Democratic candidate Hillary Clinton — said that </w:t>
      </w:r>
      <w:r w:rsidRPr="0031565D">
        <w:rPr>
          <w:rStyle w:val="StyleUnderline"/>
        </w:rPr>
        <w:t>Trump’s proposal</w:t>
      </w:r>
      <w:r w:rsidRPr="0031565D">
        <w:rPr>
          <w:sz w:val="16"/>
        </w:rPr>
        <w:t xml:space="preserve">, if enacted, </w:t>
      </w:r>
      <w:r w:rsidRPr="0031565D">
        <w:rPr>
          <w:rStyle w:val="StyleUnderline"/>
        </w:rPr>
        <w:t>would mean the “decimation of public education</w:t>
      </w:r>
      <w:r w:rsidRPr="0031565D">
        <w:rPr>
          <w:sz w:val="16"/>
        </w:rPr>
        <w:t>.” On Wednesday, she said she is holding out hope that Trump will not follow through</w:t>
      </w:r>
      <w:proofErr w:type="gramStart"/>
      <w:r w:rsidRPr="0031565D">
        <w:rPr>
          <w:sz w:val="16"/>
        </w:rPr>
        <w:t>.</w:t>
      </w:r>
      <w:r w:rsidRPr="0031565D">
        <w:rPr>
          <w:sz w:val="12"/>
        </w:rPr>
        <w:t>¶</w:t>
      </w:r>
      <w:proofErr w:type="gramEnd"/>
      <w:r w:rsidRPr="0031565D">
        <w:rPr>
          <w:sz w:val="16"/>
        </w:rPr>
        <w:t xml:space="preserve"> “He really never ran on that proposal. He mentioned it a few times and that was it,” she said. “Unlike his economic proposals, which were very populist in nature, </w:t>
      </w:r>
      <w:r w:rsidRPr="0031565D">
        <w:rPr>
          <w:rStyle w:val="StyleUnderline"/>
        </w:rPr>
        <w:t>his education proposal was very ideological in nature</w:t>
      </w:r>
      <w:r w:rsidRPr="0031565D">
        <w:rPr>
          <w:sz w:val="16"/>
        </w:rPr>
        <w:t>, and if one looks at the other results from yesterday, it is in defiance of where the will of the people are.”</w:t>
      </w:r>
      <w:r w:rsidRPr="0031565D">
        <w:rPr>
          <w:sz w:val="12"/>
        </w:rPr>
        <w:t>¶</w:t>
      </w:r>
      <w:r w:rsidRPr="0031565D">
        <w:rPr>
          <w:sz w:val="16"/>
        </w:rPr>
        <w:t xml:space="preserve"> Weingarten was referring to the resounding defeat of two ballot initiatives: One in Massachusetts that would have allowed for the expansion of charter schools, and another in Georgia that would have allowed for state takeovers of struggling schools, presumably easing their conversion to charter schools. “By pretty much equal amounts, by a two-to-one margin, they said ‘no, don’t touch our public schools,'” Weingarten said</w:t>
      </w:r>
      <w:proofErr w:type="gramStart"/>
      <w:r w:rsidRPr="0031565D">
        <w:rPr>
          <w:sz w:val="16"/>
        </w:rPr>
        <w:t>.</w:t>
      </w:r>
      <w:r w:rsidRPr="0031565D">
        <w:rPr>
          <w:sz w:val="12"/>
        </w:rPr>
        <w:t>¶</w:t>
      </w:r>
      <w:proofErr w:type="gramEnd"/>
      <w:r w:rsidRPr="0031565D">
        <w:rPr>
          <w:sz w:val="16"/>
        </w:rPr>
        <w:t xml:space="preserve"> Gerard Robinson, a fellow at the conservative American Enterprise Institute and a former state education chief in Florida and Virginia, said he believes Trump will make a priority of expanding choice programs — even if the $20 billion proposal doesn’t get traction — because the president-elect fundamentally believes that families should have more control. “He’s going to make a push for parental choice,” Robinson said</w:t>
      </w:r>
      <w:proofErr w:type="gramStart"/>
      <w:r w:rsidRPr="0031565D">
        <w:rPr>
          <w:sz w:val="16"/>
        </w:rPr>
        <w:t>.</w:t>
      </w:r>
      <w:r w:rsidRPr="0031565D">
        <w:rPr>
          <w:sz w:val="12"/>
        </w:rPr>
        <w:t>¶</w:t>
      </w:r>
      <w:proofErr w:type="gramEnd"/>
      <w:r w:rsidRPr="0031565D">
        <w:rPr>
          <w:sz w:val="16"/>
        </w:rPr>
        <w:t xml:space="preserve"> The nation currently spends about $15 billion on Title I, the federal program meant for the education of poor children, and analysts attempting to understand the impact of Trump’s proposal have assumed that these are the dollars that would be redirected to vouchers. Robinson underscored that Trump has never specified that the money would be related to Title I, and that there are plenty of children who are not poor who could benefit from more choice</w:t>
      </w:r>
      <w:proofErr w:type="gramStart"/>
      <w:r w:rsidRPr="0031565D">
        <w:rPr>
          <w:sz w:val="16"/>
        </w:rPr>
        <w:t>.</w:t>
      </w:r>
      <w:r w:rsidRPr="0031565D">
        <w:rPr>
          <w:sz w:val="12"/>
        </w:rPr>
        <w:t>¶</w:t>
      </w:r>
      <w:proofErr w:type="gramEnd"/>
      <w:r w:rsidRPr="0031565D">
        <w:rPr>
          <w:sz w:val="16"/>
        </w:rPr>
        <w:t xml:space="preserve"> Robinson, who Education Week reported is an education adviser to Trump, declined to confirm or comment on his role with the campaign and now the transition team.</w:t>
      </w:r>
      <w:r w:rsidRPr="0031565D">
        <w:rPr>
          <w:sz w:val="12"/>
        </w:rPr>
        <w:t>¶</w:t>
      </w:r>
      <w:r w:rsidRPr="0031565D">
        <w:rPr>
          <w:sz w:val="16"/>
        </w:rPr>
        <w:t xml:space="preserve"> </w:t>
      </w:r>
      <w:r w:rsidRPr="0031565D">
        <w:rPr>
          <w:rStyle w:val="StyleUnderline"/>
        </w:rPr>
        <w:t>Trump’s election could also affect how the federal government interprets the new Every Student Succeeds Act</w:t>
      </w:r>
      <w:r w:rsidRPr="0031565D">
        <w:rPr>
          <w:sz w:val="16"/>
        </w:rPr>
        <w:t>. Education Secretary John B. King Jr. is in the middle of finalizing regulations to implement the law, including a hotly contested rule that would govern how districts allocate billions of federal dollars meant to educate poor children</w:t>
      </w:r>
      <w:proofErr w:type="gramStart"/>
      <w:r w:rsidRPr="0031565D">
        <w:rPr>
          <w:sz w:val="16"/>
        </w:rPr>
        <w:t>.</w:t>
      </w:r>
      <w:r w:rsidRPr="0031565D">
        <w:rPr>
          <w:sz w:val="12"/>
        </w:rPr>
        <w:t>¶</w:t>
      </w:r>
      <w:proofErr w:type="gramEnd"/>
      <w:r w:rsidRPr="0031565D">
        <w:rPr>
          <w:sz w:val="16"/>
        </w:rPr>
        <w:t xml:space="preserve"> The Obama administration argues that the regulation would protect the civil rights intent of the law and give disadvantaged children access to better education, while GOP leaders and state education chiefs have argued that the rule defies the spirit of a law meant to hand authority over schools back to the states.</w:t>
      </w:r>
      <w:r w:rsidRPr="0031565D">
        <w:rPr>
          <w:sz w:val="12"/>
        </w:rPr>
        <w:t>¶</w:t>
      </w:r>
      <w:r w:rsidRPr="0031565D">
        <w:rPr>
          <w:sz w:val="16"/>
        </w:rPr>
        <w:t xml:space="preserve"> A spokeswoman for Sen. Lamar Alexander (R-Tenn.), chairman of the senate education committee and a chief critic of the Obama administration’s approach, said he is hopeful that the Trump administration will take a different tack.</w:t>
      </w:r>
      <w:r w:rsidRPr="0031565D">
        <w:rPr>
          <w:sz w:val="12"/>
        </w:rPr>
        <w:t>¶</w:t>
      </w:r>
      <w:r w:rsidRPr="0031565D">
        <w:rPr>
          <w:sz w:val="16"/>
        </w:rPr>
        <w:t xml:space="preserve"> “The </w:t>
      </w:r>
      <w:r w:rsidRPr="0031565D">
        <w:rPr>
          <w:rStyle w:val="StyleUnderline"/>
        </w:rPr>
        <w:t>Trump</w:t>
      </w:r>
      <w:r w:rsidRPr="0031565D">
        <w:rPr>
          <w:sz w:val="16"/>
        </w:rPr>
        <w:t xml:space="preserve"> Administration </w:t>
      </w:r>
      <w:r w:rsidRPr="0031565D">
        <w:rPr>
          <w:rStyle w:val="StyleUnderline"/>
        </w:rPr>
        <w:t>has a prime opportunity to</w:t>
      </w:r>
      <w:r w:rsidRPr="0031565D">
        <w:rPr>
          <w:sz w:val="16"/>
        </w:rPr>
        <w:t xml:space="preserve"> significantly </w:t>
      </w:r>
      <w:r w:rsidRPr="0031565D">
        <w:rPr>
          <w:rStyle w:val="StyleUnderline"/>
        </w:rPr>
        <w:t>reduce the intrusion of the Education Department</w:t>
      </w:r>
      <w:r w:rsidRPr="0031565D">
        <w:rPr>
          <w:sz w:val="16"/>
        </w:rPr>
        <w:t xml:space="preserve"> into our local schools and classrooms,” the spokeswoman said. “When the Trump Administration enforces the Every Student Succeeds Act as written, the size of the Education Department will be necessarily and appropriately diminished.”</w:t>
      </w:r>
      <w:r w:rsidRPr="0031565D">
        <w:rPr>
          <w:sz w:val="12"/>
        </w:rPr>
        <w:t>¶</w:t>
      </w:r>
      <w:r w:rsidRPr="0031565D">
        <w:rPr>
          <w:sz w:val="16"/>
        </w:rPr>
        <w:t xml:space="preserve"> Trump has said alternately that he would scale back or eliminate the department altogether. </w:t>
      </w:r>
      <w:r w:rsidRPr="0031565D">
        <w:rPr>
          <w:rStyle w:val="StyleUnderline"/>
        </w:rPr>
        <w:t>Robinson</w:t>
      </w:r>
      <w:r w:rsidRPr="0031565D">
        <w:rPr>
          <w:sz w:val="16"/>
        </w:rPr>
        <w:t xml:space="preserve"> said he </w:t>
      </w:r>
      <w:r w:rsidRPr="0031565D">
        <w:rPr>
          <w:rStyle w:val="StyleUnderline"/>
        </w:rPr>
        <w:t>expects Trump to</w:t>
      </w:r>
      <w:r w:rsidRPr="0031565D">
        <w:rPr>
          <w:sz w:val="16"/>
        </w:rPr>
        <w:t xml:space="preserve"> “at minimum, </w:t>
      </w:r>
      <w:r w:rsidRPr="0031565D">
        <w:rPr>
          <w:rStyle w:val="StyleUnderline"/>
        </w:rPr>
        <w:t>streamline” the agency</w:t>
      </w:r>
      <w:r w:rsidRPr="0031565D">
        <w:rPr>
          <w:sz w:val="16"/>
        </w:rPr>
        <w:t>. “Will he decide to abolish it as we know it? That remains to be seen,” Robinson said</w:t>
      </w:r>
      <w:proofErr w:type="gramStart"/>
      <w:r w:rsidRPr="0031565D">
        <w:rPr>
          <w:sz w:val="16"/>
        </w:rPr>
        <w:t>.</w:t>
      </w:r>
      <w:r w:rsidRPr="0031565D">
        <w:rPr>
          <w:sz w:val="12"/>
        </w:rPr>
        <w:t>¶</w:t>
      </w:r>
      <w:proofErr w:type="gramEnd"/>
      <w:r w:rsidRPr="0031565D">
        <w:rPr>
          <w:sz w:val="16"/>
        </w:rPr>
        <w:t xml:space="preserve"> The Trump administration could also scale back the work of the department’s Office of Civil Rights, which under Obama has stepped up investigations of college sexual assault and of schools that disproportionately suspend and expel students of color. OCR also has enforced the Obama administration’s stance that Title IX protects transgender students from discrimination, and has handled a fast-growing number of complaints about discrimination based on race, sex and disability</w:t>
      </w:r>
      <w:proofErr w:type="gramStart"/>
      <w:r w:rsidRPr="0031565D">
        <w:rPr>
          <w:sz w:val="16"/>
        </w:rPr>
        <w:t>.</w:t>
      </w:r>
      <w:r w:rsidRPr="0031565D">
        <w:rPr>
          <w:sz w:val="12"/>
        </w:rPr>
        <w:t>¶</w:t>
      </w:r>
      <w:proofErr w:type="gramEnd"/>
      <w:r w:rsidRPr="0031565D">
        <w:rPr>
          <w:sz w:val="16"/>
        </w:rPr>
        <w:t xml:space="preserve"> </w:t>
      </w:r>
      <w:r w:rsidRPr="0031565D">
        <w:rPr>
          <w:rStyle w:val="StyleUnderline"/>
        </w:rPr>
        <w:t>Trump is likely to follow Republican precedent and use the Department’s Office of Civil Rights in a “less expansive way</w:t>
      </w:r>
      <w:r w:rsidRPr="0031565D">
        <w:rPr>
          <w:sz w:val="16"/>
        </w:rPr>
        <w:t>,” Robinson said, but he said he did not know whether the new president would change course on any specific policy areas.</w:t>
      </w:r>
      <w:r w:rsidRPr="0031565D">
        <w:rPr>
          <w:sz w:val="12"/>
        </w:rPr>
        <w:t>¶</w:t>
      </w:r>
      <w:r w:rsidRPr="0031565D">
        <w:rPr>
          <w:sz w:val="16"/>
        </w:rPr>
        <w:t xml:space="preserve"> He also said he anticipates a Trump administration would seek to promote entrepreneurship and create problem-solving in education, and would do so in part by serving as a “partner, not so much as a dictator” with school districts and states.</w:t>
      </w:r>
      <w:r w:rsidRPr="0031565D">
        <w:rPr>
          <w:sz w:val="12"/>
        </w:rPr>
        <w:t>¶</w:t>
      </w:r>
      <w:r w:rsidRPr="0031565D">
        <w:rPr>
          <w:sz w:val="16"/>
        </w:rPr>
        <w:t xml:space="preserve"> As president, Trump will not have the legal authority to make good on one of his campaign promises: Getting rid of the Common Core State Standards, the </w:t>
      </w:r>
      <w:r w:rsidRPr="0031565D">
        <w:rPr>
          <w:rStyle w:val="Emphasis"/>
        </w:rPr>
        <w:t>academic standards that are deeply unpopular with Trump’s political base.</w:t>
      </w:r>
      <w:r w:rsidRPr="0031565D">
        <w:rPr>
          <w:sz w:val="16"/>
        </w:rPr>
        <w:t xml:space="preserve"> Federal law expressly forbids the federal government from interfering with states’ decisions about academic standards</w:t>
      </w:r>
      <w:proofErr w:type="gramStart"/>
      <w:r w:rsidRPr="0031565D">
        <w:rPr>
          <w:sz w:val="16"/>
        </w:rPr>
        <w:t>.</w:t>
      </w:r>
      <w:r w:rsidRPr="0031565D">
        <w:rPr>
          <w:sz w:val="12"/>
        </w:rPr>
        <w:t>¶</w:t>
      </w:r>
      <w:proofErr w:type="gramEnd"/>
      <w:r w:rsidRPr="0031565D">
        <w:rPr>
          <w:sz w:val="16"/>
        </w:rPr>
        <w:t xml:space="preserve"> Michael </w:t>
      </w:r>
      <w:proofErr w:type="spellStart"/>
      <w:r w:rsidRPr="0031565D">
        <w:rPr>
          <w:sz w:val="16"/>
        </w:rPr>
        <w:t>Petrilli</w:t>
      </w:r>
      <w:proofErr w:type="spellEnd"/>
      <w:r w:rsidRPr="0031565D">
        <w:rPr>
          <w:sz w:val="16"/>
        </w:rPr>
        <w:t>, president of the conservative Thomas B. Fordham Institute and a Common Core supporter, said he anticipates another wave of backlash against the standards in the states — so it won’t be helpful to have a president using his bully pulpit to rail against them.</w:t>
      </w:r>
      <w:r w:rsidRPr="0031565D">
        <w:rPr>
          <w:sz w:val="12"/>
        </w:rPr>
        <w:t>¶</w:t>
      </w:r>
      <w:r w:rsidRPr="0031565D">
        <w:rPr>
          <w:sz w:val="16"/>
        </w:rPr>
        <w:t xml:space="preserve"> </w:t>
      </w:r>
      <w:proofErr w:type="spellStart"/>
      <w:r w:rsidRPr="0031565D">
        <w:rPr>
          <w:sz w:val="16"/>
        </w:rPr>
        <w:t>Petrilli</w:t>
      </w:r>
      <w:proofErr w:type="spellEnd"/>
      <w:r w:rsidRPr="0031565D">
        <w:rPr>
          <w:sz w:val="16"/>
        </w:rPr>
        <w:t xml:space="preserve"> said he anticipates that questions about how Trump will proceed on early childhood and K-12 education won’t be settled anytime soon, in part because </w:t>
      </w:r>
      <w:r w:rsidRPr="0031565D">
        <w:rPr>
          <w:sz w:val="16"/>
        </w:rPr>
        <w:lastRenderedPageBreak/>
        <w:t>of the amount of time it takes an incoming administration to staff up. “I would not be surprised if on many of these issues there’s just uncertainty for a long, long time,” he said.</w:t>
      </w:r>
    </w:p>
    <w:p w14:paraId="23AEB6EE" w14:textId="77777777" w:rsidR="0031565D" w:rsidRPr="0031565D" w:rsidRDefault="0031565D" w:rsidP="0031565D"/>
    <w:p w14:paraId="37C6A508" w14:textId="77777777" w:rsidR="00ED769F" w:rsidRDefault="00ED769F" w:rsidP="00ED769F">
      <w:pPr>
        <w:pStyle w:val="Heading3"/>
      </w:pPr>
      <w:r>
        <w:lastRenderedPageBreak/>
        <w:t>Link – Education Funding (General)</w:t>
      </w:r>
    </w:p>
    <w:p w14:paraId="1540FD97" w14:textId="77777777" w:rsidR="00C15500" w:rsidRDefault="00C15500" w:rsidP="00C15500">
      <w:pPr>
        <w:pStyle w:val="Heading4"/>
      </w:pPr>
      <w:r>
        <w:t>Trump’s base expects education cuts – the plan reverses this</w:t>
      </w:r>
    </w:p>
    <w:p w14:paraId="794D4798" w14:textId="77777777" w:rsidR="00C15500" w:rsidRDefault="00C15500" w:rsidP="00C15500">
      <w:r w:rsidRPr="00C15500">
        <w:t xml:space="preserve">Nancy </w:t>
      </w:r>
      <w:r w:rsidRPr="00C15500">
        <w:rPr>
          <w:rStyle w:val="Style13ptBold"/>
        </w:rPr>
        <w:t>Cook</w:t>
      </w:r>
      <w:r w:rsidRPr="00C15500">
        <w:t>, 3/15/</w:t>
      </w:r>
      <w:r w:rsidRPr="00C15500">
        <w:rPr>
          <w:rStyle w:val="Style13ptBold"/>
        </w:rPr>
        <w:t>17</w:t>
      </w:r>
      <w:r w:rsidRPr="00C15500">
        <w:t>, Politico, “Trump’s budget delivers red meat to GOP base,” http://www.politico.com/story/2017/03/trump-budget-cuts-spending-236101, mm</w:t>
      </w:r>
    </w:p>
    <w:p w14:paraId="24C085D6" w14:textId="77777777" w:rsidR="00C15500" w:rsidRPr="00C15500" w:rsidRDefault="00C15500" w:rsidP="00C15500"/>
    <w:p w14:paraId="08DB20B6" w14:textId="77777777" w:rsidR="00C15500" w:rsidRPr="00C15500" w:rsidRDefault="00C15500" w:rsidP="00C15500">
      <w:pPr>
        <w:rPr>
          <w:sz w:val="16"/>
        </w:rPr>
      </w:pPr>
      <w:r w:rsidRPr="00C15500">
        <w:rPr>
          <w:sz w:val="16"/>
        </w:rPr>
        <w:t xml:space="preserve">President Donald </w:t>
      </w:r>
      <w:r w:rsidRPr="00C15500">
        <w:rPr>
          <w:rStyle w:val="StyleUnderline"/>
        </w:rPr>
        <w:t>Trump’s first budget proposal</w:t>
      </w:r>
      <w:r w:rsidRPr="00C15500">
        <w:rPr>
          <w:sz w:val="16"/>
        </w:rPr>
        <w:t xml:space="preserve"> this week </w:t>
      </w:r>
      <w:r w:rsidRPr="00C15500">
        <w:rPr>
          <w:rStyle w:val="StyleUnderline"/>
        </w:rPr>
        <w:t>will be</w:t>
      </w:r>
      <w:r w:rsidRPr="00C15500">
        <w:rPr>
          <w:sz w:val="16"/>
        </w:rPr>
        <w:t xml:space="preserve"> like many of his policy ideas so far — </w:t>
      </w:r>
      <w:r w:rsidRPr="00C15500">
        <w:rPr>
          <w:rStyle w:val="StyleUnderline"/>
        </w:rPr>
        <w:t>big on</w:t>
      </w:r>
      <w:r w:rsidRPr="00C15500">
        <w:rPr>
          <w:sz w:val="16"/>
        </w:rPr>
        <w:t xml:space="preserve"> showmanship and </w:t>
      </w:r>
      <w:r w:rsidRPr="00C15500">
        <w:rPr>
          <w:rStyle w:val="StyleUnderline"/>
        </w:rPr>
        <w:t>playing to his base</w:t>
      </w:r>
      <w:r w:rsidRPr="00C15500">
        <w:rPr>
          <w:sz w:val="16"/>
        </w:rPr>
        <w:t>, short on details</w:t>
      </w:r>
      <w:proofErr w:type="gramStart"/>
      <w:r w:rsidRPr="00C15500">
        <w:rPr>
          <w:sz w:val="16"/>
        </w:rPr>
        <w:t>.</w:t>
      </w:r>
      <w:r w:rsidRPr="00C15500">
        <w:rPr>
          <w:sz w:val="12"/>
        </w:rPr>
        <w:t>¶</w:t>
      </w:r>
      <w:proofErr w:type="gramEnd"/>
      <w:r w:rsidRPr="00C15500">
        <w:rPr>
          <w:sz w:val="16"/>
        </w:rPr>
        <w:t xml:space="preserve"> </w:t>
      </w:r>
      <w:r w:rsidRPr="00C15500">
        <w:rPr>
          <w:rStyle w:val="StyleUnderline"/>
        </w:rPr>
        <w:t>The blueprint is expected to call for taking an ax to programs and agencies that Republicans love to hate like</w:t>
      </w:r>
      <w:r w:rsidRPr="00C15500">
        <w:rPr>
          <w:sz w:val="16"/>
        </w:rPr>
        <w:t xml:space="preserve"> EPA, Energy, Interior, State, HUD and Commerce; foreign aid; the federal workforce; and </w:t>
      </w:r>
      <w:r w:rsidRPr="00C15500">
        <w:rPr>
          <w:rStyle w:val="StyleUnderline"/>
        </w:rPr>
        <w:t>Education</w:t>
      </w:r>
      <w:r w:rsidRPr="00C15500">
        <w:rPr>
          <w:sz w:val="16"/>
        </w:rPr>
        <w:t xml:space="preserve"> and Labor training programs, while boosting defense spending by roughly $54 billion — and that covers only so-called discretionary spending, which accounts for just a third of the federal government’s budget.</w:t>
      </w:r>
      <w:r w:rsidRPr="00C15500">
        <w:rPr>
          <w:sz w:val="12"/>
        </w:rPr>
        <w:t>¶</w:t>
      </w:r>
      <w:r w:rsidRPr="00C15500">
        <w:rPr>
          <w:sz w:val="16"/>
        </w:rPr>
        <w:t xml:space="preserve"> Agencies that are expected to see boosts include the FBI and Homeland Security, including Customs and Border Protection, since they will be crucial to carrying out the administration’s travel ban policy and the building of the so-far hypothetical wall with Mexico.</w:t>
      </w:r>
      <w:r w:rsidRPr="00C15500">
        <w:rPr>
          <w:sz w:val="12"/>
        </w:rPr>
        <w:t>¶</w:t>
      </w:r>
      <w:r w:rsidRPr="00C15500">
        <w:rPr>
          <w:sz w:val="16"/>
        </w:rPr>
        <w:t xml:space="preserve"> Other agencies will see anywhere from a 15- to 20-percent cut, said one policy expert on the transition team — with the EPA seeing a proposed cut north of 25 percent. “I am looking to see who is being protected,” said one source from Trump’s presidential transition team who worked on policy issues. “Other than that, I don’t expect to learn much more from the budget."</w:t>
      </w:r>
      <w:r w:rsidRPr="00C15500">
        <w:rPr>
          <w:sz w:val="12"/>
        </w:rPr>
        <w:t>¶</w:t>
      </w:r>
      <w:r w:rsidRPr="00C15500">
        <w:rPr>
          <w:sz w:val="16"/>
        </w:rPr>
        <w:t xml:space="preserve"> </w:t>
      </w:r>
      <w:proofErr w:type="gramStart"/>
      <w:r w:rsidRPr="00C15500">
        <w:rPr>
          <w:sz w:val="16"/>
        </w:rPr>
        <w:t>Yet</w:t>
      </w:r>
      <w:proofErr w:type="gramEnd"/>
      <w:r w:rsidRPr="00C15500">
        <w:rPr>
          <w:sz w:val="16"/>
        </w:rPr>
        <w:t xml:space="preserve"> none of this may matter to Trump’s base, who elected him based on his promise to upend Washington and dismantle the federal government. </w:t>
      </w:r>
      <w:r w:rsidRPr="00C15500">
        <w:rPr>
          <w:rStyle w:val="StyleUnderline"/>
        </w:rPr>
        <w:t>Voters</w:t>
      </w:r>
      <w:r w:rsidRPr="00C15500">
        <w:rPr>
          <w:sz w:val="16"/>
        </w:rPr>
        <w:t xml:space="preserve"> </w:t>
      </w:r>
      <w:r w:rsidRPr="00C15500">
        <w:rPr>
          <w:rStyle w:val="StyleUnderline"/>
        </w:rPr>
        <w:t>rarely want to sweat all of the details; they want action.</w:t>
      </w:r>
      <w:r w:rsidRPr="00C15500">
        <w:rPr>
          <w:sz w:val="16"/>
        </w:rPr>
        <w:t xml:space="preserve"> And Trump’s budget will offer that reward by pinpointing the winners and losers within the federal bureaucracy in broad strokes, according to transition sources</w:t>
      </w:r>
      <w:proofErr w:type="gramStart"/>
      <w:r w:rsidRPr="00C15500">
        <w:rPr>
          <w:sz w:val="16"/>
        </w:rPr>
        <w:t>.</w:t>
      </w:r>
      <w:r w:rsidRPr="00C15500">
        <w:rPr>
          <w:sz w:val="12"/>
        </w:rPr>
        <w:t>¶</w:t>
      </w:r>
      <w:proofErr w:type="gramEnd"/>
      <w:r w:rsidRPr="00C15500">
        <w:rPr>
          <w:sz w:val="16"/>
        </w:rPr>
        <w:t xml:space="preserve"> </w:t>
      </w:r>
      <w:r w:rsidRPr="00C15500">
        <w:rPr>
          <w:rStyle w:val="StyleUnderline"/>
        </w:rPr>
        <w:t>Most agency cuts are expected to lack specificity</w:t>
      </w:r>
      <w:r w:rsidRPr="00C15500">
        <w:rPr>
          <w:sz w:val="16"/>
        </w:rPr>
        <w:t>, transition sources said; they will require each Cabinet secretary to find savings by eliminating programs, cutting the workforce or both.</w:t>
      </w:r>
    </w:p>
    <w:p w14:paraId="18EE9E70" w14:textId="77777777" w:rsidR="00C15500" w:rsidRPr="00C15500" w:rsidRDefault="00C15500" w:rsidP="00C15500"/>
    <w:p w14:paraId="5AB5FDF8" w14:textId="77777777" w:rsidR="00ED769F" w:rsidRDefault="00230FEC" w:rsidP="00ED769F">
      <w:pPr>
        <w:pStyle w:val="Heading4"/>
      </w:pPr>
      <w:r>
        <w:t>The conservative base opposes education funding</w:t>
      </w:r>
    </w:p>
    <w:p w14:paraId="12DCF9AC" w14:textId="77777777" w:rsidR="00ED769F" w:rsidRPr="00ED769F" w:rsidRDefault="00ED769F" w:rsidP="00ED769F">
      <w:r w:rsidRPr="00ED769F">
        <w:rPr>
          <w:rStyle w:val="Style13ptBold"/>
        </w:rPr>
        <w:t xml:space="preserve">The Hartmann Report, </w:t>
      </w:r>
      <w:r>
        <w:t>7/4/</w:t>
      </w:r>
      <w:r w:rsidRPr="00ED769F">
        <w:rPr>
          <w:rStyle w:val="Style13ptBold"/>
        </w:rPr>
        <w:t>15</w:t>
      </w:r>
      <w:r>
        <w:t>, "why conservatives hate public education," https://www.thomhartmann.com/users/natural-lefty/blog/2015/07/why-conservatives-hate-public-education, mm</w:t>
      </w:r>
    </w:p>
    <w:p w14:paraId="42630883" w14:textId="77777777" w:rsidR="00ED769F" w:rsidRDefault="00ED769F" w:rsidP="00ED769F">
      <w:pPr>
        <w:rPr>
          <w:sz w:val="16"/>
        </w:rPr>
      </w:pPr>
      <w:r w:rsidRPr="00230FEC">
        <w:rPr>
          <w:sz w:val="16"/>
        </w:rPr>
        <w:t xml:space="preserve">That the cost of education has been increasing, is not a coincidence. </w:t>
      </w:r>
      <w:r w:rsidRPr="00230FEC">
        <w:rPr>
          <w:rStyle w:val="StyleUnderline"/>
        </w:rPr>
        <w:t>Conservatives hate education, especially public education. They are making education less accessible</w:t>
      </w:r>
      <w:r w:rsidRPr="00230FEC">
        <w:rPr>
          <w:sz w:val="16"/>
        </w:rPr>
        <w:t xml:space="preserve">, and more corporate oriented </w:t>
      </w:r>
      <w:r w:rsidRPr="00230FEC">
        <w:rPr>
          <w:rStyle w:val="StyleUnderline"/>
        </w:rPr>
        <w:t>in order to serve their agenda.</w:t>
      </w:r>
      <w:r w:rsidRPr="00230FEC">
        <w:rPr>
          <w:sz w:val="16"/>
        </w:rPr>
        <w:t xml:space="preserve"> </w:t>
      </w:r>
      <w:r w:rsidRPr="00230FEC">
        <w:rPr>
          <w:rStyle w:val="StyleUnderline"/>
        </w:rPr>
        <w:t>The deterioration of public education is a result of decades of predominantly conservative government in the United States</w:t>
      </w:r>
      <w:r w:rsidRPr="00230FEC">
        <w:rPr>
          <w:sz w:val="16"/>
        </w:rPr>
        <w:t>.</w:t>
      </w:r>
      <w:r w:rsidR="00230FEC" w:rsidRPr="00230FEC">
        <w:rPr>
          <w:sz w:val="16"/>
        </w:rPr>
        <w:t xml:space="preserve"> </w:t>
      </w:r>
      <w:r w:rsidRPr="00230FEC">
        <w:rPr>
          <w:sz w:val="16"/>
        </w:rPr>
        <w:t>But why do conservatives hate education? The reasons are very clear if one understands what education means. There is a reason that a broad education is called a "liberal education." Education tends to liberalize people. The research on this is very clear. In fact, academics appear to be growing even more liberal than before (https://www.insidehighered.com/news/2012/10/24/survey-finds-professors-already-liberal-have-moved-further-left). Also, people who define themselves as liberals have the highest average education levels (https://en.wikipedia.org/wiki/Liberalism_in_the_United_States). To quote Wikipedia, liberals "were the ideological demographic with the highest rate of college education. Of those who identified as liberal, 49% were college graduates and 41% had household incomes exceeding $75,000, compared to 27% and 28% as the national average, respectively."</w:t>
      </w:r>
      <w:r w:rsidR="00230FEC" w:rsidRPr="00230FEC">
        <w:rPr>
          <w:sz w:val="16"/>
        </w:rPr>
        <w:t xml:space="preserve"> </w:t>
      </w:r>
      <w:r w:rsidRPr="00230FEC">
        <w:rPr>
          <w:sz w:val="16"/>
        </w:rPr>
        <w:t xml:space="preserve">Thus, </w:t>
      </w:r>
      <w:r w:rsidRPr="00230FEC">
        <w:rPr>
          <w:rStyle w:val="StyleUnderline"/>
        </w:rPr>
        <w:t>when conservatives derogate education -- especially "liberal education</w:t>
      </w:r>
      <w:r w:rsidRPr="00230FEC">
        <w:rPr>
          <w:sz w:val="16"/>
        </w:rPr>
        <w:t xml:space="preserve">" -- and make a good education less accessible to the public, </w:t>
      </w:r>
      <w:r w:rsidRPr="00230FEC">
        <w:rPr>
          <w:rStyle w:val="StyleUnderline"/>
        </w:rPr>
        <w:t>they are serving their self-interests politically</w:t>
      </w:r>
      <w:r w:rsidRPr="00230FEC">
        <w:rPr>
          <w:sz w:val="16"/>
        </w:rPr>
        <w:t>. It is no coincidence that liberals tend to be better educated and have higher IQs (http://readersupportednews.org/news-section2/318-66/9664-focus-low-iq-a-conservative-beliefs-linked-to-prejudice</w:t>
      </w:r>
      <w:proofErr w:type="gramStart"/>
      <w:r w:rsidRPr="00230FEC">
        <w:rPr>
          <w:sz w:val="16"/>
        </w:rPr>
        <w:t>) .</w:t>
      </w:r>
      <w:proofErr w:type="gramEnd"/>
      <w:r w:rsidRPr="00230FEC">
        <w:rPr>
          <w:sz w:val="16"/>
        </w:rPr>
        <w:t xml:space="preserve"> The primary way that access to education is being limited, is by making it more expensive, especially for the "better schools."</w:t>
      </w:r>
    </w:p>
    <w:p w14:paraId="6C4A58F0" w14:textId="77777777" w:rsidR="00230FEC" w:rsidRDefault="006E0CB6" w:rsidP="00230FEC">
      <w:pPr>
        <w:pStyle w:val="Heading4"/>
      </w:pPr>
      <w:r>
        <w:t>Republicans oppose federal education funding</w:t>
      </w:r>
    </w:p>
    <w:p w14:paraId="7B42D6BC" w14:textId="77777777" w:rsidR="00230FEC" w:rsidRPr="00230FEC" w:rsidRDefault="00230FEC" w:rsidP="00230FEC">
      <w:r w:rsidRPr="004C428B">
        <w:rPr>
          <w:rStyle w:val="Style13ptBold"/>
        </w:rPr>
        <w:t>RVOTS</w:t>
      </w:r>
      <w:r>
        <w:t>, 4/3/</w:t>
      </w:r>
      <w:r w:rsidRPr="004C428B">
        <w:rPr>
          <w:rStyle w:val="Style13ptBold"/>
        </w:rPr>
        <w:t>14</w:t>
      </w:r>
      <w:r>
        <w:t>, Republican Views on the Issues, "republican views on education," http://www.republicanviews.org/republican-views-on-education/, mm</w:t>
      </w:r>
    </w:p>
    <w:p w14:paraId="4E34EBB3" w14:textId="77777777" w:rsidR="00230FEC" w:rsidRDefault="00230FEC" w:rsidP="00230FEC">
      <w:pPr>
        <w:rPr>
          <w:sz w:val="16"/>
        </w:rPr>
      </w:pPr>
      <w:r w:rsidRPr="006E0CB6">
        <w:rPr>
          <w:sz w:val="16"/>
        </w:rPr>
        <w:t xml:space="preserve">Aside from limiting its role in loans, </w:t>
      </w:r>
      <w:r w:rsidRPr="004C428B">
        <w:rPr>
          <w:rStyle w:val="StyleUnderline"/>
        </w:rPr>
        <w:t>republicans</w:t>
      </w:r>
      <w:r w:rsidRPr="006E0CB6">
        <w:rPr>
          <w:sz w:val="16"/>
        </w:rPr>
        <w:t xml:space="preserve"> also </w:t>
      </w:r>
      <w:r w:rsidRPr="004C428B">
        <w:rPr>
          <w:rStyle w:val="StyleUnderline"/>
        </w:rPr>
        <w:t>seek to further limit the federal government’s role in education</w:t>
      </w:r>
      <w:r w:rsidRPr="006E0CB6">
        <w:rPr>
          <w:sz w:val="16"/>
        </w:rPr>
        <w:t xml:space="preserve">. In fact, there are some Republicans who believe in doing away with the Department of Education entirely. The Republican Party prerogatives on reducing federal involvement in education were outlined in a set of education reforms proposed by George Bush in 2000. Republicans proposed to shrink federal programs into five grants, allow federal money to be used at the school of a child’s choice, expand school choice by increasing the number of charter schools available, expand education savings accounts, let children in dangerous schools transfer to safer schools which will prosecute offenders, and ensure that all children learn to read by reforming Head Start, as well as by facilitating state reading initiatives. These efforts, republicans believe, will put children’s education less into the hands of the government, and more into the hands of parents and teachers, who have a better first-hand view of what is best for each individual child. They do not believe in </w:t>
      </w:r>
      <w:r w:rsidRPr="006E0CB6">
        <w:rPr>
          <w:sz w:val="16"/>
        </w:rPr>
        <w:lastRenderedPageBreak/>
        <w:t>a one-size-fits-all approach to education, but rather an approach that is personalized by those closest to the child for the child.</w:t>
      </w:r>
      <w:r w:rsidR="006E0CB6" w:rsidRPr="006E0CB6">
        <w:rPr>
          <w:sz w:val="16"/>
        </w:rPr>
        <w:t xml:space="preserve"> </w:t>
      </w:r>
      <w:r w:rsidRPr="006E0CB6">
        <w:rPr>
          <w:rStyle w:val="StyleUnderline"/>
        </w:rPr>
        <w:t>The Republican Party disagrees with an approach to education reforms that involves simply throwing money at the problem</w:t>
      </w:r>
      <w:r w:rsidRPr="006E0CB6">
        <w:rPr>
          <w:sz w:val="16"/>
        </w:rPr>
        <w:t xml:space="preserve">. The United States spends an average of $10,000 a year per pupil in public schools, which totals about $550 billion. Obviously funding cannot fix the problems in our educational system. Throwing money at the problem will not work. What does work, republicans believe, is accountability on the part of administrators, parents, and teachers (through merit pay for teachers, which increases both motivation and accountability to do a good job), programs that develop the character and financial literacy of students, rigorous assessments of students’ abilities in fundamental areas of learning, and schools that have the flexibility and freedom to adapt to the needs of their students. Focusing on STEM (Science, Technology, Engineering, and Math) subjects, and proper implementation of technology in the classroom. </w:t>
      </w:r>
      <w:r w:rsidRPr="006E0CB6">
        <w:rPr>
          <w:rStyle w:val="StyleUnderline"/>
        </w:rPr>
        <w:t>They believe that educational reforms at the state level tend to be far more based on proven success than those at the federal level, and therefore support these initiatives over federal reform</w:t>
      </w:r>
      <w:r w:rsidRPr="006E0CB6">
        <w:rPr>
          <w:sz w:val="16"/>
        </w:rPr>
        <w:t>. They believe that Republican governors have led the country’s education initiatives over the last few years, and applaud their efforts, as well as encourage others to follow them.</w:t>
      </w:r>
    </w:p>
    <w:p w14:paraId="5676142C" w14:textId="77777777" w:rsidR="0031565D" w:rsidRDefault="0031565D" w:rsidP="00230FEC">
      <w:pPr>
        <w:rPr>
          <w:sz w:val="16"/>
        </w:rPr>
      </w:pPr>
    </w:p>
    <w:p w14:paraId="5F43002D" w14:textId="77777777" w:rsidR="000B64F4" w:rsidRDefault="000B64F4" w:rsidP="00ED769F">
      <w:pPr>
        <w:pStyle w:val="Heading3"/>
      </w:pPr>
      <w:r>
        <w:lastRenderedPageBreak/>
        <w:t xml:space="preserve">Link – </w:t>
      </w:r>
      <w:r w:rsidR="00ED769F">
        <w:t>Arts Funding</w:t>
      </w:r>
    </w:p>
    <w:p w14:paraId="286AA97F" w14:textId="77777777" w:rsidR="00ED769F" w:rsidRPr="00ED769F" w:rsidRDefault="00ED769F" w:rsidP="00ED769F">
      <w:pPr>
        <w:pStyle w:val="Heading4"/>
      </w:pPr>
      <w:r>
        <w:t>Conservatives oppose arts funding</w:t>
      </w:r>
    </w:p>
    <w:p w14:paraId="1EF53D3D" w14:textId="77777777" w:rsidR="000B64F4" w:rsidRDefault="000B64F4" w:rsidP="000B64F4">
      <w:r>
        <w:t xml:space="preserve">Aaron </w:t>
      </w:r>
      <w:proofErr w:type="spellStart"/>
      <w:r w:rsidRPr="000B64F4">
        <w:rPr>
          <w:rStyle w:val="Style13ptBold"/>
        </w:rPr>
        <w:t>Knochel</w:t>
      </w:r>
      <w:proofErr w:type="spellEnd"/>
      <w:r>
        <w:t>, 2/8/</w:t>
      </w:r>
      <w:r w:rsidRPr="000B64F4">
        <w:rPr>
          <w:rStyle w:val="Style13ptBold"/>
        </w:rPr>
        <w:t>17</w:t>
      </w:r>
      <w:r>
        <w:t>, Salon, "why do conservatives want the government to defund the arts?" http://www.salon.com/2017/02/08/why-do-conservatives-want-the-government-to-defund-the-arts_partner/, mm</w:t>
      </w:r>
    </w:p>
    <w:p w14:paraId="413B074E" w14:textId="77777777" w:rsidR="000B64F4" w:rsidRPr="000B64F4" w:rsidRDefault="000B64F4" w:rsidP="000B64F4"/>
    <w:p w14:paraId="10941361" w14:textId="77777777" w:rsidR="00ED769F" w:rsidRDefault="000B64F4" w:rsidP="00ED769F">
      <w:r w:rsidRPr="00ED769F">
        <w:rPr>
          <w:sz w:val="16"/>
        </w:rPr>
        <w:t xml:space="preserve">Recent reports indicate that </w:t>
      </w:r>
      <w:r w:rsidRPr="00ED769F">
        <w:rPr>
          <w:rStyle w:val="StyleUnderline"/>
        </w:rPr>
        <w:t>Trump</w:t>
      </w:r>
      <w:r w:rsidRPr="00ED769F">
        <w:rPr>
          <w:sz w:val="16"/>
        </w:rPr>
        <w:t xml:space="preserve"> administration officials </w:t>
      </w:r>
      <w:r w:rsidRPr="00ED769F">
        <w:rPr>
          <w:rStyle w:val="StyleUnderline"/>
        </w:rPr>
        <w:t>have</w:t>
      </w:r>
      <w:r w:rsidRPr="00ED769F">
        <w:rPr>
          <w:sz w:val="16"/>
        </w:rPr>
        <w:t xml:space="preserve"> </w:t>
      </w:r>
      <w:r w:rsidRPr="00ED769F">
        <w:rPr>
          <w:rStyle w:val="StyleUnderline"/>
        </w:rPr>
        <w:t xml:space="preserve">circulated plans to defund the National Endowment of the Arts </w:t>
      </w:r>
      <w:r w:rsidRPr="00ED769F">
        <w:rPr>
          <w:sz w:val="16"/>
        </w:rPr>
        <w:t>(NEA), putting this agency on the chopping block – again.</w:t>
      </w:r>
      <w:r w:rsidR="00ED769F" w:rsidRPr="00ED769F">
        <w:rPr>
          <w:sz w:val="16"/>
        </w:rPr>
        <w:t xml:space="preserve"> </w:t>
      </w:r>
      <w:r w:rsidRPr="00ED769F">
        <w:rPr>
          <w:rStyle w:val="StyleUnderline"/>
        </w:rPr>
        <w:t>Conservatives</w:t>
      </w:r>
      <w:r w:rsidRPr="00ED769F">
        <w:rPr>
          <w:sz w:val="16"/>
        </w:rPr>
        <w:t xml:space="preserve"> </w:t>
      </w:r>
      <w:r w:rsidRPr="00ED769F">
        <w:rPr>
          <w:rStyle w:val="StyleUnderline"/>
        </w:rPr>
        <w:t>have sought to eliminate the NEA since the Reagan administration</w:t>
      </w:r>
      <w:r w:rsidRPr="00ED769F">
        <w:rPr>
          <w:sz w:val="16"/>
        </w:rPr>
        <w:t>. In the past, arguments were limited to the content of specific state-sponsored works that were deemed offensive or immoral – an offshoot of the culture wars.</w:t>
      </w:r>
      <w:r w:rsidR="00ED769F" w:rsidRPr="00ED769F">
        <w:rPr>
          <w:sz w:val="16"/>
        </w:rPr>
        <w:t xml:space="preserve"> </w:t>
      </w:r>
      <w:r w:rsidRPr="00ED769F">
        <w:rPr>
          <w:sz w:val="16"/>
        </w:rPr>
        <w:t xml:space="preserve">Now the </w:t>
      </w:r>
      <w:r w:rsidRPr="00ED769F">
        <w:rPr>
          <w:rStyle w:val="StyleUnderline"/>
        </w:rPr>
        <w:t>cuts are largely driven by an ideology to shrink the federal government</w:t>
      </w:r>
      <w:r w:rsidRPr="00ED769F">
        <w:rPr>
          <w:sz w:val="16"/>
        </w:rPr>
        <w:t xml:space="preserve"> and decentralize power. The Heritage Foundation, a conservative think tank, argues that </w:t>
      </w:r>
      <w:r w:rsidRPr="00ED769F">
        <w:rPr>
          <w:rStyle w:val="StyleUnderline"/>
        </w:rPr>
        <w:t>government should not use its “coercive power of taxation” to fund arts and humanities</w:t>
      </w:r>
      <w:r w:rsidRPr="00ED769F">
        <w:rPr>
          <w:sz w:val="16"/>
        </w:rPr>
        <w:t xml:space="preserve"> programs that are neither “necessary nor prudent.” The federal government, in other words, has no business supporting culture. Period.</w:t>
      </w:r>
      <w:r w:rsidR="00ED769F" w:rsidRPr="00ED769F">
        <w:rPr>
          <w:sz w:val="16"/>
        </w:rPr>
        <w:t xml:space="preserve"> </w:t>
      </w:r>
      <w:r w:rsidRPr="00ED769F">
        <w:rPr>
          <w:sz w:val="16"/>
        </w:rPr>
        <w:t>But there are two major flaws in conservatives’ latest attack on the NEA: The aim to decentralize the government could end up dealing local communities a major blow, and it ignores the economic contribution of this tiny line item expense.</w:t>
      </w:r>
      <w:r w:rsidR="00ED769F" w:rsidRPr="00ED769F">
        <w:rPr>
          <w:sz w:val="16"/>
        </w:rPr>
        <w:t xml:space="preserve"> </w:t>
      </w:r>
      <w:r w:rsidRPr="00ED769F">
        <w:rPr>
          <w:sz w:val="16"/>
        </w:rPr>
        <w:t>The relationship between government and the arts</w:t>
      </w:r>
      <w:r w:rsidR="00ED769F" w:rsidRPr="00ED769F">
        <w:rPr>
          <w:sz w:val="16"/>
        </w:rPr>
        <w:t xml:space="preserve"> </w:t>
      </w:r>
      <w:r w:rsidRPr="00ED769F">
        <w:rPr>
          <w:sz w:val="16"/>
        </w:rPr>
        <w:t>Historically, the relationship between the state and culture is as fundamental as the idea of the state itself. The West, in particular, has witnessed an evolution from royal and religious patronage of the arts to a diverse range of arts funding that includes sales, private donors, foundations, corporations, endowments and the government.</w:t>
      </w:r>
      <w:r w:rsidR="00ED769F" w:rsidRPr="00ED769F">
        <w:rPr>
          <w:sz w:val="16"/>
        </w:rPr>
        <w:t xml:space="preserve"> </w:t>
      </w:r>
      <w:r w:rsidRPr="00ED769F">
        <w:rPr>
          <w:sz w:val="16"/>
        </w:rPr>
        <w:t>Prior to the formation of the NEA in 1965, the federal government strategically funded cultural projects of national interest. For example, the Commerce Department subsidized the film industry in the 1920s and helped Walt Disney skirt bankruptcy during World War II. The same could be said for the broad range of New Deal economic relief programs, like the Public Works of Art Project and the Works Progress Administration, which employed artists and cultural workers. The CIA even joined in, funding Abstract Expressionist artists as a cultural counterweight to Soviet Realism during the Cold War.</w:t>
      </w:r>
      <w:r w:rsidR="00ED769F" w:rsidRPr="00ED769F">
        <w:rPr>
          <w:sz w:val="16"/>
        </w:rPr>
        <w:t xml:space="preserve"> </w:t>
      </w:r>
      <w:r w:rsidRPr="00ED769F">
        <w:rPr>
          <w:sz w:val="16"/>
        </w:rPr>
        <w:t>The NEA came about during the Cold War. In 1963, President John F. Kennedy asserted the political and ideological importance of artists as critical thinkers, provocateurs and powerful contributors to the strength of a democratic society. His attitude was part of a broader bipartisan movement to form a national entity to promote American arts and culture at home and abroad. By 1965, President Johnson took up Kennedy’s legacy, signing the National Arts and Cultural Development Act of 1964 – which established the National Council on the Arts – and the National Foundation on the Arts and Humanities Act of 1965, which established the NEA.</w:t>
      </w:r>
      <w:r w:rsidR="00ED769F" w:rsidRPr="00ED769F">
        <w:rPr>
          <w:sz w:val="16"/>
        </w:rPr>
        <w:t xml:space="preserve"> </w:t>
      </w:r>
      <w:r w:rsidRPr="00ED769F">
        <w:rPr>
          <w:sz w:val="16"/>
        </w:rPr>
        <w:t xml:space="preserve">Since its inception, the NEA has weathered criticism from the left and right. The right generally argues state funding for culture shouldn’t be the government’s business, while some on the left have expressed concern about how the funding might come with constraints on creative freedoms. Despite complaints from both sides, the United States has never had a fully articulated, coherent national policy on culture, unless – as historian Michael </w:t>
      </w:r>
      <w:proofErr w:type="spellStart"/>
      <w:r w:rsidRPr="00ED769F">
        <w:rPr>
          <w:sz w:val="16"/>
        </w:rPr>
        <w:t>Kammen</w:t>
      </w:r>
      <w:proofErr w:type="spellEnd"/>
      <w:r w:rsidRPr="00ED769F">
        <w:rPr>
          <w:sz w:val="16"/>
        </w:rPr>
        <w:t xml:space="preserve"> suggests – deciding not to have one is, in fact, policy.</w:t>
      </w:r>
      <w:r w:rsidR="00ED769F" w:rsidRPr="00ED769F">
        <w:rPr>
          <w:sz w:val="16"/>
        </w:rPr>
        <w:t xml:space="preserve"> </w:t>
      </w:r>
      <w:r w:rsidRPr="00ED769F">
        <w:rPr>
          <w:sz w:val="16"/>
        </w:rPr>
        <w:t>Flare-ups in the culture wars</w:t>
      </w:r>
      <w:r w:rsidR="00ED769F" w:rsidRPr="00ED769F">
        <w:rPr>
          <w:sz w:val="16"/>
        </w:rPr>
        <w:t xml:space="preserve"> </w:t>
      </w:r>
      <w:r w:rsidRPr="00ED769F">
        <w:rPr>
          <w:rStyle w:val="StyleUnderline"/>
        </w:rPr>
        <w:t>Targeting of the NEA has had more to do with the kind of art the government funded than any discernible impact to the budget</w:t>
      </w:r>
      <w:r w:rsidRPr="00ED769F">
        <w:rPr>
          <w:sz w:val="16"/>
        </w:rPr>
        <w:t>. The amount in question – roughly US$148 million – is a drop in the morass of a $3.9 trillion federal budget.</w:t>
      </w:r>
      <w:r w:rsidR="00ED769F" w:rsidRPr="00ED769F">
        <w:rPr>
          <w:sz w:val="16"/>
        </w:rPr>
        <w:t xml:space="preserve"> </w:t>
      </w:r>
      <w:r w:rsidRPr="00ED769F">
        <w:rPr>
          <w:sz w:val="16"/>
        </w:rPr>
        <w:t xml:space="preserve">Instead, </w:t>
      </w:r>
      <w:r w:rsidRPr="00ED769F">
        <w:rPr>
          <w:rStyle w:val="StyleUnderline"/>
        </w:rPr>
        <w:t>the arts were a focus of the culture wars</w:t>
      </w:r>
      <w:r w:rsidRPr="00ED769F">
        <w:rPr>
          <w:sz w:val="16"/>
        </w:rPr>
        <w:t xml:space="preserve"> that erupted in the 1980s, which often invoked legislative grandstanding for elimination of the NEA. Hot-button NEA-funded pieces included Andre Serrano’s “Immersion (Piss Christ)” (1987), Robert Mapplethorpe’s photo exhibit “The Perfect Moment” (1989) and the case of the “NEA Four,” which involved the rejection of NEA grant applicants by performance artists Karen Finley, Tim Miller, John Fleck and Holly Hughes.</w:t>
      </w:r>
      <w:r w:rsidR="00ED769F" w:rsidRPr="00ED769F">
        <w:rPr>
          <w:sz w:val="16"/>
        </w:rPr>
        <w:t xml:space="preserve"> </w:t>
      </w:r>
      <w:r w:rsidRPr="00ED769F">
        <w:rPr>
          <w:sz w:val="16"/>
        </w:rPr>
        <w:t>In each case, conservative legislators isolated an artist’s work – connected to NEA funding – that was objectionable due to its sexual or controversial content, such as Serrano’s use of Christian iconography. These artists’ works, then, were used to stoke a public debate about normative values. Artists were the targets, but often museum staff and curators bore the brunt of these assaults. The NEA four were significant because the artists had grants unlawfully rejected based upon standards of decency that were eventually deemed unconstitutional by the Supreme Court in 1998.</w:t>
      </w:r>
      <w:r w:rsidR="00ED769F" w:rsidRPr="00ED769F">
        <w:rPr>
          <w:sz w:val="16"/>
        </w:rPr>
        <w:t xml:space="preserve"> </w:t>
      </w:r>
      <w:r w:rsidRPr="00ED769F">
        <w:rPr>
          <w:sz w:val="16"/>
        </w:rPr>
        <w:t xml:space="preserve">As recently as 2011, former Congressmen John Boehner and Eric Cantor targeted the inclusion of David </w:t>
      </w:r>
      <w:proofErr w:type="spellStart"/>
      <w:r w:rsidRPr="00ED769F">
        <w:rPr>
          <w:sz w:val="16"/>
        </w:rPr>
        <w:t>Wojnarowicz’s</w:t>
      </w:r>
      <w:proofErr w:type="spellEnd"/>
      <w:r w:rsidRPr="00ED769F">
        <w:rPr>
          <w:sz w:val="16"/>
        </w:rPr>
        <w:t xml:space="preserve"> “A Fire in My Belly, A Work in Progress” (1986-87) in a Smithsonian exhibition to renew calls to eliminate the NEA.</w:t>
      </w:r>
      <w:r w:rsidR="00ED769F" w:rsidRPr="00ED769F">
        <w:rPr>
          <w:sz w:val="16"/>
        </w:rPr>
        <w:t xml:space="preserve"> </w:t>
      </w:r>
      <w:r w:rsidRPr="00ED769F">
        <w:rPr>
          <w:sz w:val="16"/>
        </w:rPr>
        <w:t>In all these cases, the NEA had funded artists who either brought attention to the AIDS crisis (</w:t>
      </w:r>
      <w:proofErr w:type="spellStart"/>
      <w:r w:rsidRPr="00ED769F">
        <w:rPr>
          <w:sz w:val="16"/>
        </w:rPr>
        <w:t>Wojnarowicz</w:t>
      </w:r>
      <w:proofErr w:type="spellEnd"/>
      <w:r w:rsidRPr="00ED769F">
        <w:rPr>
          <w:sz w:val="16"/>
        </w:rPr>
        <w:t>), invoked religious freedoms (Serrano) or explored feminist and LGBTQ issues (Mapplethorpe and the four performance artists). Controversial artists push the boundaries of what art does, not just what art is; in these cases, the artists were able to powerfully communicate social and political issues that elicited the particular ire of conservatives.</w:t>
      </w:r>
      <w:r w:rsidR="00ED769F" w:rsidRPr="00ED769F">
        <w:rPr>
          <w:sz w:val="16"/>
        </w:rPr>
        <w:t xml:space="preserve"> </w:t>
      </w:r>
      <w:r w:rsidRPr="00ED769F">
        <w:rPr>
          <w:sz w:val="16"/>
        </w:rPr>
        <w:t>A local impact</w:t>
      </w:r>
      <w:r w:rsidR="00ED769F" w:rsidRPr="00ED769F">
        <w:rPr>
          <w:sz w:val="16"/>
        </w:rPr>
        <w:t xml:space="preserve"> </w:t>
      </w:r>
      <w:proofErr w:type="gramStart"/>
      <w:r w:rsidRPr="00ED769F">
        <w:rPr>
          <w:sz w:val="16"/>
        </w:rPr>
        <w:t>But</w:t>
      </w:r>
      <w:proofErr w:type="gramEnd"/>
      <w:r w:rsidRPr="00ED769F">
        <w:rPr>
          <w:sz w:val="16"/>
        </w:rPr>
        <w:t xml:space="preserve"> </w:t>
      </w:r>
      <w:r w:rsidRPr="00ED769F">
        <w:rPr>
          <w:rStyle w:val="StyleUnderline"/>
        </w:rPr>
        <w:t>today</w:t>
      </w:r>
      <w:r w:rsidRPr="00ED769F">
        <w:rPr>
          <w:sz w:val="16"/>
        </w:rPr>
        <w:t xml:space="preserve">, it’s not about the art itself. </w:t>
      </w:r>
      <w:r w:rsidRPr="00ED769F">
        <w:rPr>
          <w:rStyle w:val="StyleUnderline"/>
        </w:rPr>
        <w:t>It’s about limiting the scope and size of the federal government</w:t>
      </w:r>
      <w:r w:rsidRPr="00ED769F">
        <w:rPr>
          <w:sz w:val="16"/>
        </w:rPr>
        <w:t>. And that ideological push presents real threats to our economy and our communities.</w:t>
      </w:r>
      <w:r w:rsidR="00ED769F" w:rsidRPr="00ED769F">
        <w:rPr>
          <w:sz w:val="16"/>
        </w:rPr>
        <w:t xml:space="preserve"> </w:t>
      </w:r>
      <w:r w:rsidRPr="00ED769F">
        <w:rPr>
          <w:sz w:val="16"/>
        </w:rPr>
        <w:t>Organizations like the Heritage Foundation fail to take into account that eliminating the NEA actually causes the collapse of a vast network of regionally controlled, state-level arts agencies and local councils. In other words, they won’t simply be defunding a centralized bureaucracy that dictates elite culture from the sequestered halls of Washington, D.C. The NEA is required by law to distribute 40 percent of its budget to arts agencies in all 50 states and six U.S. jurisdictions.</w:t>
      </w:r>
      <w:r w:rsidR="00ED769F" w:rsidRPr="00ED769F">
        <w:rPr>
          <w:sz w:val="16"/>
        </w:rPr>
        <w:t xml:space="preserve"> </w:t>
      </w:r>
      <w:r w:rsidRPr="00ED769F">
        <w:rPr>
          <w:sz w:val="16"/>
        </w:rPr>
        <w:t>Many communities – such as Princeton, New Jersey, which could lose funding to local cultural institutions like the McCarter Theatre – are anxious about how threats to the NEA will affect their community.</w:t>
      </w:r>
      <w:r w:rsidR="00ED769F" w:rsidRPr="00ED769F">
        <w:rPr>
          <w:sz w:val="16"/>
        </w:rPr>
        <w:t xml:space="preserve"> </w:t>
      </w:r>
      <w:r w:rsidRPr="00ED769F">
        <w:rPr>
          <w:sz w:val="16"/>
        </w:rPr>
        <w:t xml:space="preserve">Therein lies the misguided logic of the argument for defunding: It targets the NEA but in effect threatens funding for programs like the </w:t>
      </w:r>
      <w:proofErr w:type="spellStart"/>
      <w:r w:rsidRPr="00ED769F">
        <w:rPr>
          <w:sz w:val="16"/>
        </w:rPr>
        <w:t>Creede</w:t>
      </w:r>
      <w:proofErr w:type="spellEnd"/>
      <w:r w:rsidRPr="00ED769F">
        <w:rPr>
          <w:sz w:val="16"/>
        </w:rPr>
        <w:t xml:space="preserve"> Repertory Theatre – which serves rural and underserved communities in states like Colorado, New Mexico, Utah, Oklahoma and Arizona – and </w:t>
      </w:r>
      <w:proofErr w:type="spellStart"/>
      <w:r w:rsidRPr="00ED769F">
        <w:rPr>
          <w:sz w:val="16"/>
        </w:rPr>
        <w:t>Appalshop</w:t>
      </w:r>
      <w:proofErr w:type="spellEnd"/>
      <w:r w:rsidRPr="00ED769F">
        <w:rPr>
          <w:sz w:val="16"/>
        </w:rPr>
        <w:t>, a community radio station and media center that creates public art installations and multimedia tours in Jenkins, Kentucky to celebrate Appalachian cultural identity.</w:t>
      </w:r>
      <w:r w:rsidR="00ED769F" w:rsidRPr="00ED769F">
        <w:rPr>
          <w:sz w:val="16"/>
        </w:rPr>
        <w:t xml:space="preserve"> </w:t>
      </w:r>
      <w:r w:rsidRPr="00ED769F">
        <w:rPr>
          <w:sz w:val="16"/>
        </w:rPr>
        <w:t xml:space="preserve">While </w:t>
      </w:r>
      <w:r w:rsidRPr="00ED769F">
        <w:rPr>
          <w:rStyle w:val="StyleUnderline"/>
        </w:rPr>
        <w:t xml:space="preserve">the present administration and the conservative movement claim they’re simply trying to </w:t>
      </w:r>
      <w:r w:rsidRPr="00ED769F">
        <w:rPr>
          <w:rStyle w:val="StyleUnderline"/>
        </w:rPr>
        <w:lastRenderedPageBreak/>
        <w:t>save taxpayer dollars,</w:t>
      </w:r>
      <w:r w:rsidRPr="00ED769F">
        <w:rPr>
          <w:sz w:val="16"/>
        </w:rPr>
        <w:t xml:space="preserve"> they also ignore the significant economic impacts of the arts. The Bureau of Economic Analysis reported that the arts and culture industry generated $704.8 billion of economic activity in 2013 and employed nearly five million people. For every dollar of NEA funding, there are seven dollars of funding from other private and public funds. Elimination of the agency endangers this economic vitality.</w:t>
      </w:r>
      <w:r w:rsidR="00ED769F" w:rsidRPr="00ED769F">
        <w:t xml:space="preserve"> </w:t>
      </w:r>
    </w:p>
    <w:p w14:paraId="01FE2ABF" w14:textId="6FC3B218" w:rsidR="0031565D" w:rsidRDefault="0031565D" w:rsidP="0031565D">
      <w:pPr>
        <w:pStyle w:val="Heading3"/>
      </w:pPr>
      <w:r>
        <w:lastRenderedPageBreak/>
        <w:t>Link – Common Core</w:t>
      </w:r>
    </w:p>
    <w:p w14:paraId="1226A63A" w14:textId="63CD8AC5" w:rsidR="0031565D" w:rsidRDefault="0031565D" w:rsidP="0031565D">
      <w:pPr>
        <w:pStyle w:val="Heading4"/>
      </w:pPr>
      <w:r>
        <w:t xml:space="preserve">Trump’s base opposes extending the Common Core curriculum </w:t>
      </w:r>
    </w:p>
    <w:p w14:paraId="74C0E818" w14:textId="79BDFB24" w:rsidR="0031565D" w:rsidRDefault="0031565D" w:rsidP="0031565D">
      <w:r w:rsidRPr="0031565D">
        <w:t xml:space="preserve">Emma </w:t>
      </w:r>
      <w:r w:rsidRPr="0031565D">
        <w:rPr>
          <w:rStyle w:val="Style13ptBold"/>
        </w:rPr>
        <w:t>Brown</w:t>
      </w:r>
      <w:r w:rsidRPr="0031565D">
        <w:t>, 11/10/</w:t>
      </w:r>
      <w:r w:rsidRPr="0031565D">
        <w:rPr>
          <w:rStyle w:val="Style13ptBold"/>
        </w:rPr>
        <w:t>16</w:t>
      </w:r>
      <w:r w:rsidRPr="0031565D">
        <w:t xml:space="preserve">, The Washington Post, “what a trump presidency means for </w:t>
      </w:r>
      <w:proofErr w:type="spellStart"/>
      <w:r w:rsidRPr="0031565D">
        <w:t>america’s</w:t>
      </w:r>
      <w:proofErr w:type="spellEnd"/>
      <w:r w:rsidRPr="0031565D">
        <w:t xml:space="preserve"> public schools,” https://www.washingtonpost.com/news/education/wp/2016/11/10/what-a-trump-presidency-means-for-americas-public-schools/</w:t>
      </w:r>
      <w:proofErr w:type="gramStart"/>
      <w:r w:rsidRPr="0031565D">
        <w:t>?utm</w:t>
      </w:r>
      <w:proofErr w:type="gramEnd"/>
      <w:r w:rsidRPr="0031565D">
        <w:t>_term=.75228b3bc09a, mm</w:t>
      </w:r>
    </w:p>
    <w:p w14:paraId="085899FB" w14:textId="77777777" w:rsidR="0031565D" w:rsidRPr="0031565D" w:rsidRDefault="0031565D" w:rsidP="0031565D"/>
    <w:p w14:paraId="5F5199C1" w14:textId="5D8BC79F" w:rsidR="0031565D" w:rsidRPr="0031565D" w:rsidRDefault="0031565D" w:rsidP="0031565D">
      <w:pPr>
        <w:rPr>
          <w:sz w:val="16"/>
        </w:rPr>
      </w:pPr>
      <w:r w:rsidRPr="0031565D">
        <w:rPr>
          <w:sz w:val="16"/>
        </w:rPr>
        <w:t>As president</w:t>
      </w:r>
      <w:r w:rsidRPr="0031565D">
        <w:rPr>
          <w:rStyle w:val="StyleUnderline"/>
        </w:rPr>
        <w:t>, Trump will not have the legal authority</w:t>
      </w:r>
      <w:r w:rsidRPr="0031565D">
        <w:rPr>
          <w:sz w:val="16"/>
        </w:rPr>
        <w:t xml:space="preserve"> </w:t>
      </w:r>
      <w:r w:rsidRPr="0031565D">
        <w:rPr>
          <w:rStyle w:val="StyleUnderline"/>
        </w:rPr>
        <w:t>to make good on one of his campaign promises: Getting rid of the Common Core State Standards,</w:t>
      </w:r>
      <w:r w:rsidRPr="0031565D">
        <w:rPr>
          <w:sz w:val="16"/>
        </w:rPr>
        <w:t xml:space="preserve"> </w:t>
      </w:r>
      <w:r w:rsidRPr="0031565D">
        <w:rPr>
          <w:rStyle w:val="Emphasis"/>
        </w:rPr>
        <w:t>the academic standards that are deeply unpopular with Trump’s political base.</w:t>
      </w:r>
      <w:r w:rsidRPr="0031565D">
        <w:rPr>
          <w:sz w:val="16"/>
        </w:rPr>
        <w:t xml:space="preserve"> Federal law expressly forbids the federal government from interfering with states’ decisions about academic standards</w:t>
      </w:r>
      <w:proofErr w:type="gramStart"/>
      <w:r w:rsidRPr="0031565D">
        <w:rPr>
          <w:sz w:val="16"/>
        </w:rPr>
        <w:t>.</w:t>
      </w:r>
      <w:r w:rsidRPr="0031565D">
        <w:rPr>
          <w:sz w:val="12"/>
        </w:rPr>
        <w:t>¶</w:t>
      </w:r>
      <w:proofErr w:type="gramEnd"/>
      <w:r w:rsidRPr="0031565D">
        <w:rPr>
          <w:sz w:val="16"/>
        </w:rPr>
        <w:t xml:space="preserve"> Michael </w:t>
      </w:r>
      <w:proofErr w:type="spellStart"/>
      <w:r w:rsidRPr="0031565D">
        <w:rPr>
          <w:rStyle w:val="StyleUnderline"/>
        </w:rPr>
        <w:t>Petrilli</w:t>
      </w:r>
      <w:proofErr w:type="spellEnd"/>
      <w:r w:rsidRPr="0031565D">
        <w:rPr>
          <w:sz w:val="16"/>
        </w:rPr>
        <w:t xml:space="preserve">, president of the conservative Thomas B. Fordham Institute and a Common Core supporter, </w:t>
      </w:r>
      <w:r w:rsidRPr="0031565D">
        <w:rPr>
          <w:rStyle w:val="StyleUnderline"/>
        </w:rPr>
        <w:t>said he anticipates another wave of backlash against the standards in the states</w:t>
      </w:r>
      <w:r w:rsidRPr="0031565D">
        <w:rPr>
          <w:sz w:val="16"/>
        </w:rPr>
        <w:t xml:space="preserve"> </w:t>
      </w:r>
      <w:r w:rsidRPr="0031565D">
        <w:rPr>
          <w:rStyle w:val="StyleUnderline"/>
        </w:rPr>
        <w:t>— so it won’t be helpful to have a president using his bully pulpit to rail against them</w:t>
      </w:r>
      <w:r w:rsidRPr="0031565D">
        <w:rPr>
          <w:sz w:val="16"/>
        </w:rPr>
        <w:t>.</w:t>
      </w:r>
    </w:p>
    <w:p w14:paraId="1BB83420" w14:textId="77777777" w:rsidR="000B64F4" w:rsidRDefault="000B64F4" w:rsidP="000B64F4"/>
    <w:p w14:paraId="04B478D5" w14:textId="77777777" w:rsidR="00AA1458" w:rsidRPr="00B152A7" w:rsidRDefault="00AA1458" w:rsidP="00AA1458"/>
    <w:p w14:paraId="1A8C489E" w14:textId="77777777" w:rsidR="00AA1458" w:rsidRDefault="00AA1458" w:rsidP="00AA1458">
      <w:pPr>
        <w:pStyle w:val="Heading3"/>
      </w:pPr>
      <w:r>
        <w:lastRenderedPageBreak/>
        <w:t>Link Magnifier – Flip Flop/Election Promise</w:t>
      </w:r>
    </w:p>
    <w:p w14:paraId="12CA8295" w14:textId="77777777" w:rsidR="00AA1458" w:rsidRPr="00CB5A66" w:rsidRDefault="00AA1458" w:rsidP="00AA1458">
      <w:pPr>
        <w:pStyle w:val="Heading4"/>
      </w:pPr>
      <w:r>
        <w:t xml:space="preserve">Plan sparks a </w:t>
      </w:r>
      <w:r w:rsidRPr="00070B76">
        <w:rPr>
          <w:u w:val="single"/>
        </w:rPr>
        <w:t>massive public backlash</w:t>
      </w:r>
      <w:r>
        <w:t xml:space="preserve"> by having Trump flip flop on a key election promise --- outweighs any turn</w:t>
      </w:r>
    </w:p>
    <w:p w14:paraId="7E0055E8" w14:textId="77777777" w:rsidR="00AA1458" w:rsidRDefault="00AA1458" w:rsidP="00AA1458">
      <w:r w:rsidRPr="00D57C16">
        <w:rPr>
          <w:rStyle w:val="Style13ptBold"/>
        </w:rPr>
        <w:t xml:space="preserve">Walsh, </w:t>
      </w:r>
      <w:r w:rsidRPr="00C2032B">
        <w:t>1/20/</w:t>
      </w:r>
      <w:r w:rsidRPr="00D57C16">
        <w:rPr>
          <w:rStyle w:val="Style13ptBold"/>
        </w:rPr>
        <w:t>1</w:t>
      </w:r>
      <w:r>
        <w:rPr>
          <w:rStyle w:val="Style13ptBold"/>
        </w:rPr>
        <w:t>7</w:t>
      </w:r>
      <w:r>
        <w:t xml:space="preserve"> --- PhD candidate in political science at Rutgers University, and a veteran of the U.S. Marine Corps (David Hunter Walsh, “Yes, Trump will face a backlash if he doesn’t deliver on his promises,” </w:t>
      </w:r>
      <w:hyperlink r:id="rId7" w:history="1">
        <w:r w:rsidRPr="00D92DAA">
          <w:rPr>
            <w:rStyle w:val="Hyperlink"/>
          </w:rPr>
          <w:t>https://www.washingtonpost.com/news/monkey-cage/wp/2017/01/20/yes-trump-will-face-a-backlash-if-he-doesnt-deliver-on-his-promises/?utm_term=.250bb333ed24</w:t>
        </w:r>
      </w:hyperlink>
      <w:r>
        <w:t xml:space="preserve">, </w:t>
      </w:r>
    </w:p>
    <w:p w14:paraId="6DECA5EE" w14:textId="77777777" w:rsidR="00AA1458" w:rsidRDefault="00AA1458" w:rsidP="00AA1458"/>
    <w:p w14:paraId="2AA69705" w14:textId="77777777" w:rsidR="00AA1458" w:rsidRDefault="00AA1458" w:rsidP="00AA1458">
      <w:pPr>
        <w:rPr>
          <w:rStyle w:val="Emphasis"/>
        </w:rPr>
      </w:pPr>
      <w:r w:rsidRPr="00C2032B">
        <w:rPr>
          <w:sz w:val="16"/>
        </w:rPr>
        <w:t xml:space="preserve">President-elect Donald </w:t>
      </w:r>
      <w:r w:rsidRPr="009F63DD">
        <w:rPr>
          <w:rStyle w:val="StyleUnderline"/>
        </w:rPr>
        <w:t>Trump built his campaign on promises</w:t>
      </w:r>
      <w:r w:rsidRPr="00C2032B">
        <w:rPr>
          <w:sz w:val="16"/>
        </w:rPr>
        <w:t xml:space="preserve"> to put a wall on the Mexican border, “utterly destroy” the Islamic State, and accelerate economic growth to heights never before seen outside of wartime. Days before he won the presidency, Trump told his supporters he would give them “every dream you ever dreamed for your country.”</w:t>
      </w:r>
      <w:r w:rsidRPr="00C2032B">
        <w:rPr>
          <w:sz w:val="12"/>
        </w:rPr>
        <w:t>¶</w:t>
      </w:r>
      <w:r w:rsidRPr="00C2032B">
        <w:rPr>
          <w:sz w:val="16"/>
        </w:rPr>
        <w:t xml:space="preserve"> </w:t>
      </w:r>
      <w:r w:rsidRPr="009F63DD">
        <w:rPr>
          <w:rStyle w:val="StyleUnderline"/>
          <w:highlight w:val="yellow"/>
        </w:rPr>
        <w:t>Trump’s penchant for</w:t>
      </w:r>
      <w:r w:rsidRPr="002A27AB">
        <w:rPr>
          <w:rStyle w:val="StyleUnderline"/>
        </w:rPr>
        <w:t xml:space="preserve"> sweeping </w:t>
      </w:r>
      <w:r w:rsidRPr="009F63DD">
        <w:rPr>
          <w:rStyle w:val="StyleUnderline"/>
          <w:highlight w:val="yellow"/>
        </w:rPr>
        <w:t>promises</w:t>
      </w:r>
      <w:r w:rsidRPr="00C2032B">
        <w:rPr>
          <w:sz w:val="16"/>
        </w:rPr>
        <w:t xml:space="preserve"> — and the likelihood that he may have trouble keeping them — </w:t>
      </w:r>
      <w:r w:rsidRPr="009F63DD">
        <w:rPr>
          <w:rStyle w:val="StyleUnderline"/>
          <w:highlight w:val="yellow"/>
        </w:rPr>
        <w:t>has Republicans concerned about what would happen if he doesn’t</w:t>
      </w:r>
      <w:r w:rsidRPr="002A27AB">
        <w:rPr>
          <w:rStyle w:val="StyleUnderline"/>
        </w:rPr>
        <w:t xml:space="preserve"> or can’t </w:t>
      </w:r>
      <w:r w:rsidRPr="009F63DD">
        <w:rPr>
          <w:rStyle w:val="StyleUnderline"/>
          <w:highlight w:val="yellow"/>
        </w:rPr>
        <w:t>follow through</w:t>
      </w:r>
      <w:r w:rsidRPr="00C2032B">
        <w:rPr>
          <w:sz w:val="16"/>
        </w:rPr>
        <w:t xml:space="preserve">. “If we’re given the White House and both houses of Congress and we don’t deliver,” Texas Sen. Ted Cruz said recently, “I think </w:t>
      </w:r>
      <w:r w:rsidRPr="009F63DD">
        <w:rPr>
          <w:rStyle w:val="StyleUnderline"/>
          <w:highlight w:val="yellow"/>
        </w:rPr>
        <w:t xml:space="preserve">there will be </w:t>
      </w:r>
      <w:r w:rsidRPr="009F63DD">
        <w:rPr>
          <w:rStyle w:val="Emphasis"/>
          <w:highlight w:val="yellow"/>
        </w:rPr>
        <w:t>pitchforks</w:t>
      </w:r>
      <w:r w:rsidRPr="009F63DD">
        <w:rPr>
          <w:rStyle w:val="StyleUnderline"/>
          <w:highlight w:val="yellow"/>
        </w:rPr>
        <w:t xml:space="preserve"> and </w:t>
      </w:r>
      <w:r w:rsidRPr="009F63DD">
        <w:rPr>
          <w:rStyle w:val="Emphasis"/>
          <w:highlight w:val="yellow"/>
        </w:rPr>
        <w:t>torches</w:t>
      </w:r>
      <w:r w:rsidRPr="009F63DD">
        <w:rPr>
          <w:rStyle w:val="StyleUnderline"/>
          <w:highlight w:val="yellow"/>
        </w:rPr>
        <w:t xml:space="preserve"> in the streets</w:t>
      </w:r>
      <w:r w:rsidRPr="00C2032B">
        <w:rPr>
          <w:sz w:val="16"/>
        </w:rPr>
        <w:t>.”</w:t>
      </w:r>
      <w:r w:rsidRPr="00C2032B">
        <w:rPr>
          <w:sz w:val="12"/>
        </w:rPr>
        <w:t>¶</w:t>
      </w:r>
      <w:r w:rsidRPr="00C2032B">
        <w:rPr>
          <w:sz w:val="16"/>
        </w:rPr>
        <w:t xml:space="preserve"> Although Cruz’s vision of a violent uprising may be an exaggeration, my research suggests that </w:t>
      </w:r>
      <w:r w:rsidRPr="009F63DD">
        <w:rPr>
          <w:rStyle w:val="StyleUnderline"/>
          <w:highlight w:val="yellow"/>
        </w:rPr>
        <w:t>Trump would indeed face</w:t>
      </w:r>
      <w:r w:rsidRPr="00A922A7">
        <w:rPr>
          <w:rStyle w:val="StyleUnderline"/>
        </w:rPr>
        <w:t xml:space="preserve"> a </w:t>
      </w:r>
      <w:r w:rsidRPr="009F63DD">
        <w:rPr>
          <w:rStyle w:val="StyleUnderline"/>
          <w:highlight w:val="yellow"/>
        </w:rPr>
        <w:t>backlash if he fails to deliver on key promises</w:t>
      </w:r>
      <w:proofErr w:type="gramStart"/>
      <w:r w:rsidRPr="00C2032B">
        <w:rPr>
          <w:sz w:val="16"/>
        </w:rPr>
        <w:t>.</w:t>
      </w:r>
      <w:r w:rsidRPr="00C2032B">
        <w:rPr>
          <w:sz w:val="12"/>
        </w:rPr>
        <w:t>¶</w:t>
      </w:r>
      <w:proofErr w:type="gramEnd"/>
      <w:r w:rsidRPr="00C2032B">
        <w:rPr>
          <w:sz w:val="16"/>
        </w:rPr>
        <w:t xml:space="preserve"> [Will Trump follow through on all his Day One promises? Doesn’t look like it.]</w:t>
      </w:r>
      <w:r w:rsidRPr="00C2032B">
        <w:rPr>
          <w:sz w:val="12"/>
        </w:rPr>
        <w:t>¶</w:t>
      </w:r>
      <w:r w:rsidRPr="00C2032B">
        <w:rPr>
          <w:sz w:val="16"/>
        </w:rPr>
        <w:t xml:space="preserve"> Losses outweigh gains in the human mind. What does that mean for politics</w:t>
      </w:r>
      <w:proofErr w:type="gramStart"/>
      <w:r w:rsidRPr="00C2032B">
        <w:rPr>
          <w:sz w:val="16"/>
        </w:rPr>
        <w:t>?</w:t>
      </w:r>
      <w:r w:rsidRPr="00C2032B">
        <w:rPr>
          <w:sz w:val="12"/>
        </w:rPr>
        <w:t>¶</w:t>
      </w:r>
      <w:proofErr w:type="gramEnd"/>
      <w:r w:rsidRPr="00C2032B">
        <w:rPr>
          <w:sz w:val="16"/>
        </w:rPr>
        <w:t xml:space="preserve"> That conclusion rests on one of the most robust theories of modern psychology, prospect theory. </w:t>
      </w:r>
      <w:r w:rsidRPr="00655BCB">
        <w:rPr>
          <w:rStyle w:val="StyleUnderline"/>
        </w:rPr>
        <w:t>Prospect theory argues that in our minds, perceived losses outweigh perceived gains in ways that profoundly affect our decision-making</w:t>
      </w:r>
      <w:proofErr w:type="gramStart"/>
      <w:r w:rsidRPr="00655BCB">
        <w:rPr>
          <w:rStyle w:val="StyleUnderline"/>
        </w:rPr>
        <w:t>.</w:t>
      </w:r>
      <w:r w:rsidRPr="00C2032B">
        <w:rPr>
          <w:sz w:val="12"/>
        </w:rPr>
        <w:t>¶</w:t>
      </w:r>
      <w:proofErr w:type="gramEnd"/>
      <w:r w:rsidRPr="00C2032B">
        <w:rPr>
          <w:sz w:val="16"/>
        </w:rPr>
        <w:t xml:space="preserve"> In a political context, this means that </w:t>
      </w:r>
      <w:r w:rsidRPr="00DD5F08">
        <w:rPr>
          <w:rStyle w:val="StyleUnderline"/>
        </w:rPr>
        <w:t xml:space="preserve">when the president surprises you by doing </w:t>
      </w:r>
      <w:r w:rsidRPr="00EB5B3F">
        <w:rPr>
          <w:rStyle w:val="StyleUnderline"/>
        </w:rPr>
        <w:t>something you like, you’re happy about it. But that happiness is not nearly as powerful as</w:t>
      </w:r>
      <w:r w:rsidRPr="00C2032B">
        <w:rPr>
          <w:sz w:val="16"/>
        </w:rPr>
        <w:t xml:space="preserve"> the disappointment — or even </w:t>
      </w:r>
      <w:r w:rsidRPr="00EB5B3F">
        <w:rPr>
          <w:rStyle w:val="StyleUnderline"/>
        </w:rPr>
        <w:t>sadness or anger — that you experience when the president does something you hate</w:t>
      </w:r>
      <w:r w:rsidRPr="00C2032B">
        <w:rPr>
          <w:sz w:val="16"/>
        </w:rPr>
        <w:t xml:space="preserve">. One implication is that </w:t>
      </w:r>
      <w:r w:rsidRPr="009F63DD">
        <w:rPr>
          <w:rStyle w:val="Emphasis"/>
          <w:highlight w:val="yellow"/>
        </w:rPr>
        <w:t>the backlash a president faces for breaking a promise to his supporters may be much stronger than whatever positive reactions come from voters who are pleasantly surprised by his decision not to pursue that campaign pledge</w:t>
      </w:r>
      <w:proofErr w:type="gramStart"/>
      <w:r w:rsidRPr="00C2032B">
        <w:rPr>
          <w:sz w:val="16"/>
        </w:rPr>
        <w:t>.</w:t>
      </w:r>
      <w:r w:rsidRPr="00C2032B">
        <w:rPr>
          <w:sz w:val="12"/>
        </w:rPr>
        <w:t>¶</w:t>
      </w:r>
      <w:proofErr w:type="gramEnd"/>
      <w:r w:rsidRPr="00C2032B">
        <w:rPr>
          <w:sz w:val="16"/>
        </w:rPr>
        <w:t xml:space="preserve"> For Trump, a shift away from some of the radical positions he has staked out may in fact please even a majority of Americans. But </w:t>
      </w:r>
      <w:r w:rsidRPr="009F63DD">
        <w:rPr>
          <w:rStyle w:val="StyleUnderline"/>
          <w:highlight w:val="yellow"/>
        </w:rPr>
        <w:t>any positive reaction will</w:t>
      </w:r>
      <w:r w:rsidRPr="00036E9E">
        <w:rPr>
          <w:rStyle w:val="StyleUnderline"/>
        </w:rPr>
        <w:t xml:space="preserve"> likely </w:t>
      </w:r>
      <w:r w:rsidRPr="009F63DD">
        <w:rPr>
          <w:rStyle w:val="StyleUnderline"/>
          <w:highlight w:val="yellow"/>
        </w:rPr>
        <w:t xml:space="preserve">be muted, while </w:t>
      </w:r>
      <w:r w:rsidRPr="009F63DD">
        <w:rPr>
          <w:rStyle w:val="Emphasis"/>
          <w:highlight w:val="yellow"/>
        </w:rPr>
        <w:t>the disappointment of his original supporters will be amplified</w:t>
      </w:r>
      <w:r w:rsidRPr="00C2032B">
        <w:rPr>
          <w:sz w:val="16"/>
          <w:highlight w:val="yellow"/>
        </w:rPr>
        <w:t xml:space="preserve">. </w:t>
      </w:r>
      <w:r w:rsidRPr="009F63DD">
        <w:rPr>
          <w:rStyle w:val="Emphasis"/>
          <w:highlight w:val="yellow"/>
        </w:rPr>
        <w:t>He could find himself losing some of his supporters without picking up the same number from the other side — which could leave him even more unpopular than he already is</w:t>
      </w:r>
      <w:r w:rsidRPr="00857065">
        <w:rPr>
          <w:rStyle w:val="Emphasis"/>
        </w:rPr>
        <w:t>.</w:t>
      </w:r>
    </w:p>
    <w:p w14:paraId="53FC6286" w14:textId="77777777" w:rsidR="00AA1458" w:rsidRDefault="00AA1458" w:rsidP="00AA1458">
      <w:pPr>
        <w:pStyle w:val="Heading3"/>
      </w:pPr>
      <w:r>
        <w:lastRenderedPageBreak/>
        <w:t>Internal Link – Low Popularity = Diversionary War</w:t>
      </w:r>
    </w:p>
    <w:p w14:paraId="145C8201" w14:textId="77777777" w:rsidR="00AA1458" w:rsidRDefault="00AA1458" w:rsidP="00AA1458">
      <w:pPr>
        <w:pStyle w:val="Heading4"/>
      </w:pPr>
      <w:r>
        <w:t>Trump will engage in a diversionary conflict if he loses support of his base</w:t>
      </w:r>
    </w:p>
    <w:p w14:paraId="3BF4133D" w14:textId="77777777" w:rsidR="00AA1458" w:rsidRDefault="00AA1458" w:rsidP="00AA1458">
      <w:r w:rsidRPr="00080A45">
        <w:t xml:space="preserve">Dennis </w:t>
      </w:r>
      <w:r w:rsidRPr="00080A45">
        <w:rPr>
          <w:rStyle w:val="Style13ptBold"/>
        </w:rPr>
        <w:t>Foster</w:t>
      </w:r>
      <w:r w:rsidRPr="00080A45">
        <w:t>, 12/19/</w:t>
      </w:r>
      <w:r w:rsidRPr="00080A45">
        <w:rPr>
          <w:rStyle w:val="Style13ptBold"/>
        </w:rPr>
        <w:t>16</w:t>
      </w:r>
      <w:r w:rsidRPr="00080A45">
        <w:t>, The Washington Post, “Would president trump go to war to divert attention from problems at home?” http://inhomelandsecurity.com/would-president-trump-go-to-war-to-divert-attention-from-problems-at-home/, mm</w:t>
      </w:r>
    </w:p>
    <w:p w14:paraId="1D92F1D0" w14:textId="77777777" w:rsidR="00AA1458" w:rsidRPr="00080A45" w:rsidRDefault="00AA1458" w:rsidP="00AA1458"/>
    <w:p w14:paraId="29538C8F" w14:textId="77777777" w:rsidR="00AA1458" w:rsidRPr="00EE6432" w:rsidRDefault="00AA1458" w:rsidP="00AA1458">
      <w:pPr>
        <w:rPr>
          <w:sz w:val="16"/>
        </w:rPr>
      </w:pPr>
      <w:r w:rsidRPr="00EE6432">
        <w:rPr>
          <w:sz w:val="16"/>
        </w:rPr>
        <w:t xml:space="preserve">If the U.S. economy tanks, </w:t>
      </w:r>
      <w:r w:rsidRPr="00080A45">
        <w:rPr>
          <w:rStyle w:val="StyleUnderline"/>
        </w:rPr>
        <w:t xml:space="preserve">should we expect </w:t>
      </w:r>
      <w:r w:rsidRPr="00EE6432">
        <w:rPr>
          <w:sz w:val="16"/>
        </w:rPr>
        <w:t xml:space="preserve">Donald </w:t>
      </w:r>
      <w:r w:rsidRPr="00080A45">
        <w:rPr>
          <w:rStyle w:val="StyleUnderline"/>
        </w:rPr>
        <w:t>Trump to engage in a diversionary war?</w:t>
      </w:r>
      <w:r w:rsidRPr="00EE6432">
        <w:rPr>
          <w:sz w:val="16"/>
        </w:rPr>
        <w:t xml:space="preserve"> Since the age of Machiavelli, analysts have expected world leaders to launch international conflicts to deflect popular attention away from problems at home. </w:t>
      </w:r>
      <w:r w:rsidRPr="00080A45">
        <w:rPr>
          <w:rStyle w:val="StyleUnderline"/>
        </w:rPr>
        <w:t>By stirring up feelings of patriotism, leaders might escape the political costs of</w:t>
      </w:r>
      <w:r w:rsidRPr="00EE6432">
        <w:rPr>
          <w:sz w:val="16"/>
        </w:rPr>
        <w:t xml:space="preserve"> scandal, </w:t>
      </w:r>
      <w:r w:rsidRPr="00080A45">
        <w:rPr>
          <w:rStyle w:val="StyleUnderline"/>
        </w:rPr>
        <w:t>unpopularity</w:t>
      </w:r>
      <w:r w:rsidRPr="00EE6432">
        <w:rPr>
          <w:sz w:val="16"/>
        </w:rPr>
        <w:t xml:space="preserve"> — or a poorly performing economy.</w:t>
      </w:r>
      <w:r w:rsidRPr="00EE6432">
        <w:rPr>
          <w:sz w:val="12"/>
        </w:rPr>
        <w:t>¶</w:t>
      </w:r>
      <w:r w:rsidRPr="00EE6432">
        <w:rPr>
          <w:sz w:val="16"/>
        </w:rPr>
        <w:t xml:space="preserve"> One often-cited example of diversionary war in modern times is Argentina’s 1982 invasion of the Falklands, which several (though not all) political scientists attribute to the junta’s desire to divert the people’s attention from a disastrous economy.</w:t>
      </w:r>
      <w:r w:rsidRPr="00EE6432">
        <w:rPr>
          <w:sz w:val="12"/>
        </w:rPr>
        <w:t>¶</w:t>
      </w:r>
      <w:r w:rsidRPr="00EE6432">
        <w:rPr>
          <w:sz w:val="16"/>
        </w:rPr>
        <w:t xml:space="preserve"> In a 2014 article, Jonathan Keller and I argued that </w:t>
      </w:r>
      <w:r w:rsidRPr="00080A45">
        <w:rPr>
          <w:rStyle w:val="StyleUnderline"/>
        </w:rPr>
        <w:t>whether U.S. presidents engage in diversionary conflicts depends in part on their psychological traits</w:t>
      </w:r>
      <w:r w:rsidRPr="00EE6432">
        <w:rPr>
          <w:sz w:val="16"/>
        </w:rPr>
        <w:t xml:space="preserve"> — how they frame the world, process information and develop plans of action. </w:t>
      </w:r>
      <w:r w:rsidRPr="00080A45">
        <w:rPr>
          <w:rStyle w:val="StyleUnderline"/>
        </w:rPr>
        <w:t>Certain traits predispose leaders to more belligerent behavior</w:t>
      </w:r>
      <w:proofErr w:type="gramStart"/>
      <w:r w:rsidRPr="00080A45">
        <w:rPr>
          <w:rStyle w:val="StyleUnderline"/>
        </w:rPr>
        <w:t>.</w:t>
      </w:r>
      <w:r w:rsidRPr="00EE6432">
        <w:rPr>
          <w:sz w:val="12"/>
        </w:rPr>
        <w:t>¶</w:t>
      </w:r>
      <w:proofErr w:type="gramEnd"/>
      <w:r w:rsidRPr="00EE6432">
        <w:rPr>
          <w:sz w:val="16"/>
        </w:rPr>
        <w:t xml:space="preserve"> Do words translate into foreign policy action?</w:t>
      </w:r>
      <w:r w:rsidRPr="00EE6432">
        <w:rPr>
          <w:sz w:val="12"/>
        </w:rPr>
        <w:t>¶</w:t>
      </w:r>
      <w:r w:rsidRPr="00EE6432">
        <w:rPr>
          <w:sz w:val="16"/>
        </w:rPr>
        <w:t xml:space="preserve"> One way to identify these traits is content analyses of leaders’ rhetoric. The more leaders use certain types of verbal constructs, the more likely they are to possess traits that lead them to use military force</w:t>
      </w:r>
      <w:proofErr w:type="gramStart"/>
      <w:r w:rsidRPr="00EE6432">
        <w:rPr>
          <w:sz w:val="16"/>
        </w:rPr>
        <w:t>.</w:t>
      </w:r>
      <w:r w:rsidRPr="00EE6432">
        <w:rPr>
          <w:sz w:val="12"/>
        </w:rPr>
        <w:t>¶</w:t>
      </w:r>
      <w:proofErr w:type="gramEnd"/>
      <w:r w:rsidRPr="00EE6432">
        <w:rPr>
          <w:sz w:val="16"/>
        </w:rPr>
        <w:t xml:space="preserv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w:t>
      </w:r>
      <w:proofErr w:type="gramStart"/>
      <w:r w:rsidRPr="00EE6432">
        <w:rPr>
          <w:sz w:val="16"/>
        </w:rPr>
        <w:t>.</w:t>
      </w:r>
      <w:r w:rsidRPr="00EE6432">
        <w:rPr>
          <w:sz w:val="12"/>
        </w:rPr>
        <w:t>¶</w:t>
      </w:r>
      <w:proofErr w:type="gramEnd"/>
      <w:r w:rsidRPr="00EE6432">
        <w:rPr>
          <w:sz w:val="16"/>
        </w:rPr>
        <w:t xml:space="preserve"> Thus, </w:t>
      </w:r>
      <w:r w:rsidRPr="00080A45">
        <w:rPr>
          <w:rStyle w:val="StyleUnderline"/>
        </w:rPr>
        <w:t>when</w:t>
      </w:r>
      <w:r w:rsidRPr="00EE6432">
        <w:rPr>
          <w:sz w:val="16"/>
        </w:rPr>
        <w:t xml:space="preserve"> </w:t>
      </w:r>
      <w:r w:rsidRPr="00080A45">
        <w:rPr>
          <w:rStyle w:val="StyleUnderline"/>
        </w:rPr>
        <w:t>faced with politically damaging problems that are hard to solve</w:t>
      </w:r>
      <w:r w:rsidRPr="00EE6432">
        <w:rPr>
          <w:sz w:val="16"/>
        </w:rPr>
        <w:t xml:space="preserve"> — such as a faltering economy — </w:t>
      </w:r>
      <w:r w:rsidRPr="00080A45">
        <w:rPr>
          <w:rStyle w:val="StyleUnderline"/>
        </w:rPr>
        <w:t>leaders who are both distrustful and simplistic</w:t>
      </w:r>
      <w:r w:rsidRPr="00EE6432">
        <w:rPr>
          <w:sz w:val="16"/>
        </w:rPr>
        <w:t xml:space="preserve"> are less likely to put together complex, direct responses. Instead, they </w:t>
      </w:r>
      <w:r w:rsidRPr="00080A45">
        <w:rPr>
          <w:rStyle w:val="StyleUnderline"/>
        </w:rPr>
        <w:t>develop</w:t>
      </w:r>
      <w:r w:rsidRPr="00EE6432">
        <w:rPr>
          <w:sz w:val="16"/>
        </w:rPr>
        <w:t xml:space="preserve"> simplistic but </w:t>
      </w:r>
      <w:r w:rsidRPr="00080A45">
        <w:rPr>
          <w:rStyle w:val="StyleUnderline"/>
        </w:rPr>
        <w:t>risky “solutions” that divert popular attention from the problem</w:t>
      </w:r>
      <w:r w:rsidRPr="00EE6432">
        <w:rPr>
          <w:sz w:val="16"/>
        </w:rPr>
        <w:t>, utilizing the tools with which they are most comfortable and confident (military force)</w:t>
      </w:r>
      <w:proofErr w:type="gramStart"/>
      <w:r w:rsidRPr="00EE6432">
        <w:rPr>
          <w:sz w:val="16"/>
        </w:rPr>
        <w:t>.</w:t>
      </w:r>
      <w:r w:rsidRPr="00EE6432">
        <w:rPr>
          <w:sz w:val="12"/>
        </w:rPr>
        <w:t>¶</w:t>
      </w:r>
      <w:proofErr w:type="gramEnd"/>
      <w:r w:rsidRPr="00EE6432">
        <w:rPr>
          <w:sz w:val="16"/>
        </w:rPr>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roofErr w:type="gramStart"/>
      <w:r w:rsidRPr="00EE6432">
        <w:rPr>
          <w:sz w:val="16"/>
        </w:rPr>
        <w:t>.</w:t>
      </w:r>
      <w:r w:rsidRPr="00EE6432">
        <w:rPr>
          <w:sz w:val="12"/>
        </w:rPr>
        <w:t>¶</w:t>
      </w:r>
      <w:proofErr w:type="gramEnd"/>
      <w:r w:rsidRPr="00EE6432">
        <w:rPr>
          <w:sz w:val="16"/>
        </w:rPr>
        <w:t xml:space="preserve"> What about Donald Trump?</w:t>
      </w:r>
      <w:r w:rsidRPr="00EE6432">
        <w:rPr>
          <w:sz w:val="12"/>
        </w:rPr>
        <w:t>¶</w:t>
      </w:r>
      <w:r w:rsidRPr="00EE6432">
        <w:rPr>
          <w:sz w:val="16"/>
        </w:rPr>
        <w:t xml:space="preserve"> Since Donald Trump’s election, many commentators have expressed concern about how he will react to new challenges and whether he might make quick recourse to military action. For example, the Guardian’s George </w:t>
      </w:r>
      <w:r w:rsidRPr="00EE6432">
        <w:rPr>
          <w:rStyle w:val="StyleUnderline"/>
        </w:rPr>
        <w:t>Monbiot</w:t>
      </w:r>
      <w:r w:rsidRPr="00EE6432">
        <w:rPr>
          <w:sz w:val="16"/>
        </w:rPr>
        <w:t xml:space="preserve"> has </w:t>
      </w:r>
      <w:r w:rsidRPr="00EE6432">
        <w:rPr>
          <w:rStyle w:val="StyleUnderline"/>
        </w:rPr>
        <w:t>argued that</w:t>
      </w:r>
      <w:r w:rsidRPr="00EE6432">
        <w:rPr>
          <w:sz w:val="16"/>
        </w:rPr>
        <w:t xml:space="preserve"> political realities will stymie </w:t>
      </w:r>
      <w:r w:rsidRPr="00EE6432">
        <w:rPr>
          <w:rStyle w:val="StyleUnderline"/>
        </w:rPr>
        <w:t>Trump</w:t>
      </w:r>
      <w:r w:rsidRPr="00EE6432">
        <w:rPr>
          <w:sz w:val="16"/>
        </w:rPr>
        <w:t xml:space="preserve">’s agenda, especially his promises regarding the economy. Then, </w:t>
      </w:r>
      <w:r w:rsidRPr="00EE6432">
        <w:rPr>
          <w:rStyle w:val="StyleUnderline"/>
        </w:rPr>
        <w:t>rather than risk disappointing his base</w:t>
      </w:r>
      <w:r w:rsidRPr="00EE6432">
        <w:rPr>
          <w:sz w:val="16"/>
        </w:rPr>
        <w:t xml:space="preserve">, Trump </w:t>
      </w:r>
      <w:r w:rsidRPr="00EE6432">
        <w:rPr>
          <w:rStyle w:val="StyleUnderline"/>
        </w:rPr>
        <w:t>might try to rally public opinion to his side via military action</w:t>
      </w:r>
      <w:r w:rsidRPr="00EE6432">
        <w:rPr>
          <w:sz w:val="16"/>
        </w:rPr>
        <w:t>.</w:t>
      </w:r>
    </w:p>
    <w:p w14:paraId="0544152E" w14:textId="77777777" w:rsidR="00AA1458" w:rsidRDefault="00AA1458" w:rsidP="00AA1458">
      <w:pPr>
        <w:pStyle w:val="Heading2"/>
      </w:pPr>
      <w:r>
        <w:lastRenderedPageBreak/>
        <w:t>Impact</w:t>
      </w:r>
    </w:p>
    <w:p w14:paraId="49F8B2BE" w14:textId="77777777" w:rsidR="000B64F4" w:rsidRDefault="000B64F4" w:rsidP="000B64F4">
      <w:pPr>
        <w:pStyle w:val="Heading3"/>
      </w:pPr>
      <w:r>
        <w:lastRenderedPageBreak/>
        <w:t>2NC - Impact – North Korea</w:t>
      </w:r>
    </w:p>
    <w:p w14:paraId="64EE0B2C" w14:textId="77777777" w:rsidR="000B64F4" w:rsidRDefault="000B64F4" w:rsidP="000B64F4">
      <w:pPr>
        <w:pStyle w:val="Heading4"/>
      </w:pPr>
      <w:r>
        <w:t>A diversionary conflict will lead to North Korean strikes – that triggers nuclear war</w:t>
      </w:r>
    </w:p>
    <w:p w14:paraId="1B2F8342" w14:textId="77777777" w:rsidR="000B64F4" w:rsidRDefault="000B64F4" w:rsidP="000B64F4">
      <w:r w:rsidRPr="00572949">
        <w:t xml:space="preserve">Murray </w:t>
      </w:r>
      <w:proofErr w:type="spellStart"/>
      <w:r w:rsidRPr="00572949">
        <w:rPr>
          <w:rStyle w:val="Style13ptBold"/>
        </w:rPr>
        <w:t>Polner</w:t>
      </w:r>
      <w:proofErr w:type="spellEnd"/>
      <w:r w:rsidRPr="00572949">
        <w:rPr>
          <w:rStyle w:val="Style13ptBold"/>
        </w:rPr>
        <w:t>, 4/7/</w:t>
      </w:r>
      <w:r w:rsidRPr="00572949">
        <w:t xml:space="preserve">17, History News Network, “the road to </w:t>
      </w:r>
      <w:proofErr w:type="spellStart"/>
      <w:r w:rsidRPr="00572949">
        <w:t>succes</w:t>
      </w:r>
      <w:proofErr w:type="spellEnd"/>
      <w:r w:rsidRPr="00572949">
        <w:t>: bombs, missiles, maybe even boots on the ground,” http://historynewsnetwork.org/blog/153916, mm</w:t>
      </w:r>
    </w:p>
    <w:p w14:paraId="08CB4084" w14:textId="77777777" w:rsidR="000B64F4" w:rsidRPr="00572949" w:rsidRDefault="000B64F4" w:rsidP="000B64F4"/>
    <w:p w14:paraId="7876AAA4" w14:textId="77777777" w:rsidR="000B64F4" w:rsidRDefault="000B64F4" w:rsidP="000B64F4">
      <w:pPr>
        <w:rPr>
          <w:sz w:val="16"/>
        </w:rPr>
      </w:pPr>
      <w:r w:rsidRPr="00EB25AE">
        <w:rPr>
          <w:sz w:val="16"/>
        </w:rPr>
        <w:t>Anyone remember Michael Moore's 1995 film "Canadian Bacon," where a President with plunging approval ratings began a secret vilification campaign against Canada to resuscitate his candidacy and get the people to rally 'round the flag.</w:t>
      </w:r>
      <w:r w:rsidRPr="00EB25AE">
        <w:rPr>
          <w:sz w:val="12"/>
        </w:rPr>
        <w:t>¶</w:t>
      </w:r>
      <w:r w:rsidRPr="00EB25AE">
        <w:rPr>
          <w:sz w:val="16"/>
        </w:rPr>
        <w:t xml:space="preserve"> Or Barry Levinson's brilliant 1998 satire "Wag the Dog," where a President eager to deflect attention from a sex scandal hires a spin specialist to provoke a war against Albania?</w:t>
      </w:r>
      <w:r w:rsidRPr="00EB25AE">
        <w:rPr>
          <w:sz w:val="12"/>
        </w:rPr>
        <w:t>¶</w:t>
      </w:r>
      <w:r w:rsidRPr="00EB25AE">
        <w:rPr>
          <w:sz w:val="16"/>
        </w:rPr>
        <w:t xml:space="preserve"> Since lies and fake news are so fashionable today, we need to keep in mind that so many of our government's leaders and sycophants have always lied when it intervened in the Caribbean, the Philippines, Africa, Korea, Grenada, Iran, Central America, Vietnam, Iraq, Afghanistan, and et al.</w:t>
      </w:r>
      <w:r w:rsidRPr="00EB25AE">
        <w:rPr>
          <w:sz w:val="12"/>
        </w:rPr>
        <w:t>¶</w:t>
      </w:r>
      <w:r w:rsidRPr="00EB25AE">
        <w:rPr>
          <w:sz w:val="16"/>
        </w:rPr>
        <w:t xml:space="preserve"> I don't know if Donald trump and the peculiar collection of men and women he has gathered around him know much about </w:t>
      </w:r>
      <w:r w:rsidRPr="00572949">
        <w:rPr>
          <w:rStyle w:val="StyleUnderline"/>
        </w:rPr>
        <w:t>the Diversionary Theory</w:t>
      </w:r>
      <w:r w:rsidRPr="00EB25AE">
        <w:rPr>
          <w:sz w:val="16"/>
        </w:rPr>
        <w:t xml:space="preserve">. But it </w:t>
      </w:r>
      <w:r w:rsidRPr="00572949">
        <w:rPr>
          <w:rStyle w:val="StyleUnderline"/>
        </w:rPr>
        <w:t>is</w:t>
      </w:r>
      <w:r w:rsidRPr="00EB25AE">
        <w:rPr>
          <w:sz w:val="16"/>
        </w:rPr>
        <w:t xml:space="preserve"> the theme of both films and possibly an </w:t>
      </w:r>
      <w:r w:rsidRPr="00572949">
        <w:rPr>
          <w:rStyle w:val="StyleUnderline"/>
        </w:rPr>
        <w:t xml:space="preserve">escape route for our widely disliked President now struggling </w:t>
      </w:r>
      <w:r w:rsidRPr="00EB25AE">
        <w:rPr>
          <w:sz w:val="16"/>
        </w:rPr>
        <w:t xml:space="preserve">mightily </w:t>
      </w:r>
      <w:r w:rsidRPr="00572949">
        <w:rPr>
          <w:rStyle w:val="StyleUnderline"/>
        </w:rPr>
        <w:t>with</w:t>
      </w:r>
      <w:r w:rsidRPr="00EB25AE">
        <w:rPr>
          <w:sz w:val="16"/>
        </w:rPr>
        <w:t xml:space="preserve"> </w:t>
      </w:r>
      <w:r w:rsidRPr="00572949">
        <w:rPr>
          <w:rStyle w:val="StyleUnderline"/>
        </w:rPr>
        <w:t>an approval rating</w:t>
      </w:r>
      <w:r w:rsidRPr="00EB25AE">
        <w:rPr>
          <w:sz w:val="16"/>
        </w:rPr>
        <w:t xml:space="preserve"> hovering around 35%. For some of our past White House occupants, Polk, McKinley, LBJ, Nixon, Reagan and Bush 1, their solution was to kick off a nice little war or two and then hope the crowds would start celebrating. The bombing of Syria and potential future victims will also allow the people who tell us what and how to think – our well-paid editorial boards, pundits and subsidized think tankers – to shift gears and begin championing a "New Trump," the tough guy who has really made America Great again by smacking around some punk like Assad.</w:t>
      </w:r>
      <w:r w:rsidRPr="00EB25AE">
        <w:rPr>
          <w:sz w:val="12"/>
        </w:rPr>
        <w:t>¶</w:t>
      </w:r>
      <w:r w:rsidRPr="00EB25AE">
        <w:rPr>
          <w:sz w:val="16"/>
        </w:rPr>
        <w:t xml:space="preserve"> So </w:t>
      </w:r>
      <w:r w:rsidRPr="00EB25AE">
        <w:rPr>
          <w:rStyle w:val="StyleUnderline"/>
        </w:rPr>
        <w:t>why wouldn't our reactionary and inexperienced President</w:t>
      </w:r>
      <w:r w:rsidRPr="00EB25AE">
        <w:rPr>
          <w:sz w:val="16"/>
        </w:rPr>
        <w:t xml:space="preserve">, who somehow managed to escape military service and has yet to figure out a genuine and rational domestic program, not </w:t>
      </w:r>
      <w:r w:rsidRPr="00EB25AE">
        <w:rPr>
          <w:rStyle w:val="StyleUnderline"/>
        </w:rPr>
        <w:t>start thinking of himself as the toughest guy on the world scene?</w:t>
      </w:r>
      <w:r w:rsidRPr="00EB25AE">
        <w:rPr>
          <w:sz w:val="12"/>
        </w:rPr>
        <w:t>¶</w:t>
      </w:r>
      <w:r w:rsidRPr="00EB25AE">
        <w:rPr>
          <w:sz w:val="16"/>
        </w:rPr>
        <w:t xml:space="preserve"> But </w:t>
      </w:r>
      <w:r w:rsidRPr="00EB25AE">
        <w:rPr>
          <w:rStyle w:val="StyleUnderline"/>
        </w:rPr>
        <w:t>even a diversionary war has its limits.</w:t>
      </w:r>
      <w:r>
        <w:rPr>
          <w:rStyle w:val="StyleUnderline"/>
        </w:rPr>
        <w:t xml:space="preserve"> </w:t>
      </w:r>
      <w:r w:rsidRPr="00EB25AE">
        <w:rPr>
          <w:rStyle w:val="StyleUnderline"/>
        </w:rPr>
        <w:t>We know</w:t>
      </w:r>
      <w:r w:rsidRPr="00EB25AE">
        <w:rPr>
          <w:sz w:val="16"/>
        </w:rPr>
        <w:t xml:space="preserve"> – or at least I hope we know – that </w:t>
      </w:r>
      <w:r w:rsidRPr="00EB25AE">
        <w:rPr>
          <w:rStyle w:val="StyleUnderline"/>
        </w:rPr>
        <w:t>we can't fight Russia</w:t>
      </w:r>
      <w:r w:rsidRPr="00EB25AE">
        <w:rPr>
          <w:sz w:val="16"/>
        </w:rPr>
        <w:t xml:space="preserve"> with its thousands of nukes or even heavily armed Iran and its 70 million people, about whom General Anthony </w:t>
      </w:r>
      <w:proofErr w:type="spellStart"/>
      <w:r w:rsidRPr="00EB25AE">
        <w:rPr>
          <w:sz w:val="16"/>
        </w:rPr>
        <w:t>Zinni</w:t>
      </w:r>
      <w:proofErr w:type="spellEnd"/>
      <w:r w:rsidRPr="00EB25AE">
        <w:rPr>
          <w:sz w:val="16"/>
        </w:rPr>
        <w:t xml:space="preserve"> was said to warn, "If you liked Iraq you'll love Iran."</w:t>
      </w:r>
      <w:r w:rsidRPr="00EB25AE">
        <w:rPr>
          <w:sz w:val="12"/>
        </w:rPr>
        <w:t>¶</w:t>
      </w:r>
      <w:r w:rsidRPr="00EB25AE">
        <w:rPr>
          <w:sz w:val="16"/>
        </w:rPr>
        <w:t xml:space="preserve"> </w:t>
      </w:r>
      <w:r w:rsidRPr="00EB25AE">
        <w:rPr>
          <w:rStyle w:val="StyleUnderline"/>
        </w:rPr>
        <w:t>But then there's North Korea</w:t>
      </w:r>
      <w:r w:rsidRPr="00EB25AE">
        <w:rPr>
          <w:sz w:val="16"/>
        </w:rPr>
        <w:t xml:space="preserve">, about whom lots of home front heroes in Washington believe should be our next "slam dunk." Trump's very green ExxonMobil Secretary of State Rex </w:t>
      </w:r>
      <w:r w:rsidRPr="00EB25AE">
        <w:rPr>
          <w:rStyle w:val="StyleUnderline"/>
        </w:rPr>
        <w:t>Tillerson</w:t>
      </w:r>
      <w:r w:rsidRPr="00EB25AE">
        <w:rPr>
          <w:sz w:val="16"/>
        </w:rPr>
        <w:t xml:space="preserve">, </w:t>
      </w:r>
      <w:r w:rsidRPr="00EB25AE">
        <w:rPr>
          <w:rStyle w:val="StyleUnderline"/>
        </w:rPr>
        <w:t>has said the U.S. should think about</w:t>
      </w:r>
      <w:r w:rsidRPr="00EB25AE">
        <w:rPr>
          <w:sz w:val="16"/>
        </w:rPr>
        <w:t xml:space="preserve"> </w:t>
      </w:r>
      <w:r w:rsidRPr="00EB25AE">
        <w:rPr>
          <w:rStyle w:val="StyleUnderline"/>
        </w:rPr>
        <w:t>a pre-emptive war</w:t>
      </w:r>
      <w:r w:rsidRPr="00EB25AE">
        <w:rPr>
          <w:sz w:val="16"/>
        </w:rPr>
        <w:t xml:space="preserve"> against that peculiar, secluded country. So </w:t>
      </w:r>
      <w:r w:rsidRPr="00EB25AE">
        <w:rPr>
          <w:rStyle w:val="StyleUnderline"/>
        </w:rPr>
        <w:t>while the U.S. theoretically flattens Pyongyang</w:t>
      </w:r>
      <w:r w:rsidRPr="00EB25AE">
        <w:rPr>
          <w:sz w:val="16"/>
        </w:rPr>
        <w:t xml:space="preserve"> and the Marines race toward the Yalu, </w:t>
      </w:r>
      <w:r w:rsidRPr="00EB25AE">
        <w:rPr>
          <w:rStyle w:val="StyleUnderline"/>
        </w:rPr>
        <w:t xml:space="preserve">Kim Jong-un's </w:t>
      </w:r>
      <w:r w:rsidRPr="00EB25AE">
        <w:rPr>
          <w:sz w:val="16"/>
        </w:rPr>
        <w:t xml:space="preserve">missiles and </w:t>
      </w:r>
      <w:r w:rsidRPr="00EB25AE">
        <w:rPr>
          <w:rStyle w:val="StyleUnderline"/>
        </w:rPr>
        <w:t xml:space="preserve">nukes eliminate </w:t>
      </w:r>
      <w:r w:rsidRPr="00EB25AE">
        <w:rPr>
          <w:sz w:val="16"/>
        </w:rPr>
        <w:t xml:space="preserve">Seoul and much of </w:t>
      </w:r>
      <w:r w:rsidRPr="00EB25AE">
        <w:rPr>
          <w:rStyle w:val="StyleUnderline"/>
        </w:rPr>
        <w:t>South Korea,</w:t>
      </w:r>
      <w:r w:rsidRPr="00EB25AE">
        <w:rPr>
          <w:sz w:val="16"/>
        </w:rPr>
        <w:t xml:space="preserve"> U.S. bases and troops in Japan and Okinawa, </w:t>
      </w:r>
      <w:r w:rsidRPr="00EB25AE">
        <w:rPr>
          <w:rStyle w:val="StyleUnderline"/>
        </w:rPr>
        <w:t>and even a few Japanese cities</w:t>
      </w:r>
      <w:r w:rsidRPr="00EB25AE">
        <w:rPr>
          <w:sz w:val="16"/>
        </w:rPr>
        <w:t>.</w:t>
      </w:r>
      <w:r w:rsidRPr="00EB25AE">
        <w:rPr>
          <w:sz w:val="12"/>
        </w:rPr>
        <w:t>¶</w:t>
      </w:r>
      <w:r w:rsidRPr="00EB25AE">
        <w:rPr>
          <w:sz w:val="16"/>
        </w:rPr>
        <w:t xml:space="preserve"> Now North Korea could never win an all-out war with the U.S. but neither could the U.S., which since WWII, hasn't been militarily successful in Asia or the Middle East or even if it decides to send in the troops to intervene in the extremely complex civil war that is modern Syria. Max Fisher's NY Times "Interpreter," added this convincing warning: "</w:t>
      </w:r>
      <w:r w:rsidRPr="00EB25AE">
        <w:rPr>
          <w:rStyle w:val="StyleUnderline"/>
        </w:rPr>
        <w:t>A full war</w:t>
      </w:r>
      <w:r w:rsidRPr="00EB25AE">
        <w:rPr>
          <w:sz w:val="16"/>
        </w:rPr>
        <w:t xml:space="preserve">, entered deliberately or accidentally, </w:t>
      </w:r>
      <w:r w:rsidRPr="00EB25AE">
        <w:rPr>
          <w:rStyle w:val="StyleUnderline"/>
        </w:rPr>
        <w:t>would risk terrible costs</w:t>
      </w:r>
      <w:r w:rsidRPr="00EB25AE">
        <w:rPr>
          <w:sz w:val="16"/>
        </w:rPr>
        <w:t xml:space="preserve">.... </w:t>
      </w:r>
      <w:r w:rsidRPr="00EB25AE">
        <w:rPr>
          <w:rStyle w:val="StyleUnderline"/>
        </w:rPr>
        <w:t>North Korea would almost certainly succeed in launching some nuclear and chemical weapons, potentially killing millions</w:t>
      </w:r>
      <w:r w:rsidRPr="00EB25AE">
        <w:rPr>
          <w:sz w:val="16"/>
        </w:rPr>
        <w:t>."</w:t>
      </w:r>
      <w:r w:rsidRPr="00EB25AE">
        <w:rPr>
          <w:sz w:val="12"/>
        </w:rPr>
        <w:t>¶</w:t>
      </w:r>
      <w:r w:rsidRPr="00EB25AE">
        <w:rPr>
          <w:sz w:val="16"/>
        </w:rPr>
        <w:t xml:space="preserve"> So who's next? Anyone?</w:t>
      </w:r>
    </w:p>
    <w:p w14:paraId="7B7D5999" w14:textId="77777777" w:rsidR="000B64F4" w:rsidRDefault="000B64F4" w:rsidP="000B64F4">
      <w:pPr>
        <w:rPr>
          <w:sz w:val="16"/>
        </w:rPr>
      </w:pPr>
    </w:p>
    <w:p w14:paraId="12E344E3" w14:textId="77777777" w:rsidR="000B64F4" w:rsidRDefault="000B64F4" w:rsidP="000B64F4">
      <w:pPr>
        <w:pStyle w:val="Heading4"/>
      </w:pPr>
      <w:r>
        <w:t>War with North Korea causes extinction</w:t>
      </w:r>
    </w:p>
    <w:p w14:paraId="33D66725" w14:textId="77777777" w:rsidR="000B64F4" w:rsidRPr="00756842" w:rsidRDefault="000B64F4" w:rsidP="000B64F4">
      <w:r w:rsidRPr="00756842">
        <w:rPr>
          <w:rStyle w:val="StyleUnderline"/>
        </w:rPr>
        <w:t xml:space="preserve">Hayes and Green, 10 </w:t>
      </w:r>
      <w:r w:rsidRPr="00756842">
        <w:t xml:space="preserve">- *Victoria University AND **Executive Director of the Nautilus Institute (Peter and Michael, “-“The Path Not Taken, the Way Still Open: Denuclearizing the Korean Peninsula and Northeast Asia”, 1/5, </w:t>
      </w:r>
    </w:p>
    <w:p w14:paraId="433FD680" w14:textId="77777777" w:rsidR="000B64F4" w:rsidRDefault="000B64F4" w:rsidP="000B64F4">
      <w:r w:rsidRPr="00756842">
        <w:t>http://www.nautilus.org/fora/se</w:t>
      </w:r>
      <w:r>
        <w:t>curity/10001HayesHamalGreen.pdf]</w:t>
      </w:r>
    </w:p>
    <w:p w14:paraId="0314C119" w14:textId="77777777" w:rsidR="000B64F4" w:rsidRPr="00756842" w:rsidRDefault="000B64F4" w:rsidP="000B64F4"/>
    <w:p w14:paraId="4E409254" w14:textId="77777777" w:rsidR="000B64F4" w:rsidRDefault="000B64F4" w:rsidP="000B64F4">
      <w:pPr>
        <w:pStyle w:val="card"/>
        <w:rPr>
          <w:sz w:val="16"/>
        </w:rPr>
      </w:pPr>
      <w:r w:rsidRPr="00FA78EC">
        <w:rPr>
          <w:u w:val="single"/>
        </w:rPr>
        <w:t>The consequences of failing to address</w:t>
      </w:r>
      <w:r w:rsidRPr="00756842">
        <w:rPr>
          <w:sz w:val="16"/>
        </w:rPr>
        <w:t xml:space="preserve"> the proliferation threat posed by the </w:t>
      </w:r>
      <w:r w:rsidRPr="00FA78EC">
        <w:rPr>
          <w:u w:val="single"/>
        </w:rPr>
        <w:t>North Korea</w:t>
      </w:r>
      <w:r w:rsidRPr="00756842">
        <w:rPr>
          <w:sz w:val="16"/>
        </w:rPr>
        <w:t xml:space="preserve"> developments, and related political and economic issues, </w:t>
      </w:r>
      <w:r w:rsidRPr="00FA78EC">
        <w:rPr>
          <w:u w:val="single"/>
        </w:rPr>
        <w:t>are serious,</w:t>
      </w:r>
      <w:r w:rsidRPr="00756842">
        <w:rPr>
          <w:sz w:val="16"/>
        </w:rPr>
        <w:t xml:space="preserve"> not only for the Northeast Asian region but for the whole international community. At worst, </w:t>
      </w:r>
      <w:r w:rsidRPr="00FA78EC">
        <w:rPr>
          <w:highlight w:val="green"/>
          <w:u w:val="single"/>
        </w:rPr>
        <w:t>there is the possibility of nuclear attack</w:t>
      </w:r>
      <w:r w:rsidRPr="00756842">
        <w:rPr>
          <w:sz w:val="16"/>
          <w:highlight w:val="green"/>
        </w:rPr>
        <w:t>1</w:t>
      </w:r>
      <w:r w:rsidRPr="00756842">
        <w:rPr>
          <w:sz w:val="16"/>
        </w:rPr>
        <w:t xml:space="preserve">, </w:t>
      </w:r>
      <w:r w:rsidRPr="00FA78EC">
        <w:rPr>
          <w:u w:val="single"/>
        </w:rPr>
        <w:t xml:space="preserve">whether </w:t>
      </w:r>
      <w:r w:rsidRPr="00FA78EC">
        <w:rPr>
          <w:highlight w:val="green"/>
          <w:u w:val="single"/>
        </w:rPr>
        <w:t>by intention, miscalculation, or</w:t>
      </w:r>
      <w:r w:rsidRPr="00FA78EC">
        <w:rPr>
          <w:u w:val="single"/>
        </w:rPr>
        <w:t xml:space="preserve"> merely </w:t>
      </w:r>
      <w:r w:rsidRPr="00FA78EC">
        <w:rPr>
          <w:highlight w:val="green"/>
          <w:u w:val="single"/>
        </w:rPr>
        <w:t>accident, leading to the resumption of Korean</w:t>
      </w:r>
      <w:r w:rsidRPr="00FA78EC">
        <w:rPr>
          <w:u w:val="single"/>
        </w:rPr>
        <w:t xml:space="preserve"> War </w:t>
      </w:r>
      <w:r w:rsidRPr="00FA78EC">
        <w:rPr>
          <w:highlight w:val="green"/>
          <w:u w:val="single"/>
        </w:rPr>
        <w:t>hostilities</w:t>
      </w:r>
      <w:r w:rsidRPr="00756842">
        <w:rPr>
          <w:sz w:val="16"/>
        </w:rPr>
        <w:t xml:space="preserve">. On the Korean Peninsula itself, key population </w:t>
      </w:r>
      <w:proofErr w:type="spellStart"/>
      <w:r w:rsidRPr="00756842">
        <w:rPr>
          <w:sz w:val="16"/>
        </w:rPr>
        <w:t>centres</w:t>
      </w:r>
      <w:proofErr w:type="spellEnd"/>
      <w:r w:rsidRPr="00756842">
        <w:rPr>
          <w:sz w:val="16"/>
        </w:rPr>
        <w:t xml:space="preserve"> are well within short or medium range missiles. The whole of Japan is likely to come within North Korean missile range. Pyongyang has a population of over 2 million, Seoul (close to the North Korean border) 11 million, and Tokyo over 20 million. </w:t>
      </w:r>
      <w:r w:rsidRPr="00FA78EC">
        <w:rPr>
          <w:highlight w:val="green"/>
          <w:u w:val="single"/>
        </w:rPr>
        <w:t xml:space="preserve">Even a limited nuclear exchange </w:t>
      </w:r>
      <w:r w:rsidRPr="00FA78EC">
        <w:rPr>
          <w:u w:val="single"/>
        </w:rPr>
        <w:t>would result in a holocaust of unprecedented proportions.</w:t>
      </w:r>
      <w:r w:rsidRPr="00756842">
        <w:rPr>
          <w:sz w:val="16"/>
        </w:rPr>
        <w:t xml:space="preserve"> But the catastrophe within the region would not be the only outcome. </w:t>
      </w:r>
      <w:r w:rsidRPr="00FA78EC">
        <w:rPr>
          <w:u w:val="single"/>
        </w:rPr>
        <w:t xml:space="preserve">New research indicates that even a limited nuclear war in the region would </w:t>
      </w:r>
      <w:r w:rsidRPr="00FA78EC">
        <w:rPr>
          <w:highlight w:val="green"/>
          <w:u w:val="single"/>
        </w:rPr>
        <w:t>rearrange our global climate</w:t>
      </w:r>
      <w:r w:rsidRPr="00FA78EC">
        <w:rPr>
          <w:u w:val="single"/>
        </w:rPr>
        <w:t xml:space="preserve"> far </w:t>
      </w:r>
      <w:r w:rsidRPr="00FA78EC">
        <w:rPr>
          <w:highlight w:val="green"/>
          <w:u w:val="single"/>
        </w:rPr>
        <w:t>more quickly than</w:t>
      </w:r>
      <w:r w:rsidRPr="00FA78EC">
        <w:rPr>
          <w:u w:val="single"/>
        </w:rPr>
        <w:t xml:space="preserve"> global </w:t>
      </w:r>
      <w:r w:rsidRPr="00FA78EC">
        <w:rPr>
          <w:highlight w:val="green"/>
          <w:u w:val="single"/>
        </w:rPr>
        <w:t>warming</w:t>
      </w:r>
      <w:r w:rsidRPr="00756842">
        <w:rPr>
          <w:sz w:val="16"/>
        </w:rPr>
        <w:t xml:space="preserve">. </w:t>
      </w:r>
      <w:proofErr w:type="spellStart"/>
      <w:r w:rsidRPr="00756842">
        <w:rPr>
          <w:sz w:val="16"/>
        </w:rPr>
        <w:t>Westberg</w:t>
      </w:r>
      <w:proofErr w:type="spellEnd"/>
      <w:r w:rsidRPr="00756842">
        <w:rPr>
          <w:sz w:val="16"/>
        </w:rPr>
        <w:t xml:space="preserve"> draws attention to new studies modelling the effects of even a limited nuclear exchange involving approximately 100 Hiroshima-sized 15 </w:t>
      </w:r>
      <w:proofErr w:type="spellStart"/>
      <w:r w:rsidRPr="00756842">
        <w:rPr>
          <w:sz w:val="16"/>
        </w:rPr>
        <w:t>kt</w:t>
      </w:r>
      <w:proofErr w:type="spellEnd"/>
      <w:r w:rsidRPr="00756842">
        <w:rPr>
          <w:sz w:val="16"/>
        </w:rPr>
        <w:t xml:space="preserve"> bombs2 (by comparison it should be noted that the United States currently deploys warheads in the range 100 to 477 </w:t>
      </w:r>
      <w:proofErr w:type="spellStart"/>
      <w:r w:rsidRPr="00756842">
        <w:rPr>
          <w:sz w:val="16"/>
        </w:rPr>
        <w:t>kt</w:t>
      </w:r>
      <w:proofErr w:type="spellEnd"/>
      <w:r w:rsidRPr="00756842">
        <w:rPr>
          <w:sz w:val="16"/>
        </w:rPr>
        <w:t xml:space="preserve">, that is, individual warheads equivalent in yield to a range of 6 to 32 </w:t>
      </w:r>
      <w:proofErr w:type="spellStart"/>
      <w:r w:rsidRPr="00756842">
        <w:rPr>
          <w:sz w:val="16"/>
        </w:rPr>
        <w:t>Hiroshimas</w:t>
      </w:r>
      <w:proofErr w:type="spellEnd"/>
      <w:r w:rsidRPr="00756842">
        <w:rPr>
          <w:sz w:val="16"/>
        </w:rPr>
        <w:t>).</w:t>
      </w:r>
      <w:r w:rsidRPr="00FA78EC">
        <w:rPr>
          <w:u w:val="single"/>
        </w:rPr>
        <w:t xml:space="preserve">The </w:t>
      </w:r>
      <w:r w:rsidRPr="00FA78EC">
        <w:rPr>
          <w:u w:val="single"/>
        </w:rPr>
        <w:lastRenderedPageBreak/>
        <w:t>studies indicate that the soot from the fires produced would lead to a decrease in global temperature by 1.25 degrees</w:t>
      </w:r>
      <w:r w:rsidRPr="00756842">
        <w:rPr>
          <w:sz w:val="16"/>
        </w:rPr>
        <w:t xml:space="preserve"> Celsius </w:t>
      </w:r>
      <w:r w:rsidRPr="00FA78EC">
        <w:rPr>
          <w:u w:val="single"/>
        </w:rPr>
        <w:t>for</w:t>
      </w:r>
      <w:r w:rsidRPr="00756842">
        <w:rPr>
          <w:sz w:val="16"/>
        </w:rPr>
        <w:t xml:space="preserve"> a period of </w:t>
      </w:r>
      <w:r w:rsidRPr="00FA78EC">
        <w:rPr>
          <w:u w:val="single"/>
        </w:rPr>
        <w:t>6-8 years</w:t>
      </w:r>
      <w:r w:rsidRPr="00756842">
        <w:rPr>
          <w:sz w:val="16"/>
        </w:rPr>
        <w:t xml:space="preserve">.3 In </w:t>
      </w:r>
      <w:proofErr w:type="spellStart"/>
      <w:r w:rsidRPr="00756842">
        <w:rPr>
          <w:sz w:val="16"/>
        </w:rPr>
        <w:t>Westberg’s</w:t>
      </w:r>
      <w:proofErr w:type="spellEnd"/>
      <w:r w:rsidRPr="00756842">
        <w:rPr>
          <w:sz w:val="16"/>
        </w:rPr>
        <w:t xml:space="preserve"> view: That is not global winter, but </w:t>
      </w:r>
      <w:r w:rsidRPr="00FA78EC">
        <w:rPr>
          <w:u w:val="single"/>
        </w:rPr>
        <w:t xml:space="preserve">the nuclear </w:t>
      </w:r>
      <w:r w:rsidRPr="00FA78EC">
        <w:rPr>
          <w:highlight w:val="green"/>
          <w:u w:val="single"/>
        </w:rPr>
        <w:t>darkness will cause a deeper drop in temperature</w:t>
      </w:r>
      <w:r w:rsidRPr="00FA78EC">
        <w:rPr>
          <w:u w:val="single"/>
        </w:rPr>
        <w:t xml:space="preserve"> than at any time during the last 1000 years.</w:t>
      </w:r>
      <w:r w:rsidRPr="00756842">
        <w:rPr>
          <w:sz w:val="16"/>
        </w:rPr>
        <w:t xml:space="preserve">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FA78EC">
        <w:rPr>
          <w:highlight w:val="green"/>
          <w:u w:val="single"/>
        </w:rPr>
        <w:t>hundreds of millions</w:t>
      </w:r>
      <w:r w:rsidRPr="00FA78EC">
        <w:rPr>
          <w:u w:val="single"/>
        </w:rPr>
        <w:t xml:space="preserve"> of people </w:t>
      </w:r>
      <w:r w:rsidRPr="00FA78EC">
        <w:rPr>
          <w:highlight w:val="green"/>
          <w:u w:val="single"/>
        </w:rPr>
        <w:t>will die from hunger</w:t>
      </w:r>
      <w:r w:rsidRPr="00756842">
        <w:rPr>
          <w:sz w:val="16"/>
        </w:rPr>
        <w:t xml:space="preserve">...To make matters even worse, </w:t>
      </w:r>
      <w:r w:rsidRPr="00FA78EC">
        <w:rPr>
          <w:u w:val="single"/>
        </w:rPr>
        <w:t>such amounts of smoke injected into the stratosphere would cause a huge reduction in the Earth’s protective ozone</w:t>
      </w:r>
      <w:r w:rsidRPr="00756842">
        <w:rPr>
          <w:sz w:val="16"/>
        </w:rPr>
        <w:t xml:space="preserve">.4 These, of course, are not the only consequences. Reactors might also be targeted, causing further mayhem and downwind radiation effects, superimposed on a smoking, radiating ruin left by nuclear next-use. Millions of refugees would flee the affected regions. </w:t>
      </w:r>
      <w:r w:rsidRPr="006C5F25">
        <w:rPr>
          <w:highlight w:val="green"/>
          <w:u w:val="single"/>
        </w:rPr>
        <w:t>The direct impacts, and the follow-on impacts on the global economy via ecological and food insecurity, could make the present global financial crisis pale by comparison</w:t>
      </w:r>
      <w:r w:rsidRPr="006C5F25">
        <w:rPr>
          <w:sz w:val="16"/>
          <w:highlight w:val="green"/>
        </w:rPr>
        <w:t>.</w:t>
      </w:r>
      <w:r w:rsidRPr="00756842">
        <w:rPr>
          <w:sz w:val="16"/>
        </w:rPr>
        <w:t xml:space="preserve"> </w:t>
      </w:r>
      <w:r w:rsidRPr="00FA78EC">
        <w:rPr>
          <w:u w:val="single"/>
        </w:rPr>
        <w:t>How the great powers</w:t>
      </w:r>
      <w:r w:rsidRPr="00756842">
        <w:rPr>
          <w:sz w:val="16"/>
        </w:rPr>
        <w:t xml:space="preserve">, especially the nuclear weapons states </w:t>
      </w:r>
      <w:r w:rsidRPr="00FA78EC">
        <w:rPr>
          <w:u w:val="single"/>
        </w:rPr>
        <w:t xml:space="preserve">respond </w:t>
      </w:r>
      <w:r w:rsidRPr="00756842">
        <w:rPr>
          <w:sz w:val="16"/>
        </w:rPr>
        <w:t xml:space="preserve">to such a crisis, and in particular, whether nuclear weapons are used in response to nuclear first-use, </w:t>
      </w:r>
      <w:r w:rsidRPr="00FA78EC">
        <w:rPr>
          <w:u w:val="single"/>
        </w:rPr>
        <w:t xml:space="preserve">could make or break the global </w:t>
      </w:r>
      <w:proofErr w:type="gramStart"/>
      <w:r w:rsidRPr="00FA78EC">
        <w:rPr>
          <w:u w:val="single"/>
        </w:rPr>
        <w:t>non proliferation</w:t>
      </w:r>
      <w:proofErr w:type="gramEnd"/>
      <w:r w:rsidRPr="00756842">
        <w:rPr>
          <w:sz w:val="16"/>
        </w:rPr>
        <w:t xml:space="preserve"> and disarmament </w:t>
      </w:r>
      <w:r w:rsidRPr="00FA78EC">
        <w:rPr>
          <w:u w:val="single"/>
        </w:rPr>
        <w:t>regimes</w:t>
      </w:r>
      <w:r w:rsidRPr="00756842">
        <w:rPr>
          <w:sz w:val="16"/>
        </w:rPr>
        <w:t xml:space="preserve">. </w:t>
      </w:r>
      <w:r w:rsidRPr="00FA78EC">
        <w:rPr>
          <w:highlight w:val="green"/>
          <w:u w:val="single"/>
        </w:rPr>
        <w:t>There could be many unanticipated impacts on</w:t>
      </w:r>
      <w:r w:rsidRPr="00FA78EC">
        <w:rPr>
          <w:u w:val="single"/>
        </w:rPr>
        <w:t xml:space="preserve"> regional and </w:t>
      </w:r>
      <w:r w:rsidRPr="00FA78EC">
        <w:rPr>
          <w:highlight w:val="green"/>
          <w:u w:val="single"/>
        </w:rPr>
        <w:t>global security</w:t>
      </w:r>
      <w:r w:rsidRPr="00FA78EC">
        <w:rPr>
          <w:u w:val="single"/>
        </w:rPr>
        <w:t xml:space="preserve"> relationships</w:t>
      </w:r>
      <w:r w:rsidRPr="00756842">
        <w:rPr>
          <w:sz w:val="16"/>
        </w:rPr>
        <w:t xml:space="preserve">5, </w:t>
      </w:r>
      <w:r w:rsidRPr="00FA78EC">
        <w:rPr>
          <w:highlight w:val="green"/>
          <w:u w:val="single"/>
        </w:rPr>
        <w:t>with</w:t>
      </w:r>
      <w:r w:rsidRPr="00FA78EC">
        <w:rPr>
          <w:u w:val="single"/>
        </w:rPr>
        <w:t xml:space="preserve"> subsequent </w:t>
      </w:r>
      <w:r w:rsidRPr="00FA78EC">
        <w:rPr>
          <w:highlight w:val="green"/>
          <w:u w:val="single"/>
        </w:rPr>
        <w:t>nuclear breakout and geopolitical turbulence, including</w:t>
      </w:r>
      <w:r w:rsidRPr="00FA78EC">
        <w:rPr>
          <w:u w:val="single"/>
        </w:rPr>
        <w:t xml:space="preserve"> possible </w:t>
      </w:r>
      <w:r w:rsidRPr="00FA78EC">
        <w:rPr>
          <w:highlight w:val="green"/>
          <w:u w:val="single"/>
        </w:rPr>
        <w:t>loss-of-control over fissile material</w:t>
      </w:r>
      <w:r w:rsidRPr="00FA78EC">
        <w:rPr>
          <w:u w:val="single"/>
        </w:rPr>
        <w:t xml:space="preserve"> or warheads in the chaos of nuclear war, and aftermath chain-reaction affects involving other potential </w:t>
      </w:r>
      <w:proofErr w:type="spellStart"/>
      <w:r w:rsidRPr="00FA78EC">
        <w:rPr>
          <w:u w:val="single"/>
        </w:rPr>
        <w:t>proliferant</w:t>
      </w:r>
      <w:proofErr w:type="spellEnd"/>
      <w:r w:rsidRPr="00FA78EC">
        <w:rPr>
          <w:u w:val="single"/>
        </w:rPr>
        <w:t xml:space="preserve"> states</w:t>
      </w:r>
      <w:r w:rsidRPr="00756842">
        <w:rPr>
          <w:sz w:val="16"/>
        </w:rPr>
        <w:t>. The Korean nuclear proliferation issue is not just a regional threat but a global one that warrants priority consideration from the international community.</w:t>
      </w:r>
    </w:p>
    <w:p w14:paraId="1E3A8DD7" w14:textId="77777777" w:rsidR="000B64F4" w:rsidRPr="00776DA1" w:rsidRDefault="000B64F4" w:rsidP="00AA1458">
      <w:pPr>
        <w:rPr>
          <w:sz w:val="16"/>
        </w:rPr>
      </w:pPr>
    </w:p>
    <w:p w14:paraId="47603C1C" w14:textId="77777777" w:rsidR="00AA1458" w:rsidRPr="00AA1458" w:rsidRDefault="00AA1458" w:rsidP="00AA1458"/>
    <w:p w14:paraId="51EED131" w14:textId="77777777" w:rsidR="00AA1458" w:rsidRDefault="00AA1458" w:rsidP="00AA1458">
      <w:pPr>
        <w:pStyle w:val="Heading3"/>
      </w:pPr>
      <w:r>
        <w:lastRenderedPageBreak/>
        <w:t>North Korea – AT Strikes Good</w:t>
      </w:r>
    </w:p>
    <w:p w14:paraId="51DC2888" w14:textId="77777777" w:rsidR="00AA1458" w:rsidRDefault="00AA1458" w:rsidP="00AA1458">
      <w:pPr>
        <w:pStyle w:val="Heading4"/>
      </w:pPr>
      <w:r>
        <w:t>Successful strikes are impossible – that immediately triggers WMD retaliation and uncontrollable escalation</w:t>
      </w:r>
    </w:p>
    <w:p w14:paraId="060BBA2F" w14:textId="77777777" w:rsidR="00AA1458" w:rsidRDefault="00AA1458" w:rsidP="00AA1458">
      <w:r w:rsidRPr="00E97B5B">
        <w:t xml:space="preserve">John </w:t>
      </w:r>
      <w:r w:rsidRPr="00982304">
        <w:rPr>
          <w:rStyle w:val="Style13ptBold"/>
        </w:rPr>
        <w:t>Donnelly, 4/25/</w:t>
      </w:r>
      <w:r w:rsidRPr="00E97B5B">
        <w:t>17, Roll Call, “analysis: US military options in North Korea - from bad to worse,” https://www.rollcall.com/news/politics/north-korea-u-s-military-options, mm</w:t>
      </w:r>
    </w:p>
    <w:p w14:paraId="0AF24936" w14:textId="77777777" w:rsidR="00AA1458" w:rsidRDefault="00AA1458" w:rsidP="00AA1458"/>
    <w:p w14:paraId="0BEF4F92" w14:textId="77777777" w:rsidR="00AA1458" w:rsidRPr="00982304" w:rsidRDefault="00AA1458" w:rsidP="00AA1458">
      <w:pPr>
        <w:rPr>
          <w:sz w:val="16"/>
        </w:rPr>
      </w:pPr>
      <w:r w:rsidRPr="00982304">
        <w:rPr>
          <w:rStyle w:val="StyleUnderline"/>
        </w:rPr>
        <w:t xml:space="preserve">If it comes to war, </w:t>
      </w:r>
      <w:r w:rsidRPr="00982304">
        <w:rPr>
          <w:rStyle w:val="Emphasis"/>
        </w:rPr>
        <w:t>it could be hell on Earth</w:t>
      </w:r>
      <w:r w:rsidRPr="00982304">
        <w:rPr>
          <w:sz w:val="16"/>
        </w:rPr>
        <w:t xml:space="preserve">. Barring a fast surrender by North Korean leader Kim Jong Un, </w:t>
      </w:r>
      <w:r w:rsidRPr="00982304">
        <w:rPr>
          <w:rStyle w:val="StyleUnderline"/>
        </w:rPr>
        <w:t>even a</w:t>
      </w:r>
      <w:r w:rsidRPr="00982304">
        <w:rPr>
          <w:sz w:val="16"/>
        </w:rPr>
        <w:t xml:space="preserve"> purportedly </w:t>
      </w:r>
      <w:r w:rsidRPr="00982304">
        <w:rPr>
          <w:rStyle w:val="StyleUnderline"/>
        </w:rPr>
        <w:t>limited</w:t>
      </w:r>
      <w:r w:rsidRPr="00982304">
        <w:rPr>
          <w:sz w:val="16"/>
        </w:rPr>
        <w:t xml:space="preserve">, preemptive </w:t>
      </w:r>
      <w:r w:rsidRPr="00982304">
        <w:rPr>
          <w:rStyle w:val="StyleUnderline"/>
        </w:rPr>
        <w:t>U.S. strike could lead to deaths in that region numbering as high as the hundreds of thousands</w:t>
      </w:r>
      <w:r w:rsidRPr="00982304">
        <w:rPr>
          <w:sz w:val="16"/>
        </w:rPr>
        <w:t>, experts say.</w:t>
      </w:r>
      <w:r w:rsidRPr="00982304">
        <w:rPr>
          <w:sz w:val="12"/>
        </w:rPr>
        <w:t>¶</w:t>
      </w:r>
      <w:r w:rsidRPr="00982304">
        <w:rPr>
          <w:sz w:val="16"/>
        </w:rPr>
        <w:t xml:space="preserve"> The best of the other bad options for the United States and its allies include everything from re-upping previously unsuccessful diplomacy and tightening sanctions, on the one hand, to murdering Kim Jong Un, on the other.</w:t>
      </w:r>
      <w:r w:rsidRPr="00982304">
        <w:rPr>
          <w:sz w:val="12"/>
        </w:rPr>
        <w:t>¶</w:t>
      </w:r>
      <w:r w:rsidRPr="00982304">
        <w:rPr>
          <w:sz w:val="16"/>
        </w:rPr>
        <w:t xml:space="preserve"> It’s even possible that the status quo — that is: North Korea moving gradually closer to the day when it can field reliable intercontinental missiles tipped with nuclear warheads—may continue for a while without a U.S. response, despite the sound of war drums today.</w:t>
      </w:r>
      <w:r w:rsidRPr="00982304">
        <w:rPr>
          <w:sz w:val="12"/>
        </w:rPr>
        <w:t>¶</w:t>
      </w:r>
      <w:r w:rsidRPr="00982304">
        <w:rPr>
          <w:sz w:val="16"/>
        </w:rPr>
        <w:t xml:space="preserve"> But the combination of mercurial leaders in both Washington and Pyongyang, coupled with stepped-up military maneuvers on both sides, suggests conflict may be drawing nearer. And it may happen even if neither country really wants it to, due to miscalculation.</w:t>
      </w:r>
      <w:r w:rsidRPr="00982304">
        <w:rPr>
          <w:sz w:val="12"/>
        </w:rPr>
        <w:t>¶</w:t>
      </w:r>
      <w:r w:rsidRPr="00982304">
        <w:rPr>
          <w:sz w:val="16"/>
        </w:rPr>
        <w:t xml:space="preserve"> “</w:t>
      </w:r>
      <w:r w:rsidRPr="00982304">
        <w:rPr>
          <w:rStyle w:val="StyleUnderline"/>
        </w:rPr>
        <w:t>If we start</w:t>
      </w:r>
      <w:r w:rsidRPr="00982304">
        <w:rPr>
          <w:sz w:val="16"/>
        </w:rPr>
        <w:t xml:space="preserve"> something or North Korea starts something, </w:t>
      </w:r>
      <w:r w:rsidRPr="00982304">
        <w:rPr>
          <w:rStyle w:val="StyleUnderline"/>
        </w:rPr>
        <w:t>we are in an all-out war</w:t>
      </w:r>
      <w:r w:rsidRPr="00982304">
        <w:rPr>
          <w:sz w:val="16"/>
        </w:rPr>
        <w:t xml:space="preserve"> on the Korean peninsula,” says Bruce </w:t>
      </w:r>
      <w:proofErr w:type="spellStart"/>
      <w:r w:rsidRPr="00982304">
        <w:rPr>
          <w:sz w:val="16"/>
        </w:rPr>
        <w:t>Klingner</w:t>
      </w:r>
      <w:proofErr w:type="spellEnd"/>
      <w:r w:rsidRPr="00982304">
        <w:rPr>
          <w:sz w:val="16"/>
        </w:rPr>
        <w:t>, a former U.S. intelligence official who is now an analyst with the Heritage Foundation, in a recent interview with CQ Roll Call.</w:t>
      </w:r>
      <w:r w:rsidRPr="00982304">
        <w:rPr>
          <w:sz w:val="12"/>
        </w:rPr>
        <w:t>¶</w:t>
      </w:r>
      <w:r w:rsidRPr="00982304">
        <w:rPr>
          <w:sz w:val="16"/>
        </w:rPr>
        <w:t xml:space="preserve"> Ahead of Wednesday’s unusual White House briefing for the Senate, North Korea’s military held live-fire drills Tuesday to commemorate the founding of its military. Of more concern is the prospect of additional North Korean missile and nuclear tests. They could come soon, if reports of satellite images of increased activity at testing sites, combined with North Korean leaders’ statements about intending to do more tests, are any indication</w:t>
      </w:r>
      <w:proofErr w:type="gramStart"/>
      <w:r w:rsidRPr="00982304">
        <w:rPr>
          <w:sz w:val="16"/>
        </w:rPr>
        <w:t>.</w:t>
      </w:r>
      <w:r w:rsidRPr="00982304">
        <w:rPr>
          <w:sz w:val="12"/>
        </w:rPr>
        <w:t>¶</w:t>
      </w:r>
      <w:proofErr w:type="gramEnd"/>
      <w:r w:rsidRPr="00982304">
        <w:rPr>
          <w:sz w:val="16"/>
        </w:rPr>
        <w:t xml:space="preserve"> Meanwhile, an American submarine specializing in firing cruise missiles and deploying commandos arrived in South Korea recently on what was called a routine port visit. Simultaneously, a pair of U.S. destroyers participated in exercises with the South Korean and Japanese navies. And a U.S. aircraft carrier and associated vessels were arriving on the peninsula.</w:t>
      </w:r>
      <w:r w:rsidRPr="00982304">
        <w:rPr>
          <w:sz w:val="12"/>
        </w:rPr>
        <w:t>¶</w:t>
      </w:r>
      <w:r w:rsidRPr="00982304">
        <w:rPr>
          <w:sz w:val="16"/>
        </w:rPr>
        <w:t xml:space="preserve"> Trump said Monday that the current situation is “unacceptable.”</w:t>
      </w:r>
      <w:r w:rsidRPr="00982304">
        <w:rPr>
          <w:sz w:val="12"/>
        </w:rPr>
        <w:t>¶</w:t>
      </w:r>
      <w:r w:rsidRPr="00982304">
        <w:rPr>
          <w:sz w:val="16"/>
        </w:rPr>
        <w:t xml:space="preserve"> </w:t>
      </w:r>
      <w:r w:rsidRPr="00982304">
        <w:rPr>
          <w:rStyle w:val="StyleUnderline"/>
        </w:rPr>
        <w:t>North Korea’s regime</w:t>
      </w:r>
      <w:r w:rsidRPr="00982304">
        <w:rPr>
          <w:sz w:val="16"/>
        </w:rPr>
        <w:t xml:space="preserve"> </w:t>
      </w:r>
      <w:r w:rsidRPr="00982304">
        <w:rPr>
          <w:rStyle w:val="StyleUnderline"/>
        </w:rPr>
        <w:t>has not yet</w:t>
      </w:r>
      <w:r w:rsidRPr="00982304">
        <w:rPr>
          <w:sz w:val="16"/>
        </w:rPr>
        <w:t xml:space="preserve"> </w:t>
      </w:r>
      <w:r w:rsidRPr="00982304">
        <w:rPr>
          <w:rStyle w:val="StyleUnderline"/>
        </w:rPr>
        <w:t>successfully tested a missile with a range capable of hitting the United States, but some experts believe Pyongyang may already have such a capability</w:t>
      </w:r>
      <w:r w:rsidRPr="00982304">
        <w:rPr>
          <w:sz w:val="16"/>
        </w:rPr>
        <w:t>, if not necessarily a reliable one.</w:t>
      </w:r>
      <w:r w:rsidRPr="00982304">
        <w:rPr>
          <w:sz w:val="12"/>
        </w:rPr>
        <w:t>¶</w:t>
      </w:r>
      <w:r w:rsidRPr="00982304">
        <w:rPr>
          <w:sz w:val="16"/>
        </w:rPr>
        <w:t xml:space="preserve"> Referring to North Korea attaining that capability, Trump tweeted in January: “It won’t happen!”</w:t>
      </w:r>
      <w:r w:rsidRPr="00982304">
        <w:rPr>
          <w:sz w:val="12"/>
        </w:rPr>
        <w:t>¶</w:t>
      </w:r>
      <w:r w:rsidRPr="00982304">
        <w:rPr>
          <w:sz w:val="16"/>
        </w:rPr>
        <w:t xml:space="preserve"> If North Korea stays on its current course, it’s a question of when, not if, it happens. Once it does, even if Kim Jong Un attains but never uses nuclear weapons, the threat of it will give him considerable sway on the global stage</w:t>
      </w:r>
      <w:proofErr w:type="gramStart"/>
      <w:r w:rsidRPr="00982304">
        <w:rPr>
          <w:sz w:val="16"/>
        </w:rPr>
        <w:t>.</w:t>
      </w:r>
      <w:r w:rsidRPr="00982304">
        <w:rPr>
          <w:sz w:val="12"/>
        </w:rPr>
        <w:t>¶</w:t>
      </w:r>
      <w:proofErr w:type="gramEnd"/>
      <w:r w:rsidRPr="00982304">
        <w:rPr>
          <w:sz w:val="16"/>
        </w:rPr>
        <w:t xml:space="preserve"> Avoiding that outcome is at the top of the U.S. national security agenda. The question, however, is how best to do it. It has been the question for years but it’s getting more pressing</w:t>
      </w:r>
      <w:proofErr w:type="gramStart"/>
      <w:r w:rsidRPr="00982304">
        <w:rPr>
          <w:sz w:val="16"/>
        </w:rPr>
        <w:t>.</w:t>
      </w:r>
      <w:r w:rsidRPr="00982304">
        <w:rPr>
          <w:sz w:val="12"/>
        </w:rPr>
        <w:t>¶</w:t>
      </w:r>
      <w:proofErr w:type="gramEnd"/>
      <w:r w:rsidRPr="00982304">
        <w:rPr>
          <w:sz w:val="16"/>
        </w:rPr>
        <w:t xml:space="preserve"> </w:t>
      </w:r>
      <w:r w:rsidRPr="00982304">
        <w:rPr>
          <w:rStyle w:val="StyleUnderline"/>
        </w:rPr>
        <w:t>If the U.S. military were to conduct a preemptive strike</w:t>
      </w:r>
      <w:r w:rsidRPr="00982304">
        <w:rPr>
          <w:sz w:val="16"/>
        </w:rPr>
        <w:t xml:space="preserve"> in an attempt </w:t>
      </w:r>
      <w:r w:rsidRPr="00982304">
        <w:rPr>
          <w:rStyle w:val="StyleUnderline"/>
        </w:rPr>
        <w:t>to nip the problem in the bud, the chances of success are not great,</w:t>
      </w:r>
      <w:r w:rsidRPr="00982304">
        <w:rPr>
          <w:sz w:val="16"/>
        </w:rPr>
        <w:t xml:space="preserve"> experts say.</w:t>
      </w:r>
      <w:r w:rsidRPr="00982304">
        <w:rPr>
          <w:sz w:val="12"/>
        </w:rPr>
        <w:t>¶</w:t>
      </w:r>
      <w:r w:rsidRPr="00982304">
        <w:rPr>
          <w:sz w:val="16"/>
        </w:rPr>
        <w:t xml:space="preserve"> </w:t>
      </w:r>
      <w:r w:rsidRPr="00982304">
        <w:rPr>
          <w:rStyle w:val="StyleUnderline"/>
        </w:rPr>
        <w:t>If U.S. forces could find all of Pyongyang’s missiles — and that’s a big if — it would take enormous firepower to make sure they were all eradicated</w:t>
      </w:r>
      <w:r w:rsidRPr="00982304">
        <w:rPr>
          <w:sz w:val="16"/>
        </w:rPr>
        <w:t xml:space="preserve">. There are not just rockets and intercontinental missiles — some of which can be hidden —but also hundreds of short- and medium- and intermediate-range missiles capable of hitting as far away as Japan or potentially U.S. troops on the Pacific island of Guam. </w:t>
      </w:r>
      <w:r w:rsidRPr="00982304">
        <w:rPr>
          <w:rStyle w:val="StyleUnderline"/>
        </w:rPr>
        <w:t>Pyongyang is said to have some 1,000 missiles</w:t>
      </w:r>
      <w:r w:rsidRPr="00982304">
        <w:rPr>
          <w:sz w:val="16"/>
        </w:rPr>
        <w:t>.</w:t>
      </w:r>
      <w:r w:rsidRPr="00982304">
        <w:rPr>
          <w:sz w:val="12"/>
        </w:rPr>
        <w:t>¶</w:t>
      </w:r>
      <w:r w:rsidRPr="00982304">
        <w:rPr>
          <w:sz w:val="16"/>
        </w:rPr>
        <w:t xml:space="preserve"> </w:t>
      </w:r>
      <w:r w:rsidRPr="00982304">
        <w:rPr>
          <w:rStyle w:val="StyleUnderline"/>
        </w:rPr>
        <w:t>And North Korea still has about 10,000 artillery shells ready to fire from</w:t>
      </w:r>
      <w:r w:rsidRPr="00982304">
        <w:rPr>
          <w:sz w:val="16"/>
        </w:rPr>
        <w:t xml:space="preserve"> caves and other </w:t>
      </w:r>
      <w:r w:rsidRPr="00982304">
        <w:rPr>
          <w:rStyle w:val="StyleUnderline"/>
        </w:rPr>
        <w:t>hiding places and capable of reaching</w:t>
      </w:r>
      <w:r w:rsidRPr="00982304">
        <w:rPr>
          <w:sz w:val="16"/>
        </w:rPr>
        <w:t xml:space="preserve"> South Korea’s capital, </w:t>
      </w:r>
      <w:r w:rsidRPr="00982304">
        <w:rPr>
          <w:rStyle w:val="StyleUnderline"/>
        </w:rPr>
        <w:t>Seoul</w:t>
      </w:r>
      <w:r w:rsidRPr="00982304">
        <w:rPr>
          <w:sz w:val="16"/>
        </w:rPr>
        <w:t xml:space="preserve">, </w:t>
      </w:r>
      <w:r w:rsidRPr="00982304">
        <w:rPr>
          <w:rStyle w:val="StyleUnderline"/>
        </w:rPr>
        <w:t>within minutes</w:t>
      </w:r>
      <w:r w:rsidRPr="00982304">
        <w:rPr>
          <w:sz w:val="16"/>
        </w:rPr>
        <w:t>.</w:t>
      </w:r>
      <w:r w:rsidRPr="00982304">
        <w:rPr>
          <w:sz w:val="12"/>
        </w:rPr>
        <w:t>¶</w:t>
      </w:r>
      <w:r w:rsidRPr="00982304">
        <w:rPr>
          <w:sz w:val="16"/>
        </w:rPr>
        <w:t xml:space="preserve"> Roughly 28,500 U.S. troops are stationed in South Korea in range of Pyongyang’s arsenal, and at least 100,000 American civilians are estimated to live in Seoul alone.</w:t>
      </w:r>
      <w:r w:rsidRPr="00982304">
        <w:rPr>
          <w:sz w:val="12"/>
        </w:rPr>
        <w:t>¶</w:t>
      </w:r>
      <w:r w:rsidRPr="00982304">
        <w:rPr>
          <w:sz w:val="16"/>
        </w:rPr>
        <w:t xml:space="preserve"> </w:t>
      </w:r>
      <w:r w:rsidRPr="00982304">
        <w:rPr>
          <w:rStyle w:val="StyleUnderline"/>
        </w:rPr>
        <w:t>North Korea “can</w:t>
      </w:r>
      <w:r w:rsidRPr="00982304">
        <w:rPr>
          <w:sz w:val="16"/>
        </w:rPr>
        <w:t xml:space="preserve"> literally </w:t>
      </w:r>
      <w:r w:rsidRPr="00982304">
        <w:rPr>
          <w:rStyle w:val="StyleUnderline"/>
        </w:rPr>
        <w:t>set a considerable part of South Korea on fire</w:t>
      </w:r>
      <w:r w:rsidRPr="00982304">
        <w:rPr>
          <w:sz w:val="16"/>
        </w:rPr>
        <w:t xml:space="preserve">,” said Sim Tack, an analyst with </w:t>
      </w:r>
      <w:proofErr w:type="spellStart"/>
      <w:r w:rsidRPr="00982304">
        <w:rPr>
          <w:sz w:val="16"/>
        </w:rPr>
        <w:t>Stratfor</w:t>
      </w:r>
      <w:proofErr w:type="spellEnd"/>
      <w:r w:rsidRPr="00982304">
        <w:rPr>
          <w:sz w:val="16"/>
        </w:rPr>
        <w:t>, a geopolitical intelligence company, in a recent interview.</w:t>
      </w:r>
      <w:r w:rsidRPr="00982304">
        <w:rPr>
          <w:sz w:val="12"/>
        </w:rPr>
        <w:t>¶</w:t>
      </w:r>
      <w:r w:rsidRPr="00982304">
        <w:rPr>
          <w:sz w:val="16"/>
        </w:rPr>
        <w:t xml:space="preserve"> </w:t>
      </w:r>
      <w:r w:rsidRPr="00982304">
        <w:rPr>
          <w:rStyle w:val="StyleUnderline"/>
        </w:rPr>
        <w:t>Then there are North Korea’s warplanes and its 1-million-man army</w:t>
      </w:r>
      <w:r w:rsidRPr="00982304">
        <w:rPr>
          <w:sz w:val="16"/>
        </w:rPr>
        <w:t>.</w:t>
      </w:r>
      <w:r w:rsidRPr="00982304">
        <w:rPr>
          <w:sz w:val="12"/>
        </w:rPr>
        <w:t>¶</w:t>
      </w:r>
      <w:r w:rsidRPr="00982304">
        <w:rPr>
          <w:sz w:val="16"/>
        </w:rPr>
        <w:t xml:space="preserve"> If just some of North Korea’s means of delivery were to survive a U.S. first strike, </w:t>
      </w:r>
      <w:r w:rsidRPr="00982304">
        <w:rPr>
          <w:rStyle w:val="StyleUnderline"/>
        </w:rPr>
        <w:t>the regime could still unleash great destruction with whatever part of the arsenal were to survive</w:t>
      </w:r>
      <w:r w:rsidRPr="00982304">
        <w:rPr>
          <w:sz w:val="16"/>
        </w:rPr>
        <w:t>.</w:t>
      </w:r>
      <w:r w:rsidRPr="00982304">
        <w:rPr>
          <w:sz w:val="12"/>
        </w:rPr>
        <w:t>¶</w:t>
      </w:r>
      <w:r w:rsidRPr="00982304">
        <w:rPr>
          <w:sz w:val="16"/>
        </w:rPr>
        <w:t xml:space="preserve"> </w:t>
      </w:r>
      <w:r w:rsidRPr="00982304">
        <w:rPr>
          <w:rStyle w:val="StyleUnderline"/>
        </w:rPr>
        <w:t>Pyongyang is said to have 2,500 tons of</w:t>
      </w:r>
      <w:r w:rsidRPr="00982304">
        <w:rPr>
          <w:sz w:val="16"/>
        </w:rPr>
        <w:t xml:space="preserve"> chemical weapons such as deadly </w:t>
      </w:r>
      <w:r w:rsidRPr="00982304">
        <w:rPr>
          <w:rStyle w:val="StyleUnderline"/>
        </w:rPr>
        <w:t>sarin</w:t>
      </w:r>
      <w:r w:rsidRPr="00982304">
        <w:rPr>
          <w:sz w:val="16"/>
        </w:rPr>
        <w:t>, which Syria’s military recently used. Just one ton of sarin can kill tens of thousands of people, according to RAND Corp.</w:t>
      </w:r>
      <w:r w:rsidRPr="00982304">
        <w:rPr>
          <w:sz w:val="12"/>
        </w:rPr>
        <w:t>¶</w:t>
      </w:r>
      <w:r w:rsidRPr="00982304">
        <w:rPr>
          <w:sz w:val="16"/>
        </w:rPr>
        <w:t xml:space="preserve"> </w:t>
      </w:r>
      <w:r w:rsidRPr="00982304">
        <w:rPr>
          <w:rStyle w:val="StyleUnderline"/>
        </w:rPr>
        <w:t>North Korea may even have biological weapons</w:t>
      </w:r>
      <w:r w:rsidRPr="00982304">
        <w:rPr>
          <w:sz w:val="16"/>
        </w:rPr>
        <w:t>, perhaps including small pox, according to past reports</w:t>
      </w:r>
      <w:proofErr w:type="gramStart"/>
      <w:r w:rsidRPr="00982304">
        <w:rPr>
          <w:sz w:val="16"/>
        </w:rPr>
        <w:t>.</w:t>
      </w:r>
      <w:r w:rsidRPr="00982304">
        <w:rPr>
          <w:sz w:val="12"/>
        </w:rPr>
        <w:t>¶</w:t>
      </w:r>
      <w:proofErr w:type="gramEnd"/>
      <w:r w:rsidRPr="00982304">
        <w:rPr>
          <w:sz w:val="16"/>
        </w:rPr>
        <w:t xml:space="preserve"> And </w:t>
      </w:r>
      <w:r w:rsidRPr="00982304">
        <w:rPr>
          <w:rStyle w:val="StyleUnderline"/>
        </w:rPr>
        <w:t>it has</w:t>
      </w:r>
      <w:r w:rsidRPr="00982304">
        <w:rPr>
          <w:sz w:val="16"/>
        </w:rPr>
        <w:t xml:space="preserve"> perhaps </w:t>
      </w:r>
      <w:r w:rsidRPr="00982304">
        <w:rPr>
          <w:rStyle w:val="StyleUnderline"/>
        </w:rPr>
        <w:t>20 nuclear warheads</w:t>
      </w:r>
      <w:r w:rsidRPr="00982304">
        <w:rPr>
          <w:sz w:val="16"/>
        </w:rPr>
        <w:t xml:space="preserve"> today and will have about 100 in a few years, experts say. If it can’t yet send them to the United States, it can probably send one on a No Dong missile to Japan, according to </w:t>
      </w:r>
      <w:proofErr w:type="spellStart"/>
      <w:r w:rsidRPr="00982304">
        <w:rPr>
          <w:sz w:val="16"/>
        </w:rPr>
        <w:t>Klingner</w:t>
      </w:r>
      <w:proofErr w:type="spellEnd"/>
      <w:r w:rsidRPr="00982304">
        <w:rPr>
          <w:sz w:val="16"/>
        </w:rPr>
        <w:t xml:space="preserve"> of the Heritage Foundation</w:t>
      </w:r>
      <w:proofErr w:type="gramStart"/>
      <w:r w:rsidRPr="00982304">
        <w:rPr>
          <w:sz w:val="16"/>
        </w:rPr>
        <w:t>.</w:t>
      </w:r>
      <w:r w:rsidRPr="00982304">
        <w:rPr>
          <w:sz w:val="12"/>
        </w:rPr>
        <w:t>¶</w:t>
      </w:r>
      <w:proofErr w:type="gramEnd"/>
      <w:r w:rsidRPr="00982304">
        <w:rPr>
          <w:sz w:val="16"/>
        </w:rPr>
        <w:t xml:space="preserve"> In other words, unless Kim Jong Un capitulates quickly, </w:t>
      </w:r>
      <w:r w:rsidRPr="00982304">
        <w:rPr>
          <w:rStyle w:val="StyleUnderline"/>
        </w:rPr>
        <w:t>a limited attack might not be effective, and an effective one would not be limited</w:t>
      </w:r>
      <w:r w:rsidRPr="00982304">
        <w:rPr>
          <w:sz w:val="16"/>
        </w:rPr>
        <w:t>. Even U.S. cyber attacks would have consequences — either in cyberspace or on the ground, air or sea.</w:t>
      </w:r>
    </w:p>
    <w:p w14:paraId="76CC5B4B" w14:textId="77777777" w:rsidR="00AA1458" w:rsidRDefault="00AA1458" w:rsidP="00AA1458"/>
    <w:p w14:paraId="18D7427C" w14:textId="3C55BB3F" w:rsidR="00AA1458" w:rsidRDefault="00AA1458" w:rsidP="00AA1458">
      <w:pPr>
        <w:pStyle w:val="Heading3"/>
      </w:pPr>
      <w:r>
        <w:lastRenderedPageBreak/>
        <w:t>AT Trump Isolationist</w:t>
      </w:r>
    </w:p>
    <w:p w14:paraId="151E5ACD" w14:textId="77777777" w:rsidR="00AA1458" w:rsidRPr="00FA3139" w:rsidRDefault="00AA1458" w:rsidP="00AA1458">
      <w:pPr>
        <w:pStyle w:val="Heading4"/>
      </w:pPr>
      <w:r>
        <w:t>Trump’s cabinet appoints prove he will be hawkish – diversionary theory will ignite conflict</w:t>
      </w:r>
    </w:p>
    <w:p w14:paraId="488E3673" w14:textId="77777777" w:rsidR="00AA1458" w:rsidRDefault="00AA1458" w:rsidP="00AA1458">
      <w:r w:rsidRPr="00C2032B">
        <w:t xml:space="preserve">Tim </w:t>
      </w:r>
      <w:r w:rsidRPr="00C2032B">
        <w:rPr>
          <w:rStyle w:val="Style13ptBold"/>
        </w:rPr>
        <w:t>Street</w:t>
      </w:r>
      <w:r w:rsidRPr="00C2032B">
        <w:t>, 11/30/</w:t>
      </w:r>
      <w:r w:rsidRPr="00C2032B">
        <w:rPr>
          <w:rStyle w:val="Style13ptBold"/>
        </w:rPr>
        <w:t>16</w:t>
      </w:r>
      <w:r w:rsidRPr="00C2032B">
        <w:t>, Oxford Research Group, “President Trump: Successor to the Nuclear Throne,” http://www.oxfordresearchgroup.org.uk/publications/briefing_papers_and_reports/president_trump_successor_nuclear_throne, mm</w:t>
      </w:r>
    </w:p>
    <w:p w14:paraId="12CBBAAA" w14:textId="77777777" w:rsidR="00AA1458" w:rsidRDefault="00AA1458" w:rsidP="00AA1458"/>
    <w:p w14:paraId="2CC4B9EA" w14:textId="77777777" w:rsidR="00AA1458" w:rsidRDefault="00AA1458" w:rsidP="00AA1458">
      <w:pPr>
        <w:rPr>
          <w:rStyle w:val="StyleUnderline"/>
        </w:rPr>
      </w:pPr>
      <w:r w:rsidRPr="00FA5770">
        <w:rPr>
          <w:sz w:val="14"/>
        </w:rPr>
        <w:t xml:space="preserve">Looking more widely, President-elect </w:t>
      </w:r>
      <w:r w:rsidRPr="00FA3139">
        <w:rPr>
          <w:rStyle w:val="StyleUnderline"/>
        </w:rPr>
        <w:t>Trump’s</w:t>
      </w:r>
      <w:r w:rsidRPr="00FA5770">
        <w:rPr>
          <w:sz w:val="14"/>
        </w:rPr>
        <w:t xml:space="preserve"> existing and potential </w:t>
      </w:r>
      <w:r w:rsidRPr="00FA3139">
        <w:rPr>
          <w:rStyle w:val="StyleUnderline"/>
        </w:rPr>
        <w:t>cabinet appointments</w:t>
      </w:r>
      <w:r w:rsidRPr="00FA5770">
        <w:rPr>
          <w:sz w:val="14"/>
        </w:rPr>
        <w:t xml:space="preserve">, which Glenn Greenwald has </w:t>
      </w:r>
      <w:proofErr w:type="spellStart"/>
      <w:r w:rsidRPr="00FA5770">
        <w:rPr>
          <w:sz w:val="14"/>
        </w:rPr>
        <w:t>summarised</w:t>
      </w:r>
      <w:proofErr w:type="spellEnd"/>
      <w:r w:rsidRPr="00FA5770">
        <w:rPr>
          <w:sz w:val="14"/>
        </w:rPr>
        <w:t xml:space="preserve"> as ‘empowering…by and large…the traditional, hard, hawkish right-wing members of the Republican Party’ also </w:t>
      </w:r>
      <w:r w:rsidRPr="00FA3139">
        <w:rPr>
          <w:rStyle w:val="StyleUnderline"/>
        </w:rPr>
        <w:t>point to the US engaging in future overseas conflicts</w:t>
      </w:r>
      <w:r w:rsidRPr="00FA5770">
        <w:rPr>
          <w:sz w:val="14"/>
        </w:rPr>
        <w:t xml:space="preserve">, </w:t>
      </w:r>
      <w:r w:rsidRPr="00FA3139">
        <w:rPr>
          <w:rStyle w:val="StyleUnderline"/>
        </w:rPr>
        <w:t>rather than</w:t>
      </w:r>
      <w:r w:rsidRPr="00FA5770">
        <w:rPr>
          <w:sz w:val="14"/>
        </w:rPr>
        <w:t xml:space="preserve"> the </w:t>
      </w:r>
      <w:r w:rsidRPr="00FA3139">
        <w:rPr>
          <w:rStyle w:val="StyleUnderline"/>
        </w:rPr>
        <w:t>isolationism</w:t>
      </w:r>
      <w:r w:rsidRPr="00FA5770">
        <w:rPr>
          <w:sz w:val="14"/>
        </w:rPr>
        <w:t xml:space="preserve"> which many in the foreign policy establishment </w:t>
      </w:r>
      <w:proofErr w:type="spellStart"/>
      <w:r w:rsidRPr="00FA5770">
        <w:rPr>
          <w:sz w:val="14"/>
        </w:rPr>
        <w:t>criticised</w:t>
      </w:r>
      <w:proofErr w:type="spellEnd"/>
      <w:r w:rsidRPr="00FA5770">
        <w:rPr>
          <w:sz w:val="14"/>
        </w:rPr>
        <w:t xml:space="preserve"> Trump for proposing during the presidential campaign. William Hartung and Todd Harrison have drawn attention to the fact that </w:t>
      </w:r>
      <w:proofErr w:type="spellStart"/>
      <w:r w:rsidRPr="00FA3139">
        <w:rPr>
          <w:rStyle w:val="StyleUnderline"/>
        </w:rPr>
        <w:t>defence</w:t>
      </w:r>
      <w:proofErr w:type="spellEnd"/>
      <w:r w:rsidRPr="00FA3139">
        <w:rPr>
          <w:rStyle w:val="StyleUnderline"/>
        </w:rPr>
        <w:t xml:space="preserve"> spending under Trump could be almost $1trillion</w:t>
      </w:r>
      <w:r w:rsidRPr="00FA5770">
        <w:rPr>
          <w:sz w:val="14"/>
        </w:rPr>
        <w:t xml:space="preserve"> (spread over ten years) </w:t>
      </w:r>
      <w:r w:rsidRPr="00FA3139">
        <w:rPr>
          <w:rStyle w:val="StyleUnderline"/>
        </w:rPr>
        <w:t>more than Obama’s most recent budget request</w:t>
      </w:r>
      <w:r w:rsidRPr="00FA5770">
        <w:rPr>
          <w:sz w:val="14"/>
        </w:rPr>
        <w:t xml:space="preserve">.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The problem now, for the US and the world, is that if Trump does make good on his campaign promises then this will have several damaging consequences for international peace and security and that </w:t>
      </w:r>
      <w:r w:rsidRPr="0092082A">
        <w:rPr>
          <w:rStyle w:val="StyleUnderline"/>
        </w:rPr>
        <w:t xml:space="preserve">if Trump does not sufficiently satisfy his supporters </w:t>
      </w:r>
      <w:r w:rsidRPr="00FA5770">
        <w:rPr>
          <w:sz w:val="14"/>
        </w:rPr>
        <w:t xml:space="preserve">then </w:t>
      </w:r>
      <w:r w:rsidRPr="0092082A">
        <w:rPr>
          <w:rStyle w:val="StyleUnderline"/>
        </w:rPr>
        <w:t>this will likely pour fuel on the flames at home</w:t>
      </w:r>
      <w:r w:rsidRPr="00FA5770">
        <w:rPr>
          <w:sz w:val="14"/>
        </w:rPr>
        <w:t xml:space="preserve">, </w:t>
      </w:r>
      <w:r w:rsidRPr="0092082A">
        <w:rPr>
          <w:rStyle w:val="StyleUnderline"/>
        </w:rPr>
        <w:t>which may then quickly spread abroad</w:t>
      </w:r>
      <w:r w:rsidRPr="00FA5770">
        <w:rPr>
          <w:sz w:val="14"/>
        </w:rPr>
        <w:t xml:space="preserve">.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in order to protect their interests and power. </w:t>
      </w:r>
      <w:r w:rsidRPr="0092082A">
        <w:rPr>
          <w:rStyle w:val="StyleUnderline"/>
        </w:rPr>
        <w:t>If such scenarios emerge</w:t>
      </w:r>
      <w:r w:rsidRPr="00FA5770">
        <w:rPr>
          <w:sz w:val="14"/>
        </w:rPr>
        <w:t xml:space="preserve"> </w:t>
      </w:r>
      <w:r w:rsidRPr="0092082A">
        <w:rPr>
          <w:rStyle w:val="StyleUnderline"/>
        </w:rPr>
        <w:t>the</w:t>
      </w:r>
      <w:r w:rsidRPr="00FA5770">
        <w:rPr>
          <w:sz w:val="14"/>
        </w:rPr>
        <w:t xml:space="preserve"> next </w:t>
      </w:r>
      <w:r w:rsidRPr="0092082A">
        <w:rPr>
          <w:rStyle w:val="StyleUnderline"/>
        </w:rPr>
        <w:t>administration</w:t>
      </w:r>
      <w:r w:rsidRPr="00FA5770">
        <w:rPr>
          <w:sz w:val="14"/>
        </w:rPr>
        <w:t xml:space="preserve"> and its untried and untested President </w:t>
      </w:r>
      <w:r w:rsidRPr="0092082A">
        <w:rPr>
          <w:rStyle w:val="StyleUnderline"/>
        </w:rPr>
        <w:t xml:space="preserve">will find themselves with </w:t>
      </w:r>
      <w:r w:rsidRPr="00FA5770">
        <w:rPr>
          <w:sz w:val="14"/>
        </w:rPr>
        <w:t xml:space="preserve">a range of extremely powerful tools and institutional experience at their disposal, including </w:t>
      </w:r>
      <w:r w:rsidRPr="0092082A">
        <w:rPr>
          <w:rStyle w:val="StyleUnderline"/>
        </w:rPr>
        <w:t>nuclear weapons</w:t>
      </w:r>
      <w:r w:rsidRPr="00FA5770">
        <w:rPr>
          <w:sz w:val="14"/>
        </w:rPr>
        <w:t xml:space="preserve">, </w:t>
      </w:r>
      <w:r w:rsidRPr="0092082A">
        <w:rPr>
          <w:rStyle w:val="StyleUnderline"/>
        </w:rPr>
        <w:t>which may prove too tempting to resist when figuring out how to respond to widespread anger, confusion and unrest, both at home and abroad.</w:t>
      </w:r>
    </w:p>
    <w:p w14:paraId="121D1BA7" w14:textId="3FFD2199" w:rsidR="00AA1458" w:rsidRDefault="00AA1458" w:rsidP="00AA1458">
      <w:pPr>
        <w:pStyle w:val="Heading3"/>
      </w:pPr>
      <w:r>
        <w:lastRenderedPageBreak/>
        <w:t>AT Diversionary War Theory False</w:t>
      </w:r>
    </w:p>
    <w:p w14:paraId="01BAA0C0" w14:textId="77777777" w:rsidR="00AA1458" w:rsidRDefault="00AA1458" w:rsidP="00AA1458">
      <w:pPr>
        <w:pStyle w:val="Heading4"/>
      </w:pPr>
      <w:r>
        <w:t>Their indicts of the diversionary theory ignore rigorous empirical studies that focus on base support – our scenario is insulated from their general indict of the diversionary theory</w:t>
      </w:r>
    </w:p>
    <w:p w14:paraId="6FB5995F" w14:textId="77777777" w:rsidR="00AA1458" w:rsidRDefault="00AA1458" w:rsidP="00AA1458">
      <w:r w:rsidRPr="0091568D">
        <w:t xml:space="preserve">T. Clifton </w:t>
      </w:r>
      <w:r w:rsidRPr="0091568D">
        <w:rPr>
          <w:rStyle w:val="Style13ptBold"/>
        </w:rPr>
        <w:t>Morgan</w:t>
      </w:r>
      <w:r w:rsidRPr="0091568D">
        <w:t xml:space="preserve"> </w:t>
      </w:r>
      <w:r w:rsidRPr="0091568D">
        <w:rPr>
          <w:rStyle w:val="Style13ptBold"/>
        </w:rPr>
        <w:t>and</w:t>
      </w:r>
      <w:r w:rsidRPr="0091568D">
        <w:t xml:space="preserve"> Kenneth N. </w:t>
      </w:r>
      <w:r w:rsidRPr="0091568D">
        <w:rPr>
          <w:rStyle w:val="Style13ptBold"/>
        </w:rPr>
        <w:t>Bickers</w:t>
      </w:r>
      <w:r w:rsidRPr="0091568D">
        <w:t xml:space="preserve">, </w:t>
      </w:r>
      <w:r w:rsidRPr="0091568D">
        <w:rPr>
          <w:rStyle w:val="Style13ptBold"/>
        </w:rPr>
        <w:t>1992</w:t>
      </w:r>
      <w:r w:rsidRPr="0091568D">
        <w:t>, “Domestic Discontent and the External Use of Force,” The Journal of Conflict Resolutions, 36(1), 25-52</w:t>
      </w:r>
      <w:r>
        <w:t>, mm</w:t>
      </w:r>
    </w:p>
    <w:p w14:paraId="24C9D77D" w14:textId="77777777" w:rsidR="00AA1458" w:rsidRPr="0091568D" w:rsidRDefault="00AA1458" w:rsidP="00AA1458"/>
    <w:p w14:paraId="6E5C9845" w14:textId="77777777" w:rsidR="00AA1458" w:rsidRDefault="00AA1458" w:rsidP="00AA1458">
      <w:pPr>
        <w:rPr>
          <w:sz w:val="16"/>
        </w:rPr>
      </w:pPr>
      <w:r w:rsidRPr="0091568D">
        <w:rPr>
          <w:rStyle w:val="StyleUnderline"/>
        </w:rPr>
        <w:t>We began this study by noting that a discrepancy exists between theoretical</w:t>
      </w:r>
      <w:r w:rsidRPr="0091568D">
        <w:rPr>
          <w:sz w:val="16"/>
        </w:rPr>
        <w:t xml:space="preserve">/historical </w:t>
      </w:r>
      <w:r w:rsidRPr="0091568D">
        <w:rPr>
          <w:rStyle w:val="StyleUnderline"/>
        </w:rPr>
        <w:t>work on the diversionary theory</w:t>
      </w:r>
      <w:r w:rsidRPr="0091568D">
        <w:rPr>
          <w:sz w:val="16"/>
        </w:rPr>
        <w:t xml:space="preserve"> of war </w:t>
      </w:r>
      <w:r w:rsidRPr="0091568D">
        <w:rPr>
          <w:rStyle w:val="StyleUnderline"/>
        </w:rPr>
        <w:t>and the quantitative</w:t>
      </w:r>
      <w:r w:rsidRPr="0091568D">
        <w:rPr>
          <w:rStyle w:val="StyleUnderline"/>
          <w:sz w:val="12"/>
        </w:rPr>
        <w:t xml:space="preserve">¶ </w:t>
      </w:r>
      <w:r w:rsidRPr="0091568D">
        <w:rPr>
          <w:rStyle w:val="StyleUnderline"/>
        </w:rPr>
        <w:t xml:space="preserve">work </w:t>
      </w:r>
      <w:r w:rsidRPr="0091568D">
        <w:rPr>
          <w:sz w:val="16"/>
        </w:rPr>
        <w:t>that has sought to test the hypothesis. That a seemingly reasonable</w:t>
      </w:r>
      <w:r w:rsidRPr="0091568D">
        <w:rPr>
          <w:sz w:val="12"/>
        </w:rPr>
        <w:t>¶</w:t>
      </w:r>
      <w:r w:rsidRPr="0091568D">
        <w:rPr>
          <w:sz w:val="16"/>
        </w:rPr>
        <w:t xml:space="preserve"> argument, backed by a great deal of anecdotal evidence, could be found</w:t>
      </w:r>
      <w:r w:rsidRPr="0091568D">
        <w:rPr>
          <w:sz w:val="12"/>
        </w:rPr>
        <w:t>¶</w:t>
      </w:r>
      <w:r w:rsidRPr="0091568D">
        <w:rPr>
          <w:sz w:val="16"/>
        </w:rPr>
        <w:t xml:space="preserve"> consistently wanting in quantitative studies is quite disturbing. </w:t>
      </w:r>
      <w:r w:rsidRPr="0091568D">
        <w:rPr>
          <w:rStyle w:val="StyleUnderline"/>
        </w:rPr>
        <w:t>We sought to address this problem by suggesting a modified version</w:t>
      </w:r>
      <w:r w:rsidRPr="0091568D">
        <w:rPr>
          <w:sz w:val="16"/>
        </w:rPr>
        <w:t xml:space="preserve"> of theoretical argument that specifies more precisely the conditions under diversionary uses of force should occur and the types of action that be adopted as diversionary tactics. In brief, </w:t>
      </w:r>
      <w:r w:rsidRPr="0091568D">
        <w:rPr>
          <w:rStyle w:val="StyleUnderline"/>
        </w:rPr>
        <w:t>we argued</w:t>
      </w:r>
      <w:r w:rsidRPr="0091568D">
        <w:rPr>
          <w:sz w:val="16"/>
        </w:rPr>
        <w:t xml:space="preserve"> (1) </w:t>
      </w:r>
      <w:r w:rsidRPr="0091568D">
        <w:rPr>
          <w:rStyle w:val="StyleUnderline"/>
        </w:rPr>
        <w:t>that state leaders</w:t>
      </w:r>
      <w:r w:rsidRPr="0091568D">
        <w:rPr>
          <w:rStyle w:val="StyleUnderline"/>
          <w:sz w:val="12"/>
        </w:rPr>
        <w:t xml:space="preserve">¶ </w:t>
      </w:r>
      <w:r w:rsidRPr="0091568D">
        <w:rPr>
          <w:rStyle w:val="StyleUnderline"/>
        </w:rPr>
        <w:t>typically adopt such tactics only when faced with a loss of support within their ruling coalition</w:t>
      </w:r>
      <w:r w:rsidRPr="0091568D">
        <w:rPr>
          <w:sz w:val="16"/>
        </w:rPr>
        <w:t>, (2) that relatively low level uses of force usually</w:t>
      </w:r>
      <w:r w:rsidRPr="0091568D">
        <w:rPr>
          <w:sz w:val="12"/>
        </w:rPr>
        <w:t>¶</w:t>
      </w:r>
      <w:r w:rsidRPr="0091568D">
        <w:rPr>
          <w:sz w:val="16"/>
        </w:rPr>
        <w:t xml:space="preserve"> would be used, and (3) that the relationship should be viewed as probabilistic</w:t>
      </w:r>
      <w:proofErr w:type="gramStart"/>
      <w:r w:rsidRPr="0091568D">
        <w:rPr>
          <w:sz w:val="16"/>
        </w:rPr>
        <w:t>,</w:t>
      </w:r>
      <w:r w:rsidRPr="0091568D">
        <w:rPr>
          <w:sz w:val="12"/>
        </w:rPr>
        <w:t>¶</w:t>
      </w:r>
      <w:proofErr w:type="gramEnd"/>
      <w:r w:rsidRPr="0091568D">
        <w:rPr>
          <w:sz w:val="16"/>
        </w:rPr>
        <w:t xml:space="preserve"> because other means of bolstering support might be available. </w:t>
      </w:r>
      <w:r w:rsidRPr="0091568D">
        <w:rPr>
          <w:rStyle w:val="StyleUnderline"/>
        </w:rPr>
        <w:t>We tested argument for the United States from 1953 through 1976 and found that [it had] been more prone to initiate aggressive foreign policy actions when president was faced with a loss of support among his partisans</w:t>
      </w:r>
      <w:r w:rsidRPr="0091568D">
        <w:rPr>
          <w:sz w:val="16"/>
        </w:rPr>
        <w:t xml:space="preserve">. </w:t>
      </w:r>
      <w:r w:rsidRPr="0091568D">
        <w:rPr>
          <w:rStyle w:val="StyleUnderline"/>
        </w:rPr>
        <w:t>These results</w:t>
      </w:r>
      <w:proofErr w:type="gramStart"/>
      <w:r w:rsidRPr="0091568D">
        <w:rPr>
          <w:rStyle w:val="StyleUnderline"/>
        </w:rPr>
        <w:t>,</w:t>
      </w:r>
      <w:r w:rsidRPr="0091568D">
        <w:rPr>
          <w:rStyle w:val="StyleUnderline"/>
          <w:sz w:val="12"/>
        </w:rPr>
        <w:t>¶</w:t>
      </w:r>
      <w:proofErr w:type="gramEnd"/>
      <w:r w:rsidRPr="0091568D">
        <w:rPr>
          <w:rStyle w:val="StyleUnderline"/>
          <w:sz w:val="12"/>
        </w:rPr>
        <w:t xml:space="preserve"> </w:t>
      </w:r>
      <w:r w:rsidRPr="0091568D">
        <w:rPr>
          <w:rStyle w:val="StyleUnderline"/>
        </w:rPr>
        <w:t>which were consistent across the multiple methods</w:t>
      </w:r>
      <w:r w:rsidRPr="0091568D">
        <w:rPr>
          <w:sz w:val="16"/>
        </w:rPr>
        <w:t xml:space="preserve"> that were used to the question, </w:t>
      </w:r>
      <w:r w:rsidRPr="0091568D">
        <w:rPr>
          <w:rStyle w:val="Emphasis"/>
        </w:rPr>
        <w:t>provide fairly strong support for our theoretical argument</w:t>
      </w:r>
      <w:r w:rsidRPr="0091568D">
        <w:rPr>
          <w:sz w:val="16"/>
        </w:rPr>
        <w:t xml:space="preserve">. </w:t>
      </w:r>
      <w:r w:rsidRPr="0091568D">
        <w:rPr>
          <w:rStyle w:val="StyleUnderline"/>
        </w:rPr>
        <w:t>This suggests that the modified version of the diversionary theory advanced captures the dynamic leading from domestic political problems to foreign</w:t>
      </w:r>
      <w:r w:rsidRPr="0091568D">
        <w:rPr>
          <w:rStyle w:val="StyleUnderline"/>
          <w:sz w:val="12"/>
        </w:rPr>
        <w:t xml:space="preserve">¶ </w:t>
      </w:r>
      <w:r w:rsidRPr="0091568D">
        <w:rPr>
          <w:rStyle w:val="StyleUnderline"/>
        </w:rPr>
        <w:t>conflict better than have previous versions of the theory</w:t>
      </w:r>
      <w:r w:rsidRPr="0091568D">
        <w:rPr>
          <w:sz w:val="16"/>
        </w:rPr>
        <w:t>.</w:t>
      </w:r>
    </w:p>
    <w:p w14:paraId="714A824E" w14:textId="77777777" w:rsidR="00AA1458" w:rsidRDefault="00AA1458" w:rsidP="00AA1458">
      <w:pPr>
        <w:pStyle w:val="Heading2"/>
      </w:pPr>
      <w:r>
        <w:lastRenderedPageBreak/>
        <w:t>Aff Answers</w:t>
      </w:r>
    </w:p>
    <w:p w14:paraId="5275D243" w14:textId="77777777" w:rsidR="00AA1458" w:rsidRDefault="00AA1458" w:rsidP="00AA1458">
      <w:pPr>
        <w:pStyle w:val="Heading3"/>
      </w:pPr>
      <w:r>
        <w:lastRenderedPageBreak/>
        <w:t>UQ – Base Support Low</w:t>
      </w:r>
    </w:p>
    <w:p w14:paraId="0D102BC9" w14:textId="77777777" w:rsidR="00AA1458" w:rsidRDefault="00AA1458" w:rsidP="00AA1458">
      <w:pPr>
        <w:pStyle w:val="Heading4"/>
      </w:pPr>
      <w:r>
        <w:t>Trump is rapidly losing base support – current China policy already triggered the link</w:t>
      </w:r>
    </w:p>
    <w:p w14:paraId="406C7086" w14:textId="77777777" w:rsidR="00AA1458" w:rsidRDefault="00AA1458" w:rsidP="00AA1458">
      <w:r w:rsidRPr="00B05E8B">
        <w:t xml:space="preserve">Alex </w:t>
      </w:r>
      <w:proofErr w:type="spellStart"/>
      <w:r w:rsidRPr="00B05E8B">
        <w:rPr>
          <w:rStyle w:val="Style13ptBold"/>
        </w:rPr>
        <w:t>Isenstadt</w:t>
      </w:r>
      <w:proofErr w:type="spellEnd"/>
      <w:r w:rsidRPr="00B05E8B">
        <w:t xml:space="preserve"> </w:t>
      </w:r>
      <w:r w:rsidRPr="00B05E8B">
        <w:rPr>
          <w:rStyle w:val="Style13ptBold"/>
        </w:rPr>
        <w:t>and</w:t>
      </w:r>
      <w:r w:rsidRPr="00B05E8B">
        <w:t xml:space="preserve"> Madeline </w:t>
      </w:r>
      <w:r w:rsidRPr="00B05E8B">
        <w:rPr>
          <w:rStyle w:val="Style13ptBold"/>
        </w:rPr>
        <w:t>Conway</w:t>
      </w:r>
      <w:r w:rsidRPr="0050789A">
        <w:t>, 4/13</w:t>
      </w:r>
      <w:r w:rsidRPr="00B05E8B">
        <w:t>/</w:t>
      </w:r>
      <w:r w:rsidRPr="0050789A">
        <w:rPr>
          <w:rStyle w:val="Style13ptBold"/>
        </w:rPr>
        <w:t>17</w:t>
      </w:r>
      <w:r w:rsidRPr="00B05E8B">
        <w:t>, Politico, “Trump’s base turns on him,” http://www.politico.com/story/2017/04/trump-base-supporters-turn-on-him-237200, mm</w:t>
      </w:r>
    </w:p>
    <w:p w14:paraId="1B25887E" w14:textId="77777777" w:rsidR="00AA1458" w:rsidRPr="00B05E8B" w:rsidRDefault="00AA1458" w:rsidP="00AA1458"/>
    <w:p w14:paraId="09F20C04" w14:textId="77777777" w:rsidR="00AA1458" w:rsidRPr="00B05E8B" w:rsidRDefault="00AA1458" w:rsidP="00AA1458">
      <w:pPr>
        <w:rPr>
          <w:sz w:val="16"/>
        </w:rPr>
      </w:pPr>
      <w:r w:rsidRPr="00B05E8B">
        <w:rPr>
          <w:sz w:val="16"/>
        </w:rPr>
        <w:t xml:space="preserve">Donald </w:t>
      </w:r>
      <w:r w:rsidRPr="00B05E8B">
        <w:rPr>
          <w:rStyle w:val="StyleUnderline"/>
        </w:rPr>
        <w:t>Trump’s true believers are losing</w:t>
      </w:r>
      <w:r w:rsidRPr="00B05E8B">
        <w:rPr>
          <w:sz w:val="16"/>
        </w:rPr>
        <w:t xml:space="preserve"> the </w:t>
      </w:r>
      <w:r w:rsidRPr="00B05E8B">
        <w:rPr>
          <w:rStyle w:val="StyleUnderline"/>
        </w:rPr>
        <w:t>faith</w:t>
      </w:r>
      <w:r w:rsidRPr="00B05E8B">
        <w:rPr>
          <w:sz w:val="16"/>
        </w:rPr>
        <w:t>.</w:t>
      </w:r>
      <w:r w:rsidRPr="00B05E8B">
        <w:rPr>
          <w:sz w:val="12"/>
        </w:rPr>
        <w:t>¶</w:t>
      </w:r>
      <w:r w:rsidRPr="00B05E8B">
        <w:rPr>
          <w:sz w:val="16"/>
        </w:rPr>
        <w:t xml:space="preserve"> </w:t>
      </w:r>
      <w:r w:rsidRPr="00B05E8B">
        <w:rPr>
          <w:rStyle w:val="StyleUnderline"/>
        </w:rPr>
        <w:t>As Trump struggles to keep his campaign promises and flirts with political moderation, his most steadfast supporters</w:t>
      </w:r>
      <w:r w:rsidRPr="00B05E8B">
        <w:rPr>
          <w:sz w:val="16"/>
        </w:rPr>
        <w:t xml:space="preserve"> — from veteran advisers to anti-immigration activists to the volunteers who dropped their jobs to help elect him — </w:t>
      </w:r>
      <w:r w:rsidRPr="00B05E8B">
        <w:rPr>
          <w:rStyle w:val="StyleUnderline"/>
        </w:rPr>
        <w:t>are increasingly dismayed</w:t>
      </w:r>
      <w:r w:rsidRPr="00B05E8B">
        <w:rPr>
          <w:sz w:val="16"/>
        </w:rPr>
        <w:t xml:space="preserve"> by the direction of his presidency.</w:t>
      </w:r>
      <w:r w:rsidRPr="00B05E8B">
        <w:rPr>
          <w:sz w:val="12"/>
        </w:rPr>
        <w:t>¶</w:t>
      </w:r>
      <w:r w:rsidRPr="00B05E8B">
        <w:rPr>
          <w:sz w:val="16"/>
        </w:rPr>
        <w:t xml:space="preserve"> Their complaints range from Trump’s embrace of an interventionist foreign policy to his less hawkish tone on China to, most recently, his marginalization of his nationalist chief strategist, Steve Bannon. But the crux of their disillusionment, interviews with nearly two dozen Trump loyalists reveal, is a belief that Trump the candidate bears little resemblance to Trump the president. He’s failing, in their view, to deliver on his promise of a transformative “America First” agenda driven by hard-edged populism</w:t>
      </w:r>
      <w:proofErr w:type="gramStart"/>
      <w:r w:rsidRPr="00B05E8B">
        <w:rPr>
          <w:sz w:val="16"/>
        </w:rPr>
        <w:t>.</w:t>
      </w:r>
      <w:r w:rsidRPr="00B05E8B">
        <w:rPr>
          <w:sz w:val="12"/>
        </w:rPr>
        <w:t>¶</w:t>
      </w:r>
      <w:proofErr w:type="gramEnd"/>
      <w:r w:rsidRPr="00B05E8B">
        <w:rPr>
          <w:sz w:val="16"/>
        </w:rPr>
        <w:t xml:space="preserve"> "Donald Trump dropped an emotional anchor. He captured how Americans feel," said Tania </w:t>
      </w:r>
      <w:proofErr w:type="spellStart"/>
      <w:r w:rsidRPr="00B05E8B">
        <w:rPr>
          <w:sz w:val="16"/>
        </w:rPr>
        <w:t>Vojvodic</w:t>
      </w:r>
      <w:proofErr w:type="spellEnd"/>
      <w:r w:rsidRPr="00B05E8B">
        <w:rPr>
          <w:sz w:val="16"/>
        </w:rPr>
        <w:t>, a fervent Trump supporter who founded one of his first campaign volunteer networks. "We expect him to keep his word, and right now he's not keeping his word."</w:t>
      </w:r>
      <w:r w:rsidRPr="00B05E8B">
        <w:rPr>
          <w:sz w:val="12"/>
        </w:rPr>
        <w:t>¶</w:t>
      </w:r>
      <w:r w:rsidRPr="00B05E8B">
        <w:rPr>
          <w:sz w:val="16"/>
        </w:rPr>
        <w:t xml:space="preserve"> Earlier this week, </w:t>
      </w:r>
      <w:proofErr w:type="spellStart"/>
      <w:r w:rsidRPr="00B05E8B">
        <w:rPr>
          <w:sz w:val="16"/>
        </w:rPr>
        <w:t>Vojvodic</w:t>
      </w:r>
      <w:proofErr w:type="spellEnd"/>
      <w:r w:rsidRPr="00B05E8B">
        <w:rPr>
          <w:sz w:val="16"/>
        </w:rPr>
        <w:t xml:space="preserve"> launched a Facebook group called, “The concerned support base of President Trump,” which quickly drew several dozen sign-ups. She also changed the banner on her Facebook page to a picture of Bannon accompanied by the declaration: “Mr. President: I stand with Steve Bannon.”</w:t>
      </w:r>
      <w:r w:rsidRPr="00B05E8B">
        <w:rPr>
          <w:sz w:val="12"/>
        </w:rPr>
        <w:t>¶</w:t>
      </w:r>
      <w:r w:rsidRPr="00B05E8B">
        <w:rPr>
          <w:sz w:val="16"/>
        </w:rPr>
        <w:t xml:space="preserve"> "I'm not so infatuated with Trump that I can't see the facts," she said. "People's belief, their trust in him, it’s declining."</w:t>
      </w:r>
      <w:r w:rsidRPr="00B05E8B">
        <w:rPr>
          <w:sz w:val="12"/>
        </w:rPr>
        <w:t>¶</w:t>
      </w:r>
      <w:r w:rsidRPr="00B05E8B">
        <w:rPr>
          <w:sz w:val="16"/>
        </w:rPr>
        <w:t xml:space="preserve"> The swiftness and abruptness of Trump’s shift from bomb-throwing populist outsider to a more mainstream brand of Republican has taken the president’s stalwarts by surprise</w:t>
      </w:r>
      <w:proofErr w:type="gramStart"/>
      <w:r w:rsidRPr="00B05E8B">
        <w:rPr>
          <w:sz w:val="16"/>
        </w:rPr>
        <w:t>.</w:t>
      </w:r>
      <w:r w:rsidRPr="00B05E8B">
        <w:rPr>
          <w:sz w:val="12"/>
        </w:rPr>
        <w:t>¶</w:t>
      </w:r>
      <w:proofErr w:type="gramEnd"/>
      <w:r w:rsidRPr="00B05E8B">
        <w:rPr>
          <w:sz w:val="16"/>
        </w:rPr>
        <w:t xml:space="preserve"> “It was like, here’s the chance to do something different. And that’s why people’s hopes are dashed,” said Lee </w:t>
      </w:r>
      <w:proofErr w:type="spellStart"/>
      <w:r w:rsidRPr="00B05E8B">
        <w:rPr>
          <w:sz w:val="16"/>
        </w:rPr>
        <w:t>Stranahan</w:t>
      </w:r>
      <w:proofErr w:type="spellEnd"/>
      <w:r w:rsidRPr="00B05E8B">
        <w:rPr>
          <w:sz w:val="16"/>
        </w:rPr>
        <w:t>, who, as a former writer at Breitbart News, once worked with Bannon. “There was always the question of, ‘Did he really believe this stuff?’ Apparently, the answer is, ‘Not as much as you’d like.’”</w:t>
      </w:r>
      <w:r w:rsidRPr="00B05E8B">
        <w:rPr>
          <w:sz w:val="12"/>
        </w:rPr>
        <w:t>¶</w:t>
      </w:r>
      <w:r w:rsidRPr="00B05E8B">
        <w:rPr>
          <w:sz w:val="16"/>
        </w:rPr>
        <w:t xml:space="preserve"> The White House did not respond to a request for comment</w:t>
      </w:r>
      <w:proofErr w:type="gramStart"/>
      <w:r w:rsidRPr="00B05E8B">
        <w:rPr>
          <w:sz w:val="16"/>
        </w:rPr>
        <w:t>.</w:t>
      </w:r>
      <w:r w:rsidRPr="00B05E8B">
        <w:rPr>
          <w:sz w:val="12"/>
        </w:rPr>
        <w:t>¶</w:t>
      </w:r>
      <w:proofErr w:type="gramEnd"/>
      <w:r w:rsidRPr="00B05E8B">
        <w:rPr>
          <w:sz w:val="16"/>
        </w:rPr>
        <w:t xml:space="preserve"> </w:t>
      </w:r>
      <w:r w:rsidRPr="00B05E8B">
        <w:rPr>
          <w:rStyle w:val="StyleUnderline"/>
        </w:rPr>
        <w:t>The deflation of Trump’s base threatens to further weaken a president who’s already seen his public support drop to historic lows</w:t>
      </w:r>
      <w:r w:rsidRPr="00B05E8B">
        <w:rPr>
          <w:sz w:val="16"/>
        </w:rPr>
        <w:t xml:space="preserve">. </w:t>
      </w:r>
      <w:r w:rsidRPr="00B05E8B">
        <w:rPr>
          <w:rStyle w:val="StyleUnderline"/>
        </w:rPr>
        <w:t>Frustration among the president’s allies has intensified in recent days, with many expressing worry that Bannon</w:t>
      </w:r>
      <w:r w:rsidRPr="00B05E8B">
        <w:rPr>
          <w:sz w:val="16"/>
        </w:rPr>
        <w:t xml:space="preserve">, the intellectual pillar of the nationalist movement that catapulted Trump to the presidency, </w:t>
      </w:r>
      <w:r w:rsidRPr="00B05E8B">
        <w:rPr>
          <w:rStyle w:val="StyleUnderline"/>
        </w:rPr>
        <w:t>is being pushed out</w:t>
      </w:r>
      <w:r w:rsidRPr="00B05E8B">
        <w:rPr>
          <w:sz w:val="16"/>
        </w:rPr>
        <w:t>.</w:t>
      </w:r>
      <w:r w:rsidRPr="00B05E8B">
        <w:rPr>
          <w:sz w:val="12"/>
        </w:rPr>
        <w:t>¶</w:t>
      </w:r>
      <w:r w:rsidRPr="00B05E8B">
        <w:rPr>
          <w:sz w:val="16"/>
        </w:rPr>
        <w:t xml:space="preserve"> As Bannon’s influence wanes, on the rise is a small group of Wall Street-connected advisers whose politically moderate and globalist views are anathema to the populist cause.</w:t>
      </w:r>
      <w:r w:rsidRPr="00B05E8B">
        <w:rPr>
          <w:sz w:val="12"/>
        </w:rPr>
        <w:t>¶</w:t>
      </w:r>
      <w:r w:rsidRPr="00B05E8B">
        <w:rPr>
          <w:sz w:val="16"/>
        </w:rPr>
        <w:t xml:space="preserve"> The palace intrigue intensified this week after Trump refused to say he still had confidence in Bannon and downplayed the former Breitbart chairman's role in his campaign victory. And it’s feeding suspicions that the president is changing his priorities</w:t>
      </w:r>
      <w:proofErr w:type="gramStart"/>
      <w:r w:rsidRPr="00B05E8B">
        <w:rPr>
          <w:sz w:val="16"/>
        </w:rPr>
        <w:t>.</w:t>
      </w:r>
      <w:r w:rsidRPr="00B05E8B">
        <w:rPr>
          <w:sz w:val="12"/>
        </w:rPr>
        <w:t>¶</w:t>
      </w:r>
      <w:proofErr w:type="gramEnd"/>
      <w:r w:rsidRPr="00B05E8B">
        <w:rPr>
          <w:sz w:val="16"/>
        </w:rPr>
        <w:t xml:space="preserve"> "A lot of us look at Steve Bannon as the voice of conservatism in the White House," said King, who has known Bannon for years.</w:t>
      </w:r>
      <w:r w:rsidRPr="00B05E8B">
        <w:rPr>
          <w:sz w:val="12"/>
        </w:rPr>
        <w:t>¶</w:t>
      </w:r>
      <w:r w:rsidRPr="00B05E8B">
        <w:rPr>
          <w:sz w:val="16"/>
        </w:rPr>
        <w:t xml:space="preserve"> </w:t>
      </w:r>
      <w:r w:rsidRPr="00B05E8B">
        <w:rPr>
          <w:rStyle w:val="StyleUnderline"/>
        </w:rPr>
        <w:t>The displeasure over Bannon’s reduced status has trickled down to Trump’s grass-roots</w:t>
      </w:r>
      <w:r w:rsidRPr="00B05E8B">
        <w:rPr>
          <w:sz w:val="16"/>
        </w:rPr>
        <w:t xml:space="preserve"> army of volunteers. Among those unsettled is Shane Bouvet, a 24-year-old campaign volunteer and blue-collar single father from Illinois who became something of a hero in the Trump movement. On the eve of the inauguration, Trump, who had read about how Bouvet trekked across the country by car so he could watch the swearing-in, gave him a check for $10,000</w:t>
      </w:r>
      <w:proofErr w:type="gramStart"/>
      <w:r w:rsidRPr="00B05E8B">
        <w:rPr>
          <w:sz w:val="16"/>
        </w:rPr>
        <w:t>.</w:t>
      </w:r>
      <w:r w:rsidRPr="00B05E8B">
        <w:rPr>
          <w:sz w:val="12"/>
        </w:rPr>
        <w:t>¶</w:t>
      </w:r>
      <w:proofErr w:type="gramEnd"/>
      <w:r w:rsidRPr="00B05E8B">
        <w:rPr>
          <w:sz w:val="16"/>
        </w:rPr>
        <w:t xml:space="preserve"> Bouvet later said the gift saved the life of his father, who was battling cancer and needed the money to cover medical costs.</w:t>
      </w:r>
      <w:r w:rsidRPr="00B05E8B">
        <w:rPr>
          <w:sz w:val="12"/>
        </w:rPr>
        <w:t>¶</w:t>
      </w:r>
      <w:r w:rsidRPr="00B05E8B">
        <w:rPr>
          <w:sz w:val="16"/>
        </w:rPr>
        <w:t xml:space="preserve"> That day, Bouvet also was introduced to Bannon. The two spoke briefly, and Bouvet came to identify with the adviser who, like him, represented a “forgotten America” that Trump had appealed to with his blue-collar pitch. He said in an interview that he still supports the president, but is troubled by reports that Bannon is on the outs and that senior adviser Jared Kushner, a New York City real estate scion, is accumulating influence</w:t>
      </w:r>
      <w:proofErr w:type="gramStart"/>
      <w:r w:rsidRPr="00B05E8B">
        <w:rPr>
          <w:sz w:val="16"/>
        </w:rPr>
        <w:t>.</w:t>
      </w:r>
      <w:r w:rsidRPr="00B05E8B">
        <w:rPr>
          <w:sz w:val="12"/>
        </w:rPr>
        <w:t>¶</w:t>
      </w:r>
      <w:proofErr w:type="gramEnd"/>
      <w:r w:rsidRPr="00B05E8B">
        <w:rPr>
          <w:sz w:val="16"/>
        </w:rPr>
        <w:t xml:space="preserve"> “I see a lot of people upset about his role,” Bouvet said of Bannon.</w:t>
      </w:r>
      <w:r w:rsidRPr="00B05E8B">
        <w:rPr>
          <w:sz w:val="12"/>
        </w:rPr>
        <w:t>¶</w:t>
      </w:r>
      <w:r w:rsidRPr="00B05E8B">
        <w:rPr>
          <w:sz w:val="16"/>
        </w:rPr>
        <w:t xml:space="preserve"> “I love our president,” he added. “I would tell him, follow his heart instead of whispers in his ears.”</w:t>
      </w:r>
      <w:r w:rsidRPr="00B05E8B">
        <w:rPr>
          <w:sz w:val="12"/>
        </w:rPr>
        <w:t>¶</w:t>
      </w:r>
      <w:r w:rsidRPr="00B05E8B">
        <w:rPr>
          <w:sz w:val="16"/>
        </w:rPr>
        <w:t xml:space="preserve"> On his South Florida-based radio show, Trump backer John </w:t>
      </w:r>
      <w:proofErr w:type="spellStart"/>
      <w:r w:rsidRPr="00B05E8B">
        <w:rPr>
          <w:sz w:val="16"/>
        </w:rPr>
        <w:t>Cardillo</w:t>
      </w:r>
      <w:proofErr w:type="spellEnd"/>
      <w:r w:rsidRPr="00B05E8B">
        <w:rPr>
          <w:sz w:val="16"/>
        </w:rPr>
        <w:t xml:space="preserve"> has begun to hear from listeners who are disillusioned with the rising influence of moderate staffers like Kushner and Gary Cohn, the Goldman Sachs executive-turned-Trump economic adviser</w:t>
      </w:r>
      <w:proofErr w:type="gramStart"/>
      <w:r w:rsidRPr="00B05E8B">
        <w:rPr>
          <w:sz w:val="16"/>
        </w:rPr>
        <w:t>.</w:t>
      </w:r>
      <w:r w:rsidRPr="00B05E8B">
        <w:rPr>
          <w:sz w:val="12"/>
        </w:rPr>
        <w:t>¶</w:t>
      </w:r>
      <w:proofErr w:type="gramEnd"/>
      <w:r w:rsidRPr="00B05E8B">
        <w:rPr>
          <w:sz w:val="16"/>
        </w:rPr>
        <w:t xml:space="preserve"> For </w:t>
      </w:r>
      <w:proofErr w:type="spellStart"/>
      <w:r w:rsidRPr="00B05E8B">
        <w:rPr>
          <w:sz w:val="16"/>
        </w:rPr>
        <w:t>Cardillo</w:t>
      </w:r>
      <w:proofErr w:type="spellEnd"/>
      <w:r w:rsidRPr="00B05E8B">
        <w:rPr>
          <w:sz w:val="16"/>
        </w:rPr>
        <w:t xml:space="preserve">, too, it’s been a letdown. During the 2016 Republican primary, he was attracted to Trump because of his insurgent streak. As a former New York City police officer, </w:t>
      </w:r>
      <w:proofErr w:type="spellStart"/>
      <w:r w:rsidRPr="00B05E8B">
        <w:rPr>
          <w:sz w:val="16"/>
        </w:rPr>
        <w:t>Cardillo</w:t>
      </w:r>
      <w:proofErr w:type="spellEnd"/>
      <w:r w:rsidRPr="00B05E8B">
        <w:rPr>
          <w:sz w:val="16"/>
        </w:rPr>
        <w:t xml:space="preserve"> identified with the candidate's blue-collar style. He fell hard and got aboard the Trump train early, backing the insurgent candidate over home-state favorite Marco Rubio</w:t>
      </w:r>
      <w:proofErr w:type="gramStart"/>
      <w:r w:rsidRPr="00B05E8B">
        <w:rPr>
          <w:sz w:val="16"/>
        </w:rPr>
        <w:t>.</w:t>
      </w:r>
      <w:r w:rsidRPr="00B05E8B">
        <w:rPr>
          <w:sz w:val="12"/>
        </w:rPr>
        <w:t>¶</w:t>
      </w:r>
      <w:proofErr w:type="gramEnd"/>
      <w:r w:rsidRPr="00B05E8B">
        <w:rPr>
          <w:sz w:val="16"/>
        </w:rPr>
        <w:t xml:space="preserve"> Trump voters “felt like they were voting for an anti-establishment candidate — and they're terrified, they're losing faith," </w:t>
      </w:r>
      <w:proofErr w:type="spellStart"/>
      <w:r w:rsidRPr="00B05E8B">
        <w:rPr>
          <w:sz w:val="16"/>
        </w:rPr>
        <w:t>Cardillo</w:t>
      </w:r>
      <w:proofErr w:type="spellEnd"/>
      <w:r w:rsidRPr="00B05E8B">
        <w:rPr>
          <w:sz w:val="16"/>
        </w:rPr>
        <w:t xml:space="preserve"> said. "They're saying, ‘Why does he have these people around him?’"</w:t>
      </w:r>
      <w:r w:rsidRPr="00B05E8B">
        <w:rPr>
          <w:sz w:val="12"/>
        </w:rPr>
        <w:t>¶</w:t>
      </w:r>
      <w:r w:rsidRPr="00B05E8B">
        <w:rPr>
          <w:sz w:val="16"/>
        </w:rPr>
        <w:t xml:space="preserve"> The gripes go beyond Bannon’s apparent downgrade. Many of Trump’s most stalwart supporters, including radio show hosts Michael Savage and Laura Ingraham, called last week’s bombing of Syria a betrayal of Trump’s pledge to be an “America First” commander in chief who would avoid unnecessary conflicts overseas</w:t>
      </w:r>
      <w:proofErr w:type="gramStart"/>
      <w:r w:rsidRPr="00B05E8B">
        <w:rPr>
          <w:sz w:val="16"/>
        </w:rPr>
        <w:t>.</w:t>
      </w:r>
      <w:r w:rsidRPr="00B05E8B">
        <w:rPr>
          <w:sz w:val="12"/>
        </w:rPr>
        <w:t>¶</w:t>
      </w:r>
      <w:proofErr w:type="gramEnd"/>
      <w:r w:rsidRPr="00B05E8B">
        <w:rPr>
          <w:sz w:val="16"/>
        </w:rPr>
        <w:t xml:space="preserve"> Concerns about Trump’s foreign policy approach intensified on Wednesday when he backed away from his oft-repeated campaign line that NATO is “obsolete.” Instead, during an appearance with NATO Secretary General Jens Stoltenberg, Trump called the organization a “great alliance.”</w:t>
      </w:r>
      <w:r w:rsidRPr="00B05E8B">
        <w:rPr>
          <w:sz w:val="12"/>
        </w:rPr>
        <w:t>¶</w:t>
      </w:r>
      <w:r w:rsidRPr="00B05E8B">
        <w:rPr>
          <w:sz w:val="16"/>
        </w:rPr>
        <w:t xml:space="preserve"> Howie Carr, an influential Boston radio show host and a vocal Trump backer, said he’s been mostly satisfied with the president’s tenure so far. But he said he and his listeners weren’t on board with the Syria bombing and warned against a U.S.-led push to overthrow Syrian President Bashar Assad</w:t>
      </w:r>
      <w:proofErr w:type="gramStart"/>
      <w:r w:rsidRPr="00B05E8B">
        <w:rPr>
          <w:sz w:val="16"/>
        </w:rPr>
        <w:t>.</w:t>
      </w:r>
      <w:r w:rsidRPr="00B05E8B">
        <w:rPr>
          <w:sz w:val="12"/>
        </w:rPr>
        <w:t>¶</w:t>
      </w:r>
      <w:proofErr w:type="gramEnd"/>
      <w:r w:rsidRPr="00B05E8B">
        <w:rPr>
          <w:sz w:val="16"/>
        </w:rPr>
        <w:t xml:space="preserve"> “People are concerned because it’s such a morass over there,” Carr said. “I don’t think any of my listeners have any great stomach for overthrowing Assad, as odious as he is.”</w:t>
      </w:r>
      <w:r w:rsidRPr="00B05E8B">
        <w:rPr>
          <w:sz w:val="12"/>
        </w:rPr>
        <w:t>¶</w:t>
      </w:r>
      <w:r w:rsidRPr="00B05E8B">
        <w:rPr>
          <w:sz w:val="16"/>
        </w:rPr>
        <w:t xml:space="preserve"> Other </w:t>
      </w:r>
      <w:r w:rsidRPr="00B05E8B">
        <w:rPr>
          <w:rStyle w:val="StyleUnderline"/>
        </w:rPr>
        <w:t>Trump boosters worry that he’s ditching his economic agenda. They wonder why he backed off his vow to label</w:t>
      </w:r>
      <w:r w:rsidRPr="00B05E8B">
        <w:rPr>
          <w:sz w:val="16"/>
        </w:rPr>
        <w:t xml:space="preserve"> </w:t>
      </w:r>
      <w:r w:rsidRPr="00B05E8B">
        <w:rPr>
          <w:sz w:val="12"/>
        </w:rPr>
        <w:t>¶</w:t>
      </w:r>
      <w:r w:rsidRPr="00B05E8B">
        <w:rPr>
          <w:sz w:val="16"/>
        </w:rPr>
        <w:t xml:space="preserve"> </w:t>
      </w:r>
      <w:r w:rsidRPr="00B05E8B">
        <w:rPr>
          <w:rStyle w:val="StyleUnderline"/>
        </w:rPr>
        <w:t>China a currency manipulator</w:t>
      </w:r>
      <w:r w:rsidRPr="00B05E8B">
        <w:rPr>
          <w:sz w:val="16"/>
        </w:rPr>
        <w:t>, and are chagrined by his reversal on his position to eliminate the Export-Import Bank</w:t>
      </w:r>
      <w:proofErr w:type="gramStart"/>
      <w:r w:rsidRPr="00B05E8B">
        <w:rPr>
          <w:sz w:val="16"/>
        </w:rPr>
        <w:t>.</w:t>
      </w:r>
      <w:r w:rsidRPr="00B05E8B">
        <w:rPr>
          <w:sz w:val="12"/>
        </w:rPr>
        <w:t>¶</w:t>
      </w:r>
      <w:proofErr w:type="gramEnd"/>
      <w:r w:rsidRPr="00B05E8B">
        <w:rPr>
          <w:sz w:val="16"/>
        </w:rPr>
        <w:t xml:space="preserve"> On Thursday, White House press secretary Sean Spicer took issue with the premise that </w:t>
      </w:r>
      <w:r w:rsidRPr="00B05E8B">
        <w:rPr>
          <w:rStyle w:val="StyleUnderline"/>
        </w:rPr>
        <w:t xml:space="preserve">Trump's switch on labeling China a currency manipulator amounted to </w:t>
      </w:r>
      <w:r w:rsidRPr="00B05E8B">
        <w:rPr>
          <w:rStyle w:val="Emphasis"/>
        </w:rPr>
        <w:t>abandoning a campaign promise</w:t>
      </w:r>
      <w:r w:rsidRPr="00B05E8B">
        <w:rPr>
          <w:sz w:val="16"/>
        </w:rPr>
        <w:t>.</w:t>
      </w:r>
    </w:p>
    <w:p w14:paraId="25C39872" w14:textId="77777777" w:rsidR="00AA1458" w:rsidRDefault="00AA1458" w:rsidP="00AA1458"/>
    <w:p w14:paraId="5BBC2095" w14:textId="77777777" w:rsidR="00AA1458" w:rsidRDefault="00AA1458" w:rsidP="00AA1458">
      <w:pPr>
        <w:pStyle w:val="Heading4"/>
      </w:pPr>
      <w:r>
        <w:t>Trump is rapidly losing support among his base</w:t>
      </w:r>
    </w:p>
    <w:p w14:paraId="5B3AE5CB" w14:textId="77777777" w:rsidR="00AA1458" w:rsidRDefault="00AA1458" w:rsidP="00AA1458">
      <w:r w:rsidRPr="00B607D8">
        <w:t xml:space="preserve">Josh </w:t>
      </w:r>
      <w:r w:rsidRPr="00B607D8">
        <w:rPr>
          <w:rStyle w:val="Style13ptBold"/>
        </w:rPr>
        <w:t>Marshall</w:t>
      </w:r>
      <w:r w:rsidRPr="00B607D8">
        <w:t xml:space="preserve">, </w:t>
      </w:r>
      <w:r w:rsidRPr="007D3F3B">
        <w:t>4/3/</w:t>
      </w:r>
      <w:r w:rsidRPr="007D3F3B">
        <w:rPr>
          <w:rStyle w:val="Style13ptBold"/>
        </w:rPr>
        <w:t>17</w:t>
      </w:r>
      <w:r w:rsidRPr="00B607D8">
        <w:t>, Talking Points Memo, “Trump’s base support begins to erode,” http://talkingpointsmemo.com/edblog/trumps-base-support-begins-to-erode, mm</w:t>
      </w:r>
    </w:p>
    <w:p w14:paraId="7D8E8BA3" w14:textId="77777777" w:rsidR="00AA1458" w:rsidRDefault="00AA1458" w:rsidP="00AA1458"/>
    <w:p w14:paraId="608FE5D2" w14:textId="77777777" w:rsidR="00AA1458" w:rsidRDefault="00AA1458" w:rsidP="00AA1458">
      <w:pPr>
        <w:rPr>
          <w:sz w:val="16"/>
        </w:rPr>
      </w:pPr>
      <w:r w:rsidRPr="00B607D8">
        <w:rPr>
          <w:sz w:val="16"/>
        </w:rPr>
        <w:t xml:space="preserve">These numbers are notable and entertaining. But </w:t>
      </w:r>
      <w:r w:rsidRPr="00B607D8">
        <w:rPr>
          <w:rStyle w:val="StyleUnderline"/>
        </w:rPr>
        <w:t>the most interesting data in the latest batch of polls comes from the McClatchy/Marist poll</w:t>
      </w:r>
      <w:r w:rsidRPr="00B607D8">
        <w:rPr>
          <w:sz w:val="16"/>
        </w:rPr>
        <w:t xml:space="preserve">. In this poll, released on the 31st, </w:t>
      </w:r>
      <w:r w:rsidRPr="00B607D8">
        <w:rPr>
          <w:rStyle w:val="StyleUnderline"/>
        </w:rPr>
        <w:t>Trump has an approval number at 38%</w:t>
      </w:r>
      <w:r w:rsidRPr="00B607D8">
        <w:rPr>
          <w:sz w:val="16"/>
        </w:rPr>
        <w:t xml:space="preserve">, down from 41% in February, broadly in line with other polls. Lee </w:t>
      </w:r>
      <w:proofErr w:type="spellStart"/>
      <w:r w:rsidRPr="00B607D8">
        <w:rPr>
          <w:sz w:val="16"/>
        </w:rPr>
        <w:t>Miringoff</w:t>
      </w:r>
      <w:proofErr w:type="spellEnd"/>
      <w:r w:rsidRPr="00B607D8">
        <w:rPr>
          <w:sz w:val="16"/>
        </w:rPr>
        <w:t>, who runs the Marist poll, discusses the various details of the poll here. Really every number is dismal. But this, I think, is the most significant. From the Marist write-up …</w:t>
      </w:r>
      <w:r w:rsidRPr="00B607D8">
        <w:rPr>
          <w:sz w:val="12"/>
        </w:rPr>
        <w:t>¶</w:t>
      </w:r>
      <w:r w:rsidRPr="00B607D8">
        <w:rPr>
          <w:sz w:val="16"/>
        </w:rPr>
        <w:t xml:space="preserve"> </w:t>
      </w:r>
      <w:proofErr w:type="gramStart"/>
      <w:r w:rsidRPr="00B607D8">
        <w:rPr>
          <w:sz w:val="16"/>
        </w:rPr>
        <w:t>There</w:t>
      </w:r>
      <w:proofErr w:type="gramEnd"/>
      <w:r w:rsidRPr="00B607D8">
        <w:rPr>
          <w:sz w:val="16"/>
        </w:rPr>
        <w:t xml:space="preserve"> has been a profound shift in public opinion about whether or not President Trump is fulfilling campaign promises. 57% of Americans either strongly agree, 18%, or agree, 39%, that Trump is making good on the promises he made on the campaign trail. This is down from 71% in February. Regardless of party, fewer voters think he is keeping his word. Of note, </w:t>
      </w:r>
      <w:r w:rsidRPr="00B607D8">
        <w:rPr>
          <w:rStyle w:val="StyleUnderline"/>
        </w:rPr>
        <w:t>83% of Trump’s Republican base, down from 96% previously</w:t>
      </w:r>
      <w:r w:rsidRPr="00B607D8">
        <w:rPr>
          <w:sz w:val="16"/>
        </w:rPr>
        <w:t xml:space="preserve">, </w:t>
      </w:r>
      <w:r w:rsidRPr="00B607D8">
        <w:rPr>
          <w:rStyle w:val="StyleUnderline"/>
        </w:rPr>
        <w:t>believe Trump is fulfilling campaign promises</w:t>
      </w:r>
      <w:proofErr w:type="gramStart"/>
      <w:r w:rsidRPr="00B607D8">
        <w:rPr>
          <w:rStyle w:val="StyleUnderline"/>
        </w:rPr>
        <w:t>.</w:t>
      </w:r>
      <w:r w:rsidRPr="00B607D8">
        <w:rPr>
          <w:rStyle w:val="StyleUnderline"/>
          <w:sz w:val="12"/>
        </w:rPr>
        <w:t>¶</w:t>
      </w:r>
      <w:proofErr w:type="gramEnd"/>
      <w:r w:rsidRPr="00B607D8">
        <w:rPr>
          <w:rStyle w:val="StyleUnderline"/>
          <w:sz w:val="12"/>
        </w:rPr>
        <w:t xml:space="preserve"> </w:t>
      </w:r>
      <w:r w:rsidRPr="00B607D8">
        <w:rPr>
          <w:sz w:val="16"/>
        </w:rPr>
        <w:t xml:space="preserve">“President Trump needs a major legislative win to get on track,” says Dr. Lee M. </w:t>
      </w:r>
      <w:proofErr w:type="spellStart"/>
      <w:r w:rsidRPr="00B607D8">
        <w:rPr>
          <w:sz w:val="16"/>
        </w:rPr>
        <w:t>Miringoff</w:t>
      </w:r>
      <w:proofErr w:type="spellEnd"/>
      <w:r w:rsidRPr="00B607D8">
        <w:rPr>
          <w:sz w:val="16"/>
        </w:rPr>
        <w:t>, Director of The Marist College Institute for Public Opinion. “No doubt the GOP in Congress will be closely watching the president’s standing among Republican voters.”</w:t>
      </w:r>
      <w:r w:rsidRPr="00B607D8">
        <w:rPr>
          <w:sz w:val="12"/>
        </w:rPr>
        <w:t>¶</w:t>
      </w:r>
      <w:r w:rsidRPr="00B607D8">
        <w:rPr>
          <w:sz w:val="16"/>
        </w:rPr>
        <w:t xml:space="preserve"> </w:t>
      </w:r>
      <w:r w:rsidRPr="00B607D8">
        <w:rPr>
          <w:rStyle w:val="Emphasis"/>
        </w:rPr>
        <w:t>Those are steep drops and this is the big danger for Trump</w:t>
      </w:r>
      <w:r w:rsidRPr="00B607D8">
        <w:rPr>
          <w:sz w:val="16"/>
        </w:rPr>
        <w:t xml:space="preserve"> – likely a much greater danger, in the short term at least, than the scandal investigations most politicos are focusing on. </w:t>
      </w:r>
      <w:r w:rsidRPr="00B607D8">
        <w:rPr>
          <w:rStyle w:val="StyleUnderline"/>
        </w:rPr>
        <w:t>Trump’s inability to repeal Obamacare is,</w:t>
      </w:r>
      <w:r w:rsidRPr="00B607D8">
        <w:rPr>
          <w:sz w:val="16"/>
        </w:rPr>
        <w:t xml:space="preserve"> I suspect, </w:t>
      </w:r>
      <w:r w:rsidRPr="00B607D8">
        <w:rPr>
          <w:rStyle w:val="StyleUnderline"/>
        </w:rPr>
        <w:t>most of what is showing up in this dro</w:t>
      </w:r>
      <w:r w:rsidRPr="00B607D8">
        <w:rPr>
          <w:sz w:val="16"/>
        </w:rPr>
        <w:t xml:space="preserve">p. He simply failed to do something that, at least in numerical congressional majority terms, should have been simple. That made him look weak and ineffectual – frankly, silly. </w:t>
      </w:r>
      <w:r w:rsidRPr="00B607D8">
        <w:rPr>
          <w:rStyle w:val="StyleUnderline"/>
        </w:rPr>
        <w:t>That</w:t>
      </w:r>
      <w:r w:rsidRPr="00B607D8">
        <w:rPr>
          <w:sz w:val="16"/>
        </w:rPr>
        <w:t xml:space="preserve"> and not corruption or ties with Russia </w:t>
      </w:r>
      <w:r w:rsidRPr="00B607D8">
        <w:rPr>
          <w:rStyle w:val="StyleUnderline"/>
        </w:rPr>
        <w:t>is what will eventually sink Trump with his base</w:t>
      </w:r>
      <w:proofErr w:type="gramStart"/>
      <w:r w:rsidRPr="00B607D8">
        <w:rPr>
          <w:sz w:val="16"/>
        </w:rPr>
        <w:t>.</w:t>
      </w:r>
      <w:r w:rsidRPr="00B607D8">
        <w:rPr>
          <w:sz w:val="12"/>
        </w:rPr>
        <w:t>¶</w:t>
      </w:r>
      <w:proofErr w:type="gramEnd"/>
      <w:r w:rsidRPr="00B607D8">
        <w:rPr>
          <w:sz w:val="16"/>
        </w:rPr>
        <w:t xml:space="preserve"> It’s worth noting that many Trump voters actually would have been hurt by the repeal of Obamacare. But political perceptions are never that linear or straightforward. Especially for the kind of politics Trump appeals to, strength and the ability to compel action is central to support, even when the object of support is trying to do things individual supporters might not entirely agree with. Beyond the Obamacare repeal debacle, I suspect </w:t>
      </w:r>
      <w:r w:rsidRPr="00B607D8">
        <w:rPr>
          <w:rStyle w:val="StyleUnderline"/>
        </w:rPr>
        <w:t>the reality is starting to sink in that Trump doesn’t have any clue what he’s doing</w:t>
      </w:r>
      <w:r w:rsidRPr="00B607D8">
        <w:rPr>
          <w:sz w:val="16"/>
        </w:rPr>
        <w:t xml:space="preserve"> as President and his top staffers and advisors show an almost unprecedented level of infighting and disorganization.</w:t>
      </w:r>
    </w:p>
    <w:p w14:paraId="0B70A201" w14:textId="77777777" w:rsidR="00AA1458" w:rsidRDefault="00AA1458" w:rsidP="00AA1458">
      <w:pPr>
        <w:rPr>
          <w:sz w:val="16"/>
        </w:rPr>
      </w:pPr>
    </w:p>
    <w:p w14:paraId="7B03A560" w14:textId="77777777" w:rsidR="00AA1458" w:rsidRDefault="00AA1458" w:rsidP="00AA1458">
      <w:pPr>
        <w:pStyle w:val="Heading4"/>
      </w:pPr>
      <w:r>
        <w:t>Trump’s is u</w:t>
      </w:r>
      <w:r w:rsidRPr="001473D9">
        <w:t>n</w:t>
      </w:r>
      <w:r>
        <w:t>derwater with his base</w:t>
      </w:r>
    </w:p>
    <w:p w14:paraId="55EC49BC" w14:textId="77777777" w:rsidR="00AA1458" w:rsidRDefault="00AA1458" w:rsidP="00AA1458">
      <w:r w:rsidRPr="00B607D8">
        <w:t xml:space="preserve">Oliver </w:t>
      </w:r>
      <w:r w:rsidRPr="00B607D8">
        <w:rPr>
          <w:rStyle w:val="Style13ptBold"/>
        </w:rPr>
        <w:t>Willis</w:t>
      </w:r>
      <w:r w:rsidRPr="007D3F3B">
        <w:t>, 4/4/</w:t>
      </w:r>
      <w:r w:rsidRPr="007D3F3B">
        <w:rPr>
          <w:rStyle w:val="Style13ptBold"/>
        </w:rPr>
        <w:t>17</w:t>
      </w:r>
      <w:r w:rsidRPr="00B607D8">
        <w:t xml:space="preserve">, </w:t>
      </w:r>
      <w:proofErr w:type="spellStart"/>
      <w:r w:rsidRPr="00B607D8">
        <w:t>Shareblue</w:t>
      </w:r>
      <w:proofErr w:type="spellEnd"/>
      <w:r w:rsidRPr="00B607D8">
        <w:t>, “Betrayed: Trump’s support plummets with rural and military voters,” http://shareblue.com/betrayed-trumps-support-plummets-with-rural-and-military-voters/, mm</w:t>
      </w:r>
    </w:p>
    <w:p w14:paraId="64D5A6DC" w14:textId="77777777" w:rsidR="00AA1458" w:rsidRPr="00B607D8" w:rsidRDefault="00AA1458" w:rsidP="00AA1458"/>
    <w:p w14:paraId="736F1F89" w14:textId="77777777" w:rsidR="00AA1458" w:rsidRDefault="00AA1458" w:rsidP="00AA1458">
      <w:pPr>
        <w:rPr>
          <w:sz w:val="16"/>
        </w:rPr>
      </w:pPr>
      <w:r w:rsidRPr="00B607D8">
        <w:rPr>
          <w:rStyle w:val="StyleUnderline"/>
        </w:rPr>
        <w:t>New polling shows an erosion of</w:t>
      </w:r>
      <w:r w:rsidRPr="00B607D8">
        <w:rPr>
          <w:sz w:val="16"/>
        </w:rPr>
        <w:t xml:space="preserve"> Donald </w:t>
      </w:r>
      <w:r w:rsidRPr="00B607D8">
        <w:rPr>
          <w:rStyle w:val="StyleUnderline"/>
        </w:rPr>
        <w:t>Trump’s support in the demographics key to his election,</w:t>
      </w:r>
      <w:r w:rsidRPr="00B607D8">
        <w:rPr>
          <w:sz w:val="16"/>
        </w:rPr>
        <w:t xml:space="preserve"> </w:t>
      </w:r>
      <w:r w:rsidRPr="00B607D8">
        <w:rPr>
          <w:rStyle w:val="StyleUnderline"/>
        </w:rPr>
        <w:t>as the slow-motion disaster of his first few months in office continues to unravel</w:t>
      </w:r>
      <w:proofErr w:type="gramStart"/>
      <w:r w:rsidRPr="00B607D8">
        <w:rPr>
          <w:sz w:val="16"/>
        </w:rPr>
        <w:t>.</w:t>
      </w:r>
      <w:r w:rsidRPr="00B607D8">
        <w:rPr>
          <w:sz w:val="12"/>
        </w:rPr>
        <w:t>¶</w:t>
      </w:r>
      <w:proofErr w:type="gramEnd"/>
      <w:r w:rsidRPr="00B607D8">
        <w:rPr>
          <w:sz w:val="16"/>
        </w:rPr>
        <w:t xml:space="preserve"> Investor’s Business Daily/TIPP’s latest poll shows Trump dropping to 34 percent approval and 56 percent disapproval, leading IBD to note, “Approval ratings for a president haven’t been this low since President Bush’s last months in office.” Their polling reflects other recent data from organizations like Gallup, as Trump seems dead set on sending his party toward a midterm backlash if progressive momentum against the Republican agenda continues all the way to the ballot box in 2018</w:t>
      </w:r>
      <w:proofErr w:type="gramStart"/>
      <w:r w:rsidRPr="00B607D8">
        <w:rPr>
          <w:sz w:val="16"/>
        </w:rPr>
        <w:t>.</w:t>
      </w:r>
      <w:r w:rsidRPr="00B607D8">
        <w:rPr>
          <w:sz w:val="12"/>
        </w:rPr>
        <w:t>¶</w:t>
      </w:r>
      <w:proofErr w:type="gramEnd"/>
      <w:r w:rsidRPr="00B607D8">
        <w:rPr>
          <w:sz w:val="16"/>
        </w:rPr>
        <w:t xml:space="preserve"> But things become even more dire in the details of the IBD/TIPP poll, where </w:t>
      </w:r>
      <w:r w:rsidRPr="00B607D8">
        <w:rPr>
          <w:rStyle w:val="StyleUnderline"/>
        </w:rPr>
        <w:t>Trump’s support among his devoted base has begun to suffer</w:t>
      </w:r>
      <w:r w:rsidRPr="00B607D8">
        <w:rPr>
          <w:sz w:val="16"/>
        </w:rPr>
        <w:t xml:space="preserve">. </w:t>
      </w:r>
      <w:r w:rsidRPr="00B607D8">
        <w:rPr>
          <w:rStyle w:val="StyleUnderline"/>
        </w:rPr>
        <w:t>His support among white men is now underwater</w:t>
      </w:r>
      <w:r w:rsidRPr="00B607D8">
        <w:rPr>
          <w:sz w:val="16"/>
        </w:rPr>
        <w:t xml:space="preserve">, dropping from 58 percent to 49 percent. </w:t>
      </w:r>
      <w:r w:rsidRPr="00B607D8">
        <w:rPr>
          <w:rStyle w:val="StyleUnderline"/>
        </w:rPr>
        <w:t>The trend is even more devastating with rural voters</w:t>
      </w:r>
      <w:r w:rsidRPr="00B607D8">
        <w:rPr>
          <w:sz w:val="16"/>
        </w:rPr>
        <w:t>, where Trump has gone from 56 percent to 41 percent. IBD summarized the collapse, “Across the board, the poll has bad news for Trump.”</w:t>
      </w:r>
    </w:p>
    <w:p w14:paraId="0919ADE7" w14:textId="77777777" w:rsidR="00AA1458" w:rsidRDefault="00AA1458" w:rsidP="00AA1458">
      <w:pPr>
        <w:pStyle w:val="Heading3"/>
      </w:pPr>
      <w:r>
        <w:lastRenderedPageBreak/>
        <w:t>AT Link – Base Support Resilient</w:t>
      </w:r>
    </w:p>
    <w:p w14:paraId="39313662" w14:textId="77777777" w:rsidR="00AA1458" w:rsidRDefault="00AA1458" w:rsidP="00AA1458">
      <w:pPr>
        <w:pStyle w:val="Heading4"/>
      </w:pPr>
      <w:r>
        <w:t>Trump is resilient with his base – even major events won’t swing their support</w:t>
      </w:r>
    </w:p>
    <w:p w14:paraId="300021AC" w14:textId="77777777" w:rsidR="00AA1458" w:rsidRPr="00716FE4" w:rsidRDefault="00AA1458" w:rsidP="00AA1458">
      <w:r w:rsidRPr="00716FE4">
        <w:t xml:space="preserve">Jennifer </w:t>
      </w:r>
      <w:r w:rsidRPr="00716FE4">
        <w:rPr>
          <w:rStyle w:val="Style13ptBold"/>
        </w:rPr>
        <w:t xml:space="preserve">Rubin, </w:t>
      </w:r>
      <w:r w:rsidRPr="0050789A">
        <w:t>4/14/</w:t>
      </w:r>
      <w:r w:rsidRPr="0050789A">
        <w:rPr>
          <w:rStyle w:val="Style13ptBold"/>
        </w:rPr>
        <w:t>17</w:t>
      </w:r>
      <w:r w:rsidRPr="00716FE4">
        <w:t>, The Washington Post, “Trump’s base won’t abandon him - yet,” https://www.washingtonpost.com/blogs/right-turn/wp/2017/04/14/trumps-base-wont-abandon-him-yet/</w:t>
      </w:r>
      <w:proofErr w:type="gramStart"/>
      <w:r w:rsidRPr="00716FE4">
        <w:t>?utm</w:t>
      </w:r>
      <w:proofErr w:type="gramEnd"/>
      <w:r w:rsidRPr="00716FE4">
        <w:t>_term=.808ed549042a, mm</w:t>
      </w:r>
    </w:p>
    <w:p w14:paraId="101895AF" w14:textId="77777777" w:rsidR="00AA1458" w:rsidRDefault="00AA1458" w:rsidP="00AA1458"/>
    <w:p w14:paraId="1A331805" w14:textId="77777777" w:rsidR="00AA1458" w:rsidRDefault="00AA1458" w:rsidP="00AA1458">
      <w:pPr>
        <w:rPr>
          <w:sz w:val="16"/>
        </w:rPr>
      </w:pPr>
      <w:r w:rsidRPr="00716FE4">
        <w:rPr>
          <w:sz w:val="16"/>
        </w:rPr>
        <w:t xml:space="preserve">First, </w:t>
      </w:r>
      <w:r w:rsidRPr="00716FE4">
        <w:rPr>
          <w:rStyle w:val="StyleUnderline"/>
        </w:rPr>
        <w:t>Trump is</w:t>
      </w:r>
      <w:r w:rsidRPr="00716FE4">
        <w:rPr>
          <w:sz w:val="16"/>
        </w:rPr>
        <w:t xml:space="preserve"> such </w:t>
      </w:r>
      <w:r w:rsidRPr="00716FE4">
        <w:rPr>
          <w:rStyle w:val="StyleUnderline"/>
        </w:rPr>
        <w:t>a polarizing</w:t>
      </w:r>
      <w:r w:rsidRPr="00716FE4">
        <w:rPr>
          <w:sz w:val="16"/>
        </w:rPr>
        <w:t xml:space="preserve"> figure, even when compared with Presidents Barack Obama and George W. Bush, that he is unlikely ever to rise above his election total (46.1 percent of the vote). </w:t>
      </w:r>
      <w:r w:rsidRPr="00716FE4">
        <w:rPr>
          <w:rStyle w:val="StyleUnderline"/>
        </w:rPr>
        <w:t>While the press and political insiders inspect day-to-day events for hints as to whether this will help or hurt Trump, many voters</w:t>
      </w:r>
      <w:r w:rsidRPr="00716FE4">
        <w:rPr>
          <w:sz w:val="16"/>
        </w:rPr>
        <w:t xml:space="preserve"> (especially those disturbed by his election) </w:t>
      </w:r>
      <w:r w:rsidRPr="00716FE4">
        <w:rPr>
          <w:rStyle w:val="StyleUnderline"/>
        </w:rPr>
        <w:t>do not</w:t>
      </w:r>
      <w:r w:rsidRPr="00716FE4">
        <w:rPr>
          <w:sz w:val="16"/>
        </w:rPr>
        <w:t xml:space="preserve">. </w:t>
      </w:r>
      <w:r w:rsidRPr="00716FE4">
        <w:rPr>
          <w:rStyle w:val="Emphasis"/>
        </w:rPr>
        <w:t>Even a significant event — such as the Syria missiles strikes — may have only minimal impact on ordinary voters,</w:t>
      </w:r>
      <w:r w:rsidRPr="00716FE4">
        <w:rPr>
          <w:sz w:val="16"/>
        </w:rPr>
        <w:t xml:space="preserve"> if not followed by a dramatic policy change.</w:t>
      </w:r>
    </w:p>
    <w:p w14:paraId="352D2932" w14:textId="77777777" w:rsidR="00AA1458" w:rsidRDefault="00AA1458" w:rsidP="00AA1458">
      <w:pPr>
        <w:pStyle w:val="Heading4"/>
      </w:pPr>
      <w:r>
        <w:t xml:space="preserve">Trump’s base support is resilient – flip flops will be perceived as flexibility </w:t>
      </w:r>
    </w:p>
    <w:p w14:paraId="2092318B" w14:textId="77777777" w:rsidR="00AA1458" w:rsidRPr="006C79F9" w:rsidRDefault="00AA1458" w:rsidP="00AA1458">
      <w:r w:rsidRPr="006C79F9">
        <w:t xml:space="preserve">Sid </w:t>
      </w:r>
      <w:r w:rsidRPr="006C79F9">
        <w:rPr>
          <w:rStyle w:val="Style13ptBold"/>
        </w:rPr>
        <w:t xml:space="preserve">Schwab, </w:t>
      </w:r>
      <w:r w:rsidRPr="0050789A">
        <w:t>4/29/</w:t>
      </w:r>
      <w:r w:rsidRPr="0050789A">
        <w:rPr>
          <w:rStyle w:val="Style13ptBold"/>
        </w:rPr>
        <w:t>17</w:t>
      </w:r>
      <w:r w:rsidRPr="006C79F9">
        <w:t>, Herald Net, “Flip or flop, Trump’s base backs him without fail,” http://www.heraldnet.com/opinion/schwab-flip-or-flop-trumps-base-backs-him-without-fail/, mm</w:t>
      </w:r>
    </w:p>
    <w:p w14:paraId="238354D3" w14:textId="77777777" w:rsidR="00AA1458" w:rsidRPr="006C79F9" w:rsidRDefault="00AA1458" w:rsidP="00AA1458"/>
    <w:p w14:paraId="0059E664" w14:textId="77777777" w:rsidR="00AA1458" w:rsidRPr="0056209A" w:rsidRDefault="00AA1458" w:rsidP="00AA1458">
      <w:pPr>
        <w:rPr>
          <w:sz w:val="16"/>
        </w:rPr>
      </w:pPr>
      <w:r w:rsidRPr="006C79F9">
        <w:rPr>
          <w:sz w:val="16"/>
        </w:rPr>
        <w:t>Donald Trump used to love polls. There’s a recent one he might have liked, though it received little attention. Comparing views of Democrats and Republicans on Trump bombing Syria, and how they differed from four years ago under President Obama, it found that in 2013, 38 percent of Democrats supported the idea. Now the number is 37 percent. In 2013 22 percent of Republicans favored it. This time around, it’s 86 percent</w:t>
      </w:r>
      <w:proofErr w:type="gramStart"/>
      <w:r w:rsidRPr="006C79F9">
        <w:rPr>
          <w:sz w:val="16"/>
        </w:rPr>
        <w:t>.</w:t>
      </w:r>
      <w:r w:rsidRPr="006C79F9">
        <w:rPr>
          <w:sz w:val="12"/>
        </w:rPr>
        <w:t>¶</w:t>
      </w:r>
      <w:proofErr w:type="gramEnd"/>
      <w:r w:rsidRPr="006C79F9">
        <w:rPr>
          <w:sz w:val="16"/>
        </w:rPr>
        <w:t xml:space="preserve"> That’s as revelatory as it is unsurprising. One party had consistent values, another didn’t (Washington Post: tinyurl.com/</w:t>
      </w:r>
      <w:proofErr w:type="spellStart"/>
      <w:r w:rsidRPr="006C79F9">
        <w:rPr>
          <w:sz w:val="16"/>
        </w:rPr>
        <w:t>inconsist</w:t>
      </w:r>
      <w:proofErr w:type="spellEnd"/>
      <w:r w:rsidRPr="006C79F9">
        <w:rPr>
          <w:sz w:val="16"/>
        </w:rPr>
        <w:t>). For Trump, that’s good news, and affirming</w:t>
      </w:r>
      <w:proofErr w:type="gramStart"/>
      <w:r w:rsidRPr="006C79F9">
        <w:rPr>
          <w:sz w:val="16"/>
        </w:rPr>
        <w:t>.</w:t>
      </w:r>
      <w:r w:rsidRPr="006C79F9">
        <w:rPr>
          <w:sz w:val="12"/>
        </w:rPr>
        <w:t>¶</w:t>
      </w:r>
      <w:proofErr w:type="gramEnd"/>
      <w:r w:rsidRPr="006C79F9">
        <w:rPr>
          <w:sz w:val="16"/>
        </w:rPr>
        <w:t xml:space="preserve"> </w:t>
      </w:r>
      <w:r w:rsidRPr="006C79F9">
        <w:rPr>
          <w:rStyle w:val="StyleUnderline"/>
        </w:rPr>
        <w:t>There’s nothing Trump can do or do not that will diminish support among those who see wonderfulness in him. Failures? He tried</w:t>
      </w:r>
      <w:r w:rsidRPr="006C79F9">
        <w:rPr>
          <w:sz w:val="16"/>
        </w:rPr>
        <w:t xml:space="preserve"> (Tumblr: tinyurl.com/</w:t>
      </w:r>
      <w:proofErr w:type="spellStart"/>
      <w:r w:rsidRPr="006C79F9">
        <w:rPr>
          <w:sz w:val="16"/>
        </w:rPr>
        <w:t>jed-wis</w:t>
      </w:r>
      <w:proofErr w:type="spellEnd"/>
      <w:r w:rsidRPr="006C79F9">
        <w:rPr>
          <w:sz w:val="16"/>
        </w:rPr>
        <w:t>). Michele Bachmann (among others) still believes Jesus put him in the White House. Jesus, who bade us to feed the hungry and clothe the naked, who warned about rich men, camels and needles, and had a thing about healing the sick, gave us a president who’d ignore the needy while taking away their health care and enriching the wealthy. Jesus was silent on coal sludge in our streams and lead in our pipes, but I’m guessing He’d have been against them. Also, praising despots. Trump’s His boy? Not buying it</w:t>
      </w:r>
      <w:proofErr w:type="gramStart"/>
      <w:r w:rsidRPr="006C79F9">
        <w:rPr>
          <w:sz w:val="16"/>
        </w:rPr>
        <w:t>.</w:t>
      </w:r>
      <w:r w:rsidRPr="006C79F9">
        <w:rPr>
          <w:sz w:val="12"/>
        </w:rPr>
        <w:t>¶</w:t>
      </w:r>
      <w:proofErr w:type="gramEnd"/>
      <w:r w:rsidRPr="006C79F9">
        <w:rPr>
          <w:sz w:val="16"/>
        </w:rPr>
        <w:t xml:space="preserve"> I send my columns in before Saturday, but I’ll predict that today, Trump’s hundredth in office — a benchmark he repeatedly touted and by which time he promised big things during the campaign but has, like most of his assertions, recently disavowed — </w:t>
      </w:r>
      <w:r w:rsidRPr="006C79F9">
        <w:rPr>
          <w:rStyle w:val="StyleUnderline"/>
        </w:rPr>
        <w:t>Obamacare hasn’t been repealed and replaced, ISIS hasn’t been defeated, a budget agreement hasn’t been reached, tax overhaul hasn’t happened, and the wall isn’t under construction</w:t>
      </w:r>
      <w:r w:rsidRPr="006C79F9">
        <w:rPr>
          <w:sz w:val="16"/>
        </w:rPr>
        <w:t>. Or funded</w:t>
      </w:r>
      <w:proofErr w:type="gramStart"/>
      <w:r w:rsidRPr="006C79F9">
        <w:rPr>
          <w:sz w:val="16"/>
        </w:rPr>
        <w:t>.</w:t>
      </w:r>
      <w:r w:rsidRPr="006C79F9">
        <w:rPr>
          <w:sz w:val="12"/>
        </w:rPr>
        <w:t>¶</w:t>
      </w:r>
      <w:proofErr w:type="gramEnd"/>
      <w:r w:rsidRPr="006C79F9">
        <w:rPr>
          <w:sz w:val="16"/>
        </w:rPr>
        <w:t xml:space="preserve"> </w:t>
      </w:r>
      <w:r w:rsidRPr="006C79F9">
        <w:rPr>
          <w:rStyle w:val="StyleUnderline"/>
        </w:rPr>
        <w:t>You’d think these reversals would be of concern to his supporters</w:t>
      </w:r>
      <w:r w:rsidRPr="006C79F9">
        <w:rPr>
          <w:sz w:val="16"/>
        </w:rPr>
        <w:t xml:space="preserve">. </w:t>
      </w:r>
      <w:r w:rsidRPr="006C79F9">
        <w:rPr>
          <w:rStyle w:val="StyleUnderline"/>
        </w:rPr>
        <w:t>They aren’t</w:t>
      </w:r>
      <w:r w:rsidRPr="006C79F9">
        <w:rPr>
          <w:sz w:val="16"/>
        </w:rPr>
        <w:t>. You’d think there’d be second thoughts among those who voted for a naïf who only now discovered health care is complicated, relations between China and North Korea are fraught, NATO is indispensable, the Import-Export Bank does good, China stopped being a currency manipulator (Trump claims they stopped when he got elected. It ended at least two years earlier</w:t>
      </w:r>
      <w:r w:rsidRPr="006C79F9">
        <w:rPr>
          <w:rStyle w:val="StyleUnderline"/>
        </w:rPr>
        <w:t xml:space="preserve">.) That each of these represents a 180-degree flop ought to give </w:t>
      </w:r>
      <w:proofErr w:type="spellStart"/>
      <w:r w:rsidRPr="006C79F9">
        <w:rPr>
          <w:rStyle w:val="StyleUnderline"/>
        </w:rPr>
        <w:t>Trumpists</w:t>
      </w:r>
      <w:proofErr w:type="spellEnd"/>
      <w:r w:rsidRPr="006C79F9">
        <w:rPr>
          <w:rStyle w:val="StyleUnderline"/>
        </w:rPr>
        <w:t xml:space="preserve"> pause.</w:t>
      </w:r>
      <w:r w:rsidRPr="006C79F9">
        <w:rPr>
          <w:sz w:val="16"/>
        </w:rPr>
        <w:t xml:space="preserve"> Likewise, that Angela Merkel had to tell him eleven times how the EU works (Business Insider: tinyurl.com/trump-eleven)</w:t>
      </w:r>
      <w:proofErr w:type="gramStart"/>
      <w:r w:rsidRPr="006C79F9">
        <w:rPr>
          <w:sz w:val="16"/>
        </w:rPr>
        <w:t>.</w:t>
      </w:r>
      <w:r w:rsidRPr="006C79F9">
        <w:rPr>
          <w:sz w:val="12"/>
        </w:rPr>
        <w:t>¶</w:t>
      </w:r>
      <w:proofErr w:type="gramEnd"/>
      <w:r w:rsidRPr="006C79F9">
        <w:rPr>
          <w:sz w:val="16"/>
        </w:rPr>
        <w:t xml:space="preserve"> </w:t>
      </w:r>
      <w:r w:rsidRPr="006C79F9">
        <w:rPr>
          <w:rStyle w:val="StyleUnderline"/>
        </w:rPr>
        <w:t>It hasn’t. To them, it means he’s flexible</w:t>
      </w:r>
      <w:r w:rsidRPr="006C79F9">
        <w:rPr>
          <w:sz w:val="16"/>
        </w:rPr>
        <w:t xml:space="preserve">. Their votes for a person who opines on subjects about which he knows nothing, makes up facts, lies repeatedly about impossible plans, changes his tune after talking to China’s Xi for a mere ten minutes, are of no concern. No worry about who he’ll spend the next ten minutes with, to arrive at what epiphany. “No one knew flying was hard,” said the pilot. “No </w:t>
      </w:r>
      <w:proofErr w:type="spellStart"/>
      <w:r w:rsidRPr="006C79F9">
        <w:rPr>
          <w:sz w:val="16"/>
        </w:rPr>
        <w:t>prahhhhblemmmmmm</w:t>
      </w:r>
      <w:proofErr w:type="spellEnd"/>
      <w:r w:rsidRPr="006C79F9">
        <w:rPr>
          <w:sz w:val="16"/>
        </w:rPr>
        <w:t>,” said the passengers, all the way down.</w:t>
      </w:r>
    </w:p>
    <w:p w14:paraId="13E84599" w14:textId="77777777" w:rsidR="00AA1458" w:rsidRDefault="00AA1458" w:rsidP="00AA1458">
      <w:pPr>
        <w:rPr>
          <w:sz w:val="16"/>
        </w:rPr>
      </w:pPr>
    </w:p>
    <w:p w14:paraId="50C2CC0F" w14:textId="77777777" w:rsidR="00AA1458" w:rsidRDefault="000B64F4" w:rsidP="00AA1458">
      <w:pPr>
        <w:pStyle w:val="Heading3"/>
      </w:pPr>
      <w:r>
        <w:lastRenderedPageBreak/>
        <w:t>AT Link</w:t>
      </w:r>
      <w:r w:rsidR="00AA1458">
        <w:t xml:space="preserve"> – Base Ignores Plan</w:t>
      </w:r>
    </w:p>
    <w:p w14:paraId="5C1B3C9C" w14:textId="77777777" w:rsidR="00AA1458" w:rsidRDefault="00AA1458" w:rsidP="00AA1458">
      <w:pPr>
        <w:pStyle w:val="Heading4"/>
      </w:pPr>
      <w:r>
        <w:t>The base will ignore the plan – skeptical of the media</w:t>
      </w:r>
    </w:p>
    <w:p w14:paraId="1BF124EF" w14:textId="77777777" w:rsidR="00AA1458" w:rsidRDefault="00AA1458" w:rsidP="00AA1458">
      <w:r w:rsidRPr="007873C5">
        <w:t xml:space="preserve">Steven </w:t>
      </w:r>
      <w:r w:rsidRPr="007873C5">
        <w:rPr>
          <w:rStyle w:val="Style13ptBold"/>
        </w:rPr>
        <w:t>Shepard</w:t>
      </w:r>
      <w:r w:rsidRPr="007873C5">
        <w:t xml:space="preserve">, </w:t>
      </w:r>
      <w:r w:rsidRPr="0050789A">
        <w:t>4/27</w:t>
      </w:r>
      <w:r w:rsidRPr="007873C5">
        <w:t>/</w:t>
      </w:r>
      <w:r w:rsidRPr="0050789A">
        <w:rPr>
          <w:rStyle w:val="Style13ptBold"/>
        </w:rPr>
        <w:t>17</w:t>
      </w:r>
      <w:r w:rsidRPr="007873C5">
        <w:t>, Politico, “Poll: Trump voters stand by the president,” http://www.politico.com/story/2017/04/27/trump-voters-100-days-237660</w:t>
      </w:r>
      <w:proofErr w:type="gramStart"/>
      <w:r w:rsidRPr="007873C5">
        <w:t>?lo</w:t>
      </w:r>
      <w:proofErr w:type="gramEnd"/>
      <w:r w:rsidRPr="007873C5">
        <w:t>=ap_d1, mm</w:t>
      </w:r>
    </w:p>
    <w:p w14:paraId="0D22ACC2" w14:textId="77777777" w:rsidR="00AA1458" w:rsidRPr="007873C5" w:rsidRDefault="00AA1458" w:rsidP="00AA1458"/>
    <w:p w14:paraId="064A5058" w14:textId="77777777" w:rsidR="00AA1458" w:rsidRDefault="00AA1458" w:rsidP="00AA1458">
      <w:pPr>
        <w:rPr>
          <w:rStyle w:val="StyleUnderline"/>
        </w:rPr>
      </w:pPr>
      <w:r w:rsidRPr="002C19D0">
        <w:rPr>
          <w:sz w:val="16"/>
        </w:rPr>
        <w:t xml:space="preserve">And </w:t>
      </w:r>
      <w:r w:rsidRPr="007873C5">
        <w:rPr>
          <w:rStyle w:val="StyleUnderline"/>
        </w:rPr>
        <w:t>Trump voters’ perceptions of the president are unlikely to be affected by any critical press coverage</w:t>
      </w:r>
      <w:r w:rsidRPr="002C19D0">
        <w:rPr>
          <w:sz w:val="16"/>
        </w:rPr>
        <w:t xml:space="preserve"> he is receiving — </w:t>
      </w:r>
      <w:r w:rsidRPr="007873C5">
        <w:rPr>
          <w:rStyle w:val="StyleUnderline"/>
        </w:rPr>
        <w:t>they are deeply suspicious of the media. The vast majority of Trump</w:t>
      </w:r>
      <w:r w:rsidRPr="002C19D0">
        <w:rPr>
          <w:sz w:val="16"/>
        </w:rPr>
        <w:t xml:space="preserve"> </w:t>
      </w:r>
      <w:r w:rsidRPr="007873C5">
        <w:rPr>
          <w:rStyle w:val="StyleUnderline"/>
        </w:rPr>
        <w:t>voters</w:t>
      </w:r>
      <w:r w:rsidRPr="002C19D0">
        <w:rPr>
          <w:sz w:val="16"/>
        </w:rPr>
        <w:t xml:space="preserve">, </w:t>
      </w:r>
      <w:r w:rsidRPr="007873C5">
        <w:rPr>
          <w:rStyle w:val="StyleUnderline"/>
        </w:rPr>
        <w:t>88 percent</w:t>
      </w:r>
      <w:r w:rsidRPr="002C19D0">
        <w:rPr>
          <w:sz w:val="16"/>
        </w:rPr>
        <w:t>, say they</w:t>
      </w:r>
      <w:r w:rsidRPr="007873C5">
        <w:rPr>
          <w:rStyle w:val="StyleUnderline"/>
        </w:rPr>
        <w:t xml:space="preserve"> agree with Trump’s statement that the news media are “the enemy of the American people.”</w:t>
      </w:r>
    </w:p>
    <w:p w14:paraId="6BF8E67B" w14:textId="77777777" w:rsidR="00AA1458" w:rsidRDefault="00AA1458" w:rsidP="00AA1458"/>
    <w:p w14:paraId="46AEE476" w14:textId="77777777" w:rsidR="00AA1458" w:rsidRDefault="00AA1458" w:rsidP="00AA1458">
      <w:pPr>
        <w:pStyle w:val="Heading3"/>
      </w:pPr>
      <w:r>
        <w:lastRenderedPageBreak/>
        <w:t>AT Link – AT ‘Flip Flop’</w:t>
      </w:r>
    </w:p>
    <w:p w14:paraId="3E7F4C5F" w14:textId="77777777" w:rsidR="00AA1458" w:rsidRDefault="00AA1458" w:rsidP="00AA1458">
      <w:pPr>
        <w:pStyle w:val="Heading4"/>
      </w:pPr>
      <w:r>
        <w:t>Massive policy reversals prove Trump’s base is resilient</w:t>
      </w:r>
    </w:p>
    <w:p w14:paraId="34A1B99F" w14:textId="77777777" w:rsidR="00AA1458" w:rsidRDefault="00AA1458" w:rsidP="00AA1458">
      <w:r w:rsidRPr="005B2418">
        <w:t xml:space="preserve">Alice </w:t>
      </w:r>
      <w:r w:rsidRPr="005B2418">
        <w:rPr>
          <w:rStyle w:val="Style13ptBold"/>
        </w:rPr>
        <w:t xml:space="preserve">Stewart, </w:t>
      </w:r>
      <w:r w:rsidRPr="0050789A">
        <w:t>4/17/</w:t>
      </w:r>
      <w:r w:rsidRPr="0050789A">
        <w:rPr>
          <w:rStyle w:val="Style13ptBold"/>
        </w:rPr>
        <w:t>17</w:t>
      </w:r>
      <w:r w:rsidRPr="005B2418">
        <w:t>, CNN, “Will trump’s base stick with him?” http://www.cnn.com/2017/04/17/opinions/trumps-base-shifting-positions-opinion-stewart/, mm</w:t>
      </w:r>
    </w:p>
    <w:p w14:paraId="3B5ACBD3" w14:textId="77777777" w:rsidR="00AA1458" w:rsidRPr="005B2418" w:rsidRDefault="00AA1458" w:rsidP="00AA1458"/>
    <w:p w14:paraId="254A26EF" w14:textId="77777777" w:rsidR="00AA1458" w:rsidRDefault="00AA1458" w:rsidP="00AA1458">
      <w:pPr>
        <w:rPr>
          <w:sz w:val="16"/>
        </w:rPr>
      </w:pPr>
      <w:r w:rsidRPr="005B2418">
        <w:rPr>
          <w:sz w:val="16"/>
        </w:rPr>
        <w:t>A series of policy reversals by President Donald Trump has supporters and critics alike asking the question: Is the candidate who vowed to drain the swamp getting swamped in Washington? Those on the left say he's abandoning his base and that in turn, they will abandon him. In other words: it's about to get real for the reality star turned president</w:t>
      </w:r>
      <w:proofErr w:type="gramStart"/>
      <w:r w:rsidRPr="005B2418">
        <w:rPr>
          <w:sz w:val="16"/>
        </w:rPr>
        <w:t>.</w:t>
      </w:r>
      <w:r w:rsidRPr="005B2418">
        <w:rPr>
          <w:sz w:val="12"/>
        </w:rPr>
        <w:t>¶</w:t>
      </w:r>
      <w:proofErr w:type="gramEnd"/>
      <w:r w:rsidRPr="005B2418">
        <w:rPr>
          <w:sz w:val="16"/>
        </w:rPr>
        <w:t xml:space="preserve"> But not so fast. </w:t>
      </w:r>
      <w:r w:rsidRPr="005B2418">
        <w:rPr>
          <w:rStyle w:val="StyleUnderline"/>
        </w:rPr>
        <w:t>Before you write off the base, you have to understand who the base is. Trump got the most primary votes of any Republican in history</w:t>
      </w:r>
      <w:r w:rsidRPr="005B2418">
        <w:rPr>
          <w:sz w:val="16"/>
        </w:rPr>
        <w:t xml:space="preserve">. </w:t>
      </w:r>
      <w:r w:rsidRPr="005B2418">
        <w:rPr>
          <w:rStyle w:val="StyleUnderline"/>
        </w:rPr>
        <w:t>He did that by expanding</w:t>
      </w:r>
      <w:r w:rsidRPr="005B2418">
        <w:rPr>
          <w:sz w:val="16"/>
        </w:rPr>
        <w:t xml:space="preserve"> the GOP establishment vote to solidify support from three key groups: </w:t>
      </w:r>
      <w:r w:rsidRPr="005B2418">
        <w:rPr>
          <w:rStyle w:val="StyleUnderline"/>
        </w:rPr>
        <w:t>social conservatives, the "alt-right," and the Rust Belt coalition.</w:t>
      </w:r>
      <w:r w:rsidRPr="005B2418">
        <w:rPr>
          <w:sz w:val="16"/>
        </w:rPr>
        <w:t xml:space="preserve"> All of which are responding to the recent course corrections by the president.</w:t>
      </w:r>
      <w:r w:rsidRPr="005B2418">
        <w:rPr>
          <w:sz w:val="12"/>
        </w:rPr>
        <w:t>¶</w:t>
      </w:r>
      <w:r w:rsidRPr="005B2418">
        <w:rPr>
          <w:sz w:val="16"/>
        </w:rPr>
        <w:t xml:space="preserve"> </w:t>
      </w:r>
      <w:r w:rsidRPr="005B2418">
        <w:rPr>
          <w:rStyle w:val="StyleUnderline"/>
        </w:rPr>
        <w:t>In a little over a week, Trump reversed on several key policy position</w:t>
      </w:r>
      <w:r w:rsidRPr="005B2418">
        <w:rPr>
          <w:sz w:val="16"/>
        </w:rPr>
        <w:t xml:space="preserve">s: he ordered missile strikes in </w:t>
      </w:r>
      <w:r w:rsidRPr="005B2418">
        <w:rPr>
          <w:rStyle w:val="StyleUnderline"/>
        </w:rPr>
        <w:t>Syria</w:t>
      </w:r>
      <w:r w:rsidRPr="005B2418">
        <w:rPr>
          <w:sz w:val="16"/>
        </w:rPr>
        <w:t xml:space="preserve"> after opposing military action there for many years, he dropped his view that </w:t>
      </w:r>
      <w:r w:rsidRPr="005B2418">
        <w:rPr>
          <w:rStyle w:val="StyleUnderline"/>
        </w:rPr>
        <w:t>NATO</w:t>
      </w:r>
      <w:r w:rsidRPr="005B2418">
        <w:rPr>
          <w:sz w:val="16"/>
        </w:rPr>
        <w:t xml:space="preserve"> is obsolete, he walked back the claim that </w:t>
      </w:r>
      <w:r w:rsidRPr="005B2418">
        <w:rPr>
          <w:rStyle w:val="StyleUnderline"/>
        </w:rPr>
        <w:t>China</w:t>
      </w:r>
      <w:r w:rsidRPr="005B2418">
        <w:rPr>
          <w:sz w:val="16"/>
        </w:rPr>
        <w:t xml:space="preserve"> is a currency manipulator </w:t>
      </w:r>
      <w:r w:rsidRPr="005B2418">
        <w:rPr>
          <w:rStyle w:val="StyleUnderline"/>
        </w:rPr>
        <w:t>and</w:t>
      </w:r>
      <w:r w:rsidRPr="005B2418">
        <w:rPr>
          <w:sz w:val="16"/>
        </w:rPr>
        <w:t xml:space="preserve"> indicated he is no longer certain he will replace Federal Reserve Chairwoman Janet </w:t>
      </w:r>
      <w:r w:rsidRPr="005B2418">
        <w:rPr>
          <w:rStyle w:val="StyleUnderline"/>
        </w:rPr>
        <w:t>Yellen</w:t>
      </w:r>
      <w:r w:rsidRPr="005B2418">
        <w:rPr>
          <w:sz w:val="16"/>
        </w:rPr>
        <w:t xml:space="preserve"> when her term expires next year.</w:t>
      </w:r>
      <w:r w:rsidRPr="005B2418">
        <w:rPr>
          <w:sz w:val="12"/>
        </w:rPr>
        <w:t>¶</w:t>
      </w:r>
      <w:r w:rsidRPr="005B2418">
        <w:rPr>
          <w:sz w:val="16"/>
        </w:rPr>
        <w:t xml:space="preserve"> Keep in mind, </w:t>
      </w:r>
      <w:r w:rsidRPr="005B2418">
        <w:rPr>
          <w:rStyle w:val="StyleUnderline"/>
        </w:rPr>
        <w:t>if voters thought that Trump's tendency to change his positions was an unforgivable sin</w:t>
      </w:r>
      <w:r w:rsidRPr="005B2418">
        <w:rPr>
          <w:sz w:val="16"/>
        </w:rPr>
        <w:t xml:space="preserve">, </w:t>
      </w:r>
      <w:r w:rsidRPr="005B2418">
        <w:rPr>
          <w:rStyle w:val="StyleUnderline"/>
        </w:rPr>
        <w:t>he never would</w:t>
      </w:r>
      <w:r w:rsidRPr="005B2418">
        <w:rPr>
          <w:sz w:val="16"/>
        </w:rPr>
        <w:t xml:space="preserve"> have won the GOP nomination and never would </w:t>
      </w:r>
      <w:r w:rsidRPr="005B2418">
        <w:rPr>
          <w:rStyle w:val="StyleUnderline"/>
        </w:rPr>
        <w:t>have been elected president</w:t>
      </w:r>
      <w:r w:rsidRPr="005B2418">
        <w:rPr>
          <w:sz w:val="16"/>
        </w:rPr>
        <w:t>.</w:t>
      </w:r>
    </w:p>
    <w:p w14:paraId="28C46B07" w14:textId="77777777" w:rsidR="00AA1458" w:rsidRDefault="00AA1458" w:rsidP="00AA1458">
      <w:pPr>
        <w:pStyle w:val="Heading3"/>
      </w:pPr>
      <w:r>
        <w:lastRenderedPageBreak/>
        <w:t>AT Diversionary War - Inevitable</w:t>
      </w:r>
    </w:p>
    <w:p w14:paraId="124ABAF8" w14:textId="77777777" w:rsidR="00AA1458" w:rsidRDefault="00AA1458" w:rsidP="00AA1458">
      <w:pPr>
        <w:pStyle w:val="Heading4"/>
      </w:pPr>
      <w:r>
        <w:t>Diversionary conflicts are inevitable – Trump is poised to instigate numerous conflicts</w:t>
      </w:r>
    </w:p>
    <w:p w14:paraId="57F38440" w14:textId="77777777" w:rsidR="00AA1458" w:rsidRDefault="00AA1458" w:rsidP="00AA1458">
      <w:r w:rsidRPr="006118E4">
        <w:t xml:space="preserve">Olivia </w:t>
      </w:r>
      <w:r w:rsidRPr="006118E4">
        <w:rPr>
          <w:rStyle w:val="Style13ptBold"/>
        </w:rPr>
        <w:t xml:space="preserve">Alperstein, </w:t>
      </w:r>
      <w:r w:rsidRPr="0050789A">
        <w:t>4/19</w:t>
      </w:r>
      <w:r w:rsidRPr="006118E4">
        <w:t>/</w:t>
      </w:r>
      <w:r w:rsidRPr="0050789A">
        <w:rPr>
          <w:rStyle w:val="Style13ptBold"/>
        </w:rPr>
        <w:t>17</w:t>
      </w:r>
      <w:r w:rsidRPr="006118E4">
        <w:t>, Foreign Policy in Focus, “what happened to restraint? Trump revs up the endless war machine,” http://fpif.org/what-happened-to-restraint-trump-revs-up-the-endless-war-machine/, mm</w:t>
      </w:r>
    </w:p>
    <w:p w14:paraId="34256205" w14:textId="77777777" w:rsidR="00AA1458" w:rsidRPr="006118E4" w:rsidRDefault="00AA1458" w:rsidP="00AA1458"/>
    <w:p w14:paraId="192E1A55" w14:textId="77777777" w:rsidR="00AA1458" w:rsidRPr="006118E4" w:rsidRDefault="00AA1458" w:rsidP="00AA1458">
      <w:pPr>
        <w:rPr>
          <w:sz w:val="16"/>
        </w:rPr>
      </w:pPr>
      <w:r w:rsidRPr="006118E4">
        <w:rPr>
          <w:rStyle w:val="StyleUnderline"/>
        </w:rPr>
        <w:t>No one</w:t>
      </w:r>
      <w:r w:rsidRPr="006118E4">
        <w:rPr>
          <w:sz w:val="16"/>
        </w:rPr>
        <w:t xml:space="preserve"> ever </w:t>
      </w:r>
      <w:r w:rsidRPr="006118E4">
        <w:rPr>
          <w:rStyle w:val="StyleUnderline"/>
        </w:rPr>
        <w:t>expected</w:t>
      </w:r>
      <w:r w:rsidRPr="006118E4">
        <w:rPr>
          <w:sz w:val="16"/>
        </w:rPr>
        <w:t xml:space="preserve"> Donald </w:t>
      </w:r>
      <w:r w:rsidRPr="006118E4">
        <w:rPr>
          <w:rStyle w:val="StyleUnderline"/>
        </w:rPr>
        <w:t>Trump to be a peace</w:t>
      </w:r>
      <w:r w:rsidRPr="006118E4">
        <w:rPr>
          <w:sz w:val="16"/>
        </w:rPr>
        <w:t xml:space="preserve">-loving </w:t>
      </w:r>
      <w:r w:rsidRPr="006118E4">
        <w:rPr>
          <w:rStyle w:val="StyleUnderline"/>
        </w:rPr>
        <w:t>president</w:t>
      </w:r>
      <w:r w:rsidRPr="006118E4">
        <w:rPr>
          <w:sz w:val="16"/>
        </w:rPr>
        <w:t>. On the campaign trail, he endorsed torture, said he’d bomb the families of alleged terrorists, and spoke gleefully about the president’s power to launch nuclear weapons</w:t>
      </w:r>
      <w:proofErr w:type="gramStart"/>
      <w:r w:rsidRPr="006118E4">
        <w:rPr>
          <w:sz w:val="16"/>
        </w:rPr>
        <w:t>.</w:t>
      </w:r>
      <w:r w:rsidRPr="006118E4">
        <w:rPr>
          <w:sz w:val="12"/>
        </w:rPr>
        <w:t>¶</w:t>
      </w:r>
      <w:proofErr w:type="gramEnd"/>
      <w:r w:rsidRPr="006118E4">
        <w:rPr>
          <w:sz w:val="16"/>
        </w:rPr>
        <w:t xml:space="preserve"> </w:t>
      </w:r>
      <w:r w:rsidRPr="006118E4">
        <w:rPr>
          <w:rStyle w:val="StyleUnderline"/>
        </w:rPr>
        <w:t>But threatening war</w:t>
      </w:r>
      <w:r w:rsidRPr="006118E4">
        <w:rPr>
          <w:sz w:val="16"/>
        </w:rPr>
        <w:t xml:space="preserve"> </w:t>
      </w:r>
      <w:r w:rsidRPr="006118E4">
        <w:rPr>
          <w:rStyle w:val="StyleUnderline"/>
        </w:rPr>
        <w:t>with multiple countries</w:t>
      </w:r>
      <w:r w:rsidRPr="006118E4">
        <w:rPr>
          <w:sz w:val="16"/>
        </w:rPr>
        <w:t xml:space="preserve"> over a few weeks </w:t>
      </w:r>
      <w:r w:rsidRPr="006118E4">
        <w:rPr>
          <w:rStyle w:val="StyleUnderline"/>
        </w:rPr>
        <w:t>goes beyond</w:t>
      </w:r>
      <w:r w:rsidRPr="006118E4">
        <w:rPr>
          <w:sz w:val="16"/>
        </w:rPr>
        <w:t xml:space="preserve"> even </w:t>
      </w:r>
      <w:r w:rsidRPr="006118E4">
        <w:rPr>
          <w:rStyle w:val="StyleUnderline"/>
        </w:rPr>
        <w:t>that</w:t>
      </w:r>
      <w:r w:rsidRPr="006118E4">
        <w:rPr>
          <w:sz w:val="16"/>
        </w:rPr>
        <w:t xml:space="preserve">. </w:t>
      </w:r>
      <w:r w:rsidRPr="006118E4">
        <w:rPr>
          <w:rStyle w:val="StyleUnderline"/>
        </w:rPr>
        <w:t>Tough</w:t>
      </w:r>
      <w:r w:rsidRPr="006118E4">
        <w:rPr>
          <w:sz w:val="16"/>
        </w:rPr>
        <w:t>-</w:t>
      </w:r>
      <w:r w:rsidRPr="006118E4">
        <w:rPr>
          <w:rStyle w:val="StyleUnderline"/>
        </w:rPr>
        <w:t>guy</w:t>
      </w:r>
      <w:r w:rsidRPr="006118E4">
        <w:rPr>
          <w:sz w:val="16"/>
        </w:rPr>
        <w:t xml:space="preserve">, hit-them-before-they-hit-us </w:t>
      </w:r>
      <w:r w:rsidRPr="006118E4">
        <w:rPr>
          <w:rStyle w:val="StyleUnderline"/>
        </w:rPr>
        <w:t>foreign policy is back with a vengeance</w:t>
      </w:r>
      <w:proofErr w:type="gramStart"/>
      <w:r w:rsidRPr="006118E4">
        <w:rPr>
          <w:sz w:val="16"/>
        </w:rPr>
        <w:t>.</w:t>
      </w:r>
      <w:r w:rsidRPr="006118E4">
        <w:rPr>
          <w:sz w:val="12"/>
        </w:rPr>
        <w:t>¶</w:t>
      </w:r>
      <w:proofErr w:type="gramEnd"/>
      <w:r w:rsidRPr="006118E4">
        <w:rPr>
          <w:sz w:val="16"/>
        </w:rPr>
        <w:t xml:space="preserve"> </w:t>
      </w:r>
      <w:r w:rsidRPr="006118E4">
        <w:rPr>
          <w:rStyle w:val="StyleUnderline"/>
        </w:rPr>
        <w:t>Under Trump’s orders</w:t>
      </w:r>
      <w:r w:rsidRPr="006118E4">
        <w:rPr>
          <w:sz w:val="16"/>
        </w:rPr>
        <w:t xml:space="preserve">, earlier in April </w:t>
      </w:r>
      <w:r w:rsidRPr="006118E4">
        <w:rPr>
          <w:rStyle w:val="StyleUnderline"/>
        </w:rPr>
        <w:t>the military dropped</w:t>
      </w:r>
      <w:r w:rsidRPr="006118E4">
        <w:rPr>
          <w:sz w:val="16"/>
        </w:rPr>
        <w:t xml:space="preserve"> the largest non-nuclear bomb in </w:t>
      </w:r>
      <w:r w:rsidRPr="006118E4">
        <w:rPr>
          <w:rStyle w:val="StyleUnderline"/>
        </w:rPr>
        <w:t>its</w:t>
      </w:r>
      <w:r w:rsidRPr="006118E4">
        <w:rPr>
          <w:sz w:val="16"/>
        </w:rPr>
        <w:t xml:space="preserve"> arsenal — known as </w:t>
      </w:r>
      <w:r w:rsidRPr="006118E4">
        <w:rPr>
          <w:rStyle w:val="StyleUnderline"/>
        </w:rPr>
        <w:t>MOAB</w:t>
      </w:r>
      <w:r w:rsidRPr="006118E4">
        <w:rPr>
          <w:sz w:val="16"/>
        </w:rPr>
        <w:t>, or the “Mother of All Bombs” — on Afghanistan. Outside of Hiroshima and Nagasaki, there’s simply no precedent for the use of such a large weapon, which carries grave risks of civilian casualties</w:t>
      </w:r>
      <w:proofErr w:type="gramStart"/>
      <w:r w:rsidRPr="006118E4">
        <w:rPr>
          <w:sz w:val="16"/>
        </w:rPr>
        <w:t>.</w:t>
      </w:r>
      <w:r w:rsidRPr="006118E4">
        <w:rPr>
          <w:sz w:val="12"/>
        </w:rPr>
        <w:t>¶</w:t>
      </w:r>
      <w:proofErr w:type="gramEnd"/>
      <w:r w:rsidRPr="006118E4">
        <w:rPr>
          <w:sz w:val="16"/>
        </w:rPr>
        <w:t xml:space="preserve"> </w:t>
      </w:r>
      <w:r w:rsidRPr="006118E4">
        <w:rPr>
          <w:rStyle w:val="StyleUnderline"/>
        </w:rPr>
        <w:t>Shortly before that, Trump ordered a</w:t>
      </w:r>
      <w:r w:rsidRPr="006118E4">
        <w:rPr>
          <w:sz w:val="16"/>
        </w:rPr>
        <w:t xml:space="preserve"> military </w:t>
      </w:r>
      <w:r w:rsidRPr="006118E4">
        <w:rPr>
          <w:rStyle w:val="StyleUnderline"/>
        </w:rPr>
        <w:t>strike on Syria</w:t>
      </w:r>
      <w:r w:rsidRPr="006118E4">
        <w:rPr>
          <w:sz w:val="16"/>
        </w:rPr>
        <w:t xml:space="preserve">, apparently without informing either Congress or the State Department. </w:t>
      </w:r>
      <w:r w:rsidRPr="006118E4">
        <w:rPr>
          <w:rStyle w:val="StyleUnderline"/>
        </w:rPr>
        <w:t>Meanwhile, the White House is rattling its saber at North Korea and pondering an expanded military role in both Somalia and Yemen</w:t>
      </w:r>
      <w:proofErr w:type="gramStart"/>
      <w:r w:rsidRPr="006118E4">
        <w:rPr>
          <w:sz w:val="16"/>
        </w:rPr>
        <w:t>.</w:t>
      </w:r>
      <w:r w:rsidRPr="006118E4">
        <w:rPr>
          <w:sz w:val="12"/>
        </w:rPr>
        <w:t>¶</w:t>
      </w:r>
      <w:proofErr w:type="gramEnd"/>
      <w:r w:rsidRPr="006118E4">
        <w:rPr>
          <w:sz w:val="16"/>
        </w:rPr>
        <w:t xml:space="preserve"> In all of these situations, Congress has not only the right but the responsibility to carefully review any authorization of military strikes. Yet so far this president, like others before him, has taken pains to keep the people’s representatives completely out of the loop about his plans for the wars we’re already fighting, as well as for any new ones he might start</w:t>
      </w:r>
      <w:proofErr w:type="gramStart"/>
      <w:r w:rsidRPr="006118E4">
        <w:rPr>
          <w:sz w:val="16"/>
        </w:rPr>
        <w:t>.</w:t>
      </w:r>
      <w:r w:rsidRPr="006118E4">
        <w:rPr>
          <w:sz w:val="12"/>
        </w:rPr>
        <w:t>¶</w:t>
      </w:r>
      <w:proofErr w:type="gramEnd"/>
      <w:r w:rsidRPr="006118E4">
        <w:rPr>
          <w:sz w:val="16"/>
        </w:rPr>
        <w:t xml:space="preserve"> The wars in Iraq and Afghanistan have each lasted upward of a decade and half or more. Like Vietnam before them, they’ve taught us the risks associated with intervening in a difficult region with no exit strategy</w:t>
      </w:r>
      <w:proofErr w:type="gramStart"/>
      <w:r w:rsidRPr="006118E4">
        <w:rPr>
          <w:sz w:val="16"/>
        </w:rPr>
        <w:t>.</w:t>
      </w:r>
      <w:r w:rsidRPr="006118E4">
        <w:rPr>
          <w:sz w:val="12"/>
        </w:rPr>
        <w:t>¶</w:t>
      </w:r>
      <w:proofErr w:type="gramEnd"/>
      <w:r w:rsidRPr="006118E4">
        <w:rPr>
          <w:sz w:val="16"/>
        </w:rPr>
        <w:t xml:space="preserve"> Recklessly plunging into new wars not only impacts the world stage. It also takes a huge toll on our federal budget</w:t>
      </w:r>
      <w:proofErr w:type="gramStart"/>
      <w:r w:rsidRPr="006118E4">
        <w:rPr>
          <w:sz w:val="16"/>
        </w:rPr>
        <w:t>.</w:t>
      </w:r>
      <w:r w:rsidRPr="006118E4">
        <w:rPr>
          <w:sz w:val="12"/>
        </w:rPr>
        <w:t>¶</w:t>
      </w:r>
      <w:proofErr w:type="gramEnd"/>
      <w:r w:rsidRPr="006118E4">
        <w:rPr>
          <w:sz w:val="16"/>
        </w:rPr>
        <w:t xml:space="preserve"> </w:t>
      </w:r>
      <w:r w:rsidRPr="006118E4">
        <w:rPr>
          <w:rStyle w:val="StyleUnderline"/>
        </w:rPr>
        <w:t>Trump’s budget proposal increases military spending by $54 billion</w:t>
      </w:r>
      <w:r w:rsidRPr="006118E4">
        <w:rPr>
          <w:sz w:val="16"/>
        </w:rPr>
        <w:t>, at the expense of vital anti-poverty programs like Meals on Wheels, diplomatic resources, food safety, and environmental protections. It “takes money from urgent social needs to feed the already-bloated Pentagon budget,” lamented a large group of leaders from diverse movements, from climate justice to immigrant rights</w:t>
      </w:r>
      <w:proofErr w:type="gramStart"/>
      <w:r w:rsidRPr="006118E4">
        <w:rPr>
          <w:sz w:val="16"/>
        </w:rPr>
        <w:t>.</w:t>
      </w:r>
      <w:r w:rsidRPr="006118E4">
        <w:rPr>
          <w:sz w:val="12"/>
        </w:rPr>
        <w:t>¶</w:t>
      </w:r>
      <w:proofErr w:type="gramEnd"/>
      <w:r w:rsidRPr="006118E4">
        <w:rPr>
          <w:sz w:val="16"/>
        </w:rPr>
        <w:t xml:space="preserve"> These aren’t programs with extravagant budgets. They represent barely a drop in the ocean of our already ginormous ($600 billion-plus) military budget, not to mention the $21.6 billion appropriated to fund Trump’s border wall</w:t>
      </w:r>
      <w:proofErr w:type="gramStart"/>
      <w:r w:rsidRPr="006118E4">
        <w:rPr>
          <w:sz w:val="16"/>
        </w:rPr>
        <w:t>.</w:t>
      </w:r>
      <w:r w:rsidRPr="006118E4">
        <w:rPr>
          <w:sz w:val="12"/>
        </w:rPr>
        <w:t>¶</w:t>
      </w:r>
      <w:proofErr w:type="gramEnd"/>
      <w:r w:rsidRPr="006118E4">
        <w:rPr>
          <w:sz w:val="16"/>
        </w:rPr>
        <w:t xml:space="preserve"> These cuts would only make sense if we were still fighting the Second World War, with every family rationing staple food items and planting victory gardens while scraping money together to buy war bonds to support the troops.</w:t>
      </w:r>
      <w:r w:rsidRPr="006118E4">
        <w:rPr>
          <w:sz w:val="12"/>
        </w:rPr>
        <w:t>¶</w:t>
      </w:r>
      <w:r w:rsidRPr="006118E4">
        <w:rPr>
          <w:sz w:val="16"/>
        </w:rPr>
        <w:t xml:space="preserve"> We are not — at least not yet — on the verge of World War III. But with recent acts of aggression and military strikes in several diplomatically precarious regions, Trump seems determined to take us close to the ledge</w:t>
      </w:r>
      <w:proofErr w:type="gramStart"/>
      <w:r w:rsidRPr="006118E4">
        <w:rPr>
          <w:sz w:val="16"/>
        </w:rPr>
        <w:t>.</w:t>
      </w:r>
      <w:r w:rsidRPr="006118E4">
        <w:rPr>
          <w:sz w:val="12"/>
        </w:rPr>
        <w:t>¶</w:t>
      </w:r>
      <w:proofErr w:type="gramEnd"/>
      <w:r w:rsidRPr="006118E4">
        <w:rPr>
          <w:sz w:val="16"/>
        </w:rPr>
        <w:t xml:space="preserve"> From backtracking on calling NATO “obsolete” to deciding not to accuse China of currency manipulation, we’ve already seen Trump completely reverse his policy positions after (presumably) thinking things over a bit more thoroughly</w:t>
      </w:r>
      <w:r w:rsidRPr="006118E4">
        <w:rPr>
          <w:rStyle w:val="StyleUnderline"/>
        </w:rPr>
        <w:t>. It’s time for him to</w:t>
      </w:r>
      <w:r w:rsidRPr="006118E4">
        <w:rPr>
          <w:sz w:val="16"/>
        </w:rPr>
        <w:t xml:space="preserve"> also </w:t>
      </w:r>
      <w:r w:rsidRPr="006118E4">
        <w:rPr>
          <w:rStyle w:val="StyleUnderline"/>
        </w:rPr>
        <w:t>rethink</w:t>
      </w:r>
      <w:r w:rsidRPr="006118E4">
        <w:rPr>
          <w:sz w:val="16"/>
        </w:rPr>
        <w:t xml:space="preserve"> </w:t>
      </w:r>
      <w:r w:rsidRPr="006118E4">
        <w:rPr>
          <w:rStyle w:val="StyleUnderline"/>
        </w:rPr>
        <w:t>this more-military-conflicts-than-you-can-shake-a-big-stick-at foreign policy</w:t>
      </w:r>
      <w:proofErr w:type="gramStart"/>
      <w:r w:rsidRPr="006118E4">
        <w:rPr>
          <w:rStyle w:val="StyleUnderline"/>
        </w:rPr>
        <w:t>.</w:t>
      </w:r>
      <w:r w:rsidRPr="006118E4">
        <w:rPr>
          <w:sz w:val="12"/>
        </w:rPr>
        <w:t>¶</w:t>
      </w:r>
      <w:proofErr w:type="gramEnd"/>
      <w:r w:rsidRPr="006118E4">
        <w:rPr>
          <w:sz w:val="16"/>
        </w:rPr>
        <w:t xml:space="preserve"> As our president, Donald Trump is responsible for our safety. He cannot risk launching us into still more endless wars; the cost is simply too high, and ordinary American families will pay the heavy price.</w:t>
      </w:r>
    </w:p>
    <w:p w14:paraId="18B4F16B" w14:textId="77777777" w:rsidR="00AA1458" w:rsidRDefault="00AA1458" w:rsidP="00AA1458">
      <w:pPr>
        <w:rPr>
          <w:sz w:val="16"/>
        </w:rPr>
      </w:pPr>
    </w:p>
    <w:p w14:paraId="709E54BC" w14:textId="77777777" w:rsidR="00AA1458" w:rsidRPr="00AA1458" w:rsidRDefault="00AA1458" w:rsidP="00AA1458"/>
    <w:p w14:paraId="0525995A" w14:textId="77777777" w:rsidR="00AA1458" w:rsidRPr="00AA1458" w:rsidRDefault="00AA1458" w:rsidP="00AA1458"/>
    <w:sectPr w:rsidR="00AA1458" w:rsidRPr="00AA14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Light">
    <w:panose1 w:val="020F03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815907494016"/>
    <w:docVar w:name="VerbatimVersion" w:val="5.1"/>
  </w:docVars>
  <w:rsids>
    <w:rsidRoot w:val="005E4B54"/>
    <w:rsid w:val="000139A3"/>
    <w:rsid w:val="000B64F4"/>
    <w:rsid w:val="00100833"/>
    <w:rsid w:val="00104529"/>
    <w:rsid w:val="00105942"/>
    <w:rsid w:val="00107396"/>
    <w:rsid w:val="00144A4C"/>
    <w:rsid w:val="00176AB0"/>
    <w:rsid w:val="00177B7D"/>
    <w:rsid w:val="0018322D"/>
    <w:rsid w:val="001B5776"/>
    <w:rsid w:val="001E527A"/>
    <w:rsid w:val="001F78CE"/>
    <w:rsid w:val="00230FEC"/>
    <w:rsid w:val="00251FC7"/>
    <w:rsid w:val="002855A7"/>
    <w:rsid w:val="002B146A"/>
    <w:rsid w:val="002B5E17"/>
    <w:rsid w:val="0031565D"/>
    <w:rsid w:val="00315690"/>
    <w:rsid w:val="00316B75"/>
    <w:rsid w:val="00325646"/>
    <w:rsid w:val="003460F2"/>
    <w:rsid w:val="0038158C"/>
    <w:rsid w:val="003902BA"/>
    <w:rsid w:val="003A09E2"/>
    <w:rsid w:val="00407037"/>
    <w:rsid w:val="004605D6"/>
    <w:rsid w:val="004C428B"/>
    <w:rsid w:val="004C60E8"/>
    <w:rsid w:val="004E3579"/>
    <w:rsid w:val="004E728B"/>
    <w:rsid w:val="004F39E0"/>
    <w:rsid w:val="0050789A"/>
    <w:rsid w:val="00537BD5"/>
    <w:rsid w:val="0057268A"/>
    <w:rsid w:val="005D2912"/>
    <w:rsid w:val="005E4B54"/>
    <w:rsid w:val="006065BD"/>
    <w:rsid w:val="00645FA9"/>
    <w:rsid w:val="00647866"/>
    <w:rsid w:val="00665003"/>
    <w:rsid w:val="006A2AD0"/>
    <w:rsid w:val="006C2375"/>
    <w:rsid w:val="006D4ECC"/>
    <w:rsid w:val="006E0CB6"/>
    <w:rsid w:val="00722258"/>
    <w:rsid w:val="007243E5"/>
    <w:rsid w:val="00766EA0"/>
    <w:rsid w:val="0077445F"/>
    <w:rsid w:val="00781EF7"/>
    <w:rsid w:val="007A2226"/>
    <w:rsid w:val="007D3F3B"/>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A1458"/>
    <w:rsid w:val="00AC0AB8"/>
    <w:rsid w:val="00B07F28"/>
    <w:rsid w:val="00B33C6D"/>
    <w:rsid w:val="00B4508F"/>
    <w:rsid w:val="00B55AD5"/>
    <w:rsid w:val="00B8057C"/>
    <w:rsid w:val="00BD6238"/>
    <w:rsid w:val="00BF593B"/>
    <w:rsid w:val="00BF773A"/>
    <w:rsid w:val="00BF7E81"/>
    <w:rsid w:val="00C13773"/>
    <w:rsid w:val="00C15500"/>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D769F"/>
    <w:rsid w:val="00F176EF"/>
    <w:rsid w:val="00F45E10"/>
    <w:rsid w:val="00F6364A"/>
    <w:rsid w:val="00F9113A"/>
    <w:rsid w:val="00FD69F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8429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50789A"/>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5078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0789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0789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50789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5078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789A"/>
  </w:style>
  <w:style w:type="character" w:customStyle="1" w:styleId="Heading1Char">
    <w:name w:val="Heading 1 Char"/>
    <w:aliases w:val="Pocket Char"/>
    <w:basedOn w:val="DefaultParagraphFont"/>
    <w:link w:val="Heading1"/>
    <w:uiPriority w:val="9"/>
    <w:rsid w:val="0050789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0789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0789A"/>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50789A"/>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Underlined,emphasis,Emphasis!!,Bold Underline,small,Qualifications,normal card text,bold underline,Shrunk,qualifications in card,qualifications,Box,Debate,B"/>
    <w:basedOn w:val="DefaultParagraphFont"/>
    <w:link w:val="textbold"/>
    <w:uiPriority w:val="7"/>
    <w:qFormat/>
    <w:rsid w:val="0050789A"/>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0789A"/>
    <w:rPr>
      <w:b/>
      <w:sz w:val="26"/>
      <w:u w:val="none"/>
    </w:rPr>
  </w:style>
  <w:style w:type="character" w:customStyle="1" w:styleId="StyleUnderline">
    <w:name w:val="Style Underline"/>
    <w:aliases w:val="Underline,Style Bold Underline,apple-style-span + 6 pt,Bold,Kern at 16 pt,Style,Intense Emphasis1,Intense Emphasis2,HHeading 3 + 12 pt,Bold Cite Char,Citation Char Char Char,Title Char,Cards + Font: 12 pt Char,Intense Emphasis3,ci,c,cite"/>
    <w:basedOn w:val="DefaultParagraphFont"/>
    <w:uiPriority w:val="1"/>
    <w:qFormat/>
    <w:rsid w:val="0050789A"/>
    <w:rPr>
      <w:b/>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Block Char1,No Underline Char1,Text 7 Char1"/>
    <w:basedOn w:val="DefaultParagraphFont"/>
    <w:uiPriority w:val="99"/>
    <w:unhideWhenUsed/>
    <w:rsid w:val="0050789A"/>
    <w:rPr>
      <w:color w:val="0563C1" w:themeColor="hyperlink"/>
      <w:u w:val="single"/>
    </w:rPr>
  </w:style>
  <w:style w:type="character" w:styleId="FollowedHyperlink">
    <w:name w:val="FollowedHyperlink"/>
    <w:basedOn w:val="DefaultParagraphFont"/>
    <w:uiPriority w:val="99"/>
    <w:semiHidden/>
    <w:unhideWhenUsed/>
    <w:rsid w:val="005E4B54"/>
    <w:rPr>
      <w:color w:val="auto"/>
      <w:u w:val="none"/>
    </w:rPr>
  </w:style>
  <w:style w:type="paragraph" w:customStyle="1" w:styleId="textbold">
    <w:name w:val="text bold"/>
    <w:basedOn w:val="Normal"/>
    <w:link w:val="Emphasis"/>
    <w:uiPriority w:val="7"/>
    <w:qFormat/>
    <w:rsid w:val="00AA1458"/>
    <w:pPr>
      <w:ind w:left="720"/>
      <w:jc w:val="both"/>
    </w:pPr>
    <w:rPr>
      <w:rFonts w:eastAsiaTheme="minorHAnsi"/>
      <w:b/>
      <w:iCs/>
      <w:szCs w:val="22"/>
      <w:u w:val="single"/>
      <w:bdr w:val="single" w:sz="18" w:space="0" w:color="auto"/>
    </w:rPr>
  </w:style>
  <w:style w:type="paragraph" w:customStyle="1" w:styleId="card">
    <w:name w:val="card"/>
    <w:basedOn w:val="Normal"/>
    <w:next w:val="Normal"/>
    <w:link w:val="cardChar"/>
    <w:qFormat/>
    <w:rsid w:val="00AA1458"/>
    <w:pPr>
      <w:ind w:left="288" w:right="288"/>
      <w:jc w:val="both"/>
    </w:pPr>
    <w:rPr>
      <w:rFonts w:ascii="Times New Roman" w:eastAsia="Times New Roman" w:hAnsi="Times New Roman" w:cs="Times New Roman"/>
      <w:sz w:val="20"/>
      <w:szCs w:val="20"/>
    </w:rPr>
  </w:style>
  <w:style w:type="character" w:customStyle="1" w:styleId="cardChar">
    <w:name w:val="card Char"/>
    <w:link w:val="card"/>
    <w:rsid w:val="00AA1458"/>
    <w:rPr>
      <w:rFonts w:ascii="Times New Roman" w:eastAsia="Times New Roman" w:hAnsi="Times New Roman" w:cs="Times New Roman"/>
      <w:sz w:val="20"/>
      <w:szCs w:val="20"/>
    </w:rPr>
  </w:style>
  <w:style w:type="paragraph" w:styleId="DocumentMap">
    <w:name w:val="Document Map"/>
    <w:basedOn w:val="Normal"/>
    <w:link w:val="DocumentMapChar"/>
    <w:uiPriority w:val="99"/>
    <w:semiHidden/>
    <w:unhideWhenUsed/>
    <w:rsid w:val="0050789A"/>
    <w:rPr>
      <w:rFonts w:ascii="Lucida Grande" w:hAnsi="Lucida Grande" w:cs="Lucida Grande"/>
    </w:rPr>
  </w:style>
  <w:style w:type="character" w:customStyle="1" w:styleId="DocumentMapChar">
    <w:name w:val="Document Map Char"/>
    <w:basedOn w:val="DefaultParagraphFont"/>
    <w:link w:val="DocumentMap"/>
    <w:uiPriority w:val="99"/>
    <w:semiHidden/>
    <w:rsid w:val="0050789A"/>
    <w:rPr>
      <w:rFonts w:ascii="Lucida Grande" w:eastAsiaTheme="minorEastAsia" w:hAnsi="Lucida Grande" w:cs="Lucida Grande"/>
      <w:szCs w:val="24"/>
    </w:rPr>
  </w:style>
  <w:style w:type="paragraph" w:styleId="NoSpacing">
    <w:name w:val="No Spacing"/>
    <w:uiPriority w:val="1"/>
    <w:rsid w:val="0050789A"/>
    <w:pPr>
      <w:spacing w:after="0" w:line="240" w:lineRule="auto"/>
    </w:pPr>
    <w:rPr>
      <w:rFonts w:eastAsiaTheme="minorEastAsia"/>
      <w:sz w:val="24"/>
      <w:szCs w:val="24"/>
    </w:rPr>
  </w:style>
  <w:style w:type="paragraph" w:styleId="ListParagraph">
    <w:name w:val="List Paragraph"/>
    <w:basedOn w:val="Normal"/>
    <w:uiPriority w:val="34"/>
    <w:rsid w:val="0050789A"/>
    <w:pPr>
      <w:ind w:left="720"/>
      <w:contextualSpacing/>
    </w:pPr>
  </w:style>
  <w:style w:type="paragraph" w:styleId="Header">
    <w:name w:val="header"/>
    <w:basedOn w:val="Normal"/>
    <w:link w:val="HeaderChar"/>
    <w:uiPriority w:val="99"/>
    <w:unhideWhenUsed/>
    <w:rsid w:val="0050789A"/>
    <w:pPr>
      <w:tabs>
        <w:tab w:val="center" w:pos="4320"/>
        <w:tab w:val="right" w:pos="8640"/>
      </w:tabs>
    </w:pPr>
  </w:style>
  <w:style w:type="character" w:customStyle="1" w:styleId="HeaderChar">
    <w:name w:val="Header Char"/>
    <w:basedOn w:val="DefaultParagraphFont"/>
    <w:link w:val="Header"/>
    <w:uiPriority w:val="99"/>
    <w:rsid w:val="0050789A"/>
    <w:rPr>
      <w:rFonts w:ascii="Calibri" w:eastAsiaTheme="minorEastAsia" w:hAnsi="Calibri"/>
      <w:szCs w:val="24"/>
    </w:rPr>
  </w:style>
  <w:style w:type="paragraph" w:styleId="Footer">
    <w:name w:val="footer"/>
    <w:basedOn w:val="Normal"/>
    <w:link w:val="FooterChar"/>
    <w:uiPriority w:val="99"/>
    <w:unhideWhenUsed/>
    <w:rsid w:val="0050789A"/>
    <w:pPr>
      <w:tabs>
        <w:tab w:val="center" w:pos="4320"/>
        <w:tab w:val="right" w:pos="8640"/>
      </w:tabs>
    </w:pPr>
  </w:style>
  <w:style w:type="character" w:customStyle="1" w:styleId="FooterChar">
    <w:name w:val="Footer Char"/>
    <w:basedOn w:val="DefaultParagraphFont"/>
    <w:link w:val="Footer"/>
    <w:uiPriority w:val="99"/>
    <w:rsid w:val="0050789A"/>
    <w:rPr>
      <w:rFonts w:ascii="Calibri" w:eastAsiaTheme="minorEastAsia" w:hAnsi="Calibri"/>
      <w:szCs w:val="24"/>
    </w:rPr>
  </w:style>
  <w:style w:type="character" w:styleId="PageNumber">
    <w:name w:val="page number"/>
    <w:basedOn w:val="DefaultParagraphFont"/>
    <w:uiPriority w:val="99"/>
    <w:semiHidden/>
    <w:unhideWhenUsed/>
    <w:rsid w:val="0050789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50789A"/>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5078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0789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0789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50789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5078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789A"/>
  </w:style>
  <w:style w:type="character" w:customStyle="1" w:styleId="Heading1Char">
    <w:name w:val="Heading 1 Char"/>
    <w:aliases w:val="Pocket Char"/>
    <w:basedOn w:val="DefaultParagraphFont"/>
    <w:link w:val="Heading1"/>
    <w:uiPriority w:val="9"/>
    <w:rsid w:val="0050789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0789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0789A"/>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50789A"/>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Underlined,emphasis,Emphasis!!,Bold Underline,small,Qualifications,normal card text,bold underline,Shrunk,qualifications in card,qualifications,Box,Debate,B"/>
    <w:basedOn w:val="DefaultParagraphFont"/>
    <w:link w:val="textbold"/>
    <w:uiPriority w:val="7"/>
    <w:qFormat/>
    <w:rsid w:val="0050789A"/>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0789A"/>
    <w:rPr>
      <w:b/>
      <w:sz w:val="26"/>
      <w:u w:val="none"/>
    </w:rPr>
  </w:style>
  <w:style w:type="character" w:customStyle="1" w:styleId="StyleUnderline">
    <w:name w:val="Style Underline"/>
    <w:aliases w:val="Underline,Style Bold Underline,apple-style-span + 6 pt,Bold,Kern at 16 pt,Style,Intense Emphasis1,Intense Emphasis2,HHeading 3 + 12 pt,Bold Cite Char,Citation Char Char Char,Title Char,Cards + Font: 12 pt Char,Intense Emphasis3,ci,c,cite"/>
    <w:basedOn w:val="DefaultParagraphFont"/>
    <w:uiPriority w:val="1"/>
    <w:qFormat/>
    <w:rsid w:val="0050789A"/>
    <w:rPr>
      <w:b/>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Block Char1,No Underline Char1,Text 7 Char1"/>
    <w:basedOn w:val="DefaultParagraphFont"/>
    <w:uiPriority w:val="99"/>
    <w:unhideWhenUsed/>
    <w:rsid w:val="0050789A"/>
    <w:rPr>
      <w:color w:val="0563C1" w:themeColor="hyperlink"/>
      <w:u w:val="single"/>
    </w:rPr>
  </w:style>
  <w:style w:type="character" w:styleId="FollowedHyperlink">
    <w:name w:val="FollowedHyperlink"/>
    <w:basedOn w:val="DefaultParagraphFont"/>
    <w:uiPriority w:val="99"/>
    <w:semiHidden/>
    <w:unhideWhenUsed/>
    <w:rsid w:val="005E4B54"/>
    <w:rPr>
      <w:color w:val="auto"/>
      <w:u w:val="none"/>
    </w:rPr>
  </w:style>
  <w:style w:type="paragraph" w:customStyle="1" w:styleId="textbold">
    <w:name w:val="text bold"/>
    <w:basedOn w:val="Normal"/>
    <w:link w:val="Emphasis"/>
    <w:uiPriority w:val="7"/>
    <w:qFormat/>
    <w:rsid w:val="00AA1458"/>
    <w:pPr>
      <w:ind w:left="720"/>
      <w:jc w:val="both"/>
    </w:pPr>
    <w:rPr>
      <w:rFonts w:eastAsiaTheme="minorHAnsi"/>
      <w:b/>
      <w:iCs/>
      <w:szCs w:val="22"/>
      <w:u w:val="single"/>
      <w:bdr w:val="single" w:sz="18" w:space="0" w:color="auto"/>
    </w:rPr>
  </w:style>
  <w:style w:type="paragraph" w:customStyle="1" w:styleId="card">
    <w:name w:val="card"/>
    <w:basedOn w:val="Normal"/>
    <w:next w:val="Normal"/>
    <w:link w:val="cardChar"/>
    <w:qFormat/>
    <w:rsid w:val="00AA1458"/>
    <w:pPr>
      <w:ind w:left="288" w:right="288"/>
      <w:jc w:val="both"/>
    </w:pPr>
    <w:rPr>
      <w:rFonts w:ascii="Times New Roman" w:eastAsia="Times New Roman" w:hAnsi="Times New Roman" w:cs="Times New Roman"/>
      <w:sz w:val="20"/>
      <w:szCs w:val="20"/>
    </w:rPr>
  </w:style>
  <w:style w:type="character" w:customStyle="1" w:styleId="cardChar">
    <w:name w:val="card Char"/>
    <w:link w:val="card"/>
    <w:rsid w:val="00AA1458"/>
    <w:rPr>
      <w:rFonts w:ascii="Times New Roman" w:eastAsia="Times New Roman" w:hAnsi="Times New Roman" w:cs="Times New Roman"/>
      <w:sz w:val="20"/>
      <w:szCs w:val="20"/>
    </w:rPr>
  </w:style>
  <w:style w:type="paragraph" w:styleId="DocumentMap">
    <w:name w:val="Document Map"/>
    <w:basedOn w:val="Normal"/>
    <w:link w:val="DocumentMapChar"/>
    <w:uiPriority w:val="99"/>
    <w:semiHidden/>
    <w:unhideWhenUsed/>
    <w:rsid w:val="0050789A"/>
    <w:rPr>
      <w:rFonts w:ascii="Lucida Grande" w:hAnsi="Lucida Grande" w:cs="Lucida Grande"/>
    </w:rPr>
  </w:style>
  <w:style w:type="character" w:customStyle="1" w:styleId="DocumentMapChar">
    <w:name w:val="Document Map Char"/>
    <w:basedOn w:val="DefaultParagraphFont"/>
    <w:link w:val="DocumentMap"/>
    <w:uiPriority w:val="99"/>
    <w:semiHidden/>
    <w:rsid w:val="0050789A"/>
    <w:rPr>
      <w:rFonts w:ascii="Lucida Grande" w:eastAsiaTheme="minorEastAsia" w:hAnsi="Lucida Grande" w:cs="Lucida Grande"/>
      <w:szCs w:val="24"/>
    </w:rPr>
  </w:style>
  <w:style w:type="paragraph" w:styleId="NoSpacing">
    <w:name w:val="No Spacing"/>
    <w:uiPriority w:val="1"/>
    <w:rsid w:val="0050789A"/>
    <w:pPr>
      <w:spacing w:after="0" w:line="240" w:lineRule="auto"/>
    </w:pPr>
    <w:rPr>
      <w:rFonts w:eastAsiaTheme="minorEastAsia"/>
      <w:sz w:val="24"/>
      <w:szCs w:val="24"/>
    </w:rPr>
  </w:style>
  <w:style w:type="paragraph" w:styleId="ListParagraph">
    <w:name w:val="List Paragraph"/>
    <w:basedOn w:val="Normal"/>
    <w:uiPriority w:val="34"/>
    <w:rsid w:val="0050789A"/>
    <w:pPr>
      <w:ind w:left="720"/>
      <w:contextualSpacing/>
    </w:pPr>
  </w:style>
  <w:style w:type="paragraph" w:styleId="Header">
    <w:name w:val="header"/>
    <w:basedOn w:val="Normal"/>
    <w:link w:val="HeaderChar"/>
    <w:uiPriority w:val="99"/>
    <w:unhideWhenUsed/>
    <w:rsid w:val="0050789A"/>
    <w:pPr>
      <w:tabs>
        <w:tab w:val="center" w:pos="4320"/>
        <w:tab w:val="right" w:pos="8640"/>
      </w:tabs>
    </w:pPr>
  </w:style>
  <w:style w:type="character" w:customStyle="1" w:styleId="HeaderChar">
    <w:name w:val="Header Char"/>
    <w:basedOn w:val="DefaultParagraphFont"/>
    <w:link w:val="Header"/>
    <w:uiPriority w:val="99"/>
    <w:rsid w:val="0050789A"/>
    <w:rPr>
      <w:rFonts w:ascii="Calibri" w:eastAsiaTheme="minorEastAsia" w:hAnsi="Calibri"/>
      <w:szCs w:val="24"/>
    </w:rPr>
  </w:style>
  <w:style w:type="paragraph" w:styleId="Footer">
    <w:name w:val="footer"/>
    <w:basedOn w:val="Normal"/>
    <w:link w:val="FooterChar"/>
    <w:uiPriority w:val="99"/>
    <w:unhideWhenUsed/>
    <w:rsid w:val="0050789A"/>
    <w:pPr>
      <w:tabs>
        <w:tab w:val="center" w:pos="4320"/>
        <w:tab w:val="right" w:pos="8640"/>
      </w:tabs>
    </w:pPr>
  </w:style>
  <w:style w:type="character" w:customStyle="1" w:styleId="FooterChar">
    <w:name w:val="Footer Char"/>
    <w:basedOn w:val="DefaultParagraphFont"/>
    <w:link w:val="Footer"/>
    <w:uiPriority w:val="99"/>
    <w:rsid w:val="0050789A"/>
    <w:rPr>
      <w:rFonts w:ascii="Calibri" w:eastAsiaTheme="minorEastAsia" w:hAnsi="Calibri"/>
      <w:szCs w:val="24"/>
    </w:rPr>
  </w:style>
  <w:style w:type="character" w:styleId="PageNumber">
    <w:name w:val="page number"/>
    <w:basedOn w:val="DefaultParagraphFont"/>
    <w:uiPriority w:val="99"/>
    <w:semiHidden/>
    <w:unhideWhenUsed/>
    <w:rsid w:val="00507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washingtonpost.com/news/monkey-cage/wp/2017/01/20/yes-trump-will-face-a-backlash-if-he-doesnt-deliver-on-his-promises/?utm_term=.250bb333ed24"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2DAD7-6549-C24E-A0F8-07FB54F5B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114</TotalTime>
  <Pages>30</Pages>
  <Words>11273</Words>
  <Characters>64260</Characters>
  <Application>Microsoft Macintosh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dc:creator>
  <cp:keywords>5.1.1</cp:keywords>
  <dc:description/>
  <cp:lastModifiedBy>Matthew Munday</cp:lastModifiedBy>
  <cp:revision>6</cp:revision>
  <dcterms:created xsi:type="dcterms:W3CDTF">2017-06-30T02:31:00Z</dcterms:created>
  <dcterms:modified xsi:type="dcterms:W3CDTF">2017-07-01T14:48:00Z</dcterms:modified>
</cp:coreProperties>
</file>