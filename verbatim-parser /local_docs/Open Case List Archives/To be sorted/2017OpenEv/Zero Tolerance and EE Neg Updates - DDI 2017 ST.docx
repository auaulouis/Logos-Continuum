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4448" w:rsidRDefault="008C4448" w:rsidP="008C4448">
      <w:pPr>
        <w:pStyle w:val="Heading2"/>
      </w:pPr>
      <w:r>
        <w:t>ZTP (AS)</w:t>
      </w:r>
    </w:p>
    <w:p w:rsidR="008C4448" w:rsidRDefault="008C4448" w:rsidP="008C4448">
      <w:pPr>
        <w:pStyle w:val="Heading3"/>
      </w:pPr>
      <w:r>
        <w:t>2NC Circumvention</w:t>
      </w:r>
    </w:p>
    <w:p w:rsidR="008C4448" w:rsidRDefault="008C4448" w:rsidP="008C4448">
      <w:pPr>
        <w:pStyle w:val="Heading4"/>
      </w:pPr>
      <w:r>
        <w:t xml:space="preserve">3. Trump – DeVos and Sessions nominations – they won’t collect data on civil rights matters and will be very lenient </w:t>
      </w:r>
    </w:p>
    <w:p w:rsidR="008C4448" w:rsidRDefault="008C4448" w:rsidP="008C4448">
      <w:proofErr w:type="spellStart"/>
      <w:r w:rsidRPr="002677AA">
        <w:rPr>
          <w:rStyle w:val="Style13ptBold"/>
        </w:rPr>
        <w:t>LeTourneau</w:t>
      </w:r>
      <w:proofErr w:type="spellEnd"/>
      <w:r w:rsidRPr="002677AA">
        <w:rPr>
          <w:rStyle w:val="Style13ptBold"/>
        </w:rPr>
        <w:t xml:space="preserve"> 17</w:t>
      </w:r>
      <w:r>
        <w:t xml:space="preserve"> (Nancy </w:t>
      </w:r>
      <w:proofErr w:type="spellStart"/>
      <w:r>
        <w:t>LeTourneau</w:t>
      </w:r>
      <w:proofErr w:type="spellEnd"/>
      <w:r>
        <w:t xml:space="preserve"> is a contributing writer for the Washington Monthly, “DeVos Is Set to Reinvigorate the School-to-Prison Pipeline,” The Washington Monthly, April 19, 2017, </w:t>
      </w:r>
      <w:hyperlink r:id="rId6" w:history="1">
        <w:r w:rsidRPr="00CF2BF1">
          <w:rPr>
            <w:rStyle w:val="Hyperlink"/>
          </w:rPr>
          <w:t>http://washingtonmonthly.com/2017/04/19/devos-is-set-to-reinvigorate-the-school-to-prison-pipeline/</w:t>
        </w:r>
      </w:hyperlink>
      <w:r>
        <w:t>, Accessed 7/26/2017, Kent Denver-</w:t>
      </w:r>
      <w:proofErr w:type="spellStart"/>
      <w:r>
        <w:t>jKIM</w:t>
      </w:r>
      <w:proofErr w:type="spellEnd"/>
      <w:r>
        <w:t xml:space="preserve">) </w:t>
      </w:r>
    </w:p>
    <w:p w:rsidR="008C4448" w:rsidRDefault="008C4448" w:rsidP="008C4448">
      <w:r>
        <w:t xml:space="preserve">Demonstrating how oblivious she is to what some have called the civil rights issue of our time, Secretary of Education Betsy </w:t>
      </w:r>
      <w:r w:rsidRPr="002677AA">
        <w:rPr>
          <w:rStyle w:val="StyleUnderline"/>
          <w:highlight w:val="green"/>
        </w:rPr>
        <w:t>DeVos</w:t>
      </w:r>
      <w:r>
        <w:t xml:space="preserve"> said that she </w:t>
      </w:r>
      <w:r w:rsidRPr="002677AA">
        <w:rPr>
          <w:rStyle w:val="StyleUnderline"/>
          <w:highlight w:val="green"/>
        </w:rPr>
        <w:t>couldn’t think of</w:t>
      </w:r>
      <w:r w:rsidRPr="002677AA">
        <w:rPr>
          <w:rStyle w:val="StyleUnderline"/>
        </w:rPr>
        <w:t xml:space="preserve"> any </w:t>
      </w:r>
      <w:r w:rsidRPr="002677AA">
        <w:rPr>
          <w:rStyle w:val="StyleUnderline"/>
          <w:highlight w:val="green"/>
        </w:rPr>
        <w:t>civil rights issues</w:t>
      </w:r>
      <w:r w:rsidRPr="002677AA">
        <w:rPr>
          <w:rStyle w:val="StyleUnderline"/>
        </w:rPr>
        <w:t xml:space="preserve"> in education </w:t>
      </w:r>
      <w:r w:rsidRPr="002677AA">
        <w:rPr>
          <w:rStyle w:val="StyleUnderline"/>
          <w:highlight w:val="green"/>
        </w:rPr>
        <w:t>that</w:t>
      </w:r>
      <w:r w:rsidRPr="002677AA">
        <w:rPr>
          <w:rStyle w:val="StyleUnderline"/>
        </w:rPr>
        <w:t xml:space="preserve"> would </w:t>
      </w:r>
      <w:r w:rsidRPr="002677AA">
        <w:rPr>
          <w:rStyle w:val="StyleUnderline"/>
          <w:highlight w:val="green"/>
        </w:rPr>
        <w:t>necessitate federal intervention</w:t>
      </w:r>
      <w:r w:rsidRPr="002677AA">
        <w:rPr>
          <w:rStyle w:val="StyleUnderline"/>
        </w:rPr>
        <w:t>.</w:t>
      </w:r>
      <w:r>
        <w:t xml:space="preserve"> Then DeVos hired Candice Jackson to be the acting head of the U.S. Department of Education’s Office for Civil Rights — someone who once claimed that she had experienced discrimination because she is white.</w:t>
      </w:r>
    </w:p>
    <w:p w:rsidR="008C4448" w:rsidRDefault="008C4448" w:rsidP="008C4448">
      <w:r>
        <w:t>The pivotal role played by the person in that position was demonstrated by the change that occurred from the George W. Bush administration to the Obama years. The Office for Civil Rights quit the long-standing practice of requiring school districts to report data on achievement and disciplinary measures by race under Bush. Obama reinstated the requirement.</w:t>
      </w:r>
    </w:p>
    <w:p w:rsidR="008C4448" w:rsidRDefault="008C4448" w:rsidP="008C4448">
      <w:proofErr w:type="gramStart"/>
      <w:r>
        <w:t>As a result of</w:t>
      </w:r>
      <w:proofErr w:type="gramEnd"/>
      <w:r>
        <w:t xml:space="preserve"> that reversal, the Departments of Education and Justice set out to do something about the overwhelming disparities in the data on school discipline and suspension, even for students in pre-school. For example, DOE’s Civil Rights Division began investigating school districts with significant disparities in their school discipline practices. And DOJ filed suit against the school district in Meridian, MS for some of the most egregious practices in the country, leading to a consent decree. That was followed by guidelines released to school districts from the Departments of Education and Justice on ending the school-to-prison pipeline. The result of highlighting the issue was that even the Senate held a hearing on the topic.</w:t>
      </w:r>
    </w:p>
    <w:p w:rsidR="008C4448" w:rsidRPr="00D92F66" w:rsidRDefault="008C4448" w:rsidP="008C4448">
      <w:r>
        <w:t xml:space="preserve">During her confirmation hearing, </w:t>
      </w:r>
      <w:r w:rsidRPr="002677AA">
        <w:rPr>
          <w:rStyle w:val="StyleUnderline"/>
          <w:highlight w:val="green"/>
        </w:rPr>
        <w:t xml:space="preserve">DeVos </w:t>
      </w:r>
      <w:r w:rsidRPr="002677AA">
        <w:rPr>
          <w:rStyle w:val="Emphasis"/>
          <w:highlight w:val="green"/>
        </w:rPr>
        <w:t>refused</w:t>
      </w:r>
      <w:r w:rsidRPr="002677AA">
        <w:rPr>
          <w:rStyle w:val="StyleUnderline"/>
          <w:highlight w:val="green"/>
        </w:rPr>
        <w:t xml:space="preserve"> to commit to collecting data on civil rights matters and</w:t>
      </w:r>
      <w:r>
        <w:t xml:space="preserve"> </w:t>
      </w:r>
      <w:proofErr w:type="gramStart"/>
      <w:r>
        <w:t>it is clear that AG</w:t>
      </w:r>
      <w:proofErr w:type="gramEnd"/>
      <w:r>
        <w:t xml:space="preserve"> </w:t>
      </w:r>
      <w:r w:rsidRPr="002677AA">
        <w:rPr>
          <w:rStyle w:val="StyleUnderline"/>
          <w:highlight w:val="green"/>
        </w:rPr>
        <w:t xml:space="preserve">Sessions will have </w:t>
      </w:r>
      <w:r w:rsidRPr="002677AA">
        <w:rPr>
          <w:rStyle w:val="Emphasis"/>
          <w:highlight w:val="green"/>
        </w:rPr>
        <w:t>no problem</w:t>
      </w:r>
      <w:r w:rsidRPr="002677AA">
        <w:rPr>
          <w:rStyle w:val="StyleUnderline"/>
          <w:highlight w:val="green"/>
        </w:rPr>
        <w:t xml:space="preserve"> with</w:t>
      </w:r>
      <w:r w:rsidRPr="002677AA">
        <w:rPr>
          <w:rStyle w:val="StyleUnderline"/>
        </w:rPr>
        <w:t xml:space="preserve"> police </w:t>
      </w:r>
      <w:r w:rsidRPr="002677AA">
        <w:rPr>
          <w:rStyle w:val="StyleUnderline"/>
          <w:highlight w:val="green"/>
        </w:rPr>
        <w:t>officers criminalizing</w:t>
      </w:r>
      <w:r w:rsidRPr="002677AA">
        <w:rPr>
          <w:rStyle w:val="StyleUnderline"/>
        </w:rPr>
        <w:t xml:space="preserve"> the behavior of </w:t>
      </w:r>
      <w:r w:rsidRPr="002677AA">
        <w:rPr>
          <w:rStyle w:val="StyleUnderline"/>
          <w:highlight w:val="green"/>
        </w:rPr>
        <w:t>students</w:t>
      </w:r>
      <w:r w:rsidRPr="002677AA">
        <w:rPr>
          <w:rStyle w:val="StyleUnderline"/>
        </w:rPr>
        <w:t xml:space="preserve"> in school.</w:t>
      </w:r>
      <w:r>
        <w:t xml:space="preserve"> As we’ve seen in the past, </w:t>
      </w:r>
      <w:r w:rsidRPr="002677AA">
        <w:rPr>
          <w:rStyle w:val="StyleUnderline"/>
          <w:highlight w:val="green"/>
        </w:rPr>
        <w:t>this</w:t>
      </w:r>
      <w:r w:rsidRPr="002677AA">
        <w:rPr>
          <w:rStyle w:val="StyleUnderline"/>
        </w:rPr>
        <w:t xml:space="preserve"> </w:t>
      </w:r>
      <w:r w:rsidRPr="002677AA">
        <w:rPr>
          <w:rStyle w:val="StyleUnderline"/>
          <w:highlight w:val="green"/>
        </w:rPr>
        <w:t>will disproportionately impact students of color</w:t>
      </w:r>
      <w:r>
        <w:t xml:space="preserve">, </w:t>
      </w:r>
      <w:r w:rsidRPr="002677AA">
        <w:rPr>
          <w:rStyle w:val="StyleUnderline"/>
        </w:rPr>
        <w:t>and will be another way that</w:t>
      </w:r>
      <w:r>
        <w:t xml:space="preserve"> the </w:t>
      </w:r>
      <w:r w:rsidRPr="002677AA">
        <w:rPr>
          <w:rStyle w:val="StyleUnderline"/>
        </w:rPr>
        <w:t>Trump</w:t>
      </w:r>
      <w:r>
        <w:t xml:space="preserve"> administration </w:t>
      </w:r>
      <w:r w:rsidRPr="002677AA">
        <w:rPr>
          <w:rStyle w:val="StyleUnderline"/>
        </w:rPr>
        <w:t>criminalizes black and brown bodies</w:t>
      </w:r>
      <w:r>
        <w:t>, starting at a very early age.</w:t>
      </w:r>
    </w:p>
    <w:p w:rsidR="008C4448" w:rsidRPr="002677AA" w:rsidRDefault="008C4448" w:rsidP="008C4448"/>
    <w:p w:rsidR="008C4448" w:rsidRPr="001A3BB3" w:rsidRDefault="008C4448" w:rsidP="008C4448">
      <w:pPr>
        <w:pStyle w:val="Heading4"/>
      </w:pPr>
      <w:bookmarkStart w:id="0" w:name="_GoBack"/>
      <w:bookmarkEnd w:id="0"/>
      <w:r>
        <w:t xml:space="preserve">Zero-tolerance policies are popular among parents and teachers </w:t>
      </w:r>
    </w:p>
    <w:p w:rsidR="008C4448" w:rsidRDefault="008C4448" w:rsidP="008C4448">
      <w:r w:rsidRPr="00834B81">
        <w:t xml:space="preserve">Anne J. </w:t>
      </w:r>
      <w:r w:rsidRPr="00834B81">
        <w:rPr>
          <w:rStyle w:val="Style13ptBold"/>
        </w:rPr>
        <w:t>Atkinson</w:t>
      </w:r>
      <w:r w:rsidRPr="00834B81">
        <w:t xml:space="preserve">, Ph.D., </w:t>
      </w:r>
      <w:proofErr w:type="spellStart"/>
      <w:r w:rsidRPr="00834B81">
        <w:t>PolicyWorks</w:t>
      </w:r>
      <w:proofErr w:type="spellEnd"/>
      <w:r w:rsidRPr="00834B81">
        <w:t xml:space="preserve">, Ltd., </w:t>
      </w:r>
      <w:proofErr w:type="spellStart"/>
      <w:r w:rsidRPr="00834B81">
        <w:t>Richmon</w:t>
      </w:r>
      <w:r>
        <w:t>November</w:t>
      </w:r>
      <w:proofErr w:type="spellEnd"/>
      <w:r>
        <w:t xml:space="preserve"> 200</w:t>
      </w:r>
      <w:r w:rsidRPr="00834B81">
        <w:rPr>
          <w:rStyle w:val="Style13ptBold"/>
        </w:rPr>
        <w:t>5</w:t>
      </w:r>
      <w:r>
        <w:t xml:space="preserve">, “Zero Tolerance Policies: and Issue in Brief”, Virginia Department of Education </w:t>
      </w:r>
      <w:r w:rsidRPr="00834B81">
        <w:t>http://www.doe.virginia.gov/administrators/superintendents_memos/2006/inf003a.pdf</w:t>
      </w:r>
    </w:p>
    <w:p w:rsidR="008C4448" w:rsidRDefault="008C4448" w:rsidP="008C4448">
      <w:r>
        <w:t>I</w:t>
      </w:r>
      <w:r w:rsidRPr="00E54CE3">
        <w:t xml:space="preserve">n the bud” types of </w:t>
      </w:r>
      <w:r w:rsidRPr="004C650B">
        <w:t xml:space="preserve">approaches to addressing minor offenses. Findings from the national survey reported by Public Agenda included the following: When dealing with “persistent troublemakers,” - </w:t>
      </w:r>
      <w:r w:rsidRPr="004C650B">
        <w:rPr>
          <w:rStyle w:val="StyleUnderline"/>
          <w:highlight w:val="green"/>
        </w:rPr>
        <w:t>Seventy percent of teachers and</w:t>
      </w:r>
      <w:r w:rsidRPr="004C650B">
        <w:rPr>
          <w:rStyle w:val="StyleUnderline"/>
        </w:rPr>
        <w:t xml:space="preserve"> 68 percent of </w:t>
      </w:r>
      <w:r w:rsidRPr="004C650B">
        <w:rPr>
          <w:rStyle w:val="StyleUnderline"/>
          <w:highlight w:val="green"/>
        </w:rPr>
        <w:t>parents</w:t>
      </w:r>
      <w:r w:rsidRPr="004C650B">
        <w:rPr>
          <w:rStyle w:val="StyleUnderline"/>
        </w:rPr>
        <w:t xml:space="preserve"> strongly </w:t>
      </w:r>
      <w:r w:rsidRPr="004C650B">
        <w:rPr>
          <w:rStyle w:val="StyleUnderline"/>
          <w:highlight w:val="green"/>
        </w:rPr>
        <w:t>support</w:t>
      </w:r>
      <w:r w:rsidRPr="004C650B">
        <w:rPr>
          <w:rStyle w:val="StyleUnderline"/>
        </w:rPr>
        <w:t xml:space="preserve"> the establishment of “</w:t>
      </w:r>
      <w:r w:rsidRPr="004C650B">
        <w:rPr>
          <w:rStyle w:val="StyleUnderline"/>
          <w:highlight w:val="green"/>
        </w:rPr>
        <w:t>zero tolerance</w:t>
      </w:r>
      <w:r w:rsidRPr="004C650B">
        <w:rPr>
          <w:rStyle w:val="StyleUnderline"/>
        </w:rPr>
        <w:t xml:space="preserve">” </w:t>
      </w:r>
      <w:r w:rsidRPr="004C650B">
        <w:rPr>
          <w:rStyle w:val="StyleUnderline"/>
          <w:highlight w:val="green"/>
        </w:rPr>
        <w:t>policies so students know they will be kicked out of school for</w:t>
      </w:r>
      <w:r w:rsidRPr="004C650B">
        <w:rPr>
          <w:rStyle w:val="StyleUnderline"/>
        </w:rPr>
        <w:t xml:space="preserve"> serious </w:t>
      </w:r>
      <w:r w:rsidRPr="004C650B">
        <w:rPr>
          <w:rStyle w:val="StyleUnderline"/>
          <w:highlight w:val="green"/>
        </w:rPr>
        <w:t>violations</w:t>
      </w:r>
      <w:r w:rsidRPr="004C650B">
        <w:rPr>
          <w:rStyle w:val="StyleUnderline"/>
        </w:rPr>
        <w:t>, and another 23 percent of teachers and 20 percent of parents indicated they support this idea somewhat</w:t>
      </w:r>
      <w:r w:rsidRPr="004C650B">
        <w:t xml:space="preserve">. Total support: 93 percent teachers; 89 percent parents. - </w:t>
      </w:r>
      <w:r w:rsidRPr="004C650B">
        <w:rPr>
          <w:rStyle w:val="StyleUnderline"/>
          <w:highlight w:val="green"/>
        </w:rPr>
        <w:t>More than half of teachers</w:t>
      </w:r>
      <w:r w:rsidRPr="004C650B">
        <w:rPr>
          <w:rStyle w:val="StyleUnderline"/>
        </w:rPr>
        <w:t xml:space="preserve"> (57 percent) </w:t>
      </w:r>
      <w:r w:rsidRPr="004C650B">
        <w:rPr>
          <w:rStyle w:val="StyleUnderline"/>
          <w:highlight w:val="green"/>
        </w:rPr>
        <w:t>and</w:t>
      </w:r>
      <w:r w:rsidRPr="004C650B">
        <w:rPr>
          <w:rStyle w:val="StyleUnderline"/>
        </w:rPr>
        <w:t xml:space="preserve"> 43 percent of </w:t>
      </w:r>
      <w:r w:rsidRPr="004C650B">
        <w:rPr>
          <w:rStyle w:val="StyleUnderline"/>
          <w:highlight w:val="green"/>
        </w:rPr>
        <w:t>parents</w:t>
      </w:r>
      <w:r w:rsidRPr="004C650B">
        <w:rPr>
          <w:rStyle w:val="StyleUnderline"/>
        </w:rPr>
        <w:t xml:space="preserve"> also especially </w:t>
      </w:r>
      <w:r w:rsidRPr="004C650B">
        <w:rPr>
          <w:rStyle w:val="StyleUnderline"/>
          <w:highlight w:val="green"/>
        </w:rPr>
        <w:t>liked proposals for establishing alternative schools for chronic offenders</w:t>
      </w:r>
      <w:r w:rsidRPr="004C650B">
        <w:rPr>
          <w:rStyle w:val="StyleUnderline"/>
        </w:rPr>
        <w:t>, with another 30 percent of teachers and 32 percent of parents liking this idea somewhat</w:t>
      </w:r>
      <w:r w:rsidRPr="004C650B">
        <w:t xml:space="preserve">. Total support: 87 percent teachers; 74 percent parents. When enforcing the “little rules,” - </w:t>
      </w:r>
      <w:r w:rsidRPr="004C650B">
        <w:rPr>
          <w:rStyle w:val="StyleUnderline"/>
        </w:rPr>
        <w:t xml:space="preserve">Both </w:t>
      </w:r>
      <w:r w:rsidRPr="004C650B">
        <w:rPr>
          <w:rStyle w:val="StyleUnderline"/>
          <w:highlight w:val="green"/>
        </w:rPr>
        <w:t>teachers and parents surveyed</w:t>
      </w:r>
      <w:r w:rsidRPr="004C650B">
        <w:rPr>
          <w:rStyle w:val="StyleUnderline"/>
        </w:rPr>
        <w:t xml:space="preserve"> show </w:t>
      </w:r>
      <w:r w:rsidRPr="004C650B">
        <w:rPr>
          <w:rStyle w:val="StyleUnderline"/>
          <w:highlight w:val="green"/>
        </w:rPr>
        <w:t>high levels of support for</w:t>
      </w:r>
      <w:r w:rsidRPr="004C650B">
        <w:rPr>
          <w:rStyle w:val="StyleUnderline"/>
        </w:rPr>
        <w:t xml:space="preserve"> the “broken windows” approach – strictly </w:t>
      </w:r>
      <w:r w:rsidRPr="004C650B">
        <w:rPr>
          <w:rStyle w:val="StyleUnderline"/>
          <w:highlight w:val="green"/>
        </w:rPr>
        <w:t>enforcing little rules so that</w:t>
      </w:r>
      <w:r w:rsidRPr="004C650B">
        <w:rPr>
          <w:rStyle w:val="StyleUnderline"/>
        </w:rPr>
        <w:t xml:space="preserve"> the right tone is created and </w:t>
      </w:r>
      <w:r w:rsidRPr="004C650B">
        <w:rPr>
          <w:rStyle w:val="StyleUnderline"/>
          <w:highlight w:val="green"/>
        </w:rPr>
        <w:t>bigger problems are avoided</w:t>
      </w:r>
      <w:r w:rsidRPr="004C650B">
        <w:rPr>
          <w:rStyle w:val="StyleUnderline"/>
        </w:rPr>
        <w:t>: 61 percent of teachers and 63 percent of parents strongly support this with another 30 percent of teachers and 25 percent of parents supporting the idea somewhat</w:t>
      </w:r>
      <w:r w:rsidRPr="004C650B">
        <w:t>. Total support: 91 percent teachers; 88 percent parents. - Most teachers surveyed believe putting more emphasis on classroom management skills in teacher education programs would go a long way toward improving student discipline and behavior:</w:t>
      </w:r>
      <w:r w:rsidRPr="00E54CE3">
        <w:t xml:space="preserve"> 54 percent say this would be a very effective solution and another 37</w:t>
      </w:r>
      <w:r>
        <w:t xml:space="preserve"> </w:t>
      </w:r>
      <w:r w:rsidRPr="00E54CE3">
        <w:t>percent somewhat effective. Total support: 91 percent teachers. (Public Agenda, 2004)</w:t>
      </w:r>
    </w:p>
    <w:p w:rsidR="008C4448" w:rsidRPr="008C4448" w:rsidRDefault="008C4448" w:rsidP="008C4448"/>
    <w:p w:rsidR="008C4448" w:rsidRDefault="008C4448" w:rsidP="008C4448">
      <w:pPr>
        <w:pStyle w:val="Heading2"/>
      </w:pPr>
      <w:r>
        <w:t xml:space="preserve">Educational Equality (HK) </w:t>
      </w:r>
    </w:p>
    <w:p w:rsidR="00A95652" w:rsidRDefault="008C4448" w:rsidP="008C4448">
      <w:pPr>
        <w:pStyle w:val="Heading3"/>
      </w:pPr>
      <w:r>
        <w:t>2NC Democracy Declining Now</w:t>
      </w:r>
    </w:p>
    <w:p w:rsidR="008C4448" w:rsidRDefault="008C4448" w:rsidP="008C4448">
      <w:pPr>
        <w:pStyle w:val="Heading4"/>
      </w:pPr>
      <w:r>
        <w:t xml:space="preserve">Global democracy decreasing – newest data. Takes out their democratic peace theory argument, because it relies on multiple democratic states  </w:t>
      </w:r>
    </w:p>
    <w:p w:rsidR="008C4448" w:rsidRDefault="008C4448" w:rsidP="008C4448">
      <w:proofErr w:type="spellStart"/>
      <w:r w:rsidRPr="001725EF">
        <w:rPr>
          <w:rStyle w:val="Style13ptBold"/>
        </w:rPr>
        <w:t>Kleinfield</w:t>
      </w:r>
      <w:proofErr w:type="spellEnd"/>
      <w:r w:rsidRPr="001725EF">
        <w:rPr>
          <w:rStyle w:val="Style13ptBold"/>
        </w:rPr>
        <w:t xml:space="preserve"> 16</w:t>
      </w:r>
      <w:r>
        <w:t xml:space="preserve"> (PHILIP KLEINFELD is a freelance journalist based in London, citing Brian </w:t>
      </w:r>
      <w:proofErr w:type="spellStart"/>
      <w:r>
        <w:t>Klaas</w:t>
      </w:r>
      <w:proofErr w:type="spellEnd"/>
      <w:r>
        <w:t xml:space="preserve"> is a fellow in comparative politics at the London School of Economics and author of “The Despot’s Accomplice: How the West is Aiding and Abetting the Decline of Democracy.”, “What's Behind the Worldwide Decline of Democracy?” Vice, Oct 18 2016, </w:t>
      </w:r>
      <w:hyperlink r:id="rId7" w:history="1">
        <w:r w:rsidRPr="003C77D9">
          <w:rPr>
            <w:rStyle w:val="Hyperlink"/>
          </w:rPr>
          <w:t>https://www.vice.com/en_us/article/qbnz3m/the-west-is-ruining-democracy</w:t>
        </w:r>
      </w:hyperlink>
      <w:r>
        <w:t>, Accessed 7/31/2017, Kent Denver-</w:t>
      </w:r>
      <w:proofErr w:type="spellStart"/>
      <w:r>
        <w:t>jKIM</w:t>
      </w:r>
      <w:proofErr w:type="spellEnd"/>
      <w:r>
        <w:t xml:space="preserve">) </w:t>
      </w:r>
    </w:p>
    <w:p w:rsidR="008C4448" w:rsidRPr="00F57DF0" w:rsidRDefault="008C4448" w:rsidP="008C4448">
      <w:pPr>
        <w:rPr>
          <w:rStyle w:val="StyleUnderline"/>
        </w:rPr>
      </w:pPr>
      <w:r w:rsidRPr="00844409">
        <w:rPr>
          <w:rStyle w:val="StyleUnderline"/>
          <w:highlight w:val="green"/>
        </w:rPr>
        <w:t>From</w:t>
      </w:r>
      <w:r>
        <w:t xml:space="preserve"> Donald </w:t>
      </w:r>
      <w:r w:rsidRPr="00844409">
        <w:rPr>
          <w:rStyle w:val="StyleUnderline"/>
          <w:highlight w:val="green"/>
        </w:rPr>
        <w:t>Trump</w:t>
      </w:r>
      <w:r>
        <w:t xml:space="preserve">, </w:t>
      </w:r>
      <w:r w:rsidRPr="00F57DF0">
        <w:rPr>
          <w:rStyle w:val="StyleUnderline"/>
        </w:rPr>
        <w:t>Hungary's xenophobic prime minister</w:t>
      </w:r>
      <w:r>
        <w:t xml:space="preserve"> Viktor </w:t>
      </w:r>
      <w:proofErr w:type="spellStart"/>
      <w:r w:rsidRPr="00844409">
        <w:rPr>
          <w:rStyle w:val="StyleUnderline"/>
          <w:highlight w:val="green"/>
        </w:rPr>
        <w:t>Orbán</w:t>
      </w:r>
      <w:proofErr w:type="spellEnd"/>
      <w:r>
        <w:t xml:space="preserve">, </w:t>
      </w:r>
      <w:r w:rsidRPr="00844409">
        <w:rPr>
          <w:rStyle w:val="StyleUnderline"/>
          <w:highlight w:val="green"/>
        </w:rPr>
        <w:t>post-coup Turkey</w:t>
      </w:r>
      <w:r>
        <w:t xml:space="preserve">, </w:t>
      </w:r>
      <w:r w:rsidRPr="00844409">
        <w:rPr>
          <w:rStyle w:val="StyleUnderline"/>
          <w:highlight w:val="green"/>
        </w:rPr>
        <w:t>and Africa's</w:t>
      </w:r>
      <w:r w:rsidRPr="00F57DF0">
        <w:rPr>
          <w:rStyle w:val="StyleUnderline"/>
        </w:rPr>
        <w:t xml:space="preserve"> "</w:t>
      </w:r>
      <w:r w:rsidRPr="00844409">
        <w:rPr>
          <w:rStyle w:val="StyleUnderline"/>
          <w:highlight w:val="green"/>
        </w:rPr>
        <w:t>third-term problem</w:t>
      </w:r>
      <w:r w:rsidRPr="00F57DF0">
        <w:rPr>
          <w:rStyle w:val="StyleUnderline"/>
        </w:rPr>
        <w:t xml:space="preserve">" of leaders </w:t>
      </w:r>
      <w:r>
        <w:t xml:space="preserve">clinging to power, </w:t>
      </w:r>
      <w:r w:rsidRPr="00844409">
        <w:rPr>
          <w:rStyle w:val="StyleUnderline"/>
          <w:highlight w:val="green"/>
        </w:rPr>
        <w:t>the past</w:t>
      </w:r>
      <w:r w:rsidRPr="00F57DF0">
        <w:rPr>
          <w:rStyle w:val="StyleUnderline"/>
        </w:rPr>
        <w:t xml:space="preserve"> few </w:t>
      </w:r>
      <w:r w:rsidRPr="00844409">
        <w:rPr>
          <w:rStyle w:val="StyleUnderline"/>
          <w:highlight w:val="green"/>
        </w:rPr>
        <w:t>months</w:t>
      </w:r>
      <w:r w:rsidRPr="00F57DF0">
        <w:rPr>
          <w:rStyle w:val="StyleUnderline"/>
        </w:rPr>
        <w:t xml:space="preserve"> </w:t>
      </w:r>
      <w:r w:rsidRPr="00844409">
        <w:rPr>
          <w:rStyle w:val="Emphasis"/>
          <w:highlight w:val="green"/>
        </w:rPr>
        <w:t>haven't</w:t>
      </w:r>
      <w:r w:rsidRPr="00F57DF0">
        <w:rPr>
          <w:rStyle w:val="Emphasis"/>
        </w:rPr>
        <w:t xml:space="preserve"> exactly </w:t>
      </w:r>
      <w:r w:rsidRPr="00844409">
        <w:rPr>
          <w:rStyle w:val="Emphasis"/>
          <w:highlight w:val="green"/>
        </w:rPr>
        <w:t>looked good for democracy</w:t>
      </w:r>
      <w:r w:rsidRPr="00F57DF0">
        <w:rPr>
          <w:rStyle w:val="StyleUnderline"/>
        </w:rPr>
        <w:t>.</w:t>
      </w:r>
      <w:r>
        <w:t xml:space="preserve"> For some, it's just a temporary blip, but </w:t>
      </w:r>
      <w:r w:rsidRPr="00F57DF0">
        <w:rPr>
          <w:rStyle w:val="StyleUnderline"/>
        </w:rPr>
        <w:t xml:space="preserve">according to Brian </w:t>
      </w:r>
      <w:proofErr w:type="spellStart"/>
      <w:r w:rsidRPr="00F57DF0">
        <w:rPr>
          <w:rStyle w:val="StyleUnderline"/>
        </w:rPr>
        <w:t>Klass</w:t>
      </w:r>
      <w:proofErr w:type="spellEnd"/>
      <w:r>
        <w:t xml:space="preserve">, author of a new book, The Despot's Accomplice, </w:t>
      </w:r>
      <w:r w:rsidRPr="00844409">
        <w:rPr>
          <w:rStyle w:val="StyleUnderline"/>
          <w:highlight w:val="green"/>
        </w:rPr>
        <w:t>it</w:t>
      </w:r>
      <w:r w:rsidRPr="00F57DF0">
        <w:rPr>
          <w:rStyle w:val="StyleUnderline"/>
        </w:rPr>
        <w:t xml:space="preserve"> all </w:t>
      </w:r>
      <w:r w:rsidRPr="00844409">
        <w:rPr>
          <w:rStyle w:val="StyleUnderline"/>
          <w:highlight w:val="green"/>
        </w:rPr>
        <w:t xml:space="preserve">fits into a </w:t>
      </w:r>
      <w:r w:rsidRPr="00844409">
        <w:rPr>
          <w:rStyle w:val="Emphasis"/>
          <w:highlight w:val="green"/>
        </w:rPr>
        <w:t>pattern</w:t>
      </w:r>
      <w:r w:rsidRPr="00F57DF0">
        <w:rPr>
          <w:rStyle w:val="StyleUnderline"/>
        </w:rPr>
        <w:t>.</w:t>
      </w:r>
    </w:p>
    <w:p w:rsidR="008C4448" w:rsidRDefault="008C4448" w:rsidP="008C4448">
      <w:r>
        <w:t>"After the Soviet Union fell, democracy expanded at an unprecedented rate," he says in the book's introduction. "</w:t>
      </w:r>
      <w:r w:rsidRPr="00F57DF0">
        <w:rPr>
          <w:rStyle w:val="StyleUnderline"/>
        </w:rPr>
        <w:t xml:space="preserve">Today, </w:t>
      </w:r>
      <w:r w:rsidRPr="00844409">
        <w:rPr>
          <w:rStyle w:val="StyleUnderline"/>
          <w:highlight w:val="green"/>
        </w:rPr>
        <w:t>global democracy has receded</w:t>
      </w:r>
      <w:r w:rsidRPr="00F57DF0">
        <w:rPr>
          <w:rStyle w:val="StyleUnderline"/>
        </w:rPr>
        <w:t xml:space="preserve"> slightly </w:t>
      </w:r>
      <w:r w:rsidRPr="00844409">
        <w:rPr>
          <w:rStyle w:val="Emphasis"/>
          <w:highlight w:val="green"/>
        </w:rPr>
        <w:t>every year since 2006</w:t>
      </w:r>
      <w:r>
        <w:t xml:space="preserve">; in other words, </w:t>
      </w:r>
      <w:r w:rsidRPr="00F57DF0">
        <w:rPr>
          <w:rStyle w:val="StyleUnderline"/>
        </w:rPr>
        <w:t>there has been no democratic forward progress for the last decade.</w:t>
      </w:r>
      <w:r>
        <w:t>"</w:t>
      </w:r>
    </w:p>
    <w:p w:rsidR="008C4448" w:rsidRDefault="008C4448" w:rsidP="008C4448">
      <w:r>
        <w:t xml:space="preserve">In his book, </w:t>
      </w:r>
      <w:proofErr w:type="spellStart"/>
      <w:r>
        <w:t>Klass</w:t>
      </w:r>
      <w:proofErr w:type="spellEnd"/>
      <w:r>
        <w:t xml:space="preserve"> argues that as authoritarians roll back democracy or refuse to embrace change, the West is acting as a willing accomplice. "</w:t>
      </w:r>
      <w:r w:rsidRPr="00844409">
        <w:rPr>
          <w:rStyle w:val="StyleUnderline"/>
          <w:highlight w:val="green"/>
        </w:rPr>
        <w:t>Western governments</w:t>
      </w:r>
      <w:r>
        <w:t xml:space="preserve"> in London, Paris, Brussels, and most of all Washington, </w:t>
      </w:r>
      <w:r w:rsidRPr="00844409">
        <w:rPr>
          <w:rStyle w:val="StyleUnderline"/>
          <w:highlight w:val="green"/>
        </w:rPr>
        <w:t>have</w:t>
      </w:r>
      <w:r w:rsidRPr="00F57DF0">
        <w:rPr>
          <w:rStyle w:val="StyleUnderline"/>
        </w:rPr>
        <w:t xml:space="preserve"> directly and indirectly </w:t>
      </w:r>
      <w:r w:rsidRPr="00844409">
        <w:rPr>
          <w:rStyle w:val="StyleUnderline"/>
          <w:highlight w:val="green"/>
        </w:rPr>
        <w:t>aided</w:t>
      </w:r>
      <w:r w:rsidRPr="00F57DF0">
        <w:rPr>
          <w:rStyle w:val="StyleUnderline"/>
        </w:rPr>
        <w:t xml:space="preserve"> and abetted </w:t>
      </w:r>
      <w:r w:rsidRPr="00844409">
        <w:rPr>
          <w:rStyle w:val="StyleUnderline"/>
          <w:highlight w:val="green"/>
        </w:rPr>
        <w:t>the decline</w:t>
      </w:r>
      <w:r w:rsidRPr="00F57DF0">
        <w:rPr>
          <w:rStyle w:val="StyleUnderline"/>
        </w:rPr>
        <w:t xml:space="preserve"> of democracy around the globe</w:t>
      </w:r>
      <w:r>
        <w:t>," he says.</w:t>
      </w:r>
    </w:p>
    <w:p w:rsidR="008C4448" w:rsidRDefault="008C4448" w:rsidP="008C4448">
      <w:r w:rsidRPr="00F57DF0">
        <w:rPr>
          <w:rStyle w:val="StyleUnderline"/>
        </w:rPr>
        <w:t>During the Cold War, that meant toppling democratically elected governments</w:t>
      </w:r>
      <w:r>
        <w:t xml:space="preserve">—such as the US-sponsored assassinations of Congolese independence leader Patrice Lumumba and democratically Chilean president </w:t>
      </w:r>
      <w:proofErr w:type="spellStart"/>
      <w:r>
        <w:t>Alvador</w:t>
      </w:r>
      <w:proofErr w:type="spellEnd"/>
      <w:r>
        <w:t xml:space="preserve"> Allende. </w:t>
      </w:r>
      <w:r w:rsidRPr="00F57DF0">
        <w:rPr>
          <w:rStyle w:val="StyleUnderline"/>
        </w:rPr>
        <w:t xml:space="preserve">Today </w:t>
      </w:r>
      <w:r w:rsidRPr="00844409">
        <w:rPr>
          <w:rStyle w:val="StyleUnderline"/>
          <w:highlight w:val="green"/>
        </w:rPr>
        <w:t>it means cozying up to regimes like Saudi Arabia and authoritarian leaders</w:t>
      </w:r>
      <w:r w:rsidRPr="00F57DF0">
        <w:rPr>
          <w:rStyle w:val="StyleUnderline"/>
        </w:rPr>
        <w:t xml:space="preserve"> like Rwanda's</w:t>
      </w:r>
      <w:r>
        <w:t xml:space="preserve"> Paul </w:t>
      </w:r>
      <w:proofErr w:type="spellStart"/>
      <w:r w:rsidRPr="00F57DF0">
        <w:rPr>
          <w:rStyle w:val="StyleUnderline"/>
        </w:rPr>
        <w:t>Kagame</w:t>
      </w:r>
      <w:proofErr w:type="spellEnd"/>
      <w:r w:rsidRPr="00F57DF0">
        <w:rPr>
          <w:rStyle w:val="StyleUnderline"/>
        </w:rPr>
        <w:t xml:space="preserve"> and Egyptian</w:t>
      </w:r>
      <w:r>
        <w:t xml:space="preserve"> president Abdel </w:t>
      </w:r>
      <w:r w:rsidRPr="00F57DF0">
        <w:rPr>
          <w:rStyle w:val="StyleUnderline"/>
        </w:rPr>
        <w:t xml:space="preserve">Fatah al </w:t>
      </w:r>
      <w:proofErr w:type="spellStart"/>
      <w:r w:rsidRPr="00F57DF0">
        <w:rPr>
          <w:rStyle w:val="StyleUnderline"/>
        </w:rPr>
        <w:t>Sisi</w:t>
      </w:r>
      <w:proofErr w:type="spellEnd"/>
      <w:r w:rsidRPr="00F57DF0">
        <w:rPr>
          <w:rStyle w:val="StyleUnderline"/>
        </w:rPr>
        <w:t>.</w:t>
      </w:r>
    </w:p>
    <w:p w:rsidR="008C4448" w:rsidRDefault="008C4448" w:rsidP="008C4448">
      <w:r>
        <w:t xml:space="preserve">What can be done to stop this? And how can the West promote democracy without dropping bombs? I called </w:t>
      </w:r>
      <w:proofErr w:type="spellStart"/>
      <w:r>
        <w:t>Klass</w:t>
      </w:r>
      <w:proofErr w:type="spellEnd"/>
      <w:r>
        <w:t xml:space="preserve"> for a chat.</w:t>
      </w:r>
    </w:p>
    <w:p w:rsidR="008C4448" w:rsidRDefault="008C4448" w:rsidP="008C4448">
      <w:r>
        <w:t xml:space="preserve">VICE: </w:t>
      </w:r>
      <w:r w:rsidRPr="00F57DF0">
        <w:rPr>
          <w:rStyle w:val="StyleUnderline"/>
        </w:rPr>
        <w:t>The central theme</w:t>
      </w:r>
      <w:r>
        <w:t xml:space="preserve"> of your book </w:t>
      </w:r>
      <w:r w:rsidRPr="00F57DF0">
        <w:rPr>
          <w:rStyle w:val="StyleUnderline"/>
        </w:rPr>
        <w:t>is that democracy is in decline around the world.</w:t>
      </w:r>
      <w:r>
        <w:t xml:space="preserve"> Why do you think this is happening?</w:t>
      </w:r>
    </w:p>
    <w:p w:rsidR="008C4448" w:rsidRPr="00F57DF0" w:rsidRDefault="008C4448" w:rsidP="008C4448">
      <w:pPr>
        <w:rPr>
          <w:rStyle w:val="StyleUnderline"/>
        </w:rPr>
      </w:pPr>
      <w:r>
        <w:t xml:space="preserve">Brian </w:t>
      </w:r>
      <w:proofErr w:type="spellStart"/>
      <w:r>
        <w:t>Klaas</w:t>
      </w:r>
      <w:proofErr w:type="spellEnd"/>
      <w:r>
        <w:t xml:space="preserve">: There are a couple of things that we can claim as the smoking gun. The wars in </w:t>
      </w:r>
      <w:r w:rsidRPr="00844409">
        <w:rPr>
          <w:rStyle w:val="StyleUnderline"/>
          <w:highlight w:val="green"/>
        </w:rPr>
        <w:t>Iraq and Afghanistan</w:t>
      </w:r>
      <w:r w:rsidRPr="00844409">
        <w:rPr>
          <w:rStyle w:val="StyleUnderline"/>
        </w:rPr>
        <w:t xml:space="preserve"> were</w:t>
      </w:r>
      <w:r w:rsidRPr="00844409">
        <w:t xml:space="preserve"> falsely </w:t>
      </w:r>
      <w:r w:rsidRPr="00844409">
        <w:rPr>
          <w:rStyle w:val="StyleUnderline"/>
        </w:rPr>
        <w:t>packaged as efforts to democratize countries</w:t>
      </w:r>
      <w:r w:rsidRPr="00F57DF0">
        <w:rPr>
          <w:rStyle w:val="StyleUnderline"/>
        </w:rPr>
        <w:t xml:space="preserve"> and </w:t>
      </w:r>
      <w:r w:rsidRPr="00844409">
        <w:rPr>
          <w:rStyle w:val="StyleUnderline"/>
          <w:highlight w:val="green"/>
        </w:rPr>
        <w:t>ended up giving</w:t>
      </w:r>
      <w:r w:rsidRPr="00F57DF0">
        <w:rPr>
          <w:rStyle w:val="StyleUnderline"/>
        </w:rPr>
        <w:t xml:space="preserve"> authoritarian </w:t>
      </w:r>
      <w:r w:rsidRPr="00844409">
        <w:rPr>
          <w:rStyle w:val="StyleUnderline"/>
          <w:highlight w:val="green"/>
        </w:rPr>
        <w:t>regimes</w:t>
      </w:r>
      <w:r>
        <w:t xml:space="preserve"> political </w:t>
      </w:r>
      <w:r w:rsidRPr="00844409">
        <w:rPr>
          <w:rStyle w:val="StyleUnderline"/>
          <w:highlight w:val="green"/>
        </w:rPr>
        <w:t>cover to claim</w:t>
      </w:r>
      <w:r w:rsidRPr="00F57DF0">
        <w:rPr>
          <w:rStyle w:val="StyleUnderline"/>
        </w:rPr>
        <w:t xml:space="preserve"> that</w:t>
      </w:r>
      <w:r>
        <w:t xml:space="preserve"> any </w:t>
      </w:r>
      <w:r w:rsidRPr="00844409">
        <w:rPr>
          <w:rStyle w:val="StyleUnderline"/>
          <w:highlight w:val="green"/>
        </w:rPr>
        <w:t>democracy promotion</w:t>
      </w:r>
      <w:r w:rsidRPr="00F57DF0">
        <w:rPr>
          <w:rStyle w:val="StyleUnderline"/>
        </w:rPr>
        <w:t xml:space="preserve"> activity the West undertakes </w:t>
      </w:r>
      <w:r w:rsidRPr="00844409">
        <w:rPr>
          <w:rStyle w:val="StyleUnderline"/>
          <w:highlight w:val="green"/>
        </w:rPr>
        <w:t>is</w:t>
      </w:r>
      <w:r w:rsidRPr="00F57DF0">
        <w:rPr>
          <w:rStyle w:val="StyleUnderline"/>
        </w:rPr>
        <w:t xml:space="preserve"> secretly </w:t>
      </w:r>
      <w:r w:rsidRPr="00844409">
        <w:rPr>
          <w:rStyle w:val="StyleUnderline"/>
          <w:highlight w:val="green"/>
        </w:rPr>
        <w:t>about regime change</w:t>
      </w:r>
      <w:r w:rsidRPr="00F57DF0">
        <w:rPr>
          <w:rStyle w:val="StyleUnderline"/>
        </w:rPr>
        <w:t>.</w:t>
      </w:r>
    </w:p>
    <w:p w:rsidR="008C4448" w:rsidRPr="00F57DF0" w:rsidRDefault="008C4448" w:rsidP="008C4448">
      <w:pPr>
        <w:rPr>
          <w:rStyle w:val="StyleUnderline"/>
        </w:rPr>
      </w:pPr>
      <w:r w:rsidRPr="00F57DF0">
        <w:rPr>
          <w:rStyle w:val="StyleUnderline"/>
        </w:rPr>
        <w:t xml:space="preserve">The other aspect is that </w:t>
      </w:r>
      <w:r w:rsidRPr="00844409">
        <w:rPr>
          <w:rStyle w:val="StyleUnderline"/>
          <w:highlight w:val="green"/>
        </w:rPr>
        <w:t>Western governments don't</w:t>
      </w:r>
      <w:r>
        <w:t xml:space="preserve"> really </w:t>
      </w:r>
      <w:r w:rsidRPr="00844409">
        <w:rPr>
          <w:rStyle w:val="StyleUnderline"/>
          <w:highlight w:val="green"/>
        </w:rPr>
        <w:t>have the stomach for democracy promotion</w:t>
      </w:r>
      <w:r w:rsidRPr="00F57DF0">
        <w:rPr>
          <w:rStyle w:val="StyleUnderline"/>
        </w:rPr>
        <w:t xml:space="preserve"> any longer.</w:t>
      </w:r>
      <w:r>
        <w:t xml:space="preserve"> </w:t>
      </w:r>
      <w:r w:rsidRPr="00844409">
        <w:rPr>
          <w:rStyle w:val="StyleUnderline"/>
        </w:rPr>
        <w:t>Diplomats</w:t>
      </w:r>
      <w:r>
        <w:t xml:space="preserve"> look at the Arab Spring or the democratization effort in Ukraine, see the destabilization and conflict that has resulted, and they </w:t>
      </w:r>
      <w:r w:rsidRPr="00F57DF0">
        <w:rPr>
          <w:rStyle w:val="StyleUnderline"/>
        </w:rPr>
        <w:t>start to feel that the dictatorial devil they know is better than the democratic devil they don't.</w:t>
      </w:r>
    </w:p>
    <w:p w:rsidR="008C4448" w:rsidRDefault="008C4448" w:rsidP="008C4448">
      <w:r w:rsidRPr="00F57DF0">
        <w:rPr>
          <w:rStyle w:val="StyleUnderline"/>
        </w:rPr>
        <w:t>I talk to</w:t>
      </w:r>
      <w:r>
        <w:t xml:space="preserve"> people in </w:t>
      </w:r>
      <w:r w:rsidRPr="00F57DF0">
        <w:rPr>
          <w:rStyle w:val="StyleUnderline"/>
        </w:rPr>
        <w:t>Thailand and they say</w:t>
      </w:r>
      <w:r>
        <w:t xml:space="preserve"> if Donald Trump is democracy, </w:t>
      </w:r>
      <w:r w:rsidRPr="00F57DF0">
        <w:rPr>
          <w:rStyle w:val="Emphasis"/>
        </w:rPr>
        <w:t>we don't want democracy</w:t>
      </w:r>
    </w:p>
    <w:p w:rsidR="008C4448" w:rsidRDefault="008C4448" w:rsidP="008C4448">
      <w:r>
        <w:t xml:space="preserve">You say </w:t>
      </w:r>
      <w:r w:rsidRPr="00F57DF0">
        <w:rPr>
          <w:rStyle w:val="StyleUnderline"/>
        </w:rPr>
        <w:t>the West often supports dictatorships</w:t>
      </w:r>
      <w:r>
        <w:t xml:space="preserve"> to further its own self-interest. Can you give some examples of this happening? </w:t>
      </w:r>
    </w:p>
    <w:p w:rsidR="008C4448" w:rsidRPr="00F57DF0" w:rsidRDefault="008C4448" w:rsidP="008C4448">
      <w:pPr>
        <w:rPr>
          <w:rStyle w:val="StyleUnderline"/>
        </w:rPr>
      </w:pPr>
      <w:r>
        <w:t xml:space="preserve">There are two that I highlight in the book. </w:t>
      </w:r>
      <w:r w:rsidRPr="00844409">
        <w:rPr>
          <w:rStyle w:val="StyleUnderline"/>
        </w:rPr>
        <w:t>One</w:t>
      </w:r>
      <w:r w:rsidRPr="00F57DF0">
        <w:rPr>
          <w:rStyle w:val="StyleUnderline"/>
        </w:rPr>
        <w:t xml:space="preserve"> is the Saudi Arabia</w:t>
      </w:r>
      <w:r>
        <w:t xml:space="preserve"> effect—</w:t>
      </w:r>
      <w:r w:rsidRPr="00F57DF0">
        <w:rPr>
          <w:rStyle w:val="StyleUnderline"/>
        </w:rPr>
        <w:t xml:space="preserve">the idea that </w:t>
      </w:r>
      <w:r w:rsidRPr="00844409">
        <w:rPr>
          <w:rStyle w:val="StyleUnderline"/>
          <w:highlight w:val="green"/>
        </w:rPr>
        <w:t>Western governments face difficult decisions</w:t>
      </w:r>
      <w:r w:rsidRPr="00F57DF0">
        <w:rPr>
          <w:rStyle w:val="StyleUnderline"/>
        </w:rPr>
        <w:t xml:space="preserve"> in </w:t>
      </w:r>
      <w:r w:rsidRPr="00844409">
        <w:rPr>
          <w:rStyle w:val="StyleUnderline"/>
          <w:highlight w:val="green"/>
        </w:rPr>
        <w:t>trying to</w:t>
      </w:r>
      <w:r w:rsidRPr="00F57DF0">
        <w:rPr>
          <w:rStyle w:val="StyleUnderline"/>
        </w:rPr>
        <w:t xml:space="preserve"> </w:t>
      </w:r>
      <w:r>
        <w:t xml:space="preserve">simultaneously </w:t>
      </w:r>
      <w:r w:rsidRPr="00844409">
        <w:rPr>
          <w:rStyle w:val="StyleUnderline"/>
          <w:highlight w:val="green"/>
        </w:rPr>
        <w:t>chase economic</w:t>
      </w:r>
      <w:r w:rsidRPr="00F57DF0">
        <w:rPr>
          <w:rStyle w:val="StyleUnderline"/>
        </w:rPr>
        <w:t xml:space="preserve"> and security </w:t>
      </w:r>
      <w:r w:rsidRPr="00844409">
        <w:rPr>
          <w:rStyle w:val="StyleUnderline"/>
          <w:highlight w:val="green"/>
        </w:rPr>
        <w:t>objectives and democracy</w:t>
      </w:r>
      <w:r w:rsidRPr="00F57DF0">
        <w:rPr>
          <w:rStyle w:val="StyleUnderline"/>
        </w:rPr>
        <w:t>.</w:t>
      </w:r>
      <w:r>
        <w:t xml:space="preserve"> As a result, they end up cozying up to regimes like Saudi Arabia and achieving none of the above. Saudi Arabia's government is brutal and ruthless, and at some point, the regime is not going to survive. The question is: Do we want to be the force that propped it up? Because we saw what happened when we did that in Iran—a lot of Iranians still blame the US for toppling a democratically elected leader in the 1950s. </w:t>
      </w:r>
      <w:r w:rsidRPr="00F57DF0">
        <w:rPr>
          <w:rStyle w:val="StyleUnderline"/>
        </w:rPr>
        <w:t>The more the West is on the wrong side of despotism, the more it hurts us in the long-term.</w:t>
      </w:r>
    </w:p>
    <w:p w:rsidR="008C4448" w:rsidRPr="00F57DF0" w:rsidRDefault="008C4448" w:rsidP="008C4448">
      <w:pPr>
        <w:rPr>
          <w:rStyle w:val="StyleUnderline"/>
        </w:rPr>
      </w:pPr>
      <w:r w:rsidRPr="00F57DF0">
        <w:rPr>
          <w:rStyle w:val="StyleUnderline"/>
        </w:rPr>
        <w:t>The second aspect is what I call the curse of low expectations.</w:t>
      </w:r>
      <w:r>
        <w:t xml:space="preserve"> From my field research, I've consistently found that </w:t>
      </w:r>
      <w:r w:rsidRPr="00844409">
        <w:rPr>
          <w:rStyle w:val="StyleUnderline"/>
        </w:rPr>
        <w:t xml:space="preserve">many </w:t>
      </w:r>
      <w:r w:rsidRPr="00844409">
        <w:rPr>
          <w:rStyle w:val="StyleUnderline"/>
          <w:highlight w:val="green"/>
        </w:rPr>
        <w:t>regimes package themselves as democracies when they are nothing</w:t>
      </w:r>
      <w:r w:rsidRPr="00F57DF0">
        <w:rPr>
          <w:rStyle w:val="StyleUnderline"/>
        </w:rPr>
        <w:t xml:space="preserve"> of the sort.</w:t>
      </w:r>
      <w:r>
        <w:t xml:space="preserve"> Paul </w:t>
      </w:r>
      <w:proofErr w:type="spellStart"/>
      <w:r w:rsidRPr="00F57DF0">
        <w:rPr>
          <w:rStyle w:val="StyleUnderline"/>
        </w:rPr>
        <w:t>Kagame</w:t>
      </w:r>
      <w:proofErr w:type="spellEnd"/>
      <w:r>
        <w:t xml:space="preserve">, the president of Rwanda, </w:t>
      </w:r>
      <w:r w:rsidRPr="00F57DF0">
        <w:rPr>
          <w:rStyle w:val="StyleUnderline"/>
        </w:rPr>
        <w:t>is one of the best at doing this.</w:t>
      </w:r>
      <w:r>
        <w:t xml:space="preserve"> </w:t>
      </w:r>
      <w:r w:rsidRPr="00F57DF0">
        <w:rPr>
          <w:rStyle w:val="StyleUnderline"/>
        </w:rPr>
        <w:t>He is governing in ways that are despotic</w:t>
      </w:r>
      <w:r>
        <w:t xml:space="preserve"> and authoritarian, </w:t>
      </w:r>
      <w:r w:rsidRPr="00F57DF0">
        <w:rPr>
          <w:rStyle w:val="StyleUnderline"/>
        </w:rPr>
        <w:t>but he's</w:t>
      </w:r>
      <w:r>
        <w:t xml:space="preserve"> extremely </w:t>
      </w:r>
      <w:r w:rsidRPr="00F57DF0">
        <w:rPr>
          <w:rStyle w:val="StyleUnderline"/>
        </w:rPr>
        <w:t>good at packaging himself as a darling of the West.</w:t>
      </w:r>
    </w:p>
    <w:p w:rsidR="008C4448" w:rsidRDefault="008C4448" w:rsidP="008C4448">
      <w:r>
        <w:t xml:space="preserve">You mention Pakistan after 9/11 as an example of the West sometimes being forced to work with a despot. Can you expand on that? </w:t>
      </w:r>
    </w:p>
    <w:p w:rsidR="008C4448" w:rsidRDefault="008C4448" w:rsidP="008C4448">
      <w:r>
        <w:t xml:space="preserve">Sometimes governments face difficult choices, and I think the US navigating the situation with Pakistan after 9/11 is a good example of that. When Pervez Musharraf came to power in a coup in 1999, the US was critical. But as soon as we needed Pakistan to hunt down terrorists that had committed 9/11, politicians were obligated by voter opinion to disregard democracy in Pakistan to pursue something that everyone wanted—to capture and kill those who carried out 9/11. </w:t>
      </w:r>
      <w:r w:rsidRPr="00844409">
        <w:rPr>
          <w:rStyle w:val="StyleUnderline"/>
          <w:highlight w:val="green"/>
        </w:rPr>
        <w:t>The paradox</w:t>
      </w:r>
      <w:r w:rsidRPr="00F57DF0">
        <w:rPr>
          <w:rStyle w:val="StyleUnderline"/>
        </w:rPr>
        <w:t xml:space="preserve"> of democracy </w:t>
      </w:r>
      <w:r w:rsidRPr="00844409">
        <w:rPr>
          <w:rStyle w:val="StyleUnderline"/>
          <w:highlight w:val="green"/>
        </w:rPr>
        <w:t>is</w:t>
      </w:r>
      <w:r w:rsidRPr="00F57DF0">
        <w:t xml:space="preserve"> that </w:t>
      </w:r>
      <w:r w:rsidRPr="00844409">
        <w:rPr>
          <w:rStyle w:val="StyleUnderline"/>
          <w:highlight w:val="green"/>
        </w:rPr>
        <w:t>sometimes voters' preferences</w:t>
      </w:r>
      <w:r w:rsidRPr="00F57DF0">
        <w:t xml:space="preserve"> in the West </w:t>
      </w:r>
      <w:r w:rsidRPr="00F57DF0">
        <w:rPr>
          <w:rStyle w:val="StyleUnderline"/>
        </w:rPr>
        <w:t>a</w:t>
      </w:r>
      <w:r w:rsidRPr="00844409">
        <w:rPr>
          <w:rStyle w:val="StyleUnderline"/>
          <w:highlight w:val="green"/>
        </w:rPr>
        <w:t>re for the pursuit of an objective that runs counter to democracy</w:t>
      </w:r>
      <w:r>
        <w:t xml:space="preserve"> elsewhere.</w:t>
      </w:r>
    </w:p>
    <w:p w:rsidR="008C4448" w:rsidRDefault="008C4448" w:rsidP="008C4448">
      <w:pPr>
        <w:pStyle w:val="Heading3"/>
      </w:pPr>
      <w:r>
        <w:t xml:space="preserve">2NC AT: Africa </w:t>
      </w:r>
    </w:p>
    <w:p w:rsidR="008C4448" w:rsidRDefault="008C4448" w:rsidP="008C4448">
      <w:pPr>
        <w:pStyle w:val="Heading4"/>
      </w:pPr>
      <w:r>
        <w:t>Even if the plan solves US democracy, Trump won’t help Africa – authoritarianism will supersede the US</w:t>
      </w:r>
    </w:p>
    <w:p w:rsidR="008C4448" w:rsidRDefault="008C4448" w:rsidP="008C4448">
      <w:proofErr w:type="spellStart"/>
      <w:r w:rsidRPr="000A29AE">
        <w:rPr>
          <w:rStyle w:val="Style13ptBold"/>
        </w:rPr>
        <w:t>Khisa</w:t>
      </w:r>
      <w:proofErr w:type="spellEnd"/>
      <w:r w:rsidRPr="000A29AE">
        <w:rPr>
          <w:rStyle w:val="Style13ptBold"/>
        </w:rPr>
        <w:t xml:space="preserve"> 16</w:t>
      </w:r>
      <w:r>
        <w:t xml:space="preserve"> (Moses </w:t>
      </w:r>
      <w:proofErr w:type="spellStart"/>
      <w:r>
        <w:t>Khisa</w:t>
      </w:r>
      <w:proofErr w:type="spellEnd"/>
      <w:r>
        <w:t xml:space="preserve"> is a </w:t>
      </w:r>
      <w:proofErr w:type="spellStart"/>
      <w:proofErr w:type="gramStart"/>
      <w:r>
        <w:t>Ph.D</w:t>
      </w:r>
      <w:proofErr w:type="spellEnd"/>
      <w:proofErr w:type="gramEnd"/>
      <w:r>
        <w:t xml:space="preserve"> candidate in Political Science at Northwestern University, “Africa: Why Trump Can't 'Save' Africa,” </w:t>
      </w:r>
      <w:proofErr w:type="spellStart"/>
      <w:r>
        <w:t>allAfrica</w:t>
      </w:r>
      <w:proofErr w:type="spellEnd"/>
      <w:r>
        <w:t xml:space="preserve">, 7 OCTOBER 2016, </w:t>
      </w:r>
      <w:hyperlink r:id="rId8" w:history="1">
        <w:r w:rsidRPr="006943A8">
          <w:rPr>
            <w:rStyle w:val="Hyperlink"/>
          </w:rPr>
          <w:t>http://allafrica.com/stories/201610070310.html</w:t>
        </w:r>
      </w:hyperlink>
      <w:r>
        <w:t>, Accessed 7/30/2017, Kent Denver-</w:t>
      </w:r>
      <w:proofErr w:type="spellStart"/>
      <w:r>
        <w:t>jKIM</w:t>
      </w:r>
      <w:proofErr w:type="spellEnd"/>
      <w:r>
        <w:t xml:space="preserve">) </w:t>
      </w:r>
    </w:p>
    <w:p w:rsidR="008C4448" w:rsidRPr="005A0A32" w:rsidRDefault="008C4448" w:rsidP="008C4448">
      <w:pPr>
        <w:rPr>
          <w:rStyle w:val="StyleUnderline"/>
        </w:rPr>
      </w:pPr>
      <w:r>
        <w:t xml:space="preserve">The bare-knuckled Republican presidential candidate in this year's rather divisive race for the White House, Donald J </w:t>
      </w:r>
      <w:r w:rsidRPr="005A0A32">
        <w:rPr>
          <w:rStyle w:val="StyleUnderline"/>
        </w:rPr>
        <w:t>Trump</w:t>
      </w:r>
      <w:r>
        <w:t xml:space="preserve">, </w:t>
      </w:r>
      <w:r w:rsidRPr="005A0A32">
        <w:rPr>
          <w:rStyle w:val="StyleUnderline"/>
        </w:rPr>
        <w:t>has generated interest</w:t>
      </w:r>
      <w:r>
        <w:t xml:space="preserve"> and excitement </w:t>
      </w:r>
      <w:r w:rsidRPr="005A0A32">
        <w:rPr>
          <w:rStyle w:val="StyleUnderline"/>
        </w:rPr>
        <w:t>among</w:t>
      </w:r>
      <w:r>
        <w:t xml:space="preserve"> sections of </w:t>
      </w:r>
      <w:r w:rsidRPr="005A0A32">
        <w:rPr>
          <w:rStyle w:val="StyleUnderline"/>
        </w:rPr>
        <w:t>the African public.</w:t>
      </w:r>
    </w:p>
    <w:p w:rsidR="008C4448" w:rsidRDefault="008C4448" w:rsidP="008C4448">
      <w:r>
        <w:t xml:space="preserve">Sections of the Ugandan public, for example, believe </w:t>
      </w:r>
      <w:proofErr w:type="spellStart"/>
      <w:r>
        <w:t>Mr</w:t>
      </w:r>
      <w:proofErr w:type="spellEnd"/>
      <w:r>
        <w:t xml:space="preserve"> Trump is the American president that Africa needs. Apparently, the flamboyant and deeply-controversial billionaire businessman-cum-politician can help sort out the continent's autocrats, including our long-serving strongman, the </w:t>
      </w:r>
      <w:proofErr w:type="spellStart"/>
      <w:r>
        <w:t>Sabalwanyi</w:t>
      </w:r>
      <w:proofErr w:type="spellEnd"/>
      <w:r>
        <w:t>.</w:t>
      </w:r>
    </w:p>
    <w:p w:rsidR="008C4448" w:rsidRPr="005A0A32" w:rsidRDefault="008C4448" w:rsidP="008C4448">
      <w:pPr>
        <w:rPr>
          <w:rStyle w:val="StyleUnderline"/>
        </w:rPr>
      </w:pPr>
      <w:r>
        <w:t xml:space="preserve">Now, this is a big joke, just like it is the case with many of Trump's campaign slogans and platitudes. </w:t>
      </w:r>
      <w:r w:rsidRPr="005A0A32">
        <w:rPr>
          <w:rStyle w:val="StyleUnderline"/>
        </w:rPr>
        <w:t xml:space="preserve">For starters, </w:t>
      </w:r>
      <w:r w:rsidRPr="005A0A32">
        <w:rPr>
          <w:rStyle w:val="StyleUnderline"/>
          <w:highlight w:val="green"/>
        </w:rPr>
        <w:t>beyond his</w:t>
      </w:r>
      <w:r>
        <w:t xml:space="preserve"> default </w:t>
      </w:r>
      <w:r w:rsidRPr="005A0A32">
        <w:rPr>
          <w:rStyle w:val="StyleUnderline"/>
          <w:highlight w:val="green"/>
        </w:rPr>
        <w:t>racial prejudice</w:t>
      </w:r>
      <w:r>
        <w:t xml:space="preserve"> borne of the general white supremacist ideology, for which </w:t>
      </w:r>
      <w:proofErr w:type="spellStart"/>
      <w:r>
        <w:t>Mr</w:t>
      </w:r>
      <w:proofErr w:type="spellEnd"/>
      <w:r>
        <w:t xml:space="preserve"> Trump is an able representative, </w:t>
      </w:r>
      <w:r w:rsidRPr="005A0A32">
        <w:rPr>
          <w:rStyle w:val="StyleUnderline"/>
          <w:highlight w:val="green"/>
        </w:rPr>
        <w:t>I doubt that</w:t>
      </w:r>
      <w:r w:rsidRPr="005A0A32">
        <w:rPr>
          <w:rStyle w:val="StyleUnderline"/>
        </w:rPr>
        <w:t xml:space="preserve"> the </w:t>
      </w:r>
      <w:r w:rsidRPr="005A0A32">
        <w:rPr>
          <w:rStyle w:val="StyleUnderline"/>
          <w:highlight w:val="green"/>
        </w:rPr>
        <w:t>man</w:t>
      </w:r>
      <w:r w:rsidRPr="005A0A32">
        <w:rPr>
          <w:rStyle w:val="StyleUnderline"/>
        </w:rPr>
        <w:t xml:space="preserve"> </w:t>
      </w:r>
      <w:r w:rsidRPr="005A0A32">
        <w:rPr>
          <w:rStyle w:val="StyleUnderline"/>
          <w:highlight w:val="green"/>
        </w:rPr>
        <w:t>knows much about</w:t>
      </w:r>
      <w:r>
        <w:t xml:space="preserve"> the </w:t>
      </w:r>
      <w:r w:rsidRPr="005A0A32">
        <w:rPr>
          <w:rStyle w:val="StyleUnderline"/>
        </w:rPr>
        <w:t>nuanced</w:t>
      </w:r>
      <w:r>
        <w:t xml:space="preserve">, finer </w:t>
      </w:r>
      <w:r w:rsidRPr="005A0A32">
        <w:rPr>
          <w:rStyle w:val="StyleUnderline"/>
        </w:rPr>
        <w:t xml:space="preserve">details of </w:t>
      </w:r>
      <w:r w:rsidRPr="005A0A32">
        <w:rPr>
          <w:rStyle w:val="StyleUnderline"/>
          <w:highlight w:val="green"/>
        </w:rPr>
        <w:t>African society and politics.</w:t>
      </w:r>
    </w:p>
    <w:p w:rsidR="008C4448" w:rsidRPr="005A0A32" w:rsidRDefault="008C4448" w:rsidP="008C4448">
      <w:pPr>
        <w:rPr>
          <w:rStyle w:val="StyleUnderline"/>
        </w:rPr>
      </w:pPr>
      <w:r>
        <w:t xml:space="preserve">On matters of foreign policy and geopolitics, the Republican party got arguably its weakest nominee in a very long time. </w:t>
      </w:r>
      <w:r w:rsidRPr="005A0A32">
        <w:rPr>
          <w:rStyle w:val="StyleUnderline"/>
          <w:highlight w:val="green"/>
        </w:rPr>
        <w:t>He has displayed</w:t>
      </w:r>
      <w:r w:rsidRPr="005A0A32">
        <w:rPr>
          <w:rStyle w:val="StyleUnderline"/>
        </w:rPr>
        <w:t xml:space="preserve"> gross </w:t>
      </w:r>
      <w:r w:rsidRPr="005A0A32">
        <w:rPr>
          <w:rStyle w:val="StyleUnderline"/>
          <w:highlight w:val="green"/>
        </w:rPr>
        <w:t>ignorance and lack of foresight on how America can deal with</w:t>
      </w:r>
      <w:r>
        <w:t xml:space="preserve"> its traditional archenemy, </w:t>
      </w:r>
      <w:r w:rsidRPr="005A0A32">
        <w:rPr>
          <w:rStyle w:val="StyleUnderline"/>
          <w:highlight w:val="green"/>
        </w:rPr>
        <w:t>Russia</w:t>
      </w:r>
      <w:r>
        <w:t xml:space="preserve">, </w:t>
      </w:r>
      <w:r w:rsidRPr="005A0A32">
        <w:rPr>
          <w:rStyle w:val="StyleUnderline"/>
          <w:highlight w:val="green"/>
        </w:rPr>
        <w:t>and</w:t>
      </w:r>
      <w:r w:rsidRPr="005A0A32">
        <w:rPr>
          <w:rStyle w:val="StyleUnderline"/>
        </w:rPr>
        <w:t xml:space="preserve"> the</w:t>
      </w:r>
      <w:r>
        <w:t xml:space="preserve"> immediate </w:t>
      </w:r>
      <w:r w:rsidRPr="005A0A32">
        <w:rPr>
          <w:rStyle w:val="StyleUnderline"/>
        </w:rPr>
        <w:t>plan for the</w:t>
      </w:r>
      <w:r>
        <w:t xml:space="preserve"> continuing </w:t>
      </w:r>
      <w:r w:rsidRPr="005A0A32">
        <w:rPr>
          <w:rStyle w:val="StyleUnderline"/>
        </w:rPr>
        <w:t xml:space="preserve">mayhem in </w:t>
      </w:r>
      <w:r w:rsidRPr="005A0A32">
        <w:rPr>
          <w:rStyle w:val="StyleUnderline"/>
          <w:highlight w:val="green"/>
        </w:rPr>
        <w:t>the Middle East</w:t>
      </w:r>
      <w:r w:rsidRPr="005A0A32">
        <w:rPr>
          <w:rStyle w:val="StyleUnderline"/>
        </w:rPr>
        <w:t>.</w:t>
      </w:r>
    </w:p>
    <w:p w:rsidR="008C4448" w:rsidRDefault="008C4448" w:rsidP="008C4448">
      <w:r>
        <w:t xml:space="preserve">He has come off woeful out of depth on America's relationship with Europe through </w:t>
      </w:r>
      <w:proofErr w:type="spellStart"/>
      <w:r>
        <w:t>Nato</w:t>
      </w:r>
      <w:proofErr w:type="spellEnd"/>
      <w:r>
        <w:t xml:space="preserve"> and trade relations under multilateral agreements. </w:t>
      </w:r>
      <w:r w:rsidRPr="005A0A32">
        <w:rPr>
          <w:rStyle w:val="StyleUnderline"/>
          <w:highlight w:val="green"/>
        </w:rPr>
        <w:t>If an American candidate can't be on top of the foreign policy game</w:t>
      </w:r>
      <w:r w:rsidRPr="005A0A32">
        <w:rPr>
          <w:rStyle w:val="StyleUnderline"/>
        </w:rPr>
        <w:t xml:space="preserve"> towards Russia</w:t>
      </w:r>
      <w:r>
        <w:t xml:space="preserve">, </w:t>
      </w:r>
      <w:r w:rsidRPr="005A0A32">
        <w:rPr>
          <w:rStyle w:val="StyleUnderline"/>
        </w:rPr>
        <w:t>China</w:t>
      </w:r>
      <w:r>
        <w:t xml:space="preserve">, </w:t>
      </w:r>
      <w:r w:rsidRPr="005A0A32">
        <w:rPr>
          <w:rStyle w:val="StyleUnderline"/>
        </w:rPr>
        <w:t>Europe</w:t>
      </w:r>
      <w:r>
        <w:t xml:space="preserve">, </w:t>
      </w:r>
      <w:r w:rsidRPr="005A0A32">
        <w:rPr>
          <w:rStyle w:val="StyleUnderline"/>
        </w:rPr>
        <w:t>and the Middle East</w:t>
      </w:r>
      <w:r w:rsidRPr="005A0A32">
        <w:t xml:space="preserve">, </w:t>
      </w:r>
      <w:r w:rsidRPr="005A0A32">
        <w:rPr>
          <w:rStyle w:val="StyleUnderline"/>
          <w:highlight w:val="green"/>
        </w:rPr>
        <w:t>he</w:t>
      </w:r>
      <w:r>
        <w:t xml:space="preserve">/she </w:t>
      </w:r>
      <w:r w:rsidRPr="005A0A32">
        <w:rPr>
          <w:rStyle w:val="StyleUnderline"/>
          <w:highlight w:val="green"/>
        </w:rPr>
        <w:t xml:space="preserve">will have </w:t>
      </w:r>
      <w:r w:rsidRPr="005A0A32">
        <w:rPr>
          <w:rStyle w:val="Emphasis"/>
          <w:highlight w:val="green"/>
        </w:rPr>
        <w:t>nothing persuasive to say about Africa</w:t>
      </w:r>
      <w:r>
        <w:t>, a continent still considered a backwater player in the geopolitical chessboard.</w:t>
      </w:r>
    </w:p>
    <w:p w:rsidR="008C4448" w:rsidRDefault="008C4448" w:rsidP="008C4448">
      <w:r>
        <w:t xml:space="preserve">While the so-called war on terror, the thirst for the continent's natural resource wealth, and China's aggressive reentry on the continent have elevated Africa's global standing in recent years, powers like </w:t>
      </w:r>
      <w:r w:rsidRPr="005A0A32">
        <w:rPr>
          <w:rStyle w:val="StyleUnderline"/>
          <w:highlight w:val="green"/>
        </w:rPr>
        <w:t>the US have found an easy way of striking</w:t>
      </w:r>
      <w:r w:rsidRPr="005A0A32">
        <w:rPr>
          <w:rStyle w:val="StyleUnderline"/>
        </w:rPr>
        <w:t xml:space="preserve"> clientelist </w:t>
      </w:r>
      <w:r w:rsidRPr="005A0A32">
        <w:rPr>
          <w:rStyle w:val="StyleUnderline"/>
          <w:highlight w:val="green"/>
        </w:rPr>
        <w:t>deals with</w:t>
      </w:r>
      <w:r w:rsidRPr="005A0A32">
        <w:rPr>
          <w:rStyle w:val="StyleUnderline"/>
        </w:rPr>
        <w:t xml:space="preserve"> rulers like</w:t>
      </w:r>
      <w:r>
        <w:t xml:space="preserve"> our own </w:t>
      </w:r>
      <w:r w:rsidRPr="005A0A32">
        <w:rPr>
          <w:rStyle w:val="StyleUnderline"/>
        </w:rPr>
        <w:t xml:space="preserve">General </w:t>
      </w:r>
      <w:r w:rsidRPr="005A0A32">
        <w:rPr>
          <w:rStyle w:val="StyleUnderline"/>
          <w:highlight w:val="green"/>
        </w:rPr>
        <w:t>Museveni to do their bidding</w:t>
      </w:r>
      <w:r>
        <w:t xml:space="preserve"> at the cheapest cost.</w:t>
      </w:r>
    </w:p>
    <w:p w:rsidR="008C4448" w:rsidRDefault="008C4448" w:rsidP="008C4448"/>
    <w:p w:rsidR="008C4448" w:rsidRDefault="008C4448" w:rsidP="008C4448">
      <w:pPr>
        <w:pStyle w:val="Heading3"/>
      </w:pPr>
      <w:r>
        <w:t xml:space="preserve">2NC Alt Causes </w:t>
      </w:r>
      <w:proofErr w:type="gramStart"/>
      <w:r>
        <w:t>To</w:t>
      </w:r>
      <w:proofErr w:type="gramEnd"/>
      <w:r>
        <w:t xml:space="preserve"> Warming </w:t>
      </w:r>
    </w:p>
    <w:p w:rsidR="008C4448" w:rsidRPr="00271FB7" w:rsidRDefault="008C4448" w:rsidP="008C4448">
      <w:pPr>
        <w:pStyle w:val="Heading4"/>
      </w:pPr>
      <w:r>
        <w:t xml:space="preserve">1. </w:t>
      </w:r>
      <w:r w:rsidRPr="00C97654">
        <w:rPr>
          <w:u w:val="single"/>
        </w:rPr>
        <w:t>China</w:t>
      </w:r>
      <w:r>
        <w:t xml:space="preserve"> – outweighs </w:t>
      </w:r>
      <w:r w:rsidRPr="00C97654">
        <w:rPr>
          <w:u w:val="single"/>
        </w:rPr>
        <w:t>despite</w:t>
      </w:r>
      <w:r>
        <w:t xml:space="preserve"> massive reductions </w:t>
      </w:r>
    </w:p>
    <w:p w:rsidR="008C4448" w:rsidRDefault="008C4448" w:rsidP="008C4448">
      <w:r w:rsidRPr="00A66DDD">
        <w:rPr>
          <w:rStyle w:val="Style13ptBold"/>
        </w:rPr>
        <w:t>Hsu 16</w:t>
      </w:r>
      <w:r>
        <w:t xml:space="preserve"> (Sara Hsu is an Assistant Professor of Economics at the State University of New York at New Paltz, “Is China's Pollution Accelerating Climate Change?” Forbes, SEP 8, 2016, </w:t>
      </w:r>
      <w:hyperlink r:id="rId9" w:anchor="f2ff56337ef0" w:history="1">
        <w:r w:rsidRPr="003C77D9">
          <w:rPr>
            <w:rStyle w:val="Hyperlink"/>
          </w:rPr>
          <w:t>https://www.forbes.com/sites/sarahsu/2016/09/08/is-chinas-pollution-accelerating-climate-change/#f2ff56337ef0</w:t>
        </w:r>
      </w:hyperlink>
      <w:r>
        <w:t>, Accessed 7/31/2017, Kent Denver-</w:t>
      </w:r>
      <w:proofErr w:type="spellStart"/>
      <w:r>
        <w:t>jKIM</w:t>
      </w:r>
      <w:proofErr w:type="spellEnd"/>
      <w:r>
        <w:t xml:space="preserve">) </w:t>
      </w:r>
    </w:p>
    <w:p w:rsidR="008C4448" w:rsidRPr="00271FB7" w:rsidRDefault="008C4448" w:rsidP="008C4448">
      <w:pPr>
        <w:rPr>
          <w:rStyle w:val="StyleUnderline"/>
        </w:rPr>
      </w:pPr>
      <w:r w:rsidRPr="00E85BBE">
        <w:rPr>
          <w:rStyle w:val="StyleUnderline"/>
          <w:highlight w:val="green"/>
        </w:rPr>
        <w:t>China</w:t>
      </w:r>
      <w:r w:rsidRPr="00E85BBE">
        <w:rPr>
          <w:rStyle w:val="StyleUnderline"/>
        </w:rPr>
        <w:t xml:space="preserve"> is not known for</w:t>
      </w:r>
      <w:r w:rsidRPr="00271FB7">
        <w:rPr>
          <w:rStyle w:val="StyleUnderline"/>
        </w:rPr>
        <w:t xml:space="preserve"> fostering a</w:t>
      </w:r>
      <w:r>
        <w:t xml:space="preserve"> healthy and </w:t>
      </w:r>
      <w:r w:rsidRPr="00271FB7">
        <w:rPr>
          <w:rStyle w:val="StyleUnderline"/>
        </w:rPr>
        <w:t>sustainable environment, despite</w:t>
      </w:r>
      <w:r>
        <w:t xml:space="preserve"> the stepped-up </w:t>
      </w:r>
      <w:r w:rsidRPr="00271FB7">
        <w:rPr>
          <w:rStyle w:val="StyleUnderline"/>
        </w:rPr>
        <w:t>enforcement of environmental laws in very recent years.</w:t>
      </w:r>
      <w:r>
        <w:t xml:space="preserve"> </w:t>
      </w:r>
      <w:r w:rsidRPr="00271FB7">
        <w:rPr>
          <w:rStyle w:val="StyleUnderline"/>
        </w:rPr>
        <w:t xml:space="preserve">The nation </w:t>
      </w:r>
      <w:r w:rsidRPr="00E85BBE">
        <w:rPr>
          <w:rStyle w:val="StyleUnderline"/>
          <w:highlight w:val="green"/>
        </w:rPr>
        <w:t xml:space="preserve">contributes the </w:t>
      </w:r>
      <w:r w:rsidRPr="00E85BBE">
        <w:rPr>
          <w:rStyle w:val="Emphasis"/>
          <w:highlight w:val="green"/>
        </w:rPr>
        <w:t>highest percentage of</w:t>
      </w:r>
      <w:r w:rsidRPr="00E85BBE">
        <w:rPr>
          <w:rStyle w:val="Emphasis"/>
        </w:rPr>
        <w:t xml:space="preserve"> carbon </w:t>
      </w:r>
      <w:r w:rsidRPr="00E85BBE">
        <w:rPr>
          <w:rStyle w:val="Emphasis"/>
          <w:highlight w:val="green"/>
        </w:rPr>
        <w:t>emissions</w:t>
      </w:r>
      <w:r w:rsidRPr="00271FB7">
        <w:rPr>
          <w:rStyle w:val="StyleUnderline"/>
        </w:rPr>
        <w:t xml:space="preserve"> to</w:t>
      </w:r>
      <w:r>
        <w:t xml:space="preserve"> the atmosphere in </w:t>
      </w:r>
      <w:r w:rsidRPr="00271FB7">
        <w:rPr>
          <w:rStyle w:val="StyleUnderline"/>
        </w:rPr>
        <w:t>the world.</w:t>
      </w:r>
    </w:p>
    <w:p w:rsidR="008C4448" w:rsidRDefault="008C4448" w:rsidP="008C4448">
      <w:r w:rsidRPr="00E85BBE">
        <w:rPr>
          <w:rStyle w:val="StyleUnderline"/>
          <w:highlight w:val="green"/>
        </w:rPr>
        <w:t>While</w:t>
      </w:r>
      <w:r w:rsidRPr="00271FB7">
        <w:rPr>
          <w:rStyle w:val="StyleUnderline"/>
        </w:rPr>
        <w:t xml:space="preserve"> carbon </w:t>
      </w:r>
      <w:r w:rsidRPr="00E85BBE">
        <w:rPr>
          <w:rStyle w:val="StyleUnderline"/>
          <w:highlight w:val="green"/>
        </w:rPr>
        <w:t>emissions</w:t>
      </w:r>
      <w:r w:rsidRPr="00271FB7">
        <w:rPr>
          <w:rStyle w:val="StyleUnderline"/>
        </w:rPr>
        <w:t xml:space="preserve"> in China </w:t>
      </w:r>
      <w:r w:rsidRPr="00E85BBE">
        <w:rPr>
          <w:rStyle w:val="StyleUnderline"/>
          <w:highlight w:val="green"/>
        </w:rPr>
        <w:t>may be declining</w:t>
      </w:r>
      <w:r w:rsidRPr="00271FB7">
        <w:rPr>
          <w:rStyle w:val="StyleUnderline"/>
        </w:rPr>
        <w:t xml:space="preserve"> due</w:t>
      </w:r>
      <w:r>
        <w:t xml:space="preserve"> to slowing economic growth and reduced use of coal, pollution is rampant, and greenhouse gas </w:t>
      </w:r>
      <w:r w:rsidRPr="00E85BBE">
        <w:rPr>
          <w:rStyle w:val="StyleUnderline"/>
          <w:highlight w:val="green"/>
        </w:rPr>
        <w:t>emissions continue to be</w:t>
      </w:r>
      <w:r w:rsidRPr="00271FB7">
        <w:rPr>
          <w:rStyle w:val="StyleUnderline"/>
        </w:rPr>
        <w:t xml:space="preserve"> </w:t>
      </w:r>
      <w:r w:rsidRPr="00271FB7">
        <w:rPr>
          <w:rStyle w:val="Emphasis"/>
        </w:rPr>
        <w:t xml:space="preserve">alarmingly </w:t>
      </w:r>
      <w:r w:rsidRPr="00E85BBE">
        <w:rPr>
          <w:rStyle w:val="Emphasis"/>
          <w:highlight w:val="green"/>
        </w:rPr>
        <w:t>high</w:t>
      </w:r>
      <w:r w:rsidRPr="00271FB7">
        <w:rPr>
          <w:rStyle w:val="StyleUnderline"/>
        </w:rPr>
        <w:t>.</w:t>
      </w:r>
      <w:r>
        <w:t xml:space="preserve"> </w:t>
      </w:r>
      <w:r w:rsidRPr="00271FB7">
        <w:rPr>
          <w:rStyle w:val="StyleUnderline"/>
        </w:rPr>
        <w:t xml:space="preserve">Some scientists are reporting that the pace of climate change is occurring </w:t>
      </w:r>
      <w:r w:rsidRPr="00271FB7">
        <w:rPr>
          <w:rStyle w:val="Emphasis"/>
        </w:rPr>
        <w:t>faster than had been predicted</w:t>
      </w:r>
      <w:r w:rsidRPr="00271FB7">
        <w:t>,</w:t>
      </w:r>
      <w:r>
        <w:t xml:space="preserve"> and human activity is the major cause. Is China's pollution accelerating climate change?</w:t>
      </w:r>
    </w:p>
    <w:p w:rsidR="008C4448" w:rsidRDefault="008C4448" w:rsidP="008C4448">
      <w:r>
        <w:t xml:space="preserve">Maybe. </w:t>
      </w:r>
      <w:r w:rsidRPr="00E85BBE">
        <w:rPr>
          <w:rStyle w:val="StyleUnderline"/>
          <w:highlight w:val="green"/>
        </w:rPr>
        <w:t>In China alone</w:t>
      </w:r>
      <w:r>
        <w:t xml:space="preserve">, more than 1.6 million people die annually from air pollution. </w:t>
      </w:r>
      <w:r w:rsidRPr="00271FB7">
        <w:rPr>
          <w:rStyle w:val="StyleUnderline"/>
        </w:rPr>
        <w:t xml:space="preserve">Heavy </w:t>
      </w:r>
      <w:r w:rsidRPr="00E85BBE">
        <w:rPr>
          <w:rStyle w:val="StyleUnderline"/>
          <w:highlight w:val="green"/>
        </w:rPr>
        <w:t>coal use has resulted in high</w:t>
      </w:r>
      <w:r w:rsidRPr="00271FB7">
        <w:rPr>
          <w:rStyle w:val="StyleUnderline"/>
        </w:rPr>
        <w:t xml:space="preserve"> carbon </w:t>
      </w:r>
      <w:r w:rsidRPr="00E85BBE">
        <w:rPr>
          <w:rStyle w:val="StyleUnderline"/>
          <w:highlight w:val="green"/>
        </w:rPr>
        <w:t>emissions</w:t>
      </w:r>
      <w:r w:rsidRPr="00271FB7">
        <w:rPr>
          <w:rStyle w:val="StyleUnderline"/>
        </w:rPr>
        <w:t>.</w:t>
      </w:r>
      <w:r>
        <w:t xml:space="preserve"> </w:t>
      </w:r>
      <w:r w:rsidRPr="00E85BBE">
        <w:rPr>
          <w:rStyle w:val="StyleUnderline"/>
          <w:highlight w:val="green"/>
        </w:rPr>
        <w:t>Although China has reduced</w:t>
      </w:r>
      <w:r w:rsidRPr="00C97654">
        <w:rPr>
          <w:rStyle w:val="StyleUnderline"/>
        </w:rPr>
        <w:t xml:space="preserve"> greenhouse gas </w:t>
      </w:r>
      <w:r w:rsidRPr="00E85BBE">
        <w:rPr>
          <w:rStyle w:val="StyleUnderline"/>
          <w:highlight w:val="green"/>
        </w:rPr>
        <w:t>emissions</w:t>
      </w:r>
      <w:r>
        <w:t xml:space="preserve"> by 250,000 tons, </w:t>
      </w:r>
      <w:r w:rsidRPr="00E85BBE">
        <w:rPr>
          <w:rStyle w:val="StyleUnderline"/>
          <w:highlight w:val="green"/>
        </w:rPr>
        <w:t xml:space="preserve">the nation continues to emit </w:t>
      </w:r>
      <w:r w:rsidRPr="00E85BBE">
        <w:rPr>
          <w:rStyle w:val="Emphasis"/>
          <w:highlight w:val="green"/>
        </w:rPr>
        <w:t>25 million tons</w:t>
      </w:r>
      <w:r w:rsidRPr="00E85BBE">
        <w:rPr>
          <w:rStyle w:val="Emphasis"/>
        </w:rPr>
        <w:t xml:space="preserve"> of</w:t>
      </w:r>
      <w:r w:rsidRPr="00C97654">
        <w:rPr>
          <w:rStyle w:val="Emphasis"/>
        </w:rPr>
        <w:t xml:space="preserve"> greenhouse gases</w:t>
      </w:r>
      <w:r>
        <w:t>, according to Environment Minister Chen Jining. Enforcement of environmental laws has improved, but slowly, and air pollution continues to be a fact of life in most cities.</w:t>
      </w:r>
    </w:p>
    <w:p w:rsidR="008C4448" w:rsidRDefault="008C4448" w:rsidP="008C4448">
      <w:r w:rsidRPr="00E85BBE">
        <w:rPr>
          <w:rStyle w:val="StyleUnderline"/>
          <w:highlight w:val="green"/>
        </w:rPr>
        <w:t>This has contributed to</w:t>
      </w:r>
      <w:r w:rsidRPr="00E85BBE">
        <w:rPr>
          <w:rStyle w:val="StyleUnderline"/>
        </w:rPr>
        <w:t xml:space="preserve"> </w:t>
      </w:r>
      <w:r w:rsidRPr="00E85BBE">
        <w:rPr>
          <w:rStyle w:val="Emphasis"/>
        </w:rPr>
        <w:t xml:space="preserve">an </w:t>
      </w:r>
      <w:r w:rsidRPr="00E85BBE">
        <w:rPr>
          <w:rStyle w:val="Emphasis"/>
          <w:highlight w:val="green"/>
        </w:rPr>
        <w:t>accelerated</w:t>
      </w:r>
      <w:r w:rsidRPr="00E85BBE">
        <w:rPr>
          <w:rStyle w:val="Emphasis"/>
        </w:rPr>
        <w:t xml:space="preserve"> pace of </w:t>
      </w:r>
      <w:r w:rsidRPr="00E85BBE">
        <w:rPr>
          <w:rStyle w:val="Emphasis"/>
          <w:highlight w:val="green"/>
        </w:rPr>
        <w:t>climate change</w:t>
      </w:r>
      <w:r>
        <w:t xml:space="preserve">, which has been noticed in the past few years. </w:t>
      </w:r>
      <w:r w:rsidRPr="00C97654">
        <w:rPr>
          <w:rStyle w:val="StyleUnderline"/>
        </w:rPr>
        <w:t>According to scientists</w:t>
      </w:r>
      <w:r>
        <w:t xml:space="preserve"> at the Pacific Northwest National Laboratory, </w:t>
      </w:r>
      <w:r w:rsidRPr="00C97654">
        <w:rPr>
          <w:rStyle w:val="StyleUnderline"/>
        </w:rPr>
        <w:t>temperatures are rising</w:t>
      </w:r>
      <w:r>
        <w:t xml:space="preserve"> at a faster rate than they have in the past 1,000 years, about </w:t>
      </w:r>
      <w:r w:rsidRPr="00C97654">
        <w:rPr>
          <w:rStyle w:val="StyleUnderline"/>
        </w:rPr>
        <w:t>2.5 times as rapidly.</w:t>
      </w:r>
      <w:r>
        <w:t xml:space="preserve"> </w:t>
      </w:r>
      <w:r w:rsidRPr="00C97654">
        <w:rPr>
          <w:rStyle w:val="StyleUnderline"/>
        </w:rPr>
        <w:t>This has been confirmed by NASA</w:t>
      </w:r>
      <w:r>
        <w:t xml:space="preserve">, with global average temperatures not seen for 4,000 years. </w:t>
      </w:r>
      <w:r w:rsidRPr="00E85BBE">
        <w:rPr>
          <w:rStyle w:val="StyleUnderline"/>
          <w:highlight w:val="green"/>
        </w:rPr>
        <w:t>Stanford scientists</w:t>
      </w:r>
      <w:r>
        <w:t xml:space="preserve"> Noah </w:t>
      </w:r>
      <w:proofErr w:type="spellStart"/>
      <w:r>
        <w:t>Diffenbaugh</w:t>
      </w:r>
      <w:proofErr w:type="spellEnd"/>
      <w:r>
        <w:t xml:space="preserve"> and Chris Field </w:t>
      </w:r>
      <w:r w:rsidRPr="00E85BBE">
        <w:rPr>
          <w:rStyle w:val="StyleUnderline"/>
          <w:highlight w:val="green"/>
        </w:rPr>
        <w:t>find</w:t>
      </w:r>
      <w:r w:rsidRPr="00C97654">
        <w:rPr>
          <w:rStyle w:val="StyleUnderline"/>
        </w:rPr>
        <w:t xml:space="preserve"> that at </w:t>
      </w:r>
      <w:r w:rsidRPr="00E85BBE">
        <w:rPr>
          <w:rStyle w:val="StyleUnderline"/>
          <w:highlight w:val="green"/>
        </w:rPr>
        <w:t>the rate</w:t>
      </w:r>
      <w:r w:rsidRPr="00C97654">
        <w:rPr>
          <w:rStyle w:val="StyleUnderline"/>
        </w:rPr>
        <w:t xml:space="preserve"> we are producing greenhouse gas emissions</w:t>
      </w:r>
      <w:r>
        <w:t xml:space="preserve">, </w:t>
      </w:r>
      <w:r w:rsidRPr="00C97654">
        <w:rPr>
          <w:rStyle w:val="StyleUnderline"/>
        </w:rPr>
        <w:t xml:space="preserve">global temperatures </w:t>
      </w:r>
      <w:r w:rsidRPr="00E85BBE">
        <w:rPr>
          <w:rStyle w:val="StyleUnderline"/>
          <w:highlight w:val="green"/>
        </w:rPr>
        <w:t>could rise by</w:t>
      </w:r>
      <w:r w:rsidRPr="00C97654">
        <w:rPr>
          <w:rStyle w:val="StyleUnderline"/>
        </w:rPr>
        <w:t xml:space="preserve"> </w:t>
      </w:r>
      <w:r w:rsidRPr="00C97654">
        <w:rPr>
          <w:rStyle w:val="Emphasis"/>
        </w:rPr>
        <w:t>5-</w:t>
      </w:r>
      <w:r w:rsidRPr="00E85BBE">
        <w:rPr>
          <w:rStyle w:val="Emphasis"/>
          <w:highlight w:val="green"/>
        </w:rPr>
        <w:t>6 degrees</w:t>
      </w:r>
      <w:r w:rsidRPr="00C97654">
        <w:rPr>
          <w:rStyle w:val="Emphasis"/>
        </w:rPr>
        <w:t xml:space="preserve"> Celsius</w:t>
      </w:r>
      <w:r>
        <w:t xml:space="preserve"> by the end of the century. Rising temperatures are already translating into extreme weather such as floods, droughts and wildfires.</w:t>
      </w:r>
    </w:p>
    <w:p w:rsidR="008C4448" w:rsidRDefault="008C4448" w:rsidP="008C4448"/>
    <w:p w:rsidR="008C4448" w:rsidRPr="00A66DDD" w:rsidRDefault="008C4448" w:rsidP="008C4448">
      <w:pPr>
        <w:pStyle w:val="Heading4"/>
      </w:pPr>
      <w:r>
        <w:t xml:space="preserve">2. </w:t>
      </w:r>
      <w:r w:rsidRPr="00F314EF">
        <w:rPr>
          <w:u w:val="single"/>
        </w:rPr>
        <w:t>India</w:t>
      </w:r>
      <w:r>
        <w:t xml:space="preserve"> – increased emissions </w:t>
      </w:r>
      <w:r w:rsidRPr="00F314EF">
        <w:rPr>
          <w:u w:val="single"/>
        </w:rPr>
        <w:t>offset global reductions</w:t>
      </w:r>
      <w:r>
        <w:t xml:space="preserve"> – </w:t>
      </w:r>
      <w:r w:rsidRPr="00F314EF">
        <w:rPr>
          <w:u w:val="single"/>
        </w:rPr>
        <w:t>comparative evidence</w:t>
      </w:r>
      <w:r>
        <w:t xml:space="preserve"> </w:t>
      </w:r>
    </w:p>
    <w:p w:rsidR="008C4448" w:rsidRPr="00A66DDD" w:rsidRDefault="008C4448" w:rsidP="008C4448">
      <w:r w:rsidRPr="00A66DDD">
        <w:rPr>
          <w:rStyle w:val="Style13ptBold"/>
        </w:rPr>
        <w:t>Mann 15</w:t>
      </w:r>
      <w:r>
        <w:t xml:space="preserve"> (Charles C. Mann is a correspondent for Science and The Atlantic Monthly, “COAL? OR THE SUN? THE POWER SOURCE INDIA CHOOSES MAY DECIDE THE FATE OF THE ENTIRE PLANET,” Wired, December 2015, </w:t>
      </w:r>
      <w:hyperlink r:id="rId10" w:history="1">
        <w:r w:rsidRPr="003C77D9">
          <w:rPr>
            <w:rStyle w:val="Hyperlink"/>
          </w:rPr>
          <w:t>https://www.wired.com/2015/11/climate-change-in-india</w:t>
        </w:r>
      </w:hyperlink>
      <w:r>
        <w:t>, Accessed 7/31/2017, Kent Denver-</w:t>
      </w:r>
      <w:proofErr w:type="spellStart"/>
      <w:r>
        <w:t>jKIM</w:t>
      </w:r>
      <w:proofErr w:type="spellEnd"/>
      <w:r>
        <w:t xml:space="preserve">) </w:t>
      </w:r>
    </w:p>
    <w:p w:rsidR="008C4448" w:rsidRDefault="008C4448" w:rsidP="008C4448">
      <w:r w:rsidRPr="00E85BBE">
        <w:rPr>
          <w:rStyle w:val="StyleUnderline"/>
          <w:highlight w:val="green"/>
        </w:rPr>
        <w:t>India’s carbon output</w:t>
      </w:r>
      <w:r>
        <w:t xml:space="preserve">, by contrast, </w:t>
      </w:r>
      <w:r w:rsidRPr="00C97654">
        <w:rPr>
          <w:rStyle w:val="StyleUnderline"/>
        </w:rPr>
        <w:t xml:space="preserve">is growing </w:t>
      </w:r>
      <w:r w:rsidRPr="00C97654">
        <w:rPr>
          <w:rStyle w:val="Emphasis"/>
        </w:rPr>
        <w:t xml:space="preserve">faster than any other </w:t>
      </w:r>
      <w:proofErr w:type="spellStart"/>
      <w:r w:rsidRPr="00C97654">
        <w:rPr>
          <w:rStyle w:val="Emphasis"/>
        </w:rPr>
        <w:t>country’s</w:t>
      </w:r>
      <w:proofErr w:type="spellEnd"/>
      <w:r w:rsidRPr="00C97654">
        <w:rPr>
          <w:rStyle w:val="StyleUnderline"/>
        </w:rPr>
        <w:t>.</w:t>
      </w:r>
      <w:r>
        <w:t xml:space="preserve"> </w:t>
      </w:r>
      <w:r w:rsidRPr="00C97654">
        <w:rPr>
          <w:rStyle w:val="StyleUnderline"/>
        </w:rPr>
        <w:t>Should that trend continue</w:t>
      </w:r>
      <w:r>
        <w:t>—and there is reason to think that it will—</w:t>
      </w:r>
      <w:r w:rsidRPr="00C97654">
        <w:rPr>
          <w:rStyle w:val="StyleUnderline"/>
        </w:rPr>
        <w:t>India could surpass China</w:t>
      </w:r>
      <w:r>
        <w:t xml:space="preserve"> in 25 years </w:t>
      </w:r>
      <w:r w:rsidRPr="00C97654">
        <w:rPr>
          <w:rStyle w:val="StyleUnderline"/>
        </w:rPr>
        <w:t>to become the world’s greatest emitter.</w:t>
      </w:r>
      <w:r>
        <w:t xml:space="preserve"> Conceivably, </w:t>
      </w:r>
      <w:r w:rsidRPr="00C97654">
        <w:rPr>
          <w:rStyle w:val="StyleUnderline"/>
        </w:rPr>
        <w:t xml:space="preserve">its increasing emissions </w:t>
      </w:r>
      <w:r w:rsidRPr="00E85BBE">
        <w:rPr>
          <w:rStyle w:val="StyleUnderline"/>
          <w:highlight w:val="green"/>
        </w:rPr>
        <w:t xml:space="preserve">could </w:t>
      </w:r>
      <w:r w:rsidRPr="00E85BBE">
        <w:rPr>
          <w:rStyle w:val="Emphasis"/>
          <w:highlight w:val="green"/>
        </w:rPr>
        <w:t>offset all</w:t>
      </w:r>
      <w:r w:rsidRPr="00C97654">
        <w:rPr>
          <w:rStyle w:val="Emphasis"/>
        </w:rPr>
        <w:t xml:space="preserve"> the </w:t>
      </w:r>
      <w:r w:rsidRPr="00E85BBE">
        <w:rPr>
          <w:rStyle w:val="Emphasis"/>
          <w:highlight w:val="green"/>
        </w:rPr>
        <w:t>efforts</w:t>
      </w:r>
      <w:r w:rsidRPr="00C97654">
        <w:rPr>
          <w:rStyle w:val="Emphasis"/>
        </w:rPr>
        <w:t xml:space="preserve"> at curtailment i</w:t>
      </w:r>
      <w:r w:rsidRPr="00E85BBE">
        <w:rPr>
          <w:rStyle w:val="Emphasis"/>
          <w:highlight w:val="green"/>
        </w:rPr>
        <w:t>n the rest of the world</w:t>
      </w:r>
      <w:r>
        <w:t>, leading to catastrophe. “</w:t>
      </w:r>
      <w:r w:rsidRPr="00C97654">
        <w:rPr>
          <w:rStyle w:val="StyleUnderline"/>
        </w:rPr>
        <w:t>India is the biggest piece of the puzzle</w:t>
      </w:r>
      <w:r>
        <w:t xml:space="preserve">,” says John </w:t>
      </w:r>
      <w:proofErr w:type="spellStart"/>
      <w:r>
        <w:t>Coequyt</w:t>
      </w:r>
      <w:proofErr w:type="spellEnd"/>
      <w:r>
        <w:t>, Sierra Club’s director of federal and international climate campaigns. “</w:t>
      </w:r>
      <w:r w:rsidRPr="00C97654">
        <w:rPr>
          <w:rStyle w:val="StyleUnderline"/>
        </w:rPr>
        <w:t>Is there a way for</w:t>
      </w:r>
      <w:r>
        <w:t xml:space="preserve"> that </w:t>
      </w:r>
      <w:r w:rsidRPr="00C97654">
        <w:rPr>
          <w:rStyle w:val="StyleUnderline"/>
        </w:rPr>
        <w:t>rapid growth to happen q</w:t>
      </w:r>
      <w:r>
        <w:t xml:space="preserve">uickly and pull people out of poverty </w:t>
      </w:r>
      <w:r w:rsidRPr="00C97654">
        <w:rPr>
          <w:rStyle w:val="StyleUnderline"/>
        </w:rPr>
        <w:t>using a lot more renewable energy</w:t>
      </w:r>
      <w:r>
        <w:t xml:space="preserve"> than has ever been used before? </w:t>
      </w:r>
      <w:r w:rsidRPr="00C97654">
        <w:rPr>
          <w:rStyle w:val="StyleUnderline"/>
        </w:rPr>
        <w:t>Or will they build more</w:t>
      </w:r>
      <w:r>
        <w:t xml:space="preserve"> of what they have—huge </w:t>
      </w:r>
      <w:r w:rsidRPr="00C97654">
        <w:rPr>
          <w:rStyle w:val="StyleUnderline"/>
        </w:rPr>
        <w:t>coal plants with almost no pollution controls</w:t>
      </w:r>
      <w:r>
        <w:t xml:space="preserve">?” </w:t>
      </w:r>
      <w:r w:rsidRPr="00C97654">
        <w:rPr>
          <w:rStyle w:val="StyleUnderline"/>
        </w:rPr>
        <w:t>The latter course</w:t>
      </w:r>
      <w:r>
        <w:t>, he says, would be “</w:t>
      </w:r>
      <w:r w:rsidRPr="00C97654">
        <w:rPr>
          <w:rStyle w:val="Emphasis"/>
        </w:rPr>
        <w:t>a disaster for everyone</w:t>
      </w:r>
      <w:r w:rsidRPr="00C97654">
        <w:rPr>
          <w:rStyle w:val="StyleUnderline"/>
        </w:rPr>
        <w:t>.</w:t>
      </w:r>
      <w:r>
        <w:t>”</w:t>
      </w:r>
    </w:p>
    <w:p w:rsidR="008C4448" w:rsidRPr="0079482E" w:rsidRDefault="008C4448" w:rsidP="008C4448">
      <w:r>
        <w:t xml:space="preserve">The inevitable conflict between India and other nations could come to a head as early as December’s international climate talks in Paris. </w:t>
      </w:r>
      <w:r w:rsidRPr="00E85BBE">
        <w:rPr>
          <w:rStyle w:val="StyleUnderline"/>
          <w:highlight w:val="green"/>
        </w:rPr>
        <w:t>India appears to be participating</w:t>
      </w:r>
      <w:r w:rsidRPr="00C97654">
        <w:rPr>
          <w:rStyle w:val="StyleUnderline"/>
        </w:rPr>
        <w:t xml:space="preserve"> only </w:t>
      </w:r>
      <w:r w:rsidRPr="00E85BBE">
        <w:rPr>
          <w:rStyle w:val="StyleUnderline"/>
          <w:highlight w:val="green"/>
        </w:rPr>
        <w:t>reluctantly</w:t>
      </w:r>
      <w:r>
        <w:t>—</w:t>
      </w:r>
      <w:r w:rsidRPr="00E85BBE">
        <w:rPr>
          <w:rStyle w:val="StyleUnderline"/>
          <w:highlight w:val="green"/>
        </w:rPr>
        <w:t>it was</w:t>
      </w:r>
      <w:r w:rsidRPr="00C97654">
        <w:rPr>
          <w:rStyle w:val="StyleUnderline"/>
        </w:rPr>
        <w:t xml:space="preserve"> the </w:t>
      </w:r>
      <w:r w:rsidRPr="00E85BBE">
        <w:rPr>
          <w:rStyle w:val="StyleUnderline"/>
          <w:highlight w:val="green"/>
        </w:rPr>
        <w:t>last</w:t>
      </w:r>
      <w:r w:rsidRPr="00C97654">
        <w:rPr>
          <w:rStyle w:val="StyleUnderline"/>
        </w:rPr>
        <w:t xml:space="preserve"> major nation </w:t>
      </w:r>
      <w:r w:rsidRPr="00E85BBE">
        <w:rPr>
          <w:rStyle w:val="StyleUnderline"/>
          <w:highlight w:val="green"/>
        </w:rPr>
        <w:t>to release an emissions plan</w:t>
      </w:r>
      <w:r w:rsidRPr="00C97654">
        <w:rPr>
          <w:rStyle w:val="StyleUnderline"/>
        </w:rPr>
        <w:t>.</w:t>
      </w:r>
      <w:r>
        <w:t xml:space="preserve"> Although </w:t>
      </w:r>
      <w:r w:rsidRPr="00C97654">
        <w:rPr>
          <w:rStyle w:val="StyleUnderline"/>
        </w:rPr>
        <w:t>the plan</w:t>
      </w:r>
      <w:r>
        <w:t xml:space="preserve"> projected big increases in solar and wind power, energy efficiency, and reforestation, it </w:t>
      </w:r>
      <w:r w:rsidRPr="00C97654">
        <w:rPr>
          <w:rStyle w:val="StyleUnderline"/>
        </w:rPr>
        <w:t xml:space="preserve">didn’t </w:t>
      </w:r>
      <w:proofErr w:type="gramStart"/>
      <w:r w:rsidRPr="00C97654">
        <w:rPr>
          <w:rStyle w:val="StyleUnderline"/>
        </w:rPr>
        <w:t>actually promise</w:t>
      </w:r>
      <w:proofErr w:type="gramEnd"/>
      <w:r w:rsidRPr="00C97654">
        <w:rPr>
          <w:rStyle w:val="StyleUnderline"/>
        </w:rPr>
        <w:t xml:space="preserve"> to cap greenhouse gases.</w:t>
      </w:r>
      <w:r>
        <w:t xml:space="preserve"> </w:t>
      </w:r>
      <w:r w:rsidRPr="00C97654">
        <w:rPr>
          <w:rStyle w:val="StyleUnderline"/>
        </w:rPr>
        <w:t>It</w:t>
      </w:r>
      <w:r>
        <w:t xml:space="preserve"> also </w:t>
      </w:r>
      <w:r w:rsidRPr="00C97654">
        <w:rPr>
          <w:rStyle w:val="StyleUnderline"/>
        </w:rPr>
        <w:t>demanded rich nations pay for most of the cost</w:t>
      </w:r>
      <w:r>
        <w:t xml:space="preserve">, which it estimated to be “at least $2.5 trillion … between now and 2030”—more than $166 billion a year for the next 15 years. </w:t>
      </w:r>
      <w:r w:rsidRPr="00C97654">
        <w:rPr>
          <w:rStyle w:val="StyleUnderline"/>
        </w:rPr>
        <w:t>Within weeks, environmental groups were complaining that India was threatening to capsize the negotiations</w:t>
      </w:r>
      <w:r>
        <w:t>, holding the whole world hostage to its demands.</w:t>
      </w:r>
    </w:p>
    <w:p w:rsidR="008C4448" w:rsidRPr="00C97654" w:rsidRDefault="008C4448" w:rsidP="008C4448">
      <w:pPr>
        <w:rPr>
          <w:sz w:val="10"/>
          <w:szCs w:val="10"/>
        </w:rPr>
      </w:pPr>
      <w:r w:rsidRPr="00C97654">
        <w:rPr>
          <w:sz w:val="10"/>
          <w:szCs w:val="10"/>
        </w:rPr>
        <w:t xml:space="preserve">Matters look different inside India. There, officials and academics have long argued that Western nations are demanding that India industrialize without burning even a fraction of the fossil fuels that developed nations consumed when they industrialized. And Indians resent that Western nations insist on the right to judge Indian performance while refusing to help with the cost of transition. “The West—not India—filled up the air with carbon dioxide,” says Sunita </w:t>
      </w:r>
      <w:proofErr w:type="spellStart"/>
      <w:r w:rsidRPr="00C97654">
        <w:rPr>
          <w:sz w:val="10"/>
          <w:szCs w:val="10"/>
        </w:rPr>
        <w:t>Narain</w:t>
      </w:r>
      <w:proofErr w:type="spellEnd"/>
      <w:r w:rsidRPr="00C97654">
        <w:rPr>
          <w:sz w:val="10"/>
          <w:szCs w:val="10"/>
        </w:rPr>
        <w:t>, director general of the Centre for Science and Environment in New Delhi. “The West is asking us to pay for its mistakes. They are saying, ‘Oh, you are a rich country now, you can cover the cost.’”</w:t>
      </w:r>
    </w:p>
    <w:p w:rsidR="008C4448" w:rsidRPr="00C97654" w:rsidRDefault="008C4448" w:rsidP="008C4448">
      <w:pPr>
        <w:rPr>
          <w:sz w:val="10"/>
          <w:szCs w:val="10"/>
        </w:rPr>
      </w:pPr>
      <w:r w:rsidRPr="00C97654">
        <w:rPr>
          <w:sz w:val="10"/>
          <w:szCs w:val="10"/>
        </w:rPr>
        <w:t xml:space="preserve">A “premature superpower,” in the words of economics writer Martin Wolf, India is focused on both increasing its influence abroad and raising its living standards at home. Its per capita income is just $1,778. (The comparable figure for the US is $51,013; China’s is $6,050.) Even India’s wealthy are poorer than their counterparts in the West; of the nation’s richest 10 percent, a third live in households with no refrigerators. Worse, some 300 million Indians—a quarter of the population—have no electricity at all. Nearly as many have only intermittent access to it. Most of these people use kerosene for lighting and cook their food on wood or dung fires. The smoke kills about 1.3 million Indians a year, according to the World Health </w:t>
      </w:r>
      <w:proofErr w:type="spellStart"/>
      <w:r w:rsidRPr="00C97654">
        <w:rPr>
          <w:sz w:val="10"/>
          <w:szCs w:val="10"/>
        </w:rPr>
        <w:t>Organization.Providing</w:t>
      </w:r>
      <w:proofErr w:type="spellEnd"/>
      <w:r w:rsidRPr="00C97654">
        <w:rPr>
          <w:sz w:val="10"/>
          <w:szCs w:val="10"/>
        </w:rPr>
        <w:t xml:space="preserve"> power to these literally powerless people is “a priority in every imaginable way—human, economic, and political,” says </w:t>
      </w:r>
      <w:proofErr w:type="spellStart"/>
      <w:r w:rsidRPr="00C97654">
        <w:rPr>
          <w:sz w:val="10"/>
          <w:szCs w:val="10"/>
        </w:rPr>
        <w:t>Navroz</w:t>
      </w:r>
      <w:proofErr w:type="spellEnd"/>
      <w:r w:rsidRPr="00C97654">
        <w:rPr>
          <w:sz w:val="10"/>
          <w:szCs w:val="10"/>
        </w:rPr>
        <w:t xml:space="preserve"> </w:t>
      </w:r>
      <w:proofErr w:type="spellStart"/>
      <w:r w:rsidRPr="00C97654">
        <w:rPr>
          <w:sz w:val="10"/>
          <w:szCs w:val="10"/>
        </w:rPr>
        <w:t>Dubash</w:t>
      </w:r>
      <w:proofErr w:type="spellEnd"/>
      <w:r w:rsidRPr="00C97654">
        <w:rPr>
          <w:sz w:val="10"/>
          <w:szCs w:val="10"/>
        </w:rPr>
        <w:t>, a senior fellow at the Centre for Policy Research in New Delhi, who is a lead author of reports for the UN’s Intergovernmental Panel on Climate Change. Partly in consequence, India’s demand for electricity is widely expected to double by 2030. The Modi government is determined to satisfy that demand. In fact, Modi—arguably the most powerful Indian prime minister in three decades—is pursuing this goal by charging down not one but two paths, each fraught with difficulties.</w:t>
      </w:r>
    </w:p>
    <w:p w:rsidR="008C4448" w:rsidRDefault="008C4448" w:rsidP="008C4448">
      <w:r w:rsidRPr="00E85BBE">
        <w:rPr>
          <w:rStyle w:val="StyleUnderline"/>
          <w:highlight w:val="green"/>
        </w:rPr>
        <w:t>The course touted</w:t>
      </w:r>
      <w:r w:rsidRPr="00C97654">
        <w:rPr>
          <w:rStyle w:val="StyleUnderline"/>
        </w:rPr>
        <w:t xml:space="preserve"> most by outsiders </w:t>
      </w:r>
      <w:r w:rsidRPr="00E85BBE">
        <w:rPr>
          <w:rStyle w:val="StyleUnderline"/>
          <w:highlight w:val="green"/>
        </w:rPr>
        <w:t>is</w:t>
      </w:r>
      <w:r w:rsidRPr="00E85BBE">
        <w:rPr>
          <w:rStyle w:val="StyleUnderline"/>
        </w:rPr>
        <w:t xml:space="preserve"> an</w:t>
      </w:r>
      <w:r w:rsidRPr="00C97654">
        <w:rPr>
          <w:rStyle w:val="StyleUnderline"/>
        </w:rPr>
        <w:t xml:space="preserve"> aggressive program </w:t>
      </w:r>
      <w:r w:rsidRPr="00E85BBE">
        <w:rPr>
          <w:rStyle w:val="StyleUnderline"/>
          <w:highlight w:val="green"/>
        </w:rPr>
        <w:t>to expand solar power</w:t>
      </w:r>
      <w:r w:rsidRPr="00C97654">
        <w:rPr>
          <w:rStyle w:val="StyleUnderline"/>
        </w:rPr>
        <w:t>.</w:t>
      </w:r>
      <w:r>
        <w:t xml:space="preserve"> In his former </w:t>
      </w:r>
      <w:proofErr w:type="gramStart"/>
      <w:r>
        <w:t>position</w:t>
      </w:r>
      <w:proofErr w:type="gramEnd"/>
      <w:r>
        <w:t xml:space="preserve"> as chief minister of the western state Gujarat, Modi oversaw the construction of Asia’s biggest solar park, a giant utility with battalions of solar panels. Soon after being elected prime minister in 2014, he announced that India would produce 100 gigawatts of solar power by 2022 (the US now has about 20 gigawatts). Earlier this year, India unveiled plans to build the world’s biggest solar park, in the northern state of Madhya Pradesh. </w:t>
      </w:r>
      <w:r w:rsidRPr="00E85BBE">
        <w:rPr>
          <w:rStyle w:val="StyleUnderline"/>
          <w:highlight w:val="green"/>
        </w:rPr>
        <w:t>This path is</w:t>
      </w:r>
      <w:r w:rsidRPr="00C97654">
        <w:t xml:space="preserve"> next to </w:t>
      </w:r>
      <w:r w:rsidRPr="00E85BBE">
        <w:rPr>
          <w:rStyle w:val="Emphasis"/>
          <w:highlight w:val="green"/>
        </w:rPr>
        <w:t>impossible</w:t>
      </w:r>
      <w:r>
        <w:t xml:space="preserve">: </w:t>
      </w:r>
      <w:r w:rsidRPr="00C97654">
        <w:rPr>
          <w:rStyle w:val="StyleUnderline"/>
        </w:rPr>
        <w:t>No nation has</w:t>
      </w:r>
      <w:r>
        <w:t xml:space="preserve"> ever </w:t>
      </w:r>
      <w:r w:rsidRPr="00C97654">
        <w:rPr>
          <w:rStyle w:val="StyleUnderline"/>
        </w:rPr>
        <w:t>expanded its renewable-energy infrastructure at the speed Modi envisions.</w:t>
      </w:r>
      <w:r>
        <w:t xml:space="preserve"> </w:t>
      </w:r>
      <w:r w:rsidRPr="00E85BBE">
        <w:rPr>
          <w:rStyle w:val="StyleUnderline"/>
          <w:highlight w:val="green"/>
        </w:rPr>
        <w:t>India could</w:t>
      </w:r>
      <w:r w:rsidRPr="00C97654">
        <w:rPr>
          <w:rStyle w:val="StyleUnderline"/>
        </w:rPr>
        <w:t xml:space="preserve"> easily </w:t>
      </w:r>
      <w:r w:rsidRPr="00E85BBE">
        <w:rPr>
          <w:rStyle w:val="StyleUnderline"/>
          <w:highlight w:val="green"/>
        </w:rPr>
        <w:t>spend huge sums and</w:t>
      </w:r>
      <w:r w:rsidRPr="00C97654">
        <w:rPr>
          <w:rStyle w:val="StyleUnderline"/>
        </w:rPr>
        <w:t xml:space="preserve"> </w:t>
      </w:r>
      <w:r w:rsidRPr="00C97654">
        <w:rPr>
          <w:rStyle w:val="Emphasis"/>
        </w:rPr>
        <w:t xml:space="preserve">still </w:t>
      </w:r>
      <w:r w:rsidRPr="00E85BBE">
        <w:rPr>
          <w:rStyle w:val="Emphasis"/>
          <w:highlight w:val="green"/>
        </w:rPr>
        <w:t>fall short</w:t>
      </w:r>
      <w:r w:rsidRPr="00C97654">
        <w:rPr>
          <w:rStyle w:val="Emphasis"/>
        </w:rPr>
        <w:t xml:space="preserve"> of its ambitions</w:t>
      </w:r>
      <w:r>
        <w:t>, leaving tens of millions of people in the dark.</w:t>
      </w:r>
    </w:p>
    <w:p w:rsidR="008C4448" w:rsidRDefault="008C4448" w:rsidP="008C4448">
      <w:r>
        <w:t xml:space="preserve">Simultaneously, </w:t>
      </w:r>
      <w:r w:rsidRPr="00E85BBE">
        <w:rPr>
          <w:rStyle w:val="StyleUnderline"/>
          <w:highlight w:val="green"/>
        </w:rPr>
        <w:t>Modi is forging a second</w:t>
      </w:r>
      <w:r>
        <w:t xml:space="preserve">, contradictory </w:t>
      </w:r>
      <w:r w:rsidRPr="00E85BBE">
        <w:rPr>
          <w:rStyle w:val="StyleUnderline"/>
          <w:highlight w:val="green"/>
        </w:rPr>
        <w:t>path</w:t>
      </w:r>
      <w:r>
        <w:t xml:space="preserve">: </w:t>
      </w:r>
      <w:r w:rsidRPr="00C97654">
        <w:rPr>
          <w:rStyle w:val="StyleUnderline"/>
        </w:rPr>
        <w:t xml:space="preserve">to power the nation </w:t>
      </w:r>
      <w:r w:rsidRPr="00E85BBE">
        <w:rPr>
          <w:rStyle w:val="StyleUnderline"/>
          <w:highlight w:val="green"/>
        </w:rPr>
        <w:t>using India’s</w:t>
      </w:r>
      <w:r w:rsidRPr="00C97654">
        <w:rPr>
          <w:rStyle w:val="StyleUnderline"/>
        </w:rPr>
        <w:t xml:space="preserve"> vast </w:t>
      </w:r>
      <w:r w:rsidRPr="00E85BBE">
        <w:rPr>
          <w:rStyle w:val="StyleUnderline"/>
          <w:highlight w:val="green"/>
        </w:rPr>
        <w:t>coal reserves</w:t>
      </w:r>
      <w:r>
        <w:t xml:space="preserve">, among the top five in the world. Increasing output will require transforming the corrupt, hidebound state enterprise Coal India and moving as many as a million people out of the way to extract the coal. </w:t>
      </w:r>
      <w:r w:rsidRPr="00C97654">
        <w:rPr>
          <w:rStyle w:val="StyleUnderline"/>
        </w:rPr>
        <w:t xml:space="preserve">To generate electricity from it, </w:t>
      </w:r>
      <w:r w:rsidRPr="00E85BBE">
        <w:rPr>
          <w:rStyle w:val="StyleUnderline"/>
          <w:highlight w:val="green"/>
        </w:rPr>
        <w:t xml:space="preserve">India plans to build </w:t>
      </w:r>
      <w:r w:rsidRPr="00E85BBE">
        <w:rPr>
          <w:rStyle w:val="Emphasis"/>
          <w:highlight w:val="green"/>
        </w:rPr>
        <w:t>455 new coal-fired</w:t>
      </w:r>
      <w:r w:rsidRPr="00C97654">
        <w:rPr>
          <w:rStyle w:val="Emphasis"/>
        </w:rPr>
        <w:t xml:space="preserve"> electric </w:t>
      </w:r>
      <w:r w:rsidRPr="00E85BBE">
        <w:rPr>
          <w:rStyle w:val="Emphasis"/>
          <w:highlight w:val="green"/>
        </w:rPr>
        <w:t>power plants</w:t>
      </w:r>
      <w:r>
        <w:t xml:space="preserve">, more than any other nation—indeed, more than the US now has. (India’s existing 148 plants, which provide two-thirds of its electricity, are among the world’s dirtiest and most inefficient.) </w:t>
      </w:r>
      <w:r w:rsidRPr="00E85BBE">
        <w:rPr>
          <w:rStyle w:val="StyleUnderline"/>
          <w:highlight w:val="green"/>
        </w:rPr>
        <w:t>This strategy</w:t>
      </w:r>
      <w:r>
        <w:t xml:space="preserve"> has a brutal downside: </w:t>
      </w:r>
      <w:r w:rsidRPr="00C97654">
        <w:rPr>
          <w:rStyle w:val="StyleUnderline"/>
        </w:rPr>
        <w:t xml:space="preserve">vastly increased carbon emissions that </w:t>
      </w:r>
      <w:r w:rsidRPr="00E85BBE">
        <w:rPr>
          <w:rStyle w:val="StyleUnderline"/>
          <w:highlight w:val="green"/>
        </w:rPr>
        <w:t>would make it</w:t>
      </w:r>
      <w:r>
        <w:t xml:space="preserve"> nearly </w:t>
      </w:r>
      <w:r w:rsidRPr="00E85BBE">
        <w:rPr>
          <w:rStyle w:val="Emphasis"/>
          <w:highlight w:val="green"/>
        </w:rPr>
        <w:t>impossible to prevent</w:t>
      </w:r>
      <w:r w:rsidRPr="00C97654">
        <w:rPr>
          <w:rStyle w:val="Emphasis"/>
        </w:rPr>
        <w:t xml:space="preserve"> global </w:t>
      </w:r>
      <w:r w:rsidRPr="00E85BBE">
        <w:rPr>
          <w:rStyle w:val="Emphasis"/>
          <w:highlight w:val="green"/>
        </w:rPr>
        <w:t>temperatures from rising</w:t>
      </w:r>
      <w:r>
        <w:t xml:space="preserve"> more than 3.6 degrees Fahrenheit, the goal of the Paris talks. </w:t>
      </w:r>
      <w:r w:rsidRPr="00C97654">
        <w:rPr>
          <w:rStyle w:val="StyleUnderline"/>
        </w:rPr>
        <w:t xml:space="preserve">Higher temperatures will have </w:t>
      </w:r>
      <w:r w:rsidRPr="00C97654">
        <w:rPr>
          <w:rStyle w:val="Emphasis"/>
        </w:rPr>
        <w:t>catastrophic implications around the globe</w:t>
      </w:r>
      <w:r>
        <w:t>—and India, with its long coastline, scarce water supplies, and hot climate, may be more vulnerable to the effects of climate change than any other big nation.</w:t>
      </w:r>
    </w:p>
    <w:p w:rsidR="008C4448" w:rsidRDefault="008C4448" w:rsidP="008C4448"/>
    <w:p w:rsidR="008C4448" w:rsidRDefault="008C4448" w:rsidP="008C4448">
      <w:pPr>
        <w:pStyle w:val="Heading4"/>
      </w:pPr>
      <w:r>
        <w:t xml:space="preserve">Proves warming is </w:t>
      </w:r>
      <w:r w:rsidRPr="00D32269">
        <w:rPr>
          <w:u w:val="single"/>
        </w:rPr>
        <w:t>inevitable</w:t>
      </w:r>
      <w:r>
        <w:t xml:space="preserve"> – </w:t>
      </w:r>
      <w:r w:rsidRPr="00D32269">
        <w:rPr>
          <w:u w:val="single"/>
        </w:rPr>
        <w:t>will pass 2C</w:t>
      </w:r>
      <w:r>
        <w:t xml:space="preserve"> and </w:t>
      </w:r>
      <w:r w:rsidRPr="00D32269">
        <w:rPr>
          <w:u w:val="single"/>
        </w:rPr>
        <w:t>renewables don’t solve</w:t>
      </w:r>
      <w:r>
        <w:t xml:space="preserve"> </w:t>
      </w:r>
    </w:p>
    <w:p w:rsidR="008C4448" w:rsidRDefault="008C4448" w:rsidP="008C4448">
      <w:r w:rsidRPr="00271FB7">
        <w:rPr>
          <w:rStyle w:val="Style13ptBold"/>
        </w:rPr>
        <w:t>Simms 17</w:t>
      </w:r>
      <w:r>
        <w:t xml:space="preserve"> (Andrew Simms is co-director of the New Weather Institute, author of Cancel the Apocalypse and a research fellow on rapid transition at the University of Sussex, “‘A cat in hell’s chance’ – why we’re losing the battle to keep global warming below 2C,” The Guardian, January 19, 2017, </w:t>
      </w:r>
      <w:hyperlink r:id="rId11" w:history="1">
        <w:r w:rsidRPr="003C77D9">
          <w:rPr>
            <w:rStyle w:val="Hyperlink"/>
          </w:rPr>
          <w:t>https://www.theguardian.com/environment/2017/jan/19/cat-in-hells-chance-why-losing-battle-keep-global-warming-2c-climate-change</w:t>
        </w:r>
      </w:hyperlink>
      <w:r>
        <w:t>, Accessed 7/31/2017, Kent Denver-</w:t>
      </w:r>
      <w:proofErr w:type="spellStart"/>
      <w:r>
        <w:t>jKIM</w:t>
      </w:r>
      <w:proofErr w:type="spellEnd"/>
      <w:r>
        <w:t xml:space="preserve">) </w:t>
      </w:r>
    </w:p>
    <w:p w:rsidR="008C4448" w:rsidRPr="00C030A7" w:rsidRDefault="008C4448" w:rsidP="008C4448">
      <w:pPr>
        <w:rPr>
          <w:rStyle w:val="StyleUnderline"/>
        </w:rPr>
      </w:pPr>
      <w:r w:rsidRPr="00E85BBE">
        <w:rPr>
          <w:rStyle w:val="StyleUnderline"/>
          <w:highlight w:val="green"/>
        </w:rPr>
        <w:t>Is it</w:t>
      </w:r>
      <w:r w:rsidRPr="00C030A7">
        <w:rPr>
          <w:rStyle w:val="StyleUnderline"/>
        </w:rPr>
        <w:t xml:space="preserve"> still </w:t>
      </w:r>
      <w:r w:rsidRPr="00E85BBE">
        <w:rPr>
          <w:rStyle w:val="StyleUnderline"/>
          <w:highlight w:val="green"/>
        </w:rPr>
        <w:t>likely</w:t>
      </w:r>
      <w:r w:rsidRPr="00C030A7">
        <w:rPr>
          <w:rStyle w:val="StyleUnderline"/>
        </w:rPr>
        <w:t xml:space="preserve"> that </w:t>
      </w:r>
      <w:r w:rsidRPr="00E85BBE">
        <w:rPr>
          <w:rStyle w:val="StyleUnderline"/>
          <w:highlight w:val="green"/>
        </w:rPr>
        <w:t>we will stay below</w:t>
      </w:r>
      <w:r w:rsidRPr="00C030A7">
        <w:rPr>
          <w:rStyle w:val="StyleUnderline"/>
        </w:rPr>
        <w:t xml:space="preserve"> even </w:t>
      </w:r>
      <w:r w:rsidRPr="00E85BBE">
        <w:rPr>
          <w:rStyle w:val="StyleUnderline"/>
          <w:highlight w:val="green"/>
        </w:rPr>
        <w:t>2C</w:t>
      </w:r>
      <w:r w:rsidRPr="00C030A7">
        <w:rPr>
          <w:rStyle w:val="StyleUnderline"/>
        </w:rPr>
        <w:t>?</w:t>
      </w:r>
      <w:r>
        <w:t xml:space="preserve"> In the 100 months since August 2008, I have been writing a climate-change diary for the Guardian to raise questions and monitor progress, or the lack of it, on climate action. To see how well we have fared, I asked </w:t>
      </w:r>
      <w:proofErr w:type="gramStart"/>
      <w:r>
        <w:t>a number of</w:t>
      </w:r>
      <w:proofErr w:type="gramEnd"/>
      <w:r>
        <w:t xml:space="preserve"> leading climate scientists and analysts for their views. </w:t>
      </w:r>
      <w:r w:rsidRPr="00C030A7">
        <w:rPr>
          <w:rStyle w:val="StyleUnderline"/>
        </w:rPr>
        <w:t xml:space="preserve">The </w:t>
      </w:r>
      <w:r w:rsidRPr="00E85BBE">
        <w:rPr>
          <w:rStyle w:val="StyleUnderline"/>
          <w:highlight w:val="green"/>
        </w:rPr>
        <w:t xml:space="preserve">responses were as </w:t>
      </w:r>
      <w:r w:rsidRPr="00E85BBE">
        <w:rPr>
          <w:rStyle w:val="Emphasis"/>
          <w:highlight w:val="green"/>
        </w:rPr>
        <w:t>bracing</w:t>
      </w:r>
      <w:r w:rsidRPr="00C030A7">
        <w:rPr>
          <w:rStyle w:val="Emphasis"/>
        </w:rPr>
        <w:t xml:space="preserve"> as a bath in a pool of glacial meltwater</w:t>
      </w:r>
      <w:r w:rsidRPr="00C030A7">
        <w:rPr>
          <w:rStyle w:val="StyleUnderline"/>
        </w:rPr>
        <w:t>.</w:t>
      </w:r>
    </w:p>
    <w:p w:rsidR="008C4448" w:rsidRDefault="008C4448" w:rsidP="008C4448">
      <w:r>
        <w:t xml:space="preserve">Nasa’s Goddard Institute for Space Studies has an important place in the history of climate-change research. Hansen was its director from 1981 until 2013. Donald </w:t>
      </w:r>
      <w:r w:rsidRPr="00E85BBE">
        <w:rPr>
          <w:rStyle w:val="StyleUnderline"/>
          <w:highlight w:val="green"/>
        </w:rPr>
        <w:t>Trump is set to strip</w:t>
      </w:r>
      <w:r>
        <w:t xml:space="preserve"> the institute of </w:t>
      </w:r>
      <w:r w:rsidRPr="00E85BBE">
        <w:rPr>
          <w:rStyle w:val="StyleUnderline"/>
          <w:highlight w:val="green"/>
        </w:rPr>
        <w:t>funding for</w:t>
      </w:r>
      <w:r w:rsidRPr="00C030A7">
        <w:rPr>
          <w:rStyle w:val="StyleUnderline"/>
        </w:rPr>
        <w:t xml:space="preserve"> climate </w:t>
      </w:r>
      <w:r w:rsidRPr="00E85BBE">
        <w:rPr>
          <w:rStyle w:val="StyleUnderline"/>
          <w:highlight w:val="green"/>
        </w:rPr>
        <w:t>research</w:t>
      </w:r>
      <w:r w:rsidRPr="00C030A7">
        <w:rPr>
          <w:rStyle w:val="StyleUnderline"/>
        </w:rPr>
        <w:t>.</w:t>
      </w:r>
      <w:r>
        <w:t xml:space="preserve"> </w:t>
      </w:r>
      <w:r w:rsidRPr="00C030A7">
        <w:rPr>
          <w:rStyle w:val="StyleUnderline"/>
        </w:rPr>
        <w:t>Its current director</w:t>
      </w:r>
      <w:r>
        <w:t xml:space="preserve">, </w:t>
      </w:r>
      <w:proofErr w:type="spellStart"/>
      <w:r>
        <w:t>Dr</w:t>
      </w:r>
      <w:proofErr w:type="spellEnd"/>
      <w:r>
        <w:t xml:space="preserve"> Gavin </w:t>
      </w:r>
      <w:r w:rsidRPr="00C030A7">
        <w:rPr>
          <w:rStyle w:val="StyleUnderline"/>
        </w:rPr>
        <w:t>Schmidt</w:t>
      </w:r>
      <w:r>
        <w:t xml:space="preserve">, </w:t>
      </w:r>
      <w:r w:rsidRPr="00C030A7">
        <w:rPr>
          <w:rStyle w:val="StyleUnderline"/>
        </w:rPr>
        <w:t>is categoric that we are no longer likely to stay below 2C.</w:t>
      </w:r>
      <w:r>
        <w:t xml:space="preserve"> “</w:t>
      </w:r>
      <w:r w:rsidRPr="00E85BBE">
        <w:rPr>
          <w:rStyle w:val="StyleUnderline"/>
          <w:highlight w:val="green"/>
        </w:rPr>
        <w:t>The inertia</w:t>
      </w:r>
      <w:r w:rsidRPr="00C030A7">
        <w:rPr>
          <w:rStyle w:val="StyleUnderline"/>
        </w:rPr>
        <w:t xml:space="preserve"> in the system</w:t>
      </w:r>
      <w:r>
        <w:t xml:space="preserve"> (</w:t>
      </w:r>
      <w:r w:rsidRPr="00C030A7">
        <w:rPr>
          <w:rStyle w:val="StyleUnderline"/>
        </w:rPr>
        <w:t>oceans, economies, technologies, people</w:t>
      </w:r>
      <w:r>
        <w:t xml:space="preserve">) </w:t>
      </w:r>
      <w:r w:rsidRPr="00E85BBE">
        <w:rPr>
          <w:rStyle w:val="StyleUnderline"/>
          <w:highlight w:val="green"/>
        </w:rPr>
        <w:t>is substantial and</w:t>
      </w:r>
      <w:r>
        <w:t xml:space="preserve"> … so far the </w:t>
      </w:r>
      <w:r w:rsidRPr="00E85BBE">
        <w:rPr>
          <w:rStyle w:val="StyleUnderline"/>
          <w:highlight w:val="green"/>
        </w:rPr>
        <w:t>efforts are not commensurate</w:t>
      </w:r>
      <w:r w:rsidRPr="00C030A7">
        <w:rPr>
          <w:rStyle w:val="StyleUnderline"/>
        </w:rPr>
        <w:t xml:space="preserve"> with the goal</w:t>
      </w:r>
      <w:r>
        <w:t>,” he says.</w:t>
      </w:r>
    </w:p>
    <w:p w:rsidR="008C4448" w:rsidRPr="00C030A7" w:rsidRDefault="008C4448" w:rsidP="008C4448">
      <w:pPr>
        <w:rPr>
          <w:rStyle w:val="StyleUnderline"/>
        </w:rPr>
      </w:pPr>
      <w:r>
        <w:t xml:space="preserve">Sabine Fuss, of Germany’s Mercator Research Institute, on Global Commons and Climate Change says emissions are currently “not aligned” with the 2C target and will need to “come down more quickly”. Joanna Haigh, co-director of the Grantham Institute for Climate Change and Environment, thinks there is “no chance whatsoever at current levels of carbon emissions”, and her Grantham Institute colleague, Prof Sir Brian </w:t>
      </w:r>
      <w:r w:rsidRPr="00E85BBE">
        <w:rPr>
          <w:rStyle w:val="StyleUnderline"/>
          <w:highlight w:val="green"/>
        </w:rPr>
        <w:t>Hoskins</w:t>
      </w:r>
      <w:r>
        <w:t xml:space="preserve">, </w:t>
      </w:r>
      <w:r w:rsidRPr="00E85BBE">
        <w:rPr>
          <w:rStyle w:val="StyleUnderline"/>
          <w:highlight w:val="green"/>
        </w:rPr>
        <w:t>is not</w:t>
      </w:r>
      <w:r w:rsidRPr="00C030A7">
        <w:t xml:space="preserve"> </w:t>
      </w:r>
      <w:r>
        <w:t>“</w:t>
      </w:r>
      <w:r w:rsidRPr="00E85BBE">
        <w:rPr>
          <w:rStyle w:val="StyleUnderline"/>
          <w:highlight w:val="green"/>
        </w:rPr>
        <w:t>confident</w:t>
      </w:r>
      <w:r>
        <w:t xml:space="preserve">” </w:t>
      </w:r>
      <w:r w:rsidRPr="00C030A7">
        <w:rPr>
          <w:rStyle w:val="StyleUnderline"/>
        </w:rPr>
        <w:t>that temperature rises can be held below 2C.</w:t>
      </w:r>
    </w:p>
    <w:p w:rsidR="008C4448" w:rsidRDefault="008C4448" w:rsidP="008C4448">
      <w:r>
        <w:t xml:space="preserve">Prof Andrew </w:t>
      </w:r>
      <w:r w:rsidRPr="00E85BBE">
        <w:rPr>
          <w:rStyle w:val="StyleUnderline"/>
          <w:highlight w:val="green"/>
        </w:rPr>
        <w:t>Watkinson</w:t>
      </w:r>
      <w:r w:rsidRPr="00C030A7">
        <w:rPr>
          <w:rStyle w:val="StyleUnderline"/>
        </w:rPr>
        <w:t xml:space="preserve"> of the School of Environmental Sciences at the University of East Anglia </w:t>
      </w:r>
      <w:r w:rsidRPr="00E85BBE">
        <w:rPr>
          <w:rStyle w:val="StyleUnderline"/>
          <w:highlight w:val="green"/>
        </w:rPr>
        <w:t>thinks it</w:t>
      </w:r>
      <w:r>
        <w:t xml:space="preserve"> “</w:t>
      </w:r>
      <w:r w:rsidRPr="00E85BBE">
        <w:rPr>
          <w:rStyle w:val="Emphasis"/>
          <w:highlight w:val="green"/>
        </w:rPr>
        <w:t>unlikely</w:t>
      </w:r>
      <w:r>
        <w:t xml:space="preserve">” </w:t>
      </w:r>
      <w:r w:rsidRPr="00E85BBE">
        <w:rPr>
          <w:rStyle w:val="StyleUnderline"/>
          <w:highlight w:val="green"/>
        </w:rPr>
        <w:t>and</w:t>
      </w:r>
      <w:r>
        <w:t xml:space="preserve"> Prof John </w:t>
      </w:r>
      <w:r w:rsidRPr="00E85BBE">
        <w:rPr>
          <w:rStyle w:val="StyleUnderline"/>
          <w:highlight w:val="green"/>
        </w:rPr>
        <w:t>Shepherd</w:t>
      </w:r>
      <w:r>
        <w:t xml:space="preserve">, </w:t>
      </w:r>
      <w:r w:rsidRPr="00C030A7">
        <w:rPr>
          <w:rStyle w:val="StyleUnderline"/>
        </w:rPr>
        <w:t>a physicist at the National Oceanography Centre in Southampton</w:t>
      </w:r>
      <w:r>
        <w:t xml:space="preserve">, </w:t>
      </w:r>
      <w:r w:rsidRPr="00E85BBE">
        <w:rPr>
          <w:rStyle w:val="StyleUnderline"/>
          <w:highlight w:val="green"/>
        </w:rPr>
        <w:t>calls it</w:t>
      </w:r>
      <w:r>
        <w:t xml:space="preserve"> “</w:t>
      </w:r>
      <w:r w:rsidRPr="00E85BBE">
        <w:rPr>
          <w:rStyle w:val="Emphasis"/>
          <w:highlight w:val="green"/>
        </w:rPr>
        <w:t>not</w:t>
      </w:r>
      <w:r w:rsidRPr="00C030A7">
        <w:rPr>
          <w:rStyle w:val="Emphasis"/>
        </w:rPr>
        <w:t xml:space="preserve"> very </w:t>
      </w:r>
      <w:r w:rsidRPr="00E85BBE">
        <w:rPr>
          <w:rStyle w:val="Emphasis"/>
          <w:highlight w:val="green"/>
        </w:rPr>
        <w:t>likely</w:t>
      </w:r>
      <w:r w:rsidRPr="00C030A7">
        <w:rPr>
          <w:rStyle w:val="Emphasis"/>
        </w:rPr>
        <w:t xml:space="preserve"> at all</w:t>
      </w:r>
      <w:r>
        <w:t xml:space="preserve">”. Stuart </w:t>
      </w:r>
      <w:proofErr w:type="spellStart"/>
      <w:r>
        <w:t>Haszeldine</w:t>
      </w:r>
      <w:proofErr w:type="spellEnd"/>
      <w:r>
        <w:t xml:space="preserve"> of the School of </w:t>
      </w:r>
      <w:proofErr w:type="spellStart"/>
      <w:r>
        <w:t>GeoSciences</w:t>
      </w:r>
      <w:proofErr w:type="spellEnd"/>
      <w:r>
        <w:t xml:space="preserve"> at the University of Edinburgh says we have “very little chance”, and Prof Piers Forster, director of the Priestly International Centre for Climate at the University of Leeds calls it, “on the fanciful edge of plausible”. Glen Peters, senior researcher at Norway’s leading climate change </w:t>
      </w:r>
      <w:proofErr w:type="spellStart"/>
      <w:r>
        <w:t>centre</w:t>
      </w:r>
      <w:proofErr w:type="spellEnd"/>
      <w:r>
        <w:t xml:space="preserve">, </w:t>
      </w:r>
      <w:r w:rsidRPr="00C030A7">
        <w:rPr>
          <w:rStyle w:val="StyleUnderline"/>
        </w:rPr>
        <w:t>Cicero, is unambiguous, saying</w:t>
      </w:r>
      <w:r>
        <w:t>: “</w:t>
      </w:r>
      <w:r w:rsidRPr="00E85BBE">
        <w:rPr>
          <w:rStyle w:val="Emphasis"/>
          <w:highlight w:val="green"/>
        </w:rPr>
        <w:t>We have emitted too much</w:t>
      </w:r>
      <w:r w:rsidRPr="00C030A7">
        <w:rPr>
          <w:rStyle w:val="Emphasis"/>
        </w:rPr>
        <w:t xml:space="preserve"> already</w:t>
      </w:r>
      <w:r>
        <w:t xml:space="preserve">.” And </w:t>
      </w:r>
      <w:r w:rsidRPr="00C030A7">
        <w:rPr>
          <w:rStyle w:val="StyleUnderline"/>
        </w:rPr>
        <w:t>these sentiments are echoed by</w:t>
      </w:r>
      <w:r>
        <w:t xml:space="preserve"> Prof Alice </w:t>
      </w:r>
      <w:r w:rsidRPr="00C030A7">
        <w:rPr>
          <w:rStyle w:val="StyleUnderline"/>
        </w:rPr>
        <w:t>Larkin</w:t>
      </w:r>
      <w:r>
        <w:t xml:space="preserve">, of the Tyndall Centre for Climate Change Research at Manchester University, </w:t>
      </w:r>
      <w:r w:rsidRPr="00C030A7">
        <w:rPr>
          <w:rStyle w:val="StyleUnderline"/>
        </w:rPr>
        <w:t>and</w:t>
      </w:r>
      <w:r>
        <w:t xml:space="preserve"> </w:t>
      </w:r>
      <w:proofErr w:type="spellStart"/>
      <w:r>
        <w:t>Dr</w:t>
      </w:r>
      <w:proofErr w:type="spellEnd"/>
      <w:r>
        <w:t xml:space="preserve"> Chris </w:t>
      </w:r>
      <w:r w:rsidRPr="00C030A7">
        <w:rPr>
          <w:rStyle w:val="StyleUnderline"/>
        </w:rPr>
        <w:t>Vernon</w:t>
      </w:r>
      <w:r>
        <w:t>, a glaciologist and former scientist at the Met Office’s Hadley Centre for Climate Science. Only one influential scientist preferred their comments to remain anonymous, but they too said we were off-target, because the “international negotiating process is disconnected from national policymaking”.</w:t>
      </w:r>
    </w:p>
    <w:p w:rsidR="008C4448" w:rsidRDefault="008C4448" w:rsidP="008C4448">
      <w:r w:rsidRPr="00C030A7">
        <w:rPr>
          <w:rStyle w:val="StyleUnderline"/>
        </w:rPr>
        <w:t xml:space="preserve">In short, </w:t>
      </w:r>
      <w:proofErr w:type="gramStart"/>
      <w:r w:rsidRPr="00E85BBE">
        <w:rPr>
          <w:rStyle w:val="Emphasis"/>
          <w:highlight w:val="green"/>
        </w:rPr>
        <w:t>not a single</w:t>
      </w:r>
      <w:r w:rsidRPr="00C030A7">
        <w:rPr>
          <w:rStyle w:val="Emphasis"/>
        </w:rPr>
        <w:t xml:space="preserve"> one</w:t>
      </w:r>
      <w:proofErr w:type="gramEnd"/>
      <w:r w:rsidRPr="00C030A7">
        <w:rPr>
          <w:rStyle w:val="Emphasis"/>
        </w:rPr>
        <w:t xml:space="preserve"> of the </w:t>
      </w:r>
      <w:r w:rsidRPr="00E85BBE">
        <w:rPr>
          <w:rStyle w:val="Emphasis"/>
          <w:highlight w:val="green"/>
        </w:rPr>
        <w:t>scientists</w:t>
      </w:r>
      <w:r w:rsidRPr="00C030A7">
        <w:rPr>
          <w:rStyle w:val="Emphasis"/>
        </w:rPr>
        <w:t xml:space="preserve"> polled </w:t>
      </w:r>
      <w:r w:rsidRPr="00E85BBE">
        <w:rPr>
          <w:rStyle w:val="Emphasis"/>
          <w:highlight w:val="green"/>
        </w:rPr>
        <w:t>thought the 2C target likely to be met</w:t>
      </w:r>
      <w:r w:rsidRPr="00C030A7">
        <w:rPr>
          <w:rStyle w:val="StyleUnderline"/>
        </w:rPr>
        <w:t>.</w:t>
      </w:r>
      <w:r>
        <w:t xml:space="preserve"> </w:t>
      </w:r>
      <w:r w:rsidRPr="00C030A7">
        <w:rPr>
          <w:rStyle w:val="StyleUnderline"/>
        </w:rPr>
        <w:t>Bill McGuire</w:t>
      </w:r>
      <w:r>
        <w:t xml:space="preserve">, professor emeritus of geophysical and climate hazards at University College London, is most emphatic. “My personal view,” he </w:t>
      </w:r>
      <w:r w:rsidRPr="00C030A7">
        <w:rPr>
          <w:rStyle w:val="StyleUnderline"/>
        </w:rPr>
        <w:t>says</w:t>
      </w:r>
      <w:r>
        <w:t xml:space="preserve">, “is that </w:t>
      </w:r>
      <w:r w:rsidRPr="00C030A7">
        <w:rPr>
          <w:rStyle w:val="StyleUnderline"/>
        </w:rPr>
        <w:t>there is not a cat in hell’s chance.</w:t>
      </w:r>
      <w:r w:rsidRPr="00C030A7">
        <w:t>”</w:t>
      </w:r>
    </w:p>
    <w:p w:rsidR="008C4448" w:rsidRDefault="008C4448" w:rsidP="008C4448">
      <w:r>
        <w:t xml:space="preserve">The most positive response came in the guarded words of Chris Jones, head of the Earth system and mitigation science team at the Met Office’s Hadley Centre, who says that current levels of greenhouse gases in the atmosphere “don’t preclude” successfully achieving the target. Prof Joachim </w:t>
      </w:r>
      <w:proofErr w:type="spellStart"/>
      <w:r>
        <w:t>Schellnhuber</w:t>
      </w:r>
      <w:proofErr w:type="spellEnd"/>
      <w:r>
        <w:t>, director of the Potsdam Institute for Climate Impact Research, would “only confirm that it is still possible to keep global warming below 2C”. The last point, however, is contentious, for precisely the reason the target exists. Namely, to prevent global warming from feeding off itself by triggering long-term, potentially irreversible environmental domino effects, such as ice loss and forest die-back, and the weakening ability of things such as our oceans to absorb carbon. “The open question for me is not whether we will breach the 2C target,” says Prof Barry McMullin of Dublin City University, “but how soon.”</w:t>
      </w:r>
    </w:p>
    <w:p w:rsidR="008C4448" w:rsidRDefault="008C4448" w:rsidP="008C4448">
      <w:r w:rsidRPr="00C030A7">
        <w:rPr>
          <w:rStyle w:val="StyleUnderline"/>
        </w:rPr>
        <w:t xml:space="preserve">In addition, the temperature target is a global average, and </w:t>
      </w:r>
      <w:r w:rsidRPr="00E85BBE">
        <w:rPr>
          <w:rStyle w:val="Emphasis"/>
          <w:highlight w:val="green"/>
        </w:rPr>
        <w:t>local variations matter</w:t>
      </w:r>
      <w:r w:rsidRPr="00C030A7">
        <w:rPr>
          <w:rStyle w:val="StyleUnderline"/>
        </w:rPr>
        <w:t>.</w:t>
      </w:r>
      <w:r>
        <w:t xml:space="preserve"> </w:t>
      </w:r>
      <w:r w:rsidRPr="00E85BBE">
        <w:rPr>
          <w:rStyle w:val="StyleUnderline"/>
          <w:highlight w:val="green"/>
        </w:rPr>
        <w:t>In</w:t>
      </w:r>
      <w:r>
        <w:t xml:space="preserve"> November </w:t>
      </w:r>
      <w:r w:rsidRPr="00C030A7">
        <w:rPr>
          <w:rStyle w:val="StyleUnderline"/>
        </w:rPr>
        <w:t>2016</w:t>
      </w:r>
      <w:r>
        <w:t xml:space="preserve">, </w:t>
      </w:r>
      <w:r w:rsidRPr="00E85BBE">
        <w:rPr>
          <w:rStyle w:val="StyleUnderline"/>
          <w:highlight w:val="green"/>
        </w:rPr>
        <w:t>the Arctic</w:t>
      </w:r>
      <w:r>
        <w:t xml:space="preserve"> was already experiencing extraordinary anomalies. </w:t>
      </w:r>
      <w:r w:rsidRPr="00E85BBE">
        <w:rPr>
          <w:rStyle w:val="StyleUnderline"/>
          <w:highlight w:val="green"/>
        </w:rPr>
        <w:t>Temperatures were 20C above normal</w:t>
      </w:r>
      <w:r w:rsidRPr="00C030A7">
        <w:rPr>
          <w:rStyle w:val="StyleUnderline"/>
        </w:rPr>
        <w:t>.</w:t>
      </w:r>
      <w:r>
        <w:t xml:space="preserve"> A global average rise of 2C implies higher temperatures still for the Arctic, sufficient to push long-term ice loss and trigger other potentially uncontrollable climate changes</w:t>
      </w:r>
      <w:r w:rsidRPr="00E85BBE">
        <w:rPr>
          <w:highlight w:val="green"/>
        </w:rPr>
        <w:t xml:space="preserve">. </w:t>
      </w:r>
      <w:r w:rsidRPr="00E85BBE">
        <w:rPr>
          <w:rStyle w:val="StyleUnderline"/>
          <w:highlight w:val="green"/>
        </w:rPr>
        <w:t>At the other end</w:t>
      </w:r>
      <w:r>
        <w:t xml:space="preserve"> of the world, </w:t>
      </w:r>
      <w:r w:rsidRPr="00E85BBE">
        <w:rPr>
          <w:rStyle w:val="StyleUnderline"/>
          <w:highlight w:val="green"/>
        </w:rPr>
        <w:t>a development more bizarre</w:t>
      </w:r>
      <w:r w:rsidRPr="00C030A7">
        <w:rPr>
          <w:rStyle w:val="StyleUnderline"/>
        </w:rPr>
        <w:t xml:space="preserve"> than extraordinary </w:t>
      </w:r>
      <w:r w:rsidRPr="00E85BBE">
        <w:rPr>
          <w:rStyle w:val="StyleUnderline"/>
          <w:highlight w:val="green"/>
        </w:rPr>
        <w:t>is touching the Antarctic</w:t>
      </w:r>
      <w:r w:rsidRPr="00C030A7">
        <w:rPr>
          <w:rStyle w:val="StyleUnderline"/>
        </w:rPr>
        <w:t>.</w:t>
      </w:r>
      <w:r>
        <w:t xml:space="preserve"> Gambling with our future used to be largely a metaphor, but it is now possible to place bets on when the next giant iceberg will detach itself from the Larsen C ice shelf. At the time of writing, betting company </w:t>
      </w:r>
      <w:proofErr w:type="spellStart"/>
      <w:r>
        <w:t>PaddyPower</w:t>
      </w:r>
      <w:proofErr w:type="spellEnd"/>
      <w:r>
        <w:t xml:space="preserve"> is offering odds of 7/2 in February 2017 or 12/1 in August.</w:t>
      </w:r>
    </w:p>
    <w:p w:rsidR="008C4448" w:rsidRDefault="008C4448" w:rsidP="008C4448">
      <w:r>
        <w:t xml:space="preserve">Hoskins says: </w:t>
      </w:r>
      <w:r w:rsidRPr="00C030A7">
        <w:t>“</w:t>
      </w:r>
      <w:r w:rsidRPr="00C030A7">
        <w:rPr>
          <w:rStyle w:val="StyleUnderline"/>
        </w:rPr>
        <w:t>We have no evidence that a 1.9C rise is something we can easily cope with, and 2.1 is a disaster.</w:t>
      </w:r>
      <w:r>
        <w:t xml:space="preserve">” But </w:t>
      </w:r>
      <w:proofErr w:type="spellStart"/>
      <w:r>
        <w:t>Saleemul</w:t>
      </w:r>
      <w:proofErr w:type="spellEnd"/>
      <w:r>
        <w:t xml:space="preserve"> </w:t>
      </w:r>
      <w:proofErr w:type="spellStart"/>
      <w:r>
        <w:t>Huq</w:t>
      </w:r>
      <w:proofErr w:type="spellEnd"/>
      <w:r>
        <w:t xml:space="preserve">, director of the International Centre for Climate Change and Development in Bangladesh, one of the </w:t>
      </w:r>
      <w:proofErr w:type="spellStart"/>
      <w:r>
        <w:t>countries</w:t>
      </w:r>
      <w:proofErr w:type="spellEnd"/>
      <w:r>
        <w:t xml:space="preserve"> most vulnerable to warming, warns in stark terms of the failure to stick to a much lower target: “The consequences of failing to keep the temperature below 1.5C will be to </w:t>
      </w:r>
      <w:proofErr w:type="spellStart"/>
      <w:r>
        <w:t>wilfully</w:t>
      </w:r>
      <w:proofErr w:type="spellEnd"/>
      <w:r>
        <w:t xml:space="preserve"> condemn hundreds of millions of the poorest citizens of Earth to certain deaths from the severe impacts of climate change.”</w:t>
      </w:r>
    </w:p>
    <w:p w:rsidR="008C4448" w:rsidRDefault="008C4448" w:rsidP="008C4448"/>
    <w:p w:rsidR="008C4448" w:rsidRDefault="008C4448" w:rsidP="008C4448">
      <w:pPr>
        <w:pStyle w:val="Heading3"/>
      </w:pPr>
      <w:r>
        <w:t>2NC AT: Innovation Solves</w:t>
      </w:r>
    </w:p>
    <w:p w:rsidR="008C4448" w:rsidRDefault="008C4448" w:rsidP="008C4448">
      <w:pPr>
        <w:pStyle w:val="Heading4"/>
      </w:pPr>
      <w:r>
        <w:t xml:space="preserve">Renewables production </w:t>
      </w:r>
      <w:r w:rsidRPr="00E56B0A">
        <w:rPr>
          <w:u w:val="single"/>
        </w:rPr>
        <w:t>ALONE</w:t>
      </w:r>
      <w:r>
        <w:t xml:space="preserve"> doesn’t solve – </w:t>
      </w:r>
      <w:r w:rsidRPr="00E56B0A">
        <w:rPr>
          <w:u w:val="single"/>
        </w:rPr>
        <w:t>takes decades</w:t>
      </w:r>
      <w:r>
        <w:t xml:space="preserve"> and </w:t>
      </w:r>
      <w:r w:rsidRPr="00E56B0A">
        <w:rPr>
          <w:u w:val="single"/>
        </w:rPr>
        <w:t>won’t supplant fossil fuels</w:t>
      </w:r>
    </w:p>
    <w:p w:rsidR="008C4448" w:rsidRDefault="008C4448" w:rsidP="008C4448">
      <w:r w:rsidRPr="00271FB7">
        <w:rPr>
          <w:rStyle w:val="Style13ptBold"/>
        </w:rPr>
        <w:t>Simms 17</w:t>
      </w:r>
      <w:r>
        <w:t xml:space="preserve"> (Andrew Simms is co-director of the New Weather Institute, author of Cancel the Apocalypse and a research fellow on rapid transition at the University of Sussex, “‘A cat in hell’s chance’ – why we’re losing the battle to keep global warming below 2C,” The Guardian, January 19, 2017, </w:t>
      </w:r>
      <w:hyperlink r:id="rId12" w:history="1">
        <w:r w:rsidRPr="003C77D9">
          <w:rPr>
            <w:rStyle w:val="Hyperlink"/>
          </w:rPr>
          <w:t>https://www.theguardian.com/environment/2017/jan/19/cat-in-hells-chance-why-losing-battle-keep-global-warming-2c-climate-change</w:t>
        </w:r>
      </w:hyperlink>
      <w:r>
        <w:t>, Accessed 7/31/2017, Kent Denver-</w:t>
      </w:r>
      <w:proofErr w:type="spellStart"/>
      <w:r>
        <w:t>jKIM</w:t>
      </w:r>
      <w:proofErr w:type="spellEnd"/>
      <w:r>
        <w:t xml:space="preserve">) </w:t>
      </w:r>
    </w:p>
    <w:p w:rsidR="008C4448" w:rsidRDefault="008C4448" w:rsidP="008C4448">
      <w:r w:rsidRPr="00E56B0A">
        <w:t>Chris Goodall</w:t>
      </w:r>
      <w:r>
        <w:t xml:space="preserve"> charts the remarkable rise of renewable energy and its equally dramatic falling costs. </w:t>
      </w:r>
      <w:r w:rsidRPr="00E56B0A">
        <w:rPr>
          <w:rStyle w:val="StyleUnderline"/>
        </w:rPr>
        <w:t xml:space="preserve">But </w:t>
      </w:r>
      <w:r w:rsidRPr="00E85BBE">
        <w:rPr>
          <w:rStyle w:val="StyleUnderline"/>
          <w:highlight w:val="green"/>
        </w:rPr>
        <w:t xml:space="preserve">renewables </w:t>
      </w:r>
      <w:proofErr w:type="gramStart"/>
      <w:r w:rsidRPr="00E85BBE">
        <w:rPr>
          <w:rStyle w:val="StyleUnderline"/>
          <w:highlight w:val="green"/>
        </w:rPr>
        <w:t>have to</w:t>
      </w:r>
      <w:proofErr w:type="gramEnd"/>
      <w:r w:rsidRPr="00E85BBE">
        <w:rPr>
          <w:rStyle w:val="StyleUnderline"/>
          <w:highlight w:val="green"/>
        </w:rPr>
        <w:t xml:space="preserve"> substitute</w:t>
      </w:r>
      <w:r w:rsidRPr="00E56B0A">
        <w:rPr>
          <w:rStyle w:val="StyleUnderline"/>
        </w:rPr>
        <w:t xml:space="preserve"> for </w:t>
      </w:r>
      <w:r w:rsidRPr="00E85BBE">
        <w:rPr>
          <w:rStyle w:val="StyleUnderline"/>
          <w:highlight w:val="green"/>
        </w:rPr>
        <w:t>fossil fuels</w:t>
      </w:r>
      <w:r w:rsidRPr="00E56B0A">
        <w:rPr>
          <w:rStyle w:val="StyleUnderline"/>
        </w:rPr>
        <w:t xml:space="preserve">, </w:t>
      </w:r>
      <w:r w:rsidRPr="00E85BBE">
        <w:rPr>
          <w:rStyle w:val="Emphasis"/>
          <w:highlight w:val="green"/>
        </w:rPr>
        <w:t>not</w:t>
      </w:r>
      <w:r w:rsidRPr="00E56B0A">
        <w:rPr>
          <w:rStyle w:val="Emphasis"/>
        </w:rPr>
        <w:t xml:space="preserve"> merely </w:t>
      </w:r>
      <w:r w:rsidRPr="00E85BBE">
        <w:rPr>
          <w:rStyle w:val="Emphasis"/>
          <w:highlight w:val="green"/>
        </w:rPr>
        <w:t>add to overall</w:t>
      </w:r>
      <w:r w:rsidRPr="00E56B0A">
        <w:rPr>
          <w:rStyle w:val="Emphasis"/>
        </w:rPr>
        <w:t xml:space="preserve"> energy </w:t>
      </w:r>
      <w:r w:rsidRPr="00E85BBE">
        <w:rPr>
          <w:rStyle w:val="Emphasis"/>
          <w:highlight w:val="green"/>
        </w:rPr>
        <w:t>supply</w:t>
      </w:r>
      <w:r w:rsidRPr="00E56B0A">
        <w:rPr>
          <w:rStyle w:val="StyleUnderline"/>
        </w:rPr>
        <w:t>.</w:t>
      </w:r>
      <w:r>
        <w:t xml:space="preserve"> </w:t>
      </w:r>
      <w:r w:rsidRPr="00E56B0A">
        <w:rPr>
          <w:rStyle w:val="StyleUnderline"/>
        </w:rPr>
        <w:t xml:space="preserve">In the meantime, </w:t>
      </w:r>
      <w:r w:rsidRPr="00E85BBE">
        <w:rPr>
          <w:rStyle w:val="StyleUnderline"/>
          <w:highlight w:val="green"/>
        </w:rPr>
        <w:t>it matters</w:t>
      </w:r>
      <w:r w:rsidRPr="00E56B0A">
        <w:rPr>
          <w:rStyle w:val="StyleUnderline"/>
        </w:rPr>
        <w:t xml:space="preserve"> as much that </w:t>
      </w:r>
      <w:r w:rsidRPr="00E85BBE">
        <w:rPr>
          <w:rStyle w:val="StyleUnderline"/>
          <w:highlight w:val="green"/>
        </w:rPr>
        <w:t>we reduce</w:t>
      </w:r>
      <w:r w:rsidRPr="00E56B0A">
        <w:rPr>
          <w:rStyle w:val="StyleUnderline"/>
        </w:rPr>
        <w:t xml:space="preserve"> our </w:t>
      </w:r>
      <w:r w:rsidRPr="00E85BBE">
        <w:rPr>
          <w:rStyle w:val="StyleUnderline"/>
          <w:highlight w:val="green"/>
        </w:rPr>
        <w:t>total energy use</w:t>
      </w:r>
      <w:r w:rsidRPr="00E56B0A">
        <w:rPr>
          <w:rStyle w:val="StyleUnderline"/>
        </w:rPr>
        <w:t>.</w:t>
      </w:r>
      <w:r>
        <w:t xml:space="preserve"> You will hear a lot of talk about technologies to capture carbon from the burning of fuel and prevent it entering the atmosphere. </w:t>
      </w:r>
      <w:r w:rsidRPr="00E85BBE">
        <w:rPr>
          <w:rStyle w:val="StyleUnderline"/>
          <w:highlight w:val="green"/>
        </w:rPr>
        <w:t>Most</w:t>
      </w:r>
      <w:r w:rsidRPr="00E56B0A">
        <w:rPr>
          <w:rStyle w:val="StyleUnderline"/>
        </w:rPr>
        <w:t xml:space="preserve"> of the </w:t>
      </w:r>
      <w:r w:rsidRPr="00E85BBE">
        <w:rPr>
          <w:rStyle w:val="StyleUnderline"/>
          <w:highlight w:val="green"/>
        </w:rPr>
        <w:t>climate models</w:t>
      </w:r>
      <w:r w:rsidRPr="00E56B0A">
        <w:rPr>
          <w:rStyle w:val="StyleUnderline"/>
        </w:rPr>
        <w:t xml:space="preserve"> used to project what will happen to our atmosphere </w:t>
      </w:r>
      <w:r w:rsidRPr="00E85BBE">
        <w:rPr>
          <w:rStyle w:val="Emphasis"/>
          <w:highlight w:val="green"/>
        </w:rPr>
        <w:t>rely</w:t>
      </w:r>
      <w:r w:rsidRPr="00E56B0A">
        <w:rPr>
          <w:rStyle w:val="Emphasis"/>
        </w:rPr>
        <w:t xml:space="preserve"> heavily </w:t>
      </w:r>
      <w:r w:rsidRPr="00E85BBE">
        <w:rPr>
          <w:rStyle w:val="Emphasis"/>
          <w:highlight w:val="green"/>
        </w:rPr>
        <w:t>on the assumption</w:t>
      </w:r>
      <w:r w:rsidRPr="00E56B0A">
        <w:rPr>
          <w:rStyle w:val="Emphasis"/>
        </w:rPr>
        <w:t xml:space="preserve"> that </w:t>
      </w:r>
      <w:r w:rsidRPr="00E85BBE">
        <w:rPr>
          <w:rStyle w:val="Emphasis"/>
          <w:highlight w:val="green"/>
        </w:rPr>
        <w:t>they will be used at large scale</w:t>
      </w:r>
      <w:r w:rsidRPr="00E56B0A">
        <w:rPr>
          <w:rStyle w:val="StyleUnderline"/>
        </w:rPr>
        <w:t>.</w:t>
      </w:r>
      <w:r>
        <w:t xml:space="preserve"> While most climate scientists see these so-called “negative emissions technologies” for carbon capture and storage (CCS) as essential parts of the toolkit to tackle climate change, many are </w:t>
      </w:r>
      <w:proofErr w:type="spellStart"/>
      <w:r>
        <w:t>sceptical</w:t>
      </w:r>
      <w:proofErr w:type="spellEnd"/>
      <w:r>
        <w:t xml:space="preserve"> of hope being placed in them. It is easier not to burn the carbon in the first place.</w:t>
      </w:r>
    </w:p>
    <w:p w:rsidR="008C4448" w:rsidRPr="00E56B0A" w:rsidRDefault="008C4448" w:rsidP="008C4448">
      <w:pPr>
        <w:rPr>
          <w:rStyle w:val="StyleUnderline"/>
        </w:rPr>
      </w:pPr>
      <w:r>
        <w:t xml:space="preserve">“There is no guarantee that CCS will work at a sufficiently global scale,” says </w:t>
      </w:r>
      <w:proofErr w:type="spellStart"/>
      <w:r>
        <w:t>Dr</w:t>
      </w:r>
      <w:proofErr w:type="spellEnd"/>
      <w:r>
        <w:t xml:space="preserve"> Hugh Hunt, a Cambridge specialist on climate engineering. “</w:t>
      </w:r>
      <w:r w:rsidRPr="00E56B0A">
        <w:rPr>
          <w:rStyle w:val="StyleUnderline"/>
        </w:rPr>
        <w:t xml:space="preserve">These </w:t>
      </w:r>
      <w:r w:rsidRPr="00E85BBE">
        <w:rPr>
          <w:rStyle w:val="StyleUnderline"/>
          <w:highlight w:val="green"/>
        </w:rPr>
        <w:t xml:space="preserve">technologies </w:t>
      </w:r>
      <w:r w:rsidRPr="00E85BBE">
        <w:rPr>
          <w:rStyle w:val="Emphasis"/>
          <w:highlight w:val="green"/>
        </w:rPr>
        <w:t>will take decades</w:t>
      </w:r>
      <w:r w:rsidRPr="00E85BBE">
        <w:rPr>
          <w:rStyle w:val="StyleUnderline"/>
          <w:highlight w:val="green"/>
        </w:rPr>
        <w:t xml:space="preserve"> to reach any meaningful scale</w:t>
      </w:r>
      <w:r w:rsidRPr="00E56B0A">
        <w:rPr>
          <w:rStyle w:val="StyleUnderline"/>
        </w:rPr>
        <w:t>.</w:t>
      </w:r>
      <w:r w:rsidRPr="00E56B0A">
        <w:t>”</w:t>
      </w:r>
      <w:r>
        <w:t xml:space="preserve"> Tellingly, as an engineer, he argues that our top priorities are to stop burning fossil fuels and for the biggest consumers to live less extravagantly. And, it seems, moderate shifts by the most profligate could yield huge climate dividends. </w:t>
      </w:r>
      <w:r w:rsidRPr="00E56B0A">
        <w:rPr>
          <w:rStyle w:val="StyleUnderline"/>
        </w:rPr>
        <w:t>Currently about half of all global emissions are the responsibility of just of just one in 10 of the global population.</w:t>
      </w:r>
    </w:p>
    <w:p w:rsidR="008C4448" w:rsidRPr="008C4448" w:rsidRDefault="008C4448" w:rsidP="008C4448"/>
    <w:sectPr w:rsidR="008C4448" w:rsidRPr="008C4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444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7B4D"/>
    <w:rsid w:val="002B146A"/>
    <w:rsid w:val="002B5E17"/>
    <w:rsid w:val="00315690"/>
    <w:rsid w:val="00316B75"/>
    <w:rsid w:val="00325646"/>
    <w:rsid w:val="003460F2"/>
    <w:rsid w:val="0038158C"/>
    <w:rsid w:val="003902BA"/>
    <w:rsid w:val="003A09E2"/>
    <w:rsid w:val="003E2925"/>
    <w:rsid w:val="00407037"/>
    <w:rsid w:val="004605D6"/>
    <w:rsid w:val="004C60E8"/>
    <w:rsid w:val="004E3579"/>
    <w:rsid w:val="004E728B"/>
    <w:rsid w:val="004F39E0"/>
    <w:rsid w:val="00537BD5"/>
    <w:rsid w:val="0057268A"/>
    <w:rsid w:val="005D2912"/>
    <w:rsid w:val="006065BD"/>
    <w:rsid w:val="00614080"/>
    <w:rsid w:val="00645FA9"/>
    <w:rsid w:val="00647866"/>
    <w:rsid w:val="00665003"/>
    <w:rsid w:val="006A2AD0"/>
    <w:rsid w:val="006C2375"/>
    <w:rsid w:val="006D4ECC"/>
    <w:rsid w:val="00722258"/>
    <w:rsid w:val="007243E5"/>
    <w:rsid w:val="00766EA0"/>
    <w:rsid w:val="007A2226"/>
    <w:rsid w:val="007F5B66"/>
    <w:rsid w:val="00823A1C"/>
    <w:rsid w:val="008365EC"/>
    <w:rsid w:val="00845B9D"/>
    <w:rsid w:val="00860984"/>
    <w:rsid w:val="008B3ECB"/>
    <w:rsid w:val="008B4E85"/>
    <w:rsid w:val="008C1B2E"/>
    <w:rsid w:val="008C4448"/>
    <w:rsid w:val="0091627E"/>
    <w:rsid w:val="0097032B"/>
    <w:rsid w:val="009D2EAD"/>
    <w:rsid w:val="009D54B2"/>
    <w:rsid w:val="009E1922"/>
    <w:rsid w:val="009E539E"/>
    <w:rsid w:val="009F7ED2"/>
    <w:rsid w:val="00A93661"/>
    <w:rsid w:val="00A95652"/>
    <w:rsid w:val="00AC0AB8"/>
    <w:rsid w:val="00B33C6D"/>
    <w:rsid w:val="00B4508F"/>
    <w:rsid w:val="00B55AD5"/>
    <w:rsid w:val="00B8057C"/>
    <w:rsid w:val="00BC1972"/>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092D"/>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0E48"/>
  <w15:docId w15:val="{2B1B97E4-9043-4CEA-BC4B-DEC4ADDC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C4448"/>
    <w:rPr>
      <w:rFonts w:ascii="Times New Roman" w:hAnsi="Times New Roman" w:cs="Times New Roman"/>
    </w:rPr>
  </w:style>
  <w:style w:type="paragraph" w:styleId="Heading1">
    <w:name w:val="heading 1"/>
    <w:aliases w:val="Pocket"/>
    <w:basedOn w:val="Normal"/>
    <w:next w:val="Normal"/>
    <w:link w:val="Heading1Char"/>
    <w:qFormat/>
    <w:rsid w:val="008C44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44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44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8C44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44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448"/>
  </w:style>
  <w:style w:type="character" w:customStyle="1" w:styleId="Heading1Char">
    <w:name w:val="Heading 1 Char"/>
    <w:aliases w:val="Pocket Char"/>
    <w:basedOn w:val="DefaultParagraphFont"/>
    <w:link w:val="Heading1"/>
    <w:rsid w:val="008C44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C444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C444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8C444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8C4448"/>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4448"/>
    <w:rPr>
      <w:b/>
      <w:bCs/>
      <w:sz w:val="26"/>
      <w:u w:val="singl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c"/>
    <w:basedOn w:val="DefaultParagraphFont"/>
    <w:uiPriority w:val="6"/>
    <w:qFormat/>
    <w:rsid w:val="008C4448"/>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TAG "/>
    <w:basedOn w:val="DefaultParagraphFont"/>
    <w:uiPriority w:val="99"/>
    <w:unhideWhenUsed/>
    <w:rsid w:val="008C4448"/>
    <w:rPr>
      <w:color w:val="auto"/>
      <w:u w:val="none"/>
    </w:rPr>
  </w:style>
  <w:style w:type="character" w:styleId="FollowedHyperlink">
    <w:name w:val="FollowedHyperlink"/>
    <w:basedOn w:val="DefaultParagraphFont"/>
    <w:uiPriority w:val="99"/>
    <w:semiHidden/>
    <w:unhideWhenUsed/>
    <w:rsid w:val="008C4448"/>
    <w:rPr>
      <w:color w:val="auto"/>
      <w:u w:val="none"/>
    </w:rPr>
  </w:style>
  <w:style w:type="paragraph" w:customStyle="1" w:styleId="Emphasis1">
    <w:name w:val="Emphasis1"/>
    <w:basedOn w:val="Normal"/>
    <w:link w:val="Emphasis"/>
    <w:autoRedefine/>
    <w:uiPriority w:val="7"/>
    <w:qFormat/>
    <w:rsid w:val="008C444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7"/>
    <w:qFormat/>
    <w:rsid w:val="008C4448"/>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africa.com/stories/201610070310.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vice.com/en_us/article/qbnz3m/the-west-is-ruining-democracy" TargetMode="External"/><Relationship Id="rId12" Type="http://schemas.openxmlformats.org/officeDocument/2006/relationships/hyperlink" Target="https://www.theguardian.com/environment/2017/jan/19/cat-in-hells-chance-why-losing-battle-keep-global-warming-2c-climate-chan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ashingtonmonthly.com/2017/04/19/devos-is-set-to-reinvigorate-the-school-to-prison-pipeline/" TargetMode="External"/><Relationship Id="rId11" Type="http://schemas.openxmlformats.org/officeDocument/2006/relationships/hyperlink" Target="https://www.theguardian.com/environment/2017/jan/19/cat-in-hells-chance-why-losing-battle-keep-global-warming-2c-climate-change" TargetMode="External"/><Relationship Id="rId5" Type="http://schemas.openxmlformats.org/officeDocument/2006/relationships/webSettings" Target="webSettings.xml"/><Relationship Id="rId10" Type="http://schemas.openxmlformats.org/officeDocument/2006/relationships/hyperlink" Target="https://www.wired.com/2015/11/climate-change-in-india" TargetMode="External"/><Relationship Id="rId4" Type="http://schemas.openxmlformats.org/officeDocument/2006/relationships/settings" Target="settings.xml"/><Relationship Id="rId9" Type="http://schemas.openxmlformats.org/officeDocument/2006/relationships/hyperlink" Target="https://www.forbes.com/sites/sarahsu/2016/09/08/is-chinas-pollution-accelerating-climate-chang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237AC-0DB7-4643-BB51-375AFE75F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4163</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Kim</dc:creator>
  <cp:keywords>5.1.1</cp:keywords>
  <dc:description/>
  <cp:lastModifiedBy>Jakob Kim</cp:lastModifiedBy>
  <cp:revision>1</cp:revision>
  <dcterms:created xsi:type="dcterms:W3CDTF">2017-08-01T14:56:00Z</dcterms:created>
  <dcterms:modified xsi:type="dcterms:W3CDTF">2017-08-01T14:59:00Z</dcterms:modified>
</cp:coreProperties>
</file>