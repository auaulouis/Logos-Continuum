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E05F6" w:rsidRDefault="004E05F6" w:rsidP="00E107D4">
      <w:pPr>
        <w:pStyle w:val="Heading1"/>
      </w:pPr>
      <w:r>
        <w:t>Notes</w:t>
      </w:r>
    </w:p>
    <w:p w:rsidR="004E05F6" w:rsidRDefault="004E05F6" w:rsidP="004E05F6"/>
    <w:p w:rsidR="004E05F6" w:rsidRDefault="004E05F6" w:rsidP="004E05F6">
      <w:r>
        <w:t xml:space="preserve">Because there is both a Trump good and a Trump bad </w:t>
      </w:r>
      <w:proofErr w:type="spellStart"/>
      <w:r>
        <w:t>disad</w:t>
      </w:r>
      <w:proofErr w:type="spellEnd"/>
      <w:r>
        <w:t xml:space="preserve">, it is difficult to organize this file into purely </w:t>
      </w:r>
      <w:proofErr w:type="spellStart"/>
      <w:r>
        <w:t>Aff</w:t>
      </w:r>
      <w:proofErr w:type="spellEnd"/>
      <w:r>
        <w:t xml:space="preserve"> and Neg sections. As such, most of the file is organized by argument function.  Check the uniqueness section for both DA uniqueness and non-unique arguments depending on the </w:t>
      </w:r>
      <w:proofErr w:type="spellStart"/>
      <w:r>
        <w:t>disad</w:t>
      </w:r>
      <w:proofErr w:type="spellEnd"/>
      <w:r>
        <w:t xml:space="preserve"> you are running or answering. The end contains some arguments that I can only really see being </w:t>
      </w:r>
      <w:proofErr w:type="spellStart"/>
      <w:r>
        <w:t>aff</w:t>
      </w:r>
      <w:proofErr w:type="spellEnd"/>
      <w:r>
        <w:t xml:space="preserve"> answers to the DA, but you should still check the rest of the file for useful things when you are </w:t>
      </w:r>
      <w:proofErr w:type="spellStart"/>
      <w:r>
        <w:t>aff</w:t>
      </w:r>
      <w:proofErr w:type="spellEnd"/>
      <w:r>
        <w:t xml:space="preserve">.  </w:t>
      </w:r>
    </w:p>
    <w:p w:rsidR="00CD2B12" w:rsidRDefault="00CD2B12" w:rsidP="004E05F6">
      <w:r>
        <w:t xml:space="preserve">The healthcare bill situation changed dramatically the night before this file was done. We have tried to eliminate cards that are no longer relevant based upon that change, but it is possible we have missed some. </w:t>
      </w:r>
    </w:p>
    <w:p w:rsidR="00CD2B12" w:rsidRPr="004E05F6" w:rsidRDefault="00CD2B12" w:rsidP="004E05F6">
      <w:r>
        <w:t xml:space="preserve">We added </w:t>
      </w:r>
      <w:proofErr w:type="gramStart"/>
      <w:r>
        <w:t xml:space="preserve">a </w:t>
      </w:r>
      <w:r w:rsidR="00142DE0">
        <w:t>the</w:t>
      </w:r>
      <w:proofErr w:type="gramEnd"/>
      <w:r w:rsidR="00142DE0">
        <w:t xml:space="preserve"> start of a debt ceiling scenario, but the cards aren’t quite there to make this runnable.  </w:t>
      </w:r>
    </w:p>
    <w:p w:rsidR="00207B66" w:rsidRDefault="00207B66" w:rsidP="00E107D4">
      <w:pPr>
        <w:pStyle w:val="Heading1"/>
      </w:pPr>
      <w:r>
        <w:lastRenderedPageBreak/>
        <w:t xml:space="preserve">Debt Ceiling </w:t>
      </w:r>
    </w:p>
    <w:p w:rsidR="00207B66" w:rsidRDefault="00207B66" w:rsidP="00207B66"/>
    <w:p w:rsidR="00566527" w:rsidRDefault="00566527" w:rsidP="00566527">
      <w:pPr>
        <w:pStyle w:val="Heading3"/>
      </w:pPr>
      <w:r>
        <w:lastRenderedPageBreak/>
        <w:t>Top of the Agenda</w:t>
      </w:r>
    </w:p>
    <w:p w:rsidR="00566527" w:rsidRPr="00911F02" w:rsidRDefault="00566527" w:rsidP="00566527"/>
    <w:p w:rsidR="00566527" w:rsidRDefault="00566527" w:rsidP="00566527">
      <w:pPr>
        <w:pStyle w:val="Heading4"/>
      </w:pPr>
      <w:r>
        <w:t>ACA failure lets congress move on to the debt ceiling</w:t>
      </w:r>
    </w:p>
    <w:p w:rsidR="00566527" w:rsidRDefault="00566527" w:rsidP="00566527">
      <w:r>
        <w:t xml:space="preserve">Laura </w:t>
      </w:r>
      <w:proofErr w:type="spellStart"/>
      <w:r w:rsidRPr="00CB6A6A">
        <w:rPr>
          <w:rStyle w:val="Style13ptBold"/>
        </w:rPr>
        <w:t>Litvan</w:t>
      </w:r>
      <w:proofErr w:type="spellEnd"/>
      <w:r w:rsidRPr="00CB6A6A">
        <w:rPr>
          <w:rStyle w:val="Style13ptBold"/>
        </w:rPr>
        <w:t xml:space="preserve"> &amp;</w:t>
      </w:r>
      <w:r>
        <w:t xml:space="preserve"> Steve T. </w:t>
      </w:r>
      <w:r w:rsidRPr="00CB6A6A">
        <w:rPr>
          <w:rStyle w:val="Style13ptBold"/>
        </w:rPr>
        <w:t>Dennis, 7/18</w:t>
      </w:r>
      <w:r>
        <w:t xml:space="preserve">/17, </w:t>
      </w:r>
      <w:r w:rsidRPr="00E2009D">
        <w:t>GOP Tries to Regroup on Obamacare Repeal as Trump Lashes Out</w:t>
      </w:r>
      <w:r>
        <w:t xml:space="preserve">, Bloomberg Politics, </w:t>
      </w:r>
      <w:hyperlink r:id="rId6" w:history="1">
        <w:r w:rsidRPr="00E31CAA">
          <w:rPr>
            <w:rStyle w:val="Hyperlink"/>
          </w:rPr>
          <w:t>https://www.bloomberg.com/news/articles/2017-07-18/two-more-senate-republicans-say-no-to-leaders-on-health-care</w:t>
        </w:r>
      </w:hyperlink>
      <w:r>
        <w:t xml:space="preserve">, </w:t>
      </w:r>
      <w:proofErr w:type="spellStart"/>
      <w:r>
        <w:t>ach</w:t>
      </w:r>
      <w:proofErr w:type="spellEnd"/>
    </w:p>
    <w:p w:rsidR="00566527" w:rsidRDefault="00566527" w:rsidP="00566527">
      <w:r>
        <w:t xml:space="preserve">“Republicans should just REPEAL failing </w:t>
      </w:r>
      <w:proofErr w:type="spellStart"/>
      <w:r>
        <w:t>ObamaCare</w:t>
      </w:r>
      <w:proofErr w:type="spellEnd"/>
      <w:r>
        <w:t xml:space="preserve"> now &amp; work on a new Healthcare Plan that will start from a clean slate. Dems will join in!” Trump said on Twitter on Monday night. That won’t be easy. While Congress last year passed a repeal bill, they did so knowing it would be vetoed by President Barack Obama. This year, now that it could become law, such a proposal has drawn little support among Republican senators, </w:t>
      </w:r>
      <w:proofErr w:type="gramStart"/>
      <w:r>
        <w:t>with the exception of</w:t>
      </w:r>
      <w:proofErr w:type="gramEnd"/>
      <w:r>
        <w:t xml:space="preserve"> those in its most conservative wing. </w:t>
      </w:r>
      <w:r w:rsidRPr="00911F02">
        <w:t xml:space="preserve">Such a </w:t>
      </w:r>
      <w:r w:rsidRPr="00663FB7">
        <w:rPr>
          <w:u w:val="single"/>
        </w:rPr>
        <w:t>defeat may be part of a plan by a Republican leadership team that has expressed a desire to begin moving on to other matters, including</w:t>
      </w:r>
      <w:r w:rsidRPr="00911F02">
        <w:t xml:space="preserve"> an overhaul of the tax code, </w:t>
      </w:r>
      <w:r w:rsidRPr="00663FB7">
        <w:rPr>
          <w:u w:val="single"/>
        </w:rPr>
        <w:t>a boost in the nation’s debt ceiling</w:t>
      </w:r>
      <w:r w:rsidRPr="00911F02">
        <w:t xml:space="preserve"> and next year’s spending bills.</w:t>
      </w:r>
    </w:p>
    <w:p w:rsidR="00566527" w:rsidRDefault="00566527" w:rsidP="00566527">
      <w:pPr>
        <w:pStyle w:val="Heading4"/>
      </w:pPr>
      <w:r>
        <w:t>Debt ceiling will become the top priority with ACA off the table</w:t>
      </w:r>
    </w:p>
    <w:p w:rsidR="00566527" w:rsidRDefault="00566527" w:rsidP="00566527">
      <w:r w:rsidRPr="006B1523">
        <w:t xml:space="preserve">Robert </w:t>
      </w:r>
      <w:r w:rsidRPr="006B1523">
        <w:rPr>
          <w:rStyle w:val="Style13ptBold"/>
        </w:rPr>
        <w:t>Schroeder, 7-17</w:t>
      </w:r>
      <w:r>
        <w:t>-17</w:t>
      </w:r>
      <w:r w:rsidRPr="006B1523">
        <w:t xml:space="preserve">, "How the delayed health-care vote may also slow tax reform," </w:t>
      </w:r>
      <w:proofErr w:type="spellStart"/>
      <w:r>
        <w:t>Marketwatch</w:t>
      </w:r>
      <w:proofErr w:type="spellEnd"/>
      <w:r>
        <w:t xml:space="preserve">, </w:t>
      </w:r>
      <w:r w:rsidRPr="006B1523">
        <w:t xml:space="preserve"> </w:t>
      </w:r>
      <w:hyperlink r:id="rId7" w:history="1">
        <w:r w:rsidRPr="00E31CAA">
          <w:rPr>
            <w:rStyle w:val="Hyperlink"/>
          </w:rPr>
          <w:t>http://news.morningstar.com/all/printNews.aspx?article=/MW/TDJNMW20170717495_univ.xml</w:t>
        </w:r>
      </w:hyperlink>
      <w:r>
        <w:t xml:space="preserve"> </w:t>
      </w:r>
      <w:proofErr w:type="spellStart"/>
      <w:r>
        <w:t>ach</w:t>
      </w:r>
      <w:proofErr w:type="spellEnd"/>
      <w:r>
        <w:t xml:space="preserve"> </w:t>
      </w:r>
    </w:p>
    <w:p w:rsidR="00566527" w:rsidRPr="006B1523" w:rsidRDefault="00566527" w:rsidP="00566527">
      <w:r>
        <w:t>"</w:t>
      </w:r>
      <w:r w:rsidRPr="00993B66">
        <w:rPr>
          <w:u w:val="single"/>
        </w:rPr>
        <w:t>Failing to pass a health-care bill</w:t>
      </w:r>
      <w:r>
        <w:t xml:space="preserve"> doesn't mean that changes to health care are off the table in the future, and they could still generate savings (say from repealing the individual mandate) [that] could make its way into a tax bill </w:t>
      </w:r>
      <w:proofErr w:type="gramStart"/>
      <w:r>
        <w:t>later on</w:t>
      </w:r>
      <w:proofErr w:type="gramEnd"/>
      <w:r>
        <w:t xml:space="preserve">," she told MarketWatch in an email. She also said with one to two weeks in which a health-care vote isn't possible, </w:t>
      </w:r>
      <w:r w:rsidRPr="00993B66">
        <w:rPr>
          <w:u w:val="single"/>
        </w:rPr>
        <w:t>McConnell has new breathing room on another key issue.</w:t>
      </w:r>
      <w:r>
        <w:rPr>
          <w:u w:val="single"/>
        </w:rPr>
        <w:t xml:space="preserve"> </w:t>
      </w:r>
      <w:r w:rsidRPr="00993B66">
        <w:rPr>
          <w:u w:val="single"/>
        </w:rPr>
        <w:t>"The rest of July could be spent on the debt ceiling</w:t>
      </w:r>
      <w:r>
        <w:t>, which would be a tremendous relief for those hoping for a tax bill, because it removes an awful obstacle from Republicans' path during what would otherwise be prime tax bill time," she said.</w:t>
      </w:r>
    </w:p>
    <w:p w:rsidR="00566527" w:rsidRDefault="00566527" w:rsidP="00566527">
      <w:pPr>
        <w:pStyle w:val="Heading4"/>
      </w:pPr>
      <w:r>
        <w:t>Debt ceiling is top of the agenda but the GOP must avoid infighting.</w:t>
      </w:r>
    </w:p>
    <w:p w:rsidR="00566527" w:rsidRDefault="00566527" w:rsidP="00566527">
      <w:r w:rsidRPr="00E34CEE">
        <w:t xml:space="preserve">Danielle </w:t>
      </w:r>
      <w:proofErr w:type="spellStart"/>
      <w:r w:rsidRPr="00E34CEE">
        <w:rPr>
          <w:rStyle w:val="Style13ptBold"/>
        </w:rPr>
        <w:t>Kurtzleben</w:t>
      </w:r>
      <w:proofErr w:type="spellEnd"/>
      <w:r w:rsidRPr="00E34CEE">
        <w:rPr>
          <w:rStyle w:val="Style13ptBold"/>
        </w:rPr>
        <w:t>,</w:t>
      </w:r>
      <w:r>
        <w:rPr>
          <w:rStyle w:val="Style13ptBold"/>
        </w:rPr>
        <w:t xml:space="preserve"> &amp; </w:t>
      </w:r>
      <w:r w:rsidRPr="00E34CEE">
        <w:t>Ron</w:t>
      </w:r>
      <w:r>
        <w:rPr>
          <w:rStyle w:val="Style13ptBold"/>
        </w:rPr>
        <w:t xml:space="preserve"> </w:t>
      </w:r>
      <w:proofErr w:type="spellStart"/>
      <w:r>
        <w:rPr>
          <w:rStyle w:val="Style13ptBold"/>
        </w:rPr>
        <w:t>Elving</w:t>
      </w:r>
      <w:proofErr w:type="spellEnd"/>
      <w:r w:rsidRPr="00E34CEE">
        <w:rPr>
          <w:rStyle w:val="Style13ptBold"/>
        </w:rPr>
        <w:t xml:space="preserve"> 7-18</w:t>
      </w:r>
      <w:r w:rsidRPr="00E34CEE">
        <w:t xml:space="preserve">-2017, "9 Questions About </w:t>
      </w:r>
      <w:proofErr w:type="gramStart"/>
      <w:r w:rsidRPr="00E34CEE">
        <w:t>The</w:t>
      </w:r>
      <w:proofErr w:type="gramEnd"/>
      <w:r w:rsidRPr="00E34CEE">
        <w:t xml:space="preserve"> Debt Ceiling, Answered," NPR.org, </w:t>
      </w:r>
      <w:hyperlink r:id="rId8" w:history="1">
        <w:r w:rsidRPr="00E31CAA">
          <w:rPr>
            <w:rStyle w:val="Hyperlink"/>
          </w:rPr>
          <w:t>http://www.npr.org/2017/07/18/537018772/9-questions-about-the-debt-ceiling-answered</w:t>
        </w:r>
      </w:hyperlink>
      <w:r>
        <w:t xml:space="preserve"> </w:t>
      </w:r>
      <w:proofErr w:type="spellStart"/>
      <w:r>
        <w:t>ach</w:t>
      </w:r>
      <w:proofErr w:type="spellEnd"/>
    </w:p>
    <w:p w:rsidR="00566527" w:rsidRDefault="00566527" w:rsidP="00566527">
      <w:proofErr w:type="gramStart"/>
      <w:r w:rsidRPr="00CB6A6A">
        <w:t>So</w:t>
      </w:r>
      <w:proofErr w:type="gramEnd"/>
      <w:r w:rsidRPr="00CB6A6A">
        <w:t xml:space="preserve"> there are three months to go, but Senate Majority Leader Mitch </w:t>
      </w:r>
      <w:r w:rsidRPr="00553AB4">
        <w:rPr>
          <w:u w:val="single"/>
        </w:rPr>
        <w:t>McConnell has said he'd like a vote on the debt ceiling before the August recess</w:t>
      </w:r>
      <w:r w:rsidRPr="00CB6A6A">
        <w:t xml:space="preserve">, set to start in mid-August. </w:t>
      </w:r>
      <w:r w:rsidRPr="00553AB4">
        <w:rPr>
          <w:u w:val="single"/>
        </w:rPr>
        <w:t>Though both houses of Congress and the White House are GOP-controlled, getting a debt limit increase could still involve some intraparty friction</w:t>
      </w:r>
      <w:r w:rsidRPr="00CB6A6A">
        <w:t>.</w:t>
      </w:r>
      <w:r>
        <w:tab/>
      </w:r>
    </w:p>
    <w:p w:rsidR="00566527" w:rsidRDefault="00566527" w:rsidP="00566527"/>
    <w:p w:rsidR="00566527" w:rsidRDefault="00566527" w:rsidP="00566527">
      <w:pPr>
        <w:pStyle w:val="Heading3"/>
      </w:pPr>
      <w:r>
        <w:lastRenderedPageBreak/>
        <w:t>AT budget thumps</w:t>
      </w:r>
    </w:p>
    <w:p w:rsidR="00566527" w:rsidRDefault="00566527" w:rsidP="00566527"/>
    <w:p w:rsidR="00566527" w:rsidRDefault="00566527" w:rsidP="00566527">
      <w:pPr>
        <w:pStyle w:val="Heading4"/>
      </w:pPr>
      <w:r>
        <w:t>Debt ceiling won’t be tied to budget negotiations.</w:t>
      </w:r>
    </w:p>
    <w:p w:rsidR="00566527" w:rsidRPr="00EC161F" w:rsidRDefault="00566527" w:rsidP="00566527">
      <w:r w:rsidRPr="00EC161F">
        <w:t xml:space="preserve">Susan </w:t>
      </w:r>
      <w:proofErr w:type="spellStart"/>
      <w:r w:rsidRPr="00EC161F">
        <w:rPr>
          <w:rStyle w:val="Style13ptBold"/>
        </w:rPr>
        <w:t>Ferrechio</w:t>
      </w:r>
      <w:proofErr w:type="spellEnd"/>
      <w:r w:rsidRPr="00EC161F">
        <w:rPr>
          <w:rStyle w:val="Style13ptBold"/>
        </w:rPr>
        <w:t>, 7-18</w:t>
      </w:r>
      <w:r w:rsidRPr="00EC161F">
        <w:t xml:space="preserve">-2017, "Republicans face first debt ceiling showdown in Trump era," Washington Examiner, </w:t>
      </w:r>
      <w:hyperlink r:id="rId9" w:history="1">
        <w:r w:rsidRPr="00E31CAA">
          <w:rPr>
            <w:rStyle w:val="Hyperlink"/>
          </w:rPr>
          <w:t>http://www.washingtonexaminer.com/republicans-face-first-debt-ceiling-showdown-in-trump-era/article/2626896</w:t>
        </w:r>
      </w:hyperlink>
      <w:r>
        <w:t xml:space="preserve"> </w:t>
      </w:r>
      <w:proofErr w:type="spellStart"/>
      <w:r>
        <w:t>ach</w:t>
      </w:r>
      <w:proofErr w:type="spellEnd"/>
      <w:r>
        <w:t xml:space="preserve"> </w:t>
      </w:r>
    </w:p>
    <w:p w:rsidR="00566527" w:rsidRPr="00CD5011" w:rsidRDefault="00566527" w:rsidP="00566527">
      <w:r w:rsidRPr="00EC161F">
        <w:rPr>
          <w:u w:val="single"/>
        </w:rPr>
        <w:t>Appropriators want to spend even more than that,</w:t>
      </w:r>
      <w:r>
        <w:t xml:space="preserve"> which will need another budget deal akin to previous two-year deals. </w:t>
      </w:r>
      <w:r w:rsidRPr="00EC161F">
        <w:rPr>
          <w:u w:val="single"/>
        </w:rPr>
        <w:t>That can't be done unless Republicans and Democrats work together</w:t>
      </w:r>
      <w:r>
        <w:t xml:space="preserve">. Democrats, however, demand a dollar of extra non-defense spending for every extra dollar that goes to the Pentagon. So, </w:t>
      </w:r>
      <w:r w:rsidRPr="00EC161F">
        <w:rPr>
          <w:u w:val="single"/>
        </w:rPr>
        <w:t>talks about the debt ceiling have excluded discussion about appropriations at the same time</w:t>
      </w:r>
      <w:r>
        <w:t>, lawmakers said.</w:t>
      </w:r>
    </w:p>
    <w:p w:rsidR="00566527" w:rsidRDefault="00566527" w:rsidP="00566527">
      <w:pPr>
        <w:pStyle w:val="Heading3"/>
      </w:pPr>
      <w:r>
        <w:lastRenderedPageBreak/>
        <w:t>PC Link</w:t>
      </w:r>
    </w:p>
    <w:p w:rsidR="00566527" w:rsidRDefault="00566527" w:rsidP="00566527"/>
    <w:p w:rsidR="00566527" w:rsidRDefault="00566527" w:rsidP="00566527">
      <w:pPr>
        <w:pStyle w:val="Heading4"/>
      </w:pPr>
      <w:r>
        <w:t>Trump needs PC to get the debt ceiling raised.</w:t>
      </w:r>
    </w:p>
    <w:p w:rsidR="00566527" w:rsidRDefault="00566527" w:rsidP="00566527">
      <w:r w:rsidRPr="005042A6">
        <w:rPr>
          <w:rStyle w:val="Style13ptBold"/>
        </w:rPr>
        <w:t>Associated Press, 6-30</w:t>
      </w:r>
      <w:r w:rsidRPr="00296423">
        <w:t xml:space="preserve">-2017, "Drift in Congress Could Lead to Shipwreck This Fall," VOA, </w:t>
      </w:r>
      <w:hyperlink r:id="rId10" w:history="1">
        <w:r w:rsidRPr="00E31CAA">
          <w:rPr>
            <w:rStyle w:val="Hyperlink"/>
          </w:rPr>
          <w:t>https://www.voanews.com/a/drift-congress-could-lead-shipwreck-fall/3924062.html</w:t>
        </w:r>
      </w:hyperlink>
      <w:r>
        <w:t xml:space="preserve"> </w:t>
      </w:r>
      <w:proofErr w:type="spellStart"/>
      <w:r>
        <w:t>ach</w:t>
      </w:r>
      <w:proofErr w:type="spellEnd"/>
      <w:r>
        <w:t xml:space="preserve"> </w:t>
      </w:r>
    </w:p>
    <w:p w:rsidR="00566527" w:rsidRPr="002C67DE" w:rsidRDefault="00566527" w:rsidP="00566527">
      <w:r w:rsidRPr="002C67DE">
        <w:rPr>
          <w:u w:val="single"/>
        </w:rPr>
        <w:t>And as Republicans are stalled</w:t>
      </w:r>
      <w:r>
        <w:t xml:space="preserve"> on health care, the budget and infrastructure, </w:t>
      </w:r>
      <w:r w:rsidRPr="002C67DE">
        <w:rPr>
          <w:u w:val="single"/>
        </w:rPr>
        <w:t>there are several other</w:t>
      </w:r>
      <w:r>
        <w:t xml:space="preserve"> </w:t>
      </w:r>
      <w:r w:rsidRPr="002C67DE">
        <w:rPr>
          <w:u w:val="single"/>
        </w:rPr>
        <w:t>problems that need to be taken care of, including increasing the nation's borrowing authority</w:t>
      </w:r>
      <w:r>
        <w:t xml:space="preserve">, preventing a government shutdown, and lifting budget "caps" that are hobbling efforts to beef up the military. </w:t>
      </w:r>
      <w:r w:rsidRPr="002C67DE">
        <w:t>Unlike health care,</w:t>
      </w:r>
      <w:r w:rsidRPr="002C67DE">
        <w:rPr>
          <w:u w:val="single"/>
        </w:rPr>
        <w:t xml:space="preserve"> the debt limit </w:t>
      </w:r>
      <w:r>
        <w:t xml:space="preserve">and a deal to fix the spending caps — a leftover from a failed 2011 budget deal — </w:t>
      </w:r>
      <w:r w:rsidRPr="002C67DE">
        <w:rPr>
          <w:u w:val="single"/>
        </w:rPr>
        <w:t>can be resolved only with Democratic help. However, they promise to consume political capital and valuable time and energy,</w:t>
      </w:r>
      <w:r>
        <w:t xml:space="preserve"> and there's no political payoff, other than forestalling disaster.</w:t>
      </w:r>
    </w:p>
    <w:p w:rsidR="00566527" w:rsidRDefault="00566527" w:rsidP="00566527">
      <w:pPr>
        <w:pStyle w:val="Heading3"/>
      </w:pPr>
      <w:r>
        <w:lastRenderedPageBreak/>
        <w:t>Agenda Crowd Out Link</w:t>
      </w:r>
    </w:p>
    <w:p w:rsidR="00566527" w:rsidRDefault="00566527" w:rsidP="00566527">
      <w:pPr>
        <w:pStyle w:val="Heading4"/>
      </w:pPr>
      <w:r>
        <w:t>Adding the plan to the agenda risks crowd out and missing the debt ceiling deadline.</w:t>
      </w:r>
    </w:p>
    <w:p w:rsidR="00566527" w:rsidRDefault="00566527" w:rsidP="00566527">
      <w:r w:rsidRPr="000C4750">
        <w:t xml:space="preserve">Danielle </w:t>
      </w:r>
      <w:proofErr w:type="spellStart"/>
      <w:r w:rsidRPr="001D1273">
        <w:rPr>
          <w:rStyle w:val="Style13ptBold"/>
        </w:rPr>
        <w:t>Kurtzleben</w:t>
      </w:r>
      <w:proofErr w:type="spellEnd"/>
      <w:r w:rsidRPr="001D1273">
        <w:rPr>
          <w:rStyle w:val="Style13ptBold"/>
        </w:rPr>
        <w:t>, 7-16</w:t>
      </w:r>
      <w:r w:rsidRPr="000C4750">
        <w:t xml:space="preserve">-2017, "Another Fight Over </w:t>
      </w:r>
      <w:proofErr w:type="gramStart"/>
      <w:r w:rsidRPr="000C4750">
        <w:t>The</w:t>
      </w:r>
      <w:proofErr w:type="gramEnd"/>
      <w:r w:rsidRPr="000C4750">
        <w:t xml:space="preserve"> Debt Ceiling Could Be Coming," NPR.org, </w:t>
      </w:r>
      <w:hyperlink r:id="rId11" w:history="1">
        <w:r w:rsidRPr="00E31CAA">
          <w:rPr>
            <w:rStyle w:val="Hyperlink"/>
          </w:rPr>
          <w:t>http://www.npr.org/2017/07/16/537509485/another-fight-over-the-debt-ceiling-could-be-coming</w:t>
        </w:r>
      </w:hyperlink>
      <w:r>
        <w:t xml:space="preserve"> </w:t>
      </w:r>
      <w:proofErr w:type="spellStart"/>
      <w:r>
        <w:t>ach</w:t>
      </w:r>
      <w:proofErr w:type="spellEnd"/>
    </w:p>
    <w:p w:rsidR="00566527" w:rsidRDefault="00566527" w:rsidP="00566527">
      <w:proofErr w:type="spellStart"/>
      <w:r>
        <w:t>KURTZLEBEN</w:t>
      </w:r>
      <w:proofErr w:type="spellEnd"/>
      <w:r>
        <w:t xml:space="preserve">: Well, because you have </w:t>
      </w:r>
      <w:r w:rsidRPr="001D1273">
        <w:rPr>
          <w:u w:val="single"/>
        </w:rPr>
        <w:t>Republican congressional leaders</w:t>
      </w:r>
      <w:r>
        <w:t xml:space="preserve">, as well as Steven </w:t>
      </w:r>
      <w:proofErr w:type="spellStart"/>
      <w:r>
        <w:t>Mnuchin</w:t>
      </w:r>
      <w:proofErr w:type="spellEnd"/>
      <w:r>
        <w:t xml:space="preserve">. He is the treasury secretary, of course. They </w:t>
      </w:r>
      <w:r w:rsidRPr="001D1273">
        <w:rPr>
          <w:u w:val="single"/>
        </w:rPr>
        <w:t>want to get this</w:t>
      </w:r>
      <w:r>
        <w:t xml:space="preserve"> just </w:t>
      </w:r>
      <w:r w:rsidRPr="001D1273">
        <w:rPr>
          <w:u w:val="single"/>
        </w:rPr>
        <w:t>out of the way</w:t>
      </w:r>
      <w:r>
        <w:t xml:space="preserve">, off their plates, </w:t>
      </w:r>
      <w:r w:rsidRPr="001D1273">
        <w:rPr>
          <w:u w:val="single"/>
        </w:rPr>
        <w:t xml:space="preserve">before they go home for August recess. </w:t>
      </w:r>
      <w:r>
        <w:t xml:space="preserve">Now, that was delayed until mid-August. But it's not clear. Like you said, </w:t>
      </w:r>
      <w:r w:rsidRPr="000327FC">
        <w:rPr>
          <w:u w:val="single"/>
        </w:rPr>
        <w:t>there's all this stuff they're working on like you may have noticed this week health care. They have a lot of stuff.</w:t>
      </w:r>
      <w:r>
        <w:rPr>
          <w:u w:val="single"/>
        </w:rPr>
        <w:t xml:space="preserve"> </w:t>
      </w:r>
      <w:r>
        <w:t xml:space="preserve">GARCIA-NAVARRO: That small thing, right? </w:t>
      </w:r>
      <w:proofErr w:type="spellStart"/>
      <w:r>
        <w:t>KURTZLEBEN</w:t>
      </w:r>
      <w:proofErr w:type="spellEnd"/>
      <w:r>
        <w:t xml:space="preserve">: Yeah, I know. </w:t>
      </w:r>
      <w:proofErr w:type="gramStart"/>
      <w:r>
        <w:t>So</w:t>
      </w:r>
      <w:proofErr w:type="gramEnd"/>
      <w:r>
        <w:t xml:space="preserve"> </w:t>
      </w:r>
      <w:r w:rsidRPr="000327FC">
        <w:rPr>
          <w:u w:val="single"/>
        </w:rPr>
        <w:t xml:space="preserve">they're working on that. They're working on other things. </w:t>
      </w:r>
      <w:proofErr w:type="gramStart"/>
      <w:r w:rsidRPr="000327FC">
        <w:rPr>
          <w:u w:val="single"/>
        </w:rPr>
        <w:t>So</w:t>
      </w:r>
      <w:proofErr w:type="gramEnd"/>
      <w:r w:rsidRPr="000327FC">
        <w:rPr>
          <w:u w:val="single"/>
        </w:rPr>
        <w:t xml:space="preserve"> the question is, can they get it done by recess as well as all this other stuff they want to do</w:t>
      </w:r>
      <w:r>
        <w:t>?</w:t>
      </w:r>
    </w:p>
    <w:p w:rsidR="00566527" w:rsidRDefault="00566527" w:rsidP="00566527"/>
    <w:p w:rsidR="00566527" w:rsidRDefault="002B2F0E" w:rsidP="00566527">
      <w:pPr>
        <w:pStyle w:val="Heading3"/>
      </w:pPr>
      <w:r>
        <w:lastRenderedPageBreak/>
        <w:t>K2 economy</w:t>
      </w:r>
    </w:p>
    <w:p w:rsidR="00566527" w:rsidRDefault="00566527" w:rsidP="00566527">
      <w:pPr>
        <w:pStyle w:val="Heading4"/>
      </w:pPr>
      <w:r>
        <w:t>Failure to raise the debt ceiling devastates the economy- investor confidence, interest rate hike, and contractor pay</w:t>
      </w:r>
    </w:p>
    <w:p w:rsidR="00566527" w:rsidRDefault="00566527" w:rsidP="00566527">
      <w:r w:rsidRPr="00E34CEE">
        <w:t xml:space="preserve">Danielle </w:t>
      </w:r>
      <w:proofErr w:type="spellStart"/>
      <w:r w:rsidRPr="00E34CEE">
        <w:rPr>
          <w:rStyle w:val="Style13ptBold"/>
        </w:rPr>
        <w:t>Kurtzleben</w:t>
      </w:r>
      <w:proofErr w:type="spellEnd"/>
      <w:r w:rsidRPr="00E34CEE">
        <w:rPr>
          <w:rStyle w:val="Style13ptBold"/>
        </w:rPr>
        <w:t>,</w:t>
      </w:r>
      <w:r>
        <w:rPr>
          <w:rStyle w:val="Style13ptBold"/>
        </w:rPr>
        <w:t xml:space="preserve"> &amp; </w:t>
      </w:r>
      <w:r w:rsidRPr="00E34CEE">
        <w:t>Ron</w:t>
      </w:r>
      <w:r>
        <w:rPr>
          <w:rStyle w:val="Style13ptBold"/>
        </w:rPr>
        <w:t xml:space="preserve"> </w:t>
      </w:r>
      <w:proofErr w:type="spellStart"/>
      <w:r>
        <w:rPr>
          <w:rStyle w:val="Style13ptBold"/>
        </w:rPr>
        <w:t>Elving</w:t>
      </w:r>
      <w:proofErr w:type="spellEnd"/>
      <w:r w:rsidRPr="00E34CEE">
        <w:rPr>
          <w:rStyle w:val="Style13ptBold"/>
        </w:rPr>
        <w:t xml:space="preserve"> 7-18</w:t>
      </w:r>
      <w:r w:rsidRPr="00E34CEE">
        <w:t xml:space="preserve">-2017, "9 Questions About </w:t>
      </w:r>
      <w:proofErr w:type="gramStart"/>
      <w:r w:rsidRPr="00E34CEE">
        <w:t>The</w:t>
      </w:r>
      <w:proofErr w:type="gramEnd"/>
      <w:r w:rsidRPr="00E34CEE">
        <w:t xml:space="preserve"> Debt Ceiling, Answered," NPR.org, </w:t>
      </w:r>
      <w:hyperlink r:id="rId12" w:history="1">
        <w:r w:rsidRPr="00E31CAA">
          <w:rPr>
            <w:rStyle w:val="Hyperlink"/>
          </w:rPr>
          <w:t>http://www.npr.org/2017/07/18/537018772/9-questions-about-the-debt-ceiling-answered</w:t>
        </w:r>
      </w:hyperlink>
      <w:r>
        <w:t xml:space="preserve"> </w:t>
      </w:r>
      <w:proofErr w:type="spellStart"/>
      <w:r>
        <w:t>ach</w:t>
      </w:r>
      <w:proofErr w:type="spellEnd"/>
    </w:p>
    <w:p w:rsidR="00566527" w:rsidRDefault="00566527" w:rsidP="00566527">
      <w:r>
        <w:t xml:space="preserve">One clear issue </w:t>
      </w:r>
      <w:r w:rsidRPr="00553AB4">
        <w:rPr>
          <w:u w:val="single"/>
        </w:rPr>
        <w:t>is that if the U.S. could no longer borrow, the government could have to stop paying lots of money to lots of people</w:t>
      </w:r>
      <w:r>
        <w:t xml:space="preserve">. Some money would still be coming in, but not enough to cover all the government's bills. That would mean the </w:t>
      </w:r>
      <w:r w:rsidRPr="00553AB4">
        <w:rPr>
          <w:u w:val="single"/>
        </w:rPr>
        <w:t>Treasury would have to decide which to pay on time and which to delay.</w:t>
      </w:r>
      <w:r>
        <w:t xml:space="preserve"> Federal Reserve transcripts released earlier this year showed that in 2011, the Treasury and the Fed had been planning for this kind of a prioritization. </w:t>
      </w:r>
      <w:r w:rsidRPr="00553AB4">
        <w:rPr>
          <w:u w:val="single"/>
        </w:rPr>
        <w:t>Cutting back on that government money flowing through federal paychecks and contractors and benefits payments could</w:t>
      </w:r>
      <w:r>
        <w:t xml:space="preserve"> also </w:t>
      </w:r>
      <w:r w:rsidRPr="00553AB4">
        <w:rPr>
          <w:u w:val="single"/>
        </w:rPr>
        <w:t>easily slow down the economy</w:t>
      </w:r>
      <w:r>
        <w:t xml:space="preserve">. </w:t>
      </w:r>
      <w:r w:rsidRPr="00553AB4">
        <w:rPr>
          <w:u w:val="single"/>
        </w:rPr>
        <w:t>Another key fear is that it would lower confidence in U.S. debt. The U.S. got a taste of that as the country inched toward its borrowing limit in 2011 and suffered its first credit downgrade ever</w:t>
      </w:r>
      <w:r>
        <w:t xml:space="preserve"> as a result, when Standard &amp; </w:t>
      </w:r>
      <w:proofErr w:type="spellStart"/>
      <w:r>
        <w:t>Poors</w:t>
      </w:r>
      <w:proofErr w:type="spellEnd"/>
      <w:r>
        <w:t xml:space="preserve"> lowered the country's AAA rating — the highest possible — to AA+. The 2011 debt ceiling crisis gives some insight into how rattled financial markets could get in the short term. That year, as the Government Accountability Office later explained, </w:t>
      </w:r>
      <w:r w:rsidRPr="00553AB4">
        <w:rPr>
          <w:u w:val="single"/>
        </w:rPr>
        <w:t>the debt ceiling fight spooked investors, pushing up the government's borrowing costs by $1.3 billion</w:t>
      </w:r>
      <w:r>
        <w:t xml:space="preserve">. </w:t>
      </w:r>
      <w:r w:rsidRPr="00553AB4">
        <w:rPr>
          <w:u w:val="single"/>
        </w:rPr>
        <w:t>And it was just a small taste of what very well could happen if the U.S. were to default. If people lose faith in U.S. debt, they will pull out of securities markets</w:t>
      </w:r>
      <w:r>
        <w:t>, pushing yields up on those investments</w:t>
      </w:r>
      <w:r w:rsidRPr="00553AB4">
        <w:rPr>
          <w:u w:val="single"/>
        </w:rPr>
        <w:t>. And that can push interest rates up on other investments, like mortgages. Enough of that could slow down the economy considerably</w:t>
      </w:r>
      <w:r>
        <w:t>.</w:t>
      </w:r>
    </w:p>
    <w:p w:rsidR="00566527" w:rsidRPr="00553AB4" w:rsidRDefault="00566527" w:rsidP="00566527"/>
    <w:p w:rsidR="00566527" w:rsidRDefault="00566527" w:rsidP="00566527">
      <w:pPr>
        <w:pStyle w:val="Heading4"/>
      </w:pPr>
      <w:r>
        <w:t>Reaching the debt ceiling causes decades of global economic catastrophe.</w:t>
      </w:r>
    </w:p>
    <w:p w:rsidR="00566527" w:rsidRPr="00911F02" w:rsidRDefault="00566527" w:rsidP="00566527">
      <w:proofErr w:type="spellStart"/>
      <w:r w:rsidRPr="00260598">
        <w:t>Saleha</w:t>
      </w:r>
      <w:proofErr w:type="spellEnd"/>
      <w:r w:rsidRPr="00260598">
        <w:t xml:space="preserve"> </w:t>
      </w:r>
      <w:r w:rsidRPr="00260598">
        <w:rPr>
          <w:rStyle w:val="Style13ptBold"/>
        </w:rPr>
        <w:t>Mohsin, &amp;</w:t>
      </w:r>
      <w:r>
        <w:t xml:space="preserve"> </w:t>
      </w:r>
      <w:r w:rsidRPr="00260598">
        <w:t xml:space="preserve">Liz </w:t>
      </w:r>
      <w:proofErr w:type="spellStart"/>
      <w:r w:rsidRPr="00260598">
        <w:rPr>
          <w:rStyle w:val="Style13ptBold"/>
        </w:rPr>
        <w:t>Mccormick</w:t>
      </w:r>
      <w:proofErr w:type="spellEnd"/>
      <w:r w:rsidRPr="00260598">
        <w:rPr>
          <w:rStyle w:val="Style13ptBold"/>
        </w:rPr>
        <w:t>, 7-17</w:t>
      </w:r>
      <w:r w:rsidRPr="00260598">
        <w:t xml:space="preserve">-2017, "Treasury Reassures Markets About Secret Debt-Ceiling Plan," Bloomberg, </w:t>
      </w:r>
      <w:hyperlink r:id="rId13" w:history="1">
        <w:r w:rsidRPr="00E31CAA">
          <w:rPr>
            <w:rStyle w:val="Hyperlink"/>
          </w:rPr>
          <w:t>https://www.bloomberg.com/news/articles/2017-07-17/treasury-said-to-reassure-markets-about-secret-debt-ceiling-plan</w:t>
        </w:r>
      </w:hyperlink>
      <w:r>
        <w:t xml:space="preserve"> </w:t>
      </w:r>
      <w:proofErr w:type="spellStart"/>
      <w:r>
        <w:t>ach</w:t>
      </w:r>
      <w:proofErr w:type="spellEnd"/>
    </w:p>
    <w:p w:rsidR="00566527" w:rsidRDefault="00566527" w:rsidP="00566527">
      <w:r w:rsidRPr="00911F02">
        <w:t xml:space="preserve">Former Treasury Secretary Tim </w:t>
      </w:r>
      <w:r w:rsidRPr="00911F02">
        <w:rPr>
          <w:u w:val="single"/>
        </w:rPr>
        <w:t>Geithner</w:t>
      </w:r>
      <w:r w:rsidRPr="00911F02">
        <w:t xml:space="preserve">, who was in office when the secret prioritization plan was written, </w:t>
      </w:r>
      <w:r w:rsidRPr="00911F02">
        <w:rPr>
          <w:u w:val="single"/>
        </w:rPr>
        <w:t xml:space="preserve">warned in apocalyptic terms against allowing the debt ceiling to be reached. America would face a crisis that “would shake the </w:t>
      </w:r>
      <w:proofErr w:type="gramStart"/>
      <w:r w:rsidRPr="00911F02">
        <w:rPr>
          <w:u w:val="single"/>
        </w:rPr>
        <w:t>basic foundation</w:t>
      </w:r>
      <w:proofErr w:type="gramEnd"/>
      <w:r w:rsidRPr="00911F02">
        <w:rPr>
          <w:u w:val="single"/>
        </w:rPr>
        <w:t xml:space="preserve"> of the entire global financial system</w:t>
      </w:r>
      <w:r w:rsidRPr="00911F02">
        <w:t xml:space="preserve">,” Geithner said on April 14, 2011, four months before S&amp;P Global Ratings downgraded U.S. debt to </w:t>
      </w:r>
      <w:proofErr w:type="spellStart"/>
      <w:r w:rsidRPr="00911F02">
        <w:t>to</w:t>
      </w:r>
      <w:proofErr w:type="spellEnd"/>
      <w:r w:rsidRPr="00911F02">
        <w:t xml:space="preserve"> AA+ from AAA. The same year</w:t>
      </w:r>
      <w:r w:rsidRPr="00911F02">
        <w:rPr>
          <w:u w:val="single"/>
        </w:rPr>
        <w:t>, he also referred to “catastrophic economic consequences that would last for decades</w:t>
      </w:r>
      <w:r w:rsidRPr="00911F02">
        <w:t>.”</w:t>
      </w:r>
    </w:p>
    <w:p w:rsidR="00566527" w:rsidRPr="00911F02" w:rsidRDefault="00566527" w:rsidP="00566527"/>
    <w:p w:rsidR="00566527" w:rsidRDefault="00566527" w:rsidP="00566527">
      <w:pPr>
        <w:pStyle w:val="Heading4"/>
      </w:pPr>
      <w:r>
        <w:t>Markets are fine now but failing to raise the debt ceilings risks the US credit rating.</w:t>
      </w:r>
    </w:p>
    <w:p w:rsidR="00566527" w:rsidRDefault="00566527" w:rsidP="00566527">
      <w:proofErr w:type="spellStart"/>
      <w:r w:rsidRPr="00260598">
        <w:t>Saleha</w:t>
      </w:r>
      <w:proofErr w:type="spellEnd"/>
      <w:r w:rsidRPr="00260598">
        <w:t xml:space="preserve"> </w:t>
      </w:r>
      <w:r w:rsidRPr="00260598">
        <w:rPr>
          <w:rStyle w:val="Style13ptBold"/>
        </w:rPr>
        <w:t>Mohsin, &amp;</w:t>
      </w:r>
      <w:r>
        <w:t xml:space="preserve"> </w:t>
      </w:r>
      <w:r w:rsidRPr="00260598">
        <w:t xml:space="preserve">Liz </w:t>
      </w:r>
      <w:proofErr w:type="spellStart"/>
      <w:r w:rsidRPr="00260598">
        <w:rPr>
          <w:rStyle w:val="Style13ptBold"/>
        </w:rPr>
        <w:t>Mccormick</w:t>
      </w:r>
      <w:proofErr w:type="spellEnd"/>
      <w:r w:rsidRPr="00260598">
        <w:rPr>
          <w:rStyle w:val="Style13ptBold"/>
        </w:rPr>
        <w:t>, 7-17</w:t>
      </w:r>
      <w:r w:rsidRPr="00260598">
        <w:t xml:space="preserve">-2017, "Treasury Reassures Markets About Secret Debt-Ceiling Plan," Bloomberg, </w:t>
      </w:r>
      <w:hyperlink r:id="rId14" w:history="1">
        <w:r w:rsidRPr="00E31CAA">
          <w:rPr>
            <w:rStyle w:val="Hyperlink"/>
          </w:rPr>
          <w:t>https://www.bloomberg.com/news/articles/2017-07-17/treasury-said-to-reassure-markets-about-secret-debt-ceiling-plan</w:t>
        </w:r>
      </w:hyperlink>
      <w:r>
        <w:t xml:space="preserve"> </w:t>
      </w:r>
      <w:proofErr w:type="spellStart"/>
      <w:r>
        <w:t>ach</w:t>
      </w:r>
      <w:proofErr w:type="spellEnd"/>
    </w:p>
    <w:p w:rsidR="00566527" w:rsidRDefault="00566527" w:rsidP="00566527">
      <w:r>
        <w:t xml:space="preserve">Still, </w:t>
      </w:r>
      <w:r w:rsidRPr="00060803">
        <w:rPr>
          <w:u w:val="single"/>
        </w:rPr>
        <w:t>the market for Treasury debt hasn’t shown any signs yet of being unsettled</w:t>
      </w:r>
      <w:r>
        <w:t xml:space="preserve">. </w:t>
      </w:r>
      <w:r w:rsidRPr="00060803">
        <w:rPr>
          <w:u w:val="single"/>
        </w:rPr>
        <w:t>Investors haven’t started shunning short-term government debt and yields haven’t risen.</w:t>
      </w:r>
      <w:r>
        <w:rPr>
          <w:u w:val="single"/>
        </w:rPr>
        <w:t xml:space="preserve"> </w:t>
      </w:r>
      <w:r w:rsidRPr="00060803">
        <w:rPr>
          <w:u w:val="single"/>
        </w:rPr>
        <w:t>Prioritizing U.S. debt is a contentious issue</w:t>
      </w:r>
      <w:r>
        <w:t xml:space="preserve">, with no consensus over whether it constitutes a default. Former Treasury Secretary </w:t>
      </w:r>
      <w:r>
        <w:lastRenderedPageBreak/>
        <w:t xml:space="preserve">Jacob </w:t>
      </w:r>
      <w:r w:rsidRPr="00060803">
        <w:rPr>
          <w:u w:val="single"/>
        </w:rPr>
        <w:t>Lew called it “default by another name</w:t>
      </w:r>
      <w:r>
        <w:t xml:space="preserve">” while in office. Fitch Ratings disagrees but </w:t>
      </w:r>
      <w:r w:rsidRPr="00060803">
        <w:rPr>
          <w:u w:val="single"/>
        </w:rPr>
        <w:t>says it would trigger a review of whether the U.S. still warrants a AAA rating</w:t>
      </w:r>
      <w:r>
        <w:t>.</w:t>
      </w:r>
    </w:p>
    <w:p w:rsidR="00566527" w:rsidRDefault="00566527" w:rsidP="00566527">
      <w:pPr>
        <w:pStyle w:val="Heading4"/>
      </w:pPr>
      <w:r>
        <w:t>The debt ceiling is the biggest threat to the global economy.</w:t>
      </w:r>
    </w:p>
    <w:p w:rsidR="00566527" w:rsidRPr="00DB6234" w:rsidRDefault="00566527" w:rsidP="00566527">
      <w:r w:rsidRPr="00B55274">
        <w:t xml:space="preserve">Bob </w:t>
      </w:r>
      <w:r w:rsidRPr="00DB6234">
        <w:rPr>
          <w:rStyle w:val="Style13ptBold"/>
        </w:rPr>
        <w:t>Bryan, 6-17</w:t>
      </w:r>
      <w:r w:rsidRPr="00B55274">
        <w:t xml:space="preserve">-2017, "The Trump administration still doesn't know how it's going to deal with the most pressing economic issue," Business Insider, </w:t>
      </w:r>
      <w:hyperlink r:id="rId15" w:history="1">
        <w:r w:rsidRPr="00E31CAA">
          <w:rPr>
            <w:rStyle w:val="Hyperlink"/>
          </w:rPr>
          <w:t>http://www.businessinsider.com/trump-debt-ceiling-policy-2017-6</w:t>
        </w:r>
      </w:hyperlink>
      <w:r>
        <w:t xml:space="preserve"> </w:t>
      </w:r>
      <w:proofErr w:type="spellStart"/>
      <w:r>
        <w:t>ach</w:t>
      </w:r>
      <w:proofErr w:type="spellEnd"/>
    </w:p>
    <w:p w:rsidR="00566527" w:rsidRDefault="00566527" w:rsidP="00566527">
      <w:r w:rsidRPr="00DB6234">
        <w:rPr>
          <w:u w:val="single"/>
        </w:rPr>
        <w:t>Amid all the issues on the administration's economic agenda</w:t>
      </w:r>
      <w:r>
        <w:t xml:space="preserve"> — tax reform, healthcare reform, infrastructure, and keeping the government funded </w:t>
      </w:r>
      <w:r w:rsidRPr="00DB6234">
        <w:rPr>
          <w:u w:val="single"/>
        </w:rPr>
        <w:t>— raising the debt ceiling is the most consequential.</w:t>
      </w:r>
      <w:r>
        <w:rPr>
          <w:u w:val="single"/>
        </w:rPr>
        <w:t xml:space="preserve"> </w:t>
      </w:r>
      <w:r w:rsidRPr="00DB6234">
        <w:rPr>
          <w:u w:val="single"/>
        </w:rPr>
        <w:t>A breach of the debt ceiling would be catastrophic for the short-term economic health of the global economy and the long-term standing of the US. Another credit downgrade</w:t>
      </w:r>
      <w:r>
        <w:t xml:space="preserve"> — like one that came amid a debt-ceiling fight in 2011 — </w:t>
      </w:r>
      <w:r w:rsidRPr="00DB6234">
        <w:rPr>
          <w:u w:val="single"/>
        </w:rPr>
        <w:t xml:space="preserve">along with a serious increase in borrowing costs for the US and market chaos are all on the table if the debt ceiling is breached </w:t>
      </w:r>
      <w:r>
        <w:t>and there are no emergency measures to prevent a default.</w:t>
      </w:r>
    </w:p>
    <w:p w:rsidR="00566527" w:rsidRDefault="00566527" w:rsidP="00566527"/>
    <w:p w:rsidR="00566527" w:rsidRDefault="00566527" w:rsidP="00566527">
      <w:pPr>
        <w:pStyle w:val="Heading4"/>
      </w:pPr>
      <w:r>
        <w:t xml:space="preserve">Exceeding the debt ceiling </w:t>
      </w:r>
      <w:proofErr w:type="gramStart"/>
      <w:r>
        <w:t>tanks</w:t>
      </w:r>
      <w:proofErr w:type="gramEnd"/>
      <w:r>
        <w:t xml:space="preserve"> the global economy</w:t>
      </w:r>
    </w:p>
    <w:p w:rsidR="00566527" w:rsidRDefault="00566527" w:rsidP="00566527">
      <w:r w:rsidRPr="000C4750">
        <w:t xml:space="preserve">Danielle </w:t>
      </w:r>
      <w:proofErr w:type="spellStart"/>
      <w:r w:rsidRPr="001D1273">
        <w:rPr>
          <w:rStyle w:val="Style13ptBold"/>
        </w:rPr>
        <w:t>Kurtzleben</w:t>
      </w:r>
      <w:proofErr w:type="spellEnd"/>
      <w:r w:rsidRPr="001D1273">
        <w:rPr>
          <w:rStyle w:val="Style13ptBold"/>
        </w:rPr>
        <w:t>, 7-16</w:t>
      </w:r>
      <w:r w:rsidRPr="000C4750">
        <w:t xml:space="preserve">-2017, "Another Fight Over </w:t>
      </w:r>
      <w:proofErr w:type="gramStart"/>
      <w:r w:rsidRPr="000C4750">
        <w:t>The</w:t>
      </w:r>
      <w:proofErr w:type="gramEnd"/>
      <w:r w:rsidRPr="000C4750">
        <w:t xml:space="preserve"> Debt Ceiling Could Be Coming," NPR.org, </w:t>
      </w:r>
      <w:hyperlink r:id="rId16" w:history="1">
        <w:r w:rsidRPr="00E31CAA">
          <w:rPr>
            <w:rStyle w:val="Hyperlink"/>
          </w:rPr>
          <w:t>http://www.npr.org/2017/07/16/537509485/another-fight-over-the-debt-ceiling-could-be-coming</w:t>
        </w:r>
      </w:hyperlink>
      <w:r>
        <w:t xml:space="preserve"> </w:t>
      </w:r>
      <w:proofErr w:type="spellStart"/>
      <w:r>
        <w:t>ach</w:t>
      </w:r>
      <w:proofErr w:type="spellEnd"/>
    </w:p>
    <w:p w:rsidR="00566527" w:rsidRDefault="00566527" w:rsidP="00566527">
      <w:pPr>
        <w:rPr>
          <w:u w:val="single"/>
        </w:rPr>
      </w:pPr>
      <w:proofErr w:type="spellStart"/>
      <w:r>
        <w:t>KURTZLEBEN</w:t>
      </w:r>
      <w:proofErr w:type="spellEnd"/>
      <w:r>
        <w:t xml:space="preserve">: It's become a political tool. And the reason it's a political tool is </w:t>
      </w:r>
      <w:r w:rsidRPr="00FA0D45">
        <w:rPr>
          <w:u w:val="single"/>
        </w:rPr>
        <w:t>because the effects of blowing past the debt ceiling</w:t>
      </w:r>
      <w:r>
        <w:t xml:space="preserve"> or our borrowing limit, </w:t>
      </w:r>
      <w:r w:rsidRPr="00FA0D45">
        <w:rPr>
          <w:u w:val="single"/>
        </w:rPr>
        <w:t>they could be catastrophic</w:t>
      </w:r>
      <w:r>
        <w:t xml:space="preserve">. The thing is, we really don't know exactly what could happen, but there's reason to think </w:t>
      </w:r>
      <w:r w:rsidRPr="00FA0D45">
        <w:rPr>
          <w:u w:val="single"/>
        </w:rPr>
        <w:t>it could be very bad. For example, the U.S. government is responsible for a lot of spending. If suddenly it had to pull back on that spending because it just couldn't send out all those checks to contractors</w:t>
      </w:r>
      <w:r>
        <w:t xml:space="preserve">, to workers, you know, </w:t>
      </w:r>
      <w:r w:rsidRPr="00FA0D45">
        <w:rPr>
          <w:u w:val="single"/>
        </w:rPr>
        <w:t>it couldn't pay its creditors, that could be very bad.</w:t>
      </w:r>
      <w:r>
        <w:rPr>
          <w:u w:val="single"/>
        </w:rPr>
        <w:t xml:space="preserve"> </w:t>
      </w:r>
      <w:r>
        <w:t xml:space="preserve">GARCIA-NAVARRO: </w:t>
      </w:r>
      <w:r w:rsidRPr="00FA0D45">
        <w:rPr>
          <w:u w:val="single"/>
        </w:rPr>
        <w:t>That could really</w:t>
      </w:r>
      <w:r>
        <w:t xml:space="preserve">, you know, </w:t>
      </w:r>
      <w:r w:rsidRPr="00FA0D45">
        <w:rPr>
          <w:u w:val="single"/>
        </w:rPr>
        <w:t>tank the global economy</w:t>
      </w:r>
      <w:r>
        <w:t xml:space="preserve">. </w:t>
      </w:r>
      <w:proofErr w:type="spellStart"/>
      <w:r>
        <w:t>KURTZLEBEN</w:t>
      </w:r>
      <w:proofErr w:type="spellEnd"/>
      <w:r>
        <w:t>: Exactly</w:t>
      </w:r>
      <w:r w:rsidRPr="00FA0D45">
        <w:rPr>
          <w:u w:val="single"/>
        </w:rPr>
        <w:t>. And not only that, U.S. debt is considered a phenomenally safe asset. If suddenly the safety of that is in question, that could really, really shake global financial markets. That is a big deal.</w:t>
      </w:r>
    </w:p>
    <w:p w:rsidR="00160A66" w:rsidRDefault="00160A66" w:rsidP="00566527">
      <w:pPr>
        <w:rPr>
          <w:u w:val="single"/>
        </w:rPr>
      </w:pPr>
    </w:p>
    <w:p w:rsidR="00160A66" w:rsidRDefault="00160A66" w:rsidP="00160A66">
      <w:pPr>
        <w:pStyle w:val="Heading4"/>
        <w:rPr>
          <w:lang w:eastAsia="ko-KR"/>
        </w:rPr>
      </w:pPr>
      <w:r>
        <w:rPr>
          <w:rFonts w:hint="eastAsia"/>
          <w:lang w:eastAsia="ko-KR"/>
        </w:rPr>
        <w:t>Failure to breach will kill the economy---prefer economic research</w:t>
      </w:r>
    </w:p>
    <w:p w:rsidR="00160A66" w:rsidRDefault="00160A66" w:rsidP="00160A66">
      <w:pPr>
        <w:rPr>
          <w:rFonts w:eastAsiaTheme="minorEastAsia"/>
          <w:lang w:eastAsia="ko-KR"/>
        </w:rPr>
      </w:pPr>
      <w:r>
        <w:rPr>
          <w:rFonts w:eastAsiaTheme="minorEastAsia" w:hint="eastAsia"/>
          <w:lang w:eastAsia="ko-KR"/>
        </w:rPr>
        <w:t xml:space="preserve">Jared </w:t>
      </w:r>
      <w:proofErr w:type="spellStart"/>
      <w:r w:rsidRPr="007F35C4">
        <w:rPr>
          <w:rStyle w:val="Style13ptBold"/>
          <w:rFonts w:hint="eastAsia"/>
        </w:rPr>
        <w:t>Berstein</w:t>
      </w:r>
      <w:proofErr w:type="spellEnd"/>
      <w:r w:rsidRPr="007F35C4">
        <w:rPr>
          <w:rStyle w:val="Style13ptBold"/>
          <w:rFonts w:hint="eastAsia"/>
        </w:rPr>
        <w:t xml:space="preserve"> 10/22</w:t>
      </w:r>
      <w:r>
        <w:rPr>
          <w:rStyle w:val="Style13ptBold"/>
        </w:rPr>
        <w:t>/15</w:t>
      </w:r>
      <w:r>
        <w:rPr>
          <w:rFonts w:eastAsiaTheme="minorEastAsia"/>
          <w:lang w:eastAsia="ko-KR"/>
        </w:rPr>
        <w:t>, Jared Bernstein, a former chief economist to Vice President Biden, is a senior fellow at the Center on Budget and Policy Priorities and author of the new book 'The Reconnection Agenda: Reuniting Growth and Prosperity</w:t>
      </w:r>
      <w:r>
        <w:rPr>
          <w:rFonts w:eastAsiaTheme="minorEastAsia" w:hint="eastAsia"/>
          <w:lang w:eastAsia="ko-KR"/>
        </w:rPr>
        <w:t xml:space="preserve">, </w:t>
      </w:r>
      <w:r>
        <w:rPr>
          <w:rFonts w:eastAsiaTheme="minorEastAsia"/>
          <w:lang w:eastAsia="ko-KR"/>
        </w:rPr>
        <w:t xml:space="preserve">"Debt ceiling update: ‘Prioritization’ is Republican for default," </w:t>
      </w:r>
      <w:r>
        <w:rPr>
          <w:rFonts w:eastAsiaTheme="minorEastAsia" w:hint="eastAsia"/>
          <w:lang w:eastAsia="ko-KR"/>
        </w:rPr>
        <w:t>10-22-15</w:t>
      </w:r>
      <w:r>
        <w:rPr>
          <w:rFonts w:eastAsiaTheme="minorEastAsia"/>
          <w:lang w:eastAsia="ko-KR"/>
        </w:rPr>
        <w:t>, Washington Post, https://www.washingtonpost.com/posteverything/wp/2015/10/22/debt-ceiling-update-prioritization-is-republican-for-default/, DOA: 10-22-2015</w:t>
      </w:r>
    </w:p>
    <w:p w:rsidR="00160A66" w:rsidRDefault="00160A66" w:rsidP="00160A66">
      <w:pPr>
        <w:rPr>
          <w:rFonts w:eastAsiaTheme="minorEastAsia"/>
          <w:lang w:eastAsia="ko-KR"/>
        </w:rPr>
      </w:pPr>
      <w:r>
        <w:rPr>
          <w:rFonts w:eastAsiaTheme="minorEastAsia"/>
          <w:lang w:eastAsia="ko-KR"/>
        </w:rPr>
        <w:t xml:space="preserve">But </w:t>
      </w:r>
      <w:r w:rsidRPr="007F35C4">
        <w:rPr>
          <w:rStyle w:val="Emphasis"/>
        </w:rPr>
        <w:t>recent economic research</w:t>
      </w:r>
      <w:r>
        <w:rPr>
          <w:rFonts w:eastAsiaTheme="minorEastAsia"/>
          <w:lang w:eastAsia="ko-KR"/>
        </w:rPr>
        <w:t xml:space="preserve"> </w:t>
      </w:r>
      <w:r w:rsidRPr="007F35C4">
        <w:rPr>
          <w:rStyle w:val="StyleUnderline"/>
        </w:rPr>
        <w:t xml:space="preserve">has shown that even </w:t>
      </w:r>
      <w:r w:rsidRPr="007F35C4">
        <w:rPr>
          <w:rStyle w:val="Emphasis"/>
        </w:rPr>
        <w:t>flirting with default</w:t>
      </w:r>
      <w:r>
        <w:rPr>
          <w:rFonts w:eastAsiaTheme="minorEastAsia"/>
          <w:lang w:eastAsia="ko-KR"/>
        </w:rPr>
        <w:t xml:space="preserve"> </w:t>
      </w:r>
      <w:r w:rsidRPr="007F35C4">
        <w:rPr>
          <w:rStyle w:val="StyleUnderline"/>
        </w:rPr>
        <w:t xml:space="preserve">has negative impacts on </w:t>
      </w:r>
      <w:r w:rsidRPr="007F35C4">
        <w:rPr>
          <w:rStyle w:val="Emphasis"/>
        </w:rPr>
        <w:t>consumer confidence</w:t>
      </w:r>
      <w:r>
        <w:rPr>
          <w:rFonts w:eastAsiaTheme="minorEastAsia"/>
          <w:lang w:eastAsia="ko-KR"/>
        </w:rPr>
        <w:t xml:space="preserve">, </w:t>
      </w:r>
      <w:r w:rsidRPr="007F35C4">
        <w:rPr>
          <w:rStyle w:val="Emphasis"/>
        </w:rPr>
        <w:t>business optimism</w:t>
      </w:r>
      <w:r>
        <w:rPr>
          <w:rFonts w:eastAsiaTheme="minorEastAsia"/>
          <w:lang w:eastAsia="ko-KR"/>
        </w:rPr>
        <w:t xml:space="preserve">, </w:t>
      </w:r>
      <w:r w:rsidRPr="007F35C4">
        <w:rPr>
          <w:rStyle w:val="Emphasis"/>
        </w:rPr>
        <w:t>stock market prices</w:t>
      </w:r>
      <w:r>
        <w:rPr>
          <w:rFonts w:eastAsiaTheme="minorEastAsia"/>
          <w:lang w:eastAsia="ko-KR"/>
        </w:rPr>
        <w:t xml:space="preserve"> </w:t>
      </w:r>
      <w:r w:rsidRPr="007F35C4">
        <w:rPr>
          <w:rStyle w:val="StyleUnderline"/>
        </w:rPr>
        <w:t>and</w:t>
      </w:r>
      <w:r>
        <w:rPr>
          <w:rFonts w:eastAsiaTheme="minorEastAsia"/>
          <w:lang w:eastAsia="ko-KR"/>
        </w:rPr>
        <w:t xml:space="preserve"> </w:t>
      </w:r>
      <w:r w:rsidRPr="007F35C4">
        <w:rPr>
          <w:rStyle w:val="Emphasis"/>
        </w:rPr>
        <w:t>volatility</w:t>
      </w:r>
      <w:r>
        <w:rPr>
          <w:rFonts w:eastAsiaTheme="minorEastAsia"/>
          <w:lang w:eastAsia="ko-KR"/>
        </w:rPr>
        <w:t xml:space="preserve">, </w:t>
      </w:r>
      <w:r w:rsidRPr="007F35C4">
        <w:rPr>
          <w:rStyle w:val="StyleUnderline"/>
        </w:rPr>
        <w:t>and</w:t>
      </w:r>
      <w:r>
        <w:rPr>
          <w:rFonts w:eastAsiaTheme="minorEastAsia"/>
          <w:lang w:eastAsia="ko-KR"/>
        </w:rPr>
        <w:t xml:space="preserve"> more expensively, </w:t>
      </w:r>
      <w:r w:rsidRPr="007F35C4">
        <w:rPr>
          <w:rStyle w:val="Emphasis"/>
        </w:rPr>
        <w:t>Treasury yields.</w:t>
      </w:r>
      <w:r>
        <w:rPr>
          <w:rFonts w:eastAsiaTheme="minorEastAsia"/>
          <w:lang w:eastAsia="ko-KR"/>
        </w:rPr>
        <w:t xml:space="preserve"> </w:t>
      </w:r>
      <w:r w:rsidRPr="007F35C4">
        <w:rPr>
          <w:rStyle w:val="StyleUnderline"/>
        </w:rPr>
        <w:t>When debt purchasers get slightly spooked by these default threats, they bump up risk premiums by a few basis points</w:t>
      </w:r>
      <w:r>
        <w:rPr>
          <w:rFonts w:eastAsiaTheme="minorEastAsia"/>
          <w:lang w:eastAsia="ko-KR"/>
        </w:rPr>
        <w:t xml:space="preserve"> (hundredths of a percent). No question, </w:t>
      </w:r>
      <w:r w:rsidRPr="007F35C4">
        <w:rPr>
          <w:rStyle w:val="StyleUnderline"/>
        </w:rPr>
        <w:t xml:space="preserve">interest rates on government </w:t>
      </w:r>
      <w:r w:rsidRPr="007F35C4">
        <w:rPr>
          <w:rStyle w:val="StyleUnderline"/>
        </w:rPr>
        <w:lastRenderedPageBreak/>
        <w:t>debt have been extremely low</w:t>
      </w:r>
      <w:r>
        <w:rPr>
          <w:rFonts w:eastAsiaTheme="minorEastAsia"/>
          <w:lang w:eastAsia="ko-KR"/>
        </w:rPr>
        <w:t xml:space="preserve">, but </w:t>
      </w:r>
      <w:r w:rsidRPr="007F35C4">
        <w:rPr>
          <w:rStyle w:val="Emphasis"/>
        </w:rPr>
        <w:t>even a tiny increase can still lead to billions more in interest payments</w:t>
      </w:r>
      <w:r>
        <w:rPr>
          <w:rFonts w:eastAsiaTheme="minorEastAsia"/>
          <w:lang w:eastAsia="ko-KR"/>
        </w:rPr>
        <w:t>.</w:t>
      </w:r>
    </w:p>
    <w:p w:rsidR="00160A66" w:rsidRPr="00FA0D45" w:rsidRDefault="00160A66" w:rsidP="00566527">
      <w:pPr>
        <w:rPr>
          <w:u w:val="single"/>
        </w:rPr>
      </w:pPr>
    </w:p>
    <w:p w:rsidR="00566527" w:rsidRDefault="00566527" w:rsidP="00566527">
      <w:pPr>
        <w:pStyle w:val="Heading3"/>
      </w:pPr>
      <w:r>
        <w:lastRenderedPageBreak/>
        <w:t>Time frame</w:t>
      </w:r>
    </w:p>
    <w:p w:rsidR="00566527" w:rsidRDefault="00566527" w:rsidP="00566527">
      <w:pPr>
        <w:pStyle w:val="Heading4"/>
      </w:pPr>
      <w:r>
        <w:t>The debt ceiling must be raised by late- September</w:t>
      </w:r>
    </w:p>
    <w:p w:rsidR="00566527" w:rsidRDefault="00566527" w:rsidP="00566527">
      <w:r w:rsidRPr="001D176D">
        <w:t xml:space="preserve">Damian </w:t>
      </w:r>
      <w:proofErr w:type="spellStart"/>
      <w:r w:rsidRPr="001D176D">
        <w:rPr>
          <w:rStyle w:val="Style13ptBold"/>
        </w:rPr>
        <w:t>Paletta</w:t>
      </w:r>
      <w:proofErr w:type="spellEnd"/>
      <w:r w:rsidRPr="001D176D">
        <w:rPr>
          <w:rStyle w:val="Style13ptBold"/>
        </w:rPr>
        <w:t xml:space="preserve"> 7/17</w:t>
      </w:r>
      <w:r>
        <w:t xml:space="preserve">/17, </w:t>
      </w:r>
      <w:r w:rsidRPr="001D176D">
        <w:t xml:space="preserve">"Steven </w:t>
      </w:r>
      <w:proofErr w:type="spellStart"/>
      <w:r w:rsidRPr="001D176D">
        <w:t>Mnuchin</w:t>
      </w:r>
      <w:proofErr w:type="spellEnd"/>
      <w:r w:rsidRPr="001D176D">
        <w:t xml:space="preserve">, Trump’s treasury secretary, is hurtling toward his first fiasco," </w:t>
      </w:r>
      <w:hyperlink r:id="rId17" w:history="1">
        <w:r w:rsidRPr="00E31CAA">
          <w:rPr>
            <w:rStyle w:val="Hyperlink"/>
          </w:rPr>
          <w:t>https://www.washingtonpost.com/business/economy/steven-mnuchin-trumps-treasury-secretary-is-hurtling-toward-his-first-fiasco/2017/07/17/28c0ecf8-5da9-11e7-9b7d-14576dc0f39d_story.html</w:t>
        </w:r>
      </w:hyperlink>
      <w:r>
        <w:t xml:space="preserve"> </w:t>
      </w:r>
      <w:proofErr w:type="spellStart"/>
      <w:r>
        <w:t>ach</w:t>
      </w:r>
      <w:proofErr w:type="spellEnd"/>
      <w:r>
        <w:t xml:space="preserve"> </w:t>
      </w:r>
    </w:p>
    <w:p w:rsidR="00566527" w:rsidRPr="001D176D" w:rsidRDefault="00566527" w:rsidP="00566527">
      <w:r w:rsidRPr="001D176D">
        <w:rPr>
          <w:u w:val="single"/>
        </w:rPr>
        <w:t>Unlike other issues facing the Trump</w:t>
      </w:r>
      <w:r w:rsidRPr="001D176D">
        <w:t xml:space="preserve"> administration — such as passing a health-care bill and overhauling the tax code — </w:t>
      </w:r>
      <w:r w:rsidRPr="001D176D">
        <w:rPr>
          <w:u w:val="single"/>
        </w:rPr>
        <w:t>raising the debt limit comes with a hard deadline of late September</w:t>
      </w:r>
      <w:r w:rsidRPr="001D176D">
        <w:t xml:space="preserve">, according to </w:t>
      </w:r>
      <w:proofErr w:type="spellStart"/>
      <w:r w:rsidRPr="001D176D">
        <w:t>Mnuchin</w:t>
      </w:r>
      <w:proofErr w:type="spellEnd"/>
      <w:r w:rsidRPr="001D176D">
        <w:t xml:space="preserve">. </w:t>
      </w:r>
      <w:r w:rsidRPr="001D176D">
        <w:rPr>
          <w:u w:val="single"/>
        </w:rPr>
        <w:t>Failure to do so could lead the U.S. government to miss paying its obligations, causing what analysts would consider a historic, market-rattling default on U.S. government debt</w:t>
      </w:r>
      <w:r w:rsidRPr="001D176D">
        <w:t>.</w:t>
      </w:r>
    </w:p>
    <w:p w:rsidR="00566527" w:rsidRDefault="00566527" w:rsidP="00566527"/>
    <w:p w:rsidR="00566527" w:rsidRDefault="00566527" w:rsidP="00566527">
      <w:pPr>
        <w:pStyle w:val="Heading4"/>
      </w:pPr>
      <w:r>
        <w:t>Treasury will default in mid-October if the debt ceiling isn’t raised.</w:t>
      </w:r>
    </w:p>
    <w:p w:rsidR="00566527" w:rsidRPr="00B64FDA" w:rsidRDefault="00566527" w:rsidP="00566527">
      <w:r w:rsidRPr="00B64FDA">
        <w:t xml:space="preserve">Jeanne </w:t>
      </w:r>
      <w:proofErr w:type="spellStart"/>
      <w:r w:rsidRPr="00B64FDA">
        <w:rPr>
          <w:rStyle w:val="Style13ptBold"/>
        </w:rPr>
        <w:t>Sahadi</w:t>
      </w:r>
      <w:proofErr w:type="spellEnd"/>
      <w:r w:rsidRPr="00B64FDA">
        <w:rPr>
          <w:rStyle w:val="Style13ptBold"/>
        </w:rPr>
        <w:t>, 7-12</w:t>
      </w:r>
      <w:r w:rsidRPr="00B64FDA">
        <w:t>-2017, "New tax data suggest debt ceiling must change by first half of October," CNNMoney, http://money.cnn.com/2017/07/12/news/economy/debt-ceiling-deadline/index.html</w:t>
      </w:r>
    </w:p>
    <w:p w:rsidR="00566527" w:rsidRDefault="00566527" w:rsidP="00566527">
      <w:pPr>
        <w:rPr>
          <w:u w:val="single"/>
        </w:rPr>
      </w:pPr>
      <w:r w:rsidRPr="00B64FDA">
        <w:rPr>
          <w:u w:val="single"/>
        </w:rPr>
        <w:t>With revenue numbers in for June, the Bipartisan Policy Center now projects the U.S. Treasury will face a cash crunch by the first half of October if Congress fails to raise or suspend the country's debt ceiling soon</w:t>
      </w:r>
      <w:r>
        <w:t xml:space="preserve">. That so-called X date -- which BPC expects to come in early to mid-October -- is the point when </w:t>
      </w:r>
      <w:r w:rsidRPr="00B64FDA">
        <w:rPr>
          <w:u w:val="single"/>
        </w:rPr>
        <w:t>Treasury won't have enough cash</w:t>
      </w:r>
      <w:r>
        <w:t xml:space="preserve"> and revenue on hand </w:t>
      </w:r>
      <w:r w:rsidRPr="00B64FDA">
        <w:rPr>
          <w:u w:val="single"/>
        </w:rPr>
        <w:t>to pay all bills in full and on time.</w:t>
      </w:r>
      <w:r>
        <w:rPr>
          <w:u w:val="single"/>
        </w:rPr>
        <w:t xml:space="preserve"> </w:t>
      </w:r>
      <w:r w:rsidRPr="00B64FDA">
        <w:rPr>
          <w:u w:val="single"/>
        </w:rPr>
        <w:t>Previously, BPC had predicted the X date could occur sometime in October or November.</w:t>
      </w:r>
    </w:p>
    <w:p w:rsidR="00566527" w:rsidRDefault="00566527" w:rsidP="00566527">
      <w:pPr>
        <w:pStyle w:val="Heading3"/>
      </w:pPr>
      <w:r>
        <w:lastRenderedPageBreak/>
        <w:t>AT Won’t miss payments</w:t>
      </w:r>
    </w:p>
    <w:p w:rsidR="00566527" w:rsidRDefault="00566527" w:rsidP="00566527"/>
    <w:p w:rsidR="00566527" w:rsidRDefault="00566527" w:rsidP="00566527">
      <w:pPr>
        <w:pStyle w:val="Heading4"/>
      </w:pPr>
      <w:r>
        <w:t>Even if the US doesn’t miss payments, getting too close to the X Date leads to credit downgrades</w:t>
      </w:r>
    </w:p>
    <w:p w:rsidR="00566527" w:rsidRDefault="00566527" w:rsidP="00566527">
      <w:r w:rsidRPr="004660E5">
        <w:t xml:space="preserve">Jonathan </w:t>
      </w:r>
      <w:r w:rsidRPr="004660E5">
        <w:rPr>
          <w:rStyle w:val="Style13ptBold"/>
        </w:rPr>
        <w:t>Capehart 7/13</w:t>
      </w:r>
      <w:r>
        <w:t>/17, (</w:t>
      </w:r>
      <w:r w:rsidRPr="001C71FC">
        <w:t>member of the Post editorial board</w:t>
      </w:r>
      <w:r>
        <w:rPr>
          <w:rFonts w:ascii="Helvetica" w:hAnsi="Helvetica" w:cs="Helvetica"/>
          <w:color w:val="2A2A2A"/>
        </w:rPr>
        <w:t xml:space="preserve">) </w:t>
      </w:r>
      <w:r w:rsidRPr="004660E5">
        <w:t>Look past the smoke from the Trump White House funeral pyre, and you’ll see financial Armageddon</w:t>
      </w:r>
      <w:r>
        <w:t xml:space="preserve"> Washington Post, </w:t>
      </w:r>
      <w:hyperlink r:id="rId18" w:history="1">
        <w:r w:rsidRPr="00E31CAA">
          <w:rPr>
            <w:rStyle w:val="Hyperlink"/>
          </w:rPr>
          <w:t>https://www.washingtonpost.com/blogs/post-partisan/wp/2017/07/13/look-past-the-smoke-from-the-trump-white-house-funeral-pyre-and-youll-see-financial-armageddon/?utm_term=.8e6d5798fe85</w:t>
        </w:r>
      </w:hyperlink>
      <w:r>
        <w:t xml:space="preserve"> </w:t>
      </w:r>
      <w:proofErr w:type="spellStart"/>
      <w:r>
        <w:t>ach</w:t>
      </w:r>
      <w:proofErr w:type="spellEnd"/>
    </w:p>
    <w:p w:rsidR="00566527" w:rsidRPr="00B16F1D" w:rsidRDefault="00566527" w:rsidP="00566527">
      <w:r>
        <w:t xml:space="preserve">“There is currently significant evidence to support an ‘X Date’ within the early to mid-October period,” the BPC announced. And this squares right up with what the CBO reported late last month. Early October is not only critical because it is the start of a new budget year. Specifically, on Oct. 2, as the BPC has been pointing out for months, Treasury must pump money into the Military Retirement Trust Fund. That payment was $81 billion in 2016. </w:t>
      </w:r>
      <w:r w:rsidRPr="001C71FC">
        <w:rPr>
          <w:u w:val="single"/>
        </w:rPr>
        <w:t xml:space="preserve">The federal government not having enough money on hand to pay </w:t>
      </w:r>
      <w:proofErr w:type="gramStart"/>
      <w:r w:rsidRPr="001C71FC">
        <w:rPr>
          <w:u w:val="single"/>
        </w:rPr>
        <w:t>all of</w:t>
      </w:r>
      <w:proofErr w:type="gramEnd"/>
      <w:r w:rsidRPr="001C71FC">
        <w:rPr>
          <w:u w:val="single"/>
        </w:rPr>
        <w:t xml:space="preserve"> its bills on time would destroy the full faith and credit of the United States and throttle the American people in ways unimaginable.</w:t>
      </w:r>
      <w:r>
        <w:t xml:space="preserve"> “When we’re talking about the payments that the government makes, these are to every American individual out there,” Shai </w:t>
      </w:r>
      <w:proofErr w:type="spellStart"/>
      <w:r>
        <w:t>Akabas</w:t>
      </w:r>
      <w:proofErr w:type="spellEnd"/>
      <w:r>
        <w:t xml:space="preserve">, director of fiscal policy at BPC, said on a call with reporters on Wednesday. “Almost every single person gets some payment from either directly or indirectly from the federal government. So, whether, it’s Social Security beneficiaries, doctors who provide Medicare and Medicaid and the patients that they rely on them, welfare recipients … federal employees. These are all people who are waiting for payments from the government and people are waiting, then, in turn for payments from those people or businesses because the economy is obviously very dynamic and relies on each payment going before the next payment.” </w:t>
      </w:r>
      <w:r w:rsidRPr="001C71FC">
        <w:rPr>
          <w:u w:val="single"/>
        </w:rPr>
        <w:t xml:space="preserve">As we get closer to that X date and the hysteria builds, you’re going to hear Republican lawmakers say there’s nothing to worry about because </w:t>
      </w:r>
      <w:proofErr w:type="gramStart"/>
      <w:r w:rsidRPr="001C71FC">
        <w:rPr>
          <w:u w:val="single"/>
        </w:rPr>
        <w:t>as long as</w:t>
      </w:r>
      <w:proofErr w:type="gramEnd"/>
      <w:r w:rsidRPr="001C71FC">
        <w:rPr>
          <w:u w:val="single"/>
        </w:rPr>
        <w:t xml:space="preserve"> the treasury makes the legally mandated interest payments, the United States won’t be in financial default</w:t>
      </w:r>
      <w:r>
        <w:t xml:space="preserve"> in the eyes of credit-rating agencies and the global markets. </w:t>
      </w:r>
      <w:r w:rsidRPr="001C71FC">
        <w:rPr>
          <w:u w:val="single"/>
        </w:rPr>
        <w:t>Don’t buy it. Remember, the credit rating of the U.S. was downgraded for the first time in history when we went through the debt-ceiling crisis in 2011</w:t>
      </w:r>
      <w:r>
        <w:t xml:space="preserve">. </w:t>
      </w:r>
      <w:proofErr w:type="spellStart"/>
      <w:r>
        <w:t>Akabas</w:t>
      </w:r>
      <w:proofErr w:type="spellEnd"/>
      <w:r>
        <w:t xml:space="preserve"> allows that those folks are technically correct. “My sense is </w:t>
      </w:r>
      <w:r w:rsidRPr="001C71FC">
        <w:t xml:space="preserve">that the credit-rating agencies’ people who evaluate technical default do actually draw distinctions between missing other payments that the government owes and actually missing a payment to bondholders because that’s effectively </w:t>
      </w:r>
      <w:r w:rsidRPr="001C71FC">
        <w:rPr>
          <w:u w:val="single"/>
        </w:rPr>
        <w:t>what the credit rating is</w:t>
      </w:r>
      <w:r w:rsidRPr="001C71FC">
        <w:t>. It is the credit of how likely you are to make your payments to bondholders.”</w:t>
      </w:r>
      <w:r>
        <w:t xml:space="preserve"> Then he added this: “But </w:t>
      </w:r>
      <w:r w:rsidRPr="001C71FC">
        <w:rPr>
          <w:u w:val="single"/>
        </w:rPr>
        <w:t>in terms of what the perception would be, which is, I think, just as important, if the federal government, which is considered the most creditworthy entity on the planet, is missing payments that is owed on a large scale to either individuals or businesses, even if they are continuing to make all payments to bondholders, then I think you will see consequences</w:t>
      </w:r>
      <w:r>
        <w:t xml:space="preserve"> that we can’t foretell right now.”</w:t>
      </w:r>
    </w:p>
    <w:p w:rsidR="00207B66" w:rsidRPr="00207B66" w:rsidRDefault="00207B66" w:rsidP="00207B66"/>
    <w:p w:rsidR="00DB21F6" w:rsidRDefault="00DB21F6" w:rsidP="00E107D4">
      <w:pPr>
        <w:pStyle w:val="Heading1"/>
      </w:pPr>
      <w:r>
        <w:lastRenderedPageBreak/>
        <w:t>Uniqueness</w:t>
      </w:r>
    </w:p>
    <w:p w:rsidR="00DB21F6" w:rsidRDefault="00D753D8" w:rsidP="000D2BF5">
      <w:pPr>
        <w:pStyle w:val="Heading2"/>
      </w:pPr>
      <w:r>
        <w:lastRenderedPageBreak/>
        <w:t>Agenda</w:t>
      </w:r>
    </w:p>
    <w:p w:rsidR="00EE7E93" w:rsidRDefault="00EE7E93" w:rsidP="00EE7E93"/>
    <w:p w:rsidR="00EE7E93" w:rsidRDefault="00EE7E93" w:rsidP="00EE7E93">
      <w:pPr>
        <w:pStyle w:val="Heading3"/>
      </w:pPr>
      <w:r>
        <w:lastRenderedPageBreak/>
        <w:t>Debt Ceiling won’t pass</w:t>
      </w:r>
    </w:p>
    <w:p w:rsidR="00EE7E93" w:rsidRDefault="00EE7E93" w:rsidP="00EE7E93"/>
    <w:p w:rsidR="00EE7E93" w:rsidRDefault="00EE7E93" w:rsidP="00EE7E93">
      <w:pPr>
        <w:pStyle w:val="Heading4"/>
      </w:pPr>
      <w:r>
        <w:t>Congress shows no signs of addressing the debt ceiling.</w:t>
      </w:r>
    </w:p>
    <w:p w:rsidR="007F10D6" w:rsidRDefault="00260598" w:rsidP="00EE7E93">
      <w:bookmarkStart w:id="0" w:name="_Hlk488153618"/>
      <w:proofErr w:type="spellStart"/>
      <w:r w:rsidRPr="00260598">
        <w:t>Saleha</w:t>
      </w:r>
      <w:proofErr w:type="spellEnd"/>
      <w:r w:rsidRPr="00260598">
        <w:t xml:space="preserve"> </w:t>
      </w:r>
      <w:r w:rsidRPr="00260598">
        <w:rPr>
          <w:rStyle w:val="Style13ptBold"/>
        </w:rPr>
        <w:t>Mohsin, &amp;</w:t>
      </w:r>
      <w:r>
        <w:t xml:space="preserve"> </w:t>
      </w:r>
      <w:r w:rsidRPr="00260598">
        <w:t xml:space="preserve">Liz </w:t>
      </w:r>
      <w:proofErr w:type="spellStart"/>
      <w:r w:rsidRPr="00260598">
        <w:rPr>
          <w:rStyle w:val="Style13ptBold"/>
        </w:rPr>
        <w:t>Mccormick</w:t>
      </w:r>
      <w:proofErr w:type="spellEnd"/>
      <w:r w:rsidRPr="00260598">
        <w:rPr>
          <w:rStyle w:val="Style13ptBold"/>
        </w:rPr>
        <w:t>, 7-17</w:t>
      </w:r>
      <w:r w:rsidRPr="00260598">
        <w:t xml:space="preserve">-2017, "Treasury Reassures Markets About Secret Debt-Ceiling Plan," Bloomberg, </w:t>
      </w:r>
      <w:hyperlink r:id="rId19" w:history="1">
        <w:r w:rsidRPr="00E31CAA">
          <w:rPr>
            <w:rStyle w:val="Hyperlink"/>
          </w:rPr>
          <w:t>https://www.bloomberg.com/news/articles/2017-07-17/treasury-said-to-reassure-markets-about-secret-debt-ceiling-plan</w:t>
        </w:r>
      </w:hyperlink>
      <w:r>
        <w:t xml:space="preserve"> </w:t>
      </w:r>
      <w:proofErr w:type="spellStart"/>
      <w:r>
        <w:t>ach</w:t>
      </w:r>
      <w:proofErr w:type="spellEnd"/>
    </w:p>
    <w:bookmarkEnd w:id="0"/>
    <w:p w:rsidR="00EE7E93" w:rsidRPr="00EE7E93" w:rsidRDefault="007F10D6" w:rsidP="00EE7E93">
      <w:r>
        <w:t xml:space="preserve">Treasury Department officials called bond traders and their advisers on Friday to assure them that </w:t>
      </w:r>
      <w:r w:rsidRPr="007F10D6">
        <w:rPr>
          <w:u w:val="single"/>
        </w:rPr>
        <w:t>the Trump administration isn’t considering prioritizing U.S. debt payments if Congress fails to increase the nation’s borrowing authority later this year</w:t>
      </w:r>
      <w:r>
        <w:t xml:space="preserve">, according to two people </w:t>
      </w:r>
      <w:proofErr w:type="gramStart"/>
      <w:r>
        <w:t>familiar</w:t>
      </w:r>
      <w:proofErr w:type="gramEnd"/>
      <w:r>
        <w:t xml:space="preserve"> with the matter. The calls came after Bloomberg News published a story about worries among traders that Treasury Secretary Steven </w:t>
      </w:r>
      <w:proofErr w:type="spellStart"/>
      <w:r>
        <w:t>Mnuchin</w:t>
      </w:r>
      <w:proofErr w:type="spellEnd"/>
      <w:r>
        <w:t xml:space="preserve"> may have to employ a secret plan written by the Obama administration to make sure debt payments are made, potentially at the expense of salaries for government employees, payments to contractors and other obligations. The Congressional Budget Office forecasts the federal government will hit its debt ceiling </w:t>
      </w:r>
      <w:proofErr w:type="spellStart"/>
      <w:r>
        <w:t>some time</w:t>
      </w:r>
      <w:proofErr w:type="spellEnd"/>
      <w:r>
        <w:t xml:space="preserve"> in October. Treasury Secretary Steven </w:t>
      </w:r>
      <w:proofErr w:type="spellStart"/>
      <w:r>
        <w:t>Mnuchin</w:t>
      </w:r>
      <w:proofErr w:type="spellEnd"/>
      <w:r>
        <w:t xml:space="preserve"> has urged Congress to increase the nation’s borrowing authority without brinkmanship, as in 2011 when a political showdown triggered the first downgrade of U.S. debt. That year, the Treasury and Federal Reserve developed a secret contingency plan to prioritize payments on government securities over other obligations in case Congress didn’t act in time. The plan was publicly revealed in </w:t>
      </w:r>
      <w:proofErr w:type="spellStart"/>
      <w:r>
        <w:t>January.</w:t>
      </w:r>
      <w:r w:rsidRPr="007F10D6">
        <w:t>While</w:t>
      </w:r>
      <w:proofErr w:type="spellEnd"/>
      <w:r w:rsidRPr="007F10D6">
        <w:t xml:space="preserve"> some conservative Republicans have pointed to debt-payment prioritization as an option for Treasury, perhaps even a preferred one, some financial market participants may regard it as the equivalent of a first-ever default on the national debt.</w:t>
      </w:r>
      <w:r>
        <w:t xml:space="preserve"> </w:t>
      </w:r>
      <w:r w:rsidR="00EE7E93" w:rsidRPr="00EE7E93">
        <w:t xml:space="preserve">Anxiety among traders is gradually increasing as </w:t>
      </w:r>
      <w:r w:rsidR="00EE7E93" w:rsidRPr="00EE7E93">
        <w:rPr>
          <w:u w:val="single"/>
        </w:rPr>
        <w:t>Congress shows no sign of grappling with the issue</w:t>
      </w:r>
      <w:r w:rsidR="00EE7E93" w:rsidRPr="00EE7E93">
        <w:t xml:space="preserve">. Citigroup Inc. has said prioritizing debt payments would be a “dangerous precedent,” and </w:t>
      </w:r>
      <w:proofErr w:type="spellStart"/>
      <w:r w:rsidR="00EE7E93" w:rsidRPr="00EE7E93">
        <w:t>Wrightson</w:t>
      </w:r>
      <w:proofErr w:type="spellEnd"/>
      <w:r w:rsidR="00EE7E93" w:rsidRPr="00EE7E93">
        <w:t xml:space="preserve"> </w:t>
      </w:r>
      <w:proofErr w:type="spellStart"/>
      <w:r w:rsidR="00EE7E93" w:rsidRPr="00EE7E93">
        <w:t>ICAP</w:t>
      </w:r>
      <w:proofErr w:type="spellEnd"/>
      <w:r w:rsidR="00EE7E93" w:rsidRPr="00EE7E93">
        <w:t xml:space="preserve"> LLC’s Lou Crandall has called it a “truly terrible idea.” Bank of America Corp., and Jefferies LLC have mentioned the option in client notes, saying it’s unlikely</w:t>
      </w:r>
    </w:p>
    <w:p w:rsidR="00055CD3" w:rsidRDefault="00055CD3" w:rsidP="00055CD3">
      <w:pPr>
        <w:pStyle w:val="Heading3"/>
      </w:pPr>
      <w:r>
        <w:lastRenderedPageBreak/>
        <w:t>Dodd Frank repeal will pass</w:t>
      </w:r>
    </w:p>
    <w:p w:rsidR="00055CD3" w:rsidRDefault="00055CD3" w:rsidP="00055CD3"/>
    <w:p w:rsidR="00055CD3" w:rsidRDefault="00055CD3" w:rsidP="00055CD3">
      <w:pPr>
        <w:pStyle w:val="Heading4"/>
      </w:pPr>
      <w:r>
        <w:t xml:space="preserve">Top priority </w:t>
      </w:r>
    </w:p>
    <w:p w:rsidR="00055CD3" w:rsidRDefault="00055CD3" w:rsidP="00055CD3">
      <w:r w:rsidRPr="002F1B11">
        <w:rPr>
          <w:rStyle w:val="Style13ptBold"/>
        </w:rPr>
        <w:t>Lugo and Decker 7/10</w:t>
      </w:r>
      <w:r>
        <w:t xml:space="preserve">- both partners at </w:t>
      </w:r>
      <w:proofErr w:type="spellStart"/>
      <w:r>
        <w:t>BakerHostetler</w:t>
      </w:r>
      <w:proofErr w:type="spellEnd"/>
      <w:r>
        <w:t xml:space="preserve"> law firm w/ J.D.s from </w:t>
      </w:r>
      <w:proofErr w:type="spellStart"/>
      <w:r>
        <w:t>UF</w:t>
      </w:r>
      <w:proofErr w:type="spellEnd"/>
      <w:r>
        <w:t xml:space="preserve"> and UM respectively (Alissa and Jeffrey, “</w:t>
      </w:r>
      <w:r w:rsidRPr="002F1B11">
        <w:t>United States: Why The Future Of Dodd-Frank May Depend On CHOICE Act 2.0</w:t>
      </w:r>
      <w:r>
        <w:t xml:space="preserve">,” </w:t>
      </w:r>
      <w:proofErr w:type="spellStart"/>
      <w:r>
        <w:t>Mondaq</w:t>
      </w:r>
      <w:proofErr w:type="spellEnd"/>
      <w:r>
        <w:t xml:space="preserve">, </w:t>
      </w:r>
      <w:hyperlink r:id="rId20" w:history="1">
        <w:r w:rsidRPr="00D77699">
          <w:rPr>
            <w:rStyle w:val="Hyperlink"/>
          </w:rPr>
          <w:t>http://www.mondaq.com/unitedstates/x/609192/Securities/Why+The+Future+Of+DoddFrank+May+Depend+On+CHOICE+Act+20</w:t>
        </w:r>
      </w:hyperlink>
      <w:r>
        <w:t xml:space="preserve">) </w:t>
      </w:r>
    </w:p>
    <w:p w:rsidR="00055CD3" w:rsidRPr="00C23473" w:rsidRDefault="00055CD3" w:rsidP="00055CD3">
      <w:pPr>
        <w:rPr>
          <w:sz w:val="16"/>
        </w:rPr>
      </w:pPr>
      <w:r w:rsidRPr="00C23473">
        <w:rPr>
          <w:rStyle w:val="Emphasis"/>
        </w:rPr>
        <w:t>Repealing or substantially modifying the Dodd-Frank Wall Street Reform and Consumer Protection Act (Dodd-Frank) remains a top priority of Republican lawmakers</w:t>
      </w:r>
      <w:r w:rsidRPr="00C23473">
        <w:rPr>
          <w:sz w:val="16"/>
        </w:rPr>
        <w:t xml:space="preserve">. </w:t>
      </w:r>
      <w:r w:rsidRPr="00C23473">
        <w:rPr>
          <w:rStyle w:val="StyleUnderline"/>
        </w:rPr>
        <w:t>The latest attempt to do so is in the form of a comprehensive regulatory reform bill labeled</w:t>
      </w:r>
      <w:r w:rsidRPr="00C23473">
        <w:rPr>
          <w:sz w:val="16"/>
        </w:rPr>
        <w:t xml:space="preserve"> the Financial CHOICE Act of 2017 (CHOICE Act 2.0), which was introduced by the bill's sponsor, Jeb Hensarling, R-Texas, chairman of the House Financial Services Committee, in April 2017. CHOICE Act 2.0 is a modified version of the original bill, the Financial CHOICE Act of 2016, which was introduced by Chairman Hensarling in June 2016 to the House Financial Services Committee but failed to advance to the U.S. House of Representatives. CHOICE Act 2.0 passed the House Financial Services Committee on May 4, 2017, and passed the U.S. House of Representatives on June 7, 2017, in a party-line vote (233 to 186</w:t>
      </w:r>
      <w:r w:rsidRPr="00C23473">
        <w:rPr>
          <w:rStyle w:val="StyleUnderline"/>
        </w:rPr>
        <w:t>). All but one Republican voted for CHOICE Act 2.0,</w:t>
      </w:r>
      <w:r w:rsidRPr="00C23473">
        <w:rPr>
          <w:sz w:val="16"/>
        </w:rPr>
        <w:t xml:space="preserve"> and all Democrats opposed it. Although the bill now must be approved by the U.S. Senate, it is not expected to receive the required 60 votes to pass, unless it undergoes substantial revisions to garner Democratic support. However, it is possible that </w:t>
      </w:r>
      <w:r w:rsidRPr="00C23473">
        <w:rPr>
          <w:rStyle w:val="StyleUnderline"/>
        </w:rPr>
        <w:t>portions of the proposed legislation may be passed by the Senate</w:t>
      </w:r>
      <w:r w:rsidRPr="00C23473">
        <w:rPr>
          <w:sz w:val="16"/>
        </w:rPr>
        <w:t xml:space="preserve">. </w:t>
      </w:r>
      <w:r w:rsidRPr="00C23473">
        <w:rPr>
          <w:rStyle w:val="Emphasis"/>
        </w:rPr>
        <w:t xml:space="preserve">Despite the uncertainty, </w:t>
      </w:r>
      <w:proofErr w:type="gramStart"/>
      <w:r w:rsidRPr="00C23473">
        <w:rPr>
          <w:rStyle w:val="Emphasis"/>
        </w:rPr>
        <w:t>it is clear that Republican</w:t>
      </w:r>
      <w:proofErr w:type="gramEnd"/>
      <w:r w:rsidRPr="00C23473">
        <w:rPr>
          <w:rStyle w:val="Emphasis"/>
        </w:rPr>
        <w:t xml:space="preserve"> lawmakers will continue to seek regulatory reforms, whether through CHOICE Act 2.0 or some other legislation</w:t>
      </w:r>
      <w:r w:rsidRPr="00C23473">
        <w:rPr>
          <w:sz w:val="16"/>
        </w:rPr>
        <w:t xml:space="preserve">. It seems equally clear that any proposed reform passed by the House of Representatives will likely be subject to significant negotiations and extensive modification during the legislative process, at least in the Senate. Regardless, </w:t>
      </w:r>
      <w:r w:rsidRPr="00C23473">
        <w:rPr>
          <w:rStyle w:val="StyleUnderline"/>
        </w:rPr>
        <w:t>CHOICE Act 2.0 provides valuable insight as to the areas on which Republican lawmakers are focused and the provisions that may be targeted for repeal or modification</w:t>
      </w:r>
      <w:r w:rsidRPr="00C23473">
        <w:rPr>
          <w:sz w:val="16"/>
        </w:rPr>
        <w:t xml:space="preserve">. We urge companies to continue to monitor the status of these proposals and, in cases where rules promulgated </w:t>
      </w:r>
      <w:proofErr w:type="gramStart"/>
      <w:r w:rsidRPr="00C23473">
        <w:rPr>
          <w:sz w:val="16"/>
        </w:rPr>
        <w:t>as a result of</w:t>
      </w:r>
      <w:proofErr w:type="gramEnd"/>
      <w:r w:rsidRPr="00C23473">
        <w:rPr>
          <w:sz w:val="16"/>
        </w:rPr>
        <w:t xml:space="preserve"> Dodd-Frank are set to take effect, to continue to prepare for implementation.</w:t>
      </w:r>
    </w:p>
    <w:p w:rsidR="00055CD3" w:rsidRPr="00055CD3" w:rsidRDefault="00055CD3" w:rsidP="00055CD3"/>
    <w:p w:rsidR="00321DC7" w:rsidRDefault="00FA6FD1" w:rsidP="00FA6FD1">
      <w:pPr>
        <w:pStyle w:val="Heading3"/>
      </w:pPr>
      <w:r>
        <w:lastRenderedPageBreak/>
        <w:t>Dodd Frank repeal won’t pass</w:t>
      </w:r>
    </w:p>
    <w:p w:rsidR="00FA6FD1" w:rsidRDefault="00FA6FD1" w:rsidP="00FA6FD1"/>
    <w:p w:rsidR="00ED1BAE" w:rsidRDefault="00ED1BAE" w:rsidP="00ED1BAE">
      <w:pPr>
        <w:pStyle w:val="Heading4"/>
      </w:pPr>
      <w:r>
        <w:t xml:space="preserve">Senate won’t repeal this year </w:t>
      </w:r>
    </w:p>
    <w:p w:rsidR="00ED1BAE" w:rsidRDefault="00ED1BAE" w:rsidP="00ED1BAE">
      <w:r w:rsidRPr="002F1B11">
        <w:rPr>
          <w:rStyle w:val="Style13ptBold"/>
        </w:rPr>
        <w:t>Bolden-Barrett 7/10</w:t>
      </w:r>
      <w:r>
        <w:t>- business writer and content specialist covering business, HR, public policy, and law as well as a former senior editor at Aspen Publishers (Valerie, “</w:t>
      </w:r>
      <w:r w:rsidRPr="002F1B11">
        <w:t>No Dodd-Frank repeal means companies on the hook for CEO pay ratio</w:t>
      </w:r>
      <w:r>
        <w:t xml:space="preserve">,” HR Dive, </w:t>
      </w:r>
      <w:hyperlink r:id="rId21" w:history="1">
        <w:r w:rsidRPr="00D77699">
          <w:rPr>
            <w:rStyle w:val="Hyperlink"/>
          </w:rPr>
          <w:t>http://www.hrdive.com/news/no-dodd-frank-repeal-means-companies-on-the-hook-for-ceo-pay-ratio/446632/</w:t>
        </w:r>
      </w:hyperlink>
      <w:r>
        <w:t xml:space="preserve">) </w:t>
      </w:r>
    </w:p>
    <w:p w:rsidR="00ED1BAE" w:rsidRPr="00C23473" w:rsidRDefault="00ED1BAE" w:rsidP="00ED1BAE">
      <w:pPr>
        <w:rPr>
          <w:sz w:val="16"/>
        </w:rPr>
      </w:pPr>
      <w:r w:rsidRPr="00A842A8">
        <w:rPr>
          <w:u w:val="single"/>
        </w:rPr>
        <w:t>Hou</w:t>
      </w:r>
      <w:r w:rsidRPr="00C23473">
        <w:rPr>
          <w:rStyle w:val="StyleUnderline"/>
        </w:rPr>
        <w:t>se Republicans passed the Financial Choice Act in June, which was to relax banking regulations and repeal Dodd-Frank, but Senate memb</w:t>
      </w:r>
      <w:r w:rsidRPr="00C23473">
        <w:rPr>
          <w:rStyle w:val="Emphasis"/>
        </w:rPr>
        <w:t>ers showed little interest in the law</w:t>
      </w:r>
      <w:r w:rsidRPr="00C23473">
        <w:rPr>
          <w:sz w:val="16"/>
        </w:rPr>
        <w:t xml:space="preserve">. </w:t>
      </w:r>
      <w:r w:rsidRPr="00C23473">
        <w:rPr>
          <w:rStyle w:val="Emphasis"/>
        </w:rPr>
        <w:t>Any real change this year appears unlikely</w:t>
      </w:r>
      <w:r w:rsidRPr="00C23473">
        <w:rPr>
          <w:sz w:val="16"/>
        </w:rPr>
        <w:t>. Some companies are clamoring for help in meeting the deadline. An updated survey by Mercer shows that 80% of respondents are struggling to comply with the SEC's CEO pay ratio rule, partly driven by uncertainty of how to complete the requirements. In the meantime, employers need to comply with Dodd-Frank and not wait until Congress might act to submit their reports. Willis Towers Watson recommended a six-point plan that simplifies the pay-ratio calculation, which it forwarded to the SEC in March. The plan calls for narrowing the definition of “employee” and “employee of the registrant,” using prior-year data to identify workers and allowing employers to use base pay as a consistently applied compensation measure (</w:t>
      </w:r>
      <w:proofErr w:type="spellStart"/>
      <w:r w:rsidRPr="00C23473">
        <w:rPr>
          <w:sz w:val="16"/>
        </w:rPr>
        <w:t>CACM</w:t>
      </w:r>
      <w:proofErr w:type="spellEnd"/>
      <w:r w:rsidRPr="00C23473">
        <w:rPr>
          <w:sz w:val="16"/>
        </w:rPr>
        <w:t xml:space="preserve">). </w:t>
      </w:r>
    </w:p>
    <w:p w:rsidR="00FA6FD1" w:rsidRPr="00FA6FD1" w:rsidRDefault="00FA6FD1" w:rsidP="00FA6FD1"/>
    <w:p w:rsidR="00C56221" w:rsidRPr="00C56221" w:rsidRDefault="00C56221" w:rsidP="00C56221"/>
    <w:p w:rsidR="00FB1F24" w:rsidRDefault="00E84940" w:rsidP="00FB1F24">
      <w:pPr>
        <w:pStyle w:val="Heading3"/>
      </w:pPr>
      <w:r>
        <w:lastRenderedPageBreak/>
        <w:t>Healthc</w:t>
      </w:r>
      <w:r w:rsidR="00FB1F24">
        <w:t>are</w:t>
      </w:r>
      <w:r w:rsidR="00CD2B12">
        <w:t xml:space="preserve"> (full repeal)</w:t>
      </w:r>
      <w:r>
        <w:t>:</w:t>
      </w:r>
      <w:r w:rsidR="00FB1F24">
        <w:t xml:space="preserve"> Won’t pass</w:t>
      </w:r>
    </w:p>
    <w:p w:rsidR="006154AE" w:rsidRDefault="006154AE" w:rsidP="006154AE">
      <w:pPr>
        <w:pStyle w:val="Heading4"/>
      </w:pPr>
      <w:r>
        <w:t>Full repeal won’t pass</w:t>
      </w:r>
    </w:p>
    <w:p w:rsidR="006154AE" w:rsidRDefault="006154AE" w:rsidP="006154AE">
      <w:r w:rsidRPr="006154AE">
        <w:t xml:space="preserve">Susan </w:t>
      </w:r>
      <w:r w:rsidRPr="006154AE">
        <w:rPr>
          <w:rStyle w:val="Style13ptBold"/>
        </w:rPr>
        <w:t>Cornwell, 7-18</w:t>
      </w:r>
      <w:r w:rsidRPr="006154AE">
        <w:t xml:space="preserve">-2017, "U.S. Senate Republicans set repeal vote as healthcare overhaul sinks," Reuters, </w:t>
      </w:r>
      <w:hyperlink r:id="rId22" w:history="1">
        <w:r w:rsidRPr="00AB7862">
          <w:rPr>
            <w:rStyle w:val="Hyperlink"/>
          </w:rPr>
          <w:t>https://www.reuters.com/article/us-usa-healthcare-idUSKBN1A228B</w:t>
        </w:r>
      </w:hyperlink>
      <w:r>
        <w:t xml:space="preserve"> </w:t>
      </w:r>
      <w:proofErr w:type="spellStart"/>
      <w:r>
        <w:t>ach</w:t>
      </w:r>
      <w:proofErr w:type="spellEnd"/>
    </w:p>
    <w:p w:rsidR="006154AE" w:rsidRDefault="006154AE" w:rsidP="006154AE">
      <w:r>
        <w:t xml:space="preserve">Brian Gardner, policy analyst at financial firm Keefe </w:t>
      </w:r>
      <w:proofErr w:type="spellStart"/>
      <w:r>
        <w:t>Bruyette</w:t>
      </w:r>
      <w:proofErr w:type="spellEnd"/>
      <w:r>
        <w:t xml:space="preserve"> &amp; Woods, said in a research note on Tuesday that </w:t>
      </w:r>
      <w:r w:rsidRPr="006154AE">
        <w:rPr>
          <w:u w:val="single"/>
        </w:rPr>
        <w:t>McConnell “has reached the end-game on the healthcare debate” and would not have more success with a simple repeal.</w:t>
      </w:r>
      <w:r>
        <w:rPr>
          <w:u w:val="single"/>
        </w:rPr>
        <w:t xml:space="preserve"> </w:t>
      </w:r>
      <w:r>
        <w:t>"</w:t>
      </w:r>
      <w:r w:rsidRPr="006154AE">
        <w:rPr>
          <w:u w:val="single"/>
        </w:rPr>
        <w:t>We expect that vote will similarly fail</w:t>
      </w:r>
      <w:r>
        <w:t>,” Gardner said. The Senate's healthcare overhaul collapsed late on Monday when Republican senators Mike Lee and Jerry Moran joined colleagues Rand Paul and Collins in opposition, denying McConnell the votes for passage.</w:t>
      </w:r>
    </w:p>
    <w:p w:rsidR="000713AB" w:rsidRDefault="000713AB" w:rsidP="006154AE"/>
    <w:p w:rsidR="000713AB" w:rsidRDefault="000713AB" w:rsidP="000713AB">
      <w:pPr>
        <w:pStyle w:val="Heading4"/>
      </w:pPr>
      <w:r>
        <w:t>GOP lacks the votes for full repeal</w:t>
      </w:r>
    </w:p>
    <w:p w:rsidR="000713AB" w:rsidRDefault="000713AB" w:rsidP="000713AB">
      <w:r w:rsidRPr="000713AB">
        <w:t xml:space="preserve">Sean </w:t>
      </w:r>
      <w:r w:rsidRPr="000713AB">
        <w:rPr>
          <w:rStyle w:val="Style13ptBold"/>
        </w:rPr>
        <w:t>Sullivan and</w:t>
      </w:r>
      <w:r w:rsidRPr="000713AB">
        <w:t xml:space="preserve"> Juliet </w:t>
      </w:r>
      <w:proofErr w:type="spellStart"/>
      <w:r w:rsidRPr="000713AB">
        <w:rPr>
          <w:rStyle w:val="Style13ptBold"/>
        </w:rPr>
        <w:t>Eilperin</w:t>
      </w:r>
      <w:proofErr w:type="spellEnd"/>
      <w:r w:rsidRPr="000713AB">
        <w:rPr>
          <w:rStyle w:val="Style13ptBold"/>
        </w:rPr>
        <w:t xml:space="preserve"> 7/18</w:t>
      </w:r>
      <w:r>
        <w:t xml:space="preserve">/17, </w:t>
      </w:r>
      <w:r w:rsidRPr="000713AB">
        <w:t xml:space="preserve">"Trump suggests Republicans will let ACA market collapse, then rewrite health law," </w:t>
      </w:r>
      <w:hyperlink r:id="rId23" w:history="1">
        <w:r w:rsidRPr="00E31CAA">
          <w:rPr>
            <w:rStyle w:val="Hyperlink"/>
          </w:rPr>
          <w:t>https://www.washingtonpost.com/powerpost/trump-suggests-republicans-will-let-aca-market-collapse-then-rewrite-health-law/2017/07/18/5e79a3ec-6bac-11e7-b9e2-2056e768a7e5_story.html?utm_term=.1782a3e9fcda</w:t>
        </w:r>
      </w:hyperlink>
      <w:r>
        <w:t xml:space="preserve"> </w:t>
      </w:r>
      <w:proofErr w:type="spellStart"/>
      <w:r>
        <w:t>ach</w:t>
      </w:r>
      <w:proofErr w:type="spellEnd"/>
    </w:p>
    <w:p w:rsidR="000713AB" w:rsidRDefault="000713AB" w:rsidP="000713AB">
      <w:r>
        <w:t xml:space="preserve">But </w:t>
      </w:r>
      <w:r w:rsidRPr="003227EA">
        <w:rPr>
          <w:u w:val="single"/>
        </w:rPr>
        <w:t>it became quickly apparent that GOP leaders</w:t>
      </w:r>
      <w:r>
        <w:t xml:space="preserve">, who were caught off guard by defections of their members Monday night, </w:t>
      </w:r>
      <w:r w:rsidRPr="003227EA">
        <w:rPr>
          <w:u w:val="single"/>
        </w:rPr>
        <w:t>lacked the votes to abolish parts of the 2010 law outright</w:t>
      </w:r>
      <w:r>
        <w:t xml:space="preserve">. Three centrist Republican senators — Susan </w:t>
      </w:r>
      <w:r w:rsidRPr="003227EA">
        <w:rPr>
          <w:u w:val="single"/>
        </w:rPr>
        <w:t xml:space="preserve">Collins </w:t>
      </w:r>
      <w:r>
        <w:t>(Maine), Shelley Moore</w:t>
      </w:r>
      <w:r w:rsidRPr="003227EA">
        <w:rPr>
          <w:u w:val="single"/>
        </w:rPr>
        <w:t xml:space="preserve"> Capito</w:t>
      </w:r>
      <w:r>
        <w:t xml:space="preserve"> (W.Va.) </w:t>
      </w:r>
      <w:r w:rsidRPr="003227EA">
        <w:rPr>
          <w:u w:val="single"/>
        </w:rPr>
        <w:t xml:space="preserve">and </w:t>
      </w:r>
      <w:r>
        <w:t xml:space="preserve">Lisa </w:t>
      </w:r>
      <w:r w:rsidRPr="003227EA">
        <w:rPr>
          <w:u w:val="single"/>
        </w:rPr>
        <w:t xml:space="preserve">Murkowski </w:t>
      </w:r>
      <w:r>
        <w:t xml:space="preserve">(Alaska) — all </w:t>
      </w:r>
      <w:r w:rsidRPr="003227EA">
        <w:rPr>
          <w:u w:val="single"/>
        </w:rPr>
        <w:t>said they would oppose any vote to proceed with an immediate repeal of the law</w:t>
      </w:r>
      <w:r>
        <w:t>.</w:t>
      </w:r>
      <w:r w:rsidR="003227EA">
        <w:t xml:space="preserve"> </w:t>
      </w:r>
      <w:r>
        <w:t>“I did not come to Washington to hurt people,” Capito said on Twitter. She added, “I will only vote to proceed to repeal legislation if I am confident there is a replacement plan that addresses my concerns.”</w:t>
      </w:r>
    </w:p>
    <w:p w:rsidR="001973C5" w:rsidRDefault="001973C5" w:rsidP="000713AB"/>
    <w:p w:rsidR="001973C5" w:rsidRPr="000713AB" w:rsidRDefault="001973C5" w:rsidP="000713AB"/>
    <w:p w:rsidR="0036303B" w:rsidRDefault="0036303B" w:rsidP="0036303B">
      <w:pPr>
        <w:pStyle w:val="Heading3"/>
      </w:pPr>
      <w:r>
        <w:lastRenderedPageBreak/>
        <w:t>Tax Reform: will pass</w:t>
      </w:r>
    </w:p>
    <w:p w:rsidR="004B6346" w:rsidRDefault="004B6346" w:rsidP="004B6346">
      <w:pPr>
        <w:pStyle w:val="Heading4"/>
      </w:pPr>
      <w:r>
        <w:t>GOP will double efforts on tax reform after ACA repeal failure</w:t>
      </w:r>
    </w:p>
    <w:p w:rsidR="004B6346" w:rsidRPr="00162096" w:rsidRDefault="004B6346" w:rsidP="004B6346">
      <w:r w:rsidRPr="00162096">
        <w:rPr>
          <w:rStyle w:val="Style13ptBold"/>
        </w:rPr>
        <w:t>Bryan 7/18</w:t>
      </w:r>
      <w:r>
        <w:t xml:space="preserve"> [</w:t>
      </w:r>
      <w:r w:rsidRPr="00162096">
        <w:t xml:space="preserve">Bob </w:t>
      </w:r>
      <w:r>
        <w:t>Bryan, policy reporter,</w:t>
      </w:r>
      <w:r w:rsidRPr="00162096">
        <w:t xml:space="preserve"> 7-18-2017, "An 'unmitigated disaster for Trump': President's agenda in shambles after healthcare collapse," Business Insider, </w:t>
      </w:r>
      <w:hyperlink r:id="rId24" w:history="1">
        <w:r w:rsidRPr="007576BE">
          <w:rPr>
            <w:rStyle w:val="Hyperlink"/>
          </w:rPr>
          <w:t>http://www.businessinsider.com/senate-health-care-bill-vote-trump-agenda-2017-7</w:t>
        </w:r>
      </w:hyperlink>
      <w:r>
        <w:t>] //</w:t>
      </w:r>
      <w:proofErr w:type="spellStart"/>
      <w:r>
        <w:t>adres</w:t>
      </w:r>
      <w:proofErr w:type="spellEnd"/>
    </w:p>
    <w:p w:rsidR="004B6346" w:rsidRDefault="004B6346" w:rsidP="004B6346">
      <w:pPr>
        <w:rPr>
          <w:sz w:val="16"/>
        </w:rPr>
      </w:pPr>
      <w:r w:rsidRPr="00162096">
        <w:rPr>
          <w:sz w:val="16"/>
        </w:rPr>
        <w:t xml:space="preserve">But some analysts said the healthcare failure could be a good thing for Trump and the GOP's push to cut taxes. Given the time and resources swallowed up by healthcare (not to mention pushback on the Russia investigation), the </w:t>
      </w:r>
      <w:r w:rsidRPr="00162096">
        <w:rPr>
          <w:rStyle w:val="Emphasis"/>
        </w:rPr>
        <w:t>Republican party is desperate for a win,</w:t>
      </w:r>
      <w:r w:rsidRPr="00162096">
        <w:rPr>
          <w:sz w:val="16"/>
        </w:rPr>
        <w:t xml:space="preserve"> </w:t>
      </w:r>
      <w:r w:rsidRPr="00162096">
        <w:rPr>
          <w:rStyle w:val="StyleUnderline"/>
        </w:rPr>
        <w:t>so pressuring holdouts on tax reform could come easier.</w:t>
      </w:r>
      <w:r>
        <w:rPr>
          <w:rStyle w:val="StyleUnderline"/>
        </w:rPr>
        <w:t xml:space="preserve"> </w:t>
      </w:r>
      <w:proofErr w:type="spellStart"/>
      <w:r w:rsidRPr="00162096">
        <w:rPr>
          <w:sz w:val="16"/>
        </w:rPr>
        <w:t>Issac</w:t>
      </w:r>
      <w:proofErr w:type="spellEnd"/>
      <w:r w:rsidRPr="00162096">
        <w:rPr>
          <w:sz w:val="16"/>
        </w:rPr>
        <w:t xml:space="preserve"> </w:t>
      </w:r>
      <w:proofErr w:type="spellStart"/>
      <w:r w:rsidRPr="00162096">
        <w:rPr>
          <w:sz w:val="16"/>
        </w:rPr>
        <w:t>Boltansky</w:t>
      </w:r>
      <w:proofErr w:type="spellEnd"/>
      <w:r w:rsidRPr="00162096">
        <w:rPr>
          <w:sz w:val="16"/>
        </w:rPr>
        <w:t xml:space="preserve">, an analyst at Compass Point, said in a note to clients to Tuesday that the near-term embarrassment of the </w:t>
      </w:r>
      <w:r w:rsidRPr="00162096">
        <w:rPr>
          <w:rStyle w:val="StyleUnderline"/>
        </w:rPr>
        <w:t>healthcare failure will give way to a renewed push for tax reform.</w:t>
      </w:r>
      <w:r>
        <w:rPr>
          <w:rStyle w:val="StyleUnderline"/>
        </w:rPr>
        <w:t xml:space="preserve"> </w:t>
      </w:r>
      <w:r w:rsidRPr="00162096">
        <w:rPr>
          <w:sz w:val="16"/>
        </w:rPr>
        <w:t xml:space="preserve">"The collapse of the Senate’s healthcare strategy is a near-term negative for the GOP’s broader legislative agenda, but we contend that </w:t>
      </w:r>
      <w:r w:rsidRPr="00162096">
        <w:rPr>
          <w:rStyle w:val="StyleUnderline"/>
        </w:rPr>
        <w:t>failing to pass health care legislation dramatically increases the sense of urgency surrounding</w:t>
      </w:r>
      <w:r w:rsidRPr="00162096">
        <w:rPr>
          <w:sz w:val="16"/>
        </w:rPr>
        <w:t xml:space="preserve"> the </w:t>
      </w:r>
      <w:r w:rsidRPr="00162096">
        <w:rPr>
          <w:rStyle w:val="StyleUnderline"/>
        </w:rPr>
        <w:t>tax reform</w:t>
      </w:r>
      <w:r w:rsidRPr="00162096">
        <w:rPr>
          <w:sz w:val="16"/>
        </w:rPr>
        <w:t xml:space="preserve"> conversation," </w:t>
      </w:r>
      <w:proofErr w:type="spellStart"/>
      <w:r w:rsidRPr="00162096">
        <w:rPr>
          <w:sz w:val="16"/>
        </w:rPr>
        <w:t>Boltansky</w:t>
      </w:r>
      <w:proofErr w:type="spellEnd"/>
      <w:r w:rsidRPr="00162096">
        <w:rPr>
          <w:sz w:val="16"/>
        </w:rPr>
        <w:t xml:space="preserve"> wrote. "Our sense is that the political embarrassment of health care failing will serve as a driver for the GOP to redouble its efforts to enact tax relief in this Congress." </w:t>
      </w:r>
      <w:r w:rsidRPr="00162096">
        <w:rPr>
          <w:rStyle w:val="StyleUnderline"/>
        </w:rPr>
        <w:t>That strategy seemed to be confirmed by McConnell</w:t>
      </w:r>
      <w:r w:rsidRPr="00162096">
        <w:rPr>
          <w:sz w:val="16"/>
        </w:rPr>
        <w:t>, who told reporters at a Tuesday press conference that the GOP would move forward after healthcare. "We'll be moving on to comprehensive tax reform and infrastructure," McConnell said. "There's much work to be done for the American people, and we're ready to tackle it."</w:t>
      </w:r>
    </w:p>
    <w:p w:rsidR="004B6346" w:rsidRDefault="004B6346" w:rsidP="006105D3">
      <w:pPr>
        <w:pStyle w:val="Heading4"/>
      </w:pPr>
    </w:p>
    <w:p w:rsidR="00543BAC" w:rsidRDefault="006105D3" w:rsidP="006105D3">
      <w:pPr>
        <w:pStyle w:val="Heading4"/>
      </w:pPr>
      <w:r>
        <w:t>Tax reform will pass- details are being worked out behind closed doors.</w:t>
      </w:r>
    </w:p>
    <w:p w:rsidR="00543BAC" w:rsidRDefault="006105D3" w:rsidP="00543BAC">
      <w:r>
        <w:rPr>
          <w:rFonts w:ascii="Verdana" w:hAnsi="Verdana"/>
          <w:color w:val="000000"/>
          <w:sz w:val="20"/>
          <w:szCs w:val="20"/>
          <w:shd w:val="clear" w:color="auto" w:fill="FFFFFF"/>
        </w:rPr>
        <w:t xml:space="preserve">Sahil </w:t>
      </w:r>
      <w:proofErr w:type="spellStart"/>
      <w:r w:rsidRPr="006105D3">
        <w:rPr>
          <w:rStyle w:val="Style13ptBold"/>
        </w:rPr>
        <w:t>Kapur</w:t>
      </w:r>
      <w:proofErr w:type="spellEnd"/>
      <w:r w:rsidRPr="006105D3">
        <w:rPr>
          <w:rStyle w:val="Style13ptBold"/>
        </w:rPr>
        <w:t>, 7/10</w:t>
      </w:r>
      <w:r>
        <w:rPr>
          <w:rFonts w:ascii="Verdana" w:hAnsi="Verdana"/>
          <w:color w:val="000000"/>
          <w:sz w:val="20"/>
          <w:szCs w:val="20"/>
          <w:shd w:val="clear" w:color="auto" w:fill="FFFFFF"/>
        </w:rPr>
        <w:t xml:space="preserve">/17, </w:t>
      </w:r>
      <w:r w:rsidRPr="00273746">
        <w:rPr>
          <w:rFonts w:ascii="Verdana" w:hAnsi="Verdana"/>
          <w:color w:val="000000"/>
          <w:sz w:val="20"/>
          <w:szCs w:val="20"/>
          <w:shd w:val="clear" w:color="auto" w:fill="FFFFFF"/>
        </w:rPr>
        <w:t>Trump's Massive Tax-Cut Plan Faces `Train Wreck' of a Calendar</w:t>
      </w:r>
      <w:r>
        <w:rPr>
          <w:rFonts w:ascii="Verdana" w:hAnsi="Verdana"/>
          <w:color w:val="000000"/>
          <w:sz w:val="20"/>
          <w:szCs w:val="20"/>
          <w:shd w:val="clear" w:color="auto" w:fill="FFFFFF"/>
        </w:rPr>
        <w:t xml:space="preserve">, Las Cruces Sun-News, Lexis, </w:t>
      </w:r>
      <w:proofErr w:type="spellStart"/>
      <w:r>
        <w:rPr>
          <w:rFonts w:ascii="Verdana" w:hAnsi="Verdana"/>
          <w:color w:val="000000"/>
          <w:sz w:val="20"/>
          <w:szCs w:val="20"/>
          <w:shd w:val="clear" w:color="auto" w:fill="FFFFFF"/>
        </w:rPr>
        <w:t>ach</w:t>
      </w:r>
      <w:proofErr w:type="spellEnd"/>
    </w:p>
    <w:p w:rsidR="006105D3" w:rsidRPr="00543BAC" w:rsidRDefault="006105D3" w:rsidP="006105D3">
      <w:r>
        <w:t xml:space="preserve">His pessimism stands in contrast to House Speaker Paul </w:t>
      </w:r>
      <w:r w:rsidRPr="006105D3">
        <w:rPr>
          <w:u w:val="single"/>
        </w:rPr>
        <w:t>Ryan</w:t>
      </w:r>
      <w:r>
        <w:t xml:space="preserve">, whose office </w:t>
      </w:r>
      <w:r w:rsidRPr="006105D3">
        <w:rPr>
          <w:u w:val="single"/>
        </w:rPr>
        <w:t>sent emails</w:t>
      </w:r>
      <w:r>
        <w:t xml:space="preserve"> to reporters last week </w:t>
      </w:r>
      <w:r w:rsidRPr="006105D3">
        <w:rPr>
          <w:u w:val="single"/>
        </w:rPr>
        <w:t>proclaiming that "Tax reform is happening. Not next year or next Congress. It is happening now, in 2017.</w:t>
      </w:r>
      <w:r>
        <w:t>" The legislation will be "transformational," Ryan's email said, not "some rinky-dink, watered-down version of reform." Lack of Clarity Republican lawmakers and aides have privately vented that the lack of clarity from Trump on tax specifics has added chaos to the debate. The only public guidance the White House has released is a vague one-page blueprint in April that steered clear of tough questions like whether a tax cut should be paid for and how. "</w:t>
      </w:r>
      <w:r w:rsidRPr="006105D3">
        <w:rPr>
          <w:u w:val="single"/>
        </w:rPr>
        <w:t>We're absolutely committed to getting tax reform done this year</w:t>
      </w:r>
      <w:r>
        <w:t xml:space="preserve">," Treasury Secretary Steven </w:t>
      </w:r>
      <w:proofErr w:type="spellStart"/>
      <w:r w:rsidRPr="006105D3">
        <w:rPr>
          <w:u w:val="single"/>
        </w:rPr>
        <w:t>Mnuchin</w:t>
      </w:r>
      <w:proofErr w:type="spellEnd"/>
      <w:r w:rsidRPr="006105D3">
        <w:rPr>
          <w:u w:val="single"/>
        </w:rPr>
        <w:t xml:space="preserve"> said</w:t>
      </w:r>
      <w:r>
        <w:t xml:space="preserve"> Sunday on ABC's "This Week." "</w:t>
      </w:r>
      <w:r w:rsidRPr="006105D3">
        <w:rPr>
          <w:u w:val="single"/>
        </w:rPr>
        <w:t>Our plan is to have a full-blown release of the plan in the beginning of September, with being able to vote and getting this passed before the end of the year</w:t>
      </w:r>
      <w:r>
        <w:t xml:space="preserve">," he said. </w:t>
      </w:r>
      <w:proofErr w:type="spellStart"/>
      <w:r w:rsidRPr="006105D3">
        <w:rPr>
          <w:u w:val="single"/>
        </w:rPr>
        <w:t>Mnuchin</w:t>
      </w:r>
      <w:proofErr w:type="spellEnd"/>
      <w:r w:rsidRPr="006105D3">
        <w:rPr>
          <w:u w:val="single"/>
        </w:rPr>
        <w:t xml:space="preserve"> cited hundreds of meetings on the tax plan so far with House and Senate leadership, business leaders, and others</w:t>
      </w:r>
      <w:r>
        <w:t xml:space="preserve">. White House spokeswoman Natalie Strom added that </w:t>
      </w:r>
      <w:r w:rsidRPr="006105D3">
        <w:rPr>
          <w:u w:val="single"/>
        </w:rPr>
        <w:t>the private talks are yielding progress, but decisions won't be "hashed out in the press</w:t>
      </w:r>
      <w:r>
        <w:t>."</w:t>
      </w:r>
    </w:p>
    <w:p w:rsidR="0036303B" w:rsidRDefault="0036303B" w:rsidP="0036303B">
      <w:pPr>
        <w:pStyle w:val="Heading4"/>
      </w:pPr>
      <w:r>
        <w:t>Tax reform passage likely despite health bill chaos</w:t>
      </w:r>
    </w:p>
    <w:p w:rsidR="0036303B" w:rsidRPr="0030235E" w:rsidRDefault="0036303B" w:rsidP="0036303B">
      <w:proofErr w:type="spellStart"/>
      <w:r w:rsidRPr="0030235E">
        <w:rPr>
          <w:rStyle w:val="Style13ptBold"/>
        </w:rPr>
        <w:t>Domm</w:t>
      </w:r>
      <w:proofErr w:type="spellEnd"/>
      <w:r w:rsidRPr="0030235E">
        <w:rPr>
          <w:rStyle w:val="Style13ptBold"/>
        </w:rPr>
        <w:t xml:space="preserve"> 7/13</w:t>
      </w:r>
      <w:r w:rsidRPr="0030235E">
        <w:t xml:space="preserve"> [Patti </w:t>
      </w:r>
      <w:proofErr w:type="spellStart"/>
      <w:r w:rsidRPr="0030235E">
        <w:t>Domm</w:t>
      </w:r>
      <w:proofErr w:type="spellEnd"/>
      <w:r w:rsidRPr="0030235E">
        <w:t xml:space="preserve">, CNBC Markets Editor, responsible for news coverage of the markets and economy. 7-13-2017, "Tax reform and tax cuts are coming even if health-care bill fails — political strategists," CNBC, </w:t>
      </w:r>
      <w:hyperlink r:id="rId25" w:history="1">
        <w:r w:rsidRPr="00E54D45">
          <w:rPr>
            <w:rStyle w:val="Hyperlink"/>
          </w:rPr>
          <w:t>http://www.cnbc.com/2017/07/13/tax-reform-and-tax-cuts-are-coming-even-if-health-care-bill-fails---strategists.html</w:t>
        </w:r>
      </w:hyperlink>
      <w:r>
        <w:t>] //</w:t>
      </w:r>
      <w:proofErr w:type="spellStart"/>
      <w:r>
        <w:t>adres</w:t>
      </w:r>
      <w:proofErr w:type="spellEnd"/>
    </w:p>
    <w:p w:rsidR="0036303B" w:rsidRDefault="0036303B" w:rsidP="0036303B">
      <w:pPr>
        <w:rPr>
          <w:sz w:val="16"/>
        </w:rPr>
      </w:pPr>
      <w:r w:rsidRPr="0030235E">
        <w:rPr>
          <w:sz w:val="16"/>
        </w:rPr>
        <w:t xml:space="preserve">Political strategists say </w:t>
      </w:r>
      <w:r w:rsidRPr="0039122B">
        <w:rPr>
          <w:rStyle w:val="StyleUnderline"/>
        </w:rPr>
        <w:t>tax reform and tax cuts are alive and well</w:t>
      </w:r>
      <w:r w:rsidRPr="0030235E">
        <w:rPr>
          <w:sz w:val="16"/>
        </w:rPr>
        <w:t xml:space="preserve">, </w:t>
      </w:r>
      <w:r w:rsidRPr="0039122B">
        <w:rPr>
          <w:rStyle w:val="StyleUnderline"/>
        </w:rPr>
        <w:t>even with doubts about congressional efforts to adopt a health-care replacement bill.</w:t>
      </w:r>
      <w:r>
        <w:rPr>
          <w:rStyle w:val="StyleUnderline"/>
        </w:rPr>
        <w:t xml:space="preserve"> </w:t>
      </w:r>
      <w:r w:rsidRPr="0030235E">
        <w:rPr>
          <w:sz w:val="16"/>
        </w:rPr>
        <w:t xml:space="preserve">Corporate </w:t>
      </w:r>
      <w:r w:rsidRPr="0039122B">
        <w:rPr>
          <w:rStyle w:val="StyleUnderline"/>
        </w:rPr>
        <w:t>tax reform and individual tax cuts are being worked on behind the scene by the Trump administration and members of Congress.</w:t>
      </w:r>
      <w:r>
        <w:rPr>
          <w:rStyle w:val="StyleUnderline"/>
        </w:rPr>
        <w:t xml:space="preserve"> </w:t>
      </w:r>
      <w:r w:rsidRPr="0030235E">
        <w:rPr>
          <w:sz w:val="16"/>
        </w:rPr>
        <w:t xml:space="preserve">The tax bill is expected to take shape during the fall and be signed into law by early next year. A corporate tax reform plan is likely to take shape sometime this fall and be signed into </w:t>
      </w:r>
      <w:r w:rsidRPr="0030235E">
        <w:rPr>
          <w:sz w:val="16"/>
        </w:rPr>
        <w:lastRenderedPageBreak/>
        <w:t xml:space="preserve">law next year, regardless of what happens with congressional efforts to replace Obamacare. Tax reform and tax breaks have been a key part of the Trump agenda, but </w:t>
      </w:r>
      <w:r w:rsidRPr="0039122B">
        <w:rPr>
          <w:rStyle w:val="StyleUnderline"/>
        </w:rPr>
        <w:t>expectations for legislation have faded amid congressional wrangling over health care and the constant headlines around investigations into the Trump campaign's ties to Russia</w:t>
      </w:r>
      <w:r w:rsidRPr="0030235E">
        <w:rPr>
          <w:sz w:val="16"/>
        </w:rPr>
        <w:t xml:space="preserve">. What appears to be emerging from behind-the-scenes work on tax reform by Congress and the Trump administration is a smaller tax cut for corporations than originally desired but reforms that should level some of the playing field for U.S. companies. For individuals, there may be smaller tax breaks as well, with a focus on cuts for lower- and middle-class taxpayers. Political strategists say the </w:t>
      </w:r>
      <w:r w:rsidRPr="002E58F0">
        <w:rPr>
          <w:u w:val="single"/>
        </w:rPr>
        <w:t>negotiations should ultimately lead to tax legislation for corporations and individuals next year, even if efforts to reform the Affordable Care Act fail.</w:t>
      </w:r>
      <w:r w:rsidRPr="0030235E">
        <w:rPr>
          <w:sz w:val="16"/>
        </w:rPr>
        <w:t xml:space="preserve"> "We think </w:t>
      </w:r>
      <w:r w:rsidRPr="0039122B">
        <w:rPr>
          <w:rStyle w:val="StyleUnderline"/>
        </w:rPr>
        <w:t>taxes are different than health care</w:t>
      </w:r>
      <w:r w:rsidRPr="0030235E">
        <w:rPr>
          <w:sz w:val="16"/>
        </w:rPr>
        <w:t xml:space="preserve">. We think there are lessons learned from health care. It's not easy," said Daniel Clifton, head of policy research at </w:t>
      </w:r>
      <w:proofErr w:type="spellStart"/>
      <w:r w:rsidRPr="0030235E">
        <w:rPr>
          <w:sz w:val="16"/>
        </w:rPr>
        <w:t>Strategas</w:t>
      </w:r>
      <w:proofErr w:type="spellEnd"/>
      <w:r w:rsidRPr="0030235E">
        <w:rPr>
          <w:sz w:val="16"/>
        </w:rPr>
        <w:t>. "</w:t>
      </w:r>
      <w:r w:rsidRPr="0039122B">
        <w:rPr>
          <w:rStyle w:val="Emphasis"/>
        </w:rPr>
        <w:t>The Russia story has made it harder to do, but we're confident the fourth quarter is going to be very focused on tax reform, with completion in the first quarter</w:t>
      </w:r>
      <w:r w:rsidRPr="0030235E">
        <w:rPr>
          <w:sz w:val="16"/>
        </w:rPr>
        <w:t xml:space="preserve">." He added: </w:t>
      </w:r>
      <w:r w:rsidRPr="0039122B">
        <w:rPr>
          <w:rStyle w:val="StyleUnderline"/>
        </w:rPr>
        <w:t xml:space="preserve">"There's a lot of progress being made on tax reform, and </w:t>
      </w:r>
      <w:r w:rsidRPr="0039122B">
        <w:rPr>
          <w:rStyle w:val="Emphasis"/>
        </w:rPr>
        <w:t>it's all being done behind the scenes</w:t>
      </w:r>
      <w:r w:rsidRPr="0039122B">
        <w:rPr>
          <w:rStyle w:val="StyleUnderline"/>
        </w:rPr>
        <w:t>.</w:t>
      </w:r>
      <w:r w:rsidRPr="0030235E">
        <w:rPr>
          <w:sz w:val="16"/>
        </w:rPr>
        <w:t xml:space="preserve"> They're trying to work out the thornier issues of tax reform so they avoid the problems they're having on health care." Replacing the Affordable Care Act, also called Obamacare, was set as a priority by Republicans ahead of tax reform because it was expected to save money that could be applied to tax breaks. Senate Majority Leader Mitch McConnell this week delayed the Senate's recess by two weeks so that efforts on health care could continue. GOP senators rolled out their revised health-care bill on Thursday. Clifton said there's less than a 50 percent chance that the current health-care bill passes the Senate, and strategists say health care ultimately may have to be addressed in a dual effort with Democrats. "The health-care bill is not in a good place right now," Clifton said. "What it does is it provides more money to stabilize the exchanges, and that's for the moderates. For the conservatives, it allows health insurers to offer plans that are not now ACA compliant ... a more slimmed down, cheaper plan. Those are the two big changes. They took out the tax cut so they could not be accused of cutting taxes for the wealthy, while cutting Medicaid for the poor. They put money in for opioids, about $40 billion, and they made no changes to [cuts to] Medicaid." Tax reform will likely fall short of the big breaks initially proposed by the House or the 15 percent corporate tax rate pushed by President Donald Trump. Based on early proposals, the new corporate tax rate could be about 23 percent. The current tax rate is 35 percent, and S&amp;P 500 companies pay an average 25 percent corporate rate currently. The House earlier proposed a 20 percent tax rate, but there are no longer expectations for a border adjustment tax, a controversial tax change that would have been a big revenue generator in the House bill. For individuals, the more controversial elements, like the elimination of deductions for such things as real estate taxes and charitable giving, are not expected to be part of it, Clifton said. "I keep hearing from people the tax bill is dead. I don't think the tax bill is dead. </w:t>
      </w:r>
      <w:r w:rsidRPr="0039122B">
        <w:rPr>
          <w:rStyle w:val="StyleUnderline"/>
        </w:rPr>
        <w:t>It's not going to be as big as Donald Trump wanted, but it's not dead,"</w:t>
      </w:r>
      <w:r w:rsidRPr="0030235E">
        <w:rPr>
          <w:sz w:val="16"/>
        </w:rPr>
        <w:t xml:space="preserve"> said Greg Valliere, chief global strategist at Horizon Investments. He said the House could have a bill by September and approve it by the end of this year, but it will take a while to work through the Senate and then conferences. It could be approved by late winter or early spring. "There have been meetings, not well publicized with [Treasury Secretary Steven] </w:t>
      </w:r>
      <w:proofErr w:type="spellStart"/>
      <w:r w:rsidRPr="0030235E">
        <w:rPr>
          <w:sz w:val="16"/>
        </w:rPr>
        <w:t>Mnuchin</w:t>
      </w:r>
      <w:proofErr w:type="spellEnd"/>
      <w:r w:rsidRPr="0030235E">
        <w:rPr>
          <w:sz w:val="16"/>
        </w:rPr>
        <w:t xml:space="preserve">, [House Speaker Paul] Ryan, [Rep. Kevin] Brady and [Sen. Orrin] Hatch. A lot the of key players are talking and they are laying the ground work," he said. As in earlier plans, there is a proposal for repatriation of overseas corporate profits and a territorial tax. That would mean companies would not pay U.S. taxes on future profits brought back from overseas, which are already taxed locally, Clifton said. He said there is also a proposal for a mandated one-time repatriation of overseas corporate cash, taxing it at 8.5 percent, as well as a much lower tax of 3.5 percent on profits that were already reinvested overseas. He also said companies could be taxed on intellectual property overseas. Things like patents, trademarks, copyrights and other intangibles that U.S. companies had preferred to be taxed at lower rates overseas would be subject to a U.S. tax rate of possibly 8 or 9 percent, Clifton said. He also said there are discussions that non-U.S. companies could be subject to a new tax, which would make it more expensive to do business, since it would limit their ability to deduct things like interest, rent and royalties. This would be to discourage companies from changing their domicile to avoid higher U.S. taxes. The deductibility of interest may also be changed so that companies would be limited on how much they could deduct, Clifton said. This would affect the most indebted companies. Strategists say a big winner in tax reform would be small businesses, which could fall under the new corporate tax rate instead of paying taxes at higher individual tax rates. Tom Block, Washington policy strategist at </w:t>
      </w:r>
      <w:proofErr w:type="spellStart"/>
      <w:r w:rsidRPr="0030235E">
        <w:rPr>
          <w:sz w:val="16"/>
        </w:rPr>
        <w:t>Fundstrat</w:t>
      </w:r>
      <w:proofErr w:type="spellEnd"/>
      <w:r w:rsidRPr="0030235E">
        <w:rPr>
          <w:sz w:val="16"/>
        </w:rPr>
        <w:t xml:space="preserve">, said </w:t>
      </w:r>
      <w:r w:rsidRPr="0030235E">
        <w:rPr>
          <w:rStyle w:val="StyleUnderline"/>
        </w:rPr>
        <w:t xml:space="preserve">there is a big motivation for Congress to move quickly on tax reform. </w:t>
      </w:r>
      <w:r w:rsidRPr="0030235E">
        <w:rPr>
          <w:rStyle w:val="Emphasis"/>
        </w:rPr>
        <w:t>There have been concerns Republicans could lose their House majority next year in midterm elections if they don't push the Trump agenda forward.</w:t>
      </w:r>
      <w:r w:rsidRPr="0030235E">
        <w:rPr>
          <w:sz w:val="16"/>
        </w:rPr>
        <w:t xml:space="preserve"> "I think it goes to the president's desk fourth quarter this year, first quarter next year. They've got to do it before primary season kicks in," he said. "I think the focus is going to be on business taxes. It's close to unanimity that our corporate tax rate is too high. Where personal taxes come in is seeing if they can carve out something for small businesses." Block said it's quite possible current </w:t>
      </w:r>
      <w:r w:rsidRPr="0030235E">
        <w:rPr>
          <w:rStyle w:val="StyleUnderline"/>
        </w:rPr>
        <w:t>Republican House members could be challenged by more conservative candidates in their districts if they take no action on taxes.</w:t>
      </w:r>
      <w:r>
        <w:rPr>
          <w:rStyle w:val="StyleUnderline"/>
        </w:rPr>
        <w:t xml:space="preserve"> </w:t>
      </w:r>
      <w:r w:rsidRPr="0030235E">
        <w:rPr>
          <w:sz w:val="16"/>
        </w:rPr>
        <w:t>Block expects that the current health-care bill will fail. "My view is it falls apart next week. Then they sit down with the Democrats and they try very hard to come up with something that helps a little bit," he said.</w:t>
      </w:r>
    </w:p>
    <w:p w:rsidR="002E58F0" w:rsidRDefault="002E58F0" w:rsidP="002E58F0">
      <w:pPr>
        <w:pStyle w:val="Heading4"/>
      </w:pPr>
      <w:r>
        <w:t>Will pass- assumes your thumpers</w:t>
      </w:r>
    </w:p>
    <w:p w:rsidR="002E58F0" w:rsidRPr="008201FE" w:rsidRDefault="002E58F0" w:rsidP="002E58F0">
      <w:r w:rsidRPr="00106091">
        <w:rPr>
          <w:rStyle w:val="Style13ptBold"/>
        </w:rPr>
        <w:t>Stewart 7/10</w:t>
      </w:r>
      <w:r>
        <w:t>- staff writer for the Street, BA from Columbia University (Emily, “</w:t>
      </w:r>
      <w:r w:rsidRPr="008201FE">
        <w:t>Tax Reform in 2017 Faces Stiffer Headwinds as GOP Struggles to Govern</w:t>
      </w:r>
      <w:r>
        <w:t xml:space="preserve">,” The Street, </w:t>
      </w:r>
      <w:hyperlink r:id="rId26" w:history="1">
        <w:r w:rsidRPr="00217C89">
          <w:rPr>
            <w:rStyle w:val="Hyperlink"/>
          </w:rPr>
          <w:t>https://www.thestreet.com/story/14219090/1/tax-reform-in-2017-faces-stiffer-headwinds-as-gop-struggles-to-govern.html</w:t>
        </w:r>
      </w:hyperlink>
      <w:r>
        <w:t xml:space="preserve">) </w:t>
      </w:r>
    </w:p>
    <w:p w:rsidR="002E58F0" w:rsidRPr="00715A64" w:rsidRDefault="002E58F0" w:rsidP="002E58F0">
      <w:pPr>
        <w:rPr>
          <w:rStyle w:val="StyleUnderline"/>
        </w:rPr>
      </w:pPr>
      <w:r w:rsidRPr="00715A64">
        <w:rPr>
          <w:rStyle w:val="StyleUnderline"/>
        </w:rPr>
        <w:t>The White House and Republican lawmakers have consistently maintained that they plan to enact tax legislation this year</w:t>
      </w:r>
      <w:r w:rsidRPr="00715A64">
        <w:rPr>
          <w:sz w:val="16"/>
        </w:rPr>
        <w:t xml:space="preserve">. </w:t>
      </w:r>
      <w:r w:rsidRPr="00715A64">
        <w:rPr>
          <w:rStyle w:val="StyleUnderline"/>
        </w:rPr>
        <w:t xml:space="preserve">The ongoing debate over healthcare and impending battles over the debt ceiling and government funding stand to complicate the matter, but </w:t>
      </w:r>
      <w:r w:rsidRPr="00715A64">
        <w:rPr>
          <w:rStyle w:val="Emphasis"/>
        </w:rPr>
        <w:t>GOP leaders insist they can get it done</w:t>
      </w:r>
      <w:r w:rsidRPr="00715A64">
        <w:rPr>
          <w:sz w:val="16"/>
        </w:rPr>
        <w:t>. "</w:t>
      </w:r>
      <w:r w:rsidRPr="00715A64">
        <w:rPr>
          <w:rStyle w:val="StyleUnderline"/>
        </w:rPr>
        <w:t xml:space="preserve">We're absolutely committed to getting tax reform this year," Treasury Secretary Steven </w:t>
      </w:r>
      <w:proofErr w:type="spellStart"/>
      <w:r w:rsidRPr="00715A64">
        <w:rPr>
          <w:rStyle w:val="StyleUnderline"/>
        </w:rPr>
        <w:t>Mnuchin</w:t>
      </w:r>
      <w:proofErr w:type="spellEnd"/>
      <w:r w:rsidRPr="00715A64">
        <w:rPr>
          <w:rStyle w:val="StyleUnderline"/>
        </w:rPr>
        <w:t xml:space="preserve"> told George Stephanopoulos</w:t>
      </w:r>
      <w:r w:rsidRPr="00715A64">
        <w:rPr>
          <w:sz w:val="16"/>
        </w:rPr>
        <w:t xml:space="preserve"> on ABC on Sunday. "I think it's critical for economic growth." Speaker of the House Paul Ryan (R-WI) made a similar pledge last week. "</w:t>
      </w:r>
      <w:r w:rsidRPr="00715A64">
        <w:rPr>
          <w:rStyle w:val="StyleUnderline"/>
        </w:rPr>
        <w:t>Tax reform will get done in 2017</w:t>
      </w:r>
      <w:r w:rsidRPr="00715A64">
        <w:rPr>
          <w:sz w:val="16"/>
        </w:rPr>
        <w:t xml:space="preserve"> not just to create jobs [and] spur economic growth, but to put U.S. businesses at a competitive scale globally," he said in a Friday tweet. </w:t>
      </w:r>
      <w:proofErr w:type="spellStart"/>
      <w:r w:rsidRPr="00715A64">
        <w:rPr>
          <w:rStyle w:val="StyleUnderline"/>
        </w:rPr>
        <w:t>Mnuchin</w:t>
      </w:r>
      <w:proofErr w:type="spellEnd"/>
      <w:r w:rsidRPr="00715A64">
        <w:rPr>
          <w:rStyle w:val="StyleUnderline"/>
        </w:rPr>
        <w:t xml:space="preserve"> said the White House is having meetings "multiple times every week" with House and Senate leadership as well as business leaders and think tanks to craft a plan. He said the administration hopes to have a "full-blown release" of their tax plan at the beginning of Septembe</w:t>
      </w:r>
      <w:r w:rsidRPr="00715A64">
        <w:rPr>
          <w:sz w:val="16"/>
        </w:rPr>
        <w:t xml:space="preserve">r, when Congress returns from its August recess, </w:t>
      </w:r>
      <w:r w:rsidRPr="00715A64">
        <w:rPr>
          <w:rStyle w:val="StyleUnderline"/>
        </w:rPr>
        <w:t>in hopes of getting it to a vote and passed before the end of the year.</w:t>
      </w:r>
    </w:p>
    <w:p w:rsidR="0036303B" w:rsidRDefault="0036303B" w:rsidP="0036303B">
      <w:pPr>
        <w:rPr>
          <w:sz w:val="16"/>
        </w:rPr>
      </w:pPr>
    </w:p>
    <w:p w:rsidR="0036303B" w:rsidRDefault="0036303B" w:rsidP="0036303B"/>
    <w:p w:rsidR="0036303B" w:rsidRDefault="0036303B" w:rsidP="0036303B">
      <w:pPr>
        <w:pStyle w:val="Heading4"/>
      </w:pPr>
      <w:r>
        <w:t xml:space="preserve">Russia scandal is boosting Dem’s PC but they’ll still cave on tax reform </w:t>
      </w:r>
    </w:p>
    <w:p w:rsidR="0036303B" w:rsidRPr="00771FF4" w:rsidRDefault="0036303B" w:rsidP="0036303B">
      <w:r w:rsidRPr="00771FF4">
        <w:rPr>
          <w:rStyle w:val="Style13ptBold"/>
        </w:rPr>
        <w:t>Novak 7/13</w:t>
      </w:r>
      <w:r>
        <w:t xml:space="preserve"> [Jake Novak, senior political columnist</w:t>
      </w:r>
      <w:r w:rsidRPr="00771FF4">
        <w:t xml:space="preserve">, 7-13-2017, "Op-Ed: What Democrats are getting wrong about Trump-Russia scandal," CNBC, </w:t>
      </w:r>
      <w:hyperlink r:id="rId27" w:history="1">
        <w:r w:rsidRPr="00E54D45">
          <w:rPr>
            <w:rStyle w:val="Hyperlink"/>
          </w:rPr>
          <w:t>http://www.cnbc.com/2017/07/13/how-donald-trump-jr-russia-scandal-can-help-democrats-commentary.html</w:t>
        </w:r>
      </w:hyperlink>
      <w:r>
        <w:t>] //</w:t>
      </w:r>
      <w:proofErr w:type="spellStart"/>
      <w:r>
        <w:t>adres</w:t>
      </w:r>
      <w:proofErr w:type="spellEnd"/>
    </w:p>
    <w:p w:rsidR="0036303B" w:rsidRPr="00771FF4" w:rsidRDefault="0036303B" w:rsidP="0036303B">
      <w:pPr>
        <w:rPr>
          <w:sz w:val="16"/>
        </w:rPr>
      </w:pPr>
      <w:r w:rsidRPr="00771FF4">
        <w:rPr>
          <w:sz w:val="16"/>
        </w:rPr>
        <w:t xml:space="preserve">Fast forward to today and we have a similar opportunity for the </w:t>
      </w:r>
      <w:r w:rsidRPr="00771FF4">
        <w:rPr>
          <w:rStyle w:val="StyleUnderline"/>
        </w:rPr>
        <w:t>Democrats</w:t>
      </w:r>
      <w:r w:rsidRPr="00771FF4">
        <w:rPr>
          <w:sz w:val="16"/>
        </w:rPr>
        <w:t xml:space="preserve"> in Congress. As we get closer to the 2018 midterms, they </w:t>
      </w:r>
      <w:r w:rsidRPr="00771FF4">
        <w:rPr>
          <w:rStyle w:val="StyleUnderline"/>
        </w:rPr>
        <w:t>can start to craft their own true agenda or they can keep running on a scandal and opposition-based agenda</w:t>
      </w:r>
      <w:r w:rsidRPr="00771FF4">
        <w:rPr>
          <w:sz w:val="16"/>
        </w:rPr>
        <w:t xml:space="preserve"> that's seemingly consuming them 24/7. Why not craft their own Contract with America and hold a big event on the Capitol steps to announce their three or five clear fixes for Obamacare, what exact corporate tax rate they'd support and the kind of tax reform they'd enact? </w:t>
      </w:r>
      <w:r w:rsidRPr="00771FF4">
        <w:rPr>
          <w:rStyle w:val="StyleUnderline"/>
        </w:rPr>
        <w:t xml:space="preserve">If they can't pursue the political points to be scored from the Trump scandal </w:t>
      </w:r>
      <w:r w:rsidRPr="00771FF4">
        <w:rPr>
          <w:sz w:val="16"/>
        </w:rPr>
        <w:t xml:space="preserve">while also addressing the more enduring challenges they were elected to take on, </w:t>
      </w:r>
      <w:r w:rsidRPr="00771FF4">
        <w:rPr>
          <w:rStyle w:val="StyleUnderline"/>
        </w:rPr>
        <w:t>what good are they to the voters?</w:t>
      </w:r>
      <w:r w:rsidRPr="00771FF4">
        <w:rPr>
          <w:sz w:val="16"/>
        </w:rPr>
        <w:t xml:space="preserve"> After all, the independent counsel and the news media are already there to make sure the Trump scandals don't go away. </w:t>
      </w:r>
      <w:r w:rsidRPr="00771FF4">
        <w:rPr>
          <w:rStyle w:val="StyleUnderline"/>
        </w:rPr>
        <w:t xml:space="preserve">As for finding a </w:t>
      </w:r>
      <w:r w:rsidRPr="00771FF4">
        <w:rPr>
          <w:rStyle w:val="Emphasis"/>
        </w:rPr>
        <w:t>compromise issue</w:t>
      </w:r>
      <w:r w:rsidRPr="00771FF4">
        <w:rPr>
          <w:sz w:val="16"/>
        </w:rPr>
        <w:t xml:space="preserve"> like Gingrich did with the White House years ago, it turns out </w:t>
      </w:r>
      <w:r w:rsidRPr="00771FF4">
        <w:rPr>
          <w:rStyle w:val="StyleUnderline"/>
        </w:rPr>
        <w:t>there's a pretty good ready-made script for that too</w:t>
      </w:r>
      <w:r w:rsidRPr="00771FF4">
        <w:rPr>
          <w:sz w:val="16"/>
        </w:rPr>
        <w:t xml:space="preserve">. Even </w:t>
      </w:r>
      <w:r w:rsidRPr="00771FF4">
        <w:rPr>
          <w:rStyle w:val="StyleUnderline"/>
        </w:rPr>
        <w:t>during the Obama administration</w:t>
      </w:r>
      <w:r w:rsidRPr="00771FF4">
        <w:rPr>
          <w:sz w:val="16"/>
        </w:rPr>
        <w:t xml:space="preserve">, we know the </w:t>
      </w:r>
      <w:r w:rsidRPr="00771FF4">
        <w:rPr>
          <w:rStyle w:val="StyleUnderline"/>
        </w:rPr>
        <w:t xml:space="preserve">Democrats were generally willing to make </w:t>
      </w:r>
      <w:proofErr w:type="gramStart"/>
      <w:r w:rsidRPr="00771FF4">
        <w:rPr>
          <w:rStyle w:val="StyleUnderline"/>
        </w:rPr>
        <w:t>some kind of significant</w:t>
      </w:r>
      <w:proofErr w:type="gramEnd"/>
      <w:r w:rsidRPr="00771FF4">
        <w:rPr>
          <w:rStyle w:val="StyleUnderline"/>
        </w:rPr>
        <w:t xml:space="preserve"> cut to the corporate tax rate.</w:t>
      </w:r>
      <w:r>
        <w:rPr>
          <w:rStyle w:val="StyleUnderline"/>
        </w:rPr>
        <w:t xml:space="preserve"> </w:t>
      </w:r>
      <w:r w:rsidRPr="00771FF4">
        <w:rPr>
          <w:sz w:val="16"/>
        </w:rPr>
        <w:t xml:space="preserve">That would be a good place to start because there's a good argument to be made to their base that </w:t>
      </w:r>
      <w:r w:rsidRPr="00771FF4">
        <w:rPr>
          <w:rStyle w:val="StyleUnderline"/>
        </w:rPr>
        <w:t>working on this tax rate</w:t>
      </w:r>
      <w:r w:rsidRPr="00771FF4">
        <w:rPr>
          <w:sz w:val="16"/>
        </w:rPr>
        <w:t xml:space="preserve"> is something they wanted to do before the election and thus </w:t>
      </w:r>
      <w:r w:rsidRPr="00771FF4">
        <w:rPr>
          <w:rStyle w:val="Emphasis"/>
        </w:rPr>
        <w:t>does not constitute "getting into bed with Trump."</w:t>
      </w:r>
      <w:r>
        <w:rPr>
          <w:rStyle w:val="Emphasis"/>
        </w:rPr>
        <w:t xml:space="preserve"> </w:t>
      </w:r>
      <w:r w:rsidRPr="00771FF4">
        <w:rPr>
          <w:sz w:val="16"/>
        </w:rPr>
        <w:t xml:space="preserve">Either way, the Democrats desperately need to do something different. And unlike the Republicans who are straddled with an ambiguous Republican like President Trump in the White House, they are free to do so. They must come to realize that their brand as we've known it for decades not only lost the general election, but almost lost the primary election to career back-bencher Senator Bernie Sanders who at least offered a different message. Chances like this don't come very often. </w:t>
      </w:r>
      <w:r w:rsidRPr="00771FF4">
        <w:rPr>
          <w:rStyle w:val="StyleUnderline"/>
        </w:rPr>
        <w:t>When the public is convinced that all the politicians care about are scandals and investigations, real solutions for the countries problems will stand out.</w:t>
      </w:r>
      <w:r w:rsidRPr="00771FF4">
        <w:rPr>
          <w:sz w:val="16"/>
        </w:rPr>
        <w:t xml:space="preserve"> It did in 1994, and it would now if the Democrats are smart enough to seize the day.</w:t>
      </w:r>
    </w:p>
    <w:p w:rsidR="0036303B" w:rsidRPr="00652D49" w:rsidRDefault="0036303B" w:rsidP="0036303B"/>
    <w:p w:rsidR="0036303B" w:rsidRPr="0030235E" w:rsidRDefault="00E061FE" w:rsidP="00E061FE">
      <w:pPr>
        <w:pStyle w:val="Heading3"/>
      </w:pPr>
      <w:r>
        <w:lastRenderedPageBreak/>
        <w:t>Tax reform: AT HC Thumps</w:t>
      </w:r>
    </w:p>
    <w:p w:rsidR="0036303B" w:rsidRDefault="00E061FE" w:rsidP="00E061FE">
      <w:pPr>
        <w:pStyle w:val="Heading4"/>
      </w:pPr>
      <w:r>
        <w:t>Congress is pivoting from ACA repeal to tax reform.</w:t>
      </w:r>
    </w:p>
    <w:p w:rsidR="00E061FE" w:rsidRPr="00E061FE" w:rsidRDefault="00D22174" w:rsidP="00E061FE">
      <w:r>
        <w:t xml:space="preserve">Mike </w:t>
      </w:r>
      <w:proofErr w:type="spellStart"/>
      <w:r w:rsidRPr="00A04361">
        <w:rPr>
          <w:rStyle w:val="Style13ptBold"/>
        </w:rPr>
        <w:t>DeBonis</w:t>
      </w:r>
      <w:proofErr w:type="spellEnd"/>
      <w:r w:rsidRPr="00A04361">
        <w:rPr>
          <w:rStyle w:val="Style13ptBold"/>
        </w:rPr>
        <w:t xml:space="preserve"> &amp;</w:t>
      </w:r>
      <w:r>
        <w:t xml:space="preserve"> </w:t>
      </w:r>
      <w:r w:rsidRPr="00031585">
        <w:t xml:space="preserve">Ed </w:t>
      </w:r>
      <w:r w:rsidRPr="00A04361">
        <w:rPr>
          <w:rStyle w:val="Style13ptBold"/>
        </w:rPr>
        <w:t>O'Keefe, 7/9</w:t>
      </w:r>
      <w:r>
        <w:t xml:space="preserve">/17, </w:t>
      </w:r>
      <w:r w:rsidRPr="00A04361">
        <w:t xml:space="preserve">GOP is far from goals as recess approaches, Washington Post, A01, Lexis, </w:t>
      </w:r>
      <w:r>
        <w:t>ac</w:t>
      </w:r>
    </w:p>
    <w:p w:rsidR="00E061FE" w:rsidRDefault="00E061FE" w:rsidP="00E061FE">
      <w:r>
        <w:t>"</w:t>
      </w:r>
      <w:r w:rsidRPr="00D22174">
        <w:rPr>
          <w:u w:val="single"/>
        </w:rPr>
        <w:t>Our job and our goal is to get tax reform done in 2017</w:t>
      </w:r>
      <w:r>
        <w:t xml:space="preserve">, so that when we roll into the new year in 2018, we roll into having a new tax code," </w:t>
      </w:r>
      <w:r w:rsidRPr="00D22174">
        <w:rPr>
          <w:u w:val="single"/>
        </w:rPr>
        <w:t>Ryan said</w:t>
      </w:r>
      <w:r>
        <w:t xml:space="preserve"> at a Thursday event in his home district, according to remarks released by his office.</w:t>
      </w:r>
      <w:r w:rsidR="004D6E06">
        <w:t xml:space="preserve"> </w:t>
      </w:r>
      <w:r w:rsidRPr="00D22174">
        <w:rPr>
          <w:u w:val="single"/>
        </w:rPr>
        <w:t>Even staunch conservative advocates of repealing the health-care law are preparing for a quick pivot to tax legislation</w:t>
      </w:r>
      <w:r>
        <w:t>.</w:t>
      </w:r>
      <w:r w:rsidR="004D6E06">
        <w:t xml:space="preserve"> </w:t>
      </w:r>
      <w:r>
        <w:t>Tim Phillips, president of the conservative Koch brothers' network group Americans for Prosperity, said Friday that his group has been "disappointed" by Congress's failure to act quickly to dismantle the ACA and now considers its repeal "a long-term effort."</w:t>
      </w:r>
      <w:r w:rsidR="004D6E06">
        <w:t xml:space="preserve"> </w:t>
      </w:r>
      <w:r>
        <w:t>"</w:t>
      </w:r>
      <w:r w:rsidRPr="004D6E06">
        <w:rPr>
          <w:u w:val="single"/>
        </w:rPr>
        <w:t>The priority is definitely tax reform</w:t>
      </w:r>
      <w:r>
        <w:t>," Phillips said. "If you think about the long-term direction of the nation, genuinely dramatic tax reform would do the most good for the largest number of Americans."</w:t>
      </w:r>
    </w:p>
    <w:p w:rsidR="0036303B" w:rsidRDefault="0036303B" w:rsidP="0036303B">
      <w:pPr>
        <w:pStyle w:val="Heading3"/>
      </w:pPr>
      <w:r w:rsidRPr="000E076A">
        <w:lastRenderedPageBreak/>
        <w:t>Tax reform: won’t pass</w:t>
      </w:r>
    </w:p>
    <w:p w:rsidR="00B30226" w:rsidRDefault="00B30226" w:rsidP="00B30226">
      <w:pPr>
        <w:pStyle w:val="Heading4"/>
      </w:pPr>
      <w:r>
        <w:t>ACA replacement failure dooms tax reform</w:t>
      </w:r>
    </w:p>
    <w:p w:rsidR="00B30226" w:rsidRDefault="00B30226" w:rsidP="00B30226">
      <w:r>
        <w:t xml:space="preserve">Susan </w:t>
      </w:r>
      <w:r w:rsidRPr="00B30226">
        <w:rPr>
          <w:rStyle w:val="Style13ptBold"/>
        </w:rPr>
        <w:t>Cornwell, 7-18</w:t>
      </w:r>
      <w:r>
        <w:t xml:space="preserve">-2017, "U.S. Senate Republicans set repeal vote as healthcare overhaul sinks," Reuters, </w:t>
      </w:r>
      <w:hyperlink r:id="rId28" w:history="1">
        <w:r w:rsidRPr="00AB7862">
          <w:rPr>
            <w:rStyle w:val="Hyperlink"/>
          </w:rPr>
          <w:t>https://www.reuters.com/article/us-usa-healthcare-idUSKBN1A228B</w:t>
        </w:r>
      </w:hyperlink>
      <w:r>
        <w:t xml:space="preserve"> </w:t>
      </w:r>
      <w:proofErr w:type="spellStart"/>
      <w:r>
        <w:t>ach</w:t>
      </w:r>
      <w:proofErr w:type="spellEnd"/>
    </w:p>
    <w:p w:rsidR="00B30226" w:rsidRDefault="00B30226" w:rsidP="00B30226">
      <w:r>
        <w:t xml:space="preserve">U.S. Senate Republican leader Mitch </w:t>
      </w:r>
      <w:r w:rsidRPr="00B30226">
        <w:rPr>
          <w:u w:val="single"/>
        </w:rPr>
        <w:t>McConnell set a vote on a straight repeal of Obamacare after efforts to overhaul the law collapsed, but the new approach began to unravel within hours</w:t>
      </w:r>
      <w:r>
        <w:t xml:space="preserve"> on Tuesday as two Republicans announced their opposition and others voiced doubts. </w:t>
      </w:r>
      <w:r w:rsidRPr="00B30226">
        <w:rPr>
          <w:u w:val="single"/>
        </w:rPr>
        <w:t xml:space="preserve">The disarray in the Senate rattled financial markets and cast doubt on the chances for getting </w:t>
      </w:r>
      <w:r>
        <w:t xml:space="preserve">President Donald </w:t>
      </w:r>
      <w:r w:rsidRPr="00B30226">
        <w:rPr>
          <w:u w:val="single"/>
        </w:rPr>
        <w:t>Trump's other domestic policy priorities such as tax reform through a divided Congress.</w:t>
      </w:r>
      <w:r>
        <w:rPr>
          <w:u w:val="single"/>
        </w:rPr>
        <w:t xml:space="preserve"> </w:t>
      </w:r>
      <w:r>
        <w:t>McConnell gave up on efforts to overhaul the 2010 Affordable Care Act late on Monday after it became clear he did not have the votes. Instead, he announced plans to vote in coming days on a two-year transition to simply repeal the healthcare law with no replacement.</w:t>
      </w:r>
    </w:p>
    <w:p w:rsidR="00B30226" w:rsidRDefault="00B30226" w:rsidP="00B30226"/>
    <w:p w:rsidR="00BA1B2F" w:rsidRDefault="00BA1B2F" w:rsidP="00BA1B2F">
      <w:pPr>
        <w:pStyle w:val="Heading4"/>
      </w:pPr>
      <w:r>
        <w:t>Congress has used up all its PC and has none left for tax reform.</w:t>
      </w:r>
    </w:p>
    <w:p w:rsidR="00BA1B2F" w:rsidRDefault="004B35FE" w:rsidP="00BA1B2F">
      <w:r w:rsidRPr="004B35FE">
        <w:t xml:space="preserve">Garrett </w:t>
      </w:r>
      <w:r w:rsidRPr="003F0760">
        <w:rPr>
          <w:rStyle w:val="Style13ptBold"/>
        </w:rPr>
        <w:t>Baldwin, 7/17</w:t>
      </w:r>
      <w:r>
        <w:t>/17,</w:t>
      </w:r>
      <w:r w:rsidR="003F0760">
        <w:t xml:space="preserve"> (</w:t>
      </w:r>
      <w:r w:rsidR="003F0760" w:rsidRPr="003F0760">
        <w:t>Managing Editor of the Alpha Pages and the Features Editor of Modern Trade</w:t>
      </w:r>
      <w:r w:rsidR="003F0760">
        <w:t>)</w:t>
      </w:r>
      <w:r>
        <w:t xml:space="preserve"> </w:t>
      </w:r>
      <w:r w:rsidR="00FA671C" w:rsidRPr="00FA671C">
        <w:t>Heavy lifting on Capitol Hill: Republicans turn to tax reform</w:t>
      </w:r>
      <w:r w:rsidR="00FA671C">
        <w:t xml:space="preserve">, Futures, </w:t>
      </w:r>
      <w:hyperlink r:id="rId29" w:history="1">
        <w:r w:rsidR="00CF52B1" w:rsidRPr="00E31CAA">
          <w:rPr>
            <w:rStyle w:val="Hyperlink"/>
          </w:rPr>
          <w:t>http://www.futuresmag.com/2017/07/17/heavy-lifting-capitol-hill-republicans-turn-tax-reform</w:t>
        </w:r>
      </w:hyperlink>
      <w:r w:rsidR="00CF52B1">
        <w:t xml:space="preserve"> </w:t>
      </w:r>
      <w:proofErr w:type="spellStart"/>
      <w:r w:rsidR="00CF52B1">
        <w:t>ach</w:t>
      </w:r>
      <w:proofErr w:type="spellEnd"/>
    </w:p>
    <w:p w:rsidR="00BA1B2F" w:rsidRDefault="00BA1B2F" w:rsidP="00BA1B2F">
      <w:r w:rsidRPr="00BA1B2F">
        <w:t xml:space="preserve">The testimony of former FBI Director James </w:t>
      </w:r>
      <w:proofErr w:type="spellStart"/>
      <w:r w:rsidRPr="00BA1B2F">
        <w:t>Comey</w:t>
      </w:r>
      <w:proofErr w:type="spellEnd"/>
      <w:r w:rsidRPr="00BA1B2F">
        <w:t xml:space="preserve"> came and went with more hype than harm to Donald Trump’s administration. </w:t>
      </w:r>
      <w:r w:rsidRPr="00CF52B1">
        <w:rPr>
          <w:b/>
          <w:u w:val="single"/>
        </w:rPr>
        <w:t>The more important issue is whether Congress spent too much political capital to get comprehensive tax reform done by the end of 2017. The likelihood of significant policy changes is fleeting for the year. Some economists are even losing hope that tax reform will be completed by the midterm elections of 2018</w:t>
      </w:r>
      <w:r w:rsidRPr="00BA1B2F">
        <w:t>.</w:t>
      </w:r>
    </w:p>
    <w:p w:rsidR="0095314E" w:rsidRPr="00BA1B2F" w:rsidRDefault="0095314E" w:rsidP="00BA1B2F"/>
    <w:p w:rsidR="000E7650" w:rsidRDefault="000E7650" w:rsidP="000E7650">
      <w:pPr>
        <w:pStyle w:val="Heading4"/>
      </w:pPr>
      <w:r>
        <w:t xml:space="preserve">Tax reform is tied to the budget overall. Ensures GOP infighting and </w:t>
      </w:r>
      <w:proofErr w:type="spellStart"/>
      <w:r>
        <w:t>wont</w:t>
      </w:r>
      <w:proofErr w:type="spellEnd"/>
      <w:r>
        <w:t xml:space="preserve"> pass</w:t>
      </w:r>
    </w:p>
    <w:p w:rsidR="000E7650" w:rsidRDefault="00BA5BD7" w:rsidP="000E7650">
      <w:r w:rsidRPr="00BA5BD7">
        <w:t xml:space="preserve">David </w:t>
      </w:r>
      <w:r w:rsidRPr="00BA5BD7">
        <w:rPr>
          <w:rStyle w:val="Style13ptBold"/>
        </w:rPr>
        <w:t>Morgan, 7-18</w:t>
      </w:r>
      <w:r w:rsidRPr="00BA5BD7">
        <w:t xml:space="preserve">-2017, "House Republican 2018 budget ties tax reform to spending cuts," Reuters, </w:t>
      </w:r>
      <w:hyperlink r:id="rId30" w:history="1">
        <w:r w:rsidRPr="00E31CAA">
          <w:rPr>
            <w:rStyle w:val="Hyperlink"/>
          </w:rPr>
          <w:t>https://www.reuters.com/article/us-usa-congress-budget-idUSKBN1A30RD</w:t>
        </w:r>
      </w:hyperlink>
      <w:r>
        <w:t xml:space="preserve"> </w:t>
      </w:r>
      <w:proofErr w:type="spellStart"/>
      <w:r>
        <w:t>ach</w:t>
      </w:r>
      <w:proofErr w:type="spellEnd"/>
    </w:p>
    <w:p w:rsidR="000E7650" w:rsidRDefault="000E7650" w:rsidP="000E7650">
      <w:r w:rsidRPr="003623BA">
        <w:rPr>
          <w:u w:val="single"/>
        </w:rPr>
        <w:t>Republicans in the</w:t>
      </w:r>
      <w:r>
        <w:t xml:space="preserve"> U.S. </w:t>
      </w:r>
      <w:r w:rsidRPr="003623BA">
        <w:rPr>
          <w:u w:val="single"/>
        </w:rPr>
        <w:t>House</w:t>
      </w:r>
      <w:r>
        <w:t xml:space="preserve"> of Representatives </w:t>
      </w:r>
      <w:r w:rsidRPr="003623BA">
        <w:rPr>
          <w:u w:val="single"/>
        </w:rPr>
        <w:t>released a fiscal 2018 budget plan on Tuesday that could pose a major new political test for</w:t>
      </w:r>
      <w:r>
        <w:t xml:space="preserve"> President Donald </w:t>
      </w:r>
      <w:r w:rsidRPr="003623BA">
        <w:rPr>
          <w:u w:val="single"/>
        </w:rPr>
        <w:t>Trump's legislative agenda by combining tax reform with controversial spending cuts.</w:t>
      </w:r>
      <w:r w:rsidR="003623BA">
        <w:rPr>
          <w:u w:val="single"/>
        </w:rPr>
        <w:t xml:space="preserve"> </w:t>
      </w:r>
      <w:r>
        <w:t>The $4 trillion blueprint would allow an overhaul of the U.S. tax code to pass Congress without support from Democrats, along with a partial repeal of the 2010 Dodd-Frank Wall Street reform law and $203 billion in savings from mandatory federal programs including food stamps over the next decade.</w:t>
      </w:r>
      <w:r w:rsidR="003623BA">
        <w:t xml:space="preserve"> </w:t>
      </w:r>
      <w:r>
        <w:t>Those changes and others would be combined in a single piece of legislation.</w:t>
      </w:r>
      <w:r w:rsidR="003623BA">
        <w:t xml:space="preserve"> </w:t>
      </w:r>
      <w:r>
        <w:t>"In past years the budget has only been a vision but now with a Republican Congress and a Republican White House this budget is a plan for action," House Budget Committee Chair Diane Black said at a news conference.</w:t>
      </w:r>
      <w:r w:rsidR="003623BA">
        <w:t xml:space="preserve"> </w:t>
      </w:r>
      <w:r w:rsidRPr="003623BA">
        <w:rPr>
          <w:u w:val="single"/>
        </w:rPr>
        <w:t>The prospect of reduced benefits for the poor and major tax cuts for businesses and individuals is already a source of infighting between House Republican conservatives</w:t>
      </w:r>
      <w:r>
        <w:t xml:space="preserve"> who want larger spending reductions </w:t>
      </w:r>
      <w:r w:rsidRPr="003623BA">
        <w:rPr>
          <w:u w:val="single"/>
        </w:rPr>
        <w:t>and moderates</w:t>
      </w:r>
      <w:r>
        <w:t xml:space="preserve"> who oppose them.</w:t>
      </w:r>
      <w:r w:rsidR="003623BA">
        <w:t xml:space="preserve"> </w:t>
      </w:r>
      <w:r w:rsidRPr="003623BA">
        <w:rPr>
          <w:u w:val="single"/>
        </w:rPr>
        <w:t>In the Senate, a similar Republican battle over the repeal of Obamacare</w:t>
      </w:r>
      <w:r>
        <w:t xml:space="preserve"> taxes on the wealthy and reduced health insurance benefits for lower-income Americans has </w:t>
      </w:r>
      <w:r w:rsidRPr="003623BA">
        <w:rPr>
          <w:u w:val="single"/>
        </w:rPr>
        <w:t>helped sink healthcare legislation.</w:t>
      </w:r>
    </w:p>
    <w:p w:rsidR="003623BA" w:rsidRDefault="00D84B22" w:rsidP="00D84B22">
      <w:pPr>
        <w:pStyle w:val="Heading4"/>
      </w:pPr>
      <w:r>
        <w:lastRenderedPageBreak/>
        <w:t>No tax reform this year or next- GOP control and midterms block</w:t>
      </w:r>
    </w:p>
    <w:p w:rsidR="00D84B22" w:rsidRDefault="007122F4" w:rsidP="00D84B22">
      <w:r w:rsidRPr="004B35FE">
        <w:t xml:space="preserve">Garrett </w:t>
      </w:r>
      <w:r w:rsidRPr="003F0760">
        <w:rPr>
          <w:rStyle w:val="Style13ptBold"/>
        </w:rPr>
        <w:t>Baldwin, 7/17</w:t>
      </w:r>
      <w:r>
        <w:t>/17, (</w:t>
      </w:r>
      <w:r w:rsidRPr="003F0760">
        <w:t>Managing Editor of the Alpha Pages and the Features Editor of Modern Trade</w:t>
      </w:r>
      <w:r>
        <w:t xml:space="preserve">) </w:t>
      </w:r>
      <w:r w:rsidRPr="00FA671C">
        <w:t>Heavy lifting on Capitol Hill: Republicans turn to tax reform</w:t>
      </w:r>
      <w:r>
        <w:t xml:space="preserve">, Futures, </w:t>
      </w:r>
      <w:hyperlink r:id="rId31" w:history="1">
        <w:r w:rsidRPr="00E31CAA">
          <w:rPr>
            <w:rStyle w:val="Hyperlink"/>
          </w:rPr>
          <w:t>http://www.futuresmag.com/2017/07/17/heavy-lifting-capitol-hill-republicans-turn-tax-reform</w:t>
        </w:r>
      </w:hyperlink>
      <w:r>
        <w:t xml:space="preserve"> </w:t>
      </w:r>
      <w:proofErr w:type="spellStart"/>
      <w:r>
        <w:t>ach</w:t>
      </w:r>
      <w:proofErr w:type="spellEnd"/>
    </w:p>
    <w:p w:rsidR="00D84B22" w:rsidRDefault="00D84B22" w:rsidP="00D84B22">
      <w:r>
        <w:t xml:space="preserve">William Gale: It depends on whether it’s bipartisan or one party and how much they do. </w:t>
      </w:r>
      <w:r w:rsidRPr="00D84B22">
        <w:rPr>
          <w:u w:val="single"/>
        </w:rPr>
        <w:t xml:space="preserve">If you’re talking about something </w:t>
      </w:r>
      <w:proofErr w:type="gramStart"/>
      <w:r w:rsidRPr="00D84B22">
        <w:rPr>
          <w:u w:val="single"/>
        </w:rPr>
        <w:t>similar to</w:t>
      </w:r>
      <w:proofErr w:type="gramEnd"/>
      <w:r w:rsidRPr="00D84B22">
        <w:rPr>
          <w:u w:val="single"/>
        </w:rPr>
        <w:t xml:space="preserve"> the tax reform of 1986, with major revisions</w:t>
      </w:r>
      <w:r>
        <w:t xml:space="preserve">, restructuring of the tax code, and a bipartisan agreement, </w:t>
      </w:r>
      <w:r w:rsidRPr="00D84B22">
        <w:rPr>
          <w:u w:val="single"/>
        </w:rPr>
        <w:t>I don’t see how that happens this year or next year</w:t>
      </w:r>
      <w:r>
        <w:t xml:space="preserve">. </w:t>
      </w:r>
      <w:r w:rsidRPr="00D84B22">
        <w:rPr>
          <w:u w:val="single"/>
        </w:rPr>
        <w:t xml:space="preserve">There is no reason to expect a bipartisan deal right now. Republicans control both houses of Congress and the White House. Paradoxically, that makes tax reform harder. You might cut taxes for some people, but you </w:t>
      </w:r>
      <w:proofErr w:type="gramStart"/>
      <w:r w:rsidRPr="00D84B22">
        <w:rPr>
          <w:u w:val="single"/>
        </w:rPr>
        <w:t>have to</w:t>
      </w:r>
      <w:proofErr w:type="gramEnd"/>
      <w:r w:rsidRPr="00D84B22">
        <w:rPr>
          <w:u w:val="single"/>
        </w:rPr>
        <w:t xml:space="preserve"> limit some deductions and thus raise taxes for other people. No party wants to do that by itself. That’s the type of thing you do in a bipartisan deal</w:t>
      </w:r>
      <w:r>
        <w:t xml:space="preserve">. I don’t think it is a coincidence that </w:t>
      </w:r>
      <w:r w:rsidRPr="00D84B22">
        <w:rPr>
          <w:u w:val="single"/>
        </w:rPr>
        <w:t xml:space="preserve">the 1986 deal happened when there was divided control. Each party had some power. They could take responsibility and compromise. Today, I don’t see that Republicans are in any mood to work with the Democrats </w:t>
      </w:r>
      <w:r>
        <w:t xml:space="preserve">or the Democrats are in any mood to work with the Republicans. Johnson: </w:t>
      </w:r>
      <w:r w:rsidRPr="00D84B22">
        <w:rPr>
          <w:u w:val="single"/>
        </w:rPr>
        <w:t xml:space="preserve">I don’t see tax reform getting done this year. I barely see it getting done next year. </w:t>
      </w:r>
      <w:proofErr w:type="gramStart"/>
      <w:r w:rsidRPr="00D84B22">
        <w:rPr>
          <w:u w:val="single"/>
        </w:rPr>
        <w:t>Certainly</w:t>
      </w:r>
      <w:proofErr w:type="gramEnd"/>
      <w:r w:rsidRPr="00D84B22">
        <w:rPr>
          <w:u w:val="single"/>
        </w:rPr>
        <w:t xml:space="preserve"> part of it is the congressional races</w:t>
      </w:r>
      <w:r>
        <w:t>, the congress</w:t>
      </w:r>
      <w:r w:rsidRPr="00D84B22">
        <w:rPr>
          <w:strike/>
        </w:rPr>
        <w:t>man</w:t>
      </w:r>
      <w:r>
        <w:t xml:space="preserve"> will be out fundraising in preparation for the midterms so there’ll be a lot of big promises made. </w:t>
      </w:r>
      <w:r w:rsidRPr="00D84B22">
        <w:rPr>
          <w:u w:val="single"/>
        </w:rPr>
        <w:t>But they won’t be willing to rock the boat on tax reform</w:t>
      </w:r>
      <w:r>
        <w:t xml:space="preserve">. The second thing is </w:t>
      </w:r>
      <w:r w:rsidRPr="00D84B22">
        <w:rPr>
          <w:u w:val="single"/>
        </w:rPr>
        <w:t>the administration has been unable to get many of its policy proposals through Congress so far.</w:t>
      </w:r>
      <w:r>
        <w:t xml:space="preserve"> </w:t>
      </w:r>
      <w:r w:rsidRPr="00D84B22">
        <w:rPr>
          <w:u w:val="single"/>
        </w:rPr>
        <w:t>We see what happened with healthcare reform.</w:t>
      </w:r>
      <w:r>
        <w:t xml:space="preserve"> And the big thing that all the tax reformers a couple years ago were looking at was that we need a president in charge</w:t>
      </w:r>
      <w:r w:rsidRPr="00D84B22">
        <w:rPr>
          <w:u w:val="single"/>
        </w:rPr>
        <w:t xml:space="preserve">; we need a president who can lead. That’s what it will take for tax reform. </w:t>
      </w:r>
      <w:r>
        <w:t xml:space="preserve">For the Reagan reform of 1986, you had Reagan leading the charge. </w:t>
      </w:r>
      <w:r w:rsidRPr="00D84B22">
        <w:rPr>
          <w:u w:val="single"/>
        </w:rPr>
        <w:t>We do not have bipartisan consensus on tax reform. And the idea that the Republicans are going to use the reconciliation process to get tax reform through is based on the idea that they have a unified party right now; but they don’t</w:t>
      </w:r>
      <w:r>
        <w:t>.</w:t>
      </w:r>
    </w:p>
    <w:p w:rsidR="005F5787" w:rsidRDefault="005F5787" w:rsidP="005F5787">
      <w:pPr>
        <w:pStyle w:val="Heading4"/>
      </w:pPr>
      <w:r>
        <w:t>There’s no serious tax reform policy.</w:t>
      </w:r>
    </w:p>
    <w:p w:rsidR="005F5787" w:rsidRDefault="005F5787" w:rsidP="005F5787">
      <w:r w:rsidRPr="004B35FE">
        <w:t xml:space="preserve">Garrett </w:t>
      </w:r>
      <w:r w:rsidRPr="003F0760">
        <w:rPr>
          <w:rStyle w:val="Style13ptBold"/>
        </w:rPr>
        <w:t>Baldwin, 7/17</w:t>
      </w:r>
      <w:r>
        <w:t>/17, (</w:t>
      </w:r>
      <w:r w:rsidRPr="003F0760">
        <w:t>Managing Editor of the Alpha Pages and the Features Editor of Modern Trade</w:t>
      </w:r>
      <w:r>
        <w:t xml:space="preserve">) </w:t>
      </w:r>
      <w:r w:rsidRPr="00FA671C">
        <w:t>Heavy lifting on Capitol Hill: Republicans turn to tax reform</w:t>
      </w:r>
      <w:r>
        <w:t xml:space="preserve">, Futures, </w:t>
      </w:r>
      <w:hyperlink r:id="rId32" w:history="1">
        <w:r w:rsidRPr="00E31CAA">
          <w:rPr>
            <w:rStyle w:val="Hyperlink"/>
          </w:rPr>
          <w:t>http://www.futuresmag.com/2017/07/17/heavy-lifting-capitol-hill-republicans-turn-tax-reform</w:t>
        </w:r>
      </w:hyperlink>
      <w:r>
        <w:t xml:space="preserve"> </w:t>
      </w:r>
      <w:proofErr w:type="spellStart"/>
      <w:r>
        <w:t>ach</w:t>
      </w:r>
      <w:proofErr w:type="spellEnd"/>
    </w:p>
    <w:p w:rsidR="005F5787" w:rsidRPr="005F5787" w:rsidRDefault="005F5787" w:rsidP="005F5787">
      <w:r w:rsidRPr="005F5787">
        <w:t>Johnson: I would say that the proposals represent a step in the right direction. They show that Congress and the White House are thinking seriously about tax reform. That said</w:t>
      </w:r>
      <w:r w:rsidRPr="005F5787">
        <w:rPr>
          <w:u w:val="single"/>
        </w:rPr>
        <w:t>, they are nothing more than a smattering of ideas on a piece of paper lying by a blueprint. [Their plans] also misquote some of the facts. The charts and figures are wrong in the blueprint. There are some serious statistical errors there. The Trump plan is a one-page piece of talking points</w:t>
      </w:r>
      <w:r w:rsidRPr="005F5787">
        <w:t xml:space="preserve">. So, </w:t>
      </w:r>
      <w:r w:rsidRPr="005F5787">
        <w:rPr>
          <w:u w:val="single"/>
        </w:rPr>
        <w:t xml:space="preserve">we don’t consider either of those tax reform plans. </w:t>
      </w:r>
      <w:r w:rsidRPr="005F5787">
        <w:t xml:space="preserve">By the looks of the market when the Trump plan came out, </w:t>
      </w:r>
      <w:r w:rsidRPr="009F2BAD">
        <w:rPr>
          <w:u w:val="single"/>
        </w:rPr>
        <w:t>the market doesn’t either. A step in the right direction for us would be release an actual plan</w:t>
      </w:r>
      <w:r w:rsidRPr="005F5787">
        <w:t xml:space="preserve">. </w:t>
      </w:r>
      <w:r w:rsidRPr="009F2BAD">
        <w:rPr>
          <w:u w:val="single"/>
        </w:rPr>
        <w:t>Release actual tax reform legislation or at least a draft of what that legislation will specifically cover</w:t>
      </w:r>
      <w:r w:rsidRPr="005F5787">
        <w:t xml:space="preserve">. Then we can </w:t>
      </w:r>
      <w:proofErr w:type="gramStart"/>
      <w:r w:rsidRPr="005F5787">
        <w:t>actually talk</w:t>
      </w:r>
      <w:proofErr w:type="gramEnd"/>
      <w:r w:rsidRPr="005F5787">
        <w:t xml:space="preserve"> specifics on tax reform.</w:t>
      </w:r>
    </w:p>
    <w:p w:rsidR="009E3DBC" w:rsidRDefault="00273746" w:rsidP="00273746">
      <w:pPr>
        <w:pStyle w:val="Heading4"/>
      </w:pPr>
      <w:r>
        <w:t>Tons of thumpers ensure no tax reform this year.</w:t>
      </w:r>
    </w:p>
    <w:p w:rsidR="00273746" w:rsidRPr="00273746" w:rsidRDefault="00273746" w:rsidP="00273746">
      <w:r>
        <w:rPr>
          <w:rFonts w:ascii="Verdana" w:hAnsi="Verdana"/>
          <w:color w:val="000000"/>
          <w:sz w:val="20"/>
          <w:szCs w:val="20"/>
          <w:shd w:val="clear" w:color="auto" w:fill="FFFFFF"/>
        </w:rPr>
        <w:t xml:space="preserve">Sahil </w:t>
      </w:r>
      <w:proofErr w:type="spellStart"/>
      <w:r w:rsidRPr="006105D3">
        <w:rPr>
          <w:rStyle w:val="Style13ptBold"/>
        </w:rPr>
        <w:t>Kapur</w:t>
      </w:r>
      <w:proofErr w:type="spellEnd"/>
      <w:r w:rsidRPr="006105D3">
        <w:rPr>
          <w:rStyle w:val="Style13ptBold"/>
        </w:rPr>
        <w:t>, 7/10</w:t>
      </w:r>
      <w:r>
        <w:rPr>
          <w:rFonts w:ascii="Verdana" w:hAnsi="Verdana"/>
          <w:color w:val="000000"/>
          <w:sz w:val="20"/>
          <w:szCs w:val="20"/>
          <w:shd w:val="clear" w:color="auto" w:fill="FFFFFF"/>
        </w:rPr>
        <w:t xml:space="preserve">/17, </w:t>
      </w:r>
      <w:r w:rsidRPr="00273746">
        <w:rPr>
          <w:rFonts w:ascii="Verdana" w:hAnsi="Verdana"/>
          <w:color w:val="000000"/>
          <w:sz w:val="20"/>
          <w:szCs w:val="20"/>
          <w:shd w:val="clear" w:color="auto" w:fill="FFFFFF"/>
        </w:rPr>
        <w:t>Trump's Massive Tax-Cut Plan Faces `Train Wreck' of a Calendar</w:t>
      </w:r>
      <w:r>
        <w:rPr>
          <w:rFonts w:ascii="Verdana" w:hAnsi="Verdana"/>
          <w:color w:val="000000"/>
          <w:sz w:val="20"/>
          <w:szCs w:val="20"/>
          <w:shd w:val="clear" w:color="auto" w:fill="FFFFFF"/>
        </w:rPr>
        <w:t xml:space="preserve">, Las Cruces Sun-News, Lexis, </w:t>
      </w:r>
      <w:proofErr w:type="spellStart"/>
      <w:r>
        <w:rPr>
          <w:rFonts w:ascii="Verdana" w:hAnsi="Verdana"/>
          <w:color w:val="000000"/>
          <w:sz w:val="20"/>
          <w:szCs w:val="20"/>
          <w:shd w:val="clear" w:color="auto" w:fill="FFFFFF"/>
        </w:rPr>
        <w:t>ach</w:t>
      </w:r>
      <w:proofErr w:type="spellEnd"/>
    </w:p>
    <w:p w:rsidR="009E3DBC" w:rsidRDefault="009E3DBC" w:rsidP="009E3DBC">
      <w:r w:rsidRPr="009E3DBC">
        <w:t>Congress returns from its mid-summer break Monday for a crucial three-week stretch that will help determine whether President Donald Trump can deliver on his promise of a historic tax cut.</w:t>
      </w:r>
      <w:r w:rsidR="00846E5D">
        <w:t xml:space="preserve"> </w:t>
      </w:r>
      <w:r w:rsidRPr="00273746">
        <w:rPr>
          <w:u w:val="single"/>
        </w:rPr>
        <w:t xml:space="preserve">Several </w:t>
      </w:r>
      <w:r w:rsidRPr="00273746">
        <w:rPr>
          <w:u w:val="single"/>
        </w:rPr>
        <w:lastRenderedPageBreak/>
        <w:t>obstacles await lawmakers, including an ongoing health-care fight, divisions among Republicans on the basic parameters of a tax bill, and a maelstrom of upcoming deadlines to keep the government running and avert a catastrophic default on U.S. debt</w:t>
      </w:r>
      <w:r w:rsidRPr="009E3DBC">
        <w:t>.</w:t>
      </w:r>
      <w:r w:rsidR="00846E5D">
        <w:t xml:space="preserve"> </w:t>
      </w:r>
      <w:r w:rsidRPr="009E3DBC">
        <w:t xml:space="preserve">Republican leaders had hoped to spend July working on what House Speaker Paul Ryan has called a once-in-a-generation bid to overhaul the U.S. tax code. But </w:t>
      </w:r>
      <w:r w:rsidRPr="00846E5D">
        <w:rPr>
          <w:u w:val="single"/>
        </w:rPr>
        <w:t>the Senate remains bogged down with the president's call for undoing Obamacare. With no clear endgame for that effort, observers question the prospects for tax legislation, which can't move procedurally until health care is off the agenda</w:t>
      </w:r>
      <w:r w:rsidRPr="009E3DBC">
        <w:t>.</w:t>
      </w:r>
      <w:r w:rsidR="00846E5D">
        <w:t xml:space="preserve"> </w:t>
      </w:r>
      <w:r w:rsidRPr="009E3DBC">
        <w:t>"</w:t>
      </w:r>
      <w:r w:rsidRPr="00846E5D">
        <w:rPr>
          <w:u w:val="single"/>
        </w:rPr>
        <w:t xml:space="preserve">The longer the health-care debate drags out, the harder it'll be to get to the finish line on tax reform," </w:t>
      </w:r>
      <w:r w:rsidRPr="009E3DBC">
        <w:t xml:space="preserve">said William </w:t>
      </w:r>
      <w:proofErr w:type="spellStart"/>
      <w:r w:rsidRPr="009E3DBC">
        <w:t>Galston</w:t>
      </w:r>
      <w:proofErr w:type="spellEnd"/>
      <w:r w:rsidRPr="009E3DBC">
        <w:t>, a senior fellow at the Brookings Institution. "</w:t>
      </w:r>
      <w:r w:rsidRPr="00846E5D">
        <w:rPr>
          <w:u w:val="single"/>
        </w:rPr>
        <w:t>Health care and tax reform are linked in very concrete ways,"</w:t>
      </w:r>
      <w:r w:rsidRPr="009E3DBC">
        <w:t xml:space="preserve"> he said, </w:t>
      </w:r>
      <w:r w:rsidRPr="00846E5D">
        <w:rPr>
          <w:u w:val="single"/>
        </w:rPr>
        <w:t xml:space="preserve">in part because the Senate health bill would establish a lower tax base by repealing </w:t>
      </w:r>
      <w:proofErr w:type="gramStart"/>
      <w:r w:rsidRPr="00846E5D">
        <w:rPr>
          <w:u w:val="single"/>
        </w:rPr>
        <w:t>a number of</w:t>
      </w:r>
      <w:proofErr w:type="gramEnd"/>
      <w:r w:rsidRPr="00846E5D">
        <w:rPr>
          <w:u w:val="single"/>
        </w:rPr>
        <w:t xml:space="preserve"> taxes imposed by </w:t>
      </w:r>
      <w:r w:rsidRPr="009E3DBC">
        <w:t xml:space="preserve">the 2010 Affordable Care Act, or </w:t>
      </w:r>
      <w:r w:rsidRPr="00846E5D">
        <w:rPr>
          <w:u w:val="single"/>
        </w:rPr>
        <w:t>Obamacare</w:t>
      </w:r>
      <w:r w:rsidRPr="009E3DBC">
        <w:t>.</w:t>
      </w:r>
      <w:r w:rsidR="00846E5D">
        <w:t xml:space="preserve"> </w:t>
      </w:r>
      <w:r w:rsidRPr="00846E5D">
        <w:rPr>
          <w:u w:val="single"/>
        </w:rPr>
        <w:t>Meanwhile, House Republicans have been delaying consideration of a fiscal 2018 budget resolution, the vehicle they plan to use for tax legislation</w:t>
      </w:r>
      <w:r w:rsidRPr="009E3DBC">
        <w:t xml:space="preserve">. </w:t>
      </w:r>
      <w:r w:rsidRPr="00846E5D">
        <w:rPr>
          <w:u w:val="single"/>
        </w:rPr>
        <w:t>Factions within the party disagree on whether tax rate cuts for individuals and businesses should be offset with new revenue or spending cuts, or just be allowed to add to the deficit</w:t>
      </w:r>
      <w:r w:rsidRPr="009E3DBC">
        <w:t>. Debate among conservative and moderate Republicans has focused on how deeply they should cut "mandatory" safety-net spending.</w:t>
      </w:r>
      <w:r w:rsidR="00846E5D">
        <w:t xml:space="preserve"> </w:t>
      </w:r>
      <w:r w:rsidRPr="009E3DBC">
        <w:t>'No Way'</w:t>
      </w:r>
      <w:r w:rsidR="00846E5D">
        <w:t xml:space="preserve"> </w:t>
      </w:r>
      <w:r w:rsidRPr="009E3DBC">
        <w:t>"</w:t>
      </w:r>
      <w:r w:rsidRPr="00846E5D">
        <w:rPr>
          <w:u w:val="single"/>
        </w:rPr>
        <w:t>There's a train wreck coming</w:t>
      </w:r>
      <w:r w:rsidRPr="009E3DBC">
        <w:t xml:space="preserve">," said G. William Hoagland, a senior vice president at the Bipartisan Policy Center in Washington and a former Republican staff director for the Senate Budget Committee. </w:t>
      </w:r>
      <w:r w:rsidRPr="00846E5D">
        <w:rPr>
          <w:u w:val="single"/>
        </w:rPr>
        <w:t>"I don't see a tax bill in 2017 at all. Not at all,"</w:t>
      </w:r>
      <w:r w:rsidRPr="009E3DBC">
        <w:t xml:space="preserve"> Hoagland said. "</w:t>
      </w:r>
      <w:r w:rsidRPr="00846E5D">
        <w:rPr>
          <w:u w:val="single"/>
        </w:rPr>
        <w:t>Not comprehensive tax reform. No way."</w:t>
      </w:r>
      <w:r w:rsidR="00846E5D" w:rsidRPr="00846E5D">
        <w:rPr>
          <w:u w:val="single"/>
        </w:rPr>
        <w:t xml:space="preserve"> </w:t>
      </w:r>
      <w:r w:rsidR="00846E5D" w:rsidRPr="00846E5D">
        <w:rPr>
          <w:rFonts w:ascii="Verdana" w:hAnsi="Verdana"/>
          <w:color w:val="000000"/>
          <w:sz w:val="20"/>
          <w:szCs w:val="20"/>
          <w:u w:val="single"/>
          <w:shd w:val="clear" w:color="auto" w:fill="FFFFFF"/>
        </w:rPr>
        <w:t xml:space="preserve">The Republican divisions are "too stark, too great" to pass a budget resolution before the new fiscal year starts </w:t>
      </w:r>
      <w:r w:rsidR="00846E5D">
        <w:rPr>
          <w:rFonts w:ascii="Verdana" w:hAnsi="Verdana"/>
          <w:color w:val="000000"/>
          <w:sz w:val="20"/>
          <w:szCs w:val="20"/>
          <w:shd w:val="clear" w:color="auto" w:fill="FFFFFF"/>
        </w:rPr>
        <w:t xml:space="preserve">in October, he said. Hoagland predicted lawmakers will have to settle for stopgap measures to keep the government open. "From my perspective and from </w:t>
      </w:r>
      <w:proofErr w:type="gramStart"/>
      <w:r w:rsidR="00846E5D">
        <w:rPr>
          <w:rFonts w:ascii="Verdana" w:hAnsi="Verdana"/>
          <w:color w:val="000000"/>
          <w:sz w:val="20"/>
          <w:szCs w:val="20"/>
          <w:shd w:val="clear" w:color="auto" w:fill="FFFFFF"/>
        </w:rPr>
        <w:t>past experience</w:t>
      </w:r>
      <w:proofErr w:type="gramEnd"/>
      <w:r w:rsidR="00846E5D">
        <w:rPr>
          <w:rFonts w:ascii="Verdana" w:hAnsi="Verdana"/>
          <w:color w:val="000000"/>
          <w:sz w:val="20"/>
          <w:szCs w:val="20"/>
          <w:shd w:val="clear" w:color="auto" w:fill="FFFFFF"/>
        </w:rPr>
        <w:t xml:space="preserve">, </w:t>
      </w:r>
      <w:r w:rsidR="00846E5D" w:rsidRPr="00846E5D">
        <w:rPr>
          <w:rFonts w:ascii="Verdana" w:hAnsi="Verdana"/>
          <w:color w:val="000000"/>
          <w:sz w:val="20"/>
          <w:szCs w:val="20"/>
          <w:u w:val="single"/>
          <w:shd w:val="clear" w:color="auto" w:fill="FFFFFF"/>
        </w:rPr>
        <w:t>we're very late on everything right now</w:t>
      </w:r>
      <w:r w:rsidR="00846E5D">
        <w:rPr>
          <w:rFonts w:ascii="Verdana" w:hAnsi="Verdana"/>
          <w:color w:val="000000"/>
          <w:sz w:val="20"/>
          <w:szCs w:val="20"/>
          <w:shd w:val="clear" w:color="auto" w:fill="FFFFFF"/>
        </w:rPr>
        <w:t>.</w:t>
      </w:r>
    </w:p>
    <w:p w:rsidR="009E3DBC" w:rsidRDefault="009E3DBC" w:rsidP="009E3DBC"/>
    <w:p w:rsidR="009E3DBC" w:rsidRPr="009E3DBC" w:rsidRDefault="009E3DBC" w:rsidP="009E3DBC"/>
    <w:p w:rsidR="00D50A23" w:rsidRDefault="00D50A23" w:rsidP="00D50A23">
      <w:pPr>
        <w:pStyle w:val="Heading4"/>
      </w:pPr>
      <w:r>
        <w:t>Tax reform is not top of the docket and GOP infighting blocks</w:t>
      </w:r>
    </w:p>
    <w:p w:rsidR="00D50A23" w:rsidRDefault="004563C1" w:rsidP="00D50A23">
      <w:r w:rsidRPr="00C75390">
        <w:t xml:space="preserve">ALAN </w:t>
      </w:r>
      <w:r w:rsidRPr="00A44987">
        <w:rPr>
          <w:rStyle w:val="Style13ptBold"/>
        </w:rPr>
        <w:t>FRAM</w:t>
      </w:r>
      <w:r w:rsidR="00031585">
        <w:rPr>
          <w:rStyle w:val="Style13ptBold"/>
        </w:rPr>
        <w:t>, 7</w:t>
      </w:r>
      <w:r w:rsidRPr="00A44987">
        <w:rPr>
          <w:rStyle w:val="Style13ptBold"/>
        </w:rPr>
        <w:t>/10</w:t>
      </w:r>
      <w:r>
        <w:t xml:space="preserve">/17, </w:t>
      </w:r>
      <w:r w:rsidRPr="00C75390">
        <w:t>Congress returns to battles over health care, budget</w:t>
      </w:r>
      <w:r>
        <w:t xml:space="preserve">, St. Louis Post-Dispatch, a9, Lexis, </w:t>
      </w:r>
      <w:proofErr w:type="spellStart"/>
      <w:r>
        <w:t>ach</w:t>
      </w:r>
      <w:proofErr w:type="spellEnd"/>
    </w:p>
    <w:p w:rsidR="00D50A23" w:rsidRDefault="00D50A23" w:rsidP="00D50A23">
      <w:r w:rsidRPr="00D50A23">
        <w:rPr>
          <w:u w:val="single"/>
        </w:rPr>
        <w:t>The administration is aiming to release its full tax plan by September</w:t>
      </w:r>
      <w:r>
        <w:t xml:space="preserve">, </w:t>
      </w:r>
      <w:proofErr w:type="spellStart"/>
      <w:r>
        <w:t>Mnuchin</w:t>
      </w:r>
      <w:proofErr w:type="spellEnd"/>
      <w:r>
        <w:t xml:space="preserve"> said, </w:t>
      </w:r>
      <w:r w:rsidRPr="00D50A23">
        <w:rPr>
          <w:u w:val="single"/>
        </w:rPr>
        <w:t>and hopes to pass it into law by the end of the year. So far, the administration has issued a one-page summary of broad principles for tax reform, but few details</w:t>
      </w:r>
      <w:r>
        <w:t>.</w:t>
      </w:r>
      <w:r w:rsidR="004563C1">
        <w:t xml:space="preserve"> </w:t>
      </w:r>
      <w:r>
        <w:t xml:space="preserve">The GOP </w:t>
      </w:r>
      <w:r w:rsidRPr="00D50A23">
        <w:rPr>
          <w:u w:val="single"/>
        </w:rPr>
        <w:t>congressional leadership and the Trump administration have struggled with the issue of how to offset the cost of tax cuts</w:t>
      </w:r>
      <w:r>
        <w:t xml:space="preserve">. </w:t>
      </w:r>
      <w:proofErr w:type="spellStart"/>
      <w:r>
        <w:t>Mnuchin</w:t>
      </w:r>
      <w:proofErr w:type="spellEnd"/>
      <w:r>
        <w:t xml:space="preserve"> said the administration's plan would pay for itself, if about $2 trillion in increased revenue resulting from faster economic growth was included. Yet </w:t>
      </w:r>
      <w:r w:rsidRPr="00D50A23">
        <w:rPr>
          <w:u w:val="single"/>
        </w:rPr>
        <w:t>congressional budget scorekeepers may not agree that tax cuts would produce such growth</w:t>
      </w:r>
      <w:r>
        <w:t>.</w:t>
      </w:r>
    </w:p>
    <w:p w:rsidR="008C57FC" w:rsidRDefault="008C57FC" w:rsidP="008C57FC"/>
    <w:p w:rsidR="002E58F0" w:rsidRDefault="002E58F0" w:rsidP="002E58F0">
      <w:pPr>
        <w:pStyle w:val="Heading4"/>
      </w:pPr>
      <w:r>
        <w:t xml:space="preserve">Tax reform won’t pass – too many obstacles </w:t>
      </w:r>
    </w:p>
    <w:p w:rsidR="002E58F0" w:rsidRPr="009669B5" w:rsidRDefault="002E58F0" w:rsidP="002E58F0">
      <w:proofErr w:type="spellStart"/>
      <w:r w:rsidRPr="00715A64">
        <w:rPr>
          <w:rStyle w:val="Style13ptBold"/>
        </w:rPr>
        <w:t>Donachie</w:t>
      </w:r>
      <w:proofErr w:type="spellEnd"/>
      <w:r w:rsidRPr="00715A64">
        <w:rPr>
          <w:rStyle w:val="Style13ptBold"/>
        </w:rPr>
        <w:t xml:space="preserve"> 7/11</w:t>
      </w:r>
      <w:r w:rsidRPr="009669B5">
        <w:t xml:space="preserve">- finance and healthcare </w:t>
      </w:r>
      <w:r>
        <w:t>reporter (Robert, “</w:t>
      </w:r>
      <w:r w:rsidRPr="009669B5">
        <w:t>Here Are The 3 Obstacles To Passing Trump’s Massive Tax Reform Bill</w:t>
      </w:r>
      <w:r>
        <w:t xml:space="preserve">,” Daily Caller, </w:t>
      </w:r>
      <w:hyperlink r:id="rId33" w:history="1">
        <w:r w:rsidRPr="009669B5">
          <w:rPr>
            <w:rStyle w:val="Hyperlink"/>
          </w:rPr>
          <w:t>http://dailycaller.com/2017/07/11/here-are-the-3-obstacles-to-passing-trumps-massive-tax-reform-bill/</w:t>
        </w:r>
      </w:hyperlink>
      <w:r>
        <w:t xml:space="preserve">) </w:t>
      </w:r>
    </w:p>
    <w:p w:rsidR="002E58F0" w:rsidRPr="00715A64" w:rsidRDefault="002E58F0" w:rsidP="002E58F0">
      <w:pPr>
        <w:rPr>
          <w:sz w:val="16"/>
        </w:rPr>
      </w:pPr>
      <w:r w:rsidRPr="00715A64">
        <w:rPr>
          <w:sz w:val="16"/>
        </w:rPr>
        <w:lastRenderedPageBreak/>
        <w:t xml:space="preserve">President Donald Trump’s administration promises tax reform before the end of Trump’s first year in the White House, but </w:t>
      </w:r>
      <w:r w:rsidRPr="00715A64">
        <w:rPr>
          <w:rStyle w:val="StyleUnderline"/>
        </w:rPr>
        <w:t>there are at least three factors that threaten to upend, or significantly push back, the timelin</w:t>
      </w:r>
      <w:r w:rsidRPr="00715A64">
        <w:rPr>
          <w:sz w:val="16"/>
        </w:rPr>
        <w:t xml:space="preserve">e. Treasury Secretary Steve </w:t>
      </w:r>
      <w:proofErr w:type="spellStart"/>
      <w:r w:rsidRPr="00715A64">
        <w:rPr>
          <w:sz w:val="16"/>
        </w:rPr>
        <w:t>Mnuchin</w:t>
      </w:r>
      <w:proofErr w:type="spellEnd"/>
      <w:r w:rsidRPr="00715A64">
        <w:rPr>
          <w:sz w:val="16"/>
        </w:rPr>
        <w:t xml:space="preserve"> said Sunday the administration has its eyes set on releasing a tax bill to the public in September, with the goal of passing a comprehensive tax reform package in 2017. The secretary’s original timeline, as he laid out in late March, was a bit more optimistic. </w:t>
      </w:r>
      <w:proofErr w:type="spellStart"/>
      <w:r w:rsidRPr="00715A64">
        <w:rPr>
          <w:sz w:val="16"/>
        </w:rPr>
        <w:t>Mnuchin</w:t>
      </w:r>
      <w:proofErr w:type="spellEnd"/>
      <w:r w:rsidRPr="00715A64">
        <w:rPr>
          <w:sz w:val="16"/>
        </w:rPr>
        <w:t xml:space="preserve"> said he’d “like to think” tax reform would get done before Congress went home for the August recess, but that the timeline depended on Congress passing an Obamacare repeal bill. (RELATED: </w:t>
      </w:r>
      <w:proofErr w:type="spellStart"/>
      <w:r w:rsidRPr="00715A64">
        <w:rPr>
          <w:sz w:val="16"/>
        </w:rPr>
        <w:t>Mnuchin</w:t>
      </w:r>
      <w:proofErr w:type="spellEnd"/>
      <w:r w:rsidRPr="00715A64">
        <w:rPr>
          <w:sz w:val="16"/>
        </w:rPr>
        <w:t xml:space="preserve">: We Won’t Raise Taxes </w:t>
      </w:r>
      <w:proofErr w:type="gramStart"/>
      <w:r w:rsidRPr="00715A64">
        <w:rPr>
          <w:sz w:val="16"/>
        </w:rPr>
        <w:t>On</w:t>
      </w:r>
      <w:proofErr w:type="gramEnd"/>
      <w:r w:rsidRPr="00715A64">
        <w:rPr>
          <w:sz w:val="16"/>
        </w:rPr>
        <w:t xml:space="preserve"> Wealthiest Americans) Adding to the confusion, White House Legislative Affairs Director Marc Short said Monday the administration will hopefully have a bill completed before the August recess. </w:t>
      </w:r>
      <w:r w:rsidRPr="00715A64">
        <w:rPr>
          <w:rStyle w:val="Emphasis"/>
        </w:rPr>
        <w:t>The administration faces at least three obstacles that are posed to derail its push for a 2017 tax overhaul package. 1) Repealing Obamacare</w:t>
      </w:r>
      <w:r w:rsidRPr="00715A64">
        <w:rPr>
          <w:sz w:val="16"/>
        </w:rPr>
        <w:t xml:space="preserve"> Before Reforming </w:t>
      </w:r>
      <w:proofErr w:type="gramStart"/>
      <w:r w:rsidRPr="00715A64">
        <w:rPr>
          <w:sz w:val="16"/>
        </w:rPr>
        <w:t>The</w:t>
      </w:r>
      <w:proofErr w:type="gramEnd"/>
      <w:r w:rsidRPr="00715A64">
        <w:rPr>
          <w:sz w:val="16"/>
        </w:rPr>
        <w:t xml:space="preserve"> U.S. Tax Code </w:t>
      </w:r>
      <w:r w:rsidRPr="00715A64">
        <w:rPr>
          <w:rStyle w:val="StyleUnderline"/>
        </w:rPr>
        <w:t>The president is adamant that tax and regulatory reform cannot come before Congress puts a bill on his desk to repeal and replace Obamacare</w:t>
      </w:r>
      <w:r w:rsidRPr="00715A64">
        <w:rPr>
          <w:sz w:val="16"/>
        </w:rPr>
        <w:t xml:space="preserve">–a point that both </w:t>
      </w:r>
      <w:proofErr w:type="spellStart"/>
      <w:r w:rsidRPr="00715A64">
        <w:rPr>
          <w:sz w:val="16"/>
        </w:rPr>
        <w:t>Mnuchin</w:t>
      </w:r>
      <w:proofErr w:type="spellEnd"/>
      <w:r w:rsidRPr="00715A64">
        <w:rPr>
          <w:sz w:val="16"/>
        </w:rPr>
        <w:t xml:space="preserve"> and Speaker of the House Paul Ryan have reiterated on a number of occasions. Trump said in April that the administration was in “very good shape” on tax reform, but that it had to get health care “taken care of” before moving on to his other pro-growth agendas. Trump tweeted Monday morning that he could not imagine a scenario in which “Congress would dare to leave Washington without a beautiful new HealthCare bill fully approved and ready to go!” (RELATED: Trump Tells Congress </w:t>
      </w:r>
      <w:proofErr w:type="gramStart"/>
      <w:r w:rsidRPr="00715A64">
        <w:rPr>
          <w:sz w:val="16"/>
        </w:rPr>
        <w:t>To</w:t>
      </w:r>
      <w:proofErr w:type="gramEnd"/>
      <w:r w:rsidRPr="00715A64">
        <w:rPr>
          <w:sz w:val="16"/>
        </w:rPr>
        <w:t xml:space="preserve"> Repeal Obamacare Before Leaving Washington) </w:t>
      </w:r>
      <w:r w:rsidRPr="00715A64">
        <w:rPr>
          <w:rStyle w:val="StyleUnderline"/>
        </w:rPr>
        <w:t>Senators returned to Washington Monday with the goal of coming to some sort of consensus on the best way to repeal Obamacare, but the July 4 recess left them without a clearer sense of how to move forward</w:t>
      </w:r>
      <w:r w:rsidRPr="00715A64">
        <w:rPr>
          <w:sz w:val="16"/>
        </w:rPr>
        <w:t xml:space="preserve">. Lawmakers find themselves dealing with at least one more Republican defection and a reignited, fierce debate between moderates and conservatives. While negotiations between moderates and conservatives were supposed to bring more Republicans on board, they have effectively worked to isolate more senators and stymie what little progress was made in recent weeks. Conservatives continue to push for steeper cuts to Medicaid in what they believe to be a key step in helping the nation’s health care system curb federal spending on health care. Twenty Republican Senators currently sit in states that chose to expand Medicaid under Obamacare, and they fear retribution from voters if they roll back or institute cuts to the program’s funding. Senate Majority Leader Mitch McConnell delayed the vote on the Senate health care bill Tuesday, announcing he would push it back until after the July 4 recess. “We will not be on the bill this week, but we’re still working toward getting at least 50 people in a comfortable place,” McConnell said. Senate leadership now has the goal of pushing the bill to a vote before the August recess–the time that </w:t>
      </w:r>
      <w:proofErr w:type="spellStart"/>
      <w:r w:rsidRPr="00715A64">
        <w:rPr>
          <w:sz w:val="16"/>
        </w:rPr>
        <w:t>Mnuchin</w:t>
      </w:r>
      <w:proofErr w:type="spellEnd"/>
      <w:r w:rsidRPr="00715A64">
        <w:rPr>
          <w:sz w:val="16"/>
        </w:rPr>
        <w:t xml:space="preserve"> and Ryan have promised to focus on tax reform</w:t>
      </w:r>
      <w:r w:rsidRPr="00715A64">
        <w:rPr>
          <w:rStyle w:val="StyleUnderline"/>
        </w:rPr>
        <w:t xml:space="preserve">. If leadership fails to come to an agreement and has to delay the bill till after </w:t>
      </w:r>
      <w:proofErr w:type="gramStart"/>
      <w:r w:rsidRPr="00715A64">
        <w:rPr>
          <w:rStyle w:val="StyleUnderline"/>
        </w:rPr>
        <w:t>lawmakers</w:t>
      </w:r>
      <w:proofErr w:type="gramEnd"/>
      <w:r w:rsidRPr="00715A64">
        <w:rPr>
          <w:rStyle w:val="StyleUnderline"/>
        </w:rPr>
        <w:t xml:space="preserve"> head home in August, it could work to upend the reported progress made on tax reform thus far</w:t>
      </w:r>
      <w:r w:rsidRPr="00715A64">
        <w:rPr>
          <w:sz w:val="16"/>
        </w:rPr>
        <w:t xml:space="preserve">. </w:t>
      </w:r>
      <w:r w:rsidRPr="00715A64">
        <w:rPr>
          <w:rStyle w:val="Emphasis"/>
        </w:rPr>
        <w:t>2) Potential Disagreements Between Republicans Over Lowering Taxes</w:t>
      </w:r>
      <w:r w:rsidRPr="00715A64">
        <w:rPr>
          <w:sz w:val="16"/>
        </w:rPr>
        <w:t xml:space="preserve"> Both Trump’s and House Republican leadership’s tax proposals call for steep cuts to the U.S. corporate, business and individual income tax rates. Essentially, </w:t>
      </w:r>
      <w:r w:rsidRPr="00715A64">
        <w:rPr>
          <w:rStyle w:val="StyleUnderline"/>
        </w:rPr>
        <w:t>Republican leadership is pushing a policy historically preferred by the Party</w:t>
      </w:r>
      <w:r w:rsidRPr="00715A64">
        <w:rPr>
          <w:sz w:val="16"/>
        </w:rPr>
        <w:t xml:space="preserve">–lower taxes, deregulation and less government intervention in the economy. Yet, </w:t>
      </w:r>
      <w:r w:rsidRPr="00715A64">
        <w:rPr>
          <w:rStyle w:val="StyleUnderline"/>
        </w:rPr>
        <w:t>serious fiscal considerations, like an impending debt crisis and massive federal spending, could stop such large tax cuts from becoming a reality</w:t>
      </w:r>
      <w:r w:rsidRPr="00715A64">
        <w:rPr>
          <w:sz w:val="16"/>
        </w:rPr>
        <w:t xml:space="preserve">. Unless Trump and Republican leadership in Congress choose to gut government programs and lower the federal government’s liabilities, they will face the same prudential decisions that are already playing out at the state level in 2017. A handful of conservatives in Kansas, Tennessee and South Carolina are pushing for higher taxes, in a move that could work to cause problems for an administration and Congress that wishes to greatly reduce the tax burdens on American corporations, businesses and consumers. (RELATED: Republicans </w:t>
      </w:r>
      <w:proofErr w:type="gramStart"/>
      <w:r w:rsidRPr="00715A64">
        <w:rPr>
          <w:sz w:val="16"/>
        </w:rPr>
        <w:t>On</w:t>
      </w:r>
      <w:proofErr w:type="gramEnd"/>
      <w:r w:rsidRPr="00715A64">
        <w:rPr>
          <w:sz w:val="16"/>
        </w:rPr>
        <w:t xml:space="preserve"> Board With Raising Taxes) </w:t>
      </w:r>
      <w:r w:rsidRPr="00715A64">
        <w:rPr>
          <w:rStyle w:val="StyleUnderline"/>
        </w:rPr>
        <w:t>Lawmakers in Kansas, Tennessee and South Carolina are throwing their support behind raising taxes in order to increase revenue</w:t>
      </w:r>
      <w:r w:rsidRPr="00715A64">
        <w:rPr>
          <w:sz w:val="16"/>
        </w:rPr>
        <w:t xml:space="preserve">. Republicans vetoed to overrule GOP South Carolina Gov. Henry McMaster’s veto to increase the state’s gas tax and blocked a filibuster. The same Republicans also blocked broad tax cuts, claiming that the cuts were too expensive in the face of the state’s other liabilities. Republican Gov. Bill Haslam of Tennessee signed the state’s first gas tax into law, amid outcry from conservative groups that argued a state with over a $1 billion surplus should not increase taxes on its citizens. Conservative lawmakers in Kansas overrode their governor’s push for steep cuts to personal and corporate tax income rates in June, and increased taxes by $1.2 billion. The Illinois Democratic-controlled House, with the help of Republicans, levied giant, permanent personal and corporate income-tax rate increases Sunday. Passed with a 72-45 vote, the $5 billion tax bill raises the personal income tax rate from 3.75 to 4.95 percent and the corporate income tax rate from 5.25 to 7 percent. (RELATED: Illinois House Dems Increases Taxes By $5 Billion) </w:t>
      </w:r>
      <w:r w:rsidRPr="00715A64">
        <w:rPr>
          <w:rStyle w:val="Emphasis"/>
        </w:rPr>
        <w:t xml:space="preserve">3) Raising </w:t>
      </w:r>
      <w:proofErr w:type="gramStart"/>
      <w:r w:rsidRPr="00715A64">
        <w:rPr>
          <w:rStyle w:val="Emphasis"/>
        </w:rPr>
        <w:t>The</w:t>
      </w:r>
      <w:proofErr w:type="gramEnd"/>
      <w:r w:rsidRPr="00715A64">
        <w:rPr>
          <w:rStyle w:val="Emphasis"/>
        </w:rPr>
        <w:t xml:space="preserve"> Debt Ceiling</w:t>
      </w:r>
      <w:r w:rsidRPr="00715A64">
        <w:rPr>
          <w:sz w:val="16"/>
        </w:rPr>
        <w:t xml:space="preserve"> </w:t>
      </w:r>
      <w:r w:rsidRPr="00715A64">
        <w:rPr>
          <w:rStyle w:val="StyleUnderline"/>
        </w:rPr>
        <w:t>Without passing a budget reconciliation package and dealing with the impending debt ceiling, Republican leadership in Congress and the Trump administration will be unable to move forward with tax reform</w:t>
      </w:r>
      <w:r w:rsidRPr="00715A64">
        <w:rPr>
          <w:sz w:val="16"/>
        </w:rPr>
        <w:t xml:space="preserve">. </w:t>
      </w:r>
      <w:r w:rsidRPr="00715A64">
        <w:rPr>
          <w:rStyle w:val="StyleUnderline"/>
        </w:rPr>
        <w:t>Congress will have to pass a 2018 budget resolution</w:t>
      </w:r>
      <w:r w:rsidRPr="00715A64">
        <w:rPr>
          <w:sz w:val="16"/>
        </w:rPr>
        <w:t xml:space="preserve"> in September, after a month-long recess in August, </w:t>
      </w:r>
      <w:r w:rsidRPr="00715A64">
        <w:rPr>
          <w:rStyle w:val="StyleUnderline"/>
        </w:rPr>
        <w:t>to keep the government funded</w:t>
      </w:r>
      <w:r w:rsidRPr="00715A64">
        <w:rPr>
          <w:sz w:val="16"/>
        </w:rPr>
        <w:t xml:space="preserve">. A few weeks later, in </w:t>
      </w:r>
      <w:proofErr w:type="spellStart"/>
      <w:r w:rsidRPr="00715A64">
        <w:rPr>
          <w:sz w:val="16"/>
        </w:rPr>
        <w:t>mid October</w:t>
      </w:r>
      <w:proofErr w:type="spellEnd"/>
      <w:r w:rsidRPr="00715A64">
        <w:rPr>
          <w:sz w:val="16"/>
        </w:rPr>
        <w:t xml:space="preserve">, lawmakers will face a decision on </w:t>
      </w:r>
      <w:proofErr w:type="gramStart"/>
      <w:r w:rsidRPr="00715A64">
        <w:rPr>
          <w:sz w:val="16"/>
        </w:rPr>
        <w:t>whether or not</w:t>
      </w:r>
      <w:proofErr w:type="gramEnd"/>
      <w:r w:rsidRPr="00715A64">
        <w:rPr>
          <w:sz w:val="16"/>
        </w:rPr>
        <w:t xml:space="preserve"> to raise the federal debt ceiling. The Congressional Budget Office reported June 29 that Congress will have no choice but to raise the debt ceiling, given that the U.S. Treasury is set to run out of liquidity by mid-October if no decision is reached. </w:t>
      </w:r>
      <w:proofErr w:type="spellStart"/>
      <w:r w:rsidRPr="00715A64">
        <w:rPr>
          <w:sz w:val="16"/>
        </w:rPr>
        <w:t>Mnuchin</w:t>
      </w:r>
      <w:proofErr w:type="spellEnd"/>
      <w:r w:rsidRPr="00715A64">
        <w:rPr>
          <w:sz w:val="16"/>
        </w:rPr>
        <w:t xml:space="preserve"> has requested that Congress raise the debt ceiling before leaving for the August recess, or even sooner, to avoid shocking financial markets and imposing some potentially dire liquidity risks. </w:t>
      </w:r>
      <w:r w:rsidRPr="00715A64">
        <w:rPr>
          <w:rStyle w:val="StyleUnderline"/>
        </w:rPr>
        <w:t xml:space="preserve">Some conservatives do not believe the Treasury’s assessment, throwing shade </w:t>
      </w:r>
      <w:r w:rsidRPr="00715A64">
        <w:rPr>
          <w:rStyle w:val="StyleUnderline"/>
        </w:rPr>
        <w:lastRenderedPageBreak/>
        <w:t>on the department’s claims that the government would default if nothing is done with the debt ceiling. If Republicans are unable to come to an agreement, leadership will need to look across the aisle to raise the debt limit and keep the government solvent.</w:t>
      </w:r>
      <w:r w:rsidRPr="00715A64">
        <w:rPr>
          <w:sz w:val="16"/>
        </w:rPr>
        <w:t xml:space="preserve"> Democrats remain in staunch opposition to the Trump administration’s policies thus far and there is little sign they would be willing to help during budget or debt ceiling debates. </w:t>
      </w:r>
      <w:r w:rsidRPr="00715A64">
        <w:rPr>
          <w:rStyle w:val="StyleUnderline"/>
        </w:rPr>
        <w:t>If Republicans balk on the debt limit, Democrats could score political points with their constituents, which is another reason a bipartisan effort is unlikely.</w:t>
      </w:r>
    </w:p>
    <w:p w:rsidR="002E58F0" w:rsidRDefault="002E58F0" w:rsidP="002E58F0">
      <w:pPr>
        <w:pStyle w:val="Heading4"/>
      </w:pPr>
      <w:r>
        <w:t xml:space="preserve">Won’t pass- healthcare </w:t>
      </w:r>
    </w:p>
    <w:p w:rsidR="002E58F0" w:rsidRDefault="002E58F0" w:rsidP="002E58F0">
      <w:r w:rsidRPr="009669B5">
        <w:rPr>
          <w:rStyle w:val="Style13ptBold"/>
        </w:rPr>
        <w:t>Bloomberg News 7/10</w:t>
      </w:r>
      <w:r>
        <w:t xml:space="preserve">- </w:t>
      </w:r>
      <w:r w:rsidRPr="009669B5">
        <w:t xml:space="preserve">international news agency </w:t>
      </w:r>
      <w:r>
        <w:t xml:space="preserve">(Investment News, </w:t>
      </w:r>
      <w:hyperlink r:id="rId34" w:history="1">
        <w:r w:rsidRPr="00F70522">
          <w:rPr>
            <w:rStyle w:val="Hyperlink"/>
          </w:rPr>
          <w:t>http://www.investmentnews.com/article/20170710/FREE/170719999/tax-reform-uncertainty-grows-as-congressional-calendar-shrinks</w:t>
        </w:r>
      </w:hyperlink>
      <w:r>
        <w:t xml:space="preserve">) </w:t>
      </w:r>
    </w:p>
    <w:p w:rsidR="002E58F0" w:rsidRPr="00715A64" w:rsidRDefault="002E58F0" w:rsidP="002E58F0">
      <w:pPr>
        <w:rPr>
          <w:sz w:val="16"/>
        </w:rPr>
      </w:pPr>
      <w:r w:rsidRPr="00715A64">
        <w:rPr>
          <w:sz w:val="16"/>
        </w:rPr>
        <w:t xml:space="preserve">Republican leaders had hoped to spend July working on what House Speaker Paul Ryan has called a once-in-a-generation bid to overhaul the U.S. tax code. But </w:t>
      </w:r>
      <w:r w:rsidRPr="00715A64">
        <w:rPr>
          <w:rStyle w:val="Emphasis"/>
        </w:rPr>
        <w:t>the Senate remains bogged down with the president's call for undoing Obamacare</w:t>
      </w:r>
      <w:r w:rsidRPr="00715A64">
        <w:rPr>
          <w:sz w:val="16"/>
        </w:rPr>
        <w:t xml:space="preserve">. </w:t>
      </w:r>
      <w:r w:rsidRPr="00715A64">
        <w:rPr>
          <w:rStyle w:val="Emphasis"/>
        </w:rPr>
        <w:t>With no clear endgame for that effort, observers question the prospects for tax legislation, which can't move procedurally until health care is off the agenda</w:t>
      </w:r>
      <w:r w:rsidRPr="00715A64">
        <w:rPr>
          <w:sz w:val="16"/>
        </w:rPr>
        <w:t>. "</w:t>
      </w:r>
      <w:r w:rsidRPr="00715A64">
        <w:rPr>
          <w:rStyle w:val="StyleUnderline"/>
        </w:rPr>
        <w:t>The longer the health-care debate drags out, the harder it'll be to get to the finish line on tax refor</w:t>
      </w:r>
      <w:r w:rsidRPr="00715A64">
        <w:rPr>
          <w:sz w:val="16"/>
        </w:rPr>
        <w:t xml:space="preserve">m," said William </w:t>
      </w:r>
      <w:proofErr w:type="spellStart"/>
      <w:r w:rsidRPr="00715A64">
        <w:rPr>
          <w:sz w:val="16"/>
        </w:rPr>
        <w:t>Galston</w:t>
      </w:r>
      <w:proofErr w:type="spellEnd"/>
      <w:r w:rsidRPr="00715A64">
        <w:rPr>
          <w:sz w:val="16"/>
        </w:rPr>
        <w:t>, a senior fellow at the Brookings Institution. "</w:t>
      </w:r>
      <w:r w:rsidRPr="00715A64">
        <w:rPr>
          <w:rStyle w:val="StyleUnderline"/>
        </w:rPr>
        <w:t>Health care and tax reform are linked in very concrete ways</w:t>
      </w:r>
      <w:r w:rsidRPr="00715A64">
        <w:rPr>
          <w:sz w:val="16"/>
        </w:rPr>
        <w:t xml:space="preserve">," he said, in part because the Senate health bill would establish a lower tax base by repealing </w:t>
      </w:r>
      <w:proofErr w:type="gramStart"/>
      <w:r w:rsidRPr="00715A64">
        <w:rPr>
          <w:sz w:val="16"/>
        </w:rPr>
        <w:t>a number of</w:t>
      </w:r>
      <w:proofErr w:type="gramEnd"/>
      <w:r w:rsidRPr="00715A64">
        <w:rPr>
          <w:sz w:val="16"/>
        </w:rPr>
        <w:t xml:space="preserve"> taxes imposed by the 2010 Affordable Care Act, or Obamacare. Meanwhile, House Republicans have been delaying consideration of a fiscal 2018 budget resolution, the vehicle they plan to use for tax legislation. </w:t>
      </w:r>
      <w:r w:rsidRPr="00715A64">
        <w:rPr>
          <w:rStyle w:val="StyleUnderline"/>
        </w:rPr>
        <w:t>Factions within the party disagree on whether tax rate cuts for individuals and businesses should be offset with new revenue or spending cuts, or just be allowed to add to the deficit</w:t>
      </w:r>
      <w:r w:rsidRPr="00715A64">
        <w:rPr>
          <w:sz w:val="16"/>
        </w:rPr>
        <w:t>. Debate among conservative and moderate Republicans has focused on how deeply they should cut "mandatory" safety-net spending. "There's a train wreck coming," said G. William Hoagland, a senior vice president at the Bipartisan Policy Center in Washington and a former Republican staff director for the Senate Budget Committee. "I don't see a tax bill in 2017 at all. Not at all," Hoagland said. "Not comprehensive tax reform. No way."</w:t>
      </w:r>
    </w:p>
    <w:p w:rsidR="008C57FC" w:rsidRDefault="00D87720" w:rsidP="00D87720">
      <w:pPr>
        <w:pStyle w:val="Heading4"/>
      </w:pPr>
      <w:r>
        <w:t>Healthcare thumps tax reform</w:t>
      </w:r>
    </w:p>
    <w:p w:rsidR="00D87720" w:rsidRDefault="00D87720" w:rsidP="00D87720">
      <w:r>
        <w:t xml:space="preserve">Mike </w:t>
      </w:r>
      <w:proofErr w:type="spellStart"/>
      <w:r w:rsidRPr="00A04361">
        <w:rPr>
          <w:rStyle w:val="Style13ptBold"/>
        </w:rPr>
        <w:t>DeBonis</w:t>
      </w:r>
      <w:proofErr w:type="spellEnd"/>
      <w:r w:rsidRPr="00A04361">
        <w:rPr>
          <w:rStyle w:val="Style13ptBold"/>
        </w:rPr>
        <w:t xml:space="preserve"> &amp;</w:t>
      </w:r>
      <w:r>
        <w:t xml:space="preserve"> </w:t>
      </w:r>
      <w:r w:rsidRPr="00031585">
        <w:t xml:space="preserve">Ed </w:t>
      </w:r>
      <w:r w:rsidRPr="00A04361">
        <w:rPr>
          <w:rStyle w:val="Style13ptBold"/>
        </w:rPr>
        <w:t>O'Keefe, 7/9</w:t>
      </w:r>
      <w:r>
        <w:t xml:space="preserve">/17, </w:t>
      </w:r>
      <w:r w:rsidRPr="00A04361">
        <w:t xml:space="preserve">GOP is far from goals as recess approaches, Washington Post, A01, Lexis, </w:t>
      </w:r>
      <w:proofErr w:type="spellStart"/>
      <w:r w:rsidRPr="00A04361">
        <w:t>ach</w:t>
      </w:r>
      <w:proofErr w:type="spellEnd"/>
    </w:p>
    <w:p w:rsidR="00D87720" w:rsidRPr="00E061FE" w:rsidRDefault="00D87720" w:rsidP="00E061FE">
      <w:r w:rsidRPr="00D87720">
        <w:rPr>
          <w:rFonts w:ascii="Verdana" w:hAnsi="Verdana"/>
          <w:color w:val="000000"/>
          <w:sz w:val="20"/>
          <w:szCs w:val="20"/>
          <w:u w:val="single"/>
        </w:rPr>
        <w:t>The immediate obstacle has been the health-care legislation</w:t>
      </w:r>
      <w:r>
        <w:rPr>
          <w:rFonts w:ascii="Verdana" w:hAnsi="Verdana"/>
          <w:color w:val="000000"/>
          <w:sz w:val="20"/>
          <w:szCs w:val="20"/>
        </w:rPr>
        <w:t xml:space="preserve">, </w:t>
      </w:r>
      <w:r w:rsidRPr="00E061FE">
        <w:rPr>
          <w:rFonts w:ascii="Verdana" w:hAnsi="Verdana"/>
          <w:color w:val="000000"/>
          <w:sz w:val="20"/>
          <w:szCs w:val="20"/>
          <w:u w:val="single"/>
        </w:rPr>
        <w:t>which</w:t>
      </w:r>
      <w:r>
        <w:rPr>
          <w:rFonts w:ascii="Verdana" w:hAnsi="Verdana"/>
          <w:color w:val="000000"/>
          <w:sz w:val="20"/>
          <w:szCs w:val="20"/>
        </w:rPr>
        <w:t xml:space="preserve"> Republicans have campaigned on since the Affordable Care Act passed in 2010 </w:t>
      </w:r>
      <w:r w:rsidRPr="00E061FE">
        <w:rPr>
          <w:rFonts w:ascii="Verdana" w:hAnsi="Verdana"/>
          <w:color w:val="000000"/>
          <w:sz w:val="20"/>
          <w:szCs w:val="20"/>
          <w:u w:val="single"/>
        </w:rPr>
        <w:t>but is now mired in widespread unpopularity and GOP infighting</w:t>
      </w:r>
      <w:r>
        <w:rPr>
          <w:rFonts w:ascii="Verdana" w:hAnsi="Verdana"/>
          <w:color w:val="000000"/>
          <w:sz w:val="20"/>
          <w:szCs w:val="20"/>
        </w:rPr>
        <w:t>.</w:t>
      </w:r>
      <w:r w:rsidR="00E061FE">
        <w:rPr>
          <w:rFonts w:ascii="Verdana" w:hAnsi="Verdana"/>
          <w:color w:val="000000"/>
          <w:sz w:val="20"/>
          <w:szCs w:val="20"/>
        </w:rPr>
        <w:t xml:space="preserve"> </w:t>
      </w:r>
      <w:r w:rsidRPr="00E061FE">
        <w:t>Blunt said that after weeks of stalled progress, Republicans soon must decide whether the bill is viable: "</w:t>
      </w:r>
      <w:r w:rsidRPr="00E061FE">
        <w:rPr>
          <w:u w:val="single"/>
        </w:rPr>
        <w:t>This does not get better over time, and we're losing valuable time to get other things</w:t>
      </w:r>
      <w:r w:rsidRPr="00E061FE">
        <w:t xml:space="preserve"> that we need to do, as well."</w:t>
      </w:r>
      <w:r w:rsidR="00E061FE">
        <w:t xml:space="preserve"> </w:t>
      </w:r>
      <w:r w:rsidRPr="00E061FE">
        <w:t xml:space="preserve">A growing number of GOP leaders and K Street advocates think </w:t>
      </w:r>
      <w:r w:rsidRPr="00E061FE">
        <w:rPr>
          <w:u w:val="single"/>
        </w:rPr>
        <w:t>the party must move quickly beyond health care, win or lose</w:t>
      </w:r>
      <w:r w:rsidRPr="00E061FE">
        <w:t xml:space="preserve">, and proceed with a less internally divisive tax bill. </w:t>
      </w:r>
      <w:r w:rsidRPr="00E061FE">
        <w:rPr>
          <w:u w:val="single"/>
        </w:rPr>
        <w:t>Leaders had already abandoned, in the spring, their goal of passing </w:t>
      </w:r>
      <w:bookmarkStart w:id="1" w:name="ORIGHIT_6"/>
      <w:bookmarkStart w:id="2" w:name="HIT_6"/>
      <w:bookmarkEnd w:id="1"/>
      <w:bookmarkEnd w:id="2"/>
      <w:r w:rsidRPr="00E061FE">
        <w:rPr>
          <w:u w:val="single"/>
        </w:rPr>
        <w:t>tax reform over the summer. But with health care consuming the Senate, they have shown few signs of progress.</w:t>
      </w:r>
    </w:p>
    <w:p w:rsidR="00D87720" w:rsidRDefault="009D497D" w:rsidP="009D497D">
      <w:pPr>
        <w:pStyle w:val="Heading4"/>
      </w:pPr>
      <w:r>
        <w:t>ACA failure drags down tax reform</w:t>
      </w:r>
    </w:p>
    <w:p w:rsidR="009D497D" w:rsidRDefault="009D497D" w:rsidP="009D497D">
      <w:r>
        <w:rPr>
          <w:rFonts w:ascii="Verdana" w:hAnsi="Verdana"/>
          <w:color w:val="000000"/>
          <w:sz w:val="20"/>
          <w:szCs w:val="20"/>
          <w:shd w:val="clear" w:color="auto" w:fill="FFFFFF"/>
        </w:rPr>
        <w:t xml:space="preserve">ALLISON </w:t>
      </w:r>
      <w:r w:rsidRPr="003B73F6">
        <w:rPr>
          <w:rStyle w:val="Style13ptBold"/>
        </w:rPr>
        <w:t>GATLIN, 7/11</w:t>
      </w:r>
      <w:r>
        <w:rPr>
          <w:rFonts w:ascii="Verdana" w:hAnsi="Verdana"/>
          <w:color w:val="000000"/>
          <w:sz w:val="20"/>
          <w:szCs w:val="20"/>
          <w:shd w:val="clear" w:color="auto" w:fill="FFFFFF"/>
        </w:rPr>
        <w:t xml:space="preserve">/17, </w:t>
      </w:r>
      <w:r w:rsidRPr="009D497D">
        <w:rPr>
          <w:rFonts w:ascii="Verdana" w:hAnsi="Verdana"/>
          <w:color w:val="000000"/>
          <w:sz w:val="20"/>
          <w:szCs w:val="20"/>
          <w:shd w:val="clear" w:color="auto" w:fill="FFFFFF"/>
        </w:rPr>
        <w:t xml:space="preserve">Republican Push </w:t>
      </w:r>
      <w:proofErr w:type="gramStart"/>
      <w:r w:rsidRPr="009D497D">
        <w:rPr>
          <w:rFonts w:ascii="Verdana" w:hAnsi="Verdana"/>
          <w:color w:val="000000"/>
          <w:sz w:val="20"/>
          <w:szCs w:val="20"/>
          <w:shd w:val="clear" w:color="auto" w:fill="FFFFFF"/>
        </w:rPr>
        <w:t>To</w:t>
      </w:r>
      <w:proofErr w:type="gramEnd"/>
      <w:r w:rsidRPr="009D497D">
        <w:rPr>
          <w:rFonts w:ascii="Verdana" w:hAnsi="Verdana"/>
          <w:color w:val="000000"/>
          <w:sz w:val="20"/>
          <w:szCs w:val="20"/>
          <w:shd w:val="clear" w:color="auto" w:fill="FFFFFF"/>
        </w:rPr>
        <w:t xml:space="preserve"> Oust </w:t>
      </w:r>
      <w:proofErr w:type="spellStart"/>
      <w:r w:rsidRPr="009D497D">
        <w:rPr>
          <w:rFonts w:ascii="Verdana" w:hAnsi="Verdana"/>
          <w:color w:val="000000"/>
          <w:sz w:val="20"/>
          <w:szCs w:val="20"/>
          <w:shd w:val="clear" w:color="auto" w:fill="FFFFFF"/>
        </w:rPr>
        <w:t>ObamaCare</w:t>
      </w:r>
      <w:proofErr w:type="spellEnd"/>
      <w:r w:rsidRPr="009D497D">
        <w:rPr>
          <w:rFonts w:ascii="Verdana" w:hAnsi="Verdana"/>
          <w:color w:val="000000"/>
          <w:sz w:val="20"/>
          <w:szCs w:val="20"/>
          <w:shd w:val="clear" w:color="auto" w:fill="FFFFFF"/>
        </w:rPr>
        <w:t xml:space="preserve"> Nears Deadline</w:t>
      </w:r>
      <w:r>
        <w:rPr>
          <w:rFonts w:ascii="Verdana" w:hAnsi="Verdana"/>
          <w:color w:val="000000"/>
          <w:sz w:val="20"/>
          <w:szCs w:val="20"/>
          <w:shd w:val="clear" w:color="auto" w:fill="FFFFFF"/>
        </w:rPr>
        <w:t xml:space="preserve">, Investor’s Business Daily, Lexis, </w:t>
      </w:r>
      <w:proofErr w:type="spellStart"/>
      <w:r>
        <w:rPr>
          <w:rFonts w:ascii="Verdana" w:hAnsi="Verdana"/>
          <w:color w:val="000000"/>
          <w:sz w:val="20"/>
          <w:szCs w:val="20"/>
          <w:shd w:val="clear" w:color="auto" w:fill="FFFFFF"/>
        </w:rPr>
        <w:t>ach</w:t>
      </w:r>
      <w:proofErr w:type="spellEnd"/>
    </w:p>
    <w:p w:rsidR="009D497D" w:rsidRPr="009D497D" w:rsidRDefault="009D497D" w:rsidP="009D497D">
      <w:r w:rsidRPr="009A311A">
        <w:rPr>
          <w:u w:val="single"/>
        </w:rPr>
        <w:t>The GOP push to replace the</w:t>
      </w:r>
      <w:r>
        <w:t xml:space="preserve"> Affordable Care Act (</w:t>
      </w:r>
      <w:r w:rsidRPr="009A311A">
        <w:rPr>
          <w:u w:val="single"/>
        </w:rPr>
        <w:t>ACA) isn't dead yet, but it could be if the Senate doesn't finish its work by next week</w:t>
      </w:r>
      <w:r>
        <w:t>, an Evercore analyst predicted Tuesday.</w:t>
      </w:r>
      <w:r w:rsidR="009A311A">
        <w:t xml:space="preserve"> </w:t>
      </w:r>
      <w:r w:rsidRPr="009A311A">
        <w:rPr>
          <w:u w:val="single"/>
        </w:rPr>
        <w:t>If that happens</w:t>
      </w:r>
      <w:r>
        <w:t xml:space="preserve">, President </w:t>
      </w:r>
      <w:r w:rsidRPr="009A311A">
        <w:rPr>
          <w:u w:val="single"/>
        </w:rPr>
        <w:t>Trump's plan to pursue aggressive tax reform</w:t>
      </w:r>
      <w:r>
        <w:t xml:space="preserve"> in late 2017 or early to </w:t>
      </w:r>
      <w:proofErr w:type="spellStart"/>
      <w:r>
        <w:t>mid 2018</w:t>
      </w:r>
      <w:proofErr w:type="spellEnd"/>
      <w:r>
        <w:t xml:space="preserve"> </w:t>
      </w:r>
      <w:r w:rsidRPr="009A311A">
        <w:rPr>
          <w:u w:val="single"/>
        </w:rPr>
        <w:t>could fall by the wayside</w:t>
      </w:r>
      <w:r>
        <w:t>, Evercore analyst Terry Haines said in a note to clients.</w:t>
      </w:r>
    </w:p>
    <w:p w:rsidR="0036303B" w:rsidRDefault="00543BAC" w:rsidP="00543BAC">
      <w:pPr>
        <w:pStyle w:val="Heading3"/>
      </w:pPr>
      <w:r>
        <w:lastRenderedPageBreak/>
        <w:t>Tax Reform: Inevitable</w:t>
      </w:r>
      <w:r w:rsidR="002464EE">
        <w:t>- Reconciliation</w:t>
      </w:r>
    </w:p>
    <w:p w:rsidR="00543BAC" w:rsidRDefault="00543BAC" w:rsidP="00543BAC">
      <w:pPr>
        <w:pStyle w:val="Heading4"/>
      </w:pPr>
      <w:r>
        <w:t xml:space="preserve">Tax reform passage inevitable- gets attached to a budget resolution </w:t>
      </w:r>
    </w:p>
    <w:p w:rsidR="00543BAC" w:rsidRPr="003D5643" w:rsidRDefault="00543BAC" w:rsidP="00543BAC">
      <w:proofErr w:type="spellStart"/>
      <w:r w:rsidRPr="003D5643">
        <w:rPr>
          <w:rStyle w:val="Style13ptBold"/>
        </w:rPr>
        <w:t>Domm</w:t>
      </w:r>
      <w:proofErr w:type="spellEnd"/>
      <w:r w:rsidRPr="003D5643">
        <w:rPr>
          <w:rStyle w:val="Style13ptBold"/>
        </w:rPr>
        <w:t xml:space="preserve"> 7/13</w:t>
      </w:r>
      <w:r w:rsidRPr="003D5643">
        <w:t xml:space="preserve"> [Patti </w:t>
      </w:r>
      <w:proofErr w:type="spellStart"/>
      <w:r w:rsidRPr="003D5643">
        <w:t>Domm</w:t>
      </w:r>
      <w:proofErr w:type="spellEnd"/>
      <w:r w:rsidRPr="003D5643">
        <w:t xml:space="preserve">, CNBC Markets Editor, responsible for news coverage of the markets and economy. 7-13-2017, "Tax reform and tax cuts are coming even if health-care bill fails — political strategists," CNBC, </w:t>
      </w:r>
      <w:hyperlink r:id="rId35" w:history="1">
        <w:r w:rsidRPr="00E54D45">
          <w:rPr>
            <w:rStyle w:val="Hyperlink"/>
          </w:rPr>
          <w:t>http://www.cnbc.com/2017/07/13/tax-reform-and-tax-cuts-are-coming-even-if-health-care-bill-fails---strategists.html</w:t>
        </w:r>
      </w:hyperlink>
      <w:r>
        <w:t>] //</w:t>
      </w:r>
      <w:proofErr w:type="spellStart"/>
      <w:r>
        <w:t>adres</w:t>
      </w:r>
      <w:proofErr w:type="spellEnd"/>
    </w:p>
    <w:p w:rsidR="00543BAC" w:rsidRDefault="00543BAC" w:rsidP="00543BAC">
      <w:pPr>
        <w:rPr>
          <w:rStyle w:val="StyleUnderline"/>
        </w:rPr>
      </w:pPr>
      <w:r>
        <w:t xml:space="preserve">Strategists say the </w:t>
      </w:r>
      <w:r w:rsidRPr="0030235E">
        <w:rPr>
          <w:rStyle w:val="StyleUnderline"/>
        </w:rPr>
        <w:t>tax reform efforts could also be sidelined while Congress attempts to come up with a budget resolution this fall</w:t>
      </w:r>
      <w:r>
        <w:t xml:space="preserve">, </w:t>
      </w:r>
      <w:r w:rsidRPr="0030235E">
        <w:rPr>
          <w:rStyle w:val="StyleUnderline"/>
        </w:rPr>
        <w:t>as well as deal with the debt ceiling</w:t>
      </w:r>
      <w:r>
        <w:t>, a legislative limit on how much the federal government can borrow. "The debt ceiling has a lot of House conservatives thinking about making some mischief," Valliere said. Strategists say a bipartisan effort may be needed to raise the debt ceiling. "</w:t>
      </w:r>
      <w:r w:rsidRPr="0030235E">
        <w:rPr>
          <w:rStyle w:val="StyleUnderline"/>
        </w:rPr>
        <w:t>The key is getting a budget resolution.</w:t>
      </w:r>
      <w:r>
        <w:t xml:space="preserve"> When you get that you will then have instructions for a tax bill," he said. "The budget resolution in September is crucial for this whole process." </w:t>
      </w:r>
      <w:r w:rsidRPr="0030235E">
        <w:rPr>
          <w:rStyle w:val="StyleUnderline"/>
        </w:rPr>
        <w:t>With the budget resolution, the Senate would need only a 51 percent majority to approve tax reform.</w:t>
      </w:r>
    </w:p>
    <w:p w:rsidR="00582102" w:rsidRDefault="00582102" w:rsidP="00582102">
      <w:pPr>
        <w:pStyle w:val="Heading4"/>
      </w:pPr>
      <w:r>
        <w:t xml:space="preserve">Will pass inevitably- GOP will use reconciliation. </w:t>
      </w:r>
    </w:p>
    <w:p w:rsidR="00582102" w:rsidRPr="003D5643" w:rsidRDefault="00582102" w:rsidP="00582102">
      <w:proofErr w:type="spellStart"/>
      <w:r w:rsidRPr="005D7763">
        <w:rPr>
          <w:rStyle w:val="Style13ptBold"/>
        </w:rPr>
        <w:t>Jagoda</w:t>
      </w:r>
      <w:proofErr w:type="spellEnd"/>
      <w:r w:rsidRPr="005D7763">
        <w:rPr>
          <w:rStyle w:val="Style13ptBold"/>
        </w:rPr>
        <w:t xml:space="preserve"> 7/13</w:t>
      </w:r>
      <w:r>
        <w:t xml:space="preserve"> [Naomi </w:t>
      </w:r>
      <w:proofErr w:type="spellStart"/>
      <w:r>
        <w:t>Jagoda</w:t>
      </w:r>
      <w:proofErr w:type="spellEnd"/>
      <w:r>
        <w:t xml:space="preserve">, reporter for The Hill, </w:t>
      </w:r>
      <w:r w:rsidRPr="003D5643">
        <w:t xml:space="preserve">7-13-2017, "Dems on tax reform outreach: Talk is cheap," </w:t>
      </w:r>
      <w:proofErr w:type="spellStart"/>
      <w:r w:rsidRPr="003D5643">
        <w:t>TheHill</w:t>
      </w:r>
      <w:proofErr w:type="spellEnd"/>
      <w:r w:rsidRPr="003D5643">
        <w:t xml:space="preserve">, </w:t>
      </w:r>
      <w:hyperlink r:id="rId36" w:history="1">
        <w:r w:rsidRPr="00E54D45">
          <w:rPr>
            <w:rStyle w:val="Hyperlink"/>
          </w:rPr>
          <w:t>http://thehill.com/policy/finance/341767-dems-on-tax-reform-outreach-talk-is-cheap</w:t>
        </w:r>
      </w:hyperlink>
      <w:r>
        <w:t>] //</w:t>
      </w:r>
      <w:proofErr w:type="spellStart"/>
      <w:r>
        <w:t>adres</w:t>
      </w:r>
      <w:proofErr w:type="spellEnd"/>
    </w:p>
    <w:p w:rsidR="00582102" w:rsidRPr="00652D49" w:rsidRDefault="00582102" w:rsidP="00582102">
      <w:pPr>
        <w:rPr>
          <w:sz w:val="16"/>
        </w:rPr>
      </w:pPr>
      <w:r w:rsidRPr="00652D49">
        <w:rPr>
          <w:rStyle w:val="StyleUnderline"/>
        </w:rPr>
        <w:t xml:space="preserve">Democrats </w:t>
      </w:r>
      <w:r w:rsidRPr="005D7763">
        <w:rPr>
          <w:rStyle w:val="StyleUnderline"/>
          <w:u w:val="none"/>
        </w:rPr>
        <w:t>say they</w:t>
      </w:r>
      <w:r w:rsidRPr="00652D49">
        <w:rPr>
          <w:rStyle w:val="StyleUnderline"/>
        </w:rPr>
        <w:t xml:space="preserve"> have little reason to believe that Republicans are serious about doing tax reform on a bipartisan basis,</w:t>
      </w:r>
      <w:r w:rsidRPr="00652D49">
        <w:rPr>
          <w:sz w:val="16"/>
        </w:rPr>
        <w:t xml:space="preserve"> saying they have yet to put meaningful action behind their words. While </w:t>
      </w:r>
      <w:r w:rsidRPr="00652D49">
        <w:rPr>
          <w:rStyle w:val="StyleUnderline"/>
        </w:rPr>
        <w:t>Republicans</w:t>
      </w:r>
      <w:r w:rsidRPr="00652D49">
        <w:rPr>
          <w:sz w:val="16"/>
        </w:rPr>
        <w:t xml:space="preserve"> have expressed an interest in bipartisanship on the issue and held a few meetings with Democratic lawmakers, they </w:t>
      </w:r>
      <w:r w:rsidRPr="00652D49">
        <w:rPr>
          <w:rStyle w:val="StyleUnderline"/>
        </w:rPr>
        <w:t xml:space="preserve">are also planning to pass tax-reform legislation through </w:t>
      </w:r>
      <w:r w:rsidRPr="005D7763">
        <w:rPr>
          <w:rStyle w:val="StyleUnderline"/>
          <w:u w:val="none"/>
        </w:rPr>
        <w:t>a process known as</w:t>
      </w:r>
      <w:r w:rsidRPr="00652D49">
        <w:rPr>
          <w:rStyle w:val="StyleUnderline"/>
        </w:rPr>
        <w:t xml:space="preserve"> reconciliation, which would allow a bill to pass the Senate with only GOP support.</w:t>
      </w:r>
      <w:r>
        <w:rPr>
          <w:rStyle w:val="StyleUnderline"/>
        </w:rPr>
        <w:t xml:space="preserve"> </w:t>
      </w:r>
      <w:r w:rsidRPr="00652D49">
        <w:rPr>
          <w:sz w:val="16"/>
        </w:rPr>
        <w:t xml:space="preserve">Additionally, key Republicans are working to reach agreement on a tax framework in talks that Democratic lawmakers have not been invited to. </w:t>
      </w:r>
      <w:r w:rsidRPr="00652D49">
        <w:rPr>
          <w:rStyle w:val="StyleUnderline"/>
        </w:rPr>
        <w:t>The lack of deep bipartisan outreach is frustrating Democratic lawmakers</w:t>
      </w:r>
      <w:r w:rsidRPr="00652D49">
        <w:rPr>
          <w:sz w:val="16"/>
        </w:rPr>
        <w:t xml:space="preserve">, who say they agree with Republicans that the tax code needs to be overhauled. “The history of this is </w:t>
      </w:r>
      <w:r w:rsidRPr="00652D49">
        <w:rPr>
          <w:rStyle w:val="StyleUnderline"/>
        </w:rPr>
        <w:t>you get both sides in early, and you get both sides invested</w:t>
      </w:r>
      <w:r w:rsidRPr="00652D49">
        <w:rPr>
          <w:sz w:val="16"/>
        </w:rPr>
        <w:t xml:space="preserve">,” Sen. Ron Wyden (Ore.), the top Democrat on the Senate Finance Committee, said this week. “It’s a prescription for trouble to not do it.” Wyden said that there hasn’t been much engagement beyond one meeting in May, when Trump administration officials met with both Republicans and Democrats on the Finance Committee. He called that meeting “sort-of a glorified dog-and-pony show.” Tax reform is one of Republicans’ highest priorities, and congressional Republicans and administration officials are aiming to have legislation enacted by the end of the year. </w:t>
      </w:r>
      <w:r w:rsidRPr="00652D49">
        <w:rPr>
          <w:rStyle w:val="StyleUnderline"/>
        </w:rPr>
        <w:t>Some Republicans have said they would like to work with Democrats on the issue.</w:t>
      </w:r>
      <w:r>
        <w:rPr>
          <w:rStyle w:val="StyleUnderline"/>
        </w:rPr>
        <w:t xml:space="preserve"> </w:t>
      </w:r>
      <w:r w:rsidRPr="00652D49">
        <w:rPr>
          <w:sz w:val="16"/>
        </w:rPr>
        <w:t xml:space="preserve">Senate Finance Committee Chairman Orrin Hatch (R-Utah) said in a floor speech Wednesday that he hopes his “Democratic colleagues will opt to join Republicans in this effort.” And White House legislative affairs director Marc Short told reporters last month that tax reform will ideally “become a bipartisan effort.” But </w:t>
      </w:r>
      <w:r w:rsidRPr="00652D49">
        <w:rPr>
          <w:rStyle w:val="Emphasis"/>
        </w:rPr>
        <w:t>that message has not been consistent</w:t>
      </w:r>
      <w:r w:rsidRPr="00652D49">
        <w:rPr>
          <w:sz w:val="16"/>
        </w:rPr>
        <w:t xml:space="preserve">. The day after the White House released its one-page tax plan in April, a senior administration official said that </w:t>
      </w:r>
      <w:r w:rsidRPr="00652D49">
        <w:rPr>
          <w:rStyle w:val="StyleUnderline"/>
        </w:rPr>
        <w:t>the administration did not include any sweeteners for Democrats because they viewed their support as unlikely.</w:t>
      </w:r>
      <w:r w:rsidRPr="00652D49">
        <w:rPr>
          <w:sz w:val="16"/>
        </w:rPr>
        <w:t xml:space="preserve"> Democratic lawmakers said they think Republicans’ engagement with them on tax reform could be more thorough. “</w:t>
      </w:r>
      <w:r w:rsidRPr="00652D49">
        <w:rPr>
          <w:rStyle w:val="StyleUnderline"/>
        </w:rPr>
        <w:t>I’m concerned as we head into tax reform now that we have not started in a bipartisan fashion,”</w:t>
      </w:r>
      <w:r w:rsidRPr="00652D49">
        <w:rPr>
          <w:sz w:val="16"/>
        </w:rPr>
        <w:t xml:space="preserve"> said Rep. Suzan </w:t>
      </w:r>
      <w:proofErr w:type="spellStart"/>
      <w:r w:rsidRPr="00652D49">
        <w:rPr>
          <w:sz w:val="16"/>
        </w:rPr>
        <w:t>DelBene</w:t>
      </w:r>
      <w:proofErr w:type="spellEnd"/>
      <w:r w:rsidRPr="00652D49">
        <w:rPr>
          <w:sz w:val="16"/>
        </w:rPr>
        <w:t xml:space="preserve"> (D-Wash.), a member of the House Ways and Means Committee and a vice chair of the centrist New Democrat Coalition. House Ways and Means Committee Chairman Kevin Brady (R-Texas) has met with the Democrats on his panel as well as the New Democrats, and the tax-writing committee is holding its third tax-reform hearing on Thursday. Hatch has also scheduled a Finance Committee hearing on tax reform for next week. But </w:t>
      </w:r>
      <w:proofErr w:type="spellStart"/>
      <w:r w:rsidRPr="00652D49">
        <w:rPr>
          <w:sz w:val="16"/>
        </w:rPr>
        <w:t>DelBene</w:t>
      </w:r>
      <w:proofErr w:type="spellEnd"/>
      <w:r w:rsidRPr="00652D49">
        <w:rPr>
          <w:sz w:val="16"/>
        </w:rPr>
        <w:t xml:space="preserve"> said there haven’t been extensive discussions about what a bipartisan process and bill would look like. “We need to see that on tax reform if we’re going to have a successful product,” she told The Hill. </w:t>
      </w:r>
      <w:r w:rsidRPr="00652D49">
        <w:rPr>
          <w:rStyle w:val="StyleUnderline"/>
        </w:rPr>
        <w:t>Democrats are also troubled by the fact that Republicans plan to use reconciliation for tax-reform legislation.</w:t>
      </w:r>
      <w:r>
        <w:rPr>
          <w:rStyle w:val="StyleUnderline"/>
        </w:rPr>
        <w:t xml:space="preserve"> </w:t>
      </w:r>
      <w:r w:rsidRPr="00652D49">
        <w:rPr>
          <w:sz w:val="16"/>
        </w:rPr>
        <w:t xml:space="preserve">Democrats on the Finance Committee told administration officials during their meeting in May that </w:t>
      </w:r>
      <w:r w:rsidRPr="00652D49">
        <w:rPr>
          <w:rStyle w:val="StyleUnderline"/>
        </w:rPr>
        <w:t>they did not want a “gun to our heads through reconciliation,”</w:t>
      </w:r>
      <w:r w:rsidRPr="00652D49">
        <w:rPr>
          <w:sz w:val="16"/>
        </w:rPr>
        <w:t xml:space="preserve"> Wyden said just after the session.</w:t>
      </w:r>
    </w:p>
    <w:p w:rsidR="00582102" w:rsidRDefault="00582102" w:rsidP="00543BAC">
      <w:pPr>
        <w:rPr>
          <w:rStyle w:val="StyleUnderline"/>
        </w:rPr>
      </w:pPr>
    </w:p>
    <w:p w:rsidR="00543BAC" w:rsidRDefault="002464EE" w:rsidP="002464EE">
      <w:pPr>
        <w:pStyle w:val="Heading3"/>
      </w:pPr>
      <w:r>
        <w:lastRenderedPageBreak/>
        <w:t>Tax Reform: AT Reconciliation</w:t>
      </w:r>
    </w:p>
    <w:p w:rsidR="002464EE" w:rsidRDefault="002464EE" w:rsidP="002464EE"/>
    <w:p w:rsidR="002464EE" w:rsidRDefault="002464EE" w:rsidP="002464EE">
      <w:pPr>
        <w:pStyle w:val="Heading4"/>
      </w:pPr>
      <w:r>
        <w:t>Can’t use recognition without a budget</w:t>
      </w:r>
    </w:p>
    <w:p w:rsidR="002464EE" w:rsidRDefault="002464EE" w:rsidP="002464EE">
      <w:r>
        <w:t xml:space="preserve">Mike </w:t>
      </w:r>
      <w:proofErr w:type="spellStart"/>
      <w:r w:rsidRPr="00A04361">
        <w:rPr>
          <w:rStyle w:val="Style13ptBold"/>
        </w:rPr>
        <w:t>DeBonis</w:t>
      </w:r>
      <w:proofErr w:type="spellEnd"/>
      <w:r w:rsidRPr="00A04361">
        <w:rPr>
          <w:rStyle w:val="Style13ptBold"/>
        </w:rPr>
        <w:t xml:space="preserve"> &amp;</w:t>
      </w:r>
      <w:r>
        <w:t xml:space="preserve"> </w:t>
      </w:r>
      <w:r w:rsidRPr="00031585">
        <w:t xml:space="preserve">Ed </w:t>
      </w:r>
      <w:r w:rsidRPr="00A04361">
        <w:rPr>
          <w:rStyle w:val="Style13ptBold"/>
        </w:rPr>
        <w:t>O'Keefe, 7/9</w:t>
      </w:r>
      <w:r>
        <w:t xml:space="preserve">/17, </w:t>
      </w:r>
      <w:r w:rsidRPr="00A04361">
        <w:t xml:space="preserve">GOP is far from goals as recess approaches, Washington Post, A01, Lexis, </w:t>
      </w:r>
      <w:r>
        <w:t>ac</w:t>
      </w:r>
    </w:p>
    <w:p w:rsidR="002464EE" w:rsidRPr="002464EE" w:rsidRDefault="002464EE" w:rsidP="002464EE">
      <w:r w:rsidRPr="002464EE">
        <w:rPr>
          <w:u w:val="single"/>
        </w:rPr>
        <w:t xml:space="preserve">No matter what happens on </w:t>
      </w:r>
      <w:r>
        <w:t xml:space="preserve">health care and </w:t>
      </w:r>
      <w:r w:rsidRPr="002464EE">
        <w:rPr>
          <w:u w:val="single"/>
        </w:rPr>
        <w:t>a tax overhaul, Republicans and Democrats also must agree on spending by the time the new fiscal year begins Oct. 1 - but no serious discussions about a plan have begun</w:t>
      </w:r>
      <w:r>
        <w:t xml:space="preserve">, multiple congressional aides said. </w:t>
      </w:r>
      <w:r w:rsidRPr="002464EE">
        <w:rPr>
          <w:u w:val="single"/>
        </w:rPr>
        <w:t>Equally concerning for GOP lawmakers is that they must pass a budget ahead of a tax overhaul to enact the special instructions that would allow them to approve a tax bill on a simple majority vote rather than the 60-vote supermajority</w:t>
      </w:r>
      <w:r>
        <w:t xml:space="preserve"> required of most legislation in the Senate.</w:t>
      </w:r>
    </w:p>
    <w:p w:rsidR="0036303B" w:rsidRDefault="0036303B" w:rsidP="0036303B">
      <w:pPr>
        <w:pStyle w:val="Heading3"/>
      </w:pPr>
      <w:r>
        <w:lastRenderedPageBreak/>
        <w:t>Immigration: won’t pass</w:t>
      </w:r>
    </w:p>
    <w:p w:rsidR="007C7809" w:rsidRDefault="007C7809" w:rsidP="007C7809">
      <w:pPr>
        <w:pStyle w:val="Heading4"/>
      </w:pPr>
      <w:r>
        <w:t xml:space="preserve">Trump’s immigration plans won’t pass </w:t>
      </w:r>
    </w:p>
    <w:p w:rsidR="007C7809" w:rsidRDefault="007C7809" w:rsidP="007C7809">
      <w:r w:rsidRPr="002A1D75">
        <w:rPr>
          <w:rStyle w:val="Style13ptBold"/>
        </w:rPr>
        <w:t>Dougherty 7/14</w:t>
      </w:r>
      <w:r>
        <w:t xml:space="preserve"> -</w:t>
      </w:r>
      <w:r w:rsidRPr="002A1D75">
        <w:t>Senior Writer Na</w:t>
      </w:r>
      <w:r>
        <w:t xml:space="preserve">tional Review, editor at the </w:t>
      </w:r>
      <w:proofErr w:type="spellStart"/>
      <w:r>
        <w:t>slurve</w:t>
      </w:r>
      <w:proofErr w:type="spellEnd"/>
      <w:r w:rsidRPr="002A1D75">
        <w:t>.</w:t>
      </w:r>
      <w:r>
        <w:t xml:space="preserve"> (Michael </w:t>
      </w:r>
      <w:proofErr w:type="spellStart"/>
      <w:r>
        <w:t>Breandan</w:t>
      </w:r>
      <w:proofErr w:type="spellEnd"/>
      <w:r>
        <w:t xml:space="preserve">, “Trump’s Admirable but Unlikely Goals on Immigration,” National Review, </w:t>
      </w:r>
      <w:hyperlink r:id="rId37" w:history="1">
        <w:r w:rsidRPr="00F70522">
          <w:rPr>
            <w:rStyle w:val="Hyperlink"/>
          </w:rPr>
          <w:t>http://www.nationalreview.com/article/449501/trumps-immigration-plans-arent-bad-they-are-unlikely</w:t>
        </w:r>
      </w:hyperlink>
      <w:r>
        <w:t xml:space="preserve">)  </w:t>
      </w:r>
    </w:p>
    <w:p w:rsidR="007C7809" w:rsidRPr="00FE683B" w:rsidRDefault="007C7809" w:rsidP="007C7809">
      <w:pPr>
        <w:rPr>
          <w:sz w:val="16"/>
        </w:rPr>
      </w:pPr>
      <w:r w:rsidRPr="00FE683B">
        <w:rPr>
          <w:sz w:val="16"/>
        </w:rPr>
        <w:t xml:space="preserve">The biggest and most welcome change is that the proposal would begin to shift American immigration policy away from family-based chain migration and toward a merit-based system, with increased numbers of green cards available for qualified workers. Trump’s proposal would also discourage sanctuary-city policies. I’d love to discuss this bill on the merits, but </w:t>
      </w:r>
      <w:r w:rsidRPr="00FE683B">
        <w:rPr>
          <w:rStyle w:val="Emphasis"/>
        </w:rPr>
        <w:t>this isn’t the first or last time Trump will make us talk about a policy that is never likely to become law. This White House has never had a strong influence on Capitol Hill, and its sway is weakening almost every day.</w:t>
      </w:r>
      <w:r w:rsidRPr="00FE683B">
        <w:rPr>
          <w:sz w:val="16"/>
        </w:rPr>
        <w:t xml:space="preserve"> </w:t>
      </w:r>
      <w:r w:rsidRPr="00FE683B">
        <w:rPr>
          <w:rStyle w:val="StyleUnderline"/>
        </w:rPr>
        <w:t xml:space="preserve">Republicans in the Senate are struggling to deliver on a seven-year promise to repeal Obamacare, and they made no such promise on passing </w:t>
      </w:r>
      <w:proofErr w:type="spellStart"/>
      <w:r w:rsidRPr="00FE683B">
        <w:rPr>
          <w:rStyle w:val="StyleUnderline"/>
        </w:rPr>
        <w:t>restrictionist</w:t>
      </w:r>
      <w:proofErr w:type="spellEnd"/>
      <w:r w:rsidRPr="00FE683B">
        <w:rPr>
          <w:rStyle w:val="StyleUnderline"/>
        </w:rPr>
        <w:t xml:space="preserve"> legislation. Trump’s insurgent-style campaign meant that many Republican lawmakers felt no </w:t>
      </w:r>
      <w:proofErr w:type="gramStart"/>
      <w:r w:rsidRPr="00FE683B">
        <w:rPr>
          <w:rStyle w:val="StyleUnderline"/>
        </w:rPr>
        <w:t>particular loyalty</w:t>
      </w:r>
      <w:proofErr w:type="gramEnd"/>
      <w:r w:rsidRPr="00FE683B">
        <w:rPr>
          <w:rStyle w:val="StyleUnderline"/>
        </w:rPr>
        <w:t xml:space="preserve"> to Trump’s signature policy ideas or issues</w:t>
      </w:r>
      <w:r w:rsidRPr="00FE683B">
        <w:rPr>
          <w:sz w:val="16"/>
        </w:rPr>
        <w:t xml:space="preserve">. </w:t>
      </w:r>
      <w:r w:rsidRPr="00FE683B">
        <w:rPr>
          <w:rStyle w:val="StyleUnderline"/>
        </w:rPr>
        <w:t>And every day that the president is making headline headaches with his tweets, or with new revelations about his campaign’s connection to the Russians, the passage of a bill like this becomes an even more remote possibility</w:t>
      </w:r>
      <w:r w:rsidRPr="00FE683B">
        <w:rPr>
          <w:sz w:val="16"/>
        </w:rPr>
        <w:t xml:space="preserve">. </w:t>
      </w:r>
      <w:r w:rsidRPr="00FE683B">
        <w:rPr>
          <w:rStyle w:val="StyleUnderline"/>
        </w:rPr>
        <w:t>The Trump administration was always going to have a hard time selling a bill that reduced overall rates of immigration into America</w:t>
      </w:r>
      <w:r w:rsidRPr="00FE683B">
        <w:rPr>
          <w:sz w:val="16"/>
        </w:rPr>
        <w:t>. Consider where Republican lawmakers were on “comprehensive reform” in 2013. Many Republican senators voted for a bill that would have tripled the rate of legal immigration into the U.S. in perpetuity. Although it was advertised as an “enforcement first” policy, the CBO estimated that the proposed 2013 measures would reduce the rate of illegal immigration into America by just 25 percent over the next two decades. The only consequence of “failing to secure the border” in the 2013 bill was the eventual creation of a committee of bureaucrats to make more recommendations. This was the political reality before Trump — and since his election we’ve seen a major legal, media, and political blowback against Trump’s temporary travel ban.</w:t>
      </w:r>
    </w:p>
    <w:p w:rsidR="0036303B" w:rsidRPr="00221327" w:rsidRDefault="0036303B" w:rsidP="0036303B"/>
    <w:p w:rsidR="0036303B" w:rsidRDefault="0036303B" w:rsidP="0036303B">
      <w:pPr>
        <w:pStyle w:val="Heading4"/>
      </w:pPr>
      <w:r>
        <w:t>Despite popularity with Trump’s base, immigration policy faces too much resistance to pass</w:t>
      </w:r>
    </w:p>
    <w:p w:rsidR="0036303B" w:rsidRPr="005129EF" w:rsidRDefault="0036303B" w:rsidP="0036303B">
      <w:r w:rsidRPr="000535CD">
        <w:rPr>
          <w:rStyle w:val="Style13ptBold"/>
        </w:rPr>
        <w:t>Levin 7/13 [</w:t>
      </w:r>
      <w:r w:rsidRPr="005129EF">
        <w:t xml:space="preserve">Bess Levin, </w:t>
      </w:r>
      <w:r>
        <w:t xml:space="preserve">Wall Street and political reporter, </w:t>
      </w:r>
      <w:r w:rsidRPr="005129EF">
        <w:t xml:space="preserve">7-13-2017, "Trump’s Real Immigration Endgame Comes </w:t>
      </w:r>
      <w:proofErr w:type="gramStart"/>
      <w:r w:rsidRPr="005129EF">
        <w:t>Into</w:t>
      </w:r>
      <w:proofErr w:type="gramEnd"/>
      <w:r w:rsidRPr="005129EF">
        <w:t xml:space="preserve"> View," Hive, </w:t>
      </w:r>
      <w:hyperlink r:id="rId38" w:history="1">
        <w:r w:rsidRPr="00E54D45">
          <w:rPr>
            <w:rStyle w:val="Hyperlink"/>
          </w:rPr>
          <w:t>http://www.vanityfair.com/news/2017/07/trump-legal-immigration-crackdown</w:t>
        </w:r>
      </w:hyperlink>
      <w:r>
        <w:t>] //</w:t>
      </w:r>
      <w:proofErr w:type="spellStart"/>
      <w:r>
        <w:t>adres</w:t>
      </w:r>
      <w:proofErr w:type="spellEnd"/>
    </w:p>
    <w:p w:rsidR="0036303B" w:rsidRDefault="0036303B" w:rsidP="0036303B">
      <w:r w:rsidRPr="006E6D8F">
        <w:rPr>
          <w:rStyle w:val="Emphasis"/>
        </w:rPr>
        <w:t>The move will likely appeal to Trump’s base</w:t>
      </w:r>
      <w:r>
        <w:t xml:space="preserve">. </w:t>
      </w:r>
      <w:r w:rsidRPr="006E6D8F">
        <w:rPr>
          <w:rStyle w:val="Emphasis"/>
        </w:rPr>
        <w:t xml:space="preserve">Unfortunately, a </w:t>
      </w:r>
      <w:proofErr w:type="spellStart"/>
      <w:r w:rsidRPr="006E6D8F">
        <w:rPr>
          <w:rStyle w:val="Emphasis"/>
        </w:rPr>
        <w:t>restrictionist</w:t>
      </w:r>
      <w:proofErr w:type="spellEnd"/>
      <w:r w:rsidRPr="006E6D8F">
        <w:rPr>
          <w:rStyle w:val="Emphasis"/>
        </w:rPr>
        <w:t xml:space="preserve"> immigration policy could backfire for the same set of voters.</w:t>
      </w:r>
      <w:r>
        <w:t xml:space="preserve"> In April, 1,470 economists wrote an open letter to the president explaining that</w:t>
      </w:r>
      <w:proofErr w:type="gramStart"/>
      <w:r>
        <w:t>, actually, the</w:t>
      </w:r>
      <w:proofErr w:type="gramEnd"/>
      <w:r>
        <w:t xml:space="preserve"> economy benefits from immigration, describing it as “not just a good thing” but “a necessity.” Senators like Lindsey Graham and John McCain have also argued that the economy gets a boost from cheaper labor. Mountains of evidence suggest </w:t>
      </w:r>
      <w:r w:rsidRPr="006E6D8F">
        <w:rPr>
          <w:rStyle w:val="StyleUnderline"/>
        </w:rPr>
        <w:t>native workers aren’t interested in the kind of grueling, seasonal, low-wage employment that is typically the domain of recent immigrants</w:t>
      </w:r>
      <w:r>
        <w:t xml:space="preserve">. </w:t>
      </w:r>
      <w:r w:rsidRPr="006E6D8F">
        <w:rPr>
          <w:rStyle w:val="Emphasis"/>
        </w:rPr>
        <w:t>Experts have warned that a crackdown on immigration could, for example, destroy the U.S. agriculture industry</w:t>
      </w:r>
      <w:r>
        <w:t xml:space="preserve">, whose workforce is disproportionally made up of foreigners. Of course, </w:t>
      </w:r>
      <w:r w:rsidRPr="006E6D8F">
        <w:rPr>
          <w:rStyle w:val="StyleUnderline"/>
        </w:rPr>
        <w:t xml:space="preserve">wanting to drastically restrict legal immigration and </w:t>
      </w:r>
      <w:proofErr w:type="gramStart"/>
      <w:r w:rsidRPr="006E6D8F">
        <w:rPr>
          <w:rStyle w:val="StyleUnderline"/>
        </w:rPr>
        <w:t>actually getting</w:t>
      </w:r>
      <w:proofErr w:type="gramEnd"/>
      <w:r w:rsidRPr="006E6D8F">
        <w:rPr>
          <w:rStyle w:val="StyleUnderline"/>
        </w:rPr>
        <w:t xml:space="preserve"> a bill passed to do so are two very different things</w:t>
      </w:r>
      <w:r>
        <w:t xml:space="preserve">, and Team </w:t>
      </w:r>
      <w:r w:rsidRPr="006E6D8F">
        <w:rPr>
          <w:rStyle w:val="StyleUnderline"/>
        </w:rPr>
        <w:t xml:space="preserve">Trump faces a steep uphill battle, given that </w:t>
      </w:r>
      <w:proofErr w:type="spellStart"/>
      <w:r w:rsidRPr="006E6D8F">
        <w:rPr>
          <w:rStyle w:val="StyleUnderline"/>
        </w:rPr>
        <w:t>G.O.P</w:t>
      </w:r>
      <w:proofErr w:type="spellEnd"/>
      <w:r w:rsidRPr="006E6D8F">
        <w:rPr>
          <w:rStyle w:val="StyleUnderline"/>
        </w:rPr>
        <w:t>. lawmakers like Graham and McCain are against it.</w:t>
      </w:r>
      <w:r>
        <w:t xml:space="preserve"> There are also more pressing matters to attend to, including but not limited to: health care, tax reform, and avoiding a government shutdown in September. Building a border wall around the entire country might have to wait.</w:t>
      </w:r>
    </w:p>
    <w:p w:rsidR="0036303B" w:rsidRDefault="0036303B" w:rsidP="0036303B"/>
    <w:p w:rsidR="0036303B" w:rsidRPr="00E05087" w:rsidRDefault="0036303B" w:rsidP="0036303B"/>
    <w:p w:rsidR="0036303B" w:rsidRDefault="0036303B" w:rsidP="0036303B">
      <w:pPr>
        <w:pStyle w:val="Heading4"/>
      </w:pPr>
      <w:r>
        <w:t xml:space="preserve">Kate’s Law proves Dems won’t flip on immigration </w:t>
      </w:r>
    </w:p>
    <w:p w:rsidR="0036303B" w:rsidRPr="007A4B0E" w:rsidRDefault="0036303B" w:rsidP="0036303B">
      <w:r w:rsidRPr="007A4B0E">
        <w:rPr>
          <w:rStyle w:val="Style13ptBold"/>
        </w:rPr>
        <w:t>Lowry 7/5</w:t>
      </w:r>
      <w:r>
        <w:t xml:space="preserve"> [</w:t>
      </w:r>
      <w:r w:rsidRPr="007A4B0E">
        <w:t xml:space="preserve">Rich Lowry 17, 7-5-2017, "Trump Is Winning the Immigration Debate," POLITICO Magazine, </w:t>
      </w:r>
      <w:hyperlink r:id="rId39" w:history="1">
        <w:r w:rsidRPr="00E54D45">
          <w:rPr>
            <w:rStyle w:val="Hyperlink"/>
          </w:rPr>
          <w:t>http://www.politico.com/magazine/story/2017/07/05/trump-is-winning-the-immigration-debate-215340</w:t>
        </w:r>
      </w:hyperlink>
      <w:r>
        <w:t>] //</w:t>
      </w:r>
      <w:proofErr w:type="spellStart"/>
      <w:r>
        <w:t>adres</w:t>
      </w:r>
      <w:proofErr w:type="spellEnd"/>
    </w:p>
    <w:p w:rsidR="0036303B" w:rsidRPr="007A4B0E" w:rsidRDefault="0036303B" w:rsidP="0036303B">
      <w:pPr>
        <w:rPr>
          <w:sz w:val="16"/>
        </w:rPr>
      </w:pPr>
      <w:r w:rsidRPr="007A4B0E">
        <w:rPr>
          <w:sz w:val="16"/>
        </w:rPr>
        <w:t xml:space="preserve">In the interim, Democrats convinced themselves that liberality on immigration has only political upside, and that immigration is in effect a civil-rights issue, and therefore non-negotiable. </w:t>
      </w:r>
      <w:r w:rsidRPr="00221327">
        <w:rPr>
          <w:rStyle w:val="Emphasis"/>
        </w:rPr>
        <w:t>Reversing field won't be easy. The House just voted on Kate’s Law</w:t>
      </w:r>
      <w:r w:rsidRPr="007A4B0E">
        <w:rPr>
          <w:sz w:val="16"/>
        </w:rPr>
        <w:t xml:space="preserve">, named after Kate </w:t>
      </w:r>
      <w:proofErr w:type="spellStart"/>
      <w:r w:rsidRPr="007A4B0E">
        <w:rPr>
          <w:sz w:val="16"/>
        </w:rPr>
        <w:t>Steinle</w:t>
      </w:r>
      <w:proofErr w:type="spellEnd"/>
      <w:r w:rsidRPr="007A4B0E">
        <w:rPr>
          <w:sz w:val="16"/>
        </w:rPr>
        <w:t xml:space="preserve">, the young woman killed in the sanctuary city of San Francisco by an undocumented immigrant who had re-entered the country after being deported five times. </w:t>
      </w:r>
      <w:r w:rsidRPr="00221327">
        <w:rPr>
          <w:rStyle w:val="StyleUnderline"/>
        </w:rPr>
        <w:t>The bill strengthens the penalties on repeated illegal re-entry, although it is largely symbolic.</w:t>
      </w:r>
      <w:r>
        <w:rPr>
          <w:rStyle w:val="StyleUnderline"/>
        </w:rPr>
        <w:t xml:space="preserve"> </w:t>
      </w:r>
      <w:r w:rsidRPr="007A4B0E">
        <w:rPr>
          <w:sz w:val="16"/>
        </w:rPr>
        <w:t xml:space="preserve">Still, the guidance for Democrats from House Minority Whip </w:t>
      </w:r>
      <w:proofErr w:type="spellStart"/>
      <w:r w:rsidRPr="007A4B0E">
        <w:rPr>
          <w:sz w:val="16"/>
        </w:rPr>
        <w:t>Steny</w:t>
      </w:r>
      <w:proofErr w:type="spellEnd"/>
      <w:r w:rsidRPr="007A4B0E">
        <w:rPr>
          <w:sz w:val="16"/>
        </w:rPr>
        <w:t xml:space="preserve"> Hoyer’s office warned that </w:t>
      </w:r>
      <w:r w:rsidRPr="00D82A7D">
        <w:rPr>
          <w:rStyle w:val="StyleUnderline"/>
        </w:rPr>
        <w:t>the bill “appeals to the most right-wing, anti-immigrant base of the Republican Party</w:t>
      </w:r>
      <w:r w:rsidRPr="007A4B0E">
        <w:rPr>
          <w:sz w:val="16"/>
        </w:rPr>
        <w:t xml:space="preserve">.” </w:t>
      </w:r>
      <w:r w:rsidRPr="00D82A7D">
        <w:rPr>
          <w:rStyle w:val="StyleUnderline"/>
        </w:rPr>
        <w:t>Only 24 Democrats could bring themselves to vote for it</w:t>
      </w:r>
      <w:r w:rsidRPr="007A4B0E">
        <w:rPr>
          <w:sz w:val="16"/>
        </w:rPr>
        <w:t xml:space="preserve">—a measure targeting undocumented immigrants who sneak back into the country after being denied admission or deported on three or more prior occasions. </w:t>
      </w:r>
      <w:r w:rsidRPr="00D82A7D">
        <w:rPr>
          <w:rStyle w:val="StyleUnderline"/>
        </w:rPr>
        <w:t>This obviously isn't a party in the mood to learn from 2016.</w:t>
      </w:r>
      <w:r w:rsidRPr="007A4B0E">
        <w:rPr>
          <w:sz w:val="16"/>
        </w:rPr>
        <w:t xml:space="preserve"> The pull of the left’s cosmopolitanism is strong. In an attack on </w:t>
      </w:r>
      <w:proofErr w:type="spellStart"/>
      <w:r w:rsidRPr="007A4B0E">
        <w:rPr>
          <w:sz w:val="16"/>
        </w:rPr>
        <w:t>Beinart</w:t>
      </w:r>
      <w:proofErr w:type="spellEnd"/>
      <w:r w:rsidRPr="007A4B0E">
        <w:rPr>
          <w:sz w:val="16"/>
        </w:rPr>
        <w:t>, Dylan Matthews of Vox argues that the left’s egalitarianism can't stop at the nation’s borders</w:t>
      </w:r>
      <w:proofErr w:type="gramStart"/>
      <w:r w:rsidRPr="007A4B0E">
        <w:rPr>
          <w:sz w:val="16"/>
        </w:rPr>
        <w:t>—“</w:t>
      </w:r>
      <w:proofErr w:type="gramEnd"/>
      <w:r w:rsidRPr="007A4B0E">
        <w:rPr>
          <w:sz w:val="16"/>
        </w:rPr>
        <w:t xml:space="preserve">it means a strong presumption in favor of open immigration.” So, it'd be a mistake to make too much of the recent spate of articles calling for Democrats to rethink this issue. </w:t>
      </w:r>
      <w:r w:rsidRPr="00D82A7D">
        <w:rPr>
          <w:rStyle w:val="StyleUnderline"/>
        </w:rPr>
        <w:t xml:space="preserve">If Democrats are ever going to shift on immigration, though, elite opinion </w:t>
      </w:r>
      <w:proofErr w:type="gramStart"/>
      <w:r w:rsidRPr="00D82A7D">
        <w:rPr>
          <w:rStyle w:val="StyleUnderline"/>
        </w:rPr>
        <w:t>has to</w:t>
      </w:r>
      <w:proofErr w:type="gramEnd"/>
      <w:r w:rsidRPr="00D82A7D">
        <w:rPr>
          <w:rStyle w:val="StyleUnderline"/>
        </w:rPr>
        <w:t xml:space="preserve"> change first</w:t>
      </w:r>
      <w:r w:rsidRPr="007A4B0E">
        <w:rPr>
          <w:sz w:val="16"/>
        </w:rPr>
        <w:t>, and at least there is now an opening. Our politics is mostly trench warfare, fought over the same unchanging territory. Nevertheless, occasionally the lines shift. Few would have guessed that in the 1990s conservative Republicans, so unreservedly in favor of tough sentencing, would be open to joining liberals on criminal-justice reform. Perhaps Democrats will eventually recalibrate on immigration. If so, the unlikely instrument of the sea change will have been none other than Donald J. Trump.</w:t>
      </w:r>
    </w:p>
    <w:p w:rsidR="00E113BC" w:rsidRDefault="00E113BC" w:rsidP="00E113BC">
      <w:pPr>
        <w:pStyle w:val="Heading3"/>
      </w:pPr>
      <w:r>
        <w:lastRenderedPageBreak/>
        <w:t>Inevitable</w:t>
      </w:r>
    </w:p>
    <w:p w:rsidR="00E113BC" w:rsidRDefault="00F80506" w:rsidP="00E113BC">
      <w:pPr>
        <w:pStyle w:val="Heading4"/>
      </w:pPr>
      <w:r>
        <w:t>Wall inevitable- funding will pass as a rider</w:t>
      </w:r>
    </w:p>
    <w:p w:rsidR="00E113BC" w:rsidRDefault="00E113BC" w:rsidP="00E113BC">
      <w:proofErr w:type="spellStart"/>
      <w:r w:rsidRPr="00A02345">
        <w:rPr>
          <w:rStyle w:val="Style13ptBold"/>
        </w:rPr>
        <w:t>Ferrechio</w:t>
      </w:r>
      <w:proofErr w:type="spellEnd"/>
      <w:r w:rsidRPr="00A02345">
        <w:rPr>
          <w:rStyle w:val="Style13ptBold"/>
        </w:rPr>
        <w:t xml:space="preserve"> 7/11</w:t>
      </w:r>
      <w:r>
        <w:t xml:space="preserve">- </w:t>
      </w:r>
      <w:r w:rsidRPr="00A02345">
        <w:t>chief congressional correspondent for the Washington Examiner.</w:t>
      </w:r>
      <w:r>
        <w:t xml:space="preserve"> (Susan, “</w:t>
      </w:r>
      <w:r w:rsidRPr="00A02345">
        <w:t>House spending bill funds all of Trump's initial $1.6 billion border wall plan</w:t>
      </w:r>
      <w:r>
        <w:t xml:space="preserve">,” Washington Examiner, </w:t>
      </w:r>
      <w:hyperlink r:id="rId40" w:history="1">
        <w:r w:rsidRPr="00F70522">
          <w:rPr>
            <w:rStyle w:val="Hyperlink"/>
          </w:rPr>
          <w:t>http://www.washingtonexaminer.com/house-spending-bill-funds-all-of-trumps-initial-16-billion-border-wall-plan/article/2628336</w:t>
        </w:r>
      </w:hyperlink>
      <w:r>
        <w:t xml:space="preserve">) </w:t>
      </w:r>
    </w:p>
    <w:p w:rsidR="00E113BC" w:rsidRPr="00FE683B" w:rsidRDefault="00E113BC" w:rsidP="00E113BC">
      <w:pPr>
        <w:rPr>
          <w:sz w:val="16"/>
        </w:rPr>
      </w:pPr>
      <w:r w:rsidRPr="00FE683B">
        <w:rPr>
          <w:rStyle w:val="StyleUnderline"/>
        </w:rPr>
        <w:t>A must-pass Homeland Security funding bill proposed by House Republicans on Tuesday includes $1.6 billion to fund the beginning of a border wall along the Mexican border that President Trump promised voters in 2016. The money in included in the fiscal 2018 Department of Homeland Security appropriations bill,</w:t>
      </w:r>
      <w:r w:rsidRPr="00FE683B">
        <w:rPr>
          <w:sz w:val="16"/>
        </w:rPr>
        <w:t xml:space="preserve"> which is up for a subcommittee vote on Wednesday. </w:t>
      </w:r>
      <w:r w:rsidRPr="00FE683B">
        <w:rPr>
          <w:rStyle w:val="StyleUnderline"/>
        </w:rPr>
        <w:t>The $44.3 billion measure pays for a broad array of federal security programs, including aviation security, border and immigration enforcement, customs, cyberterrorism protection, drug smuggling prevention and natural disaster response. The legislation includes $1.6 billion for a "physical barrier construction along the U.S. southern border."</w:t>
      </w:r>
    </w:p>
    <w:p w:rsidR="00E113BC" w:rsidRPr="00E113BC" w:rsidRDefault="00E113BC" w:rsidP="00E113BC"/>
    <w:p w:rsidR="005F2368" w:rsidRDefault="005F2368" w:rsidP="005F2368">
      <w:pPr>
        <w:pStyle w:val="Heading3"/>
      </w:pPr>
      <w:r>
        <w:lastRenderedPageBreak/>
        <w:t xml:space="preserve">Immigration: No Wall </w:t>
      </w:r>
    </w:p>
    <w:p w:rsidR="005F2368" w:rsidRDefault="005F2368" w:rsidP="005F2368">
      <w:pPr>
        <w:pStyle w:val="Heading4"/>
      </w:pPr>
      <w:r>
        <w:t>No real logistical path for the wall</w:t>
      </w:r>
    </w:p>
    <w:p w:rsidR="005F2368" w:rsidRDefault="005F2368" w:rsidP="005F2368">
      <w:proofErr w:type="spellStart"/>
      <w:r w:rsidRPr="009669B5">
        <w:rPr>
          <w:rStyle w:val="Style13ptBold"/>
        </w:rPr>
        <w:t>Batchelor</w:t>
      </w:r>
      <w:proofErr w:type="spellEnd"/>
      <w:r w:rsidRPr="009669B5">
        <w:rPr>
          <w:rStyle w:val="Style13ptBold"/>
        </w:rPr>
        <w:t xml:space="preserve"> 7/14</w:t>
      </w:r>
      <w:r>
        <w:t>- senior reporter at the Independent (Tom, “</w:t>
      </w:r>
      <w:r w:rsidRPr="002A1D75">
        <w:t>Trump admits Mexico border wall will cover less than half of the 2,000-mile frontier</w:t>
      </w:r>
      <w:r>
        <w:t xml:space="preserve">,” Independent, </w:t>
      </w:r>
      <w:hyperlink r:id="rId41" w:history="1">
        <w:r w:rsidRPr="00F70522">
          <w:rPr>
            <w:rStyle w:val="Hyperlink"/>
          </w:rPr>
          <w:t>http://www.independent.co.uk/news/world/americas/us-politics/donald-trump-mexico-border-wall-latest-700-miles-a7840336.html</w:t>
        </w:r>
      </w:hyperlink>
      <w:r>
        <w:t xml:space="preserve">) </w:t>
      </w:r>
    </w:p>
    <w:p w:rsidR="005F2368" w:rsidRPr="00FE683B" w:rsidRDefault="005F2368" w:rsidP="005F2368">
      <w:pPr>
        <w:rPr>
          <w:rStyle w:val="Emphasis"/>
        </w:rPr>
      </w:pPr>
      <w:r w:rsidRPr="00FE683B">
        <w:rPr>
          <w:rStyle w:val="StyleUnderline"/>
        </w:rPr>
        <w:t>His vow that Mexico would pay for the wall, which the Mexican government has insisted it will not do, has strained relations</w:t>
      </w:r>
      <w:r>
        <w:t xml:space="preserve"> between the two </w:t>
      </w:r>
      <w:proofErr w:type="spellStart"/>
      <w:r>
        <w:t>neighbours</w:t>
      </w:r>
      <w:proofErr w:type="spellEnd"/>
      <w:r>
        <w:t xml:space="preserve">. Mexican Congressman Braulio Guerra proves Trump’s border wall is ‘absurd’ by climbing it </w:t>
      </w:r>
      <w:proofErr w:type="spellStart"/>
      <w:r>
        <w:t>Mr</w:t>
      </w:r>
      <w:proofErr w:type="spellEnd"/>
      <w:r>
        <w:t xml:space="preserve"> </w:t>
      </w:r>
      <w:r w:rsidRPr="00FE683B">
        <w:rPr>
          <w:rStyle w:val="StyleUnderline"/>
        </w:rPr>
        <w:t>Trump has since said he will find a way for Mexico to repay the US for construction of the wall, but that Congress would need to fund it first</w:t>
      </w:r>
      <w:r>
        <w:t xml:space="preserve">. </w:t>
      </w:r>
      <w:r w:rsidRPr="00FE683B">
        <w:rPr>
          <w:rStyle w:val="Emphasis"/>
        </w:rPr>
        <w:t>However, almost six months into his presidency, he has so far asked Congress for only $1.6bn (£1.2bn) for a project estimated to cost more than $20bn (£15bn).</w:t>
      </w:r>
    </w:p>
    <w:p w:rsidR="00197CFD" w:rsidRDefault="00197CFD" w:rsidP="00197CFD">
      <w:pPr>
        <w:pStyle w:val="Heading3"/>
      </w:pPr>
      <w:proofErr w:type="gramStart"/>
      <w:r>
        <w:lastRenderedPageBreak/>
        <w:t>Yes</w:t>
      </w:r>
      <w:proofErr w:type="gramEnd"/>
      <w:r>
        <w:t xml:space="preserve"> Trump agenda</w:t>
      </w:r>
    </w:p>
    <w:p w:rsidR="00197CFD" w:rsidRDefault="00197CFD" w:rsidP="00197CFD">
      <w:pPr>
        <w:pStyle w:val="Heading4"/>
      </w:pPr>
      <w:r>
        <w:t>GOP won’t resist Trump’s agenda even if they disagree</w:t>
      </w:r>
    </w:p>
    <w:p w:rsidR="00197CFD" w:rsidRPr="00197CFD" w:rsidRDefault="00197CFD" w:rsidP="00197CFD">
      <w:pPr>
        <w:rPr>
          <w:rFonts w:ascii="Verdana" w:hAnsi="Verdana"/>
          <w:color w:val="000000"/>
          <w:sz w:val="20"/>
          <w:szCs w:val="20"/>
          <w:shd w:val="clear" w:color="auto" w:fill="FFFFFF"/>
        </w:rPr>
      </w:pPr>
      <w:r>
        <w:rPr>
          <w:rFonts w:ascii="Verdana" w:hAnsi="Verdana"/>
          <w:color w:val="000000"/>
          <w:sz w:val="20"/>
          <w:szCs w:val="20"/>
          <w:shd w:val="clear" w:color="auto" w:fill="FFFFFF"/>
        </w:rPr>
        <w:t xml:space="preserve">Lisa </w:t>
      </w:r>
      <w:proofErr w:type="spellStart"/>
      <w:r w:rsidRPr="00197CFD">
        <w:rPr>
          <w:rStyle w:val="Style13ptBold"/>
        </w:rPr>
        <w:t>Mascaro</w:t>
      </w:r>
      <w:proofErr w:type="spellEnd"/>
      <w:r w:rsidRPr="00197CFD">
        <w:rPr>
          <w:rStyle w:val="Style13ptBold"/>
        </w:rPr>
        <w:t>, 7/13</w:t>
      </w:r>
      <w:r>
        <w:rPr>
          <w:rFonts w:ascii="Verdana" w:hAnsi="Verdana"/>
          <w:color w:val="000000"/>
          <w:sz w:val="20"/>
          <w:szCs w:val="20"/>
          <w:shd w:val="clear" w:color="auto" w:fill="FFFFFF"/>
        </w:rPr>
        <w:t xml:space="preserve">/17, </w:t>
      </w:r>
      <w:r w:rsidRPr="00197CFD">
        <w:rPr>
          <w:rFonts w:ascii="Verdana" w:hAnsi="Verdana"/>
          <w:color w:val="000000"/>
          <w:sz w:val="20"/>
          <w:szCs w:val="20"/>
          <w:shd w:val="clear" w:color="auto" w:fill="FFFFFF"/>
        </w:rPr>
        <w:t>Republicans still reluctant to criticize the president; They want to focus on their legislative agenda, even though many privately gripe.</w:t>
      </w:r>
      <w:r>
        <w:rPr>
          <w:rFonts w:ascii="Verdana" w:hAnsi="Verdana"/>
          <w:color w:val="000000"/>
          <w:sz w:val="20"/>
          <w:szCs w:val="20"/>
          <w:shd w:val="clear" w:color="auto" w:fill="FFFFFF"/>
        </w:rPr>
        <w:t>, Los Angeles Times,</w:t>
      </w:r>
      <w:r w:rsidR="00DE3CE6">
        <w:rPr>
          <w:rFonts w:ascii="Verdana" w:hAnsi="Verdana"/>
          <w:color w:val="000000"/>
          <w:sz w:val="20"/>
          <w:szCs w:val="20"/>
          <w:shd w:val="clear" w:color="auto" w:fill="FFFFFF"/>
        </w:rPr>
        <w:t xml:space="preserve"> p6,</w:t>
      </w:r>
      <w:r>
        <w:rPr>
          <w:rFonts w:ascii="Verdana" w:hAnsi="Verdana"/>
          <w:color w:val="000000"/>
          <w:sz w:val="20"/>
          <w:szCs w:val="20"/>
          <w:shd w:val="clear" w:color="auto" w:fill="FFFFFF"/>
        </w:rPr>
        <w:t xml:space="preserve"> Lexis</w:t>
      </w:r>
      <w:r w:rsidR="00C75390">
        <w:rPr>
          <w:rFonts w:ascii="Verdana" w:hAnsi="Verdana"/>
          <w:color w:val="000000"/>
          <w:sz w:val="20"/>
          <w:szCs w:val="20"/>
          <w:shd w:val="clear" w:color="auto" w:fill="FFFFFF"/>
        </w:rPr>
        <w:t xml:space="preserve"> </w:t>
      </w:r>
      <w:proofErr w:type="spellStart"/>
      <w:r w:rsidR="00C75390">
        <w:rPr>
          <w:rFonts w:ascii="Verdana" w:hAnsi="Verdana"/>
          <w:color w:val="000000"/>
          <w:sz w:val="20"/>
          <w:szCs w:val="20"/>
          <w:shd w:val="clear" w:color="auto" w:fill="FFFFFF"/>
        </w:rPr>
        <w:t>ach</w:t>
      </w:r>
      <w:proofErr w:type="spellEnd"/>
    </w:p>
    <w:p w:rsidR="00197CFD" w:rsidRDefault="00197CFD" w:rsidP="00197CFD">
      <w:r w:rsidRPr="0027064F">
        <w:rPr>
          <w:u w:val="single"/>
        </w:rPr>
        <w:t>Republicans may privately grumble about the president</w:t>
      </w:r>
      <w:r>
        <w:t xml:space="preserve"> -- and many do -- </w:t>
      </w:r>
      <w:r w:rsidRPr="0027064F">
        <w:rPr>
          <w:u w:val="single"/>
        </w:rPr>
        <w:t>but they have been reluctant to publicly criticize</w:t>
      </w:r>
      <w:r>
        <w:t xml:space="preserve"> President </w:t>
      </w:r>
      <w:r w:rsidRPr="0027064F">
        <w:rPr>
          <w:u w:val="single"/>
        </w:rPr>
        <w:t>Trump and risk the wrath of his Twitter assaults, from which they have little political cover.</w:t>
      </w:r>
      <w:r w:rsidR="00780E7A">
        <w:rPr>
          <w:u w:val="single"/>
        </w:rPr>
        <w:t xml:space="preserve"> </w:t>
      </w:r>
      <w:r>
        <w:t xml:space="preserve">"My guess is </w:t>
      </w:r>
      <w:r w:rsidRPr="0027064F">
        <w:rPr>
          <w:u w:val="single"/>
        </w:rPr>
        <w:t>they'll continue to stick by him,"</w:t>
      </w:r>
      <w:r>
        <w:t xml:space="preserve"> said Matt </w:t>
      </w:r>
      <w:proofErr w:type="spellStart"/>
      <w:r>
        <w:t>Mackowiak</w:t>
      </w:r>
      <w:proofErr w:type="spellEnd"/>
      <w:r>
        <w:t>, a Republican strategist based in Texas. "</w:t>
      </w:r>
      <w:r w:rsidRPr="0027064F">
        <w:rPr>
          <w:u w:val="single"/>
        </w:rPr>
        <w:t>There's a real sense of, 'Let's make the most of what we have</w:t>
      </w:r>
      <w:r>
        <w:t>.' "</w:t>
      </w:r>
      <w:r w:rsidR="00780E7A">
        <w:t xml:space="preserve"> </w:t>
      </w:r>
      <w:proofErr w:type="spellStart"/>
      <w:r>
        <w:t>Mackowiak</w:t>
      </w:r>
      <w:proofErr w:type="spellEnd"/>
      <w:r>
        <w:t xml:space="preserve"> added, "</w:t>
      </w:r>
      <w:r w:rsidRPr="0027064F">
        <w:rPr>
          <w:u w:val="single"/>
        </w:rPr>
        <w:t>No one wants to be the first Republican to step out and distance themselves</w:t>
      </w:r>
      <w:r>
        <w:t>."</w:t>
      </w:r>
      <w:r w:rsidR="00780E7A">
        <w:t xml:space="preserve"> </w:t>
      </w:r>
      <w:r>
        <w:t>The political calculation is clear, given that Republicans control the House, Senate and the White House, and as lawmakers face the 2018 midterm election.</w:t>
      </w:r>
      <w:r w:rsidR="00780E7A">
        <w:t xml:space="preserve"> </w:t>
      </w:r>
      <w:r>
        <w:t xml:space="preserve">Their </w:t>
      </w:r>
      <w:r w:rsidRPr="00486E77">
        <w:rPr>
          <w:u w:val="single"/>
        </w:rPr>
        <w:t>constituents in red states and conservative House districts still largely back the president, and to break with the White House would invite criticism and could cost them votes</w:t>
      </w:r>
      <w:r>
        <w:t>.</w:t>
      </w:r>
      <w:r w:rsidR="00780E7A">
        <w:t xml:space="preserve"> </w:t>
      </w:r>
      <w:r w:rsidRPr="00486E77">
        <w:rPr>
          <w:u w:val="single"/>
        </w:rPr>
        <w:t>Even if Republican lawmakers mustered the courage to buck Trump</w:t>
      </w:r>
      <w:r>
        <w:t xml:space="preserve"> -- on the Russia inquiry or </w:t>
      </w:r>
      <w:r w:rsidRPr="00486E77">
        <w:rPr>
          <w:u w:val="single"/>
        </w:rPr>
        <w:t xml:space="preserve">on </w:t>
      </w:r>
      <w:r>
        <w:t xml:space="preserve">other </w:t>
      </w:r>
      <w:r w:rsidRPr="00486E77">
        <w:rPr>
          <w:u w:val="single"/>
        </w:rPr>
        <w:t>issues like healthcare or tax reform where they part ways with him -- they would then face pressure to do something about it.</w:t>
      </w:r>
      <w:r w:rsidR="00780E7A">
        <w:rPr>
          <w:u w:val="single"/>
        </w:rPr>
        <w:t xml:space="preserve"> </w:t>
      </w:r>
      <w:r w:rsidRPr="00486E77">
        <w:rPr>
          <w:u w:val="single"/>
        </w:rPr>
        <w:t>Few senators or representatives are willing to be an army of one leading calls for investigations beyond those already underway</w:t>
      </w:r>
      <w:r w:rsidRPr="00780E7A">
        <w:rPr>
          <w:u w:val="single"/>
        </w:rPr>
        <w:t>. Most are still hopeful they can plug away at their legislative agendas</w:t>
      </w:r>
      <w:r>
        <w:t xml:space="preserve"> and tally some accomplishments for reelection.</w:t>
      </w:r>
    </w:p>
    <w:p w:rsidR="00486E77" w:rsidRDefault="00486E77" w:rsidP="00197CFD"/>
    <w:p w:rsidR="00486E77" w:rsidRPr="00197CFD" w:rsidRDefault="00486E77" w:rsidP="00197CFD"/>
    <w:p w:rsidR="00297403" w:rsidRDefault="00297403" w:rsidP="00297403">
      <w:pPr>
        <w:pStyle w:val="Heading3"/>
      </w:pPr>
      <w:r>
        <w:lastRenderedPageBreak/>
        <w:t>No Trump Agenda (General)</w:t>
      </w:r>
    </w:p>
    <w:p w:rsidR="00297403" w:rsidRDefault="00297403" w:rsidP="00297403"/>
    <w:p w:rsidR="005610B1" w:rsidRPr="00B61B4B" w:rsidRDefault="00C9212A" w:rsidP="005610B1">
      <w:pPr>
        <w:pStyle w:val="Heading4"/>
      </w:pPr>
      <w:hyperlink r:id="rId42" w:history="1">
        <w:r w:rsidR="005610B1">
          <w:rPr>
            <w:rStyle w:val="Hyperlink"/>
          </w:rPr>
          <w:t>No</w:t>
        </w:r>
      </w:hyperlink>
      <w:r w:rsidR="00230B9A">
        <w:t xml:space="preserve"> T</w:t>
      </w:r>
      <w:r w:rsidR="005610B1">
        <w:t>rump agenda</w:t>
      </w:r>
    </w:p>
    <w:p w:rsidR="005610B1" w:rsidRDefault="005610B1" w:rsidP="005610B1">
      <w:proofErr w:type="spellStart"/>
      <w:r w:rsidRPr="00CA69A7">
        <w:rPr>
          <w:rStyle w:val="Style13ptBold"/>
        </w:rPr>
        <w:t>Newmyer</w:t>
      </w:r>
      <w:proofErr w:type="spellEnd"/>
      <w:r w:rsidRPr="00CA69A7">
        <w:rPr>
          <w:rStyle w:val="Style13ptBold"/>
        </w:rPr>
        <w:t xml:space="preserve"> 7/14</w:t>
      </w:r>
      <w:r>
        <w:t>- writer covering financial services and economic policy for the WP (Tory, “</w:t>
      </w:r>
      <w:r w:rsidRPr="00CA69A7">
        <w:t>The Finance 202: Trump's agenda imperiled -- by him</w:t>
      </w:r>
      <w:r>
        <w:t xml:space="preserve">,” WP, </w:t>
      </w:r>
      <w:hyperlink r:id="rId43" w:history="1">
        <w:r w:rsidRPr="00217C89">
          <w:rPr>
            <w:rStyle w:val="Hyperlink"/>
          </w:rPr>
          <w:t>https://www.washingtonpost.com/news/powerpost/paloma/the-finance-202/2017/07/14/the-finance-202-trump-s-agenda-imperiled-by-him/5967bf49e9b69b7071abcb2c/</w:t>
        </w:r>
      </w:hyperlink>
      <w:r>
        <w:t xml:space="preserve">) </w:t>
      </w:r>
    </w:p>
    <w:p w:rsidR="005610B1" w:rsidRDefault="005610B1" w:rsidP="005610B1">
      <w:pPr>
        <w:rPr>
          <w:sz w:val="16"/>
        </w:rPr>
      </w:pPr>
      <w:r w:rsidRPr="0077047B">
        <w:rPr>
          <w:rStyle w:val="StyleUnderline"/>
        </w:rPr>
        <w:t>President Trump’s legislative agenda is balanced on a knife’s edge. His promise to gut Obamacare</w:t>
      </w:r>
      <w:r w:rsidRPr="0077047B">
        <w:rPr>
          <w:sz w:val="16"/>
        </w:rPr>
        <w:t xml:space="preserve"> — and thereby make good on seven years of GOP promises — </w:t>
      </w:r>
      <w:r w:rsidRPr="0077047B">
        <w:rPr>
          <w:rStyle w:val="StyleUnderline"/>
        </w:rPr>
        <w:t>now teeters on the verge of collapse</w:t>
      </w:r>
      <w:r w:rsidRPr="0077047B">
        <w:rPr>
          <w:sz w:val="16"/>
        </w:rPr>
        <w:t xml:space="preserve">, with one more Senate Republican defection sufficient to seal its fate. </w:t>
      </w:r>
      <w:r w:rsidRPr="0077047B">
        <w:rPr>
          <w:rStyle w:val="StyleUnderline"/>
        </w:rPr>
        <w:t>If the health-care effort sinks, it could take a tax code overhaul down with it. And even the basic blocking and tackling required of congressional Republicans to keep the government functioning</w:t>
      </w:r>
      <w:r w:rsidRPr="0077047B">
        <w:rPr>
          <w:sz w:val="16"/>
        </w:rPr>
        <w:t xml:space="preserve"> — passing a budget, raising the debt limit, and funding its operations — </w:t>
      </w:r>
      <w:r w:rsidRPr="0077047B">
        <w:rPr>
          <w:rStyle w:val="StyleUnderline"/>
        </w:rPr>
        <w:t>all loom as points of intraparty tension</w:t>
      </w:r>
      <w:r w:rsidRPr="0077047B">
        <w:rPr>
          <w:sz w:val="16"/>
        </w:rPr>
        <w:t xml:space="preserve">. You wouldn’t know that from observing Trump’s lackadaisical approach to wrangling members of his own party on Capitol Hill. As my colleagues Abby Phillip and Bob Costa report this morning, </w:t>
      </w:r>
      <w:r w:rsidRPr="0077047B">
        <w:rPr>
          <w:rStyle w:val="Emphasis"/>
        </w:rPr>
        <w:t>Trump is proving to be a notably disengaged manager of his own program</w:t>
      </w:r>
      <w:r w:rsidRPr="0077047B">
        <w:rPr>
          <w:sz w:val="16"/>
        </w:rPr>
        <w:t>. “</w:t>
      </w:r>
      <w:r w:rsidRPr="0077047B">
        <w:rPr>
          <w:rStyle w:val="StyleUnderline"/>
        </w:rPr>
        <w:t>The president,”</w:t>
      </w:r>
      <w:r w:rsidRPr="0077047B">
        <w:rPr>
          <w:sz w:val="16"/>
        </w:rPr>
        <w:t xml:space="preserve"> they write, “</w:t>
      </w:r>
      <w:r w:rsidRPr="0077047B">
        <w:rPr>
          <w:rStyle w:val="Emphasis"/>
        </w:rPr>
        <w:t>has treated health care and a host of other legislative agenda items, from taxes to infrastructure, as issues to be hammered out by lawmakers with often-scant direction from the executive branch - and with decidedly mixed signals from Trump himself</w:t>
      </w:r>
      <w:r w:rsidRPr="0077047B">
        <w:rPr>
          <w:sz w:val="16"/>
        </w:rPr>
        <w:t xml:space="preserve">.” </w:t>
      </w:r>
      <w:r w:rsidRPr="0077047B">
        <w:rPr>
          <w:rStyle w:val="StyleUnderline"/>
        </w:rPr>
        <w:t xml:space="preserve">The attitude applies both to his direct engagement with Republican lawmakers and the softer forms of salesmanship </w:t>
      </w:r>
      <w:r w:rsidRPr="0077047B">
        <w:rPr>
          <w:sz w:val="16"/>
        </w:rPr>
        <w:t xml:space="preserve">available to a president, from his Twitter feed to his travel schedule. Republicans on the Hill struggling to get some, any, points on the board are griping that the lack of support from the other end of Pennsylvania Avenue is compounding their challenge. And </w:t>
      </w:r>
      <w:r w:rsidRPr="0077047B">
        <w:rPr>
          <w:rStyle w:val="StyleUnderline"/>
        </w:rPr>
        <w:t xml:space="preserve">when Trump does weigh in </w:t>
      </w:r>
      <w:r w:rsidRPr="0077047B">
        <w:rPr>
          <w:sz w:val="16"/>
        </w:rPr>
        <w:t xml:space="preserve">— as he did recently tweeting an endorsement of a straight repeal (and not an immediately replacement) of the Affordable Care Act — </w:t>
      </w:r>
      <w:r w:rsidRPr="0077047B">
        <w:rPr>
          <w:rStyle w:val="StyleUnderline"/>
        </w:rPr>
        <w:t>his involvement has only complicated the task.</w:t>
      </w:r>
      <w:r w:rsidRPr="0077047B">
        <w:rPr>
          <w:sz w:val="16"/>
        </w:rPr>
        <w:t xml:space="preserve"> Indeed, in June, </w:t>
      </w:r>
      <w:r w:rsidRPr="0077047B">
        <w:rPr>
          <w:rStyle w:val="StyleUnderline"/>
        </w:rPr>
        <w:t>only 7 percent of Trump’s 163 tweets were on message, a Post analysis found</w:t>
      </w:r>
      <w:r w:rsidRPr="0077047B">
        <w:rPr>
          <w:sz w:val="16"/>
        </w:rPr>
        <w:t>.</w:t>
      </w:r>
    </w:p>
    <w:p w:rsidR="00C75390" w:rsidRDefault="0005688C" w:rsidP="0005688C">
      <w:pPr>
        <w:pStyle w:val="Heading4"/>
      </w:pPr>
      <w:r>
        <w:t>Every agenda item is stalled.</w:t>
      </w:r>
    </w:p>
    <w:p w:rsidR="00031585" w:rsidRPr="00031585" w:rsidRDefault="00031585" w:rsidP="00031585">
      <w:r>
        <w:t xml:space="preserve">Mike </w:t>
      </w:r>
      <w:proofErr w:type="spellStart"/>
      <w:r w:rsidRPr="00A04361">
        <w:rPr>
          <w:rStyle w:val="Style13ptBold"/>
        </w:rPr>
        <w:t>DeBonis</w:t>
      </w:r>
      <w:proofErr w:type="spellEnd"/>
      <w:r w:rsidRPr="00A04361">
        <w:rPr>
          <w:rStyle w:val="Style13ptBold"/>
        </w:rPr>
        <w:t xml:space="preserve"> &amp;</w:t>
      </w:r>
      <w:r>
        <w:t xml:space="preserve"> </w:t>
      </w:r>
      <w:r w:rsidRPr="00031585">
        <w:t xml:space="preserve">Ed </w:t>
      </w:r>
      <w:r w:rsidRPr="00A04361">
        <w:rPr>
          <w:rStyle w:val="Style13ptBold"/>
        </w:rPr>
        <w:t>O'Keefe, 7/9</w:t>
      </w:r>
      <w:r>
        <w:t xml:space="preserve">/17, </w:t>
      </w:r>
      <w:r w:rsidR="00A04361" w:rsidRPr="00A04361">
        <w:t xml:space="preserve">GOP is far from goals as recess approaches, Washington Post, A01, Lexis, </w:t>
      </w:r>
      <w:proofErr w:type="spellStart"/>
      <w:r w:rsidR="00A04361" w:rsidRPr="00A04361">
        <w:t>ach</w:t>
      </w:r>
      <w:proofErr w:type="spellEnd"/>
    </w:p>
    <w:p w:rsidR="00031585" w:rsidRPr="00031585" w:rsidRDefault="00031585" w:rsidP="00031585">
      <w:r w:rsidRPr="00031585">
        <w:t xml:space="preserve">Most immediately, GOP leaders and President Trump are under enormous pressure to approve </w:t>
      </w:r>
      <w:r w:rsidRPr="00031585">
        <w:rPr>
          <w:u w:val="single"/>
        </w:rPr>
        <w:t>health-care</w:t>
      </w:r>
      <w:r w:rsidRPr="00031585">
        <w:t xml:space="preserve"> legislation - but that </w:t>
      </w:r>
      <w:r w:rsidRPr="00031585">
        <w:rPr>
          <w:u w:val="single"/>
        </w:rPr>
        <w:t>is only the beginning. Virtually every piece of their ambitious legislative agenda is stalled, according to multiple Republicans inside and outside of Congress</w:t>
      </w:r>
      <w:r w:rsidRPr="00031585">
        <w:t>.</w:t>
      </w:r>
      <w:r>
        <w:t xml:space="preserve"> </w:t>
      </w:r>
      <w:r w:rsidRPr="00031585">
        <w:rPr>
          <w:u w:val="single"/>
        </w:rPr>
        <w:t>They have made no serious progress on a budget despite fall deadlines</w:t>
      </w:r>
      <w:r w:rsidRPr="00031585">
        <w:t xml:space="preserve"> to extend spending authorization and raise the debt ceiling. </w:t>
      </w:r>
      <w:r w:rsidRPr="00031585">
        <w:rPr>
          <w:u w:val="single"/>
        </w:rPr>
        <w:t>Vows to launch an ambitious infrastructure-building program have faded</w:t>
      </w:r>
      <w:r w:rsidRPr="00031585">
        <w:t xml:space="preserve">. </w:t>
      </w:r>
      <w:r w:rsidRPr="00031585">
        <w:rPr>
          <w:u w:val="single"/>
        </w:rPr>
        <w:t>And the single issue with the most potential to unite Republicans - tax reform - has yet to progress beyond speeches and outlines</w:t>
      </w:r>
      <w:r w:rsidRPr="00031585">
        <w:t>.</w:t>
      </w:r>
    </w:p>
    <w:p w:rsidR="00C75390" w:rsidRDefault="00C75390" w:rsidP="00C75390">
      <w:pPr>
        <w:pStyle w:val="Heading4"/>
      </w:pPr>
      <w:r>
        <w:t>GOP infighting and Trump political disasters mean he won’t get any of his agenda</w:t>
      </w:r>
    </w:p>
    <w:p w:rsidR="00C75390" w:rsidRDefault="00C75390" w:rsidP="00C75390">
      <w:r w:rsidRPr="00C75390">
        <w:t xml:space="preserve">ALAN </w:t>
      </w:r>
      <w:r w:rsidRPr="00A44987">
        <w:rPr>
          <w:rStyle w:val="Style13ptBold"/>
        </w:rPr>
        <w:t>FRAM</w:t>
      </w:r>
      <w:r w:rsidR="00031585">
        <w:rPr>
          <w:rStyle w:val="Style13ptBold"/>
        </w:rPr>
        <w:t>, 7</w:t>
      </w:r>
      <w:r w:rsidRPr="00A44987">
        <w:rPr>
          <w:rStyle w:val="Style13ptBold"/>
        </w:rPr>
        <w:t>/10</w:t>
      </w:r>
      <w:r>
        <w:t xml:space="preserve">/17, </w:t>
      </w:r>
      <w:r w:rsidRPr="00C75390">
        <w:t>Congress returns to battles over health care, budget</w:t>
      </w:r>
      <w:r>
        <w:t xml:space="preserve">, St. Louis Post-Dispatch, a9, Lexis, </w:t>
      </w:r>
      <w:proofErr w:type="spellStart"/>
      <w:r>
        <w:t>ach</w:t>
      </w:r>
      <w:proofErr w:type="spellEnd"/>
    </w:p>
    <w:p w:rsidR="00C75390" w:rsidRPr="00C75390" w:rsidRDefault="00C75390" w:rsidP="00C75390">
      <w:r w:rsidRPr="00A44987">
        <w:rPr>
          <w:u w:val="single"/>
        </w:rPr>
        <w:t>Congress is still trying to send</w:t>
      </w:r>
      <w:r>
        <w:t xml:space="preserve"> President Donald </w:t>
      </w:r>
      <w:r w:rsidRPr="00A44987">
        <w:rPr>
          <w:u w:val="single"/>
        </w:rPr>
        <w:t>Trump his first unqualified legislative triumph</w:t>
      </w:r>
      <w:r>
        <w:t xml:space="preserve">, nearly six months after Republicans grabbed full control of Washington. </w:t>
      </w:r>
      <w:r w:rsidRPr="00A44987">
        <w:rPr>
          <w:u w:val="single"/>
        </w:rPr>
        <w:t>Now, lawmakers are returning</w:t>
      </w:r>
      <w:r>
        <w:t xml:space="preserve"> from their July 4 recess </w:t>
      </w:r>
      <w:r w:rsidRPr="00A44987">
        <w:rPr>
          <w:u w:val="single"/>
        </w:rPr>
        <w:t>with an added objective - averting some full-blown political disasters</w:t>
      </w:r>
      <w:r>
        <w:t>.</w:t>
      </w:r>
      <w:r w:rsidR="00A44987">
        <w:t xml:space="preserve"> </w:t>
      </w:r>
      <w:r w:rsidRPr="00A44987">
        <w:rPr>
          <w:u w:val="single"/>
        </w:rPr>
        <w:t>The GOP campaign to repeal the A</w:t>
      </w:r>
      <w:r>
        <w:t xml:space="preserve">ffordable </w:t>
      </w:r>
      <w:r w:rsidRPr="00A44987">
        <w:rPr>
          <w:u w:val="single"/>
        </w:rPr>
        <w:t>C</w:t>
      </w:r>
      <w:r>
        <w:t xml:space="preserve">are </w:t>
      </w:r>
      <w:r w:rsidRPr="00A44987">
        <w:rPr>
          <w:u w:val="single"/>
        </w:rPr>
        <w:t>A</w:t>
      </w:r>
      <w:r>
        <w:t xml:space="preserve">ct signed into law by President Barack Obama, a Democrat, </w:t>
      </w:r>
      <w:r w:rsidRPr="00A44987">
        <w:rPr>
          <w:u w:val="single"/>
        </w:rPr>
        <w:t xml:space="preserve">is bogged down in the Senate and flirting with collapse. Efforts to pass a budget are stuck, there's no tax code overhaul </w:t>
      </w:r>
      <w:r w:rsidRPr="00A44987">
        <w:rPr>
          <w:u w:val="single"/>
        </w:rPr>
        <w:lastRenderedPageBreak/>
        <w:t xml:space="preserve">package, spending bills are in limbo and </w:t>
      </w:r>
      <w:proofErr w:type="gramStart"/>
      <w:r w:rsidRPr="00A44987">
        <w:rPr>
          <w:u w:val="single"/>
        </w:rPr>
        <w:t>it's</w:t>
      </w:r>
      <w:proofErr w:type="gramEnd"/>
      <w:r w:rsidRPr="00A44987">
        <w:rPr>
          <w:u w:val="single"/>
        </w:rPr>
        <w:t xml:space="preserve"> unclear how leaders will find the votes to avert a federal default.</w:t>
      </w:r>
      <w:r w:rsidR="00A44987">
        <w:rPr>
          <w:u w:val="single"/>
        </w:rPr>
        <w:t xml:space="preserve"> </w:t>
      </w:r>
      <w:r w:rsidRPr="00A44987">
        <w:rPr>
          <w:u w:val="single"/>
        </w:rPr>
        <w:t>The difficulties flow from Republican divisions. Collectively, the problems are threatening to sink top GOP priorities and undermine the party's ability to show it can govern effectively</w:t>
      </w:r>
      <w:r>
        <w:t>.</w:t>
      </w:r>
    </w:p>
    <w:p w:rsidR="007D0120" w:rsidRDefault="007D0120" w:rsidP="00295F65">
      <w:pPr>
        <w:pStyle w:val="Heading3"/>
      </w:pPr>
      <w:r>
        <w:lastRenderedPageBreak/>
        <w:t>GOP Unity</w:t>
      </w:r>
    </w:p>
    <w:p w:rsidR="007D0120" w:rsidRDefault="007D0120" w:rsidP="007D0120"/>
    <w:p w:rsidR="007D0120" w:rsidRDefault="007D0120" w:rsidP="007D0120">
      <w:pPr>
        <w:pStyle w:val="Heading4"/>
      </w:pPr>
      <w:r>
        <w:t xml:space="preserve">Congressional </w:t>
      </w:r>
      <w:r>
        <w:t>Republican’s will never abandon Trump he’s messed up on everything but they still stick by him</w:t>
      </w:r>
    </w:p>
    <w:p w:rsidR="007D0120" w:rsidRPr="0060570E" w:rsidRDefault="007D0120" w:rsidP="007D0120">
      <w:r>
        <w:t xml:space="preserve">David </w:t>
      </w:r>
      <w:r w:rsidRPr="0060570E">
        <w:rPr>
          <w:rStyle w:val="Style13ptBold"/>
        </w:rPr>
        <w:t>Schultz, 7-15</w:t>
      </w:r>
      <w:r w:rsidRPr="0060570E">
        <w:t>-2017, David Schultz is a Hamline University Professor of Political Science who teaches across a wide-range of American politics classes including public policy and administration, campaigns and e</w:t>
      </w:r>
      <w:r>
        <w:t xml:space="preserve">lections, and government ethic, </w:t>
      </w:r>
      <w:r w:rsidRPr="0060570E">
        <w:t xml:space="preserve">"Abandon Trump? The Republican Party Godot Moment," </w:t>
      </w:r>
      <w:proofErr w:type="spellStart"/>
      <w:r w:rsidRPr="0060570E">
        <w:t>HuffPost</w:t>
      </w:r>
      <w:proofErr w:type="spellEnd"/>
      <w:r w:rsidRPr="0060570E">
        <w:t xml:space="preserve">, </w:t>
      </w:r>
      <w:hyperlink r:id="rId44" w:history="1">
        <w:r w:rsidRPr="00E96837">
          <w:rPr>
            <w:rStyle w:val="Hyperlink"/>
          </w:rPr>
          <w:t>http://www.huffingtonpost.com/entry/abandon-trump-the-republican-party-godot-moment_us_596aa426e4b022bb9372b23e</w:t>
        </w:r>
      </w:hyperlink>
      <w:r>
        <w:t xml:space="preserve">, </w:t>
      </w:r>
      <w:proofErr w:type="spellStart"/>
      <w:r>
        <w:t>Mtan</w:t>
      </w:r>
      <w:proofErr w:type="spellEnd"/>
      <w:r>
        <w:t>)</w:t>
      </w:r>
    </w:p>
    <w:p w:rsidR="007D0120" w:rsidRPr="0060570E" w:rsidRDefault="007D0120" w:rsidP="007D0120">
      <w:pPr>
        <w:rPr>
          <w:sz w:val="14"/>
        </w:rPr>
      </w:pPr>
      <w:r w:rsidRPr="0060570E">
        <w:rPr>
          <w:rStyle w:val="StyleUnderline"/>
        </w:rPr>
        <w:t>No question more perplexes political pundits</w:t>
      </w:r>
      <w:r w:rsidRPr="0060570E">
        <w:rPr>
          <w:sz w:val="14"/>
        </w:rPr>
        <w:t>, the news media, and Democrats than “</w:t>
      </w:r>
      <w:r w:rsidRPr="0060570E">
        <w:rPr>
          <w:rStyle w:val="StyleUnderline"/>
        </w:rPr>
        <w:t>When will Republicans abandon Trump?</w:t>
      </w:r>
      <w:r w:rsidRPr="0060570E">
        <w:rPr>
          <w:sz w:val="14"/>
        </w:rPr>
        <w:t xml:space="preserve"> The simple answer is that the odds of Republicans–both those in Congress and his base–</w:t>
      </w:r>
      <w:r w:rsidRPr="0060570E">
        <w:rPr>
          <w:rStyle w:val="StyleUnderline"/>
        </w:rPr>
        <w:t>abandoning Trump is like waiting for Godot</w:t>
      </w:r>
      <w:r w:rsidRPr="0060570E">
        <w:rPr>
          <w:sz w:val="14"/>
        </w:rPr>
        <w:t xml:space="preserve">. In both cases, one can hope that Godot appears or the Republicans will flee from Trump and impeach him, team up with Democrats, or do something else, but the reality is that it just may not happen. Now nearly six months into the Trump era the carnage of his presidency persists. This week the Russian connection revelations continued to mount, depicting patterns of illegal or unethical collusion between Trump campaign officials and family and Russian nationals if not the government. Revelations of Trump family conflicts of interest intensify, </w:t>
      </w:r>
      <w:r w:rsidRPr="0060570E">
        <w:rPr>
          <w:rStyle w:val="StyleUnderline"/>
        </w:rPr>
        <w:t>Trump embarrasses himself and the USA across the world, his travel ban takes another court hit, and his policy agenda including efforts to repeal Obamacare look like one mistake after another</w:t>
      </w:r>
      <w:r w:rsidRPr="0060570E">
        <w:rPr>
          <w:sz w:val="14"/>
        </w:rPr>
        <w:t xml:space="preserve">. Allegations of obstruction of justice engulf the administration as the FBI probe continues, and to many, Trump tweets and alternative facts simply add to a narrative of a largely failed presidency unable to get anything done. </w:t>
      </w:r>
      <w:r w:rsidRPr="0060570E">
        <w:rPr>
          <w:rStyle w:val="StyleUnderline"/>
        </w:rPr>
        <w:t>With the Republicans tasting policy victory last fall and only to see it slipping out of the fingers now and facing a potentially fatal 2018 election, why haven’t Republicans abandoned Trump?</w:t>
      </w:r>
      <w:r>
        <w:rPr>
          <w:rStyle w:val="StyleUnderline"/>
        </w:rPr>
        <w:t xml:space="preserve"> </w:t>
      </w:r>
      <w:r w:rsidRPr="0060570E">
        <w:rPr>
          <w:sz w:val="14"/>
        </w:rPr>
        <w:t xml:space="preserve">Many </w:t>
      </w:r>
      <w:proofErr w:type="gramStart"/>
      <w:r w:rsidRPr="0060570E">
        <w:rPr>
          <w:sz w:val="14"/>
        </w:rPr>
        <w:t>look</w:t>
      </w:r>
      <w:proofErr w:type="gramEnd"/>
      <w:r w:rsidRPr="0060570E">
        <w:rPr>
          <w:sz w:val="14"/>
        </w:rPr>
        <w:t xml:space="preserve"> to the lessons of Watergate as hope that the GOP will reject Trump. Back when Nixon was president his resignation was the product of not just political pressure by Democrats but also by notable Republicans in the House and Senate calling for his impeachment or resignation. Public opinion support for Nixon also eroded, and he could not count on his base to support him in sufficient numbers to prop up his presidency. Even his own Supreme Court abandoned him in U.S. v. Nixon and the mainstream media was nearly of one voice in going after Nixon. Surely, some assert, this should be Trump’s fate any day. Not necessarily. The 1970s is a different era from today. Most significantly, the level and strength of partisanship today is far more powerful today than then. Back in the 1970s about one-third of the members of Congress came from swing districts, those which </w:t>
      </w:r>
      <w:proofErr w:type="gramStart"/>
      <w:r w:rsidRPr="0060570E">
        <w:rPr>
          <w:sz w:val="14"/>
        </w:rPr>
        <w:t>were capable of flipping</w:t>
      </w:r>
      <w:proofErr w:type="gramEnd"/>
      <w:r w:rsidRPr="0060570E">
        <w:rPr>
          <w:sz w:val="14"/>
        </w:rPr>
        <w:t xml:space="preserve"> from one party to another. The percentage of swing voters–those who split tickets voted or switched from one party to another when voting was about 15% of the electorate. The Republican and Democratic parties were ideologically more mixed and straight party-line votes the exception and not the rule. Today, </w:t>
      </w:r>
      <w:r w:rsidRPr="0060570E">
        <w:rPr>
          <w:rStyle w:val="StyleUnderline"/>
        </w:rPr>
        <w:t>there are fewer than 20 or so seats in the House of Representatives that are swing</w:t>
      </w:r>
      <w:r w:rsidRPr="0060570E">
        <w:rPr>
          <w:sz w:val="14"/>
        </w:rPr>
        <w:t xml:space="preserve">. The number of seats where Clinton won the presidency but a Republican in Congress is very small. Party-line voting is the norm and not the exception in Congress and the Republicans and Democrats are so polarized such that the most liberal Republican in Congress still votes more conservatively than the most conservative Democrat in Congress. The percentage of swing voters has dropped to about 5%, with swing meaning now swinging into votes or not voting, and not split ticket voting. Partisan preferences have hardened, especially at the presidential or national level, and political scientists now note how individuals will change their policy preferences to conform with their party identification, and not vice versa. Why is all this important? Despite all of Trump’s problems, partisanship is more powerful than presidential performance. </w:t>
      </w:r>
      <w:r w:rsidRPr="0060570E">
        <w:rPr>
          <w:rStyle w:val="StyleUnderline"/>
        </w:rPr>
        <w:t>Republicans have embraced Trump as their president, flaws and all. This was no different from what the Democrats did with Clinton in 2016. Despite</w:t>
      </w:r>
      <w:r w:rsidRPr="0060570E">
        <w:rPr>
          <w:sz w:val="14"/>
        </w:rPr>
        <w:t xml:space="preserve"> all the clear </w:t>
      </w:r>
      <w:r w:rsidRPr="0060570E">
        <w:rPr>
          <w:rStyle w:val="StyleUnderline"/>
        </w:rPr>
        <w:t xml:space="preserve">warning signs that Clinton was a flawed candidate, Democrats stuck with her no matter what. </w:t>
      </w:r>
      <w:r w:rsidRPr="0060570E">
        <w:rPr>
          <w:sz w:val="14"/>
        </w:rPr>
        <w:t xml:space="preserve">Democrats went down with Clinton as the captain of their ship, Republicans may do the same here. </w:t>
      </w:r>
      <w:r w:rsidRPr="0060570E">
        <w:rPr>
          <w:rStyle w:val="Emphasis"/>
        </w:rPr>
        <w:t>Don’t count on Republicans abandoning Trump</w:t>
      </w:r>
      <w:r w:rsidRPr="0060570E">
        <w:rPr>
          <w:sz w:val="14"/>
        </w:rPr>
        <w:t xml:space="preserve">. </w:t>
      </w:r>
      <w:r w:rsidRPr="0060570E">
        <w:rPr>
          <w:rStyle w:val="StyleUnderline"/>
        </w:rPr>
        <w:t>They still support many of his policy objectives and see a better chance of getting what they want if they are with as opposed to him.</w:t>
      </w:r>
      <w:r w:rsidRPr="0060570E">
        <w:rPr>
          <w:sz w:val="14"/>
        </w:rPr>
        <w:t xml:space="preserve"> They still want to repeal Obamacare and may still succeed. Consider </w:t>
      </w:r>
      <w:proofErr w:type="spellStart"/>
      <w:r w:rsidRPr="0060570E">
        <w:rPr>
          <w:sz w:val="14"/>
        </w:rPr>
        <w:t>some one</w:t>
      </w:r>
      <w:proofErr w:type="spellEnd"/>
      <w:r w:rsidRPr="0060570E">
        <w:rPr>
          <w:sz w:val="14"/>
        </w:rPr>
        <w:t xml:space="preserve"> such as Senator Susan Collins. Depicted as a moderate, yet whenever push comes to shove, she votes the Republican line. The same might be said of John McCain. Right </w:t>
      </w:r>
      <w:proofErr w:type="gramStart"/>
      <w:r w:rsidRPr="0060570E">
        <w:rPr>
          <w:sz w:val="14"/>
        </w:rPr>
        <w:t>now</w:t>
      </w:r>
      <w:proofErr w:type="gramEnd"/>
      <w:r w:rsidRPr="0060570E">
        <w:rPr>
          <w:sz w:val="14"/>
        </w:rPr>
        <w:t xml:space="preserve"> they oppose the yet again revised version of the Senate health care bill and it looks doomed, but the same was said a few months ago about the House bill.</w:t>
      </w:r>
    </w:p>
    <w:p w:rsidR="007D0120" w:rsidRPr="007D0120" w:rsidRDefault="007D0120" w:rsidP="007D0120"/>
    <w:p w:rsidR="007D0120" w:rsidRDefault="007D0120" w:rsidP="00295F65">
      <w:pPr>
        <w:pStyle w:val="Heading3"/>
      </w:pPr>
      <w:r>
        <w:lastRenderedPageBreak/>
        <w:t>No GOP Unity</w:t>
      </w:r>
    </w:p>
    <w:p w:rsidR="007D0120" w:rsidRDefault="007D0120" w:rsidP="007D0120"/>
    <w:p w:rsidR="007D0120" w:rsidRDefault="007D0120" w:rsidP="007D0120">
      <w:pPr>
        <w:pStyle w:val="Heading4"/>
      </w:pPr>
      <w:r w:rsidRPr="003D4623">
        <w:t>Health care proves defections from Trump – the momentum is brewing</w:t>
      </w:r>
    </w:p>
    <w:p w:rsidR="007D0120" w:rsidRPr="003D4623" w:rsidRDefault="007D0120" w:rsidP="007D0120">
      <w:r w:rsidRPr="003D4623">
        <w:t xml:space="preserve">Ronald </w:t>
      </w:r>
      <w:r w:rsidRPr="003D4623">
        <w:rPr>
          <w:rStyle w:val="Style13ptBold"/>
        </w:rPr>
        <w:t>Brownstein, 7-18</w:t>
      </w:r>
      <w:r w:rsidRPr="003D4623">
        <w:t xml:space="preserve">-2017, </w:t>
      </w:r>
      <w:r>
        <w:t xml:space="preserve">Senior Policy Analyst for </w:t>
      </w:r>
      <w:proofErr w:type="spellStart"/>
      <w:r>
        <w:t>CNN,</w:t>
      </w:r>
      <w:r w:rsidRPr="003D4623">
        <w:t>"Challenging</w:t>
      </w:r>
      <w:proofErr w:type="spellEnd"/>
      <w:r w:rsidRPr="003D4623">
        <w:t xml:space="preserve"> a president always means breaking from the party base," CNN, </w:t>
      </w:r>
      <w:hyperlink r:id="rId45" w:history="1">
        <w:r w:rsidRPr="00E96837">
          <w:rPr>
            <w:rStyle w:val="Hyperlink"/>
          </w:rPr>
          <w:t>http://www.cnn.com/2017/07/18/politics/trump-party-base-republicans/index.html</w:t>
        </w:r>
      </w:hyperlink>
      <w:r>
        <w:t xml:space="preserve">, </w:t>
      </w:r>
      <w:proofErr w:type="spellStart"/>
      <w:r>
        <w:t>Mtan</w:t>
      </w:r>
      <w:proofErr w:type="spellEnd"/>
      <w:r>
        <w:t>)</w:t>
      </w:r>
    </w:p>
    <w:p w:rsidR="007D0120" w:rsidRDefault="007D0120" w:rsidP="007D0120">
      <w:r w:rsidRPr="003D4623">
        <w:rPr>
          <w:rStyle w:val="StyleUnderline"/>
        </w:rPr>
        <w:t>Congressional Republicans may</w:t>
      </w:r>
      <w:r w:rsidRPr="003D4623">
        <w:t xml:space="preserve"> genuinely </w:t>
      </w:r>
      <w:r w:rsidRPr="003D4623">
        <w:rPr>
          <w:rStyle w:val="StyleUnderline"/>
        </w:rPr>
        <w:t>believe Trump's actions</w:t>
      </w:r>
      <w:r w:rsidRPr="003D4623">
        <w:t xml:space="preserve">, particularly </w:t>
      </w:r>
      <w:r w:rsidRPr="003D4623">
        <w:rPr>
          <w:rStyle w:val="StyleUnderline"/>
        </w:rPr>
        <w:t>on Russia</w:t>
      </w:r>
      <w:r w:rsidRPr="003D4623">
        <w:t xml:space="preserve">, do not deserve more systematic scrutiny and questioning than Congress has provided so far. But this history suggests it's a dodge for them to argue that his hold on their party's voters essentially ties their hands. The bookended </w:t>
      </w:r>
      <w:r w:rsidRPr="003D4623">
        <w:rPr>
          <w:rStyle w:val="StyleUnderline"/>
        </w:rPr>
        <w:t>defections from centrist and conservative Senate Republicans</w:t>
      </w:r>
      <w:r w:rsidRPr="003D4623">
        <w:t xml:space="preserve"> that </w:t>
      </w:r>
      <w:r w:rsidRPr="003D4623">
        <w:rPr>
          <w:rStyle w:val="StyleUnderline"/>
        </w:rPr>
        <w:t>on Monday night</w:t>
      </w:r>
      <w:r w:rsidRPr="003D4623">
        <w:t xml:space="preserve"> again at least </w:t>
      </w:r>
      <w:r w:rsidRPr="003D4623">
        <w:rPr>
          <w:rStyle w:val="StyleUnderline"/>
        </w:rPr>
        <w:t>temporarily derailed the White House-backed push to repeal the Affordable Care Act</w:t>
      </w:r>
      <w:r w:rsidRPr="003D4623">
        <w:t xml:space="preserve"> </w:t>
      </w:r>
      <w:r w:rsidRPr="003D4623">
        <w:rPr>
          <w:rStyle w:val="StyleUnderline"/>
        </w:rPr>
        <w:t xml:space="preserve">suggests the Congressional GOP deference to Trump has its limits. </w:t>
      </w:r>
      <w:r w:rsidRPr="003D4623">
        <w:rPr>
          <w:rStyle w:val="Emphasis"/>
        </w:rPr>
        <w:t xml:space="preserve">Yet it remains unclear whether the health care revolt will stand as an exception-or the </w:t>
      </w:r>
      <w:r w:rsidRPr="003D4623">
        <w:rPr>
          <w:rStyle w:val="StyleUnderline"/>
        </w:rPr>
        <w:t>beginning of a more independent posture toward a president whose volatility has exasperated, if not alarmed, many Republicans in Congress</w:t>
      </w:r>
      <w:r w:rsidRPr="003D4623">
        <w:t>. One thing is already clear: When the times demanded it, earlier generations of Congressional leaders have stood up to demand answers and accountability from presidents whose grip was at least as strong on their own party -- and much stronger on the public overall.</w:t>
      </w:r>
      <w:r>
        <w:t xml:space="preserve"> </w:t>
      </w:r>
      <w:r w:rsidRPr="003D4623">
        <w:t>As</w:t>
      </w:r>
      <w:r w:rsidRPr="003D4623">
        <w:rPr>
          <w:rStyle w:val="StyleUnderline"/>
        </w:rPr>
        <w:t xml:space="preserve"> </w:t>
      </w:r>
      <w:r w:rsidRPr="003D4623">
        <w:rPr>
          <w:rStyle w:val="Emphasis"/>
        </w:rPr>
        <w:t>divisions between the two main ideological camps within the GOP widened</w:t>
      </w:r>
      <w:r>
        <w:t xml:space="preserve"> Tuesday, </w:t>
      </w:r>
      <w:r w:rsidRPr="003D4623">
        <w:rPr>
          <w:rStyle w:val="StyleUnderline"/>
        </w:rPr>
        <w:t xml:space="preserve">Republicans were scrambling to contain </w:t>
      </w:r>
      <w:r>
        <w:t xml:space="preserve">the </w:t>
      </w:r>
      <w:r w:rsidRPr="003D4623">
        <w:rPr>
          <w:rStyle w:val="StyleUnderline"/>
        </w:rPr>
        <w:t>political fallout</w:t>
      </w:r>
      <w:r>
        <w:t xml:space="preserve"> from the collapse of a months-long effort to rewrite former President Barack Obama’s signature domestic accomplishment.</w:t>
      </w:r>
    </w:p>
    <w:p w:rsidR="007D0120" w:rsidRPr="007D0120" w:rsidRDefault="007D0120" w:rsidP="007D0120"/>
    <w:p w:rsidR="00295F65" w:rsidRDefault="00295F65" w:rsidP="00295F65">
      <w:pPr>
        <w:pStyle w:val="Heading3"/>
      </w:pPr>
      <w:r>
        <w:lastRenderedPageBreak/>
        <w:t>Dems Obstruction</w:t>
      </w:r>
    </w:p>
    <w:p w:rsidR="00295F65" w:rsidRDefault="00295F65" w:rsidP="00295F65">
      <w:pPr>
        <w:pStyle w:val="Heading4"/>
      </w:pPr>
      <w:r>
        <w:t>Democratic obstruction ensures Trump’s Agenda won’t pass – they’re waiting for midterms</w:t>
      </w:r>
    </w:p>
    <w:p w:rsidR="00295F65" w:rsidRPr="008F34FD" w:rsidRDefault="00295F65" w:rsidP="00295F65">
      <w:r w:rsidRPr="008F34FD">
        <w:t xml:space="preserve">Thomas </w:t>
      </w:r>
      <w:r w:rsidRPr="00393039">
        <w:rPr>
          <w:rStyle w:val="Style13ptBold"/>
        </w:rPr>
        <w:t>Gallatin, 7-12</w:t>
      </w:r>
      <w:r w:rsidRPr="008F34FD">
        <w:t>-2017,</w:t>
      </w:r>
      <w:r>
        <w:t xml:space="preserve"> staff member for Patriot Post,</w:t>
      </w:r>
      <w:r w:rsidRPr="008F34FD">
        <w:t xml:space="preserve"> Thomas Gallatin"</w:t>
      </w:r>
      <w:r>
        <w:t xml:space="preserve"> </w:t>
      </w:r>
      <w:r w:rsidRPr="008F34FD">
        <w:t xml:space="preserve">Democrats Continue Their Strategy of Obstruction," </w:t>
      </w:r>
      <w:hyperlink r:id="rId46" w:history="1">
        <w:r w:rsidRPr="00AF4503">
          <w:rPr>
            <w:rStyle w:val="Hyperlink"/>
          </w:rPr>
          <w:t>https://patriotpost.us/posts/50142</w:t>
        </w:r>
      </w:hyperlink>
      <w:r>
        <w:t xml:space="preserve">, </w:t>
      </w:r>
      <w:proofErr w:type="spellStart"/>
      <w:r>
        <w:t>Mtan</w:t>
      </w:r>
      <w:proofErr w:type="spellEnd"/>
      <w:r>
        <w:t>)</w:t>
      </w:r>
    </w:p>
    <w:p w:rsidR="00295F65" w:rsidRPr="008F34FD" w:rsidRDefault="00295F65" w:rsidP="00295F65">
      <w:pPr>
        <w:rPr>
          <w:sz w:val="16"/>
        </w:rPr>
      </w:pPr>
      <w:r w:rsidRPr="004441DE">
        <w:rPr>
          <w:rStyle w:val="StyleUnderline"/>
          <w:u w:val="none"/>
        </w:rPr>
        <w:t>Donald</w:t>
      </w:r>
      <w:r w:rsidRPr="00FF3A42">
        <w:rPr>
          <w:rStyle w:val="StyleUnderline"/>
        </w:rPr>
        <w:t xml:space="preserve"> Trump has</w:t>
      </w:r>
      <w:r w:rsidRPr="008F34FD">
        <w:rPr>
          <w:sz w:val="16"/>
        </w:rPr>
        <w:t xml:space="preserve">, </w:t>
      </w:r>
      <w:r w:rsidRPr="008F34FD">
        <w:rPr>
          <w:sz w:val="16"/>
          <w:szCs w:val="16"/>
        </w:rPr>
        <w:t>again, rightly</w:t>
      </w:r>
      <w:r w:rsidRPr="00FF3A42">
        <w:rPr>
          <w:rStyle w:val="StyleUnderline"/>
        </w:rPr>
        <w:t xml:space="preserve"> signaled</w:t>
      </w:r>
      <w:r w:rsidRPr="008F34FD">
        <w:rPr>
          <w:sz w:val="16"/>
        </w:rPr>
        <w:t xml:space="preserve"> his </w:t>
      </w:r>
      <w:r w:rsidRPr="00FF3A42">
        <w:rPr>
          <w:rStyle w:val="StyleUnderline"/>
        </w:rPr>
        <w:t>objections to</w:t>
      </w:r>
      <w:r w:rsidRPr="008F34FD">
        <w:rPr>
          <w:sz w:val="16"/>
        </w:rPr>
        <w:t xml:space="preserve"> the </w:t>
      </w:r>
      <w:r w:rsidRPr="00FF3A42">
        <w:rPr>
          <w:rStyle w:val="StyleUnderline"/>
        </w:rPr>
        <w:t xml:space="preserve">overt collusion between Democrats and their </w:t>
      </w:r>
      <w:proofErr w:type="spellStart"/>
      <w:r w:rsidRPr="00FF3A42">
        <w:rPr>
          <w:rStyle w:val="StyleUnderline"/>
        </w:rPr>
        <w:t>MSM</w:t>
      </w:r>
      <w:proofErr w:type="spellEnd"/>
      <w:r w:rsidRPr="00FF3A42">
        <w:rPr>
          <w:rStyle w:val="StyleUnderline"/>
        </w:rPr>
        <w:t xml:space="preserve"> collaborators</w:t>
      </w:r>
      <w:r w:rsidRPr="008F34FD">
        <w:rPr>
          <w:sz w:val="16"/>
        </w:rPr>
        <w:t xml:space="preserve"> to obstruct his agenda, </w:t>
      </w:r>
      <w:r w:rsidRPr="00FF3A42">
        <w:rPr>
          <w:rStyle w:val="StyleUnderline"/>
        </w:rPr>
        <w:t>most notably</w:t>
      </w:r>
      <w:r w:rsidRPr="008F34FD">
        <w:rPr>
          <w:sz w:val="16"/>
        </w:rPr>
        <w:t xml:space="preserve"> his </w:t>
      </w:r>
      <w:r w:rsidRPr="00FF3A42">
        <w:rPr>
          <w:rStyle w:val="StyleUnderline"/>
        </w:rPr>
        <w:t>nominees for key government and judiciary positions</w:t>
      </w:r>
      <w:r w:rsidRPr="008F34FD">
        <w:rPr>
          <w:sz w:val="16"/>
        </w:rPr>
        <w:t>: “Senate Democrats have only confirmed 48 of 197 Presidential Nominees. They can’t win so all they do is slow things down &amp; obstruct!” Trump’s criticism is totally justified, as we have documented here and here. Robert Moffit, a Heritage Foundation senior policy fellow, notes, “The Senate delay is pure obstruction and a disservice to the American people</w:t>
      </w:r>
      <w:r w:rsidRPr="004441DE">
        <w:rPr>
          <w:sz w:val="16"/>
        </w:rPr>
        <w:t xml:space="preserve">. </w:t>
      </w:r>
      <w:r w:rsidRPr="004441DE">
        <w:rPr>
          <w:rStyle w:val="StyleUnderline"/>
          <w:u w:val="none"/>
        </w:rPr>
        <w:t>Advise and consent is not simply obstructing the president’s team’s ability to carry out his agenda. This directly obstructs the democratic process</w:t>
      </w:r>
      <w:r w:rsidRPr="004441DE">
        <w:rPr>
          <w:sz w:val="16"/>
        </w:rPr>
        <w:t xml:space="preserve">. The country </w:t>
      </w:r>
      <w:proofErr w:type="gramStart"/>
      <w:r w:rsidRPr="004441DE">
        <w:rPr>
          <w:sz w:val="16"/>
        </w:rPr>
        <w:t>elects</w:t>
      </w:r>
      <w:proofErr w:type="gramEnd"/>
      <w:r w:rsidRPr="004441DE">
        <w:rPr>
          <w:sz w:val="16"/>
        </w:rPr>
        <w:t xml:space="preserve"> presidents.” But Moffit also po</w:t>
      </w:r>
      <w:r w:rsidRPr="008F34FD">
        <w:rPr>
          <w:sz w:val="16"/>
        </w:rPr>
        <w:t xml:space="preserve">inted out that Trump has been slow in nominating political appointees, although the president has picked up the pace in recent weeks. </w:t>
      </w:r>
      <w:r w:rsidRPr="00FF3A42">
        <w:rPr>
          <w:rStyle w:val="StyleUnderline"/>
        </w:rPr>
        <w:t xml:space="preserve">While Democrats have been the primary cause of obstruction, Republicans’ inability to move forward quickly on repealing and replacing </w:t>
      </w:r>
      <w:proofErr w:type="spellStart"/>
      <w:r w:rsidRPr="00FF3A42">
        <w:rPr>
          <w:rStyle w:val="StyleUnderline"/>
        </w:rPr>
        <w:t>ObamaCare</w:t>
      </w:r>
      <w:proofErr w:type="spellEnd"/>
      <w:r w:rsidRPr="00FF3A42">
        <w:rPr>
          <w:rStyle w:val="StyleUnderline"/>
        </w:rPr>
        <w:t xml:space="preserve"> has contributed to the delays as well. </w:t>
      </w:r>
      <w:r w:rsidRPr="00E61F81">
        <w:rPr>
          <w:rStyle w:val="StyleUnderline"/>
          <w:u w:val="none"/>
        </w:rPr>
        <w:t>Due to the lack of legislative and confirmation progress</w:t>
      </w:r>
      <w:r w:rsidRPr="008F34FD">
        <w:rPr>
          <w:sz w:val="16"/>
        </w:rPr>
        <w:t>, Senate Majority Leader Mitch McConnell (R-KY) has decided to delay the start of the Senate’s August recess. “</w:t>
      </w:r>
      <w:proofErr w:type="gramStart"/>
      <w:r w:rsidRPr="008F34FD">
        <w:rPr>
          <w:rStyle w:val="StyleUnderline"/>
        </w:rPr>
        <w:t>In order to</w:t>
      </w:r>
      <w:proofErr w:type="gramEnd"/>
      <w:r w:rsidRPr="008F34FD">
        <w:rPr>
          <w:rStyle w:val="StyleUnderline"/>
        </w:rPr>
        <w:t xml:space="preserve"> provide more time to complete action on important legislative items </w:t>
      </w:r>
      <w:r w:rsidRPr="00E61F81">
        <w:rPr>
          <w:rStyle w:val="StyleUnderline"/>
          <w:u w:val="none"/>
        </w:rPr>
        <w:t xml:space="preserve">and process nominees </w:t>
      </w:r>
      <w:r w:rsidRPr="008F34FD">
        <w:rPr>
          <w:rStyle w:val="StyleUnderline"/>
        </w:rPr>
        <w:t>that have been stalled by a lack of cooperation from our friends across the aisle,” McConnell declared, “the Senate will delay the start of August recess until the third week of August.”</w:t>
      </w:r>
      <w:r>
        <w:rPr>
          <w:rStyle w:val="StyleUnderline"/>
        </w:rPr>
        <w:t xml:space="preserve"> </w:t>
      </w:r>
      <w:r w:rsidRPr="008F34FD">
        <w:rPr>
          <w:rStyle w:val="StyleUnderline"/>
        </w:rPr>
        <w:t>Democrats are operating from the mindset that Donald Trump’s election victory was illegitimate.</w:t>
      </w:r>
      <w:r w:rsidRPr="008F34FD">
        <w:rPr>
          <w:sz w:val="16"/>
        </w:rPr>
        <w:t xml:space="preserve"> Hence the continued rhetoric about Trump/Russia collusion and all the grandstanding by various </w:t>
      </w:r>
      <w:r w:rsidRPr="008F34FD">
        <w:rPr>
          <w:rStyle w:val="Emphasis"/>
        </w:rPr>
        <w:t>Democrat members of Congress</w:t>
      </w:r>
      <w:r w:rsidRPr="008F34FD">
        <w:rPr>
          <w:rStyle w:val="StyleUnderline"/>
        </w:rPr>
        <w:t xml:space="preserve"> in calling for a stop to normal legislative business until they can get to the bottom of the Russia “scandal.” Their objective is </w:t>
      </w:r>
      <w:r w:rsidRPr="008F34FD">
        <w:rPr>
          <w:rStyle w:val="Emphasis"/>
        </w:rPr>
        <w:t>to delay as much of Trump’s agenda for as long as possible</w:t>
      </w:r>
      <w:r w:rsidRPr="008F34FD">
        <w:rPr>
          <w:rStyle w:val="StyleUnderline"/>
        </w:rPr>
        <w:t xml:space="preserve"> with the hope of gaining a Senate majority in the 2018 election</w:t>
      </w:r>
      <w:r w:rsidRPr="008F34FD">
        <w:rPr>
          <w:sz w:val="16"/>
        </w:rPr>
        <w:t xml:space="preserve">. It’s worth repeating that the real scandal here is Democrats colluding with the </w:t>
      </w:r>
      <w:proofErr w:type="spellStart"/>
      <w:r w:rsidRPr="008F34FD">
        <w:rPr>
          <w:sz w:val="16"/>
        </w:rPr>
        <w:t>Leftmedia</w:t>
      </w:r>
      <w:proofErr w:type="spellEnd"/>
      <w:r w:rsidRPr="008F34FD">
        <w:rPr>
          <w:sz w:val="16"/>
        </w:rPr>
        <w:t xml:space="preserve"> to obstruct Trump.</w:t>
      </w:r>
    </w:p>
    <w:p w:rsidR="00845A3A" w:rsidRDefault="00845A3A" w:rsidP="00845A3A">
      <w:pPr>
        <w:pStyle w:val="Heading4"/>
      </w:pPr>
      <w:r>
        <w:t>Democrats don’t have incentive to compromise – Demographic advantages, culture, and morals</w:t>
      </w:r>
    </w:p>
    <w:p w:rsidR="00845A3A" w:rsidRPr="002B2298" w:rsidRDefault="00845A3A" w:rsidP="00845A3A">
      <w:r w:rsidRPr="002B2298">
        <w:t xml:space="preserve">Michael </w:t>
      </w:r>
      <w:r w:rsidRPr="002B2298">
        <w:rPr>
          <w:rStyle w:val="Style13ptBold"/>
        </w:rPr>
        <w:t>Cushman, 6-22</w:t>
      </w:r>
      <w:r w:rsidRPr="002B2298">
        <w:t>-2017,</w:t>
      </w:r>
      <w:r>
        <w:t xml:space="preserve"> (blog writer for Southern Future, </w:t>
      </w:r>
      <w:r w:rsidRPr="002B2298">
        <w:t xml:space="preserve">"Democrats Won’t Moderate Message – Even to Win," Occidental Dissent, </w:t>
      </w:r>
      <w:hyperlink r:id="rId47" w:history="1">
        <w:r w:rsidRPr="0045317E">
          <w:rPr>
            <w:rStyle w:val="Hyperlink"/>
          </w:rPr>
          <w:t>http://www.occidentaldissent.com/2017/06/22/democrats-wont-moderate-message-even-to-win/</w:t>
        </w:r>
      </w:hyperlink>
      <w:r>
        <w:t xml:space="preserve">, </w:t>
      </w:r>
      <w:proofErr w:type="spellStart"/>
      <w:r>
        <w:t>Mtan</w:t>
      </w:r>
      <w:proofErr w:type="spellEnd"/>
      <w:r>
        <w:t>)</w:t>
      </w:r>
    </w:p>
    <w:p w:rsidR="00845A3A" w:rsidRPr="002B2298" w:rsidRDefault="00845A3A" w:rsidP="00845A3A">
      <w:pPr>
        <w:rPr>
          <w:rStyle w:val="StyleUnderline"/>
        </w:rPr>
      </w:pPr>
      <w:r w:rsidRPr="00686704">
        <w:rPr>
          <w:sz w:val="16"/>
        </w:rPr>
        <w:t xml:space="preserve">Lowery doesn’t explain why Democrats are unwilling to compromise on hot button issues but I will put forth three reasons here. Firstly, </w:t>
      </w:r>
      <w:r w:rsidRPr="002B2298">
        <w:rPr>
          <w:rStyle w:val="StyleUnderline"/>
        </w:rPr>
        <w:t xml:space="preserve">Democrats are used to the idea that they have already won demographically. Non-Whites babies </w:t>
      </w:r>
      <w:r w:rsidRPr="00686704">
        <w:rPr>
          <w:sz w:val="16"/>
        </w:rPr>
        <w:t xml:space="preserve">already </w:t>
      </w:r>
      <w:r w:rsidRPr="002B2298">
        <w:rPr>
          <w:rStyle w:val="StyleUnderline"/>
        </w:rPr>
        <w:t>outnumber White babies, meaning</w:t>
      </w:r>
      <w:r w:rsidRPr="00686704">
        <w:rPr>
          <w:sz w:val="16"/>
        </w:rPr>
        <w:t xml:space="preserve"> that </w:t>
      </w:r>
      <w:r w:rsidRPr="002B2298">
        <w:rPr>
          <w:rStyle w:val="StyleUnderline"/>
        </w:rPr>
        <w:t>the</w:t>
      </w:r>
      <w:r w:rsidRPr="00686704">
        <w:rPr>
          <w:sz w:val="16"/>
        </w:rPr>
        <w:t xml:space="preserve"> </w:t>
      </w:r>
      <w:r w:rsidRPr="002B2298">
        <w:rPr>
          <w:rStyle w:val="StyleUnderline"/>
        </w:rPr>
        <w:t>future belongs to</w:t>
      </w:r>
      <w:r w:rsidRPr="00686704">
        <w:rPr>
          <w:sz w:val="16"/>
        </w:rPr>
        <w:t xml:space="preserve"> the </w:t>
      </w:r>
      <w:r w:rsidRPr="002B2298">
        <w:rPr>
          <w:rStyle w:val="StyleUnderline"/>
        </w:rPr>
        <w:t>Democrats</w:t>
      </w:r>
      <w:r w:rsidRPr="00686704">
        <w:rPr>
          <w:sz w:val="16"/>
        </w:rPr>
        <w:t xml:space="preserve">. Even if all further immigration was halted immediately the anti-White Left would win in this system because they won the demographic war. Only revolutionary change could prevent this. Democrats are used to reading in their magazines how </w:t>
      </w:r>
      <w:proofErr w:type="gramStart"/>
      <w:r w:rsidRPr="00686704">
        <w:rPr>
          <w:sz w:val="16"/>
        </w:rPr>
        <w:t>in the near future</w:t>
      </w:r>
      <w:proofErr w:type="gramEnd"/>
      <w:r w:rsidRPr="00686704">
        <w:rPr>
          <w:sz w:val="16"/>
        </w:rPr>
        <w:t xml:space="preserve"> everyone will be a brown deracinated consumer. And </w:t>
      </w:r>
      <w:proofErr w:type="gramStart"/>
      <w:r w:rsidRPr="00686704">
        <w:rPr>
          <w:sz w:val="16"/>
        </w:rPr>
        <w:t>so</w:t>
      </w:r>
      <w:proofErr w:type="gramEnd"/>
      <w:r w:rsidRPr="00686704">
        <w:rPr>
          <w:sz w:val="16"/>
        </w:rPr>
        <w:t xml:space="preserve"> they have every reason to be optimistic. The nomination of an unpopular elderly woman for president who campaigned on a feminist slogan of “I’m with her” is another indication of their confidence in the future. In their </w:t>
      </w:r>
      <w:proofErr w:type="gramStart"/>
      <w:r w:rsidRPr="00686704">
        <w:rPr>
          <w:sz w:val="16"/>
        </w:rPr>
        <w:t>mind</w:t>
      </w:r>
      <w:proofErr w:type="gramEnd"/>
      <w:r w:rsidRPr="00686704">
        <w:rPr>
          <w:sz w:val="16"/>
        </w:rPr>
        <w:t xml:space="preserve"> the war is won and they ought to be able to nominate anyone they please and push their unmoderated ideological agenda and still defeat the “old White men” in the GOP. </w:t>
      </w:r>
      <w:r w:rsidRPr="002B2298">
        <w:rPr>
          <w:rStyle w:val="StyleUnderline"/>
        </w:rPr>
        <w:t>Secondly, the anti-White Left won the cultural war long ago.</w:t>
      </w:r>
      <w:r w:rsidRPr="00686704">
        <w:rPr>
          <w:sz w:val="16"/>
        </w:rPr>
        <w:t xml:space="preserve"> </w:t>
      </w:r>
      <w:r w:rsidRPr="002B2298">
        <w:rPr>
          <w:rStyle w:val="StyleUnderline"/>
        </w:rPr>
        <w:t>They control the educational system 100% and own almost the entirety of the media. Their values are re-enforced at church, school, on TV, at the movies and by the human resource department on the job. They</w:t>
      </w:r>
      <w:r w:rsidRPr="00686704">
        <w:rPr>
          <w:sz w:val="16"/>
        </w:rPr>
        <w:t xml:space="preserve"> are the establishment and are not used to having to endure any opposition (which they term “hate speech”) to their agenda. </w:t>
      </w:r>
      <w:r w:rsidRPr="002B2298">
        <w:rPr>
          <w:rStyle w:val="StyleUnderline"/>
        </w:rPr>
        <w:t>Thirdly, the Left has long framed its causes in moral terms.</w:t>
      </w:r>
      <w:r w:rsidRPr="00686704">
        <w:rPr>
          <w:sz w:val="16"/>
        </w:rPr>
        <w:t xml:space="preserve"> Disarming the public, replacing White people, blending all the races together, raising your baby boy to be a tranny, banning “hate speech,” etc. – these are </w:t>
      </w:r>
      <w:r w:rsidRPr="00686704">
        <w:rPr>
          <w:sz w:val="16"/>
        </w:rPr>
        <w:lastRenderedPageBreak/>
        <w:t xml:space="preserve">moral </w:t>
      </w:r>
      <w:r w:rsidRPr="002B2298">
        <w:rPr>
          <w:rStyle w:val="StyleUnderline"/>
        </w:rPr>
        <w:t>causes for the Left, not simply policy preferences, and as such they are unwilling to compromise upon them.</w:t>
      </w:r>
    </w:p>
    <w:p w:rsidR="00845A3A" w:rsidRDefault="00845A3A" w:rsidP="00845A3A">
      <w:pPr>
        <w:pStyle w:val="Heading4"/>
      </w:pPr>
      <w:r w:rsidRPr="002101CB">
        <w:t>Democrats are ruthless and will obstruct Trump at any cost – nomination proves</w:t>
      </w:r>
    </w:p>
    <w:p w:rsidR="00845A3A" w:rsidRPr="002101CB" w:rsidRDefault="00845A3A" w:rsidP="00845A3A">
      <w:r>
        <w:t xml:space="preserve">Michael </w:t>
      </w:r>
      <w:proofErr w:type="spellStart"/>
      <w:r w:rsidRPr="002101CB">
        <w:rPr>
          <w:rStyle w:val="Style13ptBold"/>
        </w:rPr>
        <w:t>Thielen</w:t>
      </w:r>
      <w:proofErr w:type="spellEnd"/>
      <w:r w:rsidRPr="002101CB">
        <w:rPr>
          <w:rStyle w:val="Style13ptBold"/>
        </w:rPr>
        <w:t>, 7-13</w:t>
      </w:r>
      <w:r>
        <w:t xml:space="preserve">-2017, Executive Director, Republican National Lawyers Association, </w:t>
      </w:r>
      <w:r w:rsidRPr="002101CB">
        <w:t xml:space="preserve">"Democratic Obstructionism Needs </w:t>
      </w:r>
      <w:proofErr w:type="gramStart"/>
      <w:r w:rsidRPr="002101CB">
        <w:t>To</w:t>
      </w:r>
      <w:proofErr w:type="gramEnd"/>
      <w:r w:rsidRPr="002101CB">
        <w:t xml:space="preserve"> End," Daily Caller, </w:t>
      </w:r>
      <w:hyperlink r:id="rId48" w:history="1">
        <w:r w:rsidRPr="0045317E">
          <w:rPr>
            <w:rStyle w:val="Hyperlink"/>
          </w:rPr>
          <w:t>http://dailycaller.com/2017/07/13/the-democrats-obstructionism-needs-to-stop/</w:t>
        </w:r>
      </w:hyperlink>
      <w:r>
        <w:t xml:space="preserve">, </w:t>
      </w:r>
      <w:proofErr w:type="spellStart"/>
      <w:r>
        <w:t>Mtan</w:t>
      </w:r>
      <w:proofErr w:type="spellEnd"/>
      <w:r>
        <w:t>)</w:t>
      </w:r>
    </w:p>
    <w:p w:rsidR="00845A3A" w:rsidRPr="002101CB" w:rsidRDefault="00845A3A" w:rsidP="00845A3A">
      <w:pPr>
        <w:rPr>
          <w:sz w:val="16"/>
        </w:rPr>
      </w:pPr>
      <w:r w:rsidRPr="002101CB">
        <w:rPr>
          <w:rStyle w:val="StyleUnderline"/>
        </w:rPr>
        <w:t>As President, Trump’s greatest accomplishment</w:t>
      </w:r>
      <w:r w:rsidRPr="002101CB">
        <w:rPr>
          <w:sz w:val="16"/>
        </w:rPr>
        <w:t xml:space="preserve"> to date </w:t>
      </w:r>
      <w:r w:rsidRPr="002101CB">
        <w:rPr>
          <w:rStyle w:val="StyleUnderline"/>
        </w:rPr>
        <w:t>has been keeping his promise</w:t>
      </w:r>
      <w:r w:rsidRPr="002101CB">
        <w:rPr>
          <w:sz w:val="16"/>
        </w:rPr>
        <w:t xml:space="preserve"> to voters </w:t>
      </w:r>
      <w:r w:rsidRPr="002101CB">
        <w:rPr>
          <w:rStyle w:val="StyleUnderline"/>
        </w:rPr>
        <w:t>to nominate a Supreme Court justice</w:t>
      </w:r>
      <w:r w:rsidRPr="002101CB">
        <w:rPr>
          <w:sz w:val="16"/>
        </w:rPr>
        <w:t xml:space="preserve"> in the mold of Justice Scalia by nominating Neil Gorsuch with unprecedented transparency. Despite Gorsuch’s qualifications and reputation, </w:t>
      </w:r>
      <w:r w:rsidRPr="002101CB">
        <w:rPr>
          <w:rStyle w:val="Emphasis"/>
        </w:rPr>
        <w:t>Democrats obstructed his nomination for mere political purposes</w:t>
      </w:r>
      <w:r w:rsidRPr="002101CB">
        <w:rPr>
          <w:rStyle w:val="StyleUnderline"/>
        </w:rPr>
        <w:t>.</w:t>
      </w:r>
      <w:r>
        <w:rPr>
          <w:rStyle w:val="StyleUnderline"/>
        </w:rPr>
        <w:t xml:space="preserve"> </w:t>
      </w:r>
      <w:r w:rsidRPr="002101CB">
        <w:rPr>
          <w:rStyle w:val="StyleUnderline"/>
        </w:rPr>
        <w:t>They baselessly attacked his character and misrepresented his extensive judicial record to play politics.</w:t>
      </w:r>
      <w:r>
        <w:rPr>
          <w:rStyle w:val="StyleUnderline"/>
        </w:rPr>
        <w:t xml:space="preserve"> </w:t>
      </w:r>
      <w:r w:rsidRPr="002101CB">
        <w:rPr>
          <w:sz w:val="16"/>
        </w:rPr>
        <w:t xml:space="preserve">Majority Leader Mitch McConnell was forced to invoke the so-called nuclear option for now-Justice Gorsuch to receive an up-or-down vote from the Senate. Since his confirmation, Justice Gorsuch has proven to be exactly the kind of justice a true review of his record predicted, one with immense respect for the rule of law and the text of statutes and regulations. The success of the Gorsuch nomination and confirmation has not stopped Democrats from trying to replay and expand their obstruction of nearly every subsequent judicial and agency nominee President Trump has named. Here’s how it goes: President Trump nominates an exceptionally well-qualified and well-respected person to a position in his administration or the federal judiciary. </w:t>
      </w:r>
      <w:r w:rsidRPr="002101CB">
        <w:rPr>
          <w:rStyle w:val="StyleUnderline"/>
        </w:rPr>
        <w:t>Senate Democrats delay the nomination as much as possible.</w:t>
      </w:r>
      <w:r>
        <w:rPr>
          <w:rStyle w:val="StyleUnderline"/>
        </w:rPr>
        <w:t xml:space="preserve"> </w:t>
      </w:r>
      <w:r w:rsidRPr="002101CB">
        <w:rPr>
          <w:rStyle w:val="StyleUnderline"/>
        </w:rPr>
        <w:t xml:space="preserve">Democrats and the left attack the person’s character, portray mainstream conservative views as radical and un-American, and misrepresent his or her record </w:t>
      </w:r>
      <w:proofErr w:type="gramStart"/>
      <w:r w:rsidRPr="002101CB">
        <w:rPr>
          <w:rStyle w:val="StyleUnderline"/>
        </w:rPr>
        <w:t>in an attempt to</w:t>
      </w:r>
      <w:proofErr w:type="gramEnd"/>
      <w:r w:rsidRPr="002101CB">
        <w:rPr>
          <w:rStyle w:val="StyleUnderline"/>
        </w:rPr>
        <w:t xml:space="preserve"> score political points</w:t>
      </w:r>
      <w:r w:rsidRPr="002101CB">
        <w:rPr>
          <w:sz w:val="16"/>
        </w:rPr>
        <w:t xml:space="preserve">. Senate Republicans, recognizing the nominee’s stellar qualifications, support the nominee and finally confirm him or her after Senate Democrats have exhausted </w:t>
      </w:r>
      <w:proofErr w:type="gramStart"/>
      <w:r w:rsidRPr="002101CB">
        <w:rPr>
          <w:sz w:val="16"/>
        </w:rPr>
        <w:t>all of</w:t>
      </w:r>
      <w:proofErr w:type="gramEnd"/>
      <w:r w:rsidRPr="002101CB">
        <w:rPr>
          <w:sz w:val="16"/>
        </w:rPr>
        <w:t xml:space="preserve"> their procedural delay tactics. Once confirmed, the nominee proves to be an excellent public servant who upholds the Constitution. As proof of these tactics, the </w:t>
      </w:r>
      <w:r w:rsidRPr="002101CB">
        <w:rPr>
          <w:rStyle w:val="StyleUnderline"/>
        </w:rPr>
        <w:t>White House provided some disturbing statistics</w:t>
      </w:r>
      <w:r w:rsidRPr="002101CB">
        <w:rPr>
          <w:sz w:val="16"/>
        </w:rPr>
        <w:t xml:space="preserve"> on Monday </w:t>
      </w:r>
      <w:r w:rsidRPr="002101CB">
        <w:rPr>
          <w:rStyle w:val="StyleUnderline"/>
        </w:rPr>
        <w:t>to illustrate how Senate Democrats are following through with their promise to “obstruct the will of the American people and the President’s agenda</w:t>
      </w:r>
      <w:r w:rsidRPr="002101CB">
        <w:rPr>
          <w:sz w:val="16"/>
        </w:rPr>
        <w:t xml:space="preserve">” by delaying and opposing qualified nominees. </w:t>
      </w:r>
      <w:r w:rsidRPr="002101CB">
        <w:rPr>
          <w:rStyle w:val="Emphasis"/>
        </w:rPr>
        <w:t xml:space="preserve">Only 48 of 197 agency nominees, and only 2 of 23 judicial nominees, </w:t>
      </w:r>
      <w:r w:rsidRPr="002101CB">
        <w:rPr>
          <w:rStyle w:val="StyleUnderline"/>
        </w:rPr>
        <w:t>have thus far been confirmed.</w:t>
      </w:r>
      <w:r>
        <w:rPr>
          <w:rStyle w:val="StyleUnderline"/>
        </w:rPr>
        <w:t xml:space="preserve"> </w:t>
      </w:r>
      <w:r w:rsidRPr="002101CB">
        <w:rPr>
          <w:rStyle w:val="StyleUnderline"/>
        </w:rPr>
        <w:t xml:space="preserve">Only </w:t>
      </w:r>
      <w:r w:rsidRPr="002101CB">
        <w:rPr>
          <w:rStyle w:val="Emphasis"/>
        </w:rPr>
        <w:t xml:space="preserve">10 percent of </w:t>
      </w:r>
      <w:r w:rsidRPr="002101CB">
        <w:rPr>
          <w:rStyle w:val="StyleUnderline"/>
        </w:rPr>
        <w:t xml:space="preserve">President </w:t>
      </w:r>
      <w:r w:rsidRPr="002101CB">
        <w:rPr>
          <w:rStyle w:val="Emphasis"/>
        </w:rPr>
        <w:t>Trump’s nominees</w:t>
      </w:r>
      <w:r w:rsidRPr="002101CB">
        <w:rPr>
          <w:rStyle w:val="StyleUnderline"/>
        </w:rPr>
        <w:t xml:space="preserve"> have been confirmed by voice vote, </w:t>
      </w:r>
      <w:r w:rsidRPr="002101CB">
        <w:rPr>
          <w:rStyle w:val="Emphasis"/>
        </w:rPr>
        <w:t>compared to</w:t>
      </w:r>
      <w:r w:rsidRPr="002101CB">
        <w:rPr>
          <w:rStyle w:val="StyleUnderline"/>
        </w:rPr>
        <w:t xml:space="preserve"> more than </w:t>
      </w:r>
      <w:r w:rsidRPr="002101CB">
        <w:rPr>
          <w:rStyle w:val="Emphasis"/>
        </w:rPr>
        <w:t xml:space="preserve">90 percent of </w:t>
      </w:r>
      <w:r w:rsidRPr="002101CB">
        <w:rPr>
          <w:rStyle w:val="StyleUnderline"/>
        </w:rPr>
        <w:t xml:space="preserve">President </w:t>
      </w:r>
      <w:r w:rsidRPr="002101CB">
        <w:rPr>
          <w:rStyle w:val="Emphasis"/>
        </w:rPr>
        <w:t>Obama’s</w:t>
      </w:r>
      <w:r w:rsidRPr="002101CB">
        <w:rPr>
          <w:rStyle w:val="StyleUnderline"/>
        </w:rPr>
        <w:t xml:space="preserve"> nominees at this point in his first term.</w:t>
      </w:r>
      <w:r w:rsidRPr="002101CB">
        <w:rPr>
          <w:sz w:val="16"/>
        </w:rPr>
        <w:t xml:space="preserve"> Senate Republicans have had to invoke cloture, with its accompanying delays, 30 times compared to 8 times for President Obama’s nominees. </w:t>
      </w:r>
      <w:r w:rsidRPr="002101CB">
        <w:rPr>
          <w:rStyle w:val="StyleUnderline"/>
        </w:rPr>
        <w:t>No Democratic senator has returned a blue slip, a Senate tradition allowing senators to give approval for a judicial nominee from their state to move forward</w:t>
      </w:r>
      <w:r w:rsidRPr="002101CB">
        <w:rPr>
          <w:sz w:val="16"/>
        </w:rPr>
        <w:t xml:space="preserve">, for any of President Trump’s judicial nominees. Michigan Supreme Court Justice Joan Larsen was nominated to the Sixth Circuit back on May 8. Michigan voters re-elected Justice Larsen with 57 percent of the vote in 2016, and she is widely respected. Yet Michigan has two Democrat senators, and her nomination may be delayed so that they can toe the party line laid down by Minority Leader Chuck Schumer.  </w:t>
      </w:r>
    </w:p>
    <w:p w:rsidR="00295F65" w:rsidRPr="00321DC7" w:rsidRDefault="00295F65" w:rsidP="00295F65"/>
    <w:p w:rsidR="000D2BF5" w:rsidRDefault="000D2BF5" w:rsidP="000D2BF5">
      <w:pPr>
        <w:pStyle w:val="Heading2"/>
      </w:pPr>
      <w:r>
        <w:lastRenderedPageBreak/>
        <w:t>Link Uniqueness</w:t>
      </w:r>
    </w:p>
    <w:p w:rsidR="007F1435" w:rsidRDefault="007F1435" w:rsidP="00466BBC">
      <w:pPr>
        <w:pStyle w:val="Heading3"/>
      </w:pPr>
      <w:r>
        <w:lastRenderedPageBreak/>
        <w:t>No PC (General)</w:t>
      </w:r>
    </w:p>
    <w:p w:rsidR="001E582D" w:rsidRPr="001E582D" w:rsidRDefault="001E582D" w:rsidP="001E582D"/>
    <w:p w:rsidR="007F1435" w:rsidRDefault="00D1335B" w:rsidP="00D1335B">
      <w:pPr>
        <w:pStyle w:val="Heading4"/>
      </w:pPr>
      <w:r>
        <w:t>Trump burned all his PC on the failed ACA push</w:t>
      </w:r>
    </w:p>
    <w:p w:rsidR="00D1335B" w:rsidRDefault="00D1335B" w:rsidP="00D1335B">
      <w:r w:rsidRPr="00D1335B">
        <w:t xml:space="preserve">Zeke J </w:t>
      </w:r>
      <w:r w:rsidRPr="00D1335B">
        <w:rPr>
          <w:rStyle w:val="Style13ptBold"/>
        </w:rPr>
        <w:t>Miller, 7/18</w:t>
      </w:r>
      <w:r>
        <w:t xml:space="preserve">/17, </w:t>
      </w:r>
      <w:r w:rsidRPr="00D1335B">
        <w:t xml:space="preserve">"Another Humbling Moment for President Trump," Time, </w:t>
      </w:r>
      <w:hyperlink r:id="rId49" w:history="1">
        <w:r w:rsidR="00CF7B36" w:rsidRPr="00E31CAA">
          <w:rPr>
            <w:rStyle w:val="Hyperlink"/>
          </w:rPr>
          <w:t>http://time.com/4862393/another-humbling-moment-for-president-trump/</w:t>
        </w:r>
      </w:hyperlink>
      <w:r w:rsidR="00CF7B36">
        <w:t xml:space="preserve"> </w:t>
      </w:r>
      <w:proofErr w:type="spellStart"/>
      <w:r w:rsidR="00CF7B36">
        <w:t>ach</w:t>
      </w:r>
      <w:proofErr w:type="spellEnd"/>
    </w:p>
    <w:p w:rsidR="00D1335B" w:rsidRDefault="00D1335B" w:rsidP="00D1335B">
      <w:r>
        <w:t xml:space="preserve">For the GOP, this is a predictable, but no less embarrassing moment. </w:t>
      </w:r>
      <w:r w:rsidRPr="00CF7B36">
        <w:rPr>
          <w:u w:val="single"/>
        </w:rPr>
        <w:t xml:space="preserve">The party that spent the last seven years promising voters and donors that it would repeal Obamacare is set to fail once again—at a time when it controls both chambers of Congress and the White House. It raises doubts about the party's capacity to govern at all, and complicates future efforts on tax reform, infrastructure, and other priorities. </w:t>
      </w:r>
      <w:r>
        <w:t>No one argues that the ACA is perfect, and privately Republicans argue that if they can't get repeal they'll have to work with Democrats to tweak the legislation or own the consequences. Now the party must figure out how to accept—and convince its supporters of—the ACA as the law of the land that must be fixed, rather than the target of perpetual repeal promises.</w:t>
      </w:r>
    </w:p>
    <w:p w:rsidR="00D1335B" w:rsidRDefault="00D1335B" w:rsidP="00D1335B">
      <w:r w:rsidRPr="00CF7B36">
        <w:rPr>
          <w:u w:val="single"/>
        </w:rPr>
        <w:t>For Trump, it's another humbling moment in governance. After celebrating the success of the House bill months ago in a Rose Garden celebration, he turned around and trashed it, spoiling political capital and breeding ill-will.</w:t>
      </w:r>
      <w:r>
        <w:t xml:space="preserve"> </w:t>
      </w:r>
      <w:r w:rsidRPr="00CF7B36">
        <w:rPr>
          <w:u w:val="single"/>
        </w:rPr>
        <w:t>As the Senate debated, his political arm threatened to target defecting lawmakers, further angering those who believed he wasn't seriously engaged on the issue. And as the legislation was collapsing, the White House was caught flat-footed, unprepared to explain how the man who promised "I alone can fix it" was set to fail</w:t>
      </w:r>
      <w:r>
        <w:t>.</w:t>
      </w:r>
    </w:p>
    <w:p w:rsidR="001E582D" w:rsidRDefault="00CF7B36" w:rsidP="00CF7B36">
      <w:pPr>
        <w:pStyle w:val="Heading4"/>
      </w:pPr>
      <w:r>
        <w:t>Trump’s ACA failure lit his political capital on fire. He can’t recover</w:t>
      </w:r>
    </w:p>
    <w:p w:rsidR="001E582D" w:rsidRPr="00D75012" w:rsidRDefault="001E582D" w:rsidP="001E582D">
      <w:r w:rsidRPr="00D75012">
        <w:rPr>
          <w:rStyle w:val="Style13ptBold"/>
        </w:rPr>
        <w:t>Graham 7/18</w:t>
      </w:r>
      <w:r>
        <w:t xml:space="preserve"> [</w:t>
      </w:r>
      <w:r w:rsidRPr="00D75012">
        <w:t>David A. Graham</w:t>
      </w:r>
      <w:r>
        <w:t>, S</w:t>
      </w:r>
      <w:r w:rsidRPr="00D75012">
        <w:t xml:space="preserve">taff writer at The Atlantic, where he covers U.S. politics and global news </w:t>
      </w:r>
      <w:r>
        <w:t>7-18-17</w:t>
      </w:r>
      <w:r w:rsidRPr="00D75012">
        <w:t xml:space="preserve">, "It's (Still) Never Trump's Fault," Atlantic, </w:t>
      </w:r>
      <w:hyperlink r:id="rId50" w:history="1">
        <w:r w:rsidRPr="007576BE">
          <w:rPr>
            <w:rStyle w:val="Hyperlink"/>
          </w:rPr>
          <w:t>https://www.theatlantic.com/politics/archive/2017/07/its-still-never-trumps-fault/534066/</w:t>
        </w:r>
      </w:hyperlink>
      <w:r>
        <w:t>] //</w:t>
      </w:r>
      <w:proofErr w:type="spellStart"/>
      <w:r>
        <w:t>adres</w:t>
      </w:r>
      <w:proofErr w:type="spellEnd"/>
    </w:p>
    <w:p w:rsidR="001E582D" w:rsidRPr="00664E85" w:rsidRDefault="001E582D" w:rsidP="001E582D">
      <w:pPr>
        <w:rPr>
          <w:rStyle w:val="StyleUnderline"/>
        </w:rPr>
      </w:pPr>
      <w:r w:rsidRPr="00664E85">
        <w:rPr>
          <w:sz w:val="16"/>
        </w:rPr>
        <w:t xml:space="preserve">Perhaps he is right, but it wouldn’t be surprising if he were wrong. Given unified control of the House, Senate, White House, and Supreme Court, as well as several failed attempts at repeal, </w:t>
      </w:r>
      <w:r w:rsidRPr="00664E85">
        <w:rPr>
          <w:rStyle w:val="StyleUnderline"/>
        </w:rPr>
        <w:t xml:space="preserve">the Republican Party will have </w:t>
      </w:r>
      <w:proofErr w:type="gramStart"/>
      <w:r w:rsidRPr="00664E85">
        <w:rPr>
          <w:rStyle w:val="StyleUnderline"/>
        </w:rPr>
        <w:t>a hard time convincing voters</w:t>
      </w:r>
      <w:proofErr w:type="gramEnd"/>
      <w:r w:rsidRPr="00664E85">
        <w:rPr>
          <w:rStyle w:val="StyleUnderline"/>
        </w:rPr>
        <w:t xml:space="preserve"> it doesn’t own the bill</w:t>
      </w:r>
      <w:r w:rsidRPr="00664E85">
        <w:rPr>
          <w:sz w:val="16"/>
        </w:rPr>
        <w:t xml:space="preserve">. (Don’t ask me, though. Ask Donald Trump, who in September 2013 tweeted, “NO GAMES! HOUSE @GOP MUST DEFUND OBAMACARE! IF THEY DON’T, THEN THEY OWN IT!”) Although the collapse of the Senate bill echoes the March collapse of the House’s health-care bill closely, Trump doesn’t seem to have learned much from it. Perhaps the successful resuscitation of the House bill convinced the White House that the hands-off strategy worked well. The demise of the Senate bill shows, just as President Obama before him learned, that there are dangers in deference. One notable difference this time was that </w:t>
      </w:r>
      <w:r w:rsidRPr="00664E85">
        <w:rPr>
          <w:rStyle w:val="StyleUnderline"/>
        </w:rPr>
        <w:t>no one expected Trump to contribute meaningfully to passing the bill</w:t>
      </w:r>
      <w:r w:rsidRPr="00664E85">
        <w:rPr>
          <w:sz w:val="16"/>
        </w:rPr>
        <w:t xml:space="preserve">. As the climax of the House bill neared in March, members of the House leadership team took to talking about Trump as “the ultimate closer.” There was no such talk from Senate leaders this time around. As I wrote when the bill collapsed, Trump seemed to be overestimating his ability to bounce back from defeat. The president didn’t bring policy experience, or governing know-how, to Washington. What </w:t>
      </w:r>
      <w:r w:rsidRPr="007D4D45">
        <w:rPr>
          <w:rStyle w:val="StyleUnderline"/>
        </w:rPr>
        <w:t>he brought</w:t>
      </w:r>
      <w:r w:rsidRPr="00664E85">
        <w:rPr>
          <w:sz w:val="16"/>
        </w:rPr>
        <w:t xml:space="preserve"> was a </w:t>
      </w:r>
      <w:r w:rsidRPr="007D4D45">
        <w:rPr>
          <w:rStyle w:val="Emphasis"/>
        </w:rPr>
        <w:t>reputation as an effective dealmaker. Once squandered, that reputation is difficult to reclaim</w:t>
      </w:r>
      <w:r w:rsidRPr="00664E85">
        <w:rPr>
          <w:sz w:val="16"/>
        </w:rPr>
        <w:t xml:space="preserve">, and his irrelevance to the Senate repeal-and-replace effort demonstrates that. One can understand, given Trump’s shaky salesmanship so far, why </w:t>
      </w:r>
      <w:r w:rsidRPr="00664E85">
        <w:rPr>
          <w:rStyle w:val="StyleUnderline"/>
        </w:rPr>
        <w:t xml:space="preserve">congressional Republicans would </w:t>
      </w:r>
      <w:r w:rsidRPr="00664E85">
        <w:rPr>
          <w:sz w:val="16"/>
        </w:rPr>
        <w:t xml:space="preserve">be reluctant to let Obamacare collapse and </w:t>
      </w:r>
      <w:r w:rsidRPr="00664E85">
        <w:rPr>
          <w:rStyle w:val="StyleUnderline"/>
        </w:rPr>
        <w:t>trust that Trump would successfully pin that on Democrats.</w:t>
      </w:r>
      <w:r>
        <w:rPr>
          <w:rStyle w:val="StyleUnderline"/>
        </w:rPr>
        <w:t xml:space="preserve"> </w:t>
      </w:r>
      <w:r w:rsidRPr="00664E85">
        <w:rPr>
          <w:sz w:val="16"/>
        </w:rPr>
        <w:t xml:space="preserve">In the business world, Trump could quietly walk away from a deal, even if it meant taking a loss of millions of dollars. In New York real-estate, a few big losses were survivable, even if it meant lighting money on fire. Politics doesn’t work that way. It is possible that McConnell, whose reputation for wiliness is bruised but not broken by the health-care collapse, will find some way to revive repeal, but </w:t>
      </w:r>
      <w:r w:rsidRPr="00664E85">
        <w:rPr>
          <w:rStyle w:val="Emphasis"/>
        </w:rPr>
        <w:t>Trump’s failures of marketing, strategy, and tactics on Obamacare repeal are the equivalent to lighting political capital on fire.</w:t>
      </w:r>
      <w:r w:rsidRPr="00664E85">
        <w:rPr>
          <w:sz w:val="16"/>
        </w:rPr>
        <w:t xml:space="preserve"> If that was unwise in March, it’s foolhardy now, when Trump’s position is, thanks to the Russia matter, weaker than ever. Six months into his presidency, </w:t>
      </w:r>
      <w:r w:rsidRPr="00664E85">
        <w:rPr>
          <w:rStyle w:val="StyleUnderline"/>
        </w:rPr>
        <w:t xml:space="preserve">the president has </w:t>
      </w:r>
      <w:r w:rsidRPr="00664E85">
        <w:rPr>
          <w:rStyle w:val="StyleUnderline"/>
        </w:rPr>
        <w:lastRenderedPageBreak/>
        <w:t>squandered his reputation as a dealmaker and spent away whatever political capital he had at the start of his presidency. Even worse, he has no major legislation to show for it.</w:t>
      </w:r>
    </w:p>
    <w:p w:rsidR="001E582D" w:rsidRPr="00D1335B" w:rsidRDefault="001E582D" w:rsidP="00D1335B"/>
    <w:p w:rsidR="007F1435" w:rsidRPr="00806450" w:rsidRDefault="007F1435" w:rsidP="007F1435">
      <w:pPr>
        <w:pStyle w:val="Heading4"/>
      </w:pPr>
      <w:r>
        <w:t xml:space="preserve">Failure to pass EPA proves Trump can’t do anything </w:t>
      </w:r>
    </w:p>
    <w:p w:rsidR="007F1435" w:rsidRPr="00806450" w:rsidRDefault="007F1435" w:rsidP="007F1435">
      <w:r w:rsidRPr="00806450">
        <w:rPr>
          <w:rStyle w:val="Style13ptBold"/>
        </w:rPr>
        <w:t>Natter 7/11</w:t>
      </w:r>
      <w:r w:rsidRPr="00806450">
        <w:t xml:space="preserve"> – </w:t>
      </w:r>
      <w:r>
        <w:t xml:space="preserve">writer, editor, and political commentator for Bloomberg </w:t>
      </w:r>
      <w:r w:rsidRPr="00806450">
        <w:t>(Ari, “House Republicans Reject Trump's Bid to Slash EPA's Funding,</w:t>
      </w:r>
      <w:r>
        <w:t xml:space="preserve">” Bloomberg, </w:t>
      </w:r>
      <w:hyperlink r:id="rId51" w:history="1">
        <w:r w:rsidRPr="00806450">
          <w:rPr>
            <w:rStyle w:val="Hyperlink"/>
          </w:rPr>
          <w:t>https://www.bloomberg.com/news/articles/2017-07-11/house-republicans-reject-trump-s-bid-to-slash-epa-s-funding</w:t>
        </w:r>
      </w:hyperlink>
      <w:r>
        <w:t xml:space="preserve">) </w:t>
      </w:r>
    </w:p>
    <w:p w:rsidR="007F1435" w:rsidRPr="00761CA0" w:rsidRDefault="007F1435" w:rsidP="007F1435">
      <w:pPr>
        <w:rPr>
          <w:rStyle w:val="StyleUnderline"/>
        </w:rPr>
      </w:pPr>
      <w:r w:rsidRPr="00761CA0">
        <w:rPr>
          <w:rStyle w:val="StyleUnderline"/>
        </w:rPr>
        <w:t>The White House had proposed a record 31 percent cut to the agency’s roughly $8 billion budget</w:t>
      </w:r>
      <w:r w:rsidRPr="00761CA0">
        <w:rPr>
          <w:sz w:val="16"/>
        </w:rPr>
        <w:t xml:space="preserve">, telling lawmakers it wanted to cut 3,200 jobs and shrink or eliminate a wide swath of programs, including those aimed cutting lead poisoning and improving the health of the Great Lakes. Instead, congressional appropriators released a bill Tuesday that would slice the agency’s budget by 6.5 percent to $7.5 billion. While the overall fate of spending bills in Congress is unclear, </w:t>
      </w:r>
      <w:r w:rsidRPr="00761CA0">
        <w:rPr>
          <w:rStyle w:val="Emphasis"/>
        </w:rPr>
        <w:t>GOP Senators have also indicated they won’t go along with Trump’s plan</w:t>
      </w:r>
      <w:r w:rsidRPr="00761CA0">
        <w:rPr>
          <w:sz w:val="16"/>
        </w:rPr>
        <w:t>. The House bill is scheduled to be considered by a panel of the Appropriations Committee Wednesday, the first formal step of many before it could make it to the president’s desk for signature. "</w:t>
      </w:r>
      <w:r w:rsidRPr="00761CA0">
        <w:rPr>
          <w:rStyle w:val="Emphasis"/>
        </w:rPr>
        <w:t>Trump’s proposed budget was a fantasy.</w:t>
      </w:r>
      <w:r w:rsidRPr="00761CA0">
        <w:rPr>
          <w:sz w:val="16"/>
        </w:rPr>
        <w:t xml:space="preserve"> It is hard to imagine that many sane lawmakers could support it," said Frank O’Donnell, president of Clean Air Watch. "</w:t>
      </w:r>
      <w:r w:rsidRPr="00761CA0">
        <w:rPr>
          <w:rStyle w:val="Emphasis"/>
        </w:rPr>
        <w:t>Trump is so weakened politically that he has no political capital to use</w:t>
      </w:r>
      <w:r w:rsidRPr="00761CA0">
        <w:rPr>
          <w:sz w:val="16"/>
        </w:rPr>
        <w:t xml:space="preserve"> </w:t>
      </w:r>
      <w:r w:rsidRPr="00761CA0">
        <w:rPr>
          <w:rStyle w:val="StyleUnderline"/>
        </w:rPr>
        <w:t>on this issue."</w:t>
      </w:r>
      <w:r w:rsidRPr="00761CA0">
        <w:rPr>
          <w:sz w:val="16"/>
        </w:rPr>
        <w:t xml:space="preserve"> The $31.4 billion bill also includes more modest reductions in spending for the Interior Department, which runs the national parks, protects endangered species and plays a primary role in permitting oil, gas and coal development on federal lands and waters. </w:t>
      </w:r>
      <w:r w:rsidRPr="00761CA0">
        <w:rPr>
          <w:rStyle w:val="StyleUnderline"/>
        </w:rPr>
        <w:t>House Republicans are drafting a set of spending bills that largely rejects Trump’s overall call</w:t>
      </w:r>
      <w:r w:rsidRPr="00761CA0">
        <w:rPr>
          <w:sz w:val="16"/>
        </w:rPr>
        <w:t xml:space="preserve"> for $54 billion in domestic agency cuts, while they propose giving nearly $20 billion more to the military than Trump requested. </w:t>
      </w:r>
      <w:r w:rsidRPr="00761CA0">
        <w:rPr>
          <w:rStyle w:val="StyleUnderline"/>
        </w:rPr>
        <w:t>Lawmakers of both parties had already warned EPA Administrator Scott Pruitt that the administration’s plans for the agency weren’t going to stick.</w:t>
      </w:r>
    </w:p>
    <w:p w:rsidR="007F1435" w:rsidRPr="007F1435" w:rsidRDefault="007F1435" w:rsidP="007F1435"/>
    <w:p w:rsidR="00466BBC" w:rsidRDefault="00466BBC" w:rsidP="00466BBC">
      <w:pPr>
        <w:pStyle w:val="Heading3"/>
      </w:pPr>
      <w:r>
        <w:lastRenderedPageBreak/>
        <w:t>No PC (Russia)</w:t>
      </w:r>
    </w:p>
    <w:p w:rsidR="00466BBC" w:rsidRDefault="00466BBC" w:rsidP="00466BBC">
      <w:pPr>
        <w:pStyle w:val="Heading4"/>
      </w:pPr>
      <w:r>
        <w:t>Russia drains Trump PC – Trump Jr. email scandal</w:t>
      </w:r>
    </w:p>
    <w:p w:rsidR="00466BBC" w:rsidRPr="00F27A15" w:rsidRDefault="00466BBC" w:rsidP="00466BBC">
      <w:r w:rsidRPr="00F27A15">
        <w:t xml:space="preserve">Victoria </w:t>
      </w:r>
      <w:proofErr w:type="spellStart"/>
      <w:r w:rsidRPr="00F27A15">
        <w:rPr>
          <w:rStyle w:val="Style13ptBold"/>
        </w:rPr>
        <w:t>Mcgrane</w:t>
      </w:r>
      <w:proofErr w:type="spellEnd"/>
      <w:r w:rsidRPr="00F27A15">
        <w:rPr>
          <w:rStyle w:val="Style13ptBold"/>
        </w:rPr>
        <w:t>, 7-11</w:t>
      </w:r>
      <w:r w:rsidRPr="00F27A15">
        <w:t xml:space="preserve">-2017, </w:t>
      </w:r>
      <w:proofErr w:type="spellStart"/>
      <w:r>
        <w:t>Mcgrane</w:t>
      </w:r>
      <w:proofErr w:type="spellEnd"/>
      <w:r>
        <w:t xml:space="preserve"> is part of the Globe staff, </w:t>
      </w:r>
      <w:r w:rsidRPr="00F27A15">
        <w:t xml:space="preserve">"Lawmakers grapple with more Trump Jr.-Russia fallout," </w:t>
      </w:r>
      <w:proofErr w:type="spellStart"/>
      <w:r w:rsidRPr="00F27A15">
        <w:t>BostonGlobe</w:t>
      </w:r>
      <w:proofErr w:type="spellEnd"/>
      <w:r w:rsidRPr="00F27A15">
        <w:t xml:space="preserve">, </w:t>
      </w:r>
      <w:hyperlink r:id="rId52" w:history="1">
        <w:r w:rsidRPr="00AF4503">
          <w:rPr>
            <w:rStyle w:val="Hyperlink"/>
          </w:rPr>
          <w:t>https://www.bostonglobe.com/news/politics/2017/07/11/trump-mails-russian-meeting-were-treasonous-moulton-says/1v9bDZxd8rnYZgEqbf8z7N/story.html</w:t>
        </w:r>
      </w:hyperlink>
      <w:r>
        <w:t xml:space="preserve">, </w:t>
      </w:r>
      <w:proofErr w:type="spellStart"/>
      <w:r>
        <w:t>Mtan</w:t>
      </w:r>
      <w:proofErr w:type="spellEnd"/>
      <w:r>
        <w:t>)</w:t>
      </w:r>
    </w:p>
    <w:p w:rsidR="00466BBC" w:rsidRDefault="00466BBC" w:rsidP="00466BBC">
      <w:pPr>
        <w:rPr>
          <w:sz w:val="16"/>
        </w:rPr>
      </w:pPr>
      <w:r w:rsidRPr="00F27A15">
        <w:rPr>
          <w:sz w:val="16"/>
        </w:rPr>
        <w:t xml:space="preserve">WASHINGTON — </w:t>
      </w:r>
      <w:r w:rsidRPr="00F27A15">
        <w:rPr>
          <w:rStyle w:val="StyleUnderline"/>
        </w:rPr>
        <w:t>Republican leaders</w:t>
      </w:r>
      <w:r w:rsidRPr="00F27A15">
        <w:rPr>
          <w:sz w:val="16"/>
        </w:rPr>
        <w:t xml:space="preserve"> in Congress Tuesday </w:t>
      </w:r>
      <w:r w:rsidRPr="00F27A15">
        <w:rPr>
          <w:rStyle w:val="StyleUnderline"/>
        </w:rPr>
        <w:t>were forced to respond to — or dodge —</w:t>
      </w:r>
      <w:r w:rsidRPr="00F27A15">
        <w:rPr>
          <w:sz w:val="16"/>
        </w:rPr>
        <w:t xml:space="preserve"> questions </w:t>
      </w:r>
      <w:r w:rsidRPr="00F27A15">
        <w:rPr>
          <w:rStyle w:val="StyleUnderline"/>
        </w:rPr>
        <w:t>on the latest eye-popping revelations that</w:t>
      </w:r>
      <w:r w:rsidRPr="00F27A15">
        <w:rPr>
          <w:sz w:val="16"/>
        </w:rPr>
        <w:t xml:space="preserve"> </w:t>
      </w:r>
      <w:r w:rsidRPr="00F27A15">
        <w:rPr>
          <w:rStyle w:val="StyleUnderline"/>
        </w:rPr>
        <w:t>Donald</w:t>
      </w:r>
      <w:r w:rsidRPr="00F27A15">
        <w:rPr>
          <w:sz w:val="16"/>
        </w:rPr>
        <w:t xml:space="preserve"> Trump Jr. enthusiastically </w:t>
      </w:r>
      <w:r w:rsidRPr="00F27A15">
        <w:rPr>
          <w:rStyle w:val="StyleUnderline"/>
        </w:rPr>
        <w:t>welcomed</w:t>
      </w:r>
      <w:r w:rsidRPr="00F27A15">
        <w:rPr>
          <w:sz w:val="16"/>
        </w:rPr>
        <w:t xml:space="preserve"> </w:t>
      </w:r>
      <w:r w:rsidRPr="00F27A15">
        <w:rPr>
          <w:rStyle w:val="StyleUnderline"/>
        </w:rPr>
        <w:t>the Russian government’s help obtaining dirt to help his father’s presidential bid.</w:t>
      </w:r>
      <w:r>
        <w:rPr>
          <w:rStyle w:val="StyleUnderline"/>
        </w:rPr>
        <w:t xml:space="preserve"> </w:t>
      </w:r>
      <w:r w:rsidRPr="00F27A15">
        <w:rPr>
          <w:sz w:val="16"/>
        </w:rPr>
        <w:t xml:space="preserve">It was </w:t>
      </w:r>
      <w:r w:rsidRPr="00F27A15">
        <w:rPr>
          <w:rStyle w:val="StyleUnderline"/>
        </w:rPr>
        <w:t xml:space="preserve">another indication of </w:t>
      </w:r>
      <w:r w:rsidRPr="00F27A15">
        <w:rPr>
          <w:sz w:val="16"/>
        </w:rPr>
        <w:t xml:space="preserve">how </w:t>
      </w:r>
      <w:r w:rsidRPr="00F27A15">
        <w:rPr>
          <w:rStyle w:val="StyleUnderline"/>
        </w:rPr>
        <w:t>the</w:t>
      </w:r>
      <w:r w:rsidRPr="00F27A15">
        <w:rPr>
          <w:sz w:val="16"/>
        </w:rPr>
        <w:t xml:space="preserve"> Trump administration’s</w:t>
      </w:r>
      <w:r w:rsidRPr="00F27A15">
        <w:rPr>
          <w:rStyle w:val="Emphasis"/>
        </w:rPr>
        <w:t xml:space="preserve"> ever-darkening Russia scandal is draining away political capital </w:t>
      </w:r>
      <w:r w:rsidRPr="00F27A15">
        <w:rPr>
          <w:rStyle w:val="StyleUnderline"/>
        </w:rPr>
        <w:t>and eating up time as the GOP struggles to gain momentum for its legislative agenda.</w:t>
      </w:r>
      <w:r>
        <w:rPr>
          <w:rStyle w:val="StyleUnderline"/>
        </w:rPr>
        <w:t xml:space="preserve"> </w:t>
      </w:r>
      <w:r w:rsidRPr="00F27A15">
        <w:rPr>
          <w:sz w:val="16"/>
        </w:rPr>
        <w:t xml:space="preserve">The day followed an increasingly familiar pattern in Donald Trump’s Washington. First step: mind-boggling revelation — in this case, the president’s son posting on Twitter what appeared to be </w:t>
      </w:r>
      <w:r w:rsidRPr="00F27A15">
        <w:rPr>
          <w:rStyle w:val="StyleUnderline"/>
        </w:rPr>
        <w:t>a proverbial smoking gun of an e-mail chain laying out that he was told ahead of time that his meeting with a Russian lawyer was ‘‘part of Russia and its government’s support for Mr. Trump.’’</w:t>
      </w:r>
      <w:r>
        <w:rPr>
          <w:rStyle w:val="StyleUnderline"/>
        </w:rPr>
        <w:t xml:space="preserve"> </w:t>
      </w:r>
      <w:r w:rsidRPr="00F27A15">
        <w:rPr>
          <w:rStyle w:val="StyleUnderline"/>
        </w:rPr>
        <w:t>Democratic condemnation quickly followed</w:t>
      </w:r>
      <w:r w:rsidRPr="00F27A15">
        <w:rPr>
          <w:sz w:val="16"/>
        </w:rPr>
        <w:t xml:space="preserve">, as did some measured “This Is Concerning, Must Be </w:t>
      </w:r>
      <w:proofErr w:type="gramStart"/>
      <w:r w:rsidRPr="00F27A15">
        <w:rPr>
          <w:sz w:val="16"/>
        </w:rPr>
        <w:t>Looked Into</w:t>
      </w:r>
      <w:proofErr w:type="gramEnd"/>
      <w:r w:rsidRPr="00F27A15">
        <w:rPr>
          <w:sz w:val="16"/>
        </w:rPr>
        <w:t xml:space="preserve">’’-type responses from Republicans. </w:t>
      </w:r>
      <w:proofErr w:type="gramStart"/>
      <w:r w:rsidRPr="00F27A15">
        <w:rPr>
          <w:sz w:val="16"/>
        </w:rPr>
        <w:t>Plus</w:t>
      </w:r>
      <w:proofErr w:type="gramEnd"/>
      <w:r w:rsidRPr="00F27A15">
        <w:rPr>
          <w:sz w:val="16"/>
        </w:rPr>
        <w:t xml:space="preserve"> </w:t>
      </w:r>
      <w:r w:rsidRPr="00F27A15">
        <w:rPr>
          <w:rStyle w:val="StyleUnderline"/>
        </w:rPr>
        <w:t>a lot of GOP lawmakers doing their best to avoid the topic entirely.</w:t>
      </w:r>
      <w:r>
        <w:rPr>
          <w:rStyle w:val="StyleUnderline"/>
        </w:rPr>
        <w:t xml:space="preserve"> </w:t>
      </w:r>
      <w:r w:rsidRPr="00F27A15">
        <w:rPr>
          <w:sz w:val="16"/>
        </w:rPr>
        <w:t xml:space="preserve">Senior Republican Senator Orrin Hatch of Utah called the news “overblown” and the e-mails from the eldest Trump son not “relevant to the Trump administration.” North Carolina Senator Richard Burr, the chairman of the Senate Intelligence Committee leading the congressional probe into Russian meddling in the 2016 election, ignored reporters swarming around him, asking about the latest development, as his made his way from the Senate subway to a regular caucus lunch, while an aide repeatedly bellowed, “Give us some room!” “That’s the very thing we should not be distracted by,” said North Carolina GOP Senator Thom Tillis when asked at a press conference on health care about Trump Jr.’s meeting. Senate Majority Leader Mitch McConnell and his leadership team focused their weekly briefing on the latest health care news, including McConnell’s decision to delay the August recess to continue working on a GOP bill to repeal and replace the Affordable Care Act. But reporters wanted to talk about Russia and Trump Jr. McConnell parried with a general statement about the ongoing Senate Intelligence Committee probe. “I’m sure they’ll get to the bottom of whatever may have happened.” </w:t>
      </w:r>
      <w:r w:rsidRPr="00F27A15">
        <w:rPr>
          <w:rStyle w:val="StyleUnderline"/>
        </w:rPr>
        <w:t>Democrats</w:t>
      </w:r>
      <w:r w:rsidRPr="00F27A15">
        <w:rPr>
          <w:sz w:val="16"/>
        </w:rPr>
        <w:t xml:space="preserve">, long ready to believe the worst of President Trump, </w:t>
      </w:r>
      <w:r w:rsidRPr="00F27A15">
        <w:rPr>
          <w:rStyle w:val="StyleUnderline"/>
        </w:rPr>
        <w:t>seemed to be stunned</w:t>
      </w:r>
      <w:r w:rsidRPr="00F27A15">
        <w:rPr>
          <w:sz w:val="16"/>
        </w:rPr>
        <w:t xml:space="preserve"> by the latest twist. </w:t>
      </w:r>
      <w:r w:rsidRPr="00F27A15">
        <w:rPr>
          <w:rStyle w:val="StyleUnderline"/>
        </w:rPr>
        <w:t xml:space="preserve">“This is a pattern of lies that is deeply, deeply disturbing. For a long </w:t>
      </w:r>
      <w:proofErr w:type="gramStart"/>
      <w:r w:rsidRPr="00F27A15">
        <w:rPr>
          <w:rStyle w:val="StyleUnderline"/>
        </w:rPr>
        <w:t>time</w:t>
      </w:r>
      <w:proofErr w:type="gramEnd"/>
      <w:r w:rsidRPr="00F27A15">
        <w:rPr>
          <w:rStyle w:val="StyleUnderline"/>
        </w:rPr>
        <w:t xml:space="preserve"> we saw a lot of smoke but no fire. You’re seeing the fire today,”</w:t>
      </w:r>
      <w:r w:rsidRPr="00F27A15">
        <w:rPr>
          <w:sz w:val="16"/>
        </w:rPr>
        <w:t xml:space="preserve"> Senator Chris Murphy, a Democrat from Connecticut, told reporters. </w:t>
      </w:r>
      <w:r w:rsidRPr="00F27A15">
        <w:rPr>
          <w:rStyle w:val="StyleUnderline"/>
        </w:rPr>
        <w:t>Some Democrats went so far as to</w:t>
      </w:r>
      <w:r w:rsidRPr="00F27A15">
        <w:rPr>
          <w:sz w:val="16"/>
        </w:rPr>
        <w:t xml:space="preserve"> call the younger Trump’s e-mail chain evidence of </w:t>
      </w:r>
      <w:r w:rsidRPr="00F27A15">
        <w:rPr>
          <w:rStyle w:val="StyleUnderline"/>
        </w:rPr>
        <w:t>treason</w:t>
      </w:r>
      <w:r w:rsidRPr="00F27A15">
        <w:rPr>
          <w:sz w:val="16"/>
        </w:rPr>
        <w:t xml:space="preserve">, including Massachusetts Representative Seth Moulton. “If this isn’t treasonous, I’m not sure what is,” the Salem Democrat tweeted. </w:t>
      </w:r>
    </w:p>
    <w:p w:rsidR="00DE55F1" w:rsidRDefault="00DE55F1" w:rsidP="00DE55F1">
      <w:pPr>
        <w:pStyle w:val="Heading4"/>
      </w:pPr>
      <w:r>
        <w:t xml:space="preserve">Russia is a dark cloud over Trump </w:t>
      </w:r>
    </w:p>
    <w:p w:rsidR="00DE55F1" w:rsidRDefault="00DE55F1" w:rsidP="00DE55F1">
      <w:proofErr w:type="spellStart"/>
      <w:r w:rsidRPr="006E75C1">
        <w:rPr>
          <w:rStyle w:val="Style13ptBold"/>
        </w:rPr>
        <w:t>Stanage</w:t>
      </w:r>
      <w:proofErr w:type="spellEnd"/>
      <w:r w:rsidRPr="006E75C1">
        <w:rPr>
          <w:rStyle w:val="Style13ptBold"/>
        </w:rPr>
        <w:t xml:space="preserve"> 7/11</w:t>
      </w:r>
      <w:r>
        <w:t xml:space="preserve"> – associate editor of the hill (Niall, “</w:t>
      </w:r>
      <w:r w:rsidRPr="006E75C1">
        <w:t>The Memo: Russian cloud casts new shadow over GOP agenda</w:t>
      </w:r>
      <w:r>
        <w:t xml:space="preserve">,” The Hill, </w:t>
      </w:r>
      <w:hyperlink r:id="rId53" w:history="1">
        <w:r w:rsidRPr="00F70522">
          <w:rPr>
            <w:rStyle w:val="Hyperlink"/>
          </w:rPr>
          <w:t>http://thehill.com/homenews/administration/341371-the-memo-russian-cloud-casts-new-shadow-over-gop-agenda</w:t>
        </w:r>
      </w:hyperlink>
      <w:r>
        <w:t xml:space="preserve">) </w:t>
      </w:r>
    </w:p>
    <w:p w:rsidR="00DE55F1" w:rsidRPr="00C23473" w:rsidRDefault="00DE55F1" w:rsidP="00DE55F1">
      <w:pPr>
        <w:rPr>
          <w:sz w:val="16"/>
        </w:rPr>
      </w:pPr>
      <w:r w:rsidRPr="00C23473">
        <w:rPr>
          <w:rStyle w:val="Emphasis"/>
        </w:rPr>
        <w:t>President Trump is under a new Russian cloud, frustrating Republicans who see their fraught efforts to push a legislative agenda being overshadowed once again</w:t>
      </w:r>
      <w:r w:rsidRPr="00C23473">
        <w:rPr>
          <w:sz w:val="16"/>
        </w:rPr>
        <w:t xml:space="preserve">. The New York Times on Sunday revealed that the president’s son Donald Trump Jr. last year met a Kremlin-linked lawyer who suggested she had damaging information on Democratic presidential nominee Hillary Clinton. The president’s son-in-law Jared Kushner and his then-campaign chairman Paul Manafort also attended the meeting. The Times followed up with another revelation on Monday evening, reporting that the younger Trump had been told in advance of this June 2016 meeting that the purportedly damaging information was part of an attempt by the Russian government to assist his father's presidential bid. </w:t>
      </w:r>
      <w:r w:rsidRPr="00C23473">
        <w:rPr>
          <w:rStyle w:val="Emphasis"/>
        </w:rPr>
        <w:t>The news comes at a critical juncture for Republican leaders, who have struggled to move the party's agenda on Capitol Hill</w:t>
      </w:r>
      <w:r w:rsidRPr="00C23473">
        <w:rPr>
          <w:sz w:val="16"/>
        </w:rPr>
        <w:t xml:space="preserve">. The Senate is hoping to pass an </w:t>
      </w:r>
      <w:proofErr w:type="spellStart"/>
      <w:r w:rsidRPr="00C23473">
        <w:rPr>
          <w:sz w:val="16"/>
        </w:rPr>
        <w:t>ObamaCare</w:t>
      </w:r>
      <w:proofErr w:type="spellEnd"/>
      <w:r w:rsidRPr="00C23473">
        <w:rPr>
          <w:sz w:val="16"/>
        </w:rPr>
        <w:t xml:space="preserve"> repeal-and-replace bill this month, but getting such a measure through the upper chamber in that timeframe looks more and more unlikely</w:t>
      </w:r>
      <w:r w:rsidRPr="00C23473">
        <w:rPr>
          <w:rStyle w:val="Emphasis"/>
        </w:rPr>
        <w:t>. Reverberations are also being felt from Trump’s meeting with Russian President Vladimir Putin on the sidelines of the Group of 20 conference in Hamburg</w:t>
      </w:r>
      <w:r w:rsidRPr="00C23473">
        <w:rPr>
          <w:sz w:val="16"/>
        </w:rPr>
        <w:t>, Germany, last week</w:t>
      </w:r>
    </w:p>
    <w:p w:rsidR="00125FBD" w:rsidRDefault="00125FBD" w:rsidP="00466BBC">
      <w:pPr>
        <w:rPr>
          <w:sz w:val="16"/>
        </w:rPr>
      </w:pPr>
    </w:p>
    <w:p w:rsidR="00125FBD" w:rsidRDefault="00125FBD" w:rsidP="00125FBD">
      <w:pPr>
        <w:pStyle w:val="Heading4"/>
      </w:pPr>
      <w:proofErr w:type="spellStart"/>
      <w:r>
        <w:t>DTjr</w:t>
      </w:r>
      <w:proofErr w:type="spellEnd"/>
      <w:r>
        <w:t xml:space="preserve"> wrecked Trump’s credibility </w:t>
      </w:r>
    </w:p>
    <w:p w:rsidR="00125FBD" w:rsidRDefault="00125FBD" w:rsidP="00125FBD">
      <w:proofErr w:type="spellStart"/>
      <w:r w:rsidRPr="00806450">
        <w:rPr>
          <w:rStyle w:val="Style13ptBold"/>
        </w:rPr>
        <w:t>Pettypiece</w:t>
      </w:r>
      <w:proofErr w:type="spellEnd"/>
      <w:r w:rsidRPr="00806450">
        <w:rPr>
          <w:rStyle w:val="Style13ptBold"/>
        </w:rPr>
        <w:t xml:space="preserve"> et al, 7/12</w:t>
      </w:r>
      <w:r>
        <w:t xml:space="preserve"> – writers and contributors for Bloomberg Politics (Shannon </w:t>
      </w:r>
      <w:proofErr w:type="spellStart"/>
      <w:r>
        <w:t>Pettypiece</w:t>
      </w:r>
      <w:proofErr w:type="spellEnd"/>
      <w:r>
        <w:t>, Steven Dennis, Jennifer Jacobs, “</w:t>
      </w:r>
      <w:r w:rsidRPr="00806450">
        <w:t>Trump's Credibility Dealt Blow by His Son's Emails on Russia</w:t>
      </w:r>
      <w:r>
        <w:t xml:space="preserve">,” Bloomberg, </w:t>
      </w:r>
      <w:hyperlink r:id="rId54" w:history="1">
        <w:r w:rsidRPr="00F70522">
          <w:rPr>
            <w:rStyle w:val="Hyperlink"/>
          </w:rPr>
          <w:t>https://www.bloomberg.com/news/articles/2017-07-12/trump-s-credibility-dealt-blunt-blow-by-his-own-son-s-emails</w:t>
        </w:r>
      </w:hyperlink>
      <w:r>
        <w:t xml:space="preserve">) </w:t>
      </w:r>
    </w:p>
    <w:p w:rsidR="00125FBD" w:rsidRPr="00E9425C" w:rsidRDefault="00125FBD" w:rsidP="00125FBD">
      <w:pPr>
        <w:rPr>
          <w:sz w:val="16"/>
        </w:rPr>
      </w:pPr>
      <w:r w:rsidRPr="00E9425C">
        <w:rPr>
          <w:rStyle w:val="Emphasis"/>
        </w:rPr>
        <w:t>President Donald Trump’s credibility took a sharp blow after his son released emails that directly contradict months of assertions that investigations of possible campaign collusion with Russia were nothing more than a partisan “witch hun</w:t>
      </w:r>
      <w:r w:rsidRPr="00E9425C">
        <w:rPr>
          <w:sz w:val="16"/>
        </w:rPr>
        <w:t xml:space="preserve">t.” Just 173 days in office, </w:t>
      </w:r>
      <w:r w:rsidRPr="00E9425C">
        <w:rPr>
          <w:rStyle w:val="Emphasis"/>
        </w:rPr>
        <w:t>Trump already has seen his political clout depleted by a stymied agenda in Congress and approval ratings consistently under 40 percent</w:t>
      </w:r>
      <w:r w:rsidRPr="00E9425C">
        <w:rPr>
          <w:sz w:val="16"/>
        </w:rPr>
        <w:t xml:space="preserve">. Now, confronted by evidence that Donald Trump Jr. was willing and eager for campaign help from the Russian government, </w:t>
      </w:r>
      <w:r w:rsidRPr="00E9425C">
        <w:rPr>
          <w:rStyle w:val="Emphasis"/>
        </w:rPr>
        <w:t>the president faces emboldened Democrats in Congress and Republican lawmakers who may be even more likely to shy away from taking a big political risk on his behalf</w:t>
      </w:r>
      <w:r w:rsidRPr="00E9425C">
        <w:rPr>
          <w:sz w:val="16"/>
        </w:rPr>
        <w:t xml:space="preserve">. </w:t>
      </w:r>
      <w:r w:rsidRPr="00E9425C">
        <w:rPr>
          <w:rStyle w:val="StyleUnderline"/>
        </w:rPr>
        <w:t>Trump</w:t>
      </w:r>
      <w:r w:rsidRPr="00E9425C">
        <w:rPr>
          <w:sz w:val="16"/>
        </w:rPr>
        <w:t xml:space="preserve">, never one to back down from a fight, </w:t>
      </w:r>
      <w:r w:rsidRPr="00E9425C">
        <w:rPr>
          <w:rStyle w:val="StyleUnderline"/>
        </w:rPr>
        <w:t>was unusually silent on Twitter about the mushrooming controversy over his son’s meeting with a Russian lawyer promising dirt on Democrat Hillary Clinton</w:t>
      </w:r>
      <w:r w:rsidRPr="00E9425C">
        <w:rPr>
          <w:sz w:val="16"/>
        </w:rPr>
        <w:t>. He had no public events on Monday, Tuesday or Wednesday, the day he’s set to leave for France for a Bastille Day commemoration.</w:t>
      </w:r>
    </w:p>
    <w:p w:rsidR="00125FBD" w:rsidRDefault="00125FBD" w:rsidP="00466BBC">
      <w:pPr>
        <w:rPr>
          <w:sz w:val="16"/>
        </w:rPr>
      </w:pPr>
    </w:p>
    <w:p w:rsidR="00466BBC" w:rsidRPr="00E51820" w:rsidRDefault="00466BBC" w:rsidP="00466BBC">
      <w:pPr>
        <w:pStyle w:val="Heading4"/>
      </w:pPr>
      <w:r w:rsidRPr="00E51820">
        <w:t>Trump’s base is frustrated – Russia is clouding over their agenda</w:t>
      </w:r>
    </w:p>
    <w:p w:rsidR="00466BBC" w:rsidRDefault="00466BBC" w:rsidP="00466BBC">
      <w:r>
        <w:t>*** AT: Obamacare repeal</w:t>
      </w:r>
    </w:p>
    <w:p w:rsidR="00466BBC" w:rsidRPr="00E51820" w:rsidRDefault="00466BBC" w:rsidP="00466BBC">
      <w:r>
        <w:t xml:space="preserve">Niall </w:t>
      </w:r>
      <w:proofErr w:type="spellStart"/>
      <w:r w:rsidRPr="00E51820">
        <w:rPr>
          <w:rStyle w:val="Style13ptBold"/>
        </w:rPr>
        <w:t>Stanage</w:t>
      </w:r>
      <w:proofErr w:type="spellEnd"/>
      <w:r w:rsidRPr="00E51820">
        <w:rPr>
          <w:rStyle w:val="Style13ptBold"/>
        </w:rPr>
        <w:t>, 7-11</w:t>
      </w:r>
      <w:r w:rsidRPr="00E51820">
        <w:t xml:space="preserve">-2017, "The Memo: Russian cloud casts new shadow over GOP agenda," </w:t>
      </w:r>
      <w:hyperlink r:id="rId55" w:history="1">
        <w:r w:rsidRPr="00AF4503">
          <w:rPr>
            <w:rStyle w:val="Hyperlink"/>
          </w:rPr>
          <w:t>http://thehill.com/homenews/administration/341371-the-memo-russian-cloud-casts-new-shadow-over-gop-agenda</w:t>
        </w:r>
      </w:hyperlink>
      <w:r>
        <w:t xml:space="preserve">, </w:t>
      </w:r>
      <w:proofErr w:type="spellStart"/>
      <w:r>
        <w:t>Mtan</w:t>
      </w:r>
      <w:proofErr w:type="spellEnd"/>
      <w:r>
        <w:t>)</w:t>
      </w:r>
    </w:p>
    <w:p w:rsidR="00466BBC" w:rsidRDefault="00466BBC" w:rsidP="00466BBC">
      <w:pPr>
        <w:rPr>
          <w:rStyle w:val="Emphasis"/>
        </w:rPr>
      </w:pPr>
      <w:r w:rsidRPr="00E51820">
        <w:rPr>
          <w:sz w:val="16"/>
        </w:rPr>
        <w:t xml:space="preserve">President </w:t>
      </w:r>
      <w:r w:rsidRPr="00E51820">
        <w:rPr>
          <w:rStyle w:val="StyleUnderline"/>
        </w:rPr>
        <w:t xml:space="preserve">Trump is under a new Russian cloud, </w:t>
      </w:r>
      <w:r w:rsidRPr="00E51820">
        <w:rPr>
          <w:rStyle w:val="Emphasis"/>
        </w:rPr>
        <w:t>frustrating Republicans who see their fraught efforts to push a legislative agenda</w:t>
      </w:r>
      <w:r w:rsidRPr="00E51820">
        <w:rPr>
          <w:rStyle w:val="StyleUnderline"/>
        </w:rPr>
        <w:t xml:space="preserve"> being overshadowed once again.</w:t>
      </w:r>
      <w:r>
        <w:rPr>
          <w:rStyle w:val="StyleUnderline"/>
        </w:rPr>
        <w:t xml:space="preserve"> </w:t>
      </w:r>
      <w:r w:rsidRPr="00E51820">
        <w:rPr>
          <w:sz w:val="16"/>
        </w:rPr>
        <w:t xml:space="preserve">The New York Times on Sunday revealed that the president’s son </w:t>
      </w:r>
      <w:r w:rsidRPr="00E51820">
        <w:rPr>
          <w:rStyle w:val="StyleUnderline"/>
        </w:rPr>
        <w:t>Donald Trump Jr. last year met a Kremlin-linked lawyer who suggested she had damaging information on Democratic presidential nominee Hillary Clinton</w:t>
      </w:r>
      <w:r w:rsidRPr="00E51820">
        <w:rPr>
          <w:sz w:val="16"/>
        </w:rPr>
        <w:t xml:space="preserve">. The president’s son-in-law Jared Kushner and his then-campaign chairman Paul Manafort also attended the meeting. The Times followed up with another revelation on Monday evening, reporting that the younger Trump had been told in advance of this June 2016 meeting that the purportedly damaging information was part of an attempt by the Russian government to assist his father's presidential bid. </w:t>
      </w:r>
      <w:r w:rsidRPr="00E51820">
        <w:rPr>
          <w:rStyle w:val="StyleUnderline"/>
        </w:rPr>
        <w:t>The news comes at a critical juncture for Republican leaders, who have struggled to move the party's agenda on Capitol Hill</w:t>
      </w:r>
      <w:r w:rsidRPr="00E51820">
        <w:rPr>
          <w:sz w:val="16"/>
        </w:rPr>
        <w:t xml:space="preserve">. </w:t>
      </w:r>
      <w:r w:rsidRPr="00E51820">
        <w:rPr>
          <w:rStyle w:val="StyleUnderline"/>
        </w:rPr>
        <w:t xml:space="preserve">The Senate is hoping to pass an </w:t>
      </w:r>
      <w:proofErr w:type="spellStart"/>
      <w:r w:rsidRPr="00E51820">
        <w:rPr>
          <w:rStyle w:val="StyleUnderline"/>
        </w:rPr>
        <w:t>ObamaCare</w:t>
      </w:r>
      <w:proofErr w:type="spellEnd"/>
      <w:r w:rsidRPr="00E51820">
        <w:rPr>
          <w:rStyle w:val="StyleUnderline"/>
        </w:rPr>
        <w:t xml:space="preserve"> repeal-and-replace bill this month, but getting such a measure through the upper chamber in that timeframe looks more and more unlikely.</w:t>
      </w:r>
      <w:r>
        <w:rPr>
          <w:rStyle w:val="StyleUnderline"/>
        </w:rPr>
        <w:t xml:space="preserve"> </w:t>
      </w:r>
      <w:r w:rsidRPr="00E51820">
        <w:rPr>
          <w:sz w:val="16"/>
        </w:rPr>
        <w:t xml:space="preserve">Reverberations are also being felt from Trump’s meeting with Russian President Vladimir Putin on the sidelines of the Group of 20 conference in Hamburg, Germany, last week. Prominent Republicans joined a chorus of criticism over Trump’s initial suggestion that the U.S. and Russia might create a joint initiative on cybersecurity. Sen. Lindsey Graham (R-S.C.) on NBC’s “Meet </w:t>
      </w:r>
      <w:proofErr w:type="gramStart"/>
      <w:r w:rsidRPr="00E51820">
        <w:rPr>
          <w:sz w:val="16"/>
        </w:rPr>
        <w:t>The</w:t>
      </w:r>
      <w:proofErr w:type="gramEnd"/>
      <w:r w:rsidRPr="00E51820">
        <w:rPr>
          <w:sz w:val="16"/>
        </w:rPr>
        <w:t xml:space="preserve"> Press” on Sunday called that proposal “pretty close” to the “dumbest idea I’ve ever heard.” Sen. John McCain (R-Ariz.) on CBS’s “Face the Nation” sarcastically suggested that Putin could indeed be helpful on the topic “since he is doing the hacking.” On Sunday evening, Trump made a relatively rare public backtrack, tweeting that “The fact that President Putin and I discussed a Cyber Security unit doesn't mean I think it can happen. It can’t.” </w:t>
      </w:r>
      <w:r w:rsidRPr="00E51820">
        <w:rPr>
          <w:rStyle w:val="StyleUnderline"/>
        </w:rPr>
        <w:t xml:space="preserve">The furor has Republicans lamenting new distractions from the business of passing legislation. The GOP-controlled Congress has not passed any major bills, and its efforts to repeal and replace the Affordable Care Act — a Republican pledge to voters since </w:t>
      </w:r>
      <w:proofErr w:type="spellStart"/>
      <w:r w:rsidRPr="00E51820">
        <w:rPr>
          <w:rStyle w:val="StyleUnderline"/>
        </w:rPr>
        <w:t>ObamaCare’s</w:t>
      </w:r>
      <w:proofErr w:type="spellEnd"/>
      <w:r w:rsidRPr="00E51820">
        <w:rPr>
          <w:rStyle w:val="StyleUnderline"/>
        </w:rPr>
        <w:t xml:space="preserve"> inception — are shrouded in uncertainty.</w:t>
      </w:r>
      <w:r>
        <w:rPr>
          <w:rStyle w:val="StyleUnderline"/>
        </w:rPr>
        <w:t xml:space="preserve"> </w:t>
      </w:r>
      <w:r w:rsidRPr="00E51820">
        <w:rPr>
          <w:sz w:val="16"/>
        </w:rPr>
        <w:t xml:space="preserve">Judd Gregg, a former GOP senator from New Hampshire who is also a columnist with The Hill, described the </w:t>
      </w:r>
      <w:r w:rsidRPr="00E51820">
        <w:rPr>
          <w:rStyle w:val="Emphasis"/>
        </w:rPr>
        <w:t>Russia controversies</w:t>
      </w:r>
      <w:r w:rsidRPr="00E51820">
        <w:rPr>
          <w:sz w:val="16"/>
        </w:rPr>
        <w:t xml:space="preserve"> as “extremely unhelpful.” Gregg added that “they </w:t>
      </w:r>
      <w:r w:rsidRPr="00E51820">
        <w:rPr>
          <w:rStyle w:val="Emphasis"/>
        </w:rPr>
        <w:t>undermine the message, they distract, they take away from the time that administration official</w:t>
      </w:r>
      <w:r w:rsidRPr="00E51820">
        <w:rPr>
          <w:sz w:val="16"/>
        </w:rPr>
        <w:t>s</w:t>
      </w:r>
      <w:r w:rsidRPr="00E51820">
        <w:rPr>
          <w:rStyle w:val="StyleUnderline"/>
        </w:rPr>
        <w:t xml:space="preserve">, including the </w:t>
      </w:r>
      <w:r w:rsidRPr="00E51820">
        <w:rPr>
          <w:rStyle w:val="StyleUnderline"/>
        </w:rPr>
        <w:lastRenderedPageBreak/>
        <w:t>president and the chief of staff, can be engaged in policy</w:t>
      </w:r>
      <w:r w:rsidRPr="00E51820">
        <w:rPr>
          <w:sz w:val="16"/>
        </w:rPr>
        <w:t xml:space="preserve">. And they affect the confidence of congressional Republicans in the White House’s ability to stay focused.” The realization that the Russian matter has been given a new lease of life is deepening Republican gloom. Donald Trump Jr. had at first stated that his meeting with Russian lawyer Natalia </w:t>
      </w:r>
      <w:proofErr w:type="spellStart"/>
      <w:r w:rsidRPr="00E51820">
        <w:rPr>
          <w:sz w:val="16"/>
        </w:rPr>
        <w:t>Veselnitskaya</w:t>
      </w:r>
      <w:proofErr w:type="spellEnd"/>
      <w:r w:rsidRPr="00E51820">
        <w:rPr>
          <w:sz w:val="16"/>
        </w:rPr>
        <w:t xml:space="preserve"> was primarily about adoption laws. Only later did he acknowledge that the attorney had “stated that she had information that individuals connected to Russia were funding the Democratic National Committee and supporting Mrs. Clinton.” The question of why the president’s son did not admit that at the outset remains unanswered. But he defended himself on Twitter on Monday, writing, “Obviously I'm the first person on a campaign to ever take a meeting to hear info about an opponent... went nowhere but had to listen.” Sen. Mark Warner (D-Va.), the vice chairman of the Senate Intelligence Committee, which is </w:t>
      </w:r>
      <w:proofErr w:type="gramStart"/>
      <w:r w:rsidRPr="00E51820">
        <w:rPr>
          <w:sz w:val="16"/>
        </w:rPr>
        <w:t>looking into</w:t>
      </w:r>
      <w:proofErr w:type="gramEnd"/>
      <w:r w:rsidRPr="00E51820">
        <w:rPr>
          <w:sz w:val="16"/>
        </w:rPr>
        <w:t xml:space="preserve"> allegations of collusion between the Kremlin and the Trump campaign, told reporters on Monday that he “absolutely” wanted the president’s son to speak with the panel. “Obviously this past weekend’s revelations move us forward, and we expect much more to come,” Warner said. He added that although the president “continues to say there is no ‘there’ there … virtually every week or two there’s more stories of undisclosed meetings with Russian officials.” The White House has sought to push back against suggestions that there was anything untoward about the meeting. Principal deputy press secretary Sarah Huckabee Sanders said during an off-camera media briefing Monday that “Don Jr. did not collude with anybody to influence the election … Don Jr. took a very short meeting from which there was absolutely no follow-up.” </w:t>
      </w:r>
      <w:r w:rsidRPr="00E51820">
        <w:rPr>
          <w:rStyle w:val="StyleUnderline"/>
        </w:rPr>
        <w:t>But in the broader Republican world, there is frustration that the president and, by extension, the GOP in Congress are having to try to bat away Russian controversy once again.</w:t>
      </w:r>
      <w:r>
        <w:rPr>
          <w:rStyle w:val="StyleUnderline"/>
        </w:rPr>
        <w:t xml:space="preserve"> </w:t>
      </w:r>
      <w:r w:rsidRPr="00E51820">
        <w:rPr>
          <w:rStyle w:val="StyleUnderline"/>
        </w:rPr>
        <w:t xml:space="preserve">That irritation is made </w:t>
      </w:r>
      <w:proofErr w:type="gramStart"/>
      <w:r w:rsidRPr="00E51820">
        <w:rPr>
          <w:rStyle w:val="StyleUnderline"/>
        </w:rPr>
        <w:t>all the more</w:t>
      </w:r>
      <w:proofErr w:type="gramEnd"/>
      <w:r w:rsidRPr="00E51820">
        <w:rPr>
          <w:rStyle w:val="StyleUnderline"/>
        </w:rPr>
        <w:t xml:space="preserve"> acute because some believe Trump acquitted himself decently on his foreign trip </w:t>
      </w:r>
      <w:r w:rsidRPr="00E51820">
        <w:rPr>
          <w:sz w:val="16"/>
        </w:rPr>
        <w:t>— but worry that any momentum from that has been relinquished.</w:t>
      </w:r>
      <w:r>
        <w:rPr>
          <w:rStyle w:val="StyleUnderline"/>
        </w:rPr>
        <w:t xml:space="preserve"> </w:t>
      </w:r>
      <w:r w:rsidRPr="00E51820">
        <w:rPr>
          <w:rStyle w:val="StyleUnderline"/>
        </w:rPr>
        <w:t>Republicans in Congress “are going to be looking for a healthcare bill, and this has the capacity to derail that</w:t>
      </w:r>
      <w:r w:rsidRPr="00E51820">
        <w:rPr>
          <w:sz w:val="16"/>
        </w:rPr>
        <w:t xml:space="preserve">,” said David Woodard, a Clemson University professor who is also a GOP strategist. “John Kennedy said that domestic policy can only defeat us, but foreign policy can kill us. It takes priority over everything else because the nation is deemed to be at risk in some way.” Even setting aside the Don Jr. meeting, Republicans are perplexed as to why the president himself would score what they see as a political own goal with the original idea of a joint initiative on cybersecurity. </w:t>
      </w:r>
      <w:r w:rsidRPr="00E51820">
        <w:rPr>
          <w:rStyle w:val="StyleUnderline"/>
        </w:rPr>
        <w:t>Rick Tyler, a Republican strategist who worked for Sen. Ted</w:t>
      </w:r>
      <w:r w:rsidRPr="00E51820">
        <w:rPr>
          <w:sz w:val="16"/>
        </w:rPr>
        <w:t xml:space="preserve"> Cruz (R-Texas) during the 2016 GOP primary, described the idea as “insane.” Tyler laughed wryly when asked about what effect the Russian controversies might have on the GOP legislative agenda. “We don’t have to wonder about it,” he said. He </w:t>
      </w:r>
      <w:r w:rsidRPr="00E51820">
        <w:rPr>
          <w:rStyle w:val="StyleUnderline"/>
        </w:rPr>
        <w:t>noted that the president had historically low approval numbers, something that he said translated to a lack of political capital.</w:t>
      </w:r>
      <w:r>
        <w:rPr>
          <w:rStyle w:val="StyleUnderline"/>
        </w:rPr>
        <w:t xml:space="preserve"> </w:t>
      </w:r>
      <w:r w:rsidRPr="00E51820">
        <w:rPr>
          <w:rStyle w:val="Emphasis"/>
        </w:rPr>
        <w:t>“When you have no political capital and no public support</w:t>
      </w:r>
      <w:r w:rsidRPr="00E51820">
        <w:rPr>
          <w:rStyle w:val="StyleUnderline"/>
        </w:rPr>
        <w:t>, we don’t have to wonder about what happens,”</w:t>
      </w:r>
      <w:r w:rsidRPr="00E51820">
        <w:rPr>
          <w:sz w:val="16"/>
        </w:rPr>
        <w:t xml:space="preserve"> Tyler said. “</w:t>
      </w:r>
      <w:r w:rsidRPr="00E51820">
        <w:rPr>
          <w:rStyle w:val="Emphasis"/>
        </w:rPr>
        <w:t>If the engines fall off just as the plane takes off, we don’t have to speculate about whether it is going to crash.”</w:t>
      </w:r>
    </w:p>
    <w:p w:rsidR="00395061" w:rsidRDefault="00395061" w:rsidP="00466BBC">
      <w:pPr>
        <w:rPr>
          <w:rStyle w:val="Emphasis"/>
        </w:rPr>
      </w:pPr>
    </w:p>
    <w:p w:rsidR="00395061" w:rsidRDefault="00395061" w:rsidP="00635785">
      <w:pPr>
        <w:pStyle w:val="Heading4"/>
      </w:pPr>
      <w:r>
        <w:t>Impeachment push drains Trump’s PC</w:t>
      </w:r>
    </w:p>
    <w:p w:rsidR="00395061" w:rsidRPr="002D2071" w:rsidRDefault="00395061" w:rsidP="00395061">
      <w:r w:rsidRPr="002D2071">
        <w:t xml:space="preserve">Jerry </w:t>
      </w:r>
      <w:r w:rsidRPr="002D2071">
        <w:rPr>
          <w:rStyle w:val="Style13ptBold"/>
        </w:rPr>
        <w:t>Bowyer, 7-11</w:t>
      </w:r>
      <w:r w:rsidRPr="002D2071">
        <w:t xml:space="preserve">-2017, </w:t>
      </w:r>
      <w:r>
        <w:t>(</w:t>
      </w:r>
      <w:r w:rsidRPr="002D2071">
        <w:t>"</w:t>
      </w:r>
      <w:proofErr w:type="spellStart"/>
      <w:r w:rsidRPr="002D2071">
        <w:t>Trumpeachment</w:t>
      </w:r>
      <w:proofErr w:type="spellEnd"/>
      <w:r w:rsidRPr="002D2071">
        <w:t xml:space="preserve"> talk is costing </w:t>
      </w:r>
      <w:proofErr w:type="spellStart"/>
      <w:r w:rsidRPr="002D2071">
        <w:t>investors</w:t>
      </w:r>
      <w:proofErr w:type="spellEnd"/>
      <w:r w:rsidRPr="002D2071">
        <w:t xml:space="preserve"> money," Fox Business, </w:t>
      </w:r>
      <w:hyperlink r:id="rId56" w:history="1">
        <w:r w:rsidRPr="0045317E">
          <w:rPr>
            <w:rStyle w:val="Hyperlink"/>
          </w:rPr>
          <w:t>http://www.foxbusiness.com/markets/2017/07/11/trump-impeachment-crusade-is-hurting-retirement-pension-and-savers.html</w:t>
        </w:r>
      </w:hyperlink>
      <w:r>
        <w:t xml:space="preserve">, </w:t>
      </w:r>
      <w:proofErr w:type="spellStart"/>
      <w:r>
        <w:t>Mtan</w:t>
      </w:r>
      <w:proofErr w:type="spellEnd"/>
      <w:r>
        <w:t>)</w:t>
      </w:r>
    </w:p>
    <w:p w:rsidR="00395061" w:rsidRDefault="00395061" w:rsidP="00395061">
      <w:r w:rsidRPr="002D2071">
        <w:rPr>
          <w:rStyle w:val="StyleUnderline"/>
        </w:rPr>
        <w:t>There is little doubt</w:t>
      </w:r>
      <w:r>
        <w:t xml:space="preserve"> that </w:t>
      </w:r>
      <w:r w:rsidRPr="002D2071">
        <w:rPr>
          <w:rStyle w:val="StyleUnderline"/>
        </w:rPr>
        <w:t>efforts by the</w:t>
      </w:r>
      <w:r>
        <w:t xml:space="preserve"> media and </w:t>
      </w:r>
      <w:r w:rsidRPr="002D2071">
        <w:rPr>
          <w:rStyle w:val="StyleUnderline"/>
        </w:rPr>
        <w:t>the Democratic Party to keep impeachment on the table are hurting market performance,</w:t>
      </w:r>
      <w:r>
        <w:t xml:space="preserve"> which means it is hurting retirement, pensions and college savings programs. </w:t>
      </w:r>
      <w:r w:rsidRPr="002D2071">
        <w:rPr>
          <w:rStyle w:val="StyleUnderline"/>
        </w:rPr>
        <w:t>The impeachment crusade is costing</w:t>
      </w:r>
      <w:r>
        <w:t xml:space="preserve"> you </w:t>
      </w:r>
      <w:r w:rsidRPr="002D2071">
        <w:rPr>
          <w:rStyle w:val="StyleUnderline"/>
        </w:rPr>
        <w:t>money</w:t>
      </w:r>
      <w:r>
        <w:t xml:space="preserve">. </w:t>
      </w:r>
      <w:r w:rsidRPr="002D2071">
        <w:rPr>
          <w:rStyle w:val="Emphasis"/>
        </w:rPr>
        <w:t>Impeachment hysteria drains effort away from legislative progress. It diminishes the president's political capital.</w:t>
      </w:r>
      <w:r w:rsidRPr="002D2071">
        <w:rPr>
          <w:rStyle w:val="StyleUnderline"/>
        </w:rPr>
        <w:t xml:space="preserve"> It distracts </w:t>
      </w:r>
      <w:r w:rsidRPr="002D2071">
        <w:t>from the job of</w:t>
      </w:r>
      <w:r w:rsidRPr="002D2071">
        <w:rPr>
          <w:rStyle w:val="StyleUnderline"/>
        </w:rPr>
        <w:t xml:space="preserve"> replacing Obamacare</w:t>
      </w:r>
      <w:r w:rsidRPr="002D2071">
        <w:t>, and most importantly, it is</w:t>
      </w:r>
      <w:r w:rsidRPr="002D2071">
        <w:rPr>
          <w:rStyle w:val="StyleUnderline"/>
        </w:rPr>
        <w:t xml:space="preserve"> slowing down </w:t>
      </w:r>
      <w:r w:rsidRPr="002D2071">
        <w:t>the process of</w:t>
      </w:r>
      <w:r w:rsidRPr="002D2071">
        <w:rPr>
          <w:rStyle w:val="StyleUnderline"/>
        </w:rPr>
        <w:t xml:space="preserve"> tax reform</w:t>
      </w:r>
      <w:r w:rsidRPr="002D2071">
        <w:t>. The reason that delaying tax reform matters so much is that tax cuts deferred adds up to deferred business activity. If you tell an entrepreneur that next year she'll be able to deduct equipment purchases in full, she'll do her best to wait until next year before buying new equipment. That means pushing tax reform</w:t>
      </w:r>
      <w:r>
        <w:t xml:space="preserve"> off into the future and likely means slowing our slow economy down even further, perhaps even pushing it into recession.</w:t>
      </w:r>
    </w:p>
    <w:p w:rsidR="00395061" w:rsidRDefault="00395061" w:rsidP="00466BBC">
      <w:pPr>
        <w:rPr>
          <w:rStyle w:val="Emphasis"/>
        </w:rPr>
      </w:pPr>
    </w:p>
    <w:p w:rsidR="00D753D8" w:rsidRPr="00F45EC1" w:rsidRDefault="009A4CB5" w:rsidP="00F45EC1">
      <w:pPr>
        <w:pStyle w:val="Heading3"/>
      </w:pPr>
      <w:r w:rsidRPr="00F45EC1">
        <w:lastRenderedPageBreak/>
        <w:t>AT Russia Thumper</w:t>
      </w:r>
    </w:p>
    <w:p w:rsidR="009A4CB5" w:rsidRDefault="009A4CB5" w:rsidP="009A4CB5"/>
    <w:p w:rsidR="00072145" w:rsidRDefault="00072145" w:rsidP="00072145">
      <w:pPr>
        <w:pStyle w:val="Heading4"/>
      </w:pPr>
      <w:r>
        <w:t xml:space="preserve">Dems won’t use capitalize on Russia scandal </w:t>
      </w:r>
    </w:p>
    <w:p w:rsidR="00072145" w:rsidRDefault="00072145" w:rsidP="00072145">
      <w:r w:rsidRPr="00BE3CCD">
        <w:rPr>
          <w:rStyle w:val="Style13ptBold"/>
        </w:rPr>
        <w:t>Novak 7/13</w:t>
      </w:r>
      <w:r>
        <w:t>- senior columnist at CNBC (Jake, “</w:t>
      </w:r>
      <w:r w:rsidRPr="00BE3CCD">
        <w:t>What Democrats are getting wrong about Trump-Russia scandal</w:t>
      </w:r>
      <w:r>
        <w:t xml:space="preserve">,” CNBC, </w:t>
      </w:r>
      <w:hyperlink r:id="rId57" w:history="1">
        <w:r w:rsidRPr="00F70522">
          <w:rPr>
            <w:rStyle w:val="Hyperlink"/>
          </w:rPr>
          <w:t>http://www.cnbc.com/2017/07/13/how-donald-trump-jr-russia-scandal-can-help-democrats-commentary.html</w:t>
        </w:r>
      </w:hyperlink>
      <w:r>
        <w:t xml:space="preserve">) </w:t>
      </w:r>
    </w:p>
    <w:p w:rsidR="00072145" w:rsidRPr="00C23473" w:rsidRDefault="00072145" w:rsidP="00072145">
      <w:pPr>
        <w:rPr>
          <w:sz w:val="16"/>
        </w:rPr>
      </w:pPr>
      <w:r w:rsidRPr="00C23473">
        <w:rPr>
          <w:rStyle w:val="StyleUnderline"/>
        </w:rPr>
        <w:t>The Trump-Russia scandal may be the greatest political gift to Democrats since Watergate</w:t>
      </w:r>
      <w:r w:rsidRPr="00C23473">
        <w:rPr>
          <w:sz w:val="16"/>
        </w:rPr>
        <w:t xml:space="preserve">. And the news of Donald Trump Jr. meeting with a Russian lawyer in June of 2016 is the latest shiny bauble under the tree. </w:t>
      </w:r>
      <w:r w:rsidRPr="00C23473">
        <w:rPr>
          <w:rStyle w:val="Emphasis"/>
        </w:rPr>
        <w:t>The bad news for the Democrats is that they're squandering this political gift of almost endless bad publicity for President Donald Trump by overplaying their hand</w:t>
      </w:r>
      <w:r w:rsidRPr="00C23473">
        <w:rPr>
          <w:sz w:val="16"/>
        </w:rPr>
        <w:t xml:space="preserve">. The right and wrong ways to handle a scandal-ridden administration are all laid out very clearly in Washington history. Democrats should follow an almost ready-made script to take full advantage. Let's look at what three relatively recent examples teach us. At one point or another, the Clinton, Reagan, and Nixon White Houses were under big clouds of scandal that threatened their abilities to govern and lead the nation. Many might conclude that the Democrats' general conduct during Nixon's Watergate is the path to follow since Nixon </w:t>
      </w:r>
      <w:proofErr w:type="gramStart"/>
      <w:r w:rsidRPr="00C23473">
        <w:rPr>
          <w:sz w:val="16"/>
        </w:rPr>
        <w:t>actually did</w:t>
      </w:r>
      <w:proofErr w:type="gramEnd"/>
      <w:r w:rsidRPr="00C23473">
        <w:rPr>
          <w:sz w:val="16"/>
        </w:rPr>
        <w:t xml:space="preserve"> resign from office in 1974 and two years later the Democrats won the White House back. But did they really win? Remember that the winner in that election was Jimmy Carter, an ex-Governor of Georgia who won in large part because he was a Democrat who had not been a part of Washington and the push back on the White House in Congress during the Watergate scandal. But he won only a razor thin victory over President Gerald Ford, the man who </w:t>
      </w:r>
      <w:proofErr w:type="gramStart"/>
      <w:r w:rsidRPr="00C23473">
        <w:rPr>
          <w:sz w:val="16"/>
        </w:rPr>
        <w:t>actually pardoned</w:t>
      </w:r>
      <w:proofErr w:type="gramEnd"/>
      <w:r w:rsidRPr="00C23473">
        <w:rPr>
          <w:sz w:val="16"/>
        </w:rPr>
        <w:t xml:space="preserve"> Nixon for his potential Watergate crimes! The fact that Ford missed getting elected by just 30 electoral votes goes to show how ambivalent the American people were about the Democrats even after a Republican president had just been forced to resign in disgrace. And four years later, Carter was badly routed out of office himself. Writing in Politico in May, author Geoffrey </w:t>
      </w:r>
      <w:proofErr w:type="spellStart"/>
      <w:r w:rsidRPr="00C23473">
        <w:rPr>
          <w:sz w:val="16"/>
        </w:rPr>
        <w:t>Kabaservice</w:t>
      </w:r>
      <w:proofErr w:type="spellEnd"/>
      <w:r w:rsidRPr="00C23473">
        <w:rPr>
          <w:sz w:val="16"/>
        </w:rPr>
        <w:t xml:space="preserve"> even said Watergate </w:t>
      </w:r>
      <w:proofErr w:type="gramStart"/>
      <w:r w:rsidRPr="00C23473">
        <w:rPr>
          <w:sz w:val="16"/>
        </w:rPr>
        <w:t>actually helped</w:t>
      </w:r>
      <w:proofErr w:type="gramEnd"/>
      <w:r w:rsidRPr="00C23473">
        <w:rPr>
          <w:sz w:val="16"/>
        </w:rPr>
        <w:t xml:space="preserve"> Republicans in the long run: Ultimately, the aftereffects of the biggest scandal in American politics ended up helping the Republican Party—giving us unprecedented levels of polarization, distrust in government institutions and, leading, ultimately, to President Donald Trump. And in an even more dire warning to the Democrats, </w:t>
      </w:r>
      <w:proofErr w:type="spellStart"/>
      <w:r w:rsidRPr="00C23473">
        <w:rPr>
          <w:sz w:val="16"/>
        </w:rPr>
        <w:t>Kabaservice</w:t>
      </w:r>
      <w:proofErr w:type="spellEnd"/>
      <w:r w:rsidRPr="00C23473">
        <w:rPr>
          <w:sz w:val="16"/>
        </w:rPr>
        <w:t xml:space="preserve"> further notes: ... the impeachment crisis and its aftermath produced a corrosive public cynicism about politics and government, reflected in sinking voter turnout rates and a decline of citizen confidence in American institutions that still has not recovered. Another failure for the Democrats came in 1986-87, when they obsessed over the Reagan Iran-Contra Affair. Not only did Reagan not resign, he never really suffered a major blow to his popularity. His hand-picked successor, George </w:t>
      </w:r>
      <w:proofErr w:type="spellStart"/>
      <w:r w:rsidRPr="00C23473">
        <w:rPr>
          <w:sz w:val="16"/>
        </w:rPr>
        <w:t>H.W</w:t>
      </w:r>
      <w:proofErr w:type="spellEnd"/>
      <w:r w:rsidRPr="00C23473">
        <w:rPr>
          <w:sz w:val="16"/>
        </w:rPr>
        <w:t xml:space="preserve">. Bush, won a 400-plus electoral college/eight percentage point popular vote landslide in 1988. While the Democrats should have been spending more time crafting their national message and finding a winning candidate, they were off chasing Colonel Oliver North and international arms dealers. That brings us to the Bill Clinton Whitewater/Monica Lewinsky scandals and the simultaneous right way/wrong way path to dealing with an administration hampered by embarrassing scandal. At first, the Republicans took the wrong path on President Clinton. They harped on the fact that he won only 43 percent of the popular vote. They broke tradition and filibustered his initial economic stimulus plan presented to Congress during the initial "honeymoon" period for a new president. And in early 1994, they seized on the Whitewater land deal scandal and attempted to connect it to President Clinton and Hillary Clinton by successfully pushing for the appointment of Independent Counsel Kenneth Starr to investigate the matter. In a sign of just how far afield these kinds of investigations can become, Starr's Whitewater investigation eventually turned into the Monica Lewinsky/Oval Office adultery scandal. All of that eventually led to Clinton's impeachment in the House of Representatives and close-call avoidance of a conviction in the Senate. Along the way he was re-elected with wider majorities in 1996 than he enjoyed in 1992, and he left office close to his all-time high in popularity ratings. But </w:t>
      </w:r>
      <w:proofErr w:type="gramStart"/>
      <w:r w:rsidRPr="00C23473">
        <w:rPr>
          <w:sz w:val="16"/>
        </w:rPr>
        <w:t>in the midst of</w:t>
      </w:r>
      <w:proofErr w:type="gramEnd"/>
      <w:r w:rsidRPr="00C23473">
        <w:rPr>
          <w:sz w:val="16"/>
        </w:rPr>
        <w:t xml:space="preserve"> all those Republican failures to capitalize on the Clinton scandals, there was then-House Minority Whip Newt Gingrich who sought a different path. In early 1994, he and other GOP leaders in the House came up with the Contract with America set of 10 goals the Republicans would promise to enact quickly if they were elected to take control of Congress that year. Instead of harping on Clinton's scandals and failures, Gingrich and Co. presented a real alternative before and during that historic midterm election. The result was not only a Republican takeover of both houses of Congress for the first time since the 1950s, but the GOP </w:t>
      </w:r>
      <w:proofErr w:type="gramStart"/>
      <w:r w:rsidRPr="00C23473">
        <w:rPr>
          <w:sz w:val="16"/>
        </w:rPr>
        <w:t>actually passed</w:t>
      </w:r>
      <w:proofErr w:type="gramEnd"/>
      <w:r w:rsidRPr="00C23473">
        <w:rPr>
          <w:sz w:val="16"/>
        </w:rPr>
        <w:t xml:space="preserve"> the major parts of the Contract with America. On the issues of tax and welfare reform, they even got President Clinton to go along with them. Clinton and Gingrich began working with each other in 1995 and that led to a significant cut in capital gains taxes and work requirements for welfare that helped kick off the late 90s economic boom. It was a win/win/win. Fast forward to today and we have a similar opportunity for the Democrats in Congress. As we get closer to the 2018 midterms, they can start to craft their own true agenda or they can keep running on a scandal and opposition-based agenda that's seemingly consuming them 24/7. Why not craft their own Contract with America and hold a big event on the Capitol steps to announce their three or five clear fixes for Obamacare, what exact corporate tax rate they'd support and the kind of tax reform they'd enact</w:t>
      </w:r>
      <w:r w:rsidRPr="00C23473">
        <w:rPr>
          <w:rStyle w:val="StyleUnderline"/>
        </w:rPr>
        <w:t>? If they can't pursue the political points to be scored from the Trump scandal while also addressing the more enduring challenges they were elected to take on, what good are they to the voters? After all, the independent counsel and the news media are already there to make sure the Trump scandals don't go away.</w:t>
      </w:r>
      <w:r w:rsidRPr="00C23473">
        <w:rPr>
          <w:sz w:val="16"/>
        </w:rPr>
        <w:t xml:space="preserve"> As for finding a compromise issue like Gingrich did with the White House years ago, it turns out there's a pretty good ready-made script for that too. Even during the Obama administration, we know the Democrats were generally willing to make </w:t>
      </w:r>
      <w:proofErr w:type="gramStart"/>
      <w:r w:rsidRPr="00C23473">
        <w:rPr>
          <w:sz w:val="16"/>
        </w:rPr>
        <w:t>some kind of significant</w:t>
      </w:r>
      <w:proofErr w:type="gramEnd"/>
      <w:r w:rsidRPr="00C23473">
        <w:rPr>
          <w:sz w:val="16"/>
        </w:rPr>
        <w:t xml:space="preserve"> cut to the corporate tax rate. That would be a good place to start because there's a good argument to be made to </w:t>
      </w:r>
      <w:r w:rsidRPr="00C23473">
        <w:rPr>
          <w:sz w:val="16"/>
        </w:rPr>
        <w:lastRenderedPageBreak/>
        <w:t xml:space="preserve">their base that working on this tax rate is something they wanted to do before the election and thus does not constitute "getting into bed with Trump." Either way, </w:t>
      </w:r>
      <w:r w:rsidRPr="00C23473">
        <w:rPr>
          <w:rStyle w:val="Emphasis"/>
        </w:rPr>
        <w:t>the Democrats desperately need to do something differen</w:t>
      </w:r>
      <w:r w:rsidRPr="00C23473">
        <w:rPr>
          <w:sz w:val="16"/>
        </w:rPr>
        <w:t xml:space="preserve">t. And unlike the Republicans who are straddled with an ambiguous Republican like President Trump in the White House, they are free to do so. They must come to realize that </w:t>
      </w:r>
      <w:r w:rsidRPr="00C23473">
        <w:rPr>
          <w:rStyle w:val="StyleUnderline"/>
        </w:rPr>
        <w:t>their brand</w:t>
      </w:r>
      <w:r w:rsidRPr="00C23473">
        <w:rPr>
          <w:sz w:val="16"/>
        </w:rPr>
        <w:t xml:space="preserve"> as we've known it for decades not only lost the general election, but </w:t>
      </w:r>
      <w:r w:rsidRPr="00C23473">
        <w:rPr>
          <w:rStyle w:val="StyleUnderline"/>
        </w:rPr>
        <w:t>almost lost the primary election to career back-bencher Senator Bernie Sanders</w:t>
      </w:r>
      <w:r w:rsidRPr="00C23473">
        <w:rPr>
          <w:sz w:val="16"/>
        </w:rPr>
        <w:t xml:space="preserve"> who at least offered a different message.</w:t>
      </w:r>
    </w:p>
    <w:p w:rsidR="009A4CB5" w:rsidRPr="009A4CB5" w:rsidRDefault="009A4CB5" w:rsidP="009A4CB5"/>
    <w:p w:rsidR="00D753D8" w:rsidRDefault="00D753D8" w:rsidP="00D753D8">
      <w:pPr>
        <w:pStyle w:val="Heading3"/>
      </w:pPr>
      <w:r>
        <w:lastRenderedPageBreak/>
        <w:t xml:space="preserve">Thumper (Health Care) </w:t>
      </w:r>
    </w:p>
    <w:p w:rsidR="00D753D8" w:rsidRDefault="00D753D8" w:rsidP="00D753D8">
      <w:pPr>
        <w:pStyle w:val="Heading4"/>
      </w:pPr>
      <w:r>
        <w:t>Health care is wasting massive amounts of PC – Trump’s administration rejects all opposition</w:t>
      </w:r>
    </w:p>
    <w:p w:rsidR="00D753D8" w:rsidRPr="008141B2" w:rsidRDefault="00D753D8" w:rsidP="00D753D8">
      <w:r w:rsidRPr="008141B2">
        <w:t xml:space="preserve">Aaron </w:t>
      </w:r>
      <w:r w:rsidRPr="008141B2">
        <w:rPr>
          <w:rStyle w:val="Style13ptBold"/>
        </w:rPr>
        <w:t>Rupar, 7-6</w:t>
      </w:r>
      <w:r w:rsidRPr="008141B2">
        <w:t>-</w:t>
      </w:r>
      <w:r>
        <w:t>2017</w:t>
      </w:r>
      <w:r w:rsidRPr="008141B2">
        <w:t xml:space="preserve">, </w:t>
      </w:r>
      <w:r>
        <w:t xml:space="preserve">Journalist for </w:t>
      </w:r>
      <w:proofErr w:type="spellStart"/>
      <w:r>
        <w:t>ThinkProgress</w:t>
      </w:r>
      <w:proofErr w:type="spellEnd"/>
      <w:r>
        <w:t xml:space="preserve">, </w:t>
      </w:r>
      <w:r w:rsidRPr="008141B2">
        <w:t xml:space="preserve">"Eric Trump says Americans should ignore ‘nonsense,’ just focus on the lines at Home Depot," </w:t>
      </w:r>
      <w:proofErr w:type="spellStart"/>
      <w:r w:rsidRPr="008141B2">
        <w:t>ThinkProgress</w:t>
      </w:r>
      <w:proofErr w:type="spellEnd"/>
      <w:r w:rsidRPr="008141B2">
        <w:t xml:space="preserve">, </w:t>
      </w:r>
      <w:hyperlink r:id="rId58" w:history="1">
        <w:r w:rsidRPr="00AF4503">
          <w:rPr>
            <w:rStyle w:val="Hyperlink"/>
          </w:rPr>
          <w:t>https://thinkprogress.org/eric-trump-says-americans-should-ignore-nonsense-just-focus-on-the-lines-at-home-depot-f52d505e4217</w:t>
        </w:r>
      </w:hyperlink>
      <w:r>
        <w:t xml:space="preserve">, </w:t>
      </w:r>
      <w:proofErr w:type="spellStart"/>
      <w:r>
        <w:t>Mtan</w:t>
      </w:r>
      <w:proofErr w:type="spellEnd"/>
      <w:r>
        <w:t>)</w:t>
      </w:r>
    </w:p>
    <w:p w:rsidR="00D753D8" w:rsidRDefault="00D753D8" w:rsidP="00D753D8">
      <w:r>
        <w:t xml:space="preserve">Trump has taken credit for positive economic conditions despite inheriting a growing economy from President Obama and not overseeing the passage of a single piece of major legislation so far. </w:t>
      </w:r>
      <w:r w:rsidRPr="008141B2">
        <w:rPr>
          <w:rStyle w:val="Emphasis"/>
        </w:rPr>
        <w:t xml:space="preserve">The health care bill Trump is spending political </w:t>
      </w:r>
      <w:r w:rsidRPr="008141B2">
        <w:rPr>
          <w:rStyle w:val="StyleUnderline"/>
        </w:rPr>
        <w:t xml:space="preserve">capital </w:t>
      </w:r>
      <w:proofErr w:type="gramStart"/>
      <w:r w:rsidRPr="008141B2">
        <w:rPr>
          <w:rStyle w:val="StyleUnderline"/>
        </w:rPr>
        <w:t>in an effort to</w:t>
      </w:r>
      <w:proofErr w:type="gramEnd"/>
      <w:r w:rsidRPr="008141B2">
        <w:rPr>
          <w:rStyle w:val="StyleUnderline"/>
        </w:rPr>
        <w:t xml:space="preserve"> shepherd through the Republican-controlled Congress would not only cost roughly 22 million Americans their health insurance, but would also be a job killer —</w:t>
      </w:r>
      <w:r>
        <w:t xml:space="preserve"> a recent study found that </w:t>
      </w:r>
      <w:proofErr w:type="spellStart"/>
      <w:r>
        <w:t>Trumpcare</w:t>
      </w:r>
      <w:proofErr w:type="spellEnd"/>
      <w:r>
        <w:t xml:space="preserve"> would result in a loss of </w:t>
      </w:r>
      <w:r w:rsidRPr="008141B2">
        <w:rPr>
          <w:rStyle w:val="StyleUnderline"/>
        </w:rPr>
        <w:t>nearly 1 millio</w:t>
      </w:r>
      <w:r>
        <w:t xml:space="preserve">n jobs over the next decade. But </w:t>
      </w:r>
      <w:r w:rsidRPr="008141B2">
        <w:rPr>
          <w:rStyle w:val="Emphasis"/>
        </w:rPr>
        <w:t xml:space="preserve">Trump and administration officials have already demonstrated a willingness to reject </w:t>
      </w:r>
      <w:r w:rsidRPr="008141B2">
        <w:rPr>
          <w:rStyle w:val="StyleUnderline"/>
        </w:rPr>
        <w:t xml:space="preserve">data that reflects negatively on their policy priorities. Instead of proposing fixes to the health care bill, administration officials have used the Congressional Budget Office’s analyses about the dire consequences </w:t>
      </w:r>
      <w:proofErr w:type="spellStart"/>
      <w:r w:rsidRPr="008141B2">
        <w:rPr>
          <w:rStyle w:val="StyleUnderline"/>
        </w:rPr>
        <w:t>Trumpcare</w:t>
      </w:r>
      <w:proofErr w:type="spellEnd"/>
      <w:r w:rsidRPr="008141B2">
        <w:rPr>
          <w:rStyle w:val="StyleUnderline"/>
        </w:rPr>
        <w:t xml:space="preserve"> would have as an opportunity to attack the credibility of the CBO.</w:t>
      </w:r>
      <w:r>
        <w:t xml:space="preserve"> The administration has also rejected climate science, crime rate data, and research showing voter suppression laws are solutions in search of a problem.</w:t>
      </w:r>
    </w:p>
    <w:p w:rsidR="00BB404F" w:rsidRDefault="00BB404F" w:rsidP="00BB404F">
      <w:pPr>
        <w:pStyle w:val="Heading3"/>
      </w:pPr>
      <w:r>
        <w:lastRenderedPageBreak/>
        <w:t>Thumpers- Other</w:t>
      </w:r>
    </w:p>
    <w:p w:rsidR="00BB404F" w:rsidRDefault="00BB404F" w:rsidP="00BB404F">
      <w:pPr>
        <w:pStyle w:val="Heading4"/>
      </w:pPr>
      <w:r>
        <w:t xml:space="preserve">Manufacturing </w:t>
      </w:r>
    </w:p>
    <w:p w:rsidR="00BB404F" w:rsidRPr="001E44B1" w:rsidRDefault="00BB404F" w:rsidP="00BB404F">
      <w:proofErr w:type="spellStart"/>
      <w:r w:rsidRPr="001E44B1">
        <w:rPr>
          <w:rStyle w:val="Style13ptBold"/>
        </w:rPr>
        <w:t>PTI</w:t>
      </w:r>
      <w:proofErr w:type="spellEnd"/>
      <w:r w:rsidRPr="001E44B1">
        <w:rPr>
          <w:rStyle w:val="Style13ptBold"/>
        </w:rPr>
        <w:t xml:space="preserve"> 7/8</w:t>
      </w:r>
      <w:r w:rsidRPr="001E44B1">
        <w:t xml:space="preserve"> (« Trump says restoring American Manufacturing top priority, » </w:t>
      </w:r>
      <w:r>
        <w:t xml:space="preserve">New Indian Express, </w:t>
      </w:r>
      <w:hyperlink r:id="rId59" w:history="1">
        <w:r w:rsidRPr="001E44B1">
          <w:rPr>
            <w:rStyle w:val="Hyperlink"/>
          </w:rPr>
          <w:t>http://www.newindianexpress.com/world/2017/jul/08/trump-says-restoring-american-manufacturing-top-priority-1625958.html</w:t>
        </w:r>
      </w:hyperlink>
      <w:r>
        <w:t xml:space="preserve">) </w:t>
      </w:r>
    </w:p>
    <w:p w:rsidR="00BB404F" w:rsidRPr="00715A64" w:rsidRDefault="00BB404F" w:rsidP="00BB404F">
      <w:pPr>
        <w:rPr>
          <w:rStyle w:val="StyleUnderline"/>
        </w:rPr>
      </w:pPr>
      <w:r w:rsidRPr="00715A64">
        <w:rPr>
          <w:rStyle w:val="Emphasis"/>
        </w:rPr>
        <w:t>Asserting that restoring American manufacturing is his top priority, US President Donald Trump today said that he is tearing down every possible barrier to domestic energy production to unleash the full power of the US economy</w:t>
      </w:r>
      <w:r w:rsidRPr="00715A64">
        <w:rPr>
          <w:sz w:val="16"/>
        </w:rPr>
        <w:t xml:space="preserve">. "For decades, American jobs have been ripped out of our communities, industries and towns have been stripped bare, and the entire communities have been uprooted and left. Foreign nations got rich at America's expense – and many special interests profited from this great global theft of American wealth," Trump said. </w:t>
      </w:r>
      <w:r w:rsidRPr="00715A64">
        <w:rPr>
          <w:rStyle w:val="StyleUnderline"/>
        </w:rPr>
        <w:t>In his weekly radio and web address to the nation, he said that as President, one of his highest priorities is to restore American Manufacturing.</w:t>
      </w:r>
    </w:p>
    <w:p w:rsidR="00BB404F" w:rsidRDefault="00BB404F" w:rsidP="00BB404F">
      <w:pPr>
        <w:pStyle w:val="Heading4"/>
      </w:pPr>
      <w:r>
        <w:t xml:space="preserve">Israel Palestine </w:t>
      </w:r>
    </w:p>
    <w:p w:rsidR="00BB404F" w:rsidRDefault="00BB404F" w:rsidP="00BB404F">
      <w:r w:rsidRPr="000E063A">
        <w:rPr>
          <w:rStyle w:val="Style13ptBold"/>
        </w:rPr>
        <w:t>Breen-Portnoy 7/9</w:t>
      </w:r>
      <w:r>
        <w:t xml:space="preserve"> -</w:t>
      </w:r>
      <w:r w:rsidRPr="000E063A">
        <w:t xml:space="preserve">the Washington, D.C.-based managing editor of The </w:t>
      </w:r>
      <w:proofErr w:type="spellStart"/>
      <w:r w:rsidRPr="000E063A">
        <w:t>Algemeiner</w:t>
      </w:r>
      <w:proofErr w:type="spellEnd"/>
      <w:r w:rsidRPr="000E063A">
        <w:t xml:space="preserve">. He previously worked in Tel Aviv, Israel as a journalist and served in the </w:t>
      </w:r>
      <w:proofErr w:type="spellStart"/>
      <w:r w:rsidRPr="000E063A">
        <w:t>IDF</w:t>
      </w:r>
      <w:proofErr w:type="spellEnd"/>
      <w:r w:rsidRPr="000E063A">
        <w:t xml:space="preserve"> Spokesperson's Unit. Barney holds a BA degree in Government and History from the University of Virginia</w:t>
      </w:r>
      <w:r>
        <w:t xml:space="preserve"> (Barney, “</w:t>
      </w:r>
      <w:r w:rsidRPr="000E063A">
        <w:t>With Pursuit of Israeli-Palestinian Peace Deal Remaining ‘Top Priority’ for US, Trump Envoy Returns to Middle East</w:t>
      </w:r>
      <w:r>
        <w:t xml:space="preserve">,” </w:t>
      </w:r>
      <w:proofErr w:type="spellStart"/>
      <w:r>
        <w:t>Algemeiner</w:t>
      </w:r>
      <w:proofErr w:type="spellEnd"/>
      <w:r>
        <w:t xml:space="preserve">, </w:t>
      </w:r>
      <w:hyperlink r:id="rId60" w:history="1">
        <w:r w:rsidRPr="001E44B1">
          <w:rPr>
            <w:rStyle w:val="Hyperlink"/>
          </w:rPr>
          <w:t>https://www.algemeiner.com/2017/07/09/with-pursuit-of-israeli-palestinian-peace-deal-remaining-top-priority-for-us-trump-envoy-returns-to-middle-east/</w:t>
        </w:r>
      </w:hyperlink>
      <w:r>
        <w:t xml:space="preserve">) </w:t>
      </w:r>
    </w:p>
    <w:p w:rsidR="00BB404F" w:rsidRPr="00715A64" w:rsidRDefault="00BB404F" w:rsidP="00BB404F">
      <w:pPr>
        <w:rPr>
          <w:sz w:val="16"/>
        </w:rPr>
      </w:pPr>
      <w:r w:rsidRPr="00715A64">
        <w:rPr>
          <w:sz w:val="16"/>
        </w:rPr>
        <w:t xml:space="preserve">According to a White House official, the main purpose of Greenblatt’s latest trip is to meet with US Ambassador to Israel David Friedman “now that the ambassador is on the ground and fully installed in his position.” Friedman arrived in Israel in mid-May. “Greenblatt will also likely be taking meetings relevant to both the Israelis and the Palestinians,” the White House official said. “This trip is an interim visit as talks continue about potential next steps. </w:t>
      </w:r>
      <w:r w:rsidRPr="00715A64">
        <w:rPr>
          <w:rStyle w:val="Emphasis"/>
        </w:rPr>
        <w:t>President Trump has made it clear that working towards achieving a lasting peace agreement between the Israelis and Palestinians is a top priority for him</w:t>
      </w:r>
      <w:r w:rsidRPr="00715A64">
        <w:rPr>
          <w:sz w:val="16"/>
        </w:rPr>
        <w:t xml:space="preserve">.” </w:t>
      </w:r>
      <w:r w:rsidRPr="00715A64">
        <w:rPr>
          <w:rStyle w:val="StyleUnderline"/>
        </w:rPr>
        <w:t>Last month, Greenblatt and Kushner met with Israeli Prime Minister Benjamin Netanyahu in Jerusalem and Palestinian Authority President Mahmoud Abbas in Ramallah. After those meetings, the White House noted that “forging peace will take time” and it emphasized the “importance of doing everything possible to create an environment conducive to peacemaking</w:t>
      </w:r>
      <w:r w:rsidRPr="00715A64">
        <w:rPr>
          <w:sz w:val="16"/>
        </w:rPr>
        <w:t>.”</w:t>
      </w:r>
    </w:p>
    <w:p w:rsidR="00D753D8" w:rsidRDefault="00D753D8" w:rsidP="00466BBC">
      <w:pPr>
        <w:rPr>
          <w:rStyle w:val="Emphasis"/>
        </w:rPr>
      </w:pPr>
    </w:p>
    <w:p w:rsidR="00DB21F6" w:rsidRDefault="00D753D8" w:rsidP="00D753D8">
      <w:pPr>
        <w:pStyle w:val="Heading2"/>
      </w:pPr>
      <w:r>
        <w:lastRenderedPageBreak/>
        <w:t>Popularity</w:t>
      </w:r>
      <w:r w:rsidR="00207DAB">
        <w:t>/ Base</w:t>
      </w:r>
    </w:p>
    <w:p w:rsidR="007419A3" w:rsidRDefault="007419A3" w:rsidP="007419A3">
      <w:pPr>
        <w:pStyle w:val="Heading3"/>
      </w:pPr>
      <w:r>
        <w:lastRenderedPageBreak/>
        <w:t xml:space="preserve">Base popularity high </w:t>
      </w:r>
    </w:p>
    <w:p w:rsidR="00E72911" w:rsidRDefault="00E72911" w:rsidP="00E72911">
      <w:pPr>
        <w:pStyle w:val="Heading4"/>
      </w:pPr>
      <w:r>
        <w:t>Popularity among his supporters is high</w:t>
      </w:r>
    </w:p>
    <w:p w:rsidR="00E72911" w:rsidRPr="003C63B6" w:rsidRDefault="00E72911" w:rsidP="00E72911">
      <w:proofErr w:type="spellStart"/>
      <w:r w:rsidRPr="003C63B6">
        <w:rPr>
          <w:rStyle w:val="Style13ptBold"/>
        </w:rPr>
        <w:t>Devega</w:t>
      </w:r>
      <w:proofErr w:type="spellEnd"/>
      <w:r w:rsidRPr="003C63B6">
        <w:rPr>
          <w:rStyle w:val="Style13ptBold"/>
        </w:rPr>
        <w:t xml:space="preserve"> 7/15</w:t>
      </w:r>
      <w:r>
        <w:t>- political essayist and educator (Chauncey, “</w:t>
      </w:r>
      <w:r w:rsidRPr="003C63B6">
        <w:t>Donald Trump is a total love god — at least to his supporters. How does the left fight that?</w:t>
      </w:r>
      <w:r>
        <w:t xml:space="preserve">,” Salon, </w:t>
      </w:r>
      <w:hyperlink r:id="rId61" w:history="1">
        <w:r w:rsidRPr="00F70522">
          <w:rPr>
            <w:rStyle w:val="Hyperlink"/>
          </w:rPr>
          <w:t>http://www.salon.com/2017/07/15/donald-trump-is-a-total-love-god-at-least-to-his-supporters-how-does-the-left-fight-that/</w:t>
        </w:r>
      </w:hyperlink>
      <w:r>
        <w:t xml:space="preserve">) </w:t>
      </w:r>
    </w:p>
    <w:p w:rsidR="00E72911" w:rsidRPr="0077047B" w:rsidRDefault="00E72911" w:rsidP="00E72911">
      <w:pPr>
        <w:rPr>
          <w:sz w:val="16"/>
        </w:rPr>
      </w:pPr>
      <w:r w:rsidRPr="0077047B">
        <w:rPr>
          <w:sz w:val="16"/>
        </w:rPr>
        <w:t xml:space="preserve">Nevertheless, </w:t>
      </w:r>
      <w:r w:rsidRPr="00761CA0">
        <w:rPr>
          <w:rStyle w:val="StyleUnderline"/>
        </w:rPr>
        <w:t>Trump’s voters still enthusiastically support him</w:t>
      </w:r>
      <w:r w:rsidRPr="0077047B">
        <w:rPr>
          <w:sz w:val="16"/>
        </w:rPr>
        <w:t xml:space="preserve">. According to </w:t>
      </w:r>
      <w:hyperlink r:id="rId62" w:tgtFrame="_blank" w:history="1">
        <w:r w:rsidRPr="0077047B">
          <w:rPr>
            <w:rStyle w:val="Hyperlink"/>
            <w:sz w:val="16"/>
          </w:rPr>
          <w:t>new polling data</w:t>
        </w:r>
      </w:hyperlink>
      <w:r w:rsidRPr="0077047B">
        <w:rPr>
          <w:sz w:val="16"/>
        </w:rPr>
        <w:t xml:space="preserve"> from the Economist and YouGov, </w:t>
      </w:r>
      <w:r w:rsidRPr="00761CA0">
        <w:rPr>
          <w:rStyle w:val="Emphasis"/>
        </w:rPr>
        <w:t>Trump has an 88 percent approval rating among those people who voted for him last November — a higher proportion than supported him a few weeks earlier.</w:t>
      </w:r>
      <w:r w:rsidRPr="0077047B">
        <w:rPr>
          <w:sz w:val="16"/>
        </w:rPr>
        <w:t xml:space="preserve"> How is this possible? </w:t>
      </w:r>
      <w:r w:rsidRPr="00761CA0">
        <w:rPr>
          <w:rStyle w:val="StyleUnderline"/>
        </w:rPr>
        <w:t>American politics is highly polarized</w:t>
      </w:r>
      <w:r w:rsidRPr="0077047B">
        <w:rPr>
          <w:sz w:val="16"/>
        </w:rPr>
        <w:t xml:space="preserve"> because of the Republican Party and right-wing media’s disregard — if not utter contempt — for consensus and compromise. </w:t>
      </w:r>
      <w:r w:rsidRPr="00761CA0">
        <w:rPr>
          <w:rStyle w:val="StyleUnderline"/>
        </w:rPr>
        <w:t>Conservatives are also extremely tribal and authoritarian. Trump is their leader. He is not to be betrayed or abandoned.</w:t>
      </w:r>
      <w:r w:rsidRPr="0077047B">
        <w:rPr>
          <w:sz w:val="16"/>
        </w:rPr>
        <w:t xml:space="preserve"> The average American is not politically sophisticated. Moreover, Americans in general do not have high levels of engagement with or interest in politics and public policy. The </w:t>
      </w:r>
      <w:r w:rsidRPr="00761CA0">
        <w:rPr>
          <w:rStyle w:val="StyleUnderline"/>
        </w:rPr>
        <w:t xml:space="preserve">average American also reasons backwards from conclusions he or she has already made about political matters, </w:t>
      </w:r>
      <w:proofErr w:type="gramStart"/>
      <w:r w:rsidRPr="00761CA0">
        <w:rPr>
          <w:rStyle w:val="StyleUnderline"/>
        </w:rPr>
        <w:t>in essence selectively</w:t>
      </w:r>
      <w:proofErr w:type="gramEnd"/>
      <w:r w:rsidRPr="00761CA0">
        <w:rPr>
          <w:rStyle w:val="StyleUnderline"/>
        </w:rPr>
        <w:t xml:space="preserve"> finding and processing information to justify decisions. Many Americans are also “siloed</w:t>
      </w:r>
      <w:r w:rsidRPr="0077047B">
        <w:rPr>
          <w:sz w:val="16"/>
        </w:rPr>
        <w:t xml:space="preserve">”: they self-select into groups and communities of like-minded people. </w:t>
      </w:r>
      <w:r w:rsidRPr="00761CA0">
        <w:rPr>
          <w:rStyle w:val="StyleUnderline"/>
        </w:rPr>
        <w:t>This echo-chamber effect is especially pronounced among American conservatives and right-leaning independents</w:t>
      </w:r>
      <w:r w:rsidRPr="0077047B">
        <w:rPr>
          <w:sz w:val="16"/>
        </w:rPr>
        <w:t xml:space="preserve">. Donald Trump and the Republican Party have mastered the use of white racism, white victimology and white grievance-mongering to win elections and shape public policy. Trump simply amplified the Republican Party’s “dog whistles” into an air raid siren. Republican voters are trained to follow its beckoning. There is an additional explanation for the slavish devotion shown by Trump’s followers toward their Great Leader that is often overlooked by more traditional types of political analysis. </w:t>
      </w:r>
      <w:r w:rsidRPr="00761CA0">
        <w:rPr>
          <w:rStyle w:val="Emphasis"/>
        </w:rPr>
        <w:t xml:space="preserve">Trump’s followers may </w:t>
      </w:r>
      <w:proofErr w:type="gramStart"/>
      <w:r w:rsidRPr="00761CA0">
        <w:rPr>
          <w:rStyle w:val="Emphasis"/>
        </w:rPr>
        <w:t>actually be</w:t>
      </w:r>
      <w:proofErr w:type="gramEnd"/>
      <w:r w:rsidRPr="00761CA0">
        <w:rPr>
          <w:rStyle w:val="Emphasis"/>
        </w:rPr>
        <w:t xml:space="preserve"> in love with him</w:t>
      </w:r>
      <w:r w:rsidRPr="0077047B">
        <w:rPr>
          <w:sz w:val="16"/>
        </w:rPr>
        <w:t xml:space="preserve">. Sociologist Jeff Shantz explores this troubling dynamic in his recent essay </w:t>
      </w:r>
      <w:hyperlink r:id="rId63" w:tgtFrame="_blank" w:history="1">
        <w:r w:rsidRPr="0077047B">
          <w:rPr>
            <w:rStyle w:val="Hyperlink"/>
            <w:sz w:val="16"/>
          </w:rPr>
          <w:t>“On the Messy Psychology of Trumpism”</w:t>
        </w:r>
      </w:hyperlink>
      <w:r w:rsidRPr="0077047B">
        <w:rPr>
          <w:sz w:val="16"/>
        </w:rPr>
        <w:t xml:space="preserve">: It has been well remarked that </w:t>
      </w:r>
      <w:r w:rsidRPr="0077047B">
        <w:rPr>
          <w:rStyle w:val="StyleUnderline"/>
        </w:rPr>
        <w:t>Trump shows a contemptuous regard for truth or facts. He is appealing to the constrained who do not want to be hemmed in or constrained by facts either</w:t>
      </w:r>
      <w:r w:rsidRPr="0077047B">
        <w:rPr>
          <w:sz w:val="16"/>
        </w:rPr>
        <w:t xml:space="preserve">, as they are by so much else in their lives. This is related to the wish to win that Trump so effectively conjured during his campaign (with his repeated emphasis on America winning again, winning huge, etc.). Primacy of the wish to win is related to the sense to which one feels dispossessed. </w:t>
      </w:r>
      <w:r w:rsidRPr="0077047B">
        <w:rPr>
          <w:rStyle w:val="StyleUnderline"/>
        </w:rPr>
        <w:t>Trump tells an emotional truth for his supporters even if he is widely seen to be lying</w:t>
      </w:r>
      <w:r w:rsidRPr="0077047B">
        <w:rPr>
          <w:sz w:val="16"/>
        </w:rPr>
        <w:t xml:space="preserve">. This truth is his anger and the affirmation of his followers’ anger. This is the truth that comes to matter, </w:t>
      </w:r>
      <w:proofErr w:type="gramStart"/>
      <w:r w:rsidRPr="0077047B">
        <w:rPr>
          <w:sz w:val="16"/>
        </w:rPr>
        <w:t>a point rational critics</w:t>
      </w:r>
      <w:proofErr w:type="gramEnd"/>
      <w:r w:rsidRPr="0077047B">
        <w:rPr>
          <w:sz w:val="16"/>
        </w:rPr>
        <w:t xml:space="preserve"> generally overlook or misread. Omnipotent fantasy cannot be told the factual truth. There is a turn to emotional truth. Trust is based not on his truth claims but on the sense that he will do what really needs to be done. His supporters trust his promised power.</w:t>
      </w:r>
    </w:p>
    <w:p w:rsidR="00E72911" w:rsidRPr="00E72911" w:rsidRDefault="00E72911" w:rsidP="00E72911"/>
    <w:p w:rsidR="0094329A" w:rsidRDefault="0094329A" w:rsidP="007419A3">
      <w:pPr>
        <w:pStyle w:val="Heading4"/>
      </w:pPr>
      <w:r>
        <w:t>Trump’s popularity with his base is up.</w:t>
      </w:r>
    </w:p>
    <w:p w:rsidR="0094329A" w:rsidRDefault="00450764" w:rsidP="0094329A">
      <w:r w:rsidRPr="00450764">
        <w:t xml:space="preserve">Tim </w:t>
      </w:r>
      <w:r w:rsidRPr="0006425C">
        <w:rPr>
          <w:rStyle w:val="Style13ptBold"/>
        </w:rPr>
        <w:t>Marcin, 7-12</w:t>
      </w:r>
      <w:r w:rsidRPr="00450764">
        <w:t xml:space="preserve">-2017, </w:t>
      </w:r>
      <w:r w:rsidR="0006425C">
        <w:t xml:space="preserve">(reporter) </w:t>
      </w:r>
      <w:r w:rsidRPr="00450764">
        <w:t xml:space="preserve">"Donald Trump’s popularity among his base is back up (but America as a whole isn’t thrilled)," Newsweek, </w:t>
      </w:r>
      <w:hyperlink r:id="rId64" w:history="1">
        <w:r w:rsidRPr="00AB7862">
          <w:rPr>
            <w:rStyle w:val="Hyperlink"/>
          </w:rPr>
          <w:t>http://www.newsweek.com/donald-trumps-popularity-approval-rating-base-voters-635626</w:t>
        </w:r>
      </w:hyperlink>
      <w:r>
        <w:t xml:space="preserve"> </w:t>
      </w:r>
      <w:proofErr w:type="spellStart"/>
      <w:r>
        <w:t>ach</w:t>
      </w:r>
      <w:proofErr w:type="spellEnd"/>
    </w:p>
    <w:p w:rsidR="0094329A" w:rsidRDefault="0094329A" w:rsidP="0094329A">
      <w:r w:rsidRPr="0094329A">
        <w:rPr>
          <w:b/>
          <w:u w:val="single"/>
        </w:rPr>
        <w:t>The people who loved Donald Trump in November largely still love him in July.</w:t>
      </w:r>
      <w:r>
        <w:t xml:space="preserve"> But America </w:t>
      </w:r>
      <w:proofErr w:type="gramStart"/>
      <w:r>
        <w:t>as a whole isn’t</w:t>
      </w:r>
      <w:proofErr w:type="gramEnd"/>
      <w:r>
        <w:t xml:space="preserve"> thrilled.</w:t>
      </w:r>
      <w:r w:rsidR="00450764">
        <w:t xml:space="preserve"> </w:t>
      </w:r>
      <w:r>
        <w:t>The president’s approval rating, historically speaking, is quite low. The weighted average from data-focused website FiveThirtyEight, for instance, had him at 39.3 percent Wednesday. FiveThirtyEight’s tracker shows that in the history of modern polling, only former President Gerald Ford had a worse approval rating at this point in his presidency—and that’s largely because it plummeted after he pardoned his predecessor, Richard Nixon, who resigned in disgrace after the Watergate scandal.</w:t>
      </w:r>
      <w:r w:rsidR="00450764">
        <w:t xml:space="preserve"> </w:t>
      </w:r>
      <w:r w:rsidRPr="00450764">
        <w:rPr>
          <w:b/>
          <w:u w:val="single"/>
        </w:rPr>
        <w:t>A new poll from The Economist</w:t>
      </w:r>
      <w:r>
        <w:t xml:space="preserve">/YouGov released Wednesday </w:t>
      </w:r>
      <w:r w:rsidRPr="00450764">
        <w:rPr>
          <w:b/>
          <w:u w:val="single"/>
        </w:rPr>
        <w:t>showed that Trump’s base largely approves of the job he’s doing. Fifty-eight percent of people who voted for Trump in November “strongly approve”</w:t>
      </w:r>
      <w:r>
        <w:t xml:space="preserve"> of the job he’s doing as president, according to the survey. </w:t>
      </w:r>
      <w:r w:rsidRPr="00450764">
        <w:rPr>
          <w:b/>
          <w:u w:val="single"/>
        </w:rPr>
        <w:t>Thirty percent of Trump voters “somewhat approve,</w:t>
      </w:r>
      <w:r>
        <w:t xml:space="preserve">” meaning </w:t>
      </w:r>
      <w:r w:rsidRPr="00450764">
        <w:rPr>
          <w:b/>
          <w:u w:val="single"/>
        </w:rPr>
        <w:t xml:space="preserve">88 percent of folks who voted for the president have approved </w:t>
      </w:r>
      <w:r w:rsidRPr="00450764">
        <w:rPr>
          <w:b/>
          <w:u w:val="single"/>
        </w:rPr>
        <w:lastRenderedPageBreak/>
        <w:t>of his time in office to some degree</w:t>
      </w:r>
      <w:r>
        <w:t>. The Economist/YouGov poll pegged Trump’s overall approval, however, at 37 percent, while 52 percent disapproved of the job his is doing.</w:t>
      </w:r>
      <w:r w:rsidR="00450764">
        <w:t xml:space="preserve"> </w:t>
      </w:r>
      <w:r>
        <w:t xml:space="preserve">Ariel Edwards-Levy, a reporter who is polling director at Huffington Post Politics, pointed out on Twitter that </w:t>
      </w:r>
      <w:r w:rsidRPr="00450764">
        <w:rPr>
          <w:b/>
          <w:u w:val="single"/>
        </w:rPr>
        <w:t>the new poll showed Trump’s “strong” approval among his voters had risen to 58 percent from 52 percent earlier this month</w:t>
      </w:r>
      <w:r>
        <w:t>. During his tenure in the White House, that figure has risen as high as 66 percent and dropped as low as 48 percent.</w:t>
      </w:r>
    </w:p>
    <w:p w:rsidR="007419A3" w:rsidRDefault="007419A3" w:rsidP="007419A3">
      <w:pPr>
        <w:rPr>
          <w:rStyle w:val="StyleUnderline"/>
        </w:rPr>
      </w:pPr>
    </w:p>
    <w:p w:rsidR="00D753D8" w:rsidRDefault="00D753D8" w:rsidP="00D753D8"/>
    <w:p w:rsidR="00C32C4B" w:rsidRDefault="00C32C4B" w:rsidP="00C32C4B">
      <w:pPr>
        <w:pStyle w:val="Heading3"/>
      </w:pPr>
      <w:r>
        <w:lastRenderedPageBreak/>
        <w:t>Keeping Promises</w:t>
      </w:r>
    </w:p>
    <w:p w:rsidR="00C32C4B" w:rsidRDefault="00C32C4B" w:rsidP="00C32C4B"/>
    <w:p w:rsidR="00C32C4B" w:rsidRDefault="00C32C4B" w:rsidP="00C32C4B">
      <w:pPr>
        <w:pStyle w:val="Heading4"/>
      </w:pPr>
      <w:r>
        <w:t>Trump is using trade policies to keep promises to his base and deflect criticism</w:t>
      </w:r>
    </w:p>
    <w:p w:rsidR="00C32C4B" w:rsidRDefault="00C32C4B" w:rsidP="00C32C4B">
      <w:r w:rsidRPr="00C9212A">
        <w:t xml:space="preserve">Jordan </w:t>
      </w:r>
      <w:r w:rsidRPr="00C9212A">
        <w:rPr>
          <w:rStyle w:val="Style13ptBold"/>
        </w:rPr>
        <w:t>Fabian, 7-18</w:t>
      </w:r>
      <w:r w:rsidRPr="00C9212A">
        <w:t xml:space="preserve">-2017, "Amid Russia storm, Trump pivots to Made in America," </w:t>
      </w:r>
      <w:proofErr w:type="spellStart"/>
      <w:r w:rsidRPr="00C9212A">
        <w:t>TheHill</w:t>
      </w:r>
      <w:proofErr w:type="spellEnd"/>
      <w:r w:rsidRPr="00C9212A">
        <w:t xml:space="preserve">, </w:t>
      </w:r>
      <w:hyperlink r:id="rId65" w:history="1">
        <w:r w:rsidRPr="00E31CAA">
          <w:rPr>
            <w:rStyle w:val="Hyperlink"/>
          </w:rPr>
          <w:t>http://thehill.com/homenews/administration/342444-amid-russia-storm-trump-pivots-to-made-in-america</w:t>
        </w:r>
      </w:hyperlink>
      <w:r>
        <w:t xml:space="preserve"> </w:t>
      </w:r>
      <w:proofErr w:type="spellStart"/>
      <w:r>
        <w:t>ach</w:t>
      </w:r>
      <w:proofErr w:type="spellEnd"/>
    </w:p>
    <w:p w:rsidR="00C32C4B" w:rsidRDefault="00C32C4B" w:rsidP="00C32C4B">
      <w:r w:rsidRPr="00C9212A">
        <w:rPr>
          <w:u w:val="single"/>
        </w:rPr>
        <w:t xml:space="preserve">The White House is </w:t>
      </w:r>
      <w:proofErr w:type="gramStart"/>
      <w:r w:rsidRPr="00C9212A">
        <w:rPr>
          <w:u w:val="single"/>
        </w:rPr>
        <w:t>focusing  on</w:t>
      </w:r>
      <w:proofErr w:type="gramEnd"/>
      <w:r w:rsidRPr="00C9212A">
        <w:rPr>
          <w:u w:val="single"/>
        </w:rPr>
        <w:t xml:space="preserve"> its bread-and-butter issue of trade this week as it tries to shift the spotlight away from the Russia controversy</w:t>
      </w:r>
      <w:r>
        <w:t xml:space="preserve"> dogging the administration. President </w:t>
      </w:r>
      <w:r w:rsidRPr="009320D7">
        <w:rPr>
          <w:u w:val="single"/>
        </w:rPr>
        <w:t>Trump’s top trade negotiator</w:t>
      </w:r>
      <w:r>
        <w:t xml:space="preserve"> on Monday </w:t>
      </w:r>
      <w:r w:rsidRPr="009320D7">
        <w:rPr>
          <w:u w:val="single"/>
        </w:rPr>
        <w:t>rolled out the administration’s strategy for renegotiating</w:t>
      </w:r>
      <w:r>
        <w:t xml:space="preserve"> the North American Free Trade Agreement (</w:t>
      </w:r>
      <w:r w:rsidRPr="009320D7">
        <w:rPr>
          <w:u w:val="single"/>
        </w:rPr>
        <w:t>NAFTA</w:t>
      </w:r>
      <w:r>
        <w:t xml:space="preserve">), </w:t>
      </w:r>
      <w:r w:rsidRPr="009320D7">
        <w:rPr>
          <w:u w:val="single"/>
        </w:rPr>
        <w:t>a big campaign promise</w:t>
      </w:r>
      <w:r>
        <w:t xml:space="preserve">, </w:t>
      </w:r>
      <w:r w:rsidRPr="009320D7">
        <w:rPr>
          <w:u w:val="single"/>
        </w:rPr>
        <w:t>while an announcement on new steel tariffs could be made in the coming days. Both moves would deliver on Trump’s promise to crack down on what he says are unfair trade practices.</w:t>
      </w:r>
      <w:r>
        <w:t xml:space="preserve"> Seeking to drive home its message, the White House kicked off “Made in America Week” to promote products made in the United States.</w:t>
      </w:r>
    </w:p>
    <w:p w:rsidR="00207DAB" w:rsidRDefault="00207DAB" w:rsidP="00207DAB">
      <w:pPr>
        <w:pStyle w:val="Heading4"/>
      </w:pPr>
      <w:r w:rsidRPr="00AC7B15">
        <w:t xml:space="preserve">Trump’s base is behind him – </w:t>
      </w:r>
      <w:proofErr w:type="spellStart"/>
      <w:r w:rsidRPr="00AC7B15">
        <w:t>its</w:t>
      </w:r>
      <w:proofErr w:type="spellEnd"/>
      <w:r w:rsidRPr="00AC7B15">
        <w:t xml:space="preserve"> not hard to maintain 35% support</w:t>
      </w:r>
    </w:p>
    <w:p w:rsidR="00207DAB" w:rsidRPr="00AC7B15" w:rsidRDefault="00207DAB" w:rsidP="00207DAB">
      <w:r w:rsidRPr="00AC7B15">
        <w:t xml:space="preserve">David </w:t>
      </w:r>
      <w:r w:rsidRPr="00AC7B15">
        <w:rPr>
          <w:rStyle w:val="Style13ptBold"/>
        </w:rPr>
        <w:t>Weigel, 7-11</w:t>
      </w:r>
      <w:r>
        <w:t>-2017</w:t>
      </w:r>
      <w:r w:rsidRPr="00AC7B15">
        <w:t xml:space="preserve">, </w:t>
      </w:r>
      <w:proofErr w:type="spellStart"/>
      <w:r>
        <w:t>reporter,</w:t>
      </w:r>
      <w:r w:rsidRPr="00AC7B15">
        <w:t>"Tested</w:t>
      </w:r>
      <w:proofErr w:type="spellEnd"/>
      <w:r w:rsidRPr="00AC7B15">
        <w:t xml:space="preserve"> by the many chapters of the Russia story, Republicans stand by Trump," Washington Post, </w:t>
      </w:r>
      <w:hyperlink r:id="rId66" w:history="1">
        <w:r w:rsidRPr="00E96837">
          <w:rPr>
            <w:rStyle w:val="Hyperlink"/>
          </w:rPr>
          <w:t>https://www.washingtonpost.com/powerpost/tested-by-the-many-chapters-of-the-russia-story-republicans-stand-by-trump/2017/07/11/3bc1983c-665c-11e7-9928-22d00a47778f_story.html?utm_term=.1d40648cb248</w:t>
        </w:r>
      </w:hyperlink>
      <w:r>
        <w:t xml:space="preserve">, </w:t>
      </w:r>
      <w:proofErr w:type="spellStart"/>
      <w:r>
        <w:t>Mtan</w:t>
      </w:r>
      <w:proofErr w:type="spellEnd"/>
      <w:r>
        <w:t>)</w:t>
      </w:r>
    </w:p>
    <w:p w:rsidR="00207DAB" w:rsidRDefault="00207DAB" w:rsidP="00207DAB">
      <w:pPr>
        <w:rPr>
          <w:sz w:val="16"/>
        </w:rPr>
      </w:pPr>
      <w:r w:rsidRPr="00AC7B15">
        <w:rPr>
          <w:sz w:val="16"/>
        </w:rPr>
        <w:t xml:space="preserve">That answer probably rang true with Republican voters, for whom the Russia story has been a consistent bust. The </w:t>
      </w:r>
      <w:r w:rsidRPr="00AC7B15">
        <w:rPr>
          <w:rStyle w:val="StyleUnderline"/>
        </w:rPr>
        <w:t>Gallup Poll’s tracker has found Trump’s approval among Republicans steady, since February, at 85 percen</w:t>
      </w:r>
      <w:r w:rsidRPr="00AC7B15">
        <w:rPr>
          <w:sz w:val="16"/>
        </w:rPr>
        <w:t xml:space="preserve">t. Last week, before the new email was revealed, an NPR/PBS </w:t>
      </w:r>
      <w:proofErr w:type="spellStart"/>
      <w:r w:rsidRPr="00AC7B15">
        <w:rPr>
          <w:sz w:val="16"/>
        </w:rPr>
        <w:t>NewsHour</w:t>
      </w:r>
      <w:proofErr w:type="spellEnd"/>
      <w:r w:rsidRPr="00AC7B15">
        <w:rPr>
          <w:sz w:val="16"/>
        </w:rPr>
        <w:t xml:space="preserve">/Marist poll found 73 percent of Republicans unwilling to believe that the president had colluded with Russia; just 4 percent said he might have done so illegally. </w:t>
      </w:r>
      <w:r w:rsidRPr="00AC7B15">
        <w:rPr>
          <w:rStyle w:val="StyleUnderline"/>
        </w:rPr>
        <w:t>“The president is playing a very narrow game right now</w:t>
      </w:r>
      <w:r w:rsidRPr="00AC7B15">
        <w:rPr>
          <w:sz w:val="16"/>
        </w:rPr>
        <w:t xml:space="preserve">, </w:t>
      </w:r>
      <w:r w:rsidRPr="00AC7B15">
        <w:rPr>
          <w:rStyle w:val="StyleUnderline"/>
        </w:rPr>
        <w:t>in which he’s just speaking to the Republican bas</w:t>
      </w:r>
      <w:r w:rsidRPr="00AC7B15">
        <w:rPr>
          <w:sz w:val="16"/>
        </w:rPr>
        <w:t>e — in particular, his base,” said Evan McMullin, a former House Republican staffer who waged an anti-Trump 2016 bid for president. “</w:t>
      </w:r>
      <w:r w:rsidRPr="00AC7B15">
        <w:rPr>
          <w:rStyle w:val="StyleUnderline"/>
        </w:rPr>
        <w:t>He’s acting, leading and speaking for them. If you’re trying to maintain a hardcore base of 35 percent support, it’s not actually that difficult. At least for a little while.”</w:t>
      </w:r>
      <w:r>
        <w:rPr>
          <w:rStyle w:val="StyleUnderline"/>
        </w:rPr>
        <w:t xml:space="preserve"> </w:t>
      </w:r>
      <w:r w:rsidRPr="00AC7B15">
        <w:rPr>
          <w:rStyle w:val="StyleUnderline"/>
        </w:rPr>
        <w:t>For many conservatives, the rumble of scandal news</w:t>
      </w:r>
      <w:r w:rsidRPr="00AC7B15">
        <w:rPr>
          <w:sz w:val="16"/>
        </w:rPr>
        <w:t xml:space="preserve"> on CNN, MSNBC and national newspapers </w:t>
      </w:r>
      <w:r w:rsidRPr="00AC7B15">
        <w:rPr>
          <w:rStyle w:val="StyleUnderline"/>
        </w:rPr>
        <w:t>is easily dismissed</w:t>
      </w:r>
      <w:r w:rsidRPr="00AC7B15">
        <w:rPr>
          <w:sz w:val="16"/>
        </w:rPr>
        <w:t xml:space="preserve">. On conservative media, from Reddit to Fox News, </w:t>
      </w:r>
      <w:r w:rsidRPr="00AC7B15">
        <w:rPr>
          <w:rStyle w:val="StyleUnderline"/>
        </w:rPr>
        <w:t xml:space="preserve">the story has largely been covered as a conspiracy theory. </w:t>
      </w:r>
      <w:r w:rsidRPr="00AC7B15">
        <w:rPr>
          <w:sz w:val="16"/>
        </w:rPr>
        <w:t>Monday night’s prime time shows on Fox, which ran after the contents of the email had been reported by the New York Times, largely covered the story as a sideshow.</w:t>
      </w:r>
    </w:p>
    <w:p w:rsidR="00207DAB" w:rsidRDefault="00207DAB" w:rsidP="00C32C4B"/>
    <w:p w:rsidR="00207DAB" w:rsidRDefault="00207DAB" w:rsidP="00207DAB">
      <w:pPr>
        <w:pStyle w:val="Heading4"/>
      </w:pPr>
      <w:r w:rsidRPr="00A90C10">
        <w:t>His base is unified around him – the exuberance doesn’t wear off easy</w:t>
      </w:r>
    </w:p>
    <w:p w:rsidR="00207DAB" w:rsidRPr="00A90C10" w:rsidRDefault="00207DAB" w:rsidP="00207DAB">
      <w:r>
        <w:t xml:space="preserve">Sean </w:t>
      </w:r>
      <w:proofErr w:type="spellStart"/>
      <w:r w:rsidRPr="00A90C10">
        <w:rPr>
          <w:rStyle w:val="Style13ptBold"/>
        </w:rPr>
        <w:t>Illing</w:t>
      </w:r>
      <w:proofErr w:type="spellEnd"/>
      <w:r w:rsidRPr="00A90C10">
        <w:rPr>
          <w:rStyle w:val="Style13ptBold"/>
        </w:rPr>
        <w:t>, 7-13</w:t>
      </w:r>
      <w:r w:rsidRPr="00A90C10">
        <w:t xml:space="preserve">-2017, </w:t>
      </w:r>
      <w:r>
        <w:t>cites David French</w:t>
      </w:r>
      <w:r w:rsidRPr="00A90C10">
        <w:t xml:space="preserve"> an American attorney, journalist, and a senior fellow a</w:t>
      </w:r>
      <w:r>
        <w:t>t the National Review Institute,</w:t>
      </w:r>
      <w:r w:rsidRPr="00A90C10">
        <w:t xml:space="preserve"> ""The truth is that Republicans failed." A conservative columnist on the GOP's capitulation to Trump.," Vox, </w:t>
      </w:r>
      <w:hyperlink r:id="rId67" w:history="1">
        <w:r w:rsidRPr="00E96837">
          <w:rPr>
            <w:rStyle w:val="Hyperlink"/>
          </w:rPr>
          <w:t>https://www.vox.com/2017/7/13/15958230/donald-trump-jr-russia-collusion-republican-party-david-french</w:t>
        </w:r>
      </w:hyperlink>
      <w:r>
        <w:t xml:space="preserve">, </w:t>
      </w:r>
      <w:proofErr w:type="spellStart"/>
      <w:r>
        <w:t>Mtan</w:t>
      </w:r>
      <w:proofErr w:type="spellEnd"/>
      <w:r>
        <w:t>)</w:t>
      </w:r>
    </w:p>
    <w:p w:rsidR="00207DAB" w:rsidRPr="00A90C10" w:rsidRDefault="00207DAB" w:rsidP="00207DAB">
      <w:pPr>
        <w:rPr>
          <w:sz w:val="16"/>
        </w:rPr>
      </w:pPr>
      <w:r w:rsidRPr="00A90C10">
        <w:rPr>
          <w:sz w:val="16"/>
        </w:rPr>
        <w:t xml:space="preserve">David French I'm sure that if there were similar revelations about Hillary Clinton, they would be equally blasé! </w:t>
      </w:r>
      <w:r w:rsidRPr="00A90C10">
        <w:rPr>
          <w:rStyle w:val="StyleUnderline"/>
        </w:rPr>
        <w:t>Look</w:t>
      </w:r>
      <w:r w:rsidRPr="00A90C10">
        <w:rPr>
          <w:sz w:val="16"/>
        </w:rPr>
        <w:t xml:space="preserve">, I think </w:t>
      </w:r>
      <w:r w:rsidRPr="00A90C10">
        <w:rPr>
          <w:rStyle w:val="StyleUnderline"/>
        </w:rPr>
        <w:t xml:space="preserve">this is a product of the fact that as of right now </w:t>
      </w:r>
      <w:r w:rsidRPr="00A90C10">
        <w:rPr>
          <w:rStyle w:val="Emphasis"/>
        </w:rPr>
        <w:t>there is no sign</w:t>
      </w:r>
      <w:r w:rsidRPr="00A90C10">
        <w:rPr>
          <w:rStyle w:val="StyleUnderline"/>
        </w:rPr>
        <w:t xml:space="preserve"> that the core of </w:t>
      </w:r>
      <w:r w:rsidRPr="00A90C10">
        <w:rPr>
          <w:rStyle w:val="Emphasis"/>
        </w:rPr>
        <w:t>the Republican base support for Trump is cracking</w:t>
      </w:r>
      <w:r w:rsidRPr="00A90C10">
        <w:rPr>
          <w:sz w:val="16"/>
        </w:rPr>
        <w:t xml:space="preserve">. There </w:t>
      </w:r>
      <w:proofErr w:type="gramStart"/>
      <w:r w:rsidRPr="00A90C10">
        <w:rPr>
          <w:sz w:val="16"/>
        </w:rPr>
        <w:t>was something that was</w:t>
      </w:r>
      <w:proofErr w:type="gramEnd"/>
      <w:r w:rsidRPr="00A90C10">
        <w:rPr>
          <w:sz w:val="16"/>
        </w:rPr>
        <w:t xml:space="preserve"> really interesting that happened in Tennessee. Republican Sen. Bob Corker said that the Trump administration seems to be descending into chaos, and a poll was done of Tennessee GOP primary voters that showed a whopping 60 percent of them said that that comment made them less likely to want to vote for Bob Corker in the primary. So long as that base wall holds, </w:t>
      </w:r>
      <w:r w:rsidRPr="00A90C10">
        <w:rPr>
          <w:sz w:val="16"/>
        </w:rPr>
        <w:lastRenderedPageBreak/>
        <w:t xml:space="preserve">this is what we’re going to get. Sean </w:t>
      </w:r>
      <w:proofErr w:type="spellStart"/>
      <w:r w:rsidRPr="00A90C10">
        <w:rPr>
          <w:sz w:val="16"/>
        </w:rPr>
        <w:t>Illing</w:t>
      </w:r>
      <w:proofErr w:type="spellEnd"/>
      <w:r w:rsidRPr="00A90C10">
        <w:rPr>
          <w:sz w:val="16"/>
        </w:rPr>
        <w:t xml:space="preserve"> Is there a meaningful distinction between Trump's base and the Republican base? David French </w:t>
      </w:r>
      <w:proofErr w:type="gramStart"/>
      <w:r w:rsidRPr="00A90C10">
        <w:rPr>
          <w:sz w:val="16"/>
        </w:rPr>
        <w:t>For</w:t>
      </w:r>
      <w:proofErr w:type="gramEnd"/>
      <w:r w:rsidRPr="00A90C10">
        <w:rPr>
          <w:sz w:val="16"/>
        </w:rPr>
        <w:t xml:space="preserve"> now, I don’t think so. </w:t>
      </w:r>
      <w:r w:rsidRPr="00A90C10">
        <w:rPr>
          <w:rStyle w:val="StyleUnderline"/>
        </w:rPr>
        <w:t>My sense is that the shock and delight of the election victory bonded the base to Trump more than anything else that's happened since. The level of despair among your average GOP voter heading into the election, that feeling that we’re about to lose again, was real.</w:t>
      </w:r>
      <w:r w:rsidRPr="00A90C10">
        <w:rPr>
          <w:sz w:val="16"/>
        </w:rPr>
        <w:t xml:space="preserve"> There was a feeling of incredible gloom that this thing had been botched and then, </w:t>
      </w:r>
      <w:r w:rsidRPr="00A90C10">
        <w:rPr>
          <w:rStyle w:val="StyleUnderline"/>
        </w:rPr>
        <w:t xml:space="preserve">almost miraculously, it was reversed in a few hours on election night. </w:t>
      </w:r>
      <w:proofErr w:type="gramStart"/>
      <w:r w:rsidRPr="00A90C10">
        <w:rPr>
          <w:rStyle w:val="StyleUnderline"/>
        </w:rPr>
        <w:t>So</w:t>
      </w:r>
      <w:proofErr w:type="gramEnd"/>
      <w:r w:rsidRPr="00A90C10">
        <w:rPr>
          <w:sz w:val="16"/>
        </w:rPr>
        <w:t xml:space="preserve"> </w:t>
      </w:r>
      <w:r w:rsidRPr="00A90C10">
        <w:rPr>
          <w:rStyle w:val="Emphasis"/>
        </w:rPr>
        <w:t>people are still bonded to Trump.</w:t>
      </w:r>
      <w:r w:rsidRPr="00A90C10">
        <w:rPr>
          <w:sz w:val="16"/>
        </w:rPr>
        <w:t xml:space="preserve"> There's this burst of hope. And for people who don’t follow politics at the speed of Twitter, that exuberance doesn’t wear off easily.</w:t>
      </w:r>
    </w:p>
    <w:p w:rsidR="00207DAB" w:rsidRPr="00C9212A" w:rsidRDefault="00207DAB" w:rsidP="00C32C4B"/>
    <w:p w:rsidR="00D753D8" w:rsidRDefault="00D753D8" w:rsidP="00D753D8">
      <w:pPr>
        <w:pStyle w:val="Heading3"/>
      </w:pPr>
      <w:r w:rsidRPr="0068116C">
        <w:lastRenderedPageBreak/>
        <w:t xml:space="preserve">AT: </w:t>
      </w:r>
      <w:r>
        <w:t>Russia</w:t>
      </w:r>
    </w:p>
    <w:p w:rsidR="00D753D8" w:rsidRDefault="00D753D8" w:rsidP="00D753D8">
      <w:pPr>
        <w:pStyle w:val="Heading4"/>
      </w:pPr>
      <w:r w:rsidRPr="00460B2B">
        <w:t xml:space="preserve">Trump’s </w:t>
      </w:r>
      <w:r>
        <w:t>base</w:t>
      </w:r>
      <w:r w:rsidRPr="00460B2B">
        <w:t xml:space="preserve"> doesn’t care about Russia – they are going to stick behind him</w:t>
      </w:r>
    </w:p>
    <w:p w:rsidR="00D753D8" w:rsidRPr="00460B2B" w:rsidRDefault="00D753D8" w:rsidP="00D753D8">
      <w:r w:rsidRPr="00460B2B">
        <w:t xml:space="preserve">Perry </w:t>
      </w:r>
      <w:r w:rsidRPr="00460B2B">
        <w:rPr>
          <w:rStyle w:val="Style13ptBold"/>
        </w:rPr>
        <w:t>Bacon Jr., 7-12</w:t>
      </w:r>
      <w:r w:rsidRPr="00460B2B">
        <w:t xml:space="preserve">-2017, </w:t>
      </w:r>
      <w:r>
        <w:t>Perry Bacon Jr. is a senior writer for FiveThirtyEight,</w:t>
      </w:r>
      <w:r w:rsidRPr="00460B2B">
        <w:t xml:space="preserve"> "Republicans Matter Most, And They Don’t Seem To Care Much About Trump Jr.," FiveThirtyEight, </w:t>
      </w:r>
      <w:hyperlink r:id="rId68" w:history="1">
        <w:r w:rsidRPr="00AF4503">
          <w:rPr>
            <w:rStyle w:val="Hyperlink"/>
          </w:rPr>
          <w:t>https://fivethirtyeight.com/features/republicans-matter-most-and-they-dont-seem-to-care-much-about-trump-jr/</w:t>
        </w:r>
      </w:hyperlink>
      <w:r>
        <w:t xml:space="preserve">, </w:t>
      </w:r>
      <w:proofErr w:type="spellStart"/>
      <w:r>
        <w:t>Mtan</w:t>
      </w:r>
      <w:proofErr w:type="spellEnd"/>
      <w:r>
        <w:t>)</w:t>
      </w:r>
    </w:p>
    <w:p w:rsidR="00D753D8" w:rsidRDefault="00D753D8" w:rsidP="00D753D8">
      <w:pPr>
        <w:tabs>
          <w:tab w:val="right" w:pos="8860"/>
        </w:tabs>
        <w:rPr>
          <w:rStyle w:val="Emphasis"/>
        </w:rPr>
      </w:pPr>
      <w:r w:rsidRPr="0068116C">
        <w:rPr>
          <w:rStyle w:val="StyleUnderline"/>
        </w:rPr>
        <w:t>When President Trump sent out a crude tweet about the appearance of</w:t>
      </w:r>
      <w:r w:rsidRPr="0068116C">
        <w:rPr>
          <w:sz w:val="14"/>
        </w:rPr>
        <w:t xml:space="preserve"> MSNBC anchor </w:t>
      </w:r>
      <w:r w:rsidRPr="0068116C">
        <w:rPr>
          <w:rStyle w:val="StyleUnderline"/>
        </w:rPr>
        <w:t>Mika Brzezinski</w:t>
      </w:r>
      <w:r w:rsidRPr="0068116C">
        <w:rPr>
          <w:sz w:val="14"/>
        </w:rPr>
        <w:t xml:space="preserve"> late last month, several GOP lawmakers, such as Nebraska Sen. Ben </w:t>
      </w:r>
      <w:proofErr w:type="spellStart"/>
      <w:r w:rsidRPr="0068116C">
        <w:rPr>
          <w:sz w:val="14"/>
        </w:rPr>
        <w:t>Sasse</w:t>
      </w:r>
      <w:proofErr w:type="spellEnd"/>
      <w:r w:rsidRPr="0068116C">
        <w:rPr>
          <w:sz w:val="14"/>
        </w:rPr>
        <w:t xml:space="preserve">, criticized the comments on Twitter. But when much more significant news broke in recent days — that Donald Trump Jr. once sought negative information about Hillary Clinton from sources tied to the Russian government — </w:t>
      </w:r>
      <w:r w:rsidRPr="0068116C">
        <w:rPr>
          <w:rStyle w:val="StyleUnderline"/>
        </w:rPr>
        <w:t>Republicans</w:t>
      </w:r>
      <w:r w:rsidRPr="0068116C">
        <w:rPr>
          <w:sz w:val="14"/>
        </w:rPr>
        <w:t xml:space="preserve"> in Congress </w:t>
      </w:r>
      <w:r w:rsidRPr="0068116C">
        <w:rPr>
          <w:rStyle w:val="StyleUnderline"/>
        </w:rPr>
        <w:t>responded</w:t>
      </w:r>
      <w:r w:rsidRPr="0068116C">
        <w:rPr>
          <w:sz w:val="14"/>
        </w:rPr>
        <w:t xml:space="preserve"> very differently: </w:t>
      </w:r>
      <w:r w:rsidRPr="0068116C">
        <w:rPr>
          <w:rStyle w:val="StyleUnderline"/>
        </w:rPr>
        <w:t>with muted criticism and, wherever possible, outright silence.</w:t>
      </w:r>
      <w:r>
        <w:rPr>
          <w:rStyle w:val="StyleUnderline"/>
        </w:rPr>
        <w:t xml:space="preserve"> </w:t>
      </w:r>
      <w:r w:rsidRPr="0068116C">
        <w:rPr>
          <w:rStyle w:val="StyleUnderline"/>
        </w:rPr>
        <w:t>Reporters have had to chase down congressional Republicans</w:t>
      </w:r>
      <w:r w:rsidRPr="0068116C">
        <w:rPr>
          <w:sz w:val="14"/>
        </w:rPr>
        <w:t xml:space="preserve"> on Capitol Hill to ask questions about the controversy. </w:t>
      </w:r>
      <w:r w:rsidRPr="0068116C">
        <w:rPr>
          <w:rStyle w:val="StyleUnderline"/>
        </w:rPr>
        <w:t>Few</w:t>
      </w:r>
      <w:r w:rsidRPr="0068116C">
        <w:rPr>
          <w:sz w:val="14"/>
        </w:rPr>
        <w:t xml:space="preserve"> Republican lawmakers have </w:t>
      </w:r>
      <w:r w:rsidRPr="0068116C">
        <w:rPr>
          <w:rStyle w:val="StyleUnderline"/>
        </w:rPr>
        <w:t>commented on social media. And when</w:t>
      </w:r>
      <w:r w:rsidRPr="0068116C">
        <w:rPr>
          <w:sz w:val="14"/>
        </w:rPr>
        <w:t xml:space="preserve"> </w:t>
      </w:r>
      <w:r w:rsidRPr="0068116C">
        <w:rPr>
          <w:rStyle w:val="StyleUnderline"/>
        </w:rPr>
        <w:t>Republicans</w:t>
      </w:r>
      <w:r w:rsidRPr="0068116C">
        <w:rPr>
          <w:sz w:val="14"/>
        </w:rPr>
        <w:t xml:space="preserve"> have </w:t>
      </w:r>
      <w:r w:rsidRPr="0068116C">
        <w:rPr>
          <w:rStyle w:val="StyleUnderline"/>
        </w:rPr>
        <w:t>chosen to answer questions about Trump Jr., they have avoided bashing the president himself by, in many cases, offering careful, measured statements</w:t>
      </w:r>
      <w:r w:rsidRPr="0068116C">
        <w:rPr>
          <w:sz w:val="14"/>
        </w:rPr>
        <w:t xml:space="preserve"> that highlight the role of the special counsel and congressional committees investigating issues related to the Trump campaign and Russia. That caution is significant because it is the Republican reaction — and especially </w:t>
      </w:r>
      <w:r w:rsidRPr="0068116C">
        <w:rPr>
          <w:rStyle w:val="Emphasis"/>
        </w:rPr>
        <w:t>the congressional Republican reaction — to Russia stories that really matters most</w:t>
      </w:r>
      <w:r w:rsidRPr="0068116C">
        <w:rPr>
          <w:sz w:val="14"/>
        </w:rPr>
        <w:t xml:space="preserve">. Numerous recent news stories have explored the legal implications of Trump Jr.’s meeting with a Kremlin-linked Russian lawyer and whether it could violate campaign finance rules or other laws. (The recent developments also ensnared Jared Kushner, the president’s senior adviser and son-in-law, who attended the meeting with Trump Jr.) But when it comes to President Trump, the Russia story is a political debate as much as a legal one. It’s not clear whether a president can even be indicted for a crime, much less convicted. In many ways, </w:t>
      </w:r>
      <w:r w:rsidRPr="0068116C">
        <w:rPr>
          <w:rStyle w:val="StyleUnderline"/>
        </w:rPr>
        <w:t>Congress is the sole judge and jury of a president: It can impeach him, remove him from office or call for his resignation. And right now, Congress is led by Trump’s party.</w:t>
      </w:r>
      <w:r>
        <w:rPr>
          <w:rStyle w:val="StyleUnderline"/>
        </w:rPr>
        <w:t xml:space="preserve"> </w:t>
      </w:r>
      <w:proofErr w:type="gramStart"/>
      <w:r w:rsidRPr="0068116C">
        <w:rPr>
          <w:sz w:val="14"/>
        </w:rPr>
        <w:t>So</w:t>
      </w:r>
      <w:proofErr w:type="gramEnd"/>
      <w:r w:rsidRPr="0068116C">
        <w:rPr>
          <w:sz w:val="14"/>
        </w:rPr>
        <w:t xml:space="preserve"> it doesn’t matter much that Democratic Sen. Tim Kaine of Virginia thinks Trump Jr. may have committed perjury or even treason, or that former federal prosecutors are telling Politico that the Trump Jr. news is “extremely damaging” and “shows an intent to collude with Russian government.” What matters is what Republicans think. Here’s what they’re saying so far: Few Republicans took to Twitter to offer remarks about the Trump Jr. controversy, and those who did were measured. Lee </w:t>
      </w:r>
      <w:proofErr w:type="spellStart"/>
      <w:r w:rsidRPr="0068116C">
        <w:rPr>
          <w:sz w:val="14"/>
        </w:rPr>
        <w:t>Zeldin</w:t>
      </w:r>
      <w:proofErr w:type="spellEnd"/>
      <w:r w:rsidRPr="0068116C">
        <w:rPr>
          <w:sz w:val="14"/>
        </w:rPr>
        <w:t xml:space="preserve">, a House Republican from New York, tweeted, “That meeting, given that email chain just released, is a big no-no.” But </w:t>
      </w:r>
      <w:proofErr w:type="spellStart"/>
      <w:r w:rsidRPr="0068116C">
        <w:rPr>
          <w:sz w:val="14"/>
        </w:rPr>
        <w:t>Zeldin</w:t>
      </w:r>
      <w:proofErr w:type="spellEnd"/>
      <w:r w:rsidRPr="0068116C">
        <w:rPr>
          <w:sz w:val="14"/>
        </w:rPr>
        <w:t xml:space="preserve"> also said in the tweet, in case anyone was questioning his loyalty to the president, “I voted for @POTUS last Nov. &amp; want him &amp; USA to succeed.” House Republican leaders have said little about the issue, with Speaker Paul Ryan instead tweeting about tax reform and his meeting with Mexico’s secretary of foreign affairs. House members who discussed the issue in television interviews generally downplayed the controversy. Marsha Blackburn, a Tennessee Republican, suggested in a Fox News interview that the president’s son may have been “duped” into attending the meeting, downplaying concerns about whether Trump Jr. was seeking negative information on Clinton from Russia. Appearing on CNN, Florida’s Ted Yoho said he “probably would have done the same thing” as Trump Jr. and attended the meeting, which he cast as “opposition research.” </w:t>
      </w:r>
      <w:r w:rsidRPr="0068116C">
        <w:rPr>
          <w:rStyle w:val="StyleUnderline"/>
        </w:rPr>
        <w:t>A bunch of GOP senators were essentially forced to comment on the issue because reporters waited outside a lunch where the members had been meeting about health care. Their comments were largely muted.</w:t>
      </w:r>
      <w:r>
        <w:rPr>
          <w:rStyle w:val="StyleUnderline"/>
        </w:rPr>
        <w:t xml:space="preserve"> </w:t>
      </w:r>
      <w:r w:rsidRPr="0068116C">
        <w:rPr>
          <w:sz w:val="14"/>
        </w:rPr>
        <w:t xml:space="preserve">Senate Majority Leader Mitch McConnell sidestepped questions about Trump Jr. and the meeting, noting that the Senate Intelligence Committee is running a Russia probe. Sen. Richard Burr of North Carolina, the chair of the intelligence committee and therefore perhaps the second-most-important Republican in the chamber when it comes to Russia issues, told CNN that the Trump Jr. meeting should be “fully vetted” by his committee. Tennessee Sen. Bob Corker, asked by a reporter if the new developments concerned him, said simply “no.” A few Republicans were more critical, but they were the usual suspects, members of what is essentially a Trump-skeptic wing in the Senate. Arizona Sen. John McCain predicted, “There’ll be many more shoes that drop.” South Carolina Sen. Lindsey Graham suggested that Trump campaign officials should not have taken the meeting. Maine Sen. Susan Collins, a member of the Senate intelligence committee, said that Trump Jr. should be interviewed by the committee. All three senators are longtime Trump critics who declined to back him during the 2016 campaign, but even their statements were hardly blistering. </w:t>
      </w:r>
      <w:r w:rsidRPr="0068116C">
        <w:rPr>
          <w:rStyle w:val="StyleUnderline"/>
        </w:rPr>
        <w:t xml:space="preserve">When lawmakers refuse to comment, conservative media outlets can provide hints of where Republican thinking is headed. But so far, </w:t>
      </w:r>
      <w:r w:rsidRPr="0068116C">
        <w:rPr>
          <w:rStyle w:val="Emphasis"/>
        </w:rPr>
        <w:t>they suggest little change of direction</w:t>
      </w:r>
      <w:r w:rsidRPr="0068116C">
        <w:rPr>
          <w:rStyle w:val="StyleUnderline"/>
        </w:rPr>
        <w:t>.</w:t>
      </w:r>
      <w:r w:rsidRPr="0068116C">
        <w:rPr>
          <w:sz w:val="14"/>
        </w:rPr>
        <w:t xml:space="preserve"> The National Review and The Weekly Standard blasted Trump’s campaign aides for the meeting and called for more investigations of Trump and his campaign’s connections to Russia. “Donald Trump Jr.’s emails are damning,” National Review’s David French wrote. The Standard’s editors wrote a joint piece under the headline, “The Trump Administration Has Forfeited the Right to be Trusted on Russia.” But those reactions are hardly surprising: Both publications were deeply skeptical of Trump during the campaign. </w:t>
      </w:r>
      <w:r w:rsidRPr="0068116C">
        <w:rPr>
          <w:rStyle w:val="StyleUnderline"/>
        </w:rPr>
        <w:t>Fox News, which dwarfs those publications in terms of audience and influence on the right, reacted differently, casting Trump Jr. as a “victim</w:t>
      </w:r>
      <w:r w:rsidRPr="0068116C">
        <w:rPr>
          <w:sz w:val="14"/>
        </w:rPr>
        <w:t xml:space="preserve">.” Sean Hannity, perhaps the most pro-Trump member of the national media, interviewed Trump Jr. on Tuesday evening and allowed him to repeatedly attack the press. One Republican gave a more negative response than expected: Vice President Mike Pence. “The vice president is working every day to advance the president’s agenda,” Pence’s press secretary, Marc Lotter, said in a statement on Tuesday. “He was not aware of the meeting. He is also not focused on stories about the campaign — especially those pertaining to the time before he joined the campaign.” That might look like a defense of the president. But read the statement closely. It claims that the vice president did not know about the meeting and points out that the meeting occurred before Pence joined the ticket, which sounds like Pence suggesting that the Russia controversy does not involve him and drawing a line between himself and the president’s son, son-in-law and ultimately Trump himself. He does not defend Trump Jr. or Kushner at all. But overall, the Republicans’ muted reaction should not be surprising. </w:t>
      </w:r>
      <w:r w:rsidRPr="0068116C">
        <w:rPr>
          <w:sz w:val="14"/>
        </w:rPr>
        <w:lastRenderedPageBreak/>
        <w:t xml:space="preserve">Even after the Watergate break-in, the resignations of some of Richard Nixon’s top aides and his dismissal of the attorney general and deputy attorney general, many in his party stood by him until his resignation. Presidential scandals have revealed a consistent pattern: </w:t>
      </w:r>
      <w:r w:rsidRPr="0068116C">
        <w:rPr>
          <w:rStyle w:val="StyleUnderline"/>
        </w:rPr>
        <w:t>Members of Congress largely back the president if he’s a member of their party.</w:t>
      </w:r>
      <w:r>
        <w:rPr>
          <w:rStyle w:val="StyleUnderline"/>
        </w:rPr>
        <w:t xml:space="preserve"> </w:t>
      </w:r>
      <w:r w:rsidRPr="0068116C">
        <w:rPr>
          <w:sz w:val="14"/>
        </w:rPr>
        <w:t xml:space="preserve">This doesn’t mean Republicans will back Trump forever, particularly if the special counsel or the congressional committees unearth more unflattering evidence. And if Democrats win control of the House or the Senate in 2018, that will change the tenor of Congress’s Russia debate. But for now, </w:t>
      </w:r>
      <w:r w:rsidRPr="0068116C">
        <w:rPr>
          <w:rStyle w:val="Emphasis"/>
        </w:rPr>
        <w:t>Republicans are in charge, and they don’t seem to be abandoning Trump yet.</w:t>
      </w:r>
    </w:p>
    <w:p w:rsidR="007419A3" w:rsidRPr="00E05087" w:rsidRDefault="007419A3" w:rsidP="007419A3">
      <w:pPr>
        <w:pStyle w:val="Heading4"/>
      </w:pPr>
      <w:r w:rsidRPr="00E05087">
        <w:t>Republican’s don’t care about the Russia scandal</w:t>
      </w:r>
    </w:p>
    <w:p w:rsidR="007419A3" w:rsidRPr="00E05087" w:rsidRDefault="007419A3" w:rsidP="007419A3">
      <w:proofErr w:type="spellStart"/>
      <w:r w:rsidRPr="00E05087">
        <w:rPr>
          <w:rStyle w:val="Style13ptBold"/>
        </w:rPr>
        <w:t>Debenedetti</w:t>
      </w:r>
      <w:proofErr w:type="spellEnd"/>
      <w:r w:rsidRPr="00E05087">
        <w:rPr>
          <w:rStyle w:val="Style13ptBold"/>
        </w:rPr>
        <w:t xml:space="preserve"> and </w:t>
      </w:r>
      <w:proofErr w:type="spellStart"/>
      <w:r w:rsidRPr="00E05087">
        <w:rPr>
          <w:rStyle w:val="Style13ptBold"/>
        </w:rPr>
        <w:t>Lahut</w:t>
      </w:r>
      <w:proofErr w:type="spellEnd"/>
      <w:r w:rsidRPr="00E05087">
        <w:rPr>
          <w:rStyle w:val="Style13ptBold"/>
        </w:rPr>
        <w:t xml:space="preserve"> 7/12</w:t>
      </w:r>
      <w:r>
        <w:t xml:space="preserve"> [</w:t>
      </w:r>
      <w:r w:rsidRPr="00E05087">
        <w:t>Gabri</w:t>
      </w:r>
      <w:r>
        <w:t xml:space="preserve">el </w:t>
      </w:r>
      <w:proofErr w:type="spellStart"/>
      <w:r>
        <w:t>Debenedetti</w:t>
      </w:r>
      <w:proofErr w:type="spellEnd"/>
      <w:r>
        <w:t xml:space="preserve"> and Jake </w:t>
      </w:r>
      <w:proofErr w:type="spellStart"/>
      <w:r>
        <w:t>Lahut</w:t>
      </w:r>
      <w:proofErr w:type="spellEnd"/>
      <w:r>
        <w:t>, political reporters</w:t>
      </w:r>
      <w:r w:rsidRPr="00E05087">
        <w:t xml:space="preserve"> 7-12-2017, "GOP base asks, 'What Russia scandal?'," POLITICO, </w:t>
      </w:r>
      <w:hyperlink r:id="rId69" w:history="1">
        <w:r w:rsidRPr="00E54D45">
          <w:rPr>
            <w:rStyle w:val="Hyperlink"/>
          </w:rPr>
          <w:t>http://www.politico.com/story/2017/07/12/trump-russia-scandal-240477</w:t>
        </w:r>
      </w:hyperlink>
      <w:r>
        <w:t>] //</w:t>
      </w:r>
      <w:proofErr w:type="spellStart"/>
      <w:r>
        <w:t>adres</w:t>
      </w:r>
      <w:proofErr w:type="spellEnd"/>
    </w:p>
    <w:p w:rsidR="007419A3" w:rsidRDefault="007419A3" w:rsidP="007419A3">
      <w:pPr>
        <w:rPr>
          <w:rStyle w:val="StyleUnderline"/>
        </w:rPr>
      </w:pPr>
      <w:r w:rsidRPr="00E05087">
        <w:rPr>
          <w:sz w:val="16"/>
        </w:rPr>
        <w:t xml:space="preserve">Secret Russia meeting? </w:t>
      </w:r>
      <w:proofErr w:type="gramStart"/>
      <w:r w:rsidRPr="00E05087">
        <w:rPr>
          <w:sz w:val="16"/>
        </w:rPr>
        <w:t>So</w:t>
      </w:r>
      <w:proofErr w:type="gramEnd"/>
      <w:r w:rsidRPr="00E05087">
        <w:rPr>
          <w:sz w:val="16"/>
        </w:rPr>
        <w:t xml:space="preserve"> what. Collusion? Nah. Media outrage? Fake news. </w:t>
      </w:r>
      <w:r w:rsidRPr="00E05087">
        <w:rPr>
          <w:rStyle w:val="Emphasis"/>
        </w:rPr>
        <w:t>Anyone who thinks the Republican base will abandon President Donald Trump over the latest Russia revelations is sorely mistaken.</w:t>
      </w:r>
      <w:r>
        <w:rPr>
          <w:b/>
          <w:iCs/>
          <w:u w:val="single"/>
        </w:rPr>
        <w:t xml:space="preserve"> </w:t>
      </w:r>
      <w:r w:rsidRPr="00E05087">
        <w:rPr>
          <w:sz w:val="16"/>
        </w:rPr>
        <w:t xml:space="preserve">According to a POLITICO survey of more than two dozen local Republican Party leaders in counties where 2018’s most competitive races are shaping </w:t>
      </w:r>
      <w:proofErr w:type="gramStart"/>
      <w:r w:rsidRPr="00E05087">
        <w:rPr>
          <w:sz w:val="16"/>
        </w:rPr>
        <w:t>up,</w:t>
      </w:r>
      <w:proofErr w:type="gramEnd"/>
      <w:r w:rsidRPr="00E05087">
        <w:rPr>
          <w:sz w:val="16"/>
        </w:rPr>
        <w:t xml:space="preserve"> the </w:t>
      </w:r>
      <w:r w:rsidRPr="00E05087">
        <w:rPr>
          <w:rStyle w:val="StyleUnderline"/>
        </w:rPr>
        <w:t>GOP grass roots aren’t fazed by news of Donald Trump Jr.’s meeting</w:t>
      </w:r>
      <w:r w:rsidRPr="00E05087">
        <w:rPr>
          <w:sz w:val="16"/>
        </w:rPr>
        <w:t xml:space="preserve"> last year with a Kremlin-linked lawyer or the daily drip of stories about Trump and Russia. </w:t>
      </w:r>
      <w:r w:rsidRPr="00E05087">
        <w:rPr>
          <w:rStyle w:val="Emphasis"/>
        </w:rPr>
        <w:t>They aren’t even paying close attention.</w:t>
      </w:r>
      <w:r w:rsidRPr="00E05087">
        <w:rPr>
          <w:sz w:val="16"/>
        </w:rPr>
        <w:t xml:space="preserve"> That’s a problem for Democrats, who will likely need to win over the support of some Trump-backing Republican voters in the battleground congressional districts where the House majority will be won or lost in 2018. “</w:t>
      </w:r>
      <w:r w:rsidRPr="00E05087">
        <w:rPr>
          <w:rStyle w:val="StyleUnderline"/>
        </w:rPr>
        <w:t>It’s pretty much a non-issue</w:t>
      </w:r>
      <w:r w:rsidRPr="00E05087">
        <w:rPr>
          <w:sz w:val="16"/>
        </w:rPr>
        <w:t xml:space="preserve">. </w:t>
      </w:r>
      <w:r w:rsidRPr="00E05087">
        <w:rPr>
          <w:rStyle w:val="StyleUnderline"/>
        </w:rPr>
        <w:t>Most people that do reference it, reference it as a witch hunt.</w:t>
      </w:r>
      <w:r w:rsidRPr="00E05087">
        <w:rPr>
          <w:sz w:val="16"/>
        </w:rPr>
        <w:t xml:space="preserve"> It’s a one-sided thing: ‘Trump, Russia, Russia, Russia, Russia.’ I hear more about that than any credible evidence against Trump, Trump Jr.,” said Carl Bunce, chairman of the Las Vegas-based GOP in Nevada's Clark County, where two tight House races are expected to be fought. “It’s just all noise to people on the ground here. </w:t>
      </w:r>
      <w:r w:rsidRPr="00E05087">
        <w:rPr>
          <w:rStyle w:val="StyleUnderline"/>
        </w:rPr>
        <w:t>People on the ground are just concerned about job security. It’s almost embarrassing for the media from my perspective</w:t>
      </w:r>
      <w:r w:rsidRPr="00E05087">
        <w:rPr>
          <w:sz w:val="16"/>
        </w:rPr>
        <w:t xml:space="preserve">. Move on. I’m sure they could find something else to report on,” he said. While it’s too soon for any public polling on the new controversy surrounding the president’s son, </w:t>
      </w:r>
      <w:r w:rsidRPr="00E05087">
        <w:rPr>
          <w:rStyle w:val="Emphasis"/>
        </w:rPr>
        <w:t>Republican voters in general haven’t budged in their support of the president — 8 in 10 back him nationwide</w:t>
      </w:r>
      <w:r w:rsidRPr="00E05087">
        <w:rPr>
          <w:sz w:val="16"/>
        </w:rPr>
        <w:t xml:space="preserve">, according to a POLITICO/Morning Consult poll this month. One reason is that the Russia narrative simply isn’t one that party activists are following closely — or even believe. “Yeah, so I haven’t heard about that, I guess that’s an indication of where it is on my radar,” said Brian Murphy, the GOP chairman of southern New Hampshire’s Rockingham County, referring to Tuesday’s publication of Trump Jr.’s emails arranging a meeting with a Russian lawyer offering information that would “incriminate” Hillary Clinton. “We haven’t heard a lot of scuttlebutt about it. I think it’s a whole lot about nothing,” said Craig </w:t>
      </w:r>
      <w:proofErr w:type="spellStart"/>
      <w:r w:rsidRPr="00E05087">
        <w:rPr>
          <w:sz w:val="16"/>
        </w:rPr>
        <w:t>DuMond</w:t>
      </w:r>
      <w:proofErr w:type="spellEnd"/>
      <w:r w:rsidRPr="00E05087">
        <w:rPr>
          <w:sz w:val="16"/>
        </w:rPr>
        <w:t xml:space="preserve">, GOP vice chairman in Delaware County, New York, where Rep. John Faso is a top Democratic target. “It’s something really, personally, I’ve dismissed. It’s a lot about nothing.” </w:t>
      </w:r>
      <w:r w:rsidRPr="00E05087">
        <w:rPr>
          <w:rStyle w:val="StyleUnderline"/>
        </w:rPr>
        <w:t>Any collusion, went a common refrain, is between the news media and the desperate, out-of-power Democratic Party.</w:t>
      </w:r>
    </w:p>
    <w:p w:rsidR="00072145" w:rsidRDefault="00072145" w:rsidP="00072145">
      <w:pPr>
        <w:pStyle w:val="Heading4"/>
      </w:pPr>
      <w:r>
        <w:t>Supporters don’t care about Russia</w:t>
      </w:r>
    </w:p>
    <w:p w:rsidR="00072145" w:rsidRPr="00BE3CCD" w:rsidRDefault="00072145" w:rsidP="00072145">
      <w:r w:rsidRPr="00BE3CCD">
        <w:rPr>
          <w:rStyle w:val="Style13ptBold"/>
        </w:rPr>
        <w:t>Boucher 7/13</w:t>
      </w:r>
      <w:r>
        <w:t>- investigative reporter for the Tennessean</w:t>
      </w:r>
      <w:r w:rsidRPr="00BE3CCD">
        <w:t xml:space="preserve"> (Dave, « In Trump country, Russia scandal doesn't resonate</w:t>
      </w:r>
      <w:r>
        <w:t xml:space="preserve">,” USA Today, </w:t>
      </w:r>
      <w:hyperlink r:id="rId70" w:history="1">
        <w:r w:rsidRPr="00BE3CCD">
          <w:rPr>
            <w:rStyle w:val="Hyperlink"/>
          </w:rPr>
          <w:t>https://www.usatoday.com/story/news/politics/2017/07/13/trump-country-russia-scandal/474789001/</w:t>
        </w:r>
      </w:hyperlink>
      <w:r>
        <w:t xml:space="preserve">) </w:t>
      </w:r>
    </w:p>
    <w:p w:rsidR="00072145" w:rsidRPr="00C23473" w:rsidRDefault="00072145" w:rsidP="00072145">
      <w:pPr>
        <w:rPr>
          <w:sz w:val="16"/>
        </w:rPr>
      </w:pPr>
      <w:r w:rsidRPr="00491448">
        <w:rPr>
          <w:rStyle w:val="Emphasis"/>
        </w:rPr>
        <w:t>There’s a little piece of Russia in the heart of Trump Country, USA</w:t>
      </w:r>
      <w:r w:rsidRPr="00C23473">
        <w:rPr>
          <w:sz w:val="16"/>
        </w:rPr>
        <w:t>. Urals, Russian-made motorcycles, sit outside Mike’s Cycle and Marine in Waynesboro, about 100 miles southwest of Nashville. Inside, the shop’s namesake, Mike Mitchell, uses a wrench to crank a lug nut off a motorcycle. His wife, Debbie, smokes a cigarette in the office. After 37 years of working in Wayne County, Tenn., Mike Mitchell loves bikes. He’s met Russians and liked them too. Mitc</w:t>
      </w:r>
      <w:r w:rsidRPr="00491448">
        <w:rPr>
          <w:rStyle w:val="StyleUnderline"/>
        </w:rPr>
        <w:t>hell isn’t losing sleep over the scrutiny of President Trump’s ties to Russia and revelations surrounding his son’s meeting</w:t>
      </w:r>
      <w:r w:rsidRPr="00C23473">
        <w:rPr>
          <w:sz w:val="16"/>
        </w:rPr>
        <w:t xml:space="preserve"> to get damaging information about Democratic rival Hillary Clinton. “I</w:t>
      </w:r>
      <w:r w:rsidRPr="00491448">
        <w:rPr>
          <w:rStyle w:val="StyleUnderline"/>
        </w:rPr>
        <w:t>’m sure the other side was looking for dirt. I just can’t believe they weren’t</w:t>
      </w:r>
      <w:r w:rsidRPr="00C23473">
        <w:rPr>
          <w:sz w:val="16"/>
        </w:rPr>
        <w:t xml:space="preserve">. I’m sure the Americans are over there piddling and messing around in their business. If they’re over here messing in our system, we’ve just got to figure out how to keep it from affecting us,” he said. In November, Wayne County — with a population of fewer than 17,000 — overwhelmingly voted for Trump. More than 93% of the residents are white. At 86%, the county had the highest percentage of Trump voters of any county in Tennessee. But the county has supported the Republican presidential candidate in every election since at least 1912. The region, filled with rolling hills and woods near the Alabama border, is still proud of Trump, said </w:t>
      </w:r>
      <w:r w:rsidRPr="00C23473">
        <w:rPr>
          <w:rStyle w:val="StyleUnderline"/>
        </w:rPr>
        <w:t>Wayne County Republican Party Chairwoman Stephanie Pearson</w:t>
      </w:r>
      <w:r w:rsidRPr="00C23473">
        <w:rPr>
          <w:sz w:val="16"/>
        </w:rPr>
        <w:t xml:space="preserve">. “I probably am a bigger supporter of him. I have a greater respect and admiration for him and his office,” said Pearson. Pearson, who works down the road from Waynesboro as city clerk of Collinwood, said Trump should tone down the personal attacks on Twitter. But </w:t>
      </w:r>
      <w:r w:rsidRPr="00C23473">
        <w:rPr>
          <w:rStyle w:val="StyleUnderline"/>
        </w:rPr>
        <w:lastRenderedPageBreak/>
        <w:t xml:space="preserve">she’s more ashamed of the way Democrats, the media and opponents have attacked her president, and she is disappointed in congressional Republicans for not doing more to help Trump. She applauded Donald Trump Jr. for releasing his emails about a meeting with a Russian attorney </w:t>
      </w:r>
      <w:proofErr w:type="gramStart"/>
      <w:r w:rsidRPr="00C23473">
        <w:rPr>
          <w:rStyle w:val="StyleUnderline"/>
        </w:rPr>
        <w:t>in the midst of</w:t>
      </w:r>
      <w:proofErr w:type="gramEnd"/>
      <w:r w:rsidRPr="00C23473">
        <w:rPr>
          <w:rStyle w:val="StyleUnderline"/>
        </w:rPr>
        <w:t xml:space="preserve"> the campaign against Clinton. There’s very little that would change her mind about Trump.</w:t>
      </w:r>
      <w:r w:rsidRPr="00C23473">
        <w:rPr>
          <w:sz w:val="16"/>
        </w:rPr>
        <w:t xml:space="preserve"> “</w:t>
      </w:r>
      <w:r w:rsidRPr="00C23473">
        <w:rPr>
          <w:rStyle w:val="StyleUnderline"/>
        </w:rPr>
        <w:t>I don’t know what he would have to do … I guess maybe kill someone. Just in cold blood</w:t>
      </w:r>
      <w:r w:rsidRPr="00C23473">
        <w:rPr>
          <w:sz w:val="16"/>
        </w:rPr>
        <w:t xml:space="preserve">,” Pearson said. </w:t>
      </w:r>
      <w:r w:rsidRPr="00C23473">
        <w:rPr>
          <w:rStyle w:val="StyleUnderline"/>
        </w:rPr>
        <w:t>Steven Jackson</w:t>
      </w:r>
      <w:r w:rsidRPr="00C23473">
        <w:rPr>
          <w:sz w:val="16"/>
        </w:rPr>
        <w:t xml:space="preserve">, who runs a barbershop in Waynesboro where he also sells “good junk,” said his father would kill him if he knew he voted for Trump. Jackson, 51, </w:t>
      </w:r>
      <w:r w:rsidRPr="00C23473">
        <w:rPr>
          <w:rStyle w:val="StyleUnderline"/>
        </w:rPr>
        <w:t>said</w:t>
      </w:r>
      <w:r w:rsidRPr="00C23473">
        <w:rPr>
          <w:sz w:val="16"/>
        </w:rPr>
        <w:t xml:space="preserve"> his father was a lifelong Democrat and he’s one too. Steven Jackson, owner of Jacksons Barber Shop, plays Jackson voted for Trump, the first Republican he’s ever voted for, not because he disliked President Barack Obama, but because he thinks the Democratic Party did not do enough to improve the economy. “I </w:t>
      </w:r>
      <w:r w:rsidRPr="00C23473">
        <w:rPr>
          <w:rStyle w:val="StyleUnderline"/>
        </w:rPr>
        <w:t>saw (Trump) as a person I could relate t</w:t>
      </w:r>
      <w:r w:rsidRPr="00C23473">
        <w:rPr>
          <w:sz w:val="16"/>
        </w:rPr>
        <w:t xml:space="preserve">o. In business, it doesn’t matter if you’re a Republican or Democrat. You’ve got to make it,” Jackson said. People around town talk about the president and Russia, but Jackson said it’s just another issue dividing the country. He’s more interested in Trump following through on campaign promises. If Trump can’t deliver on health care and immigration reform, it could push some Wayne County supporters to question the president, said Bonnie Farris, a 70-year-old Democrat in Collinwood. “I really and truly think that some of the support will change from Republicans,” said Farris. “A few of my friends talk about it and say when they voted for him, they didn’t think it would be this way. They thought he was going to make America great again.” </w:t>
      </w:r>
      <w:r w:rsidRPr="00C23473">
        <w:rPr>
          <w:rStyle w:val="StyleUnderline"/>
        </w:rPr>
        <w:t>The region is still proud of Trump,</w:t>
      </w:r>
      <w:r w:rsidRPr="00C23473">
        <w:rPr>
          <w:sz w:val="16"/>
        </w:rPr>
        <w:t xml:space="preserve"> said Wayne County Republican Party Chairwoman Stephanie Pearson. “I don’t know what he would have to do … I guess maybe kill someone. Just in cold blood,” Pearson said. But her friend and former county </w:t>
      </w:r>
      <w:r w:rsidRPr="00C23473">
        <w:rPr>
          <w:rStyle w:val="Emphasis"/>
        </w:rPr>
        <w:t>Democratic Party Chairwoman Peggy Monroe said Republican support won’t wane</w:t>
      </w:r>
      <w:r w:rsidRPr="00C23473">
        <w:rPr>
          <w:sz w:val="16"/>
        </w:rPr>
        <w:t>. Monroe, 68, said there’s an old story about Collinwood: In the early 1900s, a Baptist preacher rode through town telling everyone to vote Republican, and they have ever since. “</w:t>
      </w:r>
      <w:r w:rsidRPr="00C23473">
        <w:rPr>
          <w:rStyle w:val="StyleUnderline"/>
        </w:rPr>
        <w:t>They are born and raised Republican here. They are taught from the time they can talk that’s the way they’re going to vote. They bring their children to the polls … and they better vote Republican.”</w:t>
      </w:r>
      <w:r w:rsidRPr="00C23473">
        <w:rPr>
          <w:sz w:val="16"/>
        </w:rPr>
        <w:t xml:space="preserve"> Mike Mitchell agrees the</w:t>
      </w:r>
      <w:r w:rsidRPr="00C23473">
        <w:rPr>
          <w:rStyle w:val="StyleUnderline"/>
        </w:rPr>
        <w:t xml:space="preserve"> president probably won’t lose support from many in the county, noting Trump’s background in business, not politics</w:t>
      </w:r>
      <w:r w:rsidRPr="00C23473">
        <w:rPr>
          <w:sz w:val="16"/>
        </w:rPr>
        <w:t>. “</w:t>
      </w:r>
      <w:r w:rsidRPr="00C23473">
        <w:rPr>
          <w:rStyle w:val="StyleUnderline"/>
        </w:rPr>
        <w:t xml:space="preserve">Whatever he does salesman-wise or crooked-wise is nothing compared to what the politicians have done,” </w:t>
      </w:r>
      <w:r w:rsidRPr="00C23473">
        <w:rPr>
          <w:sz w:val="16"/>
        </w:rPr>
        <w:t>Mitchell said</w:t>
      </w:r>
      <w:r w:rsidRPr="00C23473">
        <w:rPr>
          <w:rStyle w:val="StyleUnderline"/>
        </w:rPr>
        <w:t>. “I don’t know anybody that would change their mind</w:t>
      </w:r>
      <w:r w:rsidRPr="00C23473">
        <w:rPr>
          <w:sz w:val="16"/>
        </w:rPr>
        <w:t xml:space="preserve">.” Mitchell voted for Trump because Obama’s changes to health care didn’t help him. Talk of Russia, special prosecutors and election tampering won’t change his mind. But he might support someone else in the next election if Trump can’t deliver on health care. Looking down at a notebook filled with numbers, Mike’s wife, Debbie, said it’s tough to care about Russian collusion when your husband needs new knees. Wayne County: Trump’s strongest Tenn. county mostly likes travel ban “We’ve lost everything, pretty much,” said Debbie Mitchell. “We can’t afford health care, period. We didn’t qualify for Obamacare, we didn’t qualify for (Medicaid), and we can’t afford to buy health insurance. We’re the ones that fall through the cracks.” Asked if the situation made her nervous, she laughed. “Nervous? We’ve been doing it for years. We passed nervous awhile back.” </w:t>
      </w:r>
    </w:p>
    <w:p w:rsidR="00D753D8" w:rsidRDefault="00D753D8" w:rsidP="00D753D8"/>
    <w:p w:rsidR="0006425C" w:rsidRDefault="0006425C" w:rsidP="0006425C">
      <w:pPr>
        <w:pStyle w:val="Heading3"/>
      </w:pPr>
      <w:r>
        <w:lastRenderedPageBreak/>
        <w:t>Base Popularity Low</w:t>
      </w:r>
    </w:p>
    <w:p w:rsidR="0006425C" w:rsidRDefault="0006425C" w:rsidP="0006425C"/>
    <w:p w:rsidR="0006425C" w:rsidRDefault="001F102A" w:rsidP="0006425C">
      <w:pPr>
        <w:pStyle w:val="Heading4"/>
      </w:pPr>
      <w:r>
        <w:t>Healthcare</w:t>
      </w:r>
      <w:r w:rsidR="0006425C">
        <w:t xml:space="preserve"> will kill Trump’s base popularity</w:t>
      </w:r>
    </w:p>
    <w:p w:rsidR="0006425C" w:rsidRDefault="001F102A" w:rsidP="0006425C">
      <w:r w:rsidRPr="001F102A">
        <w:rPr>
          <w:rStyle w:val="Style13ptBold"/>
        </w:rPr>
        <w:t xml:space="preserve">Tankersley &amp; Guo, </w:t>
      </w:r>
      <w:r w:rsidR="0006425C" w:rsidRPr="001F102A">
        <w:rPr>
          <w:rStyle w:val="Style13ptBold"/>
        </w:rPr>
        <w:t>7-14</w:t>
      </w:r>
      <w:r w:rsidR="0006425C" w:rsidRPr="0006425C">
        <w:t>-2017,</w:t>
      </w:r>
      <w:r>
        <w:t xml:space="preserve"> (</w:t>
      </w:r>
      <w:r w:rsidRPr="001F102A">
        <w:t>Jim Tankersley and Jeff Guo</w:t>
      </w:r>
      <w:r>
        <w:t>)</w:t>
      </w:r>
      <w:r w:rsidR="0006425C" w:rsidRPr="0006425C">
        <w:t xml:space="preserve"> "The Senate health care bill is getting dangerous for Donald Trump," Vox, </w:t>
      </w:r>
      <w:hyperlink r:id="rId71" w:history="1">
        <w:r w:rsidR="0006425C" w:rsidRPr="00AB7862">
          <w:rPr>
            <w:rStyle w:val="Hyperlink"/>
          </w:rPr>
          <w:t>https://www.vox.com/policy-and-politics/2017/7/14/15971856/senate-health-care-bill-donald-trump-approval-medicaid</w:t>
        </w:r>
      </w:hyperlink>
      <w:r w:rsidR="0006425C">
        <w:t xml:space="preserve"> </w:t>
      </w:r>
      <w:proofErr w:type="spellStart"/>
      <w:r w:rsidR="0006425C">
        <w:t>ach</w:t>
      </w:r>
      <w:proofErr w:type="spellEnd"/>
      <w:r w:rsidR="0006425C">
        <w:t xml:space="preserve"> </w:t>
      </w:r>
    </w:p>
    <w:p w:rsidR="0006425C" w:rsidRDefault="0006425C" w:rsidP="0006425C">
      <w:r>
        <w:t>There have been, for most of the past six months, two kinds of Americans: one group that was confident that President Trump was going to make their lives better, and one group that never believed that. Very few people started in one group and then shifted to the other.</w:t>
      </w:r>
      <w:r w:rsidR="001F102A">
        <w:t xml:space="preserve"> </w:t>
      </w:r>
      <w:r>
        <w:t xml:space="preserve">But </w:t>
      </w:r>
      <w:r w:rsidRPr="001F102A">
        <w:rPr>
          <w:b/>
          <w:u w:val="single"/>
        </w:rPr>
        <w:t>a crack has formed among the Trump faithful, which threatens to erode his approval ratings</w:t>
      </w:r>
      <w:r>
        <w:t xml:space="preserve"> if it widens. It appears </w:t>
      </w:r>
      <w:r w:rsidRPr="001F102A">
        <w:rPr>
          <w:b/>
          <w:u w:val="single"/>
        </w:rPr>
        <w:t>the wedge creating it is health care</w:t>
      </w:r>
      <w:r>
        <w:t xml:space="preserve"> — </w:t>
      </w:r>
      <w:r w:rsidRPr="001F102A">
        <w:rPr>
          <w:b/>
          <w:u w:val="single"/>
        </w:rPr>
        <w:t>specifically, a fear among some Trump supporters that the Senate bill to repeal and replace Obamacare will end up hurting them personally.</w:t>
      </w:r>
      <w:r w:rsidR="001F102A">
        <w:rPr>
          <w:b/>
          <w:u w:val="single"/>
        </w:rPr>
        <w:t xml:space="preserve"> </w:t>
      </w:r>
      <w:r w:rsidRPr="001F102A">
        <w:rPr>
          <w:b/>
          <w:u w:val="single"/>
        </w:rPr>
        <w:t>Support for the health care bill tracks closely with approval for Trump</w:t>
      </w:r>
      <w:r>
        <w:t xml:space="preserve"> and faith that his policies will improve the US economy, Vox/SurveyMonkey polling shows. It is not a complete overlap, however: </w:t>
      </w:r>
      <w:r w:rsidRPr="001F102A">
        <w:rPr>
          <w:b/>
          <w:u w:val="single"/>
        </w:rPr>
        <w:t>About one in seven Trump supporters now fear that the Senate health care bill will make them worse off.</w:t>
      </w:r>
      <w:r w:rsidR="001F102A">
        <w:rPr>
          <w:b/>
          <w:u w:val="single"/>
        </w:rPr>
        <w:t xml:space="preserve"> </w:t>
      </w:r>
      <w:r w:rsidRPr="001F102A">
        <w:rPr>
          <w:b/>
          <w:u w:val="single"/>
        </w:rPr>
        <w:t>Those supporters are the most vulnerable part of Trump’s coalition. They have lost faith in Trump’s promise that he would replace Obamacare with something “much better,” and they have less faith in the rest of his presidency too</w:t>
      </w:r>
      <w:r>
        <w:t>. Compared with their fellow Trump backers, they are more economically anxious, less confident in Trump’s economic policies, and more concerned about the Russia scandal and the administration’s possible ethical violations.</w:t>
      </w:r>
    </w:p>
    <w:p w:rsidR="00546932" w:rsidRDefault="00546932" w:rsidP="0006425C"/>
    <w:p w:rsidR="00546932" w:rsidRDefault="00546932" w:rsidP="00546932">
      <w:pPr>
        <w:pStyle w:val="Heading3"/>
      </w:pPr>
      <w:r>
        <w:lastRenderedPageBreak/>
        <w:t>Trump unpopular</w:t>
      </w:r>
    </w:p>
    <w:p w:rsidR="00546932" w:rsidRDefault="00546932" w:rsidP="00546932"/>
    <w:p w:rsidR="00546932" w:rsidRDefault="00546932" w:rsidP="00546932">
      <w:pPr>
        <w:pStyle w:val="Heading4"/>
      </w:pPr>
      <w:r>
        <w:t xml:space="preserve">Trump is v unpopular- commission on voter fraud </w:t>
      </w:r>
    </w:p>
    <w:p w:rsidR="00546932" w:rsidRDefault="00C9212A" w:rsidP="00546932">
      <w:hyperlink r:id="rId72" w:history="1">
        <w:r w:rsidR="00546932" w:rsidRPr="00806450">
          <w:rPr>
            <w:rStyle w:val="Style13ptBold"/>
          </w:rPr>
          <w:t>Clark 7/14-</w:t>
        </w:r>
        <w:r w:rsidR="00546932" w:rsidRPr="00F70522">
          <w:rPr>
            <w:rStyle w:val="Hyperlink"/>
          </w:rPr>
          <w:t xml:space="preserve"> journalist covering politics at NBC (Dartunorro, “‘You Are Evil’: Voters Blast Trump Election Fraud Panel,” NBC News, http://www.nbcnews.com/politics/white-house/you-are-evil-voters-blast-trump-election-fraud-panel-n783056</w:t>
        </w:r>
      </w:hyperlink>
      <w:r w:rsidR="00546932">
        <w:t>)</w:t>
      </w:r>
    </w:p>
    <w:p w:rsidR="00C32C4B" w:rsidRDefault="00546932" w:rsidP="00C32C4B">
      <w:pPr>
        <w:rPr>
          <w:rStyle w:val="StyleUnderline"/>
        </w:rPr>
      </w:pPr>
      <w:r w:rsidRPr="0077047B">
        <w:rPr>
          <w:rStyle w:val="StyleUnderline"/>
        </w:rPr>
        <w:t>Voters across the country slammed President Donald Trump’s commission on voter fraud</w:t>
      </w:r>
      <w:r w:rsidRPr="0077047B">
        <w:rPr>
          <w:sz w:val="16"/>
        </w:rPr>
        <w:t xml:space="preserve"> in public comments sent to the panel — calling it a “a sham,” “evil” and “vile” for requesting mountains of personal data from all 50 states and the District of Columbia. The Presidential Advisory Commission on Election Integrity's request for extensive information about voters ignited a bipartisan firestorm from officials who oversee elections. So far, </w:t>
      </w:r>
      <w:r w:rsidRPr="0077047B">
        <w:rPr>
          <w:rStyle w:val="StyleUnderline"/>
        </w:rPr>
        <w:t>48 states are not fully complying with the panel’s request,</w:t>
      </w:r>
      <w:r w:rsidRPr="0077047B">
        <w:rPr>
          <w:sz w:val="16"/>
        </w:rPr>
        <w:t xml:space="preserve"> according to an NBC News count. Many </w:t>
      </w:r>
      <w:r w:rsidRPr="0077047B">
        <w:rPr>
          <w:rStyle w:val="StyleUnderline"/>
        </w:rPr>
        <w:t>officials and watchdogs have expressed disbelief and outrage at the request</w:t>
      </w:r>
      <w:r w:rsidRPr="0077047B">
        <w:rPr>
          <w:sz w:val="16"/>
        </w:rPr>
        <w:t xml:space="preserve"> — some info is confidential or sensitive, they say — and </w:t>
      </w:r>
      <w:r w:rsidRPr="0077047B">
        <w:rPr>
          <w:rStyle w:val="StyleUnderline"/>
        </w:rPr>
        <w:t>the public comment request from the commission ahead of its first meeting next week was a chance for voters to weigh in</w:t>
      </w:r>
      <w:r w:rsidRPr="0077047B">
        <w:rPr>
          <w:sz w:val="16"/>
        </w:rPr>
        <w:t xml:space="preserve">. </w:t>
      </w:r>
      <w:r w:rsidRPr="0077047B">
        <w:rPr>
          <w:rStyle w:val="StyleUnderline"/>
        </w:rPr>
        <w:t>The comments</w:t>
      </w:r>
      <w:r w:rsidRPr="0077047B">
        <w:rPr>
          <w:sz w:val="16"/>
        </w:rPr>
        <w:t xml:space="preserve">, which were released Thursday and included 112 pages of emails, </w:t>
      </w:r>
      <w:r w:rsidRPr="0077047B">
        <w:rPr>
          <w:rStyle w:val="StyleUnderline"/>
        </w:rPr>
        <w:t>ranged from thoughtful critiques to profanity-laden tirade</w:t>
      </w:r>
      <w:r w:rsidRPr="0077047B">
        <w:rPr>
          <w:sz w:val="16"/>
        </w:rPr>
        <w:t xml:space="preserve">s, some of which included "f bombs." "You are evil. Pray there is no hell,” wrote one critic. Some comments singled out Kansas Secretary of State Kris </w:t>
      </w:r>
      <w:proofErr w:type="spellStart"/>
      <w:r w:rsidRPr="0077047B">
        <w:rPr>
          <w:sz w:val="16"/>
        </w:rPr>
        <w:t>Kobach</w:t>
      </w:r>
      <w:proofErr w:type="spellEnd"/>
      <w:r w:rsidRPr="0077047B">
        <w:rPr>
          <w:sz w:val="16"/>
        </w:rPr>
        <w:t xml:space="preserve">, who co-chairs the commission, with one voter calling him a “disgusting fraud with no moral bearing whatsoever.” “Find any dead people on the voter rolls of the two states complying with your request?” wrote one concerned voter to </w:t>
      </w:r>
      <w:proofErr w:type="spellStart"/>
      <w:r w:rsidRPr="0077047B">
        <w:rPr>
          <w:sz w:val="16"/>
        </w:rPr>
        <w:t>Kobach</w:t>
      </w:r>
      <w:proofErr w:type="spellEnd"/>
      <w:r w:rsidRPr="0077047B">
        <w:rPr>
          <w:sz w:val="16"/>
        </w:rPr>
        <w:t>. “I picture you in the White House basement, perched over an Old PC as you input voter info on a spreadsheet and decide how many Smiths and Joneses are dead, duplicates, ineligible, felons, minorities,” the voter added. The commission was formed by Trump in May through executive order based on the president’s unfounded claims that “millions” voted illegally in the 2016 election, costing him the popular vote against his Democratic rival Hillary Clinton. “Hands off my voting rights,” wrote a voter. “</w:t>
      </w:r>
      <w:r w:rsidRPr="0077047B">
        <w:rPr>
          <w:rStyle w:val="StyleUnderline"/>
        </w:rPr>
        <w:t>Trump lost the popular vote because he is not popular.”</w:t>
      </w:r>
    </w:p>
    <w:p w:rsidR="00C32C4B" w:rsidRDefault="00C32C4B" w:rsidP="00C32C4B">
      <w:pPr>
        <w:rPr>
          <w:rStyle w:val="StyleUnderline"/>
        </w:rPr>
      </w:pPr>
    </w:p>
    <w:p w:rsidR="00C32C4B" w:rsidRDefault="00C32C4B" w:rsidP="00C32C4B">
      <w:pPr>
        <w:rPr>
          <w:rStyle w:val="StyleUnderline"/>
        </w:rPr>
      </w:pPr>
    </w:p>
    <w:p w:rsidR="00C32C4B" w:rsidRDefault="00C32C4B" w:rsidP="00C32C4B">
      <w:pPr>
        <w:pStyle w:val="Heading3"/>
        <w:rPr>
          <w:rStyle w:val="StyleUnderline"/>
        </w:rPr>
      </w:pPr>
      <w:r>
        <w:rPr>
          <w:rStyle w:val="StyleUnderline"/>
        </w:rPr>
        <w:lastRenderedPageBreak/>
        <w:t>Breaking Promises</w:t>
      </w:r>
    </w:p>
    <w:p w:rsidR="00C32C4B" w:rsidRDefault="00C32C4B" w:rsidP="00C32C4B"/>
    <w:p w:rsidR="001622E5" w:rsidRDefault="001622E5" w:rsidP="001622E5">
      <w:pPr>
        <w:pStyle w:val="Heading4"/>
      </w:pPr>
      <w:r>
        <w:t xml:space="preserve">Trump </w:t>
      </w:r>
      <w:r>
        <w:t>abandoned Obamacare repeal</w:t>
      </w:r>
    </w:p>
    <w:p w:rsidR="001622E5" w:rsidRPr="00A02FEB" w:rsidRDefault="001622E5" w:rsidP="001622E5">
      <w:proofErr w:type="spellStart"/>
      <w:r w:rsidRPr="00A02FEB">
        <w:rPr>
          <w:rStyle w:val="Style13ptBold"/>
        </w:rPr>
        <w:t>Nbcnews</w:t>
      </w:r>
      <w:proofErr w:type="spellEnd"/>
      <w:r w:rsidRPr="00A02FEB">
        <w:rPr>
          <w:rStyle w:val="Style13ptBold"/>
        </w:rPr>
        <w:t>, 7-18</w:t>
      </w:r>
      <w:r>
        <w:t>-2017</w:t>
      </w:r>
      <w:r w:rsidRPr="00A02FEB">
        <w:t xml:space="preserve">, "Trump Drops Key Campaign Promise to 'Repeal and Replace'," NBC News, </w:t>
      </w:r>
      <w:hyperlink r:id="rId73" w:history="1">
        <w:r w:rsidRPr="00E96837">
          <w:rPr>
            <w:rStyle w:val="Hyperlink"/>
          </w:rPr>
          <w:t>http://www.nbcnews.com/card/trump-pushes-simple-repeal-obamacare-dropping-key-campaign-promise-n784066</w:t>
        </w:r>
      </w:hyperlink>
      <w:r>
        <w:t xml:space="preserve">, </w:t>
      </w:r>
      <w:proofErr w:type="spellStart"/>
      <w:r>
        <w:t>Mtan</w:t>
      </w:r>
      <w:proofErr w:type="spellEnd"/>
      <w:r>
        <w:t>)</w:t>
      </w:r>
    </w:p>
    <w:p w:rsidR="001622E5" w:rsidRPr="00A02FEB" w:rsidRDefault="001622E5" w:rsidP="001622E5">
      <w:pPr>
        <w:rPr>
          <w:sz w:val="16"/>
        </w:rPr>
      </w:pPr>
      <w:r w:rsidRPr="00A02FEB">
        <w:rPr>
          <w:rStyle w:val="StyleUnderline"/>
        </w:rPr>
        <w:t xml:space="preserve">In the wake of the latest health care bill failure, President </w:t>
      </w:r>
      <w:r w:rsidRPr="00A02FEB">
        <w:rPr>
          <w:rStyle w:val="Emphasis"/>
        </w:rPr>
        <w:t>Trump dropped a key campaign promise</w:t>
      </w:r>
      <w:r w:rsidRPr="00A02FEB">
        <w:rPr>
          <w:rStyle w:val="StyleUnderline"/>
        </w:rPr>
        <w:t xml:space="preserve"> and announced his support for letting the American health care system collapse before trying to reform it again.</w:t>
      </w:r>
      <w:r>
        <w:rPr>
          <w:rStyle w:val="StyleUnderline"/>
        </w:rPr>
        <w:t xml:space="preserve"> </w:t>
      </w:r>
      <w:r w:rsidRPr="00A02FEB">
        <w:rPr>
          <w:sz w:val="16"/>
        </w:rPr>
        <w:t xml:space="preserve">"I think we're probably in that position where </w:t>
      </w:r>
      <w:r w:rsidRPr="00A02FEB">
        <w:rPr>
          <w:rStyle w:val="StyleUnderline"/>
        </w:rPr>
        <w:t xml:space="preserve">we'll just let Obamacare fail. We're not </w:t>
      </w:r>
      <w:proofErr w:type="spellStart"/>
      <w:r w:rsidRPr="00A02FEB">
        <w:rPr>
          <w:rStyle w:val="StyleUnderline"/>
        </w:rPr>
        <w:t>gonna</w:t>
      </w:r>
      <w:proofErr w:type="spellEnd"/>
      <w:r w:rsidRPr="00A02FEB">
        <w:rPr>
          <w:rStyle w:val="StyleUnderline"/>
        </w:rPr>
        <w:t xml:space="preserve"> own it. I'm not </w:t>
      </w:r>
      <w:proofErr w:type="spellStart"/>
      <w:r w:rsidRPr="00A02FEB">
        <w:rPr>
          <w:rStyle w:val="StyleUnderline"/>
        </w:rPr>
        <w:t>gonna</w:t>
      </w:r>
      <w:proofErr w:type="spellEnd"/>
      <w:r w:rsidRPr="00A02FEB">
        <w:rPr>
          <w:rStyle w:val="StyleUnderline"/>
        </w:rPr>
        <w:t xml:space="preserve"> own it," </w:t>
      </w:r>
      <w:r w:rsidRPr="00A02FEB">
        <w:rPr>
          <w:sz w:val="16"/>
        </w:rPr>
        <w:t xml:space="preserve">he told reporters on Tuesday. "We'll let Obamacare fail and then Democrats are going to come to us." </w:t>
      </w:r>
      <w:r w:rsidRPr="00A02FEB">
        <w:rPr>
          <w:rStyle w:val="StyleUnderline"/>
        </w:rPr>
        <w:t>This new promise comes after two years of promising to repeal and replace Obamacare with something "terrific</w:t>
      </w:r>
      <w:r w:rsidRPr="00A02FEB">
        <w:rPr>
          <w:sz w:val="16"/>
        </w:rPr>
        <w:t xml:space="preserve">," and hours after voicing his support for another promise-breaking proposition: a simple repeal of the Affordable Care Act without a replacement, a proposition that would leave 18 million uninsured in the first year. By 2026, the non-partisan Congressional Budget Office estimated a simple repeal would double premiums for consumers buying insurance on their own while leaving 32 million uninsured. “Republicans should just REPEAL failing </w:t>
      </w:r>
      <w:proofErr w:type="spellStart"/>
      <w:r w:rsidRPr="00A02FEB">
        <w:rPr>
          <w:sz w:val="16"/>
        </w:rPr>
        <w:t>ObamaCare</w:t>
      </w:r>
      <w:proofErr w:type="spellEnd"/>
      <w:r w:rsidRPr="00A02FEB">
        <w:rPr>
          <w:sz w:val="16"/>
        </w:rPr>
        <w:t xml:space="preserve"> now &amp; work on a new Healthcare Plan that will start from a clean slate. Dems will join in!” Trump said on Twitter, though that plan quickly lost Republican support. Hours later, Tru</w:t>
      </w:r>
      <w:r w:rsidRPr="00A02FEB">
        <w:rPr>
          <w:rStyle w:val="StyleUnderline"/>
        </w:rPr>
        <w:t>mp tweeted that he had "always said" Obamacare should be allowed to fail first. He has previously said letting Obamacare fail and blaming Democrats</w:t>
      </w:r>
      <w:r w:rsidRPr="00A02FEB">
        <w:rPr>
          <w:sz w:val="16"/>
        </w:rPr>
        <w:t xml:space="preserve"> for the consequences would be politically smarter, but it is far from one of his stalwart positions.</w:t>
      </w:r>
    </w:p>
    <w:p w:rsidR="00C32C4B" w:rsidRPr="00C32C4B" w:rsidRDefault="00C32C4B" w:rsidP="00C32C4B"/>
    <w:p w:rsidR="00A95652" w:rsidRDefault="00E107D4" w:rsidP="00E107D4">
      <w:pPr>
        <w:pStyle w:val="Heading1"/>
      </w:pPr>
      <w:r>
        <w:lastRenderedPageBreak/>
        <w:t>Links</w:t>
      </w:r>
    </w:p>
    <w:p w:rsidR="00E107D4" w:rsidRDefault="00E107D4" w:rsidP="00E107D4"/>
    <w:p w:rsidR="006B52EE" w:rsidRDefault="006B52EE" w:rsidP="006B52EE">
      <w:pPr>
        <w:pStyle w:val="Heading2"/>
      </w:pPr>
      <w:r>
        <w:lastRenderedPageBreak/>
        <w:t xml:space="preserve">Specific </w:t>
      </w:r>
      <w:proofErr w:type="spellStart"/>
      <w:r>
        <w:t>Aff</w:t>
      </w:r>
      <w:proofErr w:type="spellEnd"/>
      <w:r>
        <w:t xml:space="preserve"> Links/Answers</w:t>
      </w:r>
    </w:p>
    <w:p w:rsidR="006B52EE" w:rsidRDefault="006B52EE" w:rsidP="006B52EE"/>
    <w:p w:rsidR="006B52EE" w:rsidRDefault="006B52EE" w:rsidP="006B52EE">
      <w:pPr>
        <w:pStyle w:val="Heading3"/>
      </w:pPr>
      <w:proofErr w:type="spellStart"/>
      <w:r>
        <w:lastRenderedPageBreak/>
        <w:t>CTE</w:t>
      </w:r>
      <w:proofErr w:type="spellEnd"/>
      <w:r>
        <w:t>-tied to Trump</w:t>
      </w:r>
    </w:p>
    <w:p w:rsidR="006B52EE" w:rsidRDefault="004A417C" w:rsidP="004A417C">
      <w:pPr>
        <w:pStyle w:val="Heading4"/>
      </w:pPr>
      <w:proofErr w:type="spellStart"/>
      <w:r>
        <w:t>CTE</w:t>
      </w:r>
      <w:proofErr w:type="spellEnd"/>
      <w:r>
        <w:t xml:space="preserve"> policies would be tied to Trump</w:t>
      </w:r>
    </w:p>
    <w:p w:rsidR="004A417C" w:rsidRPr="004A417C" w:rsidRDefault="004A417C" w:rsidP="004A417C">
      <w:r w:rsidRPr="00BD6D3C">
        <w:rPr>
          <w:rStyle w:val="Style13ptBold"/>
        </w:rPr>
        <w:t>Finn, 2-16</w:t>
      </w:r>
      <w:r w:rsidRPr="001A0340">
        <w:t xml:space="preserve">-2017, </w:t>
      </w:r>
      <w:r>
        <w:t>(</w:t>
      </w:r>
      <w:r w:rsidRPr="001A0340">
        <w:t xml:space="preserve">Chester </w:t>
      </w:r>
      <w:proofErr w:type="gramStart"/>
      <w:r w:rsidRPr="001A0340">
        <w:t>E</w:t>
      </w:r>
      <w:r>
        <w:t xml:space="preserve">  Finn</w:t>
      </w:r>
      <w:proofErr w:type="gramEnd"/>
      <w:r>
        <w:t xml:space="preserve">, Jr Senior fellow at the Hoover Institute, Stanford University, President Emeritus @ Fordham University) </w:t>
      </w:r>
      <w:r w:rsidRPr="001A0340">
        <w:t xml:space="preserve">"Should Trump Bother with an Education Agenda?," </w:t>
      </w:r>
      <w:r>
        <w:t>Journal of School Choice Vol 11(1)</w:t>
      </w:r>
      <w:r w:rsidRPr="001A0340">
        <w:t>, http://dx.doi.org/10.1080/15582159.2016.1272901</w:t>
      </w:r>
      <w:r>
        <w:t xml:space="preserve">, </w:t>
      </w:r>
      <w:proofErr w:type="spellStart"/>
      <w:r>
        <w:t>ach</w:t>
      </w:r>
      <w:proofErr w:type="spellEnd"/>
    </w:p>
    <w:p w:rsidR="006B52EE" w:rsidRPr="00136C40" w:rsidRDefault="006B52EE" w:rsidP="006B52EE">
      <w:r w:rsidRPr="00136C40">
        <w:t xml:space="preserve">If Congress doesn’t finalize Perkins and IES, the new team should swiftly weigh in. </w:t>
      </w:r>
      <w:r w:rsidRPr="00136C40">
        <w:rPr>
          <w:u w:val="single"/>
        </w:rPr>
        <w:t>Trump has hinted at a real interest in “vocational and technical” education</w:t>
      </w:r>
      <w:r w:rsidRPr="00136C40">
        <w:t>—</w:t>
      </w:r>
      <w:r w:rsidRPr="00136C40">
        <w:rPr>
          <w:u w:val="single"/>
        </w:rPr>
        <w:t>and his business history would seem to incline him that way. He also seems less enamored of the “college for all” mantra</w:t>
      </w:r>
      <w:r w:rsidRPr="00136C40">
        <w:t xml:space="preserve">. Particularly if the administration simultaneously addressed Perkins and the also-needs-reauthorizing Higher Education Act, the </w:t>
      </w:r>
      <w:proofErr w:type="spellStart"/>
      <w:r w:rsidRPr="00136C40">
        <w:t>Trumpsters</w:t>
      </w:r>
      <w:proofErr w:type="spellEnd"/>
      <w:r w:rsidRPr="00136C40">
        <w:t xml:space="preserve"> might persuade Congress to do something significant to give the United States a robust, rigorous, and respectable alternative to college.</w:t>
      </w:r>
    </w:p>
    <w:p w:rsidR="00912C9E" w:rsidRDefault="000F1756" w:rsidP="000F1756">
      <w:pPr>
        <w:pStyle w:val="Heading3"/>
      </w:pPr>
      <w:proofErr w:type="spellStart"/>
      <w:r>
        <w:lastRenderedPageBreak/>
        <w:t>CTE</w:t>
      </w:r>
      <w:proofErr w:type="spellEnd"/>
      <w:r>
        <w:t>- GOP opposes</w:t>
      </w:r>
    </w:p>
    <w:p w:rsidR="000F1756" w:rsidRDefault="000F1756" w:rsidP="006B52EE"/>
    <w:p w:rsidR="000F1756" w:rsidRDefault="000F1756" w:rsidP="000F1756">
      <w:pPr>
        <w:pStyle w:val="Heading4"/>
      </w:pPr>
      <w:r>
        <w:t xml:space="preserve">GOP opposes federal </w:t>
      </w:r>
      <w:proofErr w:type="spellStart"/>
      <w:r>
        <w:t>CTE</w:t>
      </w:r>
      <w:proofErr w:type="spellEnd"/>
      <w:r>
        <w:t xml:space="preserve"> standards</w:t>
      </w:r>
    </w:p>
    <w:p w:rsidR="000F1756" w:rsidRPr="000F1756" w:rsidRDefault="000F1756" w:rsidP="000F1756">
      <w:r w:rsidRPr="000F1756">
        <w:t xml:space="preserve">Carolyn </w:t>
      </w:r>
      <w:proofErr w:type="spellStart"/>
      <w:r w:rsidRPr="000F1756">
        <w:rPr>
          <w:rStyle w:val="Style13ptBold"/>
        </w:rPr>
        <w:t>Phenicie</w:t>
      </w:r>
      <w:proofErr w:type="spellEnd"/>
      <w:r w:rsidRPr="000F1756">
        <w:t xml:space="preserve">, </w:t>
      </w:r>
      <w:r>
        <w:t>11/20/20</w:t>
      </w:r>
      <w:r w:rsidRPr="000F1756">
        <w:rPr>
          <w:rStyle w:val="Style13ptBold"/>
        </w:rPr>
        <w:t>16</w:t>
      </w:r>
      <w:r w:rsidRPr="000F1756">
        <w:t xml:space="preserve">, "GOP Education Priorities: 13 Stalled House and Senate Bills That Could Now Make It to President Trump’s Desk," The74, </w:t>
      </w:r>
      <w:hyperlink r:id="rId74" w:history="1">
        <w:r w:rsidRPr="00F562D4">
          <w:rPr>
            <w:rStyle w:val="Hyperlink"/>
          </w:rPr>
          <w:t>https://www.the74million.org/article/13-gop-education-bills-that-may-no-longer-be-dead-on-arrival-with-trump-in-the-white-house</w:t>
        </w:r>
      </w:hyperlink>
      <w:r>
        <w:t xml:space="preserve"> </w:t>
      </w:r>
      <w:proofErr w:type="spellStart"/>
      <w:r>
        <w:t>ach</w:t>
      </w:r>
      <w:proofErr w:type="spellEnd"/>
      <w:r>
        <w:t xml:space="preserve"> </w:t>
      </w:r>
    </w:p>
    <w:p w:rsidR="000F1756" w:rsidRDefault="000F1756" w:rsidP="000F1756">
      <w:r>
        <w:t xml:space="preserve">Perkins Career and Technical Education law reauthorization – A bipartisan reauthorization of the federal program supporting career and technical education in K-12 and higher education passed the House by a wide margin in September. Senate education committee chairman Lamar Alexander delayed planned hearings on the bill, reportedly over ongoing fights with the Education Department over implementation of </w:t>
      </w:r>
      <w:proofErr w:type="gramStart"/>
      <w:r>
        <w:t>the Every</w:t>
      </w:r>
      <w:proofErr w:type="gramEnd"/>
      <w:r>
        <w:t xml:space="preserve"> Student Succeeds Act. This year’s bipartisan bill could be a good place for legislators to start next year. </w:t>
      </w:r>
      <w:r w:rsidRPr="000F1756">
        <w:rPr>
          <w:b/>
          <w:u w:val="single"/>
        </w:rPr>
        <w:t>In keeping with the GOP’s federal-hands-off ethos, this year’s bill would let states figure out how to improve poor-performing programs (instead of negotiating with the feds</w:t>
      </w:r>
      <w:r>
        <w:t xml:space="preserve">) </w:t>
      </w:r>
      <w:r w:rsidRPr="000F1756">
        <w:rPr>
          <w:b/>
          <w:u w:val="single"/>
        </w:rPr>
        <w:t>and would institute a bevy of prohibitions on the federal government mandating or incentivizing curriculum</w:t>
      </w:r>
      <w:r>
        <w:t xml:space="preserve"> (a shot at Common Core also included in </w:t>
      </w:r>
      <w:proofErr w:type="gramStart"/>
      <w:r>
        <w:t>the Every</w:t>
      </w:r>
      <w:proofErr w:type="gramEnd"/>
      <w:r>
        <w:t xml:space="preserve"> Student Succeeds Act). </w:t>
      </w:r>
      <w:r w:rsidRPr="000F1756">
        <w:rPr>
          <w:b/>
          <w:u w:val="single"/>
        </w:rPr>
        <w:t>A GOP bill would likely adopt those</w:t>
      </w:r>
      <w:r>
        <w:t xml:space="preserve"> and possibly more restrictions.</w:t>
      </w:r>
    </w:p>
    <w:p w:rsidR="00912C9E" w:rsidRDefault="00912C9E" w:rsidP="00B72D09"/>
    <w:p w:rsidR="00912C9E" w:rsidRDefault="00912C9E" w:rsidP="00912C9E">
      <w:pPr>
        <w:pStyle w:val="Heading3"/>
      </w:pPr>
      <w:r>
        <w:lastRenderedPageBreak/>
        <w:t>Desegregation</w:t>
      </w:r>
    </w:p>
    <w:p w:rsidR="00912C9E" w:rsidRDefault="00912C9E" w:rsidP="00912C9E"/>
    <w:p w:rsidR="00912C9E" w:rsidRDefault="00912C9E" w:rsidP="00912C9E">
      <w:pPr>
        <w:pStyle w:val="Heading4"/>
      </w:pPr>
      <w:r>
        <w:t xml:space="preserve">Executive desegregation policies </w:t>
      </w:r>
      <w:r w:rsidR="00F2164F">
        <w:t>spark massive controversy</w:t>
      </w:r>
    </w:p>
    <w:p w:rsidR="00912C9E" w:rsidRDefault="00912C9E" w:rsidP="00912C9E">
      <w:r w:rsidRPr="00BD6D3C">
        <w:rPr>
          <w:rStyle w:val="Style13ptBold"/>
        </w:rPr>
        <w:t>Finn, 2-16</w:t>
      </w:r>
      <w:r w:rsidRPr="001A0340">
        <w:t xml:space="preserve">-2017, </w:t>
      </w:r>
      <w:r>
        <w:t>(</w:t>
      </w:r>
      <w:r w:rsidRPr="001A0340">
        <w:t xml:space="preserve">Chester </w:t>
      </w:r>
      <w:proofErr w:type="gramStart"/>
      <w:r w:rsidRPr="001A0340">
        <w:t>E</w:t>
      </w:r>
      <w:r>
        <w:t xml:space="preserve">  Finn</w:t>
      </w:r>
      <w:proofErr w:type="gramEnd"/>
      <w:r>
        <w:t xml:space="preserve">, Jr Senior fellow at the Hoover Institute, Stanford University, President Emeritus @ Fordham University) </w:t>
      </w:r>
      <w:r w:rsidRPr="001A0340">
        <w:t xml:space="preserve">"Should Trump Bother with an Education Agenda?," </w:t>
      </w:r>
      <w:r>
        <w:t>Journal of School Choice Vol 11(1)</w:t>
      </w:r>
      <w:r w:rsidRPr="001A0340">
        <w:t>, http://dx.doi.org/10.1080/15582159.2016.1272901</w:t>
      </w:r>
      <w:r>
        <w:t xml:space="preserve">, </w:t>
      </w:r>
      <w:proofErr w:type="spellStart"/>
      <w:r>
        <w:t>ach</w:t>
      </w:r>
      <w:proofErr w:type="spellEnd"/>
    </w:p>
    <w:p w:rsidR="00912C9E" w:rsidRPr="00136C40" w:rsidRDefault="00912C9E" w:rsidP="00912C9E">
      <w:r w:rsidRPr="00136C40">
        <w:rPr>
          <w:u w:val="single"/>
        </w:rPr>
        <w:t>Legislation and bully pulpit aside, the Trump team faces plenty of opportunities on the regulatory and deregulatory front,</w:t>
      </w:r>
      <w:r w:rsidRPr="00136C40">
        <w:t xml:space="preserve"> not just in sanely implementing programs like ESSA and IDEA without constraining state flexibility but also—especially—</w:t>
      </w:r>
      <w:r w:rsidRPr="00136C40">
        <w:rPr>
          <w:u w:val="single"/>
        </w:rPr>
        <w:t>in the civil rights realm</w:t>
      </w:r>
      <w:r w:rsidRPr="00136C40">
        <w:t xml:space="preserve">. There the Education Department Office for Civil Rights (OCR), often teamed up with the Justice Department, has gone wild in pushing schools and districts around, via both formal regulations and menacing “dear colleague” letters, in far-flung realms from student discipline to bathroom access. OCR has long been in the hands of zealots committed both to “progressive” social policies and to such appalling doctrines as “disparate impact” (whereby an even-handed policy or practice is suspect if the results of its application vary by race, gender, whatever). </w:t>
      </w:r>
      <w:r w:rsidRPr="00136C40">
        <w:rPr>
          <w:u w:val="single"/>
        </w:rPr>
        <w:t>This won’t be an easy omelet to unscramble, especially in today’s hyper-racialized climate of mistrust</w:t>
      </w:r>
      <w:r w:rsidRPr="00136C40">
        <w:t xml:space="preserve"> and even violence, but there’s no part of federal education policy in greater need of redirection—</w:t>
      </w:r>
      <w:r w:rsidRPr="00136C40">
        <w:rPr>
          <w:u w:val="single"/>
        </w:rPr>
        <w:t>and none that is more subject to unilateral action by the executive branch</w:t>
      </w:r>
      <w:r w:rsidRPr="00136C40">
        <w:t>.</w:t>
      </w:r>
    </w:p>
    <w:p w:rsidR="0071349F" w:rsidRDefault="0071349F" w:rsidP="00912C9E"/>
    <w:p w:rsidR="00621A6C" w:rsidRDefault="00621A6C" w:rsidP="00621A6C">
      <w:pPr>
        <w:pStyle w:val="Heading3"/>
      </w:pPr>
      <w:r>
        <w:lastRenderedPageBreak/>
        <w:t>Education Commons [Base Link]</w:t>
      </w:r>
    </w:p>
    <w:p w:rsidR="00621A6C" w:rsidRDefault="00621A6C" w:rsidP="00621A6C">
      <w:pPr>
        <w:pStyle w:val="ListParagraph"/>
        <w:numPr>
          <w:ilvl w:val="0"/>
          <w:numId w:val="12"/>
        </w:numPr>
      </w:pPr>
      <w:r>
        <w:t xml:space="preserve">The </w:t>
      </w:r>
      <w:proofErr w:type="spellStart"/>
      <w:r>
        <w:t>aff</w:t>
      </w:r>
      <w:proofErr w:type="spellEnd"/>
      <w:r>
        <w:t xml:space="preserve"> is very anti-school choice and pro increased federal intervention [</w:t>
      </w:r>
      <w:proofErr w:type="spellStart"/>
      <w:r>
        <w:t>Sundquist</w:t>
      </w:r>
      <w:proofErr w:type="spellEnd"/>
      <w:r>
        <w:t xml:space="preserve"> 17 solvency advocate]</w:t>
      </w:r>
    </w:p>
    <w:p w:rsidR="00621A6C" w:rsidRDefault="00621A6C" w:rsidP="00621A6C">
      <w:pPr>
        <w:pStyle w:val="Heading4"/>
      </w:pPr>
      <w:r>
        <w:t>The plan breaks one of Trump’s largest campaign promises – his follow through on school choice</w:t>
      </w:r>
    </w:p>
    <w:p w:rsidR="00621A6C" w:rsidRPr="001825DF" w:rsidRDefault="00621A6C" w:rsidP="00621A6C">
      <w:r w:rsidRPr="001825DF">
        <w:rPr>
          <w:rStyle w:val="Style13ptBold"/>
        </w:rPr>
        <w:t>Breitbart News, 5-3-</w:t>
      </w:r>
      <w:proofErr w:type="gramStart"/>
      <w:r w:rsidRPr="001825DF">
        <w:t>2017,(</w:t>
      </w:r>
      <w:proofErr w:type="gramEnd"/>
      <w:r w:rsidRPr="001825DF">
        <w:t xml:space="preserve"> "Trump pushes school choice, making good on campaign promise," Breitbart, </w:t>
      </w:r>
      <w:hyperlink r:id="rId75" w:history="1">
        <w:r w:rsidRPr="001825DF">
          <w:t>http://www.breitbart.com/news/trump-pushes-school-choice-making-good-on-campaign-promise/</w:t>
        </w:r>
      </w:hyperlink>
      <w:r w:rsidRPr="001825DF">
        <w:t xml:space="preserve">, </w:t>
      </w:r>
      <w:proofErr w:type="spellStart"/>
      <w:r w:rsidRPr="001825DF">
        <w:t>Mtan</w:t>
      </w:r>
      <w:proofErr w:type="spellEnd"/>
      <w:r w:rsidRPr="001825DF">
        <w:t>)</w:t>
      </w:r>
    </w:p>
    <w:p w:rsidR="00621A6C" w:rsidRPr="001825DF" w:rsidRDefault="00621A6C" w:rsidP="00621A6C">
      <w:pPr>
        <w:rPr>
          <w:sz w:val="16"/>
        </w:rPr>
      </w:pPr>
      <w:r w:rsidRPr="001825DF">
        <w:rPr>
          <w:sz w:val="16"/>
        </w:rPr>
        <w:t xml:space="preserve">WASHINGTON (AP) — </w:t>
      </w:r>
      <w:r w:rsidRPr="001825DF">
        <w:rPr>
          <w:rStyle w:val="StyleUnderline"/>
        </w:rPr>
        <w:t>President Donald Trump on Wednesday asked Congress to work with him on extending school choice programs</w:t>
      </w:r>
      <w:r w:rsidRPr="001825DF">
        <w:rPr>
          <w:sz w:val="16"/>
        </w:rPr>
        <w:t xml:space="preserve"> nationwide to benefit millions of students, including low-income African-American and Hispanic children. While Trump gave no specifics on what legislation he is proposing, the statement was the clearest indication yet that </w:t>
      </w:r>
      <w:r w:rsidRPr="001825DF">
        <w:rPr>
          <w:rStyle w:val="Emphasis"/>
        </w:rPr>
        <w:t>he intends to follow through on his campaign promise to fund a $20 billion school choice program.</w:t>
      </w:r>
      <w:r>
        <w:rPr>
          <w:rStyle w:val="Emphasis"/>
        </w:rPr>
        <w:t xml:space="preserve"> </w:t>
      </w:r>
      <w:r w:rsidRPr="001825DF">
        <w:rPr>
          <w:rStyle w:val="Emphasis"/>
        </w:rPr>
        <w:t>“During my campaign for president, I promised to fight for school choice,</w:t>
      </w:r>
      <w:r w:rsidRPr="001825DF">
        <w:rPr>
          <w:sz w:val="16"/>
        </w:rPr>
        <w:t xml:space="preserve">” Trump said. “Very important.” Speaking at a White House event attended by about two dozen children, including some participating in a federally funded voucher program in the nation’s capital, </w:t>
      </w:r>
      <w:r w:rsidRPr="001825DF">
        <w:rPr>
          <w:rStyle w:val="StyleUnderline"/>
        </w:rPr>
        <w:t>Trump said, “Every child has the right to fulfill their potential</w:t>
      </w:r>
      <w:r w:rsidRPr="001825DF">
        <w:rPr>
          <w:sz w:val="16"/>
        </w:rPr>
        <w:t xml:space="preserve">, and, if we do our jobs, then we will never have to tell young, striving Americans to defer their dreams for another day or for another decade.” The Washington, D.C., voucher program allows low-income students to use federal funds to attend private schools. Although it is the nation’s only federal-funded voucher program, some states, including Vice President Mike Pence’s home state of Indiana, have funded similar programs. </w:t>
      </w:r>
      <w:r w:rsidRPr="001825DF">
        <w:rPr>
          <w:rStyle w:val="StyleUnderline"/>
        </w:rPr>
        <w:t xml:space="preserve">Trump asked lawmakers to “extend school choice to millions more children </w:t>
      </w:r>
      <w:proofErr w:type="gramStart"/>
      <w:r w:rsidRPr="001825DF">
        <w:rPr>
          <w:rStyle w:val="StyleUnderline"/>
        </w:rPr>
        <w:t>all across</w:t>
      </w:r>
      <w:proofErr w:type="gramEnd"/>
      <w:r w:rsidRPr="001825DF">
        <w:rPr>
          <w:rStyle w:val="StyleUnderline"/>
        </w:rPr>
        <w:t xml:space="preserve"> the United States of America,</w:t>
      </w:r>
      <w:r w:rsidRPr="001825DF">
        <w:rPr>
          <w:sz w:val="16"/>
        </w:rPr>
        <w:t xml:space="preserve"> including millions of low-income Hispanic and African American children who deserve the same chance as every other child to live out their dreams and fill up their hearts and be educated at the top, top level.”</w:t>
      </w:r>
    </w:p>
    <w:p w:rsidR="00621A6C" w:rsidRDefault="00621A6C" w:rsidP="00621A6C">
      <w:pPr>
        <w:pStyle w:val="Heading3"/>
      </w:pPr>
      <w:r>
        <w:lastRenderedPageBreak/>
        <w:t>Educational Commons [School choice popular]</w:t>
      </w:r>
    </w:p>
    <w:p w:rsidR="00621A6C" w:rsidRDefault="00621A6C" w:rsidP="00621A6C">
      <w:pPr>
        <w:pStyle w:val="Heading4"/>
      </w:pPr>
      <w:r>
        <w:t xml:space="preserve">School choice has had consistent support for the last 3 years </w:t>
      </w:r>
    </w:p>
    <w:p w:rsidR="00621A6C" w:rsidRPr="003D612B" w:rsidRDefault="00621A6C" w:rsidP="00621A6C">
      <w:r w:rsidRPr="003D612B">
        <w:rPr>
          <w:rStyle w:val="Style13ptBold"/>
        </w:rPr>
        <w:t>AFC</w:t>
      </w:r>
      <w:r>
        <w:t xml:space="preserve">, </w:t>
      </w:r>
      <w:r w:rsidRPr="003D612B">
        <w:t>1-12-</w:t>
      </w:r>
      <w:r w:rsidRPr="003D612B">
        <w:rPr>
          <w:rStyle w:val="Style13ptBold"/>
        </w:rPr>
        <w:t>2017</w:t>
      </w:r>
      <w:r w:rsidRPr="003D612B">
        <w:t xml:space="preserve">, </w:t>
      </w:r>
      <w:r>
        <w:t xml:space="preserve">(American Federation for Children, </w:t>
      </w:r>
      <w:r w:rsidRPr="003D612B">
        <w:t xml:space="preserve">"Poll: Public Support for School Choice Remains Strong, Supportive of Federal Movement to Increase School Choice," American Federation for Children, </w:t>
      </w:r>
      <w:hyperlink r:id="rId76" w:history="1">
        <w:r w:rsidRPr="0045317E">
          <w:rPr>
            <w:rStyle w:val="Hyperlink"/>
          </w:rPr>
          <w:t>https://www.federationforchildren.org/poll-public-support-school-choice-remains-strong-supportive-federal-movement-increase-school-choice/</w:t>
        </w:r>
      </w:hyperlink>
      <w:r>
        <w:t xml:space="preserve">, </w:t>
      </w:r>
      <w:proofErr w:type="spellStart"/>
      <w:r>
        <w:t>Mtan</w:t>
      </w:r>
      <w:proofErr w:type="spellEnd"/>
      <w:r>
        <w:t>)</w:t>
      </w:r>
    </w:p>
    <w:p w:rsidR="00621A6C" w:rsidRPr="00D87453" w:rsidRDefault="00621A6C" w:rsidP="00621A6C">
      <w:pPr>
        <w:rPr>
          <w:sz w:val="16"/>
        </w:rPr>
      </w:pPr>
      <w:r w:rsidRPr="00D87453">
        <w:rPr>
          <w:rStyle w:val="StyleUnderline"/>
        </w:rPr>
        <w:t>The A</w:t>
      </w:r>
      <w:r w:rsidRPr="00D87453">
        <w:rPr>
          <w:sz w:val="16"/>
        </w:rPr>
        <w:t xml:space="preserve">merican </w:t>
      </w:r>
      <w:r w:rsidRPr="00D87453">
        <w:rPr>
          <w:rStyle w:val="StyleUnderline"/>
        </w:rPr>
        <w:t>F</w:t>
      </w:r>
      <w:r w:rsidRPr="00D87453">
        <w:rPr>
          <w:sz w:val="16"/>
        </w:rPr>
        <w:t xml:space="preserve">ederation for </w:t>
      </w:r>
      <w:r w:rsidRPr="00D87453">
        <w:rPr>
          <w:rStyle w:val="StyleUnderline"/>
        </w:rPr>
        <w:t>C</w:t>
      </w:r>
      <w:r w:rsidRPr="00D87453">
        <w:rPr>
          <w:sz w:val="16"/>
        </w:rPr>
        <w:t xml:space="preserve">hildren, the nation’s voice for educational choice, </w:t>
      </w:r>
      <w:r w:rsidRPr="00D87453">
        <w:rPr>
          <w:rStyle w:val="StyleUnderline"/>
        </w:rPr>
        <w:t>released its third annual National School Choice Poll conducted by Democratic polling firm Beck Research</w:t>
      </w:r>
      <w:r w:rsidRPr="00D87453">
        <w:rPr>
          <w:sz w:val="16"/>
        </w:rPr>
        <w:t xml:space="preserve">. Results show </w:t>
      </w:r>
      <w:r w:rsidRPr="00D87453">
        <w:rPr>
          <w:rStyle w:val="Emphasis"/>
        </w:rPr>
        <w:t>support for school choice has remained strong with 68% indicating support for the concept</w:t>
      </w:r>
      <w:r w:rsidRPr="00D87453">
        <w:rPr>
          <w:sz w:val="16"/>
        </w:rPr>
        <w:t xml:space="preserve">. </w:t>
      </w:r>
      <w:r w:rsidRPr="00D87453">
        <w:rPr>
          <w:sz w:val="16"/>
          <w:szCs w:val="16"/>
        </w:rPr>
        <w:t>School choice programs, including innovative education saving accounts, opportunity scholarship and special needs scholarships, all garnered majority support as well. “In the</w:t>
      </w:r>
      <w:r w:rsidRPr="00D87453">
        <w:rPr>
          <w:sz w:val="16"/>
        </w:rPr>
        <w:t xml:space="preserve"> aftermath of the decisive 2016 elections, </w:t>
      </w:r>
      <w:r w:rsidRPr="00D87453">
        <w:rPr>
          <w:rStyle w:val="StyleUnderline"/>
        </w:rPr>
        <w:t>school choice remains a bipartisan issue with strong support among key demographics across the country</w:t>
      </w:r>
      <w:r w:rsidRPr="00D87453">
        <w:rPr>
          <w:sz w:val="16"/>
        </w:rPr>
        <w:t xml:space="preserve">,” said Kevin P. </w:t>
      </w:r>
      <w:proofErr w:type="spellStart"/>
      <w:r w:rsidRPr="00D87453">
        <w:rPr>
          <w:sz w:val="16"/>
        </w:rPr>
        <w:t>Chavous</w:t>
      </w:r>
      <w:proofErr w:type="spellEnd"/>
      <w:r w:rsidRPr="00D87453">
        <w:rPr>
          <w:sz w:val="16"/>
        </w:rPr>
        <w:t xml:space="preserve">, board member of the American Federation for Children. “The results of this poll demonstrate that the public is ready to change the education status quo and allow children and families to customize their education to meet their unique learning needs.” </w:t>
      </w:r>
      <w:r w:rsidRPr="00D87453">
        <w:rPr>
          <w:rStyle w:val="StyleUnderline"/>
        </w:rPr>
        <w:t>In the three consecutive years</w:t>
      </w:r>
      <w:r w:rsidRPr="00D87453">
        <w:rPr>
          <w:sz w:val="16"/>
        </w:rPr>
        <w:t xml:space="preserve"> that AFC has </w:t>
      </w:r>
      <w:r w:rsidRPr="00D87453">
        <w:rPr>
          <w:rStyle w:val="StyleUnderline"/>
        </w:rPr>
        <w:t>conducted</w:t>
      </w:r>
      <w:r w:rsidRPr="00D87453">
        <w:rPr>
          <w:sz w:val="16"/>
        </w:rPr>
        <w:t xml:space="preserve"> this poll, </w:t>
      </w:r>
      <w:r w:rsidRPr="00D87453">
        <w:rPr>
          <w:rStyle w:val="StyleUnderline"/>
        </w:rPr>
        <w:t xml:space="preserve">support for school choice has remained consistently high </w:t>
      </w:r>
      <w:r w:rsidRPr="00D87453">
        <w:rPr>
          <w:sz w:val="16"/>
        </w:rPr>
        <w:t xml:space="preserve">year to year. While </w:t>
      </w:r>
      <w:r w:rsidRPr="00D87453">
        <w:rPr>
          <w:rStyle w:val="StyleUnderline"/>
        </w:rPr>
        <w:t>there have been some partisan shifts</w:t>
      </w:r>
      <w:r w:rsidRPr="00D87453">
        <w:rPr>
          <w:sz w:val="16"/>
        </w:rPr>
        <w:t xml:space="preserve"> in support, likely </w:t>
      </w:r>
      <w:r w:rsidRPr="00D87453">
        <w:rPr>
          <w:rStyle w:val="StyleUnderline"/>
        </w:rPr>
        <w:t>due to</w:t>
      </w:r>
      <w:r w:rsidRPr="00D87453">
        <w:rPr>
          <w:sz w:val="16"/>
        </w:rPr>
        <w:t xml:space="preserve"> the recent </w:t>
      </w:r>
      <w:r w:rsidRPr="00D87453">
        <w:rPr>
          <w:rStyle w:val="StyleUnderline"/>
        </w:rPr>
        <w:t>political climate</w:t>
      </w:r>
      <w:r w:rsidRPr="00D87453">
        <w:rPr>
          <w:sz w:val="16"/>
        </w:rPr>
        <w:t xml:space="preserve">, strong majorities remain on both sides of the aisle. This year’s poll also explored the favorability of school choice proposals that may be introduced in Congress and movement at the federal level. President-elect Trump’s plan to shift $20 billion in funding to school choice received 51% support with 35% opposing. Another proposal to create a scholarship </w:t>
      </w:r>
      <w:r w:rsidRPr="00D87453">
        <w:rPr>
          <w:rStyle w:val="StyleUnderline"/>
        </w:rPr>
        <w:t>tax credit program was supported by 72%</w:t>
      </w:r>
      <w:r w:rsidRPr="00D87453">
        <w:rPr>
          <w:sz w:val="16"/>
        </w:rPr>
        <w:t xml:space="preserve"> of respondents with 23% opposing. Poll’s key findings: Support for school choice has remained consistently high with 68% supporting and only 28% opposing 40% of those in favor strongly support the concept Results in 2016 and 2015 were 70% and 69% support respectively staying consistent and within the margin of error School choice support is bipartisan with majorities from each political party </w:t>
      </w:r>
      <w:r w:rsidRPr="00D87453">
        <w:rPr>
          <w:rStyle w:val="StyleUnderline"/>
        </w:rPr>
        <w:t>84% of Republicans, 55% of Democrats and 67% of Independents indicated support for school choice</w:t>
      </w:r>
      <w:r>
        <w:rPr>
          <w:rStyle w:val="StyleUnderline"/>
        </w:rPr>
        <w:t xml:space="preserve"> </w:t>
      </w:r>
      <w:r w:rsidRPr="00D87453">
        <w:rPr>
          <w:rStyle w:val="StyleUnderline"/>
        </w:rPr>
        <w:t>The pro-school choice coalition is diverse with majority support from Latinos (75%), African Americans (72%) and Millennials (75%)</w:t>
      </w:r>
      <w:r>
        <w:rPr>
          <w:rStyle w:val="StyleUnderline"/>
        </w:rPr>
        <w:t xml:space="preserve"> </w:t>
      </w:r>
      <w:r w:rsidRPr="00D87453">
        <w:rPr>
          <w:sz w:val="16"/>
        </w:rPr>
        <w:t>83% of respondents support special needs scholarships with only 13% opposing Education savings accounts or ESAs saw a jump in support from past year’s surveys with 69% supporting this innovative form of school choice, up from 65% last year 80% of Millennials and 76% of Latinos support ESAs</w:t>
      </w:r>
    </w:p>
    <w:p w:rsidR="00621A6C" w:rsidRDefault="00621A6C" w:rsidP="00912C9E"/>
    <w:p w:rsidR="0071349F" w:rsidRDefault="0071349F" w:rsidP="0071349F">
      <w:pPr>
        <w:pStyle w:val="Heading3"/>
      </w:pPr>
      <w:r>
        <w:lastRenderedPageBreak/>
        <w:t>IDEA</w:t>
      </w:r>
      <w:r w:rsidR="00E20104">
        <w:t>- SC Links</w:t>
      </w:r>
    </w:p>
    <w:p w:rsidR="0071349F" w:rsidRDefault="00AE53DD" w:rsidP="003D46B4">
      <w:pPr>
        <w:pStyle w:val="Heading4"/>
      </w:pPr>
      <w:r>
        <w:t>Supreme C</w:t>
      </w:r>
      <w:r w:rsidR="003D46B4">
        <w:t>ourt decisions expanding rights under IDEA are inevitably tied to Trump</w:t>
      </w:r>
    </w:p>
    <w:p w:rsidR="00C878E5" w:rsidRDefault="00C878E5" w:rsidP="00C878E5">
      <w:r w:rsidRPr="00F45269">
        <w:t xml:space="preserve">LAURA </w:t>
      </w:r>
      <w:r w:rsidRPr="00F45269">
        <w:rPr>
          <w:rStyle w:val="Style13ptBold"/>
        </w:rPr>
        <w:t>MCKENNA, 1/24</w:t>
      </w:r>
      <w:r>
        <w:t>/2017, (</w:t>
      </w:r>
      <w:r w:rsidRPr="00F45269">
        <w:t>contributing writer for The Atlantic</w:t>
      </w:r>
      <w:r>
        <w:t xml:space="preserve">)  </w:t>
      </w:r>
      <w:r w:rsidRPr="00F45269">
        <w:t>Is the Bar Too Low for Special Education?</w:t>
      </w:r>
      <w:r>
        <w:t xml:space="preserve">, The Atlantic, </w:t>
      </w:r>
      <w:hyperlink r:id="rId77" w:history="1">
        <w:r w:rsidRPr="00F562D4">
          <w:rPr>
            <w:rStyle w:val="Hyperlink"/>
          </w:rPr>
          <w:t>https://www.theatlantic.com/education/archive/2017/01/is-the-bar-too-low-for-special-education/514241/</w:t>
        </w:r>
      </w:hyperlink>
      <w:r>
        <w:t xml:space="preserve"> </w:t>
      </w:r>
      <w:proofErr w:type="spellStart"/>
      <w:r>
        <w:t>ach</w:t>
      </w:r>
      <w:proofErr w:type="spellEnd"/>
    </w:p>
    <w:p w:rsidR="003D46B4" w:rsidRPr="00136C40" w:rsidRDefault="003D46B4" w:rsidP="003D46B4">
      <w:r w:rsidRPr="00136C40">
        <w:t xml:space="preserve">The case revolves around a central question: Must schools provide a meaningful education in which the child shows significant progress and is substantially equal to typical children, or can they provide an education that results in just some improvement? </w:t>
      </w:r>
      <w:r w:rsidRPr="00136C40">
        <w:rPr>
          <w:u w:val="single"/>
        </w:rPr>
        <w:t xml:space="preserve">If the Supreme Court rules </w:t>
      </w:r>
      <w:r w:rsidRPr="00136C40">
        <w:t xml:space="preserve">on behalf of Drew and his family, </w:t>
      </w:r>
      <w:r w:rsidRPr="00136C40">
        <w:rPr>
          <w:u w:val="single"/>
        </w:rPr>
        <w:t xml:space="preserve">agreeing that special education shall be held to a higher standard, then it will </w:t>
      </w:r>
      <w:proofErr w:type="gramStart"/>
      <w:r w:rsidRPr="00136C40">
        <w:rPr>
          <w:u w:val="single"/>
        </w:rPr>
        <w:t>open up</w:t>
      </w:r>
      <w:proofErr w:type="gramEnd"/>
      <w:r w:rsidRPr="00136C40">
        <w:rPr>
          <w:u w:val="single"/>
        </w:rPr>
        <w:t xml:space="preserve"> a thornier question: Who should pay for it? And that question could be even harder to navigate under</w:t>
      </w:r>
      <w:r w:rsidRPr="00136C40">
        <w:t xml:space="preserve"> President Donald </w:t>
      </w:r>
      <w:r w:rsidRPr="00136C40">
        <w:rPr>
          <w:u w:val="single"/>
        </w:rPr>
        <w:t>Trump</w:t>
      </w:r>
      <w:r w:rsidRPr="00136C40">
        <w:t xml:space="preserve">, whose pick for education secretary, Betsy DeVos, during her Senate confirmation hearing last week said she believes that the rights of special-education students should be decided by the states.   </w:t>
      </w:r>
    </w:p>
    <w:p w:rsidR="00AE53DD" w:rsidRDefault="00AE53DD" w:rsidP="003D46B4"/>
    <w:p w:rsidR="00AE53DD" w:rsidRDefault="00AE53DD" w:rsidP="00AE53DD">
      <w:pPr>
        <w:pStyle w:val="Heading4"/>
      </w:pPr>
      <w:r>
        <w:t>The plan sparks ugly political battles</w:t>
      </w:r>
    </w:p>
    <w:p w:rsidR="00AE53DD" w:rsidRDefault="00C878E5" w:rsidP="00AE53DD">
      <w:r w:rsidRPr="00F45269">
        <w:t xml:space="preserve">LAURA </w:t>
      </w:r>
      <w:r w:rsidRPr="00F45269">
        <w:rPr>
          <w:rStyle w:val="Style13ptBold"/>
        </w:rPr>
        <w:t>MCKENNA, 1/24</w:t>
      </w:r>
      <w:r>
        <w:t>/2017, (</w:t>
      </w:r>
      <w:r w:rsidRPr="00F45269">
        <w:t>contributing writer for The Atlantic</w:t>
      </w:r>
      <w:r>
        <w:t xml:space="preserve">)  </w:t>
      </w:r>
      <w:r w:rsidRPr="00F45269">
        <w:t>Is the Bar Too Low for Special Education?</w:t>
      </w:r>
      <w:r>
        <w:t xml:space="preserve">, The Atlantic, </w:t>
      </w:r>
      <w:hyperlink r:id="rId78" w:history="1">
        <w:r w:rsidRPr="00F562D4">
          <w:rPr>
            <w:rStyle w:val="Hyperlink"/>
          </w:rPr>
          <w:t>https://www.theatlantic.com/education/archive/2017/01/is-the-bar-too-low-for-special-education/514241/</w:t>
        </w:r>
      </w:hyperlink>
      <w:r>
        <w:t xml:space="preserve"> </w:t>
      </w:r>
      <w:proofErr w:type="spellStart"/>
      <w:r>
        <w:t>ach</w:t>
      </w:r>
      <w:proofErr w:type="spellEnd"/>
    </w:p>
    <w:p w:rsidR="00AE53DD" w:rsidRPr="00136C40" w:rsidRDefault="00AE53DD" w:rsidP="00AE53DD">
      <w:r w:rsidRPr="00136C40">
        <w:rPr>
          <w:u w:val="single"/>
        </w:rPr>
        <w:t>If the courts do find that public schools are responsible for providing students with a quality special education, the next step is figuring out a funding model that’s fair.</w:t>
      </w:r>
      <w:r w:rsidRPr="00136C40">
        <w:t xml:space="preserve"> Both sides of this debate maintained that the federal government must increase its funding of special education to at least meet the 40 percent promised to the states by IDEA. Without added dollars, </w:t>
      </w:r>
      <w:r w:rsidRPr="00136C40">
        <w:rPr>
          <w:u w:val="single"/>
        </w:rPr>
        <w:t>the politics of special education—which is already ugly</w:t>
      </w:r>
      <w:r w:rsidRPr="00136C40">
        <w:t xml:space="preserve"> at the local level—</w:t>
      </w:r>
      <w:r w:rsidRPr="00136C40">
        <w:rPr>
          <w:u w:val="single"/>
        </w:rPr>
        <w:t>is slated to become even more fraught in the coming years</w:t>
      </w:r>
      <w:r w:rsidRPr="00136C40">
        <w:t>.</w:t>
      </w:r>
    </w:p>
    <w:p w:rsidR="00AE53DD" w:rsidRPr="00AE53DD" w:rsidRDefault="00F17752" w:rsidP="00F17752">
      <w:pPr>
        <w:pStyle w:val="Heading3"/>
      </w:pPr>
      <w:r>
        <w:lastRenderedPageBreak/>
        <w:t>IDEA- Controversial</w:t>
      </w:r>
    </w:p>
    <w:p w:rsidR="0071349F" w:rsidRDefault="0071349F" w:rsidP="0071349F">
      <w:pPr>
        <w:pStyle w:val="Heading4"/>
      </w:pPr>
      <w:r>
        <w:t xml:space="preserve">Trump isn’t politically savvy enough to pass IDEA </w:t>
      </w:r>
      <w:r w:rsidR="003D46B4">
        <w:t xml:space="preserve">changes </w:t>
      </w:r>
      <w:r>
        <w:t>without controversy</w:t>
      </w:r>
    </w:p>
    <w:p w:rsidR="0071349F" w:rsidRPr="00136C40" w:rsidRDefault="0071349F" w:rsidP="0071349F">
      <w:r w:rsidRPr="00BD6D3C">
        <w:rPr>
          <w:rStyle w:val="Style13ptBold"/>
        </w:rPr>
        <w:t>Finn, 2-16</w:t>
      </w:r>
      <w:r w:rsidRPr="001A0340">
        <w:t xml:space="preserve">-2017, </w:t>
      </w:r>
      <w:r>
        <w:t>(</w:t>
      </w:r>
      <w:r w:rsidRPr="001A0340">
        <w:t xml:space="preserve">Chester </w:t>
      </w:r>
      <w:proofErr w:type="gramStart"/>
      <w:r w:rsidRPr="001A0340">
        <w:t>E</w:t>
      </w:r>
      <w:r>
        <w:t xml:space="preserve">  Finn</w:t>
      </w:r>
      <w:proofErr w:type="gramEnd"/>
      <w:r>
        <w:t xml:space="preserve">, Jr Senior fellow at the Hoover Institute, Stanford University, President Emeritus @ Fordham University) </w:t>
      </w:r>
      <w:r w:rsidRPr="001A0340">
        <w:t xml:space="preserve">"Should Trump Bother with an Education Agenda?," </w:t>
      </w:r>
      <w:r>
        <w:t xml:space="preserve">Journal of </w:t>
      </w:r>
      <w:r w:rsidRPr="00136C40">
        <w:t xml:space="preserve">School Choice Vol 11(1), http://dx.doi.org/10.1080/15582159.2016.1272901, </w:t>
      </w:r>
      <w:proofErr w:type="spellStart"/>
      <w:r w:rsidRPr="00136C40">
        <w:t>ach</w:t>
      </w:r>
      <w:proofErr w:type="spellEnd"/>
    </w:p>
    <w:p w:rsidR="0071349F" w:rsidRPr="00136C40" w:rsidRDefault="0071349F" w:rsidP="0071349F">
      <w:pPr>
        <w:rPr>
          <w:u w:val="single"/>
        </w:rPr>
      </w:pPr>
      <w:r w:rsidRPr="00136C40">
        <w:t xml:space="preserve">Three other important federal education laws await final Congressional action, and if they don’t get it during the waning weeks of 2016’s “lame duck” session, the new administration will have a shot at influencing them during the 115th Congress. The “Perkins Act”—a source of federal aid to career, technical, and vocational education—needs a major modernization and recently got one in the House but seems to have stalled in the Senate. The reauthorization of IES has neared final passage a couple of times but hasn’t cleared both chambers in quite the same form. And the </w:t>
      </w:r>
      <w:r w:rsidRPr="00136C40">
        <w:rPr>
          <w:u w:val="single"/>
        </w:rPr>
        <w:t>parts o</w:t>
      </w:r>
      <w:r w:rsidRPr="00136C40">
        <w:t>f the Individuals with Disabilities Education Act (</w:t>
      </w:r>
      <w:r w:rsidRPr="00136C40">
        <w:rPr>
          <w:u w:val="single"/>
        </w:rPr>
        <w:t>IDEA</w:t>
      </w:r>
      <w:r w:rsidRPr="00136C40">
        <w:t xml:space="preserve">) that are not permanently authorized (i.e., the lesser parts) </w:t>
      </w:r>
      <w:r w:rsidRPr="00136C40">
        <w:rPr>
          <w:u w:val="single"/>
        </w:rPr>
        <w:t>are sorely overdue for Congressional attention</w:t>
      </w:r>
      <w:r w:rsidRPr="00136C40">
        <w:t>. In my view, the big parts also need a total makeover—and would be a terrific vehicle for school choice akin to Florida’s McKay Scholarship Program—</w:t>
      </w:r>
      <w:r w:rsidRPr="00136C40">
        <w:rPr>
          <w:u w:val="single"/>
        </w:rPr>
        <w:t>but everyone in Washington seems allergic to touching special ed</w:t>
      </w:r>
      <w:r w:rsidRPr="00136C40">
        <w:t xml:space="preserve">,2 </w:t>
      </w:r>
      <w:r w:rsidRPr="00136C40">
        <w:rPr>
          <w:u w:val="single"/>
        </w:rPr>
        <w:t>an issue that would challenge even the most politically sure footed of presidents.</w:t>
      </w:r>
    </w:p>
    <w:p w:rsidR="0071349F" w:rsidRDefault="00F17752" w:rsidP="00F17752">
      <w:pPr>
        <w:pStyle w:val="Heading3"/>
      </w:pPr>
      <w:r>
        <w:lastRenderedPageBreak/>
        <w:t>IDEA- No controversy/Bipartisan</w:t>
      </w:r>
    </w:p>
    <w:p w:rsidR="00F17752" w:rsidRDefault="00F17752" w:rsidP="00F17752"/>
    <w:p w:rsidR="00F17752" w:rsidRDefault="00136C40" w:rsidP="00136C40">
      <w:pPr>
        <w:pStyle w:val="Heading4"/>
      </w:pPr>
      <w:r>
        <w:t>Special education has bipartisan congressional support.</w:t>
      </w:r>
    </w:p>
    <w:p w:rsidR="00136C40" w:rsidRPr="00136C40" w:rsidRDefault="00136C40" w:rsidP="00136C40">
      <w:r w:rsidRPr="00136C40">
        <w:t xml:space="preserve">Patrick </w:t>
      </w:r>
      <w:r w:rsidRPr="00136C40">
        <w:rPr>
          <w:rStyle w:val="Style13ptBold"/>
        </w:rPr>
        <w:t>Reilly, 3-22</w:t>
      </w:r>
      <w:r w:rsidRPr="00136C40">
        <w:t xml:space="preserve">-2017, </w:t>
      </w:r>
      <w:r>
        <w:t xml:space="preserve">(Staff writer) </w:t>
      </w:r>
      <w:r w:rsidRPr="00136C40">
        <w:t>"In unanimous decision, Supreme Court raises ba</w:t>
      </w:r>
      <w:r>
        <w:t>r for special education</w:t>
      </w:r>
      <w:r w:rsidRPr="00136C40">
        <w:t>,"</w:t>
      </w:r>
      <w:r>
        <w:t xml:space="preserve"> Christian Science </w:t>
      </w:r>
      <w:proofErr w:type="gramStart"/>
      <w:r>
        <w:t xml:space="preserve">Monitor, </w:t>
      </w:r>
      <w:r w:rsidRPr="00136C40">
        <w:t xml:space="preserve"> https://www.csmonitor.com/USA/Education/2017/0322/In-unanimous-decision-Supreme-Court-raises-bar-for-special-education-video</w:t>
      </w:r>
      <w:proofErr w:type="gramEnd"/>
    </w:p>
    <w:p w:rsidR="00F17752" w:rsidRDefault="00F17752" w:rsidP="00F17752">
      <w:r>
        <w:t>But now, by siding with the plaintiffs and against the “more than trivial” test, the Supreme Court answered the concerns raised by groups seeking greater resources in public schools. “A standard more meaningful than just-above-trivial is the norm today,” argued the National Association of State Directors of Special Education in a Friend-of-the-Court brief.</w:t>
      </w:r>
      <w:r w:rsidR="00136C40">
        <w:t xml:space="preserve"> </w:t>
      </w:r>
      <w:r w:rsidRPr="00136C40">
        <w:rPr>
          <w:b/>
          <w:u w:val="single"/>
        </w:rPr>
        <w:t>The justices’ 8-0 decision points to the bipartisan nature of this sentiment</w:t>
      </w:r>
      <w:r>
        <w:t xml:space="preserve">, </w:t>
      </w:r>
      <w:r w:rsidRPr="00136C40">
        <w:rPr>
          <w:b/>
          <w:u w:val="single"/>
        </w:rPr>
        <w:t>as does Sen.</w:t>
      </w:r>
      <w:r>
        <w:t xml:space="preserve"> Susan </w:t>
      </w:r>
      <w:r w:rsidRPr="00136C40">
        <w:rPr>
          <w:b/>
          <w:u w:val="single"/>
        </w:rPr>
        <w:t>Collins’s recent decision to oppose</w:t>
      </w:r>
      <w:r>
        <w:t xml:space="preserve"> Betsy </w:t>
      </w:r>
      <w:r w:rsidRPr="00136C40">
        <w:rPr>
          <w:b/>
          <w:u w:val="single"/>
        </w:rPr>
        <w:t>DeVos</w:t>
      </w:r>
      <w:r>
        <w:t xml:space="preserve">’s nomination for Secretary of Education. During the confirmation process, the Maine Republican had voiced concerns about Ms. </w:t>
      </w:r>
      <w:proofErr w:type="spellStart"/>
      <w:r>
        <w:t>Devos's</w:t>
      </w:r>
      <w:proofErr w:type="spellEnd"/>
      <w:r>
        <w:t xml:space="preserve"> unfamiliarity with IDEA.</w:t>
      </w:r>
    </w:p>
    <w:p w:rsidR="00D82E31" w:rsidRDefault="001366CD" w:rsidP="001366CD">
      <w:pPr>
        <w:pStyle w:val="Heading3"/>
      </w:pPr>
      <w:r>
        <w:lastRenderedPageBreak/>
        <w:t>Natives- Congress supports</w:t>
      </w:r>
    </w:p>
    <w:p w:rsidR="001366CD" w:rsidRDefault="001366CD" w:rsidP="001366CD"/>
    <w:p w:rsidR="001366CD" w:rsidRDefault="001366CD" w:rsidP="001366CD">
      <w:pPr>
        <w:pStyle w:val="Heading4"/>
      </w:pPr>
      <w:r>
        <w:t>Funding Natives’ education is popular in congress.</w:t>
      </w:r>
    </w:p>
    <w:p w:rsidR="001366CD" w:rsidRPr="001366CD" w:rsidRDefault="001366CD" w:rsidP="001366CD">
      <w:r w:rsidRPr="001366CD">
        <w:rPr>
          <w:rStyle w:val="Style13ptBold"/>
        </w:rPr>
        <w:t>Winnebago Tribe, 6-8</w:t>
      </w:r>
      <w:r w:rsidRPr="001366CD">
        <w:t>-2017,</w:t>
      </w:r>
      <w:r>
        <w:t xml:space="preserve"> (Indianz.com is a </w:t>
      </w:r>
      <w:r w:rsidRPr="001366CD">
        <w:t xml:space="preserve">Native American news, </w:t>
      </w:r>
      <w:r>
        <w:t>information and entertainment company o</w:t>
      </w:r>
      <w:r w:rsidRPr="001366CD">
        <w:t>wned and operated by Ho-Chunk Inc., the economic development corporation of the Winnebago Tribe</w:t>
      </w:r>
      <w:r>
        <w:t>)</w:t>
      </w:r>
      <w:r w:rsidRPr="001366CD">
        <w:t xml:space="preserve"> "Secretary Zinke suggests more money won't help Indian education," </w:t>
      </w:r>
      <w:hyperlink r:id="rId79" w:history="1">
        <w:r w:rsidRPr="00F562D4">
          <w:rPr>
            <w:rStyle w:val="Hyperlink"/>
          </w:rPr>
          <w:t>https://www.indianz.com/News/2017/06/08/secretary-zinke-suggests-more-money-wont.asp</w:t>
        </w:r>
      </w:hyperlink>
      <w:r>
        <w:t xml:space="preserve"> </w:t>
      </w:r>
      <w:proofErr w:type="spellStart"/>
      <w:r>
        <w:t>ach</w:t>
      </w:r>
      <w:proofErr w:type="spellEnd"/>
    </w:p>
    <w:p w:rsidR="001366CD" w:rsidRDefault="001366CD" w:rsidP="001366CD">
      <w:r w:rsidRPr="001366CD">
        <w:rPr>
          <w:u w:val="single"/>
        </w:rPr>
        <w:t>The new leader of the D</w:t>
      </w:r>
      <w:r>
        <w:t xml:space="preserve">epartment </w:t>
      </w:r>
      <w:r w:rsidRPr="001366CD">
        <w:rPr>
          <w:u w:val="single"/>
        </w:rPr>
        <w:t>o</w:t>
      </w:r>
      <w:r>
        <w:t xml:space="preserve">f the </w:t>
      </w:r>
      <w:r w:rsidRPr="001366CD">
        <w:rPr>
          <w:u w:val="single"/>
        </w:rPr>
        <w:t>I</w:t>
      </w:r>
      <w:r>
        <w:t xml:space="preserve">nterior </w:t>
      </w:r>
      <w:r w:rsidRPr="001366CD">
        <w:rPr>
          <w:u w:val="single"/>
        </w:rPr>
        <w:t>is defending the Trump administration's Indian education cuts amid push-back from key members of Congress</w:t>
      </w:r>
      <w:r>
        <w:t>.</w:t>
      </w:r>
      <w:r w:rsidR="00361637">
        <w:t xml:space="preserve"> </w:t>
      </w:r>
      <w:r>
        <w:t xml:space="preserve">During an appearance on Capitol Hill on Thursday, Secretary Ryan Zinke said the federal government spends far more money per capita on Indian students than it does elsewhere. Yet the "results are far worse," he said, a reference to high </w:t>
      </w:r>
      <w:proofErr w:type="spellStart"/>
      <w:r>
        <w:t>drop out</w:t>
      </w:r>
      <w:proofErr w:type="spellEnd"/>
      <w:r>
        <w:t xml:space="preserve"> rates and low achievement levels.</w:t>
      </w:r>
      <w:r w:rsidR="00361637">
        <w:t xml:space="preserve"> </w:t>
      </w:r>
      <w:r>
        <w:t>"We have to have a candid discussion on how to provide better service for Indian education," Zinke told members of the House Committee on Appropriations.</w:t>
      </w:r>
      <w:r w:rsidR="00361637">
        <w:t xml:space="preserve"> </w:t>
      </w:r>
      <w:r w:rsidRPr="00361637">
        <w:rPr>
          <w:u w:val="single"/>
        </w:rPr>
        <w:t>That candid discussion,</w:t>
      </w:r>
      <w:r>
        <w:t xml:space="preserve"> however, </w:t>
      </w:r>
      <w:r w:rsidRPr="00361637">
        <w:rPr>
          <w:u w:val="single"/>
        </w:rPr>
        <w:t>does not appear to include more funds for the Bureau of Indian Education.</w:t>
      </w:r>
      <w:r>
        <w:t xml:space="preserve"> President Donald </w:t>
      </w:r>
      <w:r w:rsidRPr="00361637">
        <w:rPr>
          <w:u w:val="single"/>
        </w:rPr>
        <w:t>Trump is seeking to reduce all aspects of the agency's budget</w:t>
      </w:r>
      <w:r>
        <w:t>, from construction and maintenance to the operation of the schools themselves.</w:t>
      </w:r>
    </w:p>
    <w:p w:rsidR="00396AC9" w:rsidRDefault="00396AC9" w:rsidP="00396AC9">
      <w:pPr>
        <w:pStyle w:val="Heading3"/>
      </w:pPr>
      <w:r>
        <w:lastRenderedPageBreak/>
        <w:t>Native School Choice Popular</w:t>
      </w:r>
    </w:p>
    <w:p w:rsidR="00396AC9" w:rsidRPr="001825DF" w:rsidRDefault="00396AC9" w:rsidP="00396AC9">
      <w:r>
        <w:t>***probably at best a CP doesn’t Link to NB for school choice cps against natives</w:t>
      </w:r>
    </w:p>
    <w:p w:rsidR="00396AC9" w:rsidRDefault="00396AC9" w:rsidP="00396AC9">
      <w:pPr>
        <w:pStyle w:val="Heading4"/>
      </w:pPr>
      <w:r>
        <w:t xml:space="preserve">Native school choice programs are popular – proven with </w:t>
      </w:r>
      <w:proofErr w:type="spellStart"/>
      <w:r>
        <w:t>NAEOA</w:t>
      </w:r>
      <w:proofErr w:type="spellEnd"/>
    </w:p>
    <w:p w:rsidR="00396AC9" w:rsidRPr="00435E2A" w:rsidRDefault="00396AC9" w:rsidP="00396AC9">
      <w:r>
        <w:t xml:space="preserve">Brett </w:t>
      </w:r>
      <w:r w:rsidRPr="00435E2A">
        <w:rPr>
          <w:rStyle w:val="Style13ptBold"/>
        </w:rPr>
        <w:t>Kittredge</w:t>
      </w:r>
      <w:r>
        <w:t>, 4-13-</w:t>
      </w:r>
      <w:r w:rsidRPr="00435E2A">
        <w:rPr>
          <w:rStyle w:val="Style13ptBold"/>
        </w:rPr>
        <w:t>2017</w:t>
      </w:r>
      <w:r>
        <w:t>, (</w:t>
      </w:r>
      <w:r w:rsidRPr="00435E2A">
        <w:t xml:space="preserve">Director of Communications for Empower </w:t>
      </w:r>
      <w:proofErr w:type="gramStart"/>
      <w:r w:rsidRPr="00435E2A">
        <w:t xml:space="preserve">Mississippi </w:t>
      </w:r>
      <w:r>
        <w:t>,</w:t>
      </w:r>
      <w:proofErr w:type="gramEnd"/>
      <w:r>
        <w:t xml:space="preserve"> “New Poll Shows Bipartisan Support For School Choice,” Empower Mississippi, </w:t>
      </w:r>
      <w:hyperlink r:id="rId80" w:history="1">
        <w:r w:rsidRPr="0045317E">
          <w:rPr>
            <w:rStyle w:val="Hyperlink"/>
          </w:rPr>
          <w:t>http://empowerms.org/new-poll-shows-bipartisan-support-school-choice/</w:t>
        </w:r>
      </w:hyperlink>
      <w:r>
        <w:t xml:space="preserve">, </w:t>
      </w:r>
      <w:proofErr w:type="spellStart"/>
      <w:r>
        <w:t>Mtan</w:t>
      </w:r>
      <w:proofErr w:type="spellEnd"/>
      <w:r>
        <w:t>)</w:t>
      </w:r>
    </w:p>
    <w:p w:rsidR="00396AC9" w:rsidRPr="003D612B" w:rsidRDefault="00396AC9" w:rsidP="00396AC9">
      <w:pPr>
        <w:rPr>
          <w:rStyle w:val="StyleUnderline"/>
        </w:rPr>
      </w:pPr>
      <w:r w:rsidRPr="003D612B">
        <w:rPr>
          <w:rStyle w:val="StyleUnderline"/>
        </w:rPr>
        <w:t>A strong majority of Americans support federal funding for a school choice program.</w:t>
      </w:r>
      <w:r>
        <w:rPr>
          <w:rStyle w:val="StyleUnderline"/>
        </w:rPr>
        <w:t xml:space="preserve"> </w:t>
      </w:r>
      <w:r w:rsidRPr="003D612B">
        <w:rPr>
          <w:rStyle w:val="StyleUnderline"/>
        </w:rPr>
        <w:t>According to a poll released by Gallup this week, 59 percent agree with a proposal that would provide federal funding for a school choice program that allows students to attend any private or public school.</w:t>
      </w:r>
      <w:r w:rsidRPr="003D612B">
        <w:rPr>
          <w:sz w:val="16"/>
        </w:rPr>
        <w:t xml:space="preserve"> Just 26 percent, or only one-in-four Americans, disagreed. </w:t>
      </w:r>
      <w:r w:rsidRPr="003D612B">
        <w:rPr>
          <w:rStyle w:val="StyleUnderline"/>
        </w:rPr>
        <w:t>School choice is wildly popular among Republicans, with 74 percent in support compared to just 14 percent opposed</w:t>
      </w:r>
      <w:r w:rsidRPr="003D612B">
        <w:rPr>
          <w:sz w:val="16"/>
        </w:rPr>
        <w:t xml:space="preserve">. But even a plurality of Democrats- 46 to 38- would support such a program. Both on the campaign trail, and since being inaugurated, President Donald Trump has made school choice a central issue for his administration. During his first address to a joint chamber of Congress, President Donald Trump called education “the civil rights issue of our time” and pushed for Congress to pass school choice legislation. “I am calling upon members of both parties to pass an education bill that funds school choice for disadvantaged youth, including millions of African-American and Latino children. These families should be free to choose the public, private, charter, magnet, religious or home school that is right for them.” While education is largely a state issue, several important school choice proposals have been introduced in Congress. </w:t>
      </w:r>
      <w:r w:rsidRPr="003D612B">
        <w:rPr>
          <w:rStyle w:val="StyleUnderline"/>
        </w:rPr>
        <w:t xml:space="preserve">Many of these same bills have been introduced in the past, but stand a much better chance of passage today. </w:t>
      </w:r>
      <w:r w:rsidRPr="003D612B">
        <w:rPr>
          <w:sz w:val="16"/>
        </w:rPr>
        <w:t xml:space="preserve">This includes: The CHOICE Act: Sen. Tim Scott (R-SC) has reintroduced the Creating Hope and Opportunity for Individuals and Communities through Education Act, which would provide school choice options for students with disabilities and military families. The proposal would enable states that already run disability school choice programs, as Mississippi does, to expand educational options for children with special needs with federal dollars. It would also create a pilot program under the Department of Defense on at least five bases to provide scholarships of $8,000-$12,000to students in military families. Title I Portability: Rep. Luke Messer (R-IN) has reintroduced legislation, the Enhancing Educational Opportunities for All Students Act, which would give states the option to allow $14.5 billion in Title I federal money to follow low-income children to the public or private school of their choice. The proposal would also expand 529 college savings accounts to K-12 education and eliminate the $2,000 cap on Coverdell education savings accounts. 529 College Savings Expansion: A proposal from Rep. Patrick McHenry (R-NC) would expand 529 college savings accounts to cover K-12 education. It would also increase the limit on contribution to Coverdell accounts, which can be used for K-12 education expenses, to $12,000. Federal Tax Credit: Sen. Marco Rubio (R-FL) has reintroduced legislation that would create a federal tax credit for individuals who contribute to a state tax-credit scholarship program. At the state level, 17 states currently have tax credit scholarship programs. Mississippi would need to create a program to participate in this program. </w:t>
      </w:r>
      <w:r w:rsidRPr="003D612B">
        <w:rPr>
          <w:rStyle w:val="Emphasis"/>
        </w:rPr>
        <w:t>Native American Education Opportunity Act</w:t>
      </w:r>
      <w:r w:rsidRPr="003D612B">
        <w:rPr>
          <w:rStyle w:val="StyleUnderline"/>
        </w:rPr>
        <w:t>: Introduced last year by Sen. John McCain (R-AZ), and very likely to return, this would allow students living on Indian reservations to receive an ESA if their home state has an ESA in place. This includes Mississippi, which currently has eight Bureau of Indian Education schools across three counties in the east-central part of the state.</w:t>
      </w:r>
    </w:p>
    <w:p w:rsidR="00396AC9" w:rsidRPr="001366CD" w:rsidRDefault="00396AC9" w:rsidP="001366CD"/>
    <w:p w:rsidR="00CD3237" w:rsidRDefault="00CD3237" w:rsidP="0044169F">
      <w:pPr>
        <w:pStyle w:val="Heading3"/>
      </w:pPr>
      <w:r>
        <w:lastRenderedPageBreak/>
        <w:t>Regulations Base Links</w:t>
      </w:r>
    </w:p>
    <w:p w:rsidR="00CD3237" w:rsidRDefault="00CD3237" w:rsidP="00CD3237"/>
    <w:p w:rsidR="00CD3237" w:rsidRDefault="00CD3237" w:rsidP="00CD3237">
      <w:pPr>
        <w:pStyle w:val="Heading4"/>
      </w:pPr>
      <w:r>
        <w:t>Trump supporters hate federal regulations</w:t>
      </w:r>
    </w:p>
    <w:p w:rsidR="00CD3237" w:rsidRDefault="00CD3237" w:rsidP="00CD3237">
      <w:r w:rsidRPr="000713AB">
        <w:t xml:space="preserve">Sean </w:t>
      </w:r>
      <w:r w:rsidRPr="000713AB">
        <w:rPr>
          <w:rStyle w:val="Style13ptBold"/>
        </w:rPr>
        <w:t>Sullivan and</w:t>
      </w:r>
      <w:r w:rsidRPr="000713AB">
        <w:t xml:space="preserve"> Juliet </w:t>
      </w:r>
      <w:proofErr w:type="spellStart"/>
      <w:r w:rsidRPr="000713AB">
        <w:rPr>
          <w:rStyle w:val="Style13ptBold"/>
        </w:rPr>
        <w:t>Eilperin</w:t>
      </w:r>
      <w:proofErr w:type="spellEnd"/>
      <w:r w:rsidRPr="000713AB">
        <w:rPr>
          <w:rStyle w:val="Style13ptBold"/>
        </w:rPr>
        <w:t xml:space="preserve"> 7/18</w:t>
      </w:r>
      <w:r>
        <w:t>/17, (</w:t>
      </w:r>
      <w:r w:rsidRPr="00CD3237">
        <w:t>senior national affairs correspondent</w:t>
      </w:r>
      <w:r>
        <w:t>)</w:t>
      </w:r>
      <w:r w:rsidRPr="000713AB">
        <w:t xml:space="preserve">"Trump suggests Republicans will let ACA market collapse, then rewrite health law," </w:t>
      </w:r>
      <w:hyperlink r:id="rId81" w:history="1">
        <w:r w:rsidRPr="00E31CAA">
          <w:rPr>
            <w:rStyle w:val="Hyperlink"/>
          </w:rPr>
          <w:t>https://www.washingtonpost.com/powerpost/trump-suggests-republicans-will-let-aca-market-collapse-then-rewrite-health-law/2017/07/18/5e79a3ec-6bac-11e7-b9e2-2056e768a7e5_story.html?utm_term=.1782a3e9fcda</w:t>
        </w:r>
      </w:hyperlink>
      <w:r>
        <w:t xml:space="preserve"> </w:t>
      </w:r>
      <w:proofErr w:type="spellStart"/>
      <w:r>
        <w:t>ach</w:t>
      </w:r>
      <w:proofErr w:type="spellEnd"/>
    </w:p>
    <w:p w:rsidR="00CD3237" w:rsidRPr="00CD3237" w:rsidRDefault="00CD3237" w:rsidP="00CD3237">
      <w:r w:rsidRPr="00CD3237">
        <w:t xml:space="preserve">Meanwhile, </w:t>
      </w:r>
      <w:r w:rsidRPr="00CD3237">
        <w:rPr>
          <w:u w:val="single"/>
        </w:rPr>
        <w:t>Trump and other Republicans will confront a</w:t>
      </w:r>
      <w:r w:rsidRPr="00CD3237">
        <w:t xml:space="preserve"> Republican </w:t>
      </w:r>
      <w:r w:rsidRPr="00CD3237">
        <w:rPr>
          <w:u w:val="single"/>
        </w:rPr>
        <w:t>base that, despite fervent support for the president, still seeks a smaller federal government and fewer regulations</w:t>
      </w:r>
      <w:r w:rsidRPr="00CD3237">
        <w:t>.</w:t>
      </w:r>
    </w:p>
    <w:p w:rsidR="0044169F" w:rsidRDefault="0044169F" w:rsidP="0044169F">
      <w:pPr>
        <w:pStyle w:val="Heading3"/>
      </w:pPr>
      <w:r>
        <w:lastRenderedPageBreak/>
        <w:t>School Choice</w:t>
      </w:r>
    </w:p>
    <w:p w:rsidR="0044169F" w:rsidRDefault="0044169F" w:rsidP="0044169F">
      <w:pPr>
        <w:pStyle w:val="Heading4"/>
      </w:pPr>
      <w:r>
        <w:t>School choice is too controversial</w:t>
      </w:r>
    </w:p>
    <w:p w:rsidR="0044169F" w:rsidRDefault="0044169F" w:rsidP="0044169F">
      <w:r w:rsidRPr="00BD6D3C">
        <w:rPr>
          <w:rStyle w:val="Style13ptBold"/>
        </w:rPr>
        <w:t>Finn, 2-16</w:t>
      </w:r>
      <w:r w:rsidRPr="001A0340">
        <w:t xml:space="preserve">-2017, </w:t>
      </w:r>
      <w:r>
        <w:t>(</w:t>
      </w:r>
      <w:r w:rsidRPr="001A0340">
        <w:t xml:space="preserve">Chester </w:t>
      </w:r>
      <w:proofErr w:type="gramStart"/>
      <w:r w:rsidRPr="001A0340">
        <w:t>E</w:t>
      </w:r>
      <w:r>
        <w:t xml:space="preserve">  Finn</w:t>
      </w:r>
      <w:proofErr w:type="gramEnd"/>
      <w:r>
        <w:t xml:space="preserve">, Jr Senior fellow at the Hoover Institute, Stanford University, President Emeritus @ Fordham University) </w:t>
      </w:r>
      <w:r w:rsidRPr="001A0340">
        <w:t xml:space="preserve">"Should Trump Bother with an Education Agenda?," </w:t>
      </w:r>
      <w:r>
        <w:t>Journal of School Choice Vol 11(1)</w:t>
      </w:r>
      <w:r w:rsidRPr="001A0340">
        <w:t>, http://dx.doi.org/10.1080/15582159.2016.1272901</w:t>
      </w:r>
      <w:r>
        <w:t xml:space="preserve">, </w:t>
      </w:r>
      <w:proofErr w:type="spellStart"/>
      <w:r>
        <w:t>ach</w:t>
      </w:r>
      <w:proofErr w:type="spellEnd"/>
    </w:p>
    <w:p w:rsidR="0044169F" w:rsidRDefault="0044169F" w:rsidP="0044169F">
      <w:r>
        <w:t xml:space="preserve">Start, please, with the huge fact of </w:t>
      </w:r>
      <w:proofErr w:type="gramStart"/>
      <w:r>
        <w:t>the Every</w:t>
      </w:r>
      <w:proofErr w:type="gramEnd"/>
      <w:r>
        <w:t xml:space="preserve"> Student Succeeds Act (ESSA) and its implications. When Congress passed and President Barack Obama signed it in December 2015, almost 15 years after George W. Bush proposed No Child Left Behind, the great bulk of the federal role in K–12 education was all but locked in—locked up, you might even say—for a foreseeable future that is all but certain to outlast the Trump presidency. I can’t imagine the next two Congresses (or probably the two after that) reopening this vast statute, which contains just about everything Uncle Sam does in primary/secondary education save for special education, vocational education, and the research-and-statistics functions housed in the Institute for Education Sciences (IES). </w:t>
      </w:r>
      <w:proofErr w:type="spellStart"/>
      <w:r w:rsidRPr="00136C40">
        <w:rPr>
          <w:u w:val="single"/>
        </w:rPr>
        <w:t>ESSA’s</w:t>
      </w:r>
      <w:proofErr w:type="spellEnd"/>
      <w:r w:rsidRPr="00136C40">
        <w:rPr>
          <w:u w:val="single"/>
        </w:rPr>
        <w:t xml:space="preserve"> existence—and legislative history—makes it extremely unlikely that Congress will agree to launch any large new school-choice program or to make portable the funds that flow through existing programs to states and districts. </w:t>
      </w:r>
      <w:r w:rsidRPr="00136C40">
        <w:t xml:space="preserve">Lamar </w:t>
      </w:r>
      <w:r w:rsidRPr="00136C40">
        <w:rPr>
          <w:u w:val="single"/>
        </w:rPr>
        <w:t>Alexander</w:t>
      </w:r>
      <w:r w:rsidRPr="00136C40">
        <w:t xml:space="preserve">, chairman of the Senate Committee on Health, Education, Labor, and Pensions, </w:t>
      </w:r>
      <w:r w:rsidRPr="00136C40">
        <w:rPr>
          <w:u w:val="single"/>
        </w:rPr>
        <w:t>tried but failed to muster the votes for a lesser such initiative—and that was with a larger Republican majority in both houses than Trump will face. Yes, choice could likely clear the House of Representatives in some form, but its prospects in the Senate are bleak—and the appetite for even trying to amend ESSA will be faint to nonexistent</w:t>
      </w:r>
      <w:r w:rsidRPr="00136C40">
        <w:t>.</w:t>
      </w:r>
    </w:p>
    <w:p w:rsidR="000E508B" w:rsidRPr="006462F2" w:rsidRDefault="000E508B" w:rsidP="000E508B">
      <w:pPr>
        <w:pStyle w:val="Heading3"/>
      </w:pPr>
      <w:r w:rsidRPr="006462F2">
        <w:lastRenderedPageBreak/>
        <w:t xml:space="preserve">School Discipline </w:t>
      </w:r>
      <w:r>
        <w:t>Link</w:t>
      </w:r>
    </w:p>
    <w:p w:rsidR="000E508B" w:rsidRDefault="000E508B" w:rsidP="000E508B">
      <w:pPr>
        <w:pStyle w:val="Heading4"/>
      </w:pPr>
      <w:r>
        <w:t xml:space="preserve">The School-Prison pipeline is a bipartisan issue </w:t>
      </w:r>
    </w:p>
    <w:p w:rsidR="000E508B" w:rsidRPr="0049793C" w:rsidRDefault="000E508B" w:rsidP="000E508B">
      <w:r>
        <w:t xml:space="preserve">Eric </w:t>
      </w:r>
      <w:r w:rsidRPr="0049793C">
        <w:rPr>
          <w:rStyle w:val="Style13ptBold"/>
        </w:rPr>
        <w:t>Liu,</w:t>
      </w:r>
      <w:r>
        <w:t xml:space="preserve"> 3-19-</w:t>
      </w:r>
      <w:r w:rsidRPr="0049793C">
        <w:rPr>
          <w:rStyle w:val="Style13ptBold"/>
        </w:rPr>
        <w:t>2014</w:t>
      </w:r>
      <w:r>
        <w:t>, (</w:t>
      </w:r>
      <w:r w:rsidRPr="0049793C">
        <w:t>writes frequently for CNN Opinion, is the founder of Citizen University and a former White House speechwriter</w:t>
      </w:r>
      <w:r>
        <w:t xml:space="preserve">, "Opinion: On prison reform, Democrats and Republicans bond," CNN, </w:t>
      </w:r>
      <w:hyperlink r:id="rId82" w:history="1">
        <w:r w:rsidRPr="00E96837">
          <w:rPr>
            <w:rStyle w:val="Hyperlink"/>
          </w:rPr>
          <w:t>http://www.cnn.com/2014/03/19/opinion/liu-prison-reform/index.html</w:t>
        </w:r>
      </w:hyperlink>
      <w:r>
        <w:t xml:space="preserve">, </w:t>
      </w:r>
      <w:proofErr w:type="spellStart"/>
      <w:r>
        <w:t>Mtan</w:t>
      </w:r>
      <w:proofErr w:type="spellEnd"/>
      <w:r>
        <w:t>)</w:t>
      </w:r>
    </w:p>
    <w:p w:rsidR="000E508B" w:rsidRDefault="000E508B" w:rsidP="000E508B">
      <w:r w:rsidRPr="0049793C">
        <w:t xml:space="preserve">Well, </w:t>
      </w:r>
      <w:r w:rsidRPr="0049793C">
        <w:rPr>
          <w:rStyle w:val="StyleUnderline"/>
        </w:rPr>
        <w:t xml:space="preserve">for the right, it's </w:t>
      </w:r>
      <w:r w:rsidRPr="0049793C">
        <w:t xml:space="preserve">mainly </w:t>
      </w:r>
      <w:r w:rsidRPr="0049793C">
        <w:rPr>
          <w:rStyle w:val="StyleUnderline"/>
        </w:rPr>
        <w:t>about getting control of big government</w:t>
      </w:r>
      <w:r w:rsidRPr="0049793C">
        <w:t xml:space="preserve"> -- </w:t>
      </w:r>
      <w:r w:rsidRPr="0049793C">
        <w:rPr>
          <w:rStyle w:val="StyleUnderline"/>
        </w:rPr>
        <w:t>prisons</w:t>
      </w:r>
      <w:r w:rsidRPr="0049793C">
        <w:t xml:space="preserve"> now </w:t>
      </w:r>
      <w:r w:rsidRPr="0049793C">
        <w:rPr>
          <w:rStyle w:val="StyleUnderline"/>
        </w:rPr>
        <w:t>consume a quarter of the Justice Department's budget, and</w:t>
      </w:r>
      <w:r w:rsidRPr="0049793C">
        <w:t xml:space="preserve"> state prison </w:t>
      </w:r>
      <w:r w:rsidRPr="0049793C">
        <w:rPr>
          <w:rStyle w:val="StyleUnderline"/>
        </w:rPr>
        <w:t>spending has been on a</w:t>
      </w:r>
      <w:r w:rsidRPr="0049793C">
        <w:t xml:space="preserve"> multidecade </w:t>
      </w:r>
      <w:r w:rsidRPr="0049793C">
        <w:rPr>
          <w:rStyle w:val="StyleUnderline"/>
        </w:rPr>
        <w:t>boom with little</w:t>
      </w:r>
      <w:r w:rsidRPr="0049793C">
        <w:t xml:space="preserve"> corresponding "</w:t>
      </w:r>
      <w:r w:rsidRPr="0049793C">
        <w:rPr>
          <w:rStyle w:val="StyleUnderline"/>
        </w:rPr>
        <w:t>return on investment." For the left, it's mainly about social justice</w:t>
      </w:r>
      <w:r w:rsidRPr="0049793C">
        <w:t xml:space="preserve"> -- </w:t>
      </w:r>
      <w:r w:rsidRPr="0049793C">
        <w:rPr>
          <w:rStyle w:val="StyleUnderline"/>
        </w:rPr>
        <w:t>the disparity in criminal sentencing</w:t>
      </w:r>
      <w:r w:rsidRPr="0049793C">
        <w:t xml:space="preserve"> for crack versus powder cocaine </w:t>
      </w:r>
      <w:r w:rsidRPr="0049793C">
        <w:rPr>
          <w:rStyle w:val="StyleUnderline"/>
        </w:rPr>
        <w:t>has a long-documented racial dimension, and blindly filling the "school-to-prison pipeline</w:t>
      </w:r>
      <w:r w:rsidRPr="0049793C">
        <w:t xml:space="preserve">" has </w:t>
      </w:r>
      <w:r w:rsidRPr="0049793C">
        <w:rPr>
          <w:rStyle w:val="StyleUnderline"/>
        </w:rPr>
        <w:t>seemed misguided and cruel</w:t>
      </w:r>
      <w:r w:rsidRPr="0049793C">
        <w:t xml:space="preserve">. </w:t>
      </w:r>
      <w:r w:rsidRPr="0049793C">
        <w:rPr>
          <w:rStyle w:val="Emphasis"/>
        </w:rPr>
        <w:t>Democrats and Republicans agree</w:t>
      </w:r>
      <w:r w:rsidRPr="0049793C">
        <w:rPr>
          <w:rStyle w:val="StyleUnderline"/>
        </w:rPr>
        <w:t xml:space="preserve"> th</w:t>
      </w:r>
      <w:r w:rsidRPr="0049793C">
        <w:t xml:space="preserve">e metastasis of the </w:t>
      </w:r>
      <w:r w:rsidRPr="0049793C">
        <w:rPr>
          <w:rStyle w:val="StyleUnderline"/>
        </w:rPr>
        <w:t>prison-industrial complex is unhealthy</w:t>
      </w:r>
      <w:r w:rsidRPr="0049793C">
        <w:t xml:space="preserve">. But for each side there are also benefits to acknowledging the other side's rationale. </w:t>
      </w:r>
      <w:r w:rsidRPr="0049793C">
        <w:rPr>
          <w:rStyle w:val="StyleUnderline"/>
        </w:rPr>
        <w:t>In a GOP</w:t>
      </w:r>
      <w:r w:rsidRPr="0049793C">
        <w:t xml:space="preserve"> sometimes </w:t>
      </w:r>
      <w:r w:rsidRPr="0049793C">
        <w:rPr>
          <w:rStyle w:val="StyleUnderline"/>
        </w:rPr>
        <w:t>perceived as intolerant, Rand Paul's embrace of sentencing reform lets him to show his concern for minorities. Civil rights Democrats,</w:t>
      </w:r>
      <w:r w:rsidRPr="0049793C">
        <w:t xml:space="preserve"> meanwhile, </w:t>
      </w:r>
      <w:r w:rsidRPr="0049793C">
        <w:rPr>
          <w:rStyle w:val="StyleUnderline"/>
        </w:rPr>
        <w:t xml:space="preserve">get to embrace fiscal responsibility. </w:t>
      </w:r>
      <w:r w:rsidRPr="0049793C">
        <w:t xml:space="preserve">The criminal justice deal-making suggests a possible way forward for our politics: </w:t>
      </w:r>
      <w:proofErr w:type="spellStart"/>
      <w:r w:rsidRPr="0049793C">
        <w:t>crosspartisanship</w:t>
      </w:r>
      <w:proofErr w:type="spellEnd"/>
      <w:r w:rsidRPr="0049793C">
        <w:t xml:space="preserve">. </w:t>
      </w:r>
      <w:proofErr w:type="spellStart"/>
      <w:r w:rsidRPr="0049793C">
        <w:rPr>
          <w:rStyle w:val="StyleUnderline"/>
        </w:rPr>
        <w:t>Crosspartisanship</w:t>
      </w:r>
      <w:proofErr w:type="spellEnd"/>
      <w:r w:rsidRPr="0049793C">
        <w:t xml:space="preserve"> may look like bipartisanship, but it's different. Bipartisan compromise typically splits the difference between the views of two parties, giving each side less than its ideal outcome. A </w:t>
      </w:r>
      <w:proofErr w:type="spellStart"/>
      <w:r w:rsidRPr="0049793C">
        <w:t>crosspartisan</w:t>
      </w:r>
      <w:proofErr w:type="spellEnd"/>
      <w:r w:rsidRPr="0049793C">
        <w:t xml:space="preserve"> approach, by contrast, </w:t>
      </w:r>
      <w:r w:rsidRPr="0049793C">
        <w:rPr>
          <w:rStyle w:val="StyleUnderline"/>
        </w:rPr>
        <w:t>finds issues where people from both parties converge on a common principle</w:t>
      </w:r>
      <w:r w:rsidRPr="0049793C">
        <w:t>, even if for different reasons, and achieve an outcome that's ideal to both.</w:t>
      </w:r>
    </w:p>
    <w:p w:rsidR="000E508B" w:rsidRPr="00136C40" w:rsidRDefault="000E508B" w:rsidP="0044169F"/>
    <w:p w:rsidR="0044169F" w:rsidRDefault="0044169F" w:rsidP="0044169F">
      <w:pPr>
        <w:pStyle w:val="Heading3"/>
      </w:pPr>
      <w:r>
        <w:lastRenderedPageBreak/>
        <w:t>Title 1</w:t>
      </w:r>
      <w:r w:rsidR="00792A77">
        <w:t>- Formulas</w:t>
      </w:r>
    </w:p>
    <w:p w:rsidR="0044169F" w:rsidRDefault="00F20B52" w:rsidP="00F20B52">
      <w:pPr>
        <w:pStyle w:val="Heading4"/>
      </w:pPr>
      <w:r>
        <w:t xml:space="preserve">Altering Title 1 formulas </w:t>
      </w:r>
      <w:r w:rsidR="00CF31A2">
        <w:t xml:space="preserve">is seen as a </w:t>
      </w:r>
      <w:proofErr w:type="gramStart"/>
      <w:r w:rsidR="00CF31A2">
        <w:t>zero sum</w:t>
      </w:r>
      <w:proofErr w:type="gramEnd"/>
      <w:r w:rsidR="00CF31A2">
        <w:t xml:space="preserve"> fight between states and districts- creates a massive political controversy</w:t>
      </w:r>
    </w:p>
    <w:p w:rsidR="00E04386" w:rsidRPr="008A6F50" w:rsidRDefault="00E04386" w:rsidP="00E04386">
      <w:r w:rsidRPr="00CF31A2">
        <w:rPr>
          <w:rStyle w:val="Style13ptBold"/>
        </w:rPr>
        <w:t>Camera</w:t>
      </w:r>
      <w:r>
        <w:rPr>
          <w:rStyle w:val="Style13ptBold"/>
        </w:rPr>
        <w:t xml:space="preserve"> &amp; Cook</w:t>
      </w:r>
      <w:r w:rsidRPr="00CF31A2">
        <w:t>, 6-1-20</w:t>
      </w:r>
      <w:r w:rsidRPr="00CF31A2">
        <w:rPr>
          <w:rStyle w:val="Style13ptBold"/>
        </w:rPr>
        <w:t xml:space="preserve">16 </w:t>
      </w:r>
      <w:r w:rsidRPr="00CF31A2">
        <w:t>,</w:t>
      </w:r>
      <w:r>
        <w:t xml:space="preserve"> (</w:t>
      </w:r>
      <w:r w:rsidRPr="00CF31A2">
        <w:t xml:space="preserve">Lauren </w:t>
      </w:r>
      <w:r>
        <w:t xml:space="preserve">Camera, </w:t>
      </w:r>
      <w:r w:rsidRPr="00CF31A2">
        <w:t>Education Reporter</w:t>
      </w:r>
      <w:r>
        <w:t xml:space="preserve">, </w:t>
      </w:r>
      <w:r w:rsidRPr="00E04386">
        <w:t>2013 Spencer Education Fellow at Columbia University’s School of Journalism</w:t>
      </w:r>
      <w:r>
        <w:t xml:space="preserve"> &amp; Lindsey Cook, Data Editor)</w:t>
      </w:r>
      <w:r w:rsidRPr="00CF31A2">
        <w:t xml:space="preserve"> "Title I: Rich School Districts Get Millions Meant for Poor Kids," US News &amp; World Report, </w:t>
      </w:r>
      <w:hyperlink r:id="rId83" w:history="1">
        <w:r w:rsidRPr="00AB7862">
          <w:rPr>
            <w:rStyle w:val="Hyperlink"/>
          </w:rPr>
          <w:t>https://www.usnews.com/news/articles/2016-06-01/title-i-rich-school-districts-get-millions-in-federal-money-meant-for-poor-kids</w:t>
        </w:r>
      </w:hyperlink>
      <w:r>
        <w:t xml:space="preserve"> </w:t>
      </w:r>
      <w:proofErr w:type="spellStart"/>
      <w:r>
        <w:t>ach</w:t>
      </w:r>
      <w:proofErr w:type="spellEnd"/>
    </w:p>
    <w:p w:rsidR="00F20B52" w:rsidRDefault="00F20B52" w:rsidP="00F20B52">
      <w:r w:rsidRPr="00E04386">
        <w:t xml:space="preserve">But </w:t>
      </w:r>
      <w:r w:rsidRPr="00E04386">
        <w:rPr>
          <w:u w:val="single"/>
        </w:rPr>
        <w:t>the formula has proven a sort of intractable beast – one that politicians and policymakers have had little success altering</w:t>
      </w:r>
      <w:r w:rsidRPr="00E04386">
        <w:t>, despite its glaring shortcomings.</w:t>
      </w:r>
      <w:r w:rsidR="00202553" w:rsidRPr="00E04386">
        <w:t xml:space="preserve"> </w:t>
      </w:r>
      <w:r w:rsidRPr="00E04386">
        <w:t xml:space="preserve">"In the context of deeply inadequate funding overall, </w:t>
      </w:r>
      <w:r w:rsidRPr="00E04386">
        <w:rPr>
          <w:u w:val="single"/>
        </w:rPr>
        <w:t xml:space="preserve">formula changes are always seen as a </w:t>
      </w:r>
      <w:proofErr w:type="gramStart"/>
      <w:r w:rsidRPr="00E04386">
        <w:rPr>
          <w:u w:val="single"/>
        </w:rPr>
        <w:t>zero sum</w:t>
      </w:r>
      <w:proofErr w:type="gramEnd"/>
      <w:r w:rsidRPr="00E04386">
        <w:rPr>
          <w:u w:val="single"/>
        </w:rPr>
        <w:t xml:space="preserve"> game,</w:t>
      </w:r>
      <w:r w:rsidRPr="00E04386">
        <w:t>" says Michael Dannenberg, director of strategic initiatives for policy at Education Reform Now. "</w:t>
      </w:r>
      <w:r w:rsidRPr="00E04386">
        <w:rPr>
          <w:u w:val="single"/>
        </w:rPr>
        <w:t>More money for one district or state is coming at the expense of needy children in someone else's district or state."</w:t>
      </w:r>
      <w:r w:rsidR="00202553" w:rsidRPr="00E04386">
        <w:rPr>
          <w:u w:val="single"/>
        </w:rPr>
        <w:t xml:space="preserve"> </w:t>
      </w:r>
      <w:r w:rsidRPr="00E04386">
        <w:t>"</w:t>
      </w:r>
      <w:r w:rsidRPr="00E04386">
        <w:rPr>
          <w:u w:val="single"/>
        </w:rPr>
        <w:t>Politically it's very hard</w:t>
      </w:r>
      <w:r w:rsidRPr="00E04386">
        <w:t>," he says. "It's not impossible, but it's very hard."</w:t>
      </w:r>
      <w:r w:rsidR="00202553" w:rsidRPr="00E04386">
        <w:t xml:space="preserve"> </w:t>
      </w:r>
      <w:r w:rsidRPr="00E04386">
        <w:t>Dannenberg would know. He first tried – and failed – to change</w:t>
      </w:r>
      <w:r>
        <w:t xml:space="preserve"> the formula while working for former Sen. </w:t>
      </w:r>
      <w:proofErr w:type="spellStart"/>
      <w:r>
        <w:t>Clairborne</w:t>
      </w:r>
      <w:proofErr w:type="spellEnd"/>
      <w:r>
        <w:t xml:space="preserve"> Pell of Rhode Island. Years later, as a senior policy adviser for Sen. Edward Kennedy of Massachusetts, Dannenberg was part of the push to update the formula as part of No Child Left Behind. That version is still used today.</w:t>
      </w:r>
    </w:p>
    <w:p w:rsidR="00202553" w:rsidRDefault="00202553" w:rsidP="00202553">
      <w:pPr>
        <w:pStyle w:val="Heading4"/>
      </w:pPr>
      <w:r>
        <w:t xml:space="preserve">Title 1 formula adjustments pit </w:t>
      </w:r>
      <w:r w:rsidR="00F449A1">
        <w:t>districts against each other, ensuring political fights</w:t>
      </w:r>
    </w:p>
    <w:p w:rsidR="00E04386" w:rsidRPr="008A6F50" w:rsidRDefault="00E04386" w:rsidP="00E04386">
      <w:r w:rsidRPr="00CF31A2">
        <w:rPr>
          <w:rStyle w:val="Style13ptBold"/>
        </w:rPr>
        <w:t>Camera</w:t>
      </w:r>
      <w:r>
        <w:rPr>
          <w:rStyle w:val="Style13ptBold"/>
        </w:rPr>
        <w:t xml:space="preserve"> &amp; Cook</w:t>
      </w:r>
      <w:r w:rsidRPr="00CF31A2">
        <w:t>, 6-1-20</w:t>
      </w:r>
      <w:r w:rsidRPr="00CF31A2">
        <w:rPr>
          <w:rStyle w:val="Style13ptBold"/>
        </w:rPr>
        <w:t xml:space="preserve">16 </w:t>
      </w:r>
      <w:r w:rsidRPr="00CF31A2">
        <w:t>,</w:t>
      </w:r>
      <w:r>
        <w:t xml:space="preserve"> (</w:t>
      </w:r>
      <w:r w:rsidRPr="00CF31A2">
        <w:t xml:space="preserve">Lauren </w:t>
      </w:r>
      <w:r>
        <w:t xml:space="preserve">Camera, </w:t>
      </w:r>
      <w:r w:rsidRPr="00CF31A2">
        <w:t>Education Reporter</w:t>
      </w:r>
      <w:r>
        <w:t xml:space="preserve">, </w:t>
      </w:r>
      <w:r w:rsidRPr="00E04386">
        <w:t>2013 Spencer Education Fellow at Columbia University’s School of Journalism</w:t>
      </w:r>
      <w:r>
        <w:t xml:space="preserve"> &amp; Lindsey Cook, Data Editor)</w:t>
      </w:r>
      <w:r w:rsidRPr="00CF31A2">
        <w:t xml:space="preserve"> "Title I: Rich School Districts Get Millions Meant for Poor Kids," US News &amp; World Report, </w:t>
      </w:r>
      <w:hyperlink r:id="rId84" w:history="1">
        <w:r w:rsidRPr="00AB7862">
          <w:rPr>
            <w:rStyle w:val="Hyperlink"/>
          </w:rPr>
          <w:t>https://www.usnews.com/news/articles/2016-06-01/title-i-rich-school-districts-get-millions-in-federal-money-meant-for-poor-kids</w:t>
        </w:r>
      </w:hyperlink>
      <w:r>
        <w:t xml:space="preserve"> </w:t>
      </w:r>
      <w:proofErr w:type="spellStart"/>
      <w:r>
        <w:t>ach</w:t>
      </w:r>
      <w:proofErr w:type="spellEnd"/>
    </w:p>
    <w:p w:rsidR="00202553" w:rsidRDefault="00202553" w:rsidP="00202553">
      <w:r>
        <w:t>In more recent years, especially in the wake of the Great Recession, education policy experts concerned with equal distribution of resources, along with a handful of members of Congress from both sides of the aisle, have been trying to shine a light on the issue in hopes of altering it.</w:t>
      </w:r>
      <w:r w:rsidR="00F449A1">
        <w:t xml:space="preserve"> </w:t>
      </w:r>
      <w:r>
        <w:t>Bu</w:t>
      </w:r>
      <w:r w:rsidRPr="00F449A1">
        <w:t xml:space="preserve">t </w:t>
      </w:r>
      <w:r w:rsidRPr="00F449A1">
        <w:rPr>
          <w:u w:val="single"/>
        </w:rPr>
        <w:t>legislative fixes</w:t>
      </w:r>
      <w:r w:rsidRPr="00F449A1">
        <w:t xml:space="preserve">, including the two proposed during the most recent overhaul of No Child Left Behind that the president signed into law in December, </w:t>
      </w:r>
      <w:r w:rsidRPr="00F449A1">
        <w:rPr>
          <w:u w:val="single"/>
        </w:rPr>
        <w:t>have proved an impossible task – largely because any change to the formula would have significant ramifications for big city school districts, which represent some of the most impoverished communities in the entire country.</w:t>
      </w:r>
      <w:r w:rsidR="00F449A1">
        <w:rPr>
          <w:u w:val="single"/>
        </w:rPr>
        <w:t xml:space="preserve"> </w:t>
      </w:r>
      <w:r w:rsidRPr="00F449A1">
        <w:t>"</w:t>
      </w:r>
      <w:r w:rsidRPr="00F449A1">
        <w:rPr>
          <w:u w:val="single"/>
        </w:rPr>
        <w:t>What their response would be is, 'Oh what I see you're after here is to take money away from our most intractable concentrations of poverty</w:t>
      </w:r>
      <w:r w:rsidRPr="00F449A1">
        <w:t>,</w:t>
      </w:r>
      <w:r>
        <w:t xml:space="preserve">'" says Marguerite </w:t>
      </w:r>
      <w:proofErr w:type="spellStart"/>
      <w:r>
        <w:t>Roza</w:t>
      </w:r>
      <w:proofErr w:type="spellEnd"/>
      <w:r>
        <w:t xml:space="preserve">, research professor at Georgetown University and director of its </w:t>
      </w:r>
      <w:proofErr w:type="spellStart"/>
      <w:r>
        <w:t>Edunomics</w:t>
      </w:r>
      <w:proofErr w:type="spellEnd"/>
      <w:r>
        <w:t xml:space="preserve"> Lab. "</w:t>
      </w:r>
      <w:r w:rsidRPr="00F449A1">
        <w:rPr>
          <w:u w:val="single"/>
        </w:rPr>
        <w:t xml:space="preserve">And in some </w:t>
      </w:r>
      <w:proofErr w:type="gramStart"/>
      <w:r w:rsidRPr="00F449A1">
        <w:rPr>
          <w:u w:val="single"/>
        </w:rPr>
        <w:t>cases</w:t>
      </w:r>
      <w:proofErr w:type="gramEnd"/>
      <w:r w:rsidRPr="00F449A1">
        <w:rPr>
          <w:u w:val="single"/>
        </w:rPr>
        <w:t xml:space="preserve"> that is exactly what it would mean</w:t>
      </w:r>
      <w:r>
        <w:t>."</w:t>
      </w:r>
    </w:p>
    <w:p w:rsidR="00E76D1F" w:rsidRDefault="00AA16F8" w:rsidP="00AA16F8">
      <w:pPr>
        <w:pStyle w:val="Heading4"/>
      </w:pPr>
      <w:r>
        <w:t>Empirically changing Title 1 formulas causes political backlash</w:t>
      </w:r>
      <w:r w:rsidR="000C35D1">
        <w:t xml:space="preserve"> from both parties</w:t>
      </w:r>
    </w:p>
    <w:p w:rsidR="00AA16F8" w:rsidRDefault="000C35D1" w:rsidP="00AA16F8">
      <w:r w:rsidRPr="000C35D1">
        <w:t xml:space="preserve">Lyndsey </w:t>
      </w:r>
      <w:r w:rsidRPr="000C35D1">
        <w:rPr>
          <w:rStyle w:val="Style13ptBold"/>
        </w:rPr>
        <w:t>Layton</w:t>
      </w:r>
      <w:r>
        <w:t xml:space="preserve"> </w:t>
      </w:r>
      <w:r w:rsidRPr="000C35D1">
        <w:t>7-16-</w:t>
      </w:r>
      <w:r w:rsidRPr="000C35D1">
        <w:rPr>
          <w:rStyle w:val="Style13ptBold"/>
        </w:rPr>
        <w:t>2015,</w:t>
      </w:r>
      <w:r>
        <w:rPr>
          <w:rStyle w:val="Style13ptBold"/>
        </w:rPr>
        <w:t xml:space="preserve"> </w:t>
      </w:r>
      <w:r w:rsidRPr="000C35D1">
        <w:t xml:space="preserve">(Lyndsey Layton has been covering national education since 2011) "Senate tweaks formula for Title 1 funds to educate children from poor families," </w:t>
      </w:r>
      <w:r>
        <w:t xml:space="preserve">Washington Post, </w:t>
      </w:r>
      <w:hyperlink r:id="rId85" w:history="1">
        <w:r w:rsidRPr="00AB7862">
          <w:rPr>
            <w:rStyle w:val="Hyperlink"/>
          </w:rPr>
          <w:t>https://www.washingtonpost.com/local/education/senate-tweaks-formula-for-title-1-funds-to-educate-children-from-poor-families/2015/07/16/756cc86c-2bc2-11e5-bd33-395c05608059_story.html?utm_term=.de7cfbd44125</w:t>
        </w:r>
      </w:hyperlink>
      <w:r>
        <w:t xml:space="preserve"> </w:t>
      </w:r>
      <w:proofErr w:type="spellStart"/>
      <w:r>
        <w:t>ach</w:t>
      </w:r>
      <w:proofErr w:type="spellEnd"/>
    </w:p>
    <w:p w:rsidR="00AA16F8" w:rsidRDefault="000C35D1" w:rsidP="00AA16F8">
      <w:r w:rsidRPr="005B31E3">
        <w:rPr>
          <w:u w:val="single"/>
        </w:rPr>
        <w:t>The amendment</w:t>
      </w:r>
      <w:r w:rsidRPr="005B31E3">
        <w:t xml:space="preserve">, sponsored by Sen. Richard Burr (R-N.C.), </w:t>
      </w:r>
      <w:r w:rsidRPr="005B31E3">
        <w:rPr>
          <w:u w:val="single"/>
        </w:rPr>
        <w:t xml:space="preserve">was changed after </w:t>
      </w:r>
      <w:r w:rsidR="00AA16F8" w:rsidRPr="005B31E3">
        <w:rPr>
          <w:u w:val="single"/>
        </w:rPr>
        <w:t>behind-the-scenes protests from several Republicans as well as Democratic leaders</w:t>
      </w:r>
      <w:r w:rsidR="00AA16F8" w:rsidRPr="005B31E3">
        <w:t xml:space="preserve"> Sen. Richard Durbin (Ill.) and Sen. Chuck Schumer (N.Y.), whose states</w:t>
      </w:r>
      <w:r w:rsidR="00AA16F8">
        <w:t xml:space="preserve"> stood to lose a greater amount under Burr’s initial plan.</w:t>
      </w:r>
      <w:r w:rsidR="005B31E3">
        <w:t xml:space="preserve"> </w:t>
      </w:r>
      <w:r w:rsidR="00AA16F8">
        <w:t xml:space="preserve">Burr rewrote the </w:t>
      </w:r>
      <w:r w:rsidR="00AA16F8">
        <w:lastRenderedPageBreak/>
        <w:t xml:space="preserve">amendment so that the formula changes would not take effect until Congress </w:t>
      </w:r>
      <w:proofErr w:type="gramStart"/>
      <w:r w:rsidR="00AA16F8">
        <w:t>funds</w:t>
      </w:r>
      <w:proofErr w:type="gramEnd"/>
      <w:r w:rsidR="00AA16F8">
        <w:t xml:space="preserve"> Title 1 at $17 billion annually. It is unclear when that would happen; the program is currently funded at $14.5 billion, an amount that has been steady since 2012. In addition, the change in formula would affect only dollars spent by Congress </w:t>
      </w:r>
      <w:proofErr w:type="gramStart"/>
      <w:r w:rsidR="00AA16F8">
        <w:t>in excess of</w:t>
      </w:r>
      <w:proofErr w:type="gramEnd"/>
      <w:r w:rsidR="00AA16F8">
        <w:t xml:space="preserve"> the $17 billion benchmark.</w:t>
      </w:r>
      <w:r w:rsidR="005B31E3">
        <w:t xml:space="preserve"> </w:t>
      </w:r>
      <w:r w:rsidR="00AA16F8">
        <w:t xml:space="preserve">The federal government </w:t>
      </w:r>
      <w:proofErr w:type="spellStart"/>
      <w:r w:rsidR="00AA16F8">
        <w:t>sends</w:t>
      </w:r>
      <w:proofErr w:type="spellEnd"/>
      <w:r w:rsidR="00AA16F8">
        <w:t xml:space="preserve"> about $14 billion in Title I funds to the nation’s schools, handed out through a complex set of formulas that favors states with large populations and wealthy states that spend a lot on education. Rural states, and states with smaller populations, tend to receive less on a per-pupil basis.</w:t>
      </w:r>
      <w:r w:rsidR="005B31E3">
        <w:t xml:space="preserve"> </w:t>
      </w:r>
      <w:r w:rsidR="00AA16F8">
        <w:t>About two-thirds of the nation’s public schools receive Title I dollars, according to the Center for American Progress.</w:t>
      </w:r>
      <w:r w:rsidR="005B31E3">
        <w:t xml:space="preserve"> </w:t>
      </w:r>
      <w:r w:rsidR="00AA16F8">
        <w:t>Burr’s amendment would attempt to correct for that bias and would streamline the current set of four Title I formulas into one simpler formula. It essentially would dole out money based on the number of children living in poverty multiplied by the national average of the cost to educate that child.</w:t>
      </w:r>
      <w:r w:rsidR="005B31E3">
        <w:t xml:space="preserve"> </w:t>
      </w:r>
      <w:r w:rsidR="00AA16F8">
        <w:t>Some believe the new formula would penalizes states that choose to spend more than the national average on education.</w:t>
      </w:r>
      <w:r w:rsidR="005B31E3">
        <w:t xml:space="preserve"> </w:t>
      </w:r>
      <w:r w:rsidR="00AA16F8">
        <w:t xml:space="preserve">“While this is a huge improvement, it is still something that </w:t>
      </w:r>
      <w:r w:rsidR="00AA16F8" w:rsidRPr="005B31E3">
        <w:rPr>
          <w:u w:val="single"/>
        </w:rPr>
        <w:t>I think is very problematic</w:t>
      </w:r>
      <w:r w:rsidR="00AA16F8">
        <w:t xml:space="preserve">, so I will be voting no on this,” Sen. Pat Toomey, (R-Pa.) said Wednesday. “The </w:t>
      </w:r>
      <w:r w:rsidR="00AA16F8" w:rsidRPr="005B31E3">
        <w:rPr>
          <w:u w:val="single"/>
        </w:rPr>
        <w:t>amendment</w:t>
      </w:r>
      <w:r w:rsidR="00AA16F8">
        <w:t xml:space="preserve"> is mistaken in two respects — it fails to recognize the varying cost of living in varying states and, second, it really </w:t>
      </w:r>
      <w:r w:rsidR="00AA16F8" w:rsidRPr="005B31E3">
        <w:rPr>
          <w:u w:val="single"/>
        </w:rPr>
        <w:t>penalizes those states that are willing to ask their citizens to invest more in education.</w:t>
      </w:r>
      <w:r w:rsidR="00AA16F8">
        <w:t>”</w:t>
      </w:r>
      <w:r w:rsidR="005B31E3">
        <w:t xml:space="preserve"> </w:t>
      </w:r>
      <w:r w:rsidR="00AA16F8">
        <w:t>Many states in the South and West would see an infusion of federal dollars, including Texas, California, Florida and North Carolina, Burr’s home state. Thirty-six states and the District of Columbia would gain a greater share of Title I dollars.</w:t>
      </w:r>
      <w:r w:rsidR="005B31E3">
        <w:t xml:space="preserve"> </w:t>
      </w:r>
      <w:r w:rsidR="00AA16F8">
        <w:t xml:space="preserve">But </w:t>
      </w:r>
      <w:r w:rsidR="00AA16F8" w:rsidRPr="005B31E3">
        <w:rPr>
          <w:u w:val="single"/>
        </w:rPr>
        <w:t>14 states would see fewer dollars than they would under the current system</w:t>
      </w:r>
      <w:r w:rsidR="00AA16F8">
        <w:t>: Illinois, New York, Maryland, Virginia, Pennsylvania, New Jersey, Connecticut, Louisiana, Massachusetts, Michigan, West Virginia, Wisconsin, Ohio and Nebraska.</w:t>
      </w:r>
    </w:p>
    <w:p w:rsidR="00792A77" w:rsidRDefault="00792A77" w:rsidP="00AA16F8"/>
    <w:p w:rsidR="00792A77" w:rsidRDefault="00792A77" w:rsidP="00792A77">
      <w:pPr>
        <w:pStyle w:val="Heading3"/>
      </w:pPr>
      <w:r>
        <w:lastRenderedPageBreak/>
        <w:t>Title 1-Funding</w:t>
      </w:r>
    </w:p>
    <w:p w:rsidR="00792A77" w:rsidRDefault="00792A77" w:rsidP="00792A77"/>
    <w:p w:rsidR="00792A77" w:rsidRDefault="00792A77" w:rsidP="00792A77">
      <w:pPr>
        <w:pStyle w:val="Heading4"/>
      </w:pPr>
      <w:r>
        <w:t>Increased 1 funding is unpopular – it’s perceived as federal overreach</w:t>
      </w:r>
    </w:p>
    <w:p w:rsidR="00792A77" w:rsidRPr="00396071" w:rsidRDefault="00792A77" w:rsidP="00792A77">
      <w:r w:rsidRPr="00396071">
        <w:t xml:space="preserve">Bryan </w:t>
      </w:r>
      <w:r w:rsidRPr="005575F7">
        <w:rPr>
          <w:rStyle w:val="Style13ptBold"/>
        </w:rPr>
        <w:t>Shelly, 2-7</w:t>
      </w:r>
      <w:r w:rsidRPr="00396071">
        <w:t>-</w:t>
      </w:r>
      <w:r>
        <w:t>2017</w:t>
      </w:r>
      <w:r w:rsidRPr="00396071">
        <w:t>,</w:t>
      </w:r>
      <w:r>
        <w:t xml:space="preserve"> (president </w:t>
      </w:r>
      <w:proofErr w:type="spellStart"/>
      <w:r>
        <w:t>AEM</w:t>
      </w:r>
      <w:proofErr w:type="spellEnd"/>
      <w:r>
        <w:t>,</w:t>
      </w:r>
      <w:r w:rsidRPr="00396071">
        <w:t xml:space="preserve"> "DeVos's power is limited," Advanced Education Measurement, </w:t>
      </w:r>
      <w:hyperlink r:id="rId86" w:history="1">
        <w:r w:rsidRPr="0045317E">
          <w:rPr>
            <w:rStyle w:val="Hyperlink"/>
          </w:rPr>
          <w:t>http://www.aemkids.com/commentary-list/2017/2/7/devoss-power-is-limited</w:t>
        </w:r>
      </w:hyperlink>
      <w:r>
        <w:t xml:space="preserve">, </w:t>
      </w:r>
      <w:proofErr w:type="spellStart"/>
      <w:r>
        <w:t>Mtan</w:t>
      </w:r>
      <w:proofErr w:type="spellEnd"/>
      <w:r>
        <w:t>)</w:t>
      </w:r>
    </w:p>
    <w:p w:rsidR="00792A77" w:rsidRDefault="00792A77" w:rsidP="00792A77">
      <w:pPr>
        <w:rPr>
          <w:rStyle w:val="StyleUnderline"/>
        </w:rPr>
      </w:pPr>
      <w:r w:rsidRPr="009168AA">
        <w:rPr>
          <w:rStyle w:val="StyleUnderline"/>
        </w:rPr>
        <w:t>The federal government has</w:t>
      </w:r>
      <w:r w:rsidRPr="00396071">
        <w:rPr>
          <w:sz w:val="16"/>
        </w:rPr>
        <w:t xml:space="preserve"> relatively </w:t>
      </w:r>
      <w:r w:rsidRPr="009168AA">
        <w:rPr>
          <w:rStyle w:val="StyleUnderline"/>
        </w:rPr>
        <w:t>little</w:t>
      </w:r>
      <w:r w:rsidRPr="00396071">
        <w:rPr>
          <w:sz w:val="16"/>
        </w:rPr>
        <w:t xml:space="preserve"> direct </w:t>
      </w:r>
      <w:r w:rsidRPr="009168AA">
        <w:rPr>
          <w:rStyle w:val="StyleUnderline"/>
        </w:rPr>
        <w:t>power over K-12</w:t>
      </w:r>
      <w:r w:rsidRPr="00396071">
        <w:rPr>
          <w:sz w:val="16"/>
        </w:rPr>
        <w:t xml:space="preserve"> public education. </w:t>
      </w:r>
      <w:r w:rsidRPr="0034525A">
        <w:rPr>
          <w:rStyle w:val="StyleUnderline"/>
        </w:rPr>
        <w:t>Federal funding makes up only ~10 percent of total funding</w:t>
      </w:r>
      <w:r w:rsidRPr="00396071">
        <w:rPr>
          <w:sz w:val="16"/>
        </w:rPr>
        <w:t xml:space="preserve"> to K-12 public education. Legally, for over 40 years, the Supreme Court has maintained that school districts are creations of, and thus subject to the control of, state governments, and that the federal government has no grounds to directly compel states or school districts to follow federal education policy except in extremely limited situations. Since 2000, what </w:t>
      </w:r>
      <w:r w:rsidRPr="00396071">
        <w:rPr>
          <w:rStyle w:val="StyleUnderline"/>
        </w:rPr>
        <w:t xml:space="preserve">change the federal government has been able to accomplish has come through conditions on grant money. </w:t>
      </w:r>
      <w:proofErr w:type="gramStart"/>
      <w:r w:rsidRPr="00396071">
        <w:rPr>
          <w:rStyle w:val="StyleUnderline"/>
        </w:rPr>
        <w:t>In order to</w:t>
      </w:r>
      <w:proofErr w:type="gramEnd"/>
      <w:r w:rsidRPr="00396071">
        <w:rPr>
          <w:rStyle w:val="StyleUnderline"/>
        </w:rPr>
        <w:t xml:space="preserve"> access Title 1 and other funding streams, the federal government will demand schools and states comply </w:t>
      </w:r>
      <w:r w:rsidRPr="00396071">
        <w:rPr>
          <w:rStyle w:val="StyleUnderline"/>
          <w:sz w:val="16"/>
          <w:szCs w:val="16"/>
        </w:rPr>
        <w:t>with</w:t>
      </w:r>
      <w:r w:rsidRPr="00396071">
        <w:rPr>
          <w:sz w:val="16"/>
          <w:szCs w:val="16"/>
        </w:rPr>
        <w:t>, for example</w:t>
      </w:r>
      <w:r w:rsidRPr="00396071">
        <w:rPr>
          <w:sz w:val="16"/>
        </w:rPr>
        <w:t>, No Child Left Behind (</w:t>
      </w:r>
      <w:proofErr w:type="spellStart"/>
      <w:r w:rsidRPr="00396071">
        <w:rPr>
          <w:sz w:val="16"/>
        </w:rPr>
        <w:t>NCLB</w:t>
      </w:r>
      <w:proofErr w:type="spellEnd"/>
      <w:r w:rsidRPr="00396071">
        <w:rPr>
          <w:sz w:val="16"/>
        </w:rPr>
        <w:t>) or Race to the Top (</w:t>
      </w:r>
      <w:proofErr w:type="spellStart"/>
      <w:r w:rsidRPr="00396071">
        <w:rPr>
          <w:sz w:val="16"/>
        </w:rPr>
        <w:t>RttT</w:t>
      </w:r>
      <w:proofErr w:type="spellEnd"/>
      <w:r w:rsidRPr="00396071">
        <w:rPr>
          <w:sz w:val="16"/>
        </w:rPr>
        <w:t xml:space="preserve">). Expect the Trump Administration to pursue a similar strategy with regards to things like school choice. </w:t>
      </w:r>
      <w:r w:rsidRPr="00396071">
        <w:rPr>
          <w:rStyle w:val="StyleUnderline"/>
        </w:rPr>
        <w:t xml:space="preserve">I expect a new law or regulation soon that allows students to use Title 1 funding in </w:t>
      </w:r>
      <w:r w:rsidRPr="00396071">
        <w:rPr>
          <w:sz w:val="16"/>
        </w:rPr>
        <w:t>voucher</w:t>
      </w:r>
      <w:r w:rsidRPr="00396071">
        <w:rPr>
          <w:rStyle w:val="StyleUnderline"/>
        </w:rPr>
        <w:t xml:space="preserve"> programs.</w:t>
      </w:r>
      <w:r>
        <w:rPr>
          <w:rStyle w:val="StyleUnderline"/>
        </w:rPr>
        <w:t xml:space="preserve"> </w:t>
      </w:r>
      <w:r w:rsidRPr="00396071">
        <w:rPr>
          <w:sz w:val="16"/>
        </w:rPr>
        <w:t xml:space="preserve">Title 1 funding makes up roughly 5 percent of all government funding for K-12 education. This low percentage means that vouchers based solely on Title 1 funds are unlikely to disrupt public education anywhere but inner cities, where limited funding from other sources means that Title 1 funding makes up a larger share of per-pupil spending. Advocates for inner city districts might look at how Ohio's voucher program has affected education in Cleveland. They should keep in mind that Ohio's voucher program comes from state funding so that individual vouchers are much larger than any voucher constructed strictly with Title 1 money could possibly be. Also </w:t>
      </w:r>
      <w:r w:rsidRPr="00396071">
        <w:rPr>
          <w:rStyle w:val="StyleUnderline"/>
        </w:rPr>
        <w:t>remember</w:t>
      </w:r>
      <w:r w:rsidRPr="00396071">
        <w:rPr>
          <w:sz w:val="16"/>
        </w:rPr>
        <w:t xml:space="preserve"> that </w:t>
      </w:r>
      <w:r w:rsidRPr="00396071">
        <w:rPr>
          <w:rStyle w:val="StyleUnderline"/>
        </w:rPr>
        <w:t xml:space="preserve">many federal programs like </w:t>
      </w:r>
      <w:proofErr w:type="spellStart"/>
      <w:r w:rsidRPr="00396071">
        <w:rPr>
          <w:rStyle w:val="StyleUnderline"/>
        </w:rPr>
        <w:t>NCLB</w:t>
      </w:r>
      <w:proofErr w:type="spellEnd"/>
      <w:r w:rsidRPr="00396071">
        <w:rPr>
          <w:rStyle w:val="StyleUnderline"/>
        </w:rPr>
        <w:t xml:space="preserve">, </w:t>
      </w:r>
      <w:proofErr w:type="spellStart"/>
      <w:r w:rsidRPr="00396071">
        <w:rPr>
          <w:rStyle w:val="StyleUnderline"/>
        </w:rPr>
        <w:t>RttT</w:t>
      </w:r>
      <w:proofErr w:type="spellEnd"/>
      <w:r w:rsidRPr="00396071">
        <w:rPr>
          <w:rStyle w:val="StyleUnderline"/>
        </w:rPr>
        <w:t>, and the Common Core of State Standards were very unpopular</w:t>
      </w:r>
      <w:r w:rsidRPr="00396071">
        <w:rPr>
          <w:sz w:val="16"/>
        </w:rPr>
        <w:t xml:space="preserve">. A large part of </w:t>
      </w:r>
      <w:r w:rsidRPr="00396071">
        <w:rPr>
          <w:rStyle w:val="StyleUnderline"/>
        </w:rPr>
        <w:t xml:space="preserve">their </w:t>
      </w:r>
      <w:r w:rsidRPr="005575F7">
        <w:rPr>
          <w:rStyle w:val="Emphasis"/>
        </w:rPr>
        <w:t>unpopularity came from the perception that they represented unwarranted federal intrusion</w:t>
      </w:r>
      <w:r w:rsidRPr="00396071">
        <w:rPr>
          <w:rStyle w:val="StyleUnderline"/>
        </w:rPr>
        <w:t xml:space="preserve"> into state and local affairs. People like their local schools and always rally against any federal program that threatens to disrupt them</w:t>
      </w:r>
    </w:p>
    <w:p w:rsidR="00792A77" w:rsidRPr="00792A77" w:rsidRDefault="00792A77" w:rsidP="00792A77"/>
    <w:p w:rsidR="00E76D1F" w:rsidRDefault="00E76D1F" w:rsidP="00E76D1F">
      <w:pPr>
        <w:pStyle w:val="Heading3"/>
      </w:pPr>
      <w:r>
        <w:lastRenderedPageBreak/>
        <w:t>Title 1 – Agency Links</w:t>
      </w:r>
    </w:p>
    <w:p w:rsidR="00E76D1F" w:rsidRPr="00E76D1F" w:rsidRDefault="00E76D1F" w:rsidP="00E76D1F"/>
    <w:p w:rsidR="00E76D1F" w:rsidRDefault="00E76D1F" w:rsidP="00E76D1F">
      <w:pPr>
        <w:pStyle w:val="Heading4"/>
      </w:pPr>
      <w:r>
        <w:t>Agency decisions on Title 1 are perceived and spark backlash</w:t>
      </w:r>
    </w:p>
    <w:p w:rsidR="00E04386" w:rsidRPr="008A6F50" w:rsidRDefault="00E04386" w:rsidP="00E04386">
      <w:r w:rsidRPr="00CF31A2">
        <w:rPr>
          <w:rStyle w:val="Style13ptBold"/>
        </w:rPr>
        <w:t>Camera</w:t>
      </w:r>
      <w:r>
        <w:rPr>
          <w:rStyle w:val="Style13ptBold"/>
        </w:rPr>
        <w:t xml:space="preserve"> &amp; Cook</w:t>
      </w:r>
      <w:r w:rsidRPr="00CF31A2">
        <w:t>, 6-1-20</w:t>
      </w:r>
      <w:r w:rsidRPr="00CF31A2">
        <w:rPr>
          <w:rStyle w:val="Style13ptBold"/>
        </w:rPr>
        <w:t xml:space="preserve">16 </w:t>
      </w:r>
      <w:r w:rsidRPr="00CF31A2">
        <w:t>,</w:t>
      </w:r>
      <w:r>
        <w:t xml:space="preserve"> (</w:t>
      </w:r>
      <w:r w:rsidRPr="00CF31A2">
        <w:t xml:space="preserve">Lauren </w:t>
      </w:r>
      <w:r>
        <w:t xml:space="preserve">Camera, </w:t>
      </w:r>
      <w:r w:rsidRPr="00CF31A2">
        <w:t>Education Reporter</w:t>
      </w:r>
      <w:r>
        <w:t xml:space="preserve">, </w:t>
      </w:r>
      <w:r w:rsidRPr="00E04386">
        <w:t>2013 Spencer Education Fellow at Columbia University’s School of Journalism</w:t>
      </w:r>
      <w:r>
        <w:t xml:space="preserve"> &amp; Lindsey Cook, Data Editor)</w:t>
      </w:r>
      <w:r w:rsidRPr="00CF31A2">
        <w:t xml:space="preserve"> "Title I: Rich School Districts Get Millions Meant for Poor Kids," US News &amp; World Report, </w:t>
      </w:r>
      <w:hyperlink r:id="rId87" w:history="1">
        <w:r w:rsidRPr="00AB7862">
          <w:rPr>
            <w:rStyle w:val="Hyperlink"/>
          </w:rPr>
          <w:t>https://www.usnews.com/news/articles/2016-06-01/title-i-rich-school-districts-get-millions-in-federal-money-meant-for-poor-kids</w:t>
        </w:r>
      </w:hyperlink>
      <w:r>
        <w:t xml:space="preserve"> </w:t>
      </w:r>
      <w:proofErr w:type="spellStart"/>
      <w:r>
        <w:t>ach</w:t>
      </w:r>
      <w:proofErr w:type="spellEnd"/>
    </w:p>
    <w:p w:rsidR="00E76D1F" w:rsidRDefault="00E76D1F" w:rsidP="00E76D1F">
      <w:pPr>
        <w:rPr>
          <w:u w:val="single"/>
        </w:rPr>
      </w:pPr>
      <w:r w:rsidRPr="00E76D1F">
        <w:t>In addition</w:t>
      </w:r>
      <w:r w:rsidRPr="00E76D1F">
        <w:rPr>
          <w:b/>
          <w:u w:val="single"/>
        </w:rPr>
        <w:t xml:space="preserve">, </w:t>
      </w:r>
      <w:r w:rsidRPr="00E76D1F">
        <w:rPr>
          <w:u w:val="single"/>
        </w:rPr>
        <w:t>the D</w:t>
      </w:r>
      <w:r w:rsidRPr="00E76D1F">
        <w:t xml:space="preserve">epartment of </w:t>
      </w:r>
      <w:r w:rsidRPr="00E76D1F">
        <w:rPr>
          <w:u w:val="single"/>
        </w:rPr>
        <w:t>E</w:t>
      </w:r>
      <w:r w:rsidRPr="00E76D1F">
        <w:t xml:space="preserve">ducation </w:t>
      </w:r>
      <w:r w:rsidRPr="00E76D1F">
        <w:rPr>
          <w:u w:val="single"/>
        </w:rPr>
        <w:t>is trying to tack on regulations</w:t>
      </w:r>
      <w:r w:rsidRPr="00E76D1F">
        <w:t xml:space="preserve"> to the new education </w:t>
      </w:r>
      <w:r w:rsidRPr="00E76D1F">
        <w:rPr>
          <w:u w:val="single"/>
        </w:rPr>
        <w:t xml:space="preserve">law that would require states to more equitably distribute their own funding among districts in order to receive Title I </w:t>
      </w:r>
      <w:proofErr w:type="gramStart"/>
      <w:r w:rsidRPr="00E76D1F">
        <w:rPr>
          <w:u w:val="single"/>
        </w:rPr>
        <w:t>funding</w:t>
      </w:r>
      <w:proofErr w:type="gramEnd"/>
      <w:r w:rsidRPr="00E76D1F">
        <w:t xml:space="preserve"> – though it's unclear whether that will come to fruition as </w:t>
      </w:r>
      <w:r w:rsidRPr="00E76D1F">
        <w:rPr>
          <w:u w:val="single"/>
        </w:rPr>
        <w:t>the proposal has already garnered some fierce opposition.</w:t>
      </w:r>
    </w:p>
    <w:p w:rsidR="00704882" w:rsidRDefault="00704882" w:rsidP="00E76D1F">
      <w:pPr>
        <w:rPr>
          <w:u w:val="single"/>
        </w:rPr>
      </w:pPr>
    </w:p>
    <w:p w:rsidR="00704882" w:rsidRDefault="00704882" w:rsidP="00704882">
      <w:pPr>
        <w:pStyle w:val="Heading3"/>
      </w:pPr>
      <w:r>
        <w:lastRenderedPageBreak/>
        <w:t>Title 1- Must be Congress</w:t>
      </w:r>
    </w:p>
    <w:p w:rsidR="00704882" w:rsidRDefault="008A6F50" w:rsidP="008A6F50">
      <w:pPr>
        <w:pStyle w:val="Heading4"/>
      </w:pPr>
      <w:r>
        <w:t>Formula changes require congress</w:t>
      </w:r>
    </w:p>
    <w:p w:rsidR="008A6F50" w:rsidRPr="008A6F50" w:rsidRDefault="008A6F50" w:rsidP="008A6F50">
      <w:r w:rsidRPr="00CF31A2">
        <w:rPr>
          <w:rStyle w:val="Style13ptBold"/>
        </w:rPr>
        <w:t>Camera</w:t>
      </w:r>
      <w:r w:rsidR="00E04386">
        <w:rPr>
          <w:rStyle w:val="Style13ptBold"/>
        </w:rPr>
        <w:t xml:space="preserve"> &amp; Cook</w:t>
      </w:r>
      <w:r w:rsidRPr="00CF31A2">
        <w:t>, 6-1-20</w:t>
      </w:r>
      <w:r w:rsidRPr="00CF31A2">
        <w:rPr>
          <w:rStyle w:val="Style13ptBold"/>
        </w:rPr>
        <w:t xml:space="preserve">16 </w:t>
      </w:r>
      <w:r w:rsidRPr="00CF31A2">
        <w:t>,</w:t>
      </w:r>
      <w:r>
        <w:t xml:space="preserve"> (</w:t>
      </w:r>
      <w:r w:rsidR="00E04386" w:rsidRPr="00CF31A2">
        <w:t xml:space="preserve">Lauren </w:t>
      </w:r>
      <w:r w:rsidR="00E04386">
        <w:t xml:space="preserve">Camera, </w:t>
      </w:r>
      <w:r w:rsidRPr="00CF31A2">
        <w:t>Education Reporter</w:t>
      </w:r>
      <w:r w:rsidR="00E04386">
        <w:t xml:space="preserve">, </w:t>
      </w:r>
      <w:r w:rsidR="00E04386" w:rsidRPr="00E04386">
        <w:t>2013 Spencer Education Fellow at Columbia University’s School of Journalism</w:t>
      </w:r>
      <w:r w:rsidR="00E04386">
        <w:t xml:space="preserve"> &amp; Lindsey Cook, Data Editor</w:t>
      </w:r>
      <w:r>
        <w:t>)</w:t>
      </w:r>
      <w:r w:rsidRPr="00CF31A2">
        <w:t xml:space="preserve"> "Title I: Rich School Districts Get Millions Meant for Poor Kids," US News &amp; World Report, </w:t>
      </w:r>
      <w:hyperlink r:id="rId88" w:history="1">
        <w:r w:rsidRPr="00AB7862">
          <w:rPr>
            <w:rStyle w:val="Hyperlink"/>
          </w:rPr>
          <w:t>https://www.usnews.com/news/articles/2016-06-01/title-i-rich-school-districts-get-millions-in-federal-money-meant-for-poor-kids</w:t>
        </w:r>
      </w:hyperlink>
      <w:r>
        <w:t xml:space="preserve"> </w:t>
      </w:r>
      <w:proofErr w:type="spellStart"/>
      <w:r>
        <w:t>ach</w:t>
      </w:r>
      <w:proofErr w:type="spellEnd"/>
    </w:p>
    <w:p w:rsidR="00704882" w:rsidRPr="00704882" w:rsidRDefault="008A6F50" w:rsidP="00704882">
      <w:r w:rsidRPr="008A6F50">
        <w:t xml:space="preserve">But </w:t>
      </w:r>
      <w:r w:rsidRPr="008A6F50">
        <w:rPr>
          <w:b/>
          <w:u w:val="single"/>
        </w:rPr>
        <w:t>changing the formula requires congressional action</w:t>
      </w:r>
      <w:r w:rsidRPr="008A6F50">
        <w:t xml:space="preserve">, which nearly everyone agrees is years away, and certainly past </w:t>
      </w:r>
      <w:proofErr w:type="spellStart"/>
      <w:r w:rsidRPr="008A6F50">
        <w:t>Grounard's</w:t>
      </w:r>
      <w:proofErr w:type="spellEnd"/>
      <w:r w:rsidRPr="008A6F50">
        <w:t xml:space="preserve"> tenure in Nottoway. After nine years running the district, he plans to step aside at the end of this school year.</w:t>
      </w:r>
    </w:p>
    <w:p w:rsidR="00BD6D3C" w:rsidRDefault="00BD6D3C" w:rsidP="00BD6D3C">
      <w:pPr>
        <w:pStyle w:val="Heading2"/>
      </w:pPr>
      <w:r>
        <w:lastRenderedPageBreak/>
        <w:t>Agent</w:t>
      </w:r>
      <w:r w:rsidR="006B52EE">
        <w:t xml:space="preserve"> Links/Answers</w:t>
      </w:r>
    </w:p>
    <w:p w:rsidR="00BD6D3C" w:rsidRDefault="00BD6D3C" w:rsidP="00BD6D3C"/>
    <w:p w:rsidR="00BD6D3C" w:rsidRDefault="00BD6D3C" w:rsidP="00BD6D3C">
      <w:pPr>
        <w:pStyle w:val="Heading3"/>
      </w:pPr>
      <w:r>
        <w:lastRenderedPageBreak/>
        <w:t>Agencies Don’t link</w:t>
      </w:r>
    </w:p>
    <w:p w:rsidR="00BD6D3C" w:rsidRDefault="00BD6D3C" w:rsidP="00BD6D3C"/>
    <w:p w:rsidR="00BD6D3C" w:rsidRDefault="00BD6D3C" w:rsidP="00BD6D3C">
      <w:pPr>
        <w:pStyle w:val="Heading4"/>
      </w:pPr>
      <w:r>
        <w:t>Agency decisions don’t link to Trump</w:t>
      </w:r>
    </w:p>
    <w:p w:rsidR="00BD6D3C" w:rsidRDefault="00BD6D3C" w:rsidP="00BD6D3C">
      <w:r w:rsidRPr="00BD6D3C">
        <w:rPr>
          <w:rStyle w:val="Style13ptBold"/>
        </w:rPr>
        <w:t>Finn, 2-16</w:t>
      </w:r>
      <w:r w:rsidRPr="001A0340">
        <w:t xml:space="preserve">-2017, </w:t>
      </w:r>
      <w:r>
        <w:t>(</w:t>
      </w:r>
      <w:r w:rsidRPr="001A0340">
        <w:t xml:space="preserve">Chester </w:t>
      </w:r>
      <w:proofErr w:type="gramStart"/>
      <w:r w:rsidRPr="001A0340">
        <w:t>E</w:t>
      </w:r>
      <w:r>
        <w:t xml:space="preserve">  Finn</w:t>
      </w:r>
      <w:proofErr w:type="gramEnd"/>
      <w:r>
        <w:t xml:space="preserve">, Jr Senior fellow at the Hoover Institute, Stanford University, President Emeritus @ Fordham University) </w:t>
      </w:r>
      <w:r w:rsidRPr="001A0340">
        <w:t xml:space="preserve">"Should Trump Bother with an Education Agenda?," </w:t>
      </w:r>
      <w:r>
        <w:t>Journal of School Choice Vol 11(1)</w:t>
      </w:r>
      <w:r w:rsidRPr="001A0340">
        <w:t>, http://dx.doi.org/10.1080/15582159.2016.1272901</w:t>
      </w:r>
      <w:r>
        <w:t xml:space="preserve">, </w:t>
      </w:r>
      <w:proofErr w:type="spellStart"/>
      <w:r>
        <w:t>ach</w:t>
      </w:r>
      <w:proofErr w:type="spellEnd"/>
    </w:p>
    <w:p w:rsidR="00BD6D3C" w:rsidRDefault="00BD6D3C" w:rsidP="00BD6D3C">
      <w:r w:rsidRPr="00136C40">
        <w:rPr>
          <w:u w:val="single"/>
        </w:rPr>
        <w:t>There are</w:t>
      </w:r>
      <w:r w:rsidRPr="00136C40">
        <w:t xml:space="preserve">, to be sure, </w:t>
      </w:r>
      <w:r w:rsidRPr="00136C40">
        <w:rPr>
          <w:u w:val="single"/>
        </w:rPr>
        <w:t>innumerable regulatory, budgetary, and implementation issues</w:t>
      </w:r>
      <w:r w:rsidRPr="00136C40">
        <w:t xml:space="preserve"> posed by ESSA, and these </w:t>
      </w:r>
      <w:r w:rsidRPr="00136C40">
        <w:rPr>
          <w:u w:val="single"/>
        </w:rPr>
        <w:t>are bound to engage the new Education Secretary, although they won’t likely rise to the level of White House attention</w:t>
      </w:r>
      <w:r w:rsidRPr="00136C40">
        <w:t>. Because John King’s team is striving during Obama’s final weeks to promulgate regulations that violate the spirit of ESSA, such as mandating that states issue single summative grades for all schools, revising or withdrawing these will be a matter of some urgency. Important budget decisions must also be made. But that’s about</w:t>
      </w:r>
      <w:r w:rsidRPr="00BD6D3C">
        <w:t xml:space="preserve"> it.</w:t>
      </w:r>
    </w:p>
    <w:p w:rsidR="009242BF" w:rsidRDefault="009242BF" w:rsidP="00BD6D3C"/>
    <w:p w:rsidR="005420BD" w:rsidRDefault="005420BD" w:rsidP="005420BD">
      <w:pPr>
        <w:pStyle w:val="Heading1"/>
      </w:pPr>
      <w:r>
        <w:lastRenderedPageBreak/>
        <w:t>Internal Links</w:t>
      </w:r>
    </w:p>
    <w:p w:rsidR="009242BF" w:rsidRDefault="009242BF" w:rsidP="009242BF">
      <w:pPr>
        <w:pStyle w:val="Heading2"/>
      </w:pPr>
      <w:r>
        <w:lastRenderedPageBreak/>
        <w:t xml:space="preserve">General </w:t>
      </w:r>
      <w:proofErr w:type="spellStart"/>
      <w:r>
        <w:t>Ptx</w:t>
      </w:r>
      <w:proofErr w:type="spellEnd"/>
      <w:r>
        <w:t xml:space="preserve"> Internals</w:t>
      </w:r>
    </w:p>
    <w:p w:rsidR="009242BF" w:rsidRDefault="009242BF" w:rsidP="009242BF">
      <w:pPr>
        <w:pStyle w:val="Heading3"/>
      </w:pPr>
      <w:r>
        <w:lastRenderedPageBreak/>
        <w:t>Trump PC ineffective</w:t>
      </w:r>
    </w:p>
    <w:p w:rsidR="000F5809" w:rsidRDefault="000F5809" w:rsidP="000F5809"/>
    <w:p w:rsidR="000F5809" w:rsidRDefault="000F5809" w:rsidP="000F5809">
      <w:pPr>
        <w:pStyle w:val="Heading4"/>
      </w:pPr>
      <w:r>
        <w:t xml:space="preserve">Trump is a disaster – can’t get anything done </w:t>
      </w:r>
    </w:p>
    <w:p w:rsidR="000F5809" w:rsidRDefault="000F5809" w:rsidP="000F5809">
      <w:r w:rsidRPr="003236A7">
        <w:rPr>
          <w:rStyle w:val="Style13ptBold"/>
        </w:rPr>
        <w:t>Milligan 7/14</w:t>
      </w:r>
      <w:r>
        <w:t xml:space="preserve"> – senior writer covering politics (Susan, “In the White House, Out of Control,” US News, </w:t>
      </w:r>
      <w:hyperlink r:id="rId89" w:history="1">
        <w:r w:rsidRPr="00F70522">
          <w:rPr>
            <w:rStyle w:val="Hyperlink"/>
          </w:rPr>
          <w:t>https://www.usnews.com/news/the-report/articles/2017-07-14/president-trump-may-be-in-the-white-house-but-hes-out-of-control</w:t>
        </w:r>
      </w:hyperlink>
      <w:r>
        <w:t xml:space="preserve">) </w:t>
      </w:r>
    </w:p>
    <w:p w:rsidR="000F5809" w:rsidRPr="00E9425C" w:rsidRDefault="000F5809" w:rsidP="000F5809">
      <w:pPr>
        <w:rPr>
          <w:sz w:val="16"/>
        </w:rPr>
      </w:pPr>
      <w:r w:rsidRPr="00C1332C">
        <w:rPr>
          <w:rStyle w:val="StyleUnderline"/>
        </w:rPr>
        <w:t>He can't get Congress to send a health care bill for him to sign. His own family is causing public relations (and possibly legal) problems. He was something of an outsider at the recent G-20 meeting in Germany</w:t>
      </w:r>
      <w:r w:rsidRPr="00E9425C">
        <w:rPr>
          <w:sz w:val="16"/>
        </w:rPr>
        <w:t xml:space="preserve">, emerging with no major deal and left behind as his international counterparts forged ahead with a climate change agreement the United States has now abandoned. </w:t>
      </w:r>
      <w:r w:rsidRPr="00C1332C">
        <w:rPr>
          <w:rStyle w:val="StyleUnderline"/>
        </w:rPr>
        <w:t>Leaks</w:t>
      </w:r>
      <w:r w:rsidRPr="00E9425C">
        <w:rPr>
          <w:sz w:val="16"/>
        </w:rPr>
        <w:t xml:space="preserve"> – some of which are apparently coming from his own staff – </w:t>
      </w:r>
      <w:r w:rsidRPr="00C1332C">
        <w:rPr>
          <w:rStyle w:val="StyleUnderline"/>
        </w:rPr>
        <w:t>reveal a White House foundering and struggling to get traction</w:t>
      </w:r>
      <w:r w:rsidRPr="00E9425C">
        <w:rPr>
          <w:sz w:val="16"/>
        </w:rPr>
        <w:t xml:space="preserve">. President Donald </w:t>
      </w:r>
      <w:r w:rsidRPr="00C1332C">
        <w:rPr>
          <w:rStyle w:val="StyleUnderline"/>
        </w:rPr>
        <w:t>Trump</w:t>
      </w:r>
      <w:r w:rsidRPr="00E9425C">
        <w:rPr>
          <w:sz w:val="16"/>
        </w:rPr>
        <w:t xml:space="preserve">, made famous by being a dominant boss on reality TV, </w:t>
      </w:r>
      <w:r w:rsidRPr="00C1332C">
        <w:rPr>
          <w:rStyle w:val="StyleUnderline"/>
        </w:rPr>
        <w:t>has lost control of the biggest enterprise he has taken on</w:t>
      </w:r>
      <w:r w:rsidRPr="00E9425C">
        <w:rPr>
          <w:sz w:val="16"/>
        </w:rPr>
        <w:t xml:space="preserve">, </w:t>
      </w:r>
      <w:r w:rsidRPr="00C1332C">
        <w:rPr>
          <w:rStyle w:val="Emphasis"/>
        </w:rPr>
        <w:t>the running of the federal government</w:t>
      </w:r>
      <w:r w:rsidRPr="00E9425C">
        <w:rPr>
          <w:sz w:val="16"/>
        </w:rPr>
        <w:t xml:space="preserve">, analysts and experts say. And the one thing on which the Twitter-happy president has kept a firm grip – </w:t>
      </w:r>
      <w:r w:rsidRPr="00C1332C">
        <w:rPr>
          <w:rStyle w:val="StyleUnderline"/>
        </w:rPr>
        <w:t>his mobile phone – has only gotten him in further trouble</w:t>
      </w:r>
      <w:r w:rsidRPr="00E9425C">
        <w:rPr>
          <w:sz w:val="16"/>
        </w:rPr>
        <w:t xml:space="preserve">, with his tweets used against him in court decisions and by his political foes. Presidents have come into office with pre-existing conditions </w:t>
      </w:r>
      <w:proofErr w:type="gramStart"/>
      <w:r w:rsidRPr="00E9425C">
        <w:rPr>
          <w:sz w:val="16"/>
        </w:rPr>
        <w:t>similar to</w:t>
      </w:r>
      <w:proofErr w:type="gramEnd"/>
      <w:r w:rsidRPr="00E9425C">
        <w:rPr>
          <w:sz w:val="16"/>
        </w:rPr>
        <w:t xml:space="preserve"> Trump's, notes Barbara Perry, a presidential scholar at the Miller Center at the University of Virginia. Bill Clinton and George W. Bush did not win a majority of the popular vote (though Clinton got the plurality). Dwight D. Eisenhower came in with no political experience. John F. Kennedy, like Trump, had on-paper control of the House and Senate by his own party, but the advantage was complicated by intra-party divisions (in Kennedy's case, the presence of Southern Democrats who didn't think like their Northern Democratic colleagues). "The chaos. That's what's different," Perry says of the nascent Trump administration. "Here is his dilemma: he won [the presidency] by saying in effect, 'I am the chaos candidate. I will blow things up. I'm not like some politicians you hate.'" </w:t>
      </w:r>
      <w:proofErr w:type="gramStart"/>
      <w:r w:rsidRPr="00E9425C">
        <w:rPr>
          <w:sz w:val="16"/>
        </w:rPr>
        <w:t>So</w:t>
      </w:r>
      <w:proofErr w:type="gramEnd"/>
      <w:r w:rsidRPr="00E9425C">
        <w:rPr>
          <w:sz w:val="16"/>
        </w:rPr>
        <w:t xml:space="preserve"> while outsiders see an undisciplined White House and even-less disciplined set of Twitter fingers, Trump is just being Trump, Perry and others say. "He's chaotic. He doesn't see things linearly," she says. And "the one thing he can control," his Twitter feed, "he abuses," Perry adds. </w:t>
      </w:r>
      <w:r w:rsidRPr="00E9425C">
        <w:rPr>
          <w:rStyle w:val="StyleUnderline"/>
        </w:rPr>
        <w:t>The transition from CEO and reality TV star to president has been taxing on Trump, who is</w:t>
      </w:r>
      <w:r w:rsidRPr="00E9425C">
        <w:rPr>
          <w:sz w:val="16"/>
        </w:rPr>
        <w:t xml:space="preserve"> what Perry says is "in some way, a control freak" </w:t>
      </w:r>
      <w:r w:rsidRPr="00E9425C">
        <w:rPr>
          <w:rStyle w:val="StyleUnderline"/>
        </w:rPr>
        <w:t>unable to contain even his own White House</w:t>
      </w:r>
      <w:r w:rsidRPr="00E9425C">
        <w:rPr>
          <w:sz w:val="16"/>
        </w:rPr>
        <w:t>, and who is finding that being a famous boss is not the same as being a leader. "</w:t>
      </w:r>
      <w:r w:rsidRPr="00E9425C">
        <w:rPr>
          <w:rStyle w:val="Emphasis"/>
        </w:rPr>
        <w:t>This is not a president who is in control of himself</w:t>
      </w:r>
      <w:r w:rsidRPr="00E9425C">
        <w:rPr>
          <w:sz w:val="16"/>
        </w:rPr>
        <w:t xml:space="preserve">," says Julian </w:t>
      </w:r>
      <w:proofErr w:type="spellStart"/>
      <w:r w:rsidRPr="00E9425C">
        <w:rPr>
          <w:sz w:val="16"/>
        </w:rPr>
        <w:t>Zelizer</w:t>
      </w:r>
      <w:proofErr w:type="spellEnd"/>
      <w:r w:rsidRPr="00E9425C">
        <w:rPr>
          <w:sz w:val="16"/>
        </w:rPr>
        <w:t xml:space="preserve">, Princeton University history and public affair professor and author of numerous books on Congress and the presidency. "He has often thrived living that way, but it's clear that he just kind of does what is on his mind for that day, and at some level, he probably believes this works for him," </w:t>
      </w:r>
      <w:proofErr w:type="spellStart"/>
      <w:r w:rsidRPr="00E9425C">
        <w:rPr>
          <w:sz w:val="16"/>
        </w:rPr>
        <w:t>Zelizer</w:t>
      </w:r>
      <w:proofErr w:type="spellEnd"/>
      <w:r w:rsidRPr="00E9425C">
        <w:rPr>
          <w:sz w:val="16"/>
        </w:rPr>
        <w:t xml:space="preserve"> says. Trump indeed achieved a level of success in the private sector with a proudly authoritarian approach. His reality TV show was marked by his gleeful proclamation "you're fired," to eliminate contestants. He repeatedly threatened those who challenged him with lawsuits. His private business was not accountable to shareholders. Trump's businesses had a series of bankruptcies, but he himself did not suffer personal bankruptcy. He made money by lending his famous name to buildings and enterprises, protecting his own finances if the ventures went south. Adding to his list of woes, </w:t>
      </w:r>
      <w:r w:rsidRPr="00E9425C">
        <w:rPr>
          <w:rStyle w:val="StyleUnderline"/>
        </w:rPr>
        <w:t>Trump seems aggravated that he can't control the media</w:t>
      </w:r>
      <w:r w:rsidRPr="00E9425C">
        <w:rPr>
          <w:sz w:val="16"/>
        </w:rPr>
        <w:t xml:space="preserve">. MSNBC host and former GOP congressman Joe Scarborough describes a president who becomes angry and frantic when criticized, and genuinely baffled when his own efforts to gain loyalty or public praise don't work. Trump had asked Scarborough and his co-host, Mika Brzezinski, to the White House for lunch where he seemed to revel in the grandeur of his office. Soon after the White House get-together, Trump adviser Stephen Miller, in February, said on television that the president's national security decisions "will not be questioned." Scarborough, on his own "Morning Joe" show he co-hosts with Brzezinski, lambasted Miller for the authoritarian comment. And Trump, Scarborough recalled at the Harvard's Institute of Politics event, lost it. "Donald called up screaming, saying, 'why are you being so mean to this boy?'" Scarborough said incredulously. The television host said he explained why Miller's comments were troubling, adding, "we're not Russia – yet." </w:t>
      </w:r>
      <w:r w:rsidRPr="00E9425C">
        <w:rPr>
          <w:rStyle w:val="StyleUnderline"/>
        </w:rPr>
        <w:t>Trump seemed irritated that the lunch had not charmed the news couple. "He thinks that if he invites you somewhere, to the White House, you're somehow going to give him a break," Scarborough said. But if such tactics worked for Trump in the real estate and scripted TV world, they are not producing results for him as president</w:t>
      </w:r>
      <w:r w:rsidRPr="00E9425C">
        <w:rPr>
          <w:sz w:val="16"/>
        </w:rPr>
        <w:t xml:space="preserve">. The investigations about Russian interference in the U.S. elections and alleged ties between the Russians and member of the Trump team have led White House officials to hire their own, separate lawyers – each of whom has the responsibility of defending his own client, and not the Trump </w:t>
      </w:r>
      <w:proofErr w:type="gramStart"/>
      <w:r w:rsidRPr="00E9425C">
        <w:rPr>
          <w:sz w:val="16"/>
        </w:rPr>
        <w:t>administration as a whole</w:t>
      </w:r>
      <w:proofErr w:type="gramEnd"/>
      <w:r w:rsidRPr="00E9425C">
        <w:rPr>
          <w:sz w:val="16"/>
        </w:rPr>
        <w:t xml:space="preserve">. </w:t>
      </w:r>
      <w:r w:rsidRPr="00E9425C">
        <w:rPr>
          <w:rStyle w:val="Emphasis"/>
        </w:rPr>
        <w:t>And on Capitol Hill, Trump has yet to achieve a major legislative victory, and his one hope for a mark in the "win" column, the repeal and replacement of Obamacare, is in peril</w:t>
      </w:r>
      <w:r w:rsidRPr="00E9425C">
        <w:rPr>
          <w:sz w:val="16"/>
        </w:rPr>
        <w:t xml:space="preserve">. Senate Republicans revealed another version of a heath care plan Thursday, but the measure faces a tough road to passage in the Senate, and an even rockier path if it </w:t>
      </w:r>
      <w:proofErr w:type="gramStart"/>
      <w:r w:rsidRPr="00E9425C">
        <w:rPr>
          <w:sz w:val="16"/>
        </w:rPr>
        <w:t>get</w:t>
      </w:r>
      <w:proofErr w:type="gramEnd"/>
      <w:r w:rsidRPr="00E9425C">
        <w:rPr>
          <w:sz w:val="16"/>
        </w:rPr>
        <w:t xml:space="preserve"> to the House. </w:t>
      </w:r>
      <w:r w:rsidRPr="00E9425C">
        <w:rPr>
          <w:rStyle w:val="StyleUnderline"/>
        </w:rPr>
        <w:t>Trump has not visibly been involved in lobbying senators</w:t>
      </w:r>
      <w:r w:rsidRPr="00E9425C">
        <w:rPr>
          <w:sz w:val="16"/>
        </w:rPr>
        <w:t xml:space="preserve"> (though Vice President Mike Pence, who is a former congressman and has </w:t>
      </w:r>
      <w:r w:rsidRPr="00E9425C">
        <w:rPr>
          <w:sz w:val="16"/>
        </w:rPr>
        <w:lastRenderedPageBreak/>
        <w:t xml:space="preserve">relationships on the Hill) has attended GOP policy lunches. </w:t>
      </w:r>
      <w:r w:rsidRPr="00E9425C">
        <w:rPr>
          <w:rStyle w:val="StyleUnderline"/>
        </w:rPr>
        <w:t>Trump has spoken about health care without policy details, keeping his comments to his desire simply to sign a bill</w:t>
      </w:r>
      <w:r w:rsidRPr="00E9425C">
        <w:rPr>
          <w:sz w:val="16"/>
        </w:rPr>
        <w:t>. "I don't even want to talk about it. I would be very angry about it," Trump said in an interview with the Christian Broadcasting Network, when asked how he would respond if Congress did not pass a health care bill. Other ambitions, such as tax cuts, are likely to take a back seat as Congress deals with more imminent issues, such as raising the debt ceiling and passing a budget</w:t>
      </w:r>
    </w:p>
    <w:p w:rsidR="000F5809" w:rsidRDefault="000F5809" w:rsidP="000F5809">
      <w:pPr>
        <w:pStyle w:val="Heading4"/>
      </w:pPr>
      <w:r>
        <w:t xml:space="preserve">Doesn’t care enough- makes things worse </w:t>
      </w:r>
    </w:p>
    <w:p w:rsidR="000F5809" w:rsidRPr="003C63B6" w:rsidRDefault="000F5809" w:rsidP="000F5809">
      <w:r w:rsidRPr="003C63B6">
        <w:rPr>
          <w:rStyle w:val="Style13ptBold"/>
        </w:rPr>
        <w:t>Wagner 7/2</w:t>
      </w:r>
      <w:r>
        <w:t>- contributor for the CT (John, “</w:t>
      </w:r>
      <w:r w:rsidRPr="003C63B6">
        <w:t>Trump largely sidesteps the bully pulpit in pushing health care bill</w:t>
      </w:r>
      <w:r>
        <w:t xml:space="preserve">,” Chicago Tribune, </w:t>
      </w:r>
      <w:hyperlink r:id="rId90" w:history="1">
        <w:r w:rsidRPr="00F70522">
          <w:rPr>
            <w:rStyle w:val="Hyperlink"/>
          </w:rPr>
          <w:t>http://www.chicagotribune.com/news/nationworld/politics/ct-trump-pulpit-health-care-bill-20170702-story.html</w:t>
        </w:r>
      </w:hyperlink>
      <w:r>
        <w:t xml:space="preserve">) </w:t>
      </w:r>
    </w:p>
    <w:p w:rsidR="000F5809" w:rsidRPr="00E9425C" w:rsidRDefault="000F5809" w:rsidP="000F5809">
      <w:pPr>
        <w:rPr>
          <w:sz w:val="16"/>
        </w:rPr>
      </w:pPr>
      <w:r w:rsidRPr="00E9425C">
        <w:rPr>
          <w:sz w:val="16"/>
        </w:rPr>
        <w:t xml:space="preserve">Trump's public efforts to dismantle the health care law, however, contrast sharply with President </w:t>
      </w:r>
      <w:hyperlink r:id="rId91" w:tooltip="Barack Obama" w:history="1">
        <w:r w:rsidRPr="00E9425C">
          <w:rPr>
            <w:rStyle w:val="Hyperlink"/>
            <w:sz w:val="16"/>
          </w:rPr>
          <w:t>Barack Obama</w:t>
        </w:r>
      </w:hyperlink>
      <w:r w:rsidRPr="00E9425C">
        <w:rPr>
          <w:sz w:val="16"/>
        </w:rPr>
        <w:t xml:space="preserve">'s efforts to build support in advance of its 2010 passage. Obama gave a joint address to </w:t>
      </w:r>
      <w:hyperlink r:id="rId92" w:tooltip="U.S. Congress" w:history="1">
        <w:r w:rsidRPr="00E9425C">
          <w:rPr>
            <w:rStyle w:val="Hyperlink"/>
            <w:sz w:val="16"/>
          </w:rPr>
          <w:t>Congress</w:t>
        </w:r>
      </w:hyperlink>
      <w:r w:rsidRPr="00E9425C">
        <w:rPr>
          <w:sz w:val="16"/>
        </w:rPr>
        <w:t xml:space="preserve"> on health care. He fielded questions at town hall meetings around the country. And he even bantered on live television with hostile lawmakers at a Republican retreat. </w:t>
      </w:r>
      <w:r w:rsidRPr="00E9425C">
        <w:rPr>
          <w:rStyle w:val="Emphasis"/>
        </w:rPr>
        <w:t>Not only has Trump been unsuccessful at swinging public opinion toward the legislation, but also "he hasn't really tried that much</w:t>
      </w:r>
      <w:r w:rsidRPr="00E9425C">
        <w:rPr>
          <w:sz w:val="16"/>
        </w:rPr>
        <w:t xml:space="preserve">," said </w:t>
      </w:r>
      <w:hyperlink r:id="rId93" w:tooltip="George C. Edwards" w:history="1">
        <w:r w:rsidRPr="00E9425C">
          <w:rPr>
            <w:rStyle w:val="Hyperlink"/>
            <w:sz w:val="16"/>
          </w:rPr>
          <w:t>George Edwards</w:t>
        </w:r>
      </w:hyperlink>
      <w:r w:rsidRPr="00E9425C">
        <w:rPr>
          <w:sz w:val="16"/>
        </w:rPr>
        <w:t xml:space="preserve">, a professor of political science at Texas </w:t>
      </w:r>
      <w:proofErr w:type="spellStart"/>
      <w:r w:rsidRPr="00E9425C">
        <w:rPr>
          <w:sz w:val="16"/>
        </w:rPr>
        <w:t>A&amp;M</w:t>
      </w:r>
      <w:proofErr w:type="spellEnd"/>
      <w:r w:rsidRPr="00E9425C">
        <w:rPr>
          <w:sz w:val="16"/>
        </w:rPr>
        <w:t xml:space="preserve"> University and author of "On Deaf Ears: The Limits of the Bully Pulpit." "</w:t>
      </w:r>
      <w:r w:rsidRPr="00E9425C">
        <w:rPr>
          <w:rStyle w:val="StyleUnderline"/>
        </w:rPr>
        <w:t>He hasn't been out there consistently making a case for the legislation</w:t>
      </w:r>
      <w:r w:rsidRPr="00E9425C">
        <w:rPr>
          <w:sz w:val="16"/>
        </w:rPr>
        <w:t xml:space="preserve">," Edwards said of Trump. It's not hard to imagine other things Trump could be doing to try to boost support for the GOP plan among the public and, by extension, on Capitol Hill, Bennett said. </w:t>
      </w:r>
      <w:r w:rsidRPr="00E9425C">
        <w:rPr>
          <w:rStyle w:val="StyleUnderline"/>
        </w:rPr>
        <w:t>Trump could make much better use of Twitter</w:t>
      </w:r>
      <w:r w:rsidRPr="00E9425C">
        <w:rPr>
          <w:sz w:val="16"/>
        </w:rPr>
        <w:t xml:space="preserve">, urging his 33 million followers to call their senators and ask them to back the GOP bill, Bennett said. </w:t>
      </w:r>
      <w:r w:rsidRPr="00E9425C">
        <w:rPr>
          <w:rStyle w:val="StyleUnderline"/>
        </w:rPr>
        <w:t>Trump could have visited several states last week</w:t>
      </w:r>
      <w:r w:rsidRPr="00E9425C">
        <w:rPr>
          <w:sz w:val="16"/>
        </w:rPr>
        <w:t xml:space="preserve">, holding events that highlight the sharp rise in premiums under Obamacare, he said. And </w:t>
      </w:r>
      <w:r w:rsidRPr="00E9425C">
        <w:rPr>
          <w:rStyle w:val="StyleUnderline"/>
        </w:rPr>
        <w:t>Trump could mobilize his supporters</w:t>
      </w:r>
      <w:r w:rsidRPr="00E9425C">
        <w:rPr>
          <w:sz w:val="16"/>
        </w:rPr>
        <w:t xml:space="preserve"> to come to Washington and rally outside the Capitol, demanding passage of a bill. Trump's seeming ambivalence about selling the GOP plan may reflect that he has always been more animated about getting rid of Obamacare than he has been about what should replace it. To the degree he has discussed what the American health care system should look like, Trump has talked about "insurance for everybody" and coverage that would be "much less expensive and much better" — standards that the bills produced by the House and Senate don't come close to achieving, according to analyses. </w:t>
      </w:r>
      <w:r w:rsidRPr="00E9425C">
        <w:rPr>
          <w:rStyle w:val="StyleUnderline"/>
        </w:rPr>
        <w:t>Trump's public statements about the bills, at times, have risked doing more harm than hel</w:t>
      </w:r>
      <w:r w:rsidRPr="00E9425C">
        <w:rPr>
          <w:sz w:val="16"/>
        </w:rPr>
        <w:t xml:space="preserve">p, leading to questions about how dedicated he is to the task at hand — a view bolstered by Trump's head-scratching comments that he considered the House bill "mean" and that it would be unfortunate but "OK" if senators are unable to pass a bill. </w:t>
      </w:r>
      <w:r w:rsidRPr="00E9425C">
        <w:rPr>
          <w:rStyle w:val="StyleUnderline"/>
        </w:rPr>
        <w:t>Trump further muddied the waters last week by floating the possibility on Twitter that lawmakers could repeal the ACA now and replace it later</w:t>
      </w:r>
      <w:r w:rsidRPr="00E9425C">
        <w:rPr>
          <w:sz w:val="16"/>
        </w:rPr>
        <w:t xml:space="preserve"> — a view that Price on Sunday emphasized is not the administration's preference.</w:t>
      </w:r>
    </w:p>
    <w:p w:rsidR="000F5809" w:rsidRPr="000F5809" w:rsidRDefault="000F5809" w:rsidP="000F5809"/>
    <w:p w:rsidR="009242BF" w:rsidRDefault="009242BF" w:rsidP="009242BF">
      <w:pPr>
        <w:pStyle w:val="Heading4"/>
      </w:pPr>
      <w:r>
        <w:t>Trump PC ineffective- mixed signals, distractions and Republican frustration</w:t>
      </w:r>
    </w:p>
    <w:p w:rsidR="009242BF" w:rsidRPr="00150C42" w:rsidRDefault="009242BF" w:rsidP="009242BF">
      <w:proofErr w:type="spellStart"/>
      <w:r w:rsidRPr="003043D8">
        <w:rPr>
          <w:rStyle w:val="Style13ptBold"/>
        </w:rPr>
        <w:t>Newmyer</w:t>
      </w:r>
      <w:proofErr w:type="spellEnd"/>
      <w:r w:rsidRPr="003043D8">
        <w:rPr>
          <w:rStyle w:val="Style13ptBold"/>
        </w:rPr>
        <w:t xml:space="preserve"> 7/14</w:t>
      </w:r>
      <w:r>
        <w:t xml:space="preserve"> [Tory </w:t>
      </w:r>
      <w:proofErr w:type="spellStart"/>
      <w:r>
        <w:t>Newmyer</w:t>
      </w:r>
      <w:proofErr w:type="spellEnd"/>
      <w:r>
        <w:t>, reporter, “</w:t>
      </w:r>
      <w:r w:rsidRPr="003043D8">
        <w:t>The Finance 202: Trump's agenda imperiled -- by him</w:t>
      </w:r>
      <w:r>
        <w:t xml:space="preserve">” 7-14-2017, Washington Post </w:t>
      </w:r>
      <w:hyperlink r:id="rId94" w:history="1">
        <w:r w:rsidRPr="00E54D45">
          <w:rPr>
            <w:rStyle w:val="Hyperlink"/>
          </w:rPr>
          <w:t>https://www.washingtonpost.com/news/powerpost/paloma/the-finance-202/2017/07/14/the-finance-202-trump-s-agenda-imperiled-by-him/5967bf49e9b69b7071abcb2c/?utm_term=.3e961f329ada</w:t>
        </w:r>
      </w:hyperlink>
      <w:r>
        <w:t>] //</w:t>
      </w:r>
      <w:proofErr w:type="spellStart"/>
      <w:r>
        <w:t>adres</w:t>
      </w:r>
      <w:proofErr w:type="spellEnd"/>
    </w:p>
    <w:p w:rsidR="009242BF" w:rsidRDefault="009242BF" w:rsidP="009242BF">
      <w:pPr>
        <w:rPr>
          <w:rStyle w:val="StyleUnderline"/>
        </w:rPr>
      </w:pPr>
      <w:r w:rsidRPr="00150C42">
        <w:rPr>
          <w:rStyle w:val="StyleUnderline"/>
        </w:rPr>
        <w:t>President Trump’s legislative agenda is balanced on a knife’s edge.</w:t>
      </w:r>
      <w:r>
        <w:rPr>
          <w:rStyle w:val="StyleUnderline"/>
        </w:rPr>
        <w:t xml:space="preserve"> </w:t>
      </w:r>
      <w:r w:rsidRPr="00150C42">
        <w:rPr>
          <w:sz w:val="16"/>
        </w:rPr>
        <w:t xml:space="preserve">His promise to gut Obamacare — and thereby make good on seven years of GOP promises — now teeters on the verge of collapse, </w:t>
      </w:r>
      <w:r w:rsidRPr="00150C42">
        <w:rPr>
          <w:rStyle w:val="StyleUnderline"/>
        </w:rPr>
        <w:t>with one more Senate Republican defection sufficient to seal its fate</w:t>
      </w:r>
      <w:r w:rsidRPr="00150C42">
        <w:rPr>
          <w:sz w:val="16"/>
        </w:rPr>
        <w:t>. If the</w:t>
      </w:r>
      <w:r w:rsidRPr="00150C42">
        <w:rPr>
          <w:rStyle w:val="StyleUnderline"/>
        </w:rPr>
        <w:t xml:space="preserve"> health-care </w:t>
      </w:r>
      <w:r w:rsidRPr="00150C42">
        <w:rPr>
          <w:sz w:val="16"/>
        </w:rPr>
        <w:t>effort sinks, it</w:t>
      </w:r>
      <w:r w:rsidRPr="00150C42">
        <w:rPr>
          <w:rStyle w:val="StyleUnderline"/>
        </w:rPr>
        <w:t xml:space="preserve"> could take a tax code overhaul down with it</w:t>
      </w:r>
      <w:r w:rsidRPr="00150C42">
        <w:rPr>
          <w:sz w:val="16"/>
        </w:rPr>
        <w:t xml:space="preserve">. And even the basic blocking and tackling required of congressional Republicans to keep the government functioning — </w:t>
      </w:r>
      <w:r w:rsidRPr="00150C42">
        <w:rPr>
          <w:rStyle w:val="StyleUnderline"/>
        </w:rPr>
        <w:t>passing a budget, raising the debt limit, and funding its operations — all loom as points of intraparty tension.</w:t>
      </w:r>
      <w:r>
        <w:rPr>
          <w:rStyle w:val="StyleUnderline"/>
        </w:rPr>
        <w:t xml:space="preserve"> </w:t>
      </w:r>
      <w:r w:rsidRPr="00150C42">
        <w:rPr>
          <w:sz w:val="16"/>
        </w:rPr>
        <w:t>You wouldn’t know that from observing Trump’s lackadaisical approach to wrangling members of his own party on Capitol Hill. As my colleagues Abby Phillip and Bob Costa report this morning, Trump is proving to be a notably disengaged manager of his own program. “</w:t>
      </w:r>
      <w:r w:rsidRPr="00150C42">
        <w:rPr>
          <w:rStyle w:val="StyleUnderline"/>
        </w:rPr>
        <w:t>The president</w:t>
      </w:r>
      <w:r w:rsidRPr="00150C42">
        <w:rPr>
          <w:sz w:val="16"/>
        </w:rPr>
        <w:t>,” they write, “</w:t>
      </w:r>
      <w:r w:rsidRPr="00150C42">
        <w:rPr>
          <w:rStyle w:val="StyleUnderline"/>
        </w:rPr>
        <w:t>has treated</w:t>
      </w:r>
      <w:r w:rsidRPr="00150C42">
        <w:rPr>
          <w:sz w:val="16"/>
        </w:rPr>
        <w:t xml:space="preserve"> health care and a host of other </w:t>
      </w:r>
      <w:r w:rsidRPr="00150C42">
        <w:rPr>
          <w:rStyle w:val="StyleUnderline"/>
        </w:rPr>
        <w:t>legislative agenda items</w:t>
      </w:r>
      <w:r w:rsidRPr="00150C42">
        <w:rPr>
          <w:sz w:val="16"/>
        </w:rPr>
        <w:t xml:space="preserve">, from taxes to infrastructure, as issues to be hammered out by lawmakers </w:t>
      </w:r>
      <w:r w:rsidRPr="00150C42">
        <w:rPr>
          <w:rStyle w:val="Emphasis"/>
        </w:rPr>
        <w:t>with often-scant direction from the executive branch - and with decidedly mixed signals from Trump himself</w:t>
      </w:r>
      <w:r w:rsidRPr="00150C42">
        <w:rPr>
          <w:sz w:val="16"/>
        </w:rPr>
        <w:t xml:space="preserve">.” French President Emmanuel Macron and President Trump attend a welcoming </w:t>
      </w:r>
      <w:r w:rsidRPr="00150C42">
        <w:rPr>
          <w:sz w:val="16"/>
        </w:rPr>
        <w:lastRenderedPageBreak/>
        <w:t xml:space="preserve">ceremony at the </w:t>
      </w:r>
      <w:proofErr w:type="spellStart"/>
      <w:r w:rsidRPr="00150C42">
        <w:rPr>
          <w:sz w:val="16"/>
        </w:rPr>
        <w:t>Invalides</w:t>
      </w:r>
      <w:proofErr w:type="spellEnd"/>
      <w:r w:rsidRPr="00150C42">
        <w:rPr>
          <w:sz w:val="16"/>
        </w:rPr>
        <w:t xml:space="preserve"> in Paris, France, July 13, 2017. (Reuters/Kevin </w:t>
      </w:r>
      <w:proofErr w:type="spellStart"/>
      <w:r w:rsidRPr="00150C42">
        <w:rPr>
          <w:sz w:val="16"/>
        </w:rPr>
        <w:t>Lamarque</w:t>
      </w:r>
      <w:proofErr w:type="spellEnd"/>
      <w:r w:rsidRPr="00150C42">
        <w:rPr>
          <w:sz w:val="16"/>
        </w:rPr>
        <w:t xml:space="preserve">) The attitude applies both to his direct engagement with Republican lawmakers and the softer forms of salesmanship available to a president, from his Twitter feed to his travel schedule. </w:t>
      </w:r>
      <w:r w:rsidRPr="00150C42">
        <w:rPr>
          <w:rStyle w:val="StyleUnderline"/>
        </w:rPr>
        <w:t>Republicans on the Hill struggling to get some, any, points on the board are griping that the lack of support from the other end of Pennsylvania Avenue is compounding their challenge</w:t>
      </w:r>
      <w:r w:rsidRPr="00150C42">
        <w:rPr>
          <w:sz w:val="16"/>
        </w:rPr>
        <w:t xml:space="preserve">. And when Trump does weigh in — as he did recently tweeting an endorsement of a straight repeal (and not an immediately replacement) of the Affordable Care Act — </w:t>
      </w:r>
      <w:r w:rsidRPr="00150C42">
        <w:rPr>
          <w:rStyle w:val="Emphasis"/>
        </w:rPr>
        <w:t>his involvement has only complicated the task</w:t>
      </w:r>
      <w:r w:rsidRPr="00150C42">
        <w:rPr>
          <w:sz w:val="16"/>
        </w:rPr>
        <w:t xml:space="preserve">. Indeed, in June, only 7 percent of Trump’s 163 tweets were on message, a Post analysis found. Others want more support on the ground. “Several Republicans staffers said privately this week that they wish Trump would hold more rallies and other events aimed at bolstering Republican leaders in passing health-care legislation and other key agenda items,” Abby and Bob write. Trump has only traveled west of the Mississippi once as president, despite keeping a constant schedule of weekend visits to his golf properties, including in Florida and New Jersey. White House director of legislative affairs Marc Short acknowledged that </w:t>
      </w:r>
      <w:r w:rsidRPr="00150C42">
        <w:rPr>
          <w:rStyle w:val="StyleUnderline"/>
        </w:rPr>
        <w:t>the president’s travel hasn’t lived up to expectations.</w:t>
      </w:r>
      <w:r w:rsidRPr="00150C42">
        <w:rPr>
          <w:sz w:val="16"/>
        </w:rPr>
        <w:t xml:space="preserve"> “There’s been conversations about potential travel and for whatever reason or another there have been other priorities or crises that have occurred,” he tells my colleagues, in an unusually frank assessment that still manages to understate the case. White House Director of Legislative Affairs Marc Short. (Matt McClain/Washington Post) Nonetheless, Trump tweeted his support for the new Senate GOP health-care bill, revealed yesterday, from Paris, where he attended a Bastille Day parade with President Emmanuel Macron of France: Back in Washington, Republicans on the Hill could use help bridging rifts over some fundamentals of a tax rewrite that continue to dog that effort. “No one has more at stake in delivering tax reform for the American people than President Trump,” House Ways and Means Committee Chairman Kevin Brady said late last month. “</w:t>
      </w:r>
      <w:r w:rsidRPr="00150C42">
        <w:rPr>
          <w:rStyle w:val="Emphasis"/>
        </w:rPr>
        <w:t>Without presidential leadership, tax reform just doesn’t happen. We know that from history.”</w:t>
      </w:r>
      <w:r>
        <w:rPr>
          <w:rStyle w:val="Emphasis"/>
        </w:rPr>
        <w:t xml:space="preserve"> </w:t>
      </w:r>
      <w:r w:rsidRPr="00150C42">
        <w:rPr>
          <w:sz w:val="16"/>
        </w:rPr>
        <w:t xml:space="preserve">So far, Trump has proven as unhelpful in providing clarity about the administration's priorities in a tax overhaul as he has been in the health-care debate. In </w:t>
      </w:r>
      <w:proofErr w:type="gramStart"/>
      <w:r w:rsidRPr="00150C42">
        <w:rPr>
          <w:sz w:val="16"/>
        </w:rPr>
        <w:t>remarks</w:t>
      </w:r>
      <w:proofErr w:type="gramEnd"/>
      <w:r w:rsidRPr="00150C42">
        <w:rPr>
          <w:sz w:val="16"/>
        </w:rPr>
        <w:t xml:space="preserve"> he made on the flight to France on Wednesday that the White House made public Thursday, Trump appeared once again to endorse the concept of a border adjustment tax, a proposal that House Speaker Paul D. Ryan (R-Wis.) and Brady favor but his own economic aides have publicly dismissed. Here's Trump: "To me, the word reciprocal is a beautiful word. Because people can say, we don’t like a border tax or we don’t like this or we don’t like that. But what they can’t say is that, if you’re selling a motorcycle and they’re coming into your country and not paying tax, and they’re going into another country and paying 100 percent tax, people understand that’s not fair. </w:t>
      </w:r>
      <w:proofErr w:type="gramStart"/>
      <w:r w:rsidRPr="00150C42">
        <w:rPr>
          <w:sz w:val="16"/>
        </w:rPr>
        <w:t>So</w:t>
      </w:r>
      <w:proofErr w:type="gramEnd"/>
      <w:r w:rsidRPr="00150C42">
        <w:rPr>
          <w:sz w:val="16"/>
        </w:rPr>
        <w:t xml:space="preserve"> we say we make it reciprocal." Compare that to Ryan's argument for the idea during a CNN town hall event back in January: Let's take Harley Davidson, something we're </w:t>
      </w:r>
      <w:proofErr w:type="gramStart"/>
      <w:r w:rsidRPr="00150C42">
        <w:rPr>
          <w:sz w:val="16"/>
        </w:rPr>
        <w:t>really proud</w:t>
      </w:r>
      <w:proofErr w:type="gramEnd"/>
      <w:r w:rsidRPr="00150C42">
        <w:rPr>
          <w:sz w:val="16"/>
        </w:rPr>
        <w:t xml:space="preserve"> of in Milwaukee and Wisconsin. We make a hog in Milwaukee, we send it to China, it's taxed in Milwaukee, in America; and then China taxes it as it goes into the country. If - you know, they make a hog in China, it's taxed once and not twice, like ours. If Toyota or Honda sends a motorcycle from Tokyo into China, they take the tax </w:t>
      </w:r>
      <w:proofErr w:type="gramStart"/>
      <w:r w:rsidRPr="00150C42">
        <w:rPr>
          <w:sz w:val="16"/>
        </w:rPr>
        <w:t>off of</w:t>
      </w:r>
      <w:proofErr w:type="gramEnd"/>
      <w:r w:rsidRPr="00150C42">
        <w:rPr>
          <w:sz w:val="16"/>
        </w:rPr>
        <w:t xml:space="preserve"> it, it goes and it's taxed once. Ryan has been using that example of Harley Davidson, a company from his home state, to explain the proposal since he started talking it up in his district ahead of his August primary last year. Meanwhile, </w:t>
      </w:r>
      <w:r w:rsidRPr="00150C42">
        <w:rPr>
          <w:rStyle w:val="StyleUnderline"/>
        </w:rPr>
        <w:t>the administration's agenda was dealt another setback Thursday with the release of a Congressional Budget Office review of the White House budget</w:t>
      </w:r>
      <w:r w:rsidRPr="00150C42">
        <w:rPr>
          <w:sz w:val="16"/>
        </w:rPr>
        <w:t xml:space="preserve">, as Damian </w:t>
      </w:r>
      <w:proofErr w:type="spellStart"/>
      <w:r w:rsidRPr="00150C42">
        <w:rPr>
          <w:sz w:val="16"/>
        </w:rPr>
        <w:t>Paletta</w:t>
      </w:r>
      <w:proofErr w:type="spellEnd"/>
      <w:r w:rsidRPr="00150C42">
        <w:rPr>
          <w:sz w:val="16"/>
        </w:rPr>
        <w:t xml:space="preserve">, Ana Swanson and Max </w:t>
      </w:r>
      <w:proofErr w:type="spellStart"/>
      <w:r w:rsidRPr="00150C42">
        <w:rPr>
          <w:sz w:val="16"/>
        </w:rPr>
        <w:t>Ehrenfreund</w:t>
      </w:r>
      <w:proofErr w:type="spellEnd"/>
      <w:r w:rsidRPr="00150C42">
        <w:rPr>
          <w:sz w:val="16"/>
        </w:rPr>
        <w:t xml:space="preserve"> report. It found the administration's spending blueprint would achieve only 1.9 percent growth, rather than the 3 percent that Trump officials have projected. And the CBO refuted administration claims that deep cuts to safety-net programs would yield a surplus over a decade, projecting a $720 billion deficit instead. As Damian and company write, "Trump’s combination of setbacks and delays on key policy initiatives highlight how </w:t>
      </w:r>
      <w:r w:rsidRPr="00150C42">
        <w:rPr>
          <w:rStyle w:val="StyleUnderline"/>
        </w:rPr>
        <w:t>the president is struggling to advance a populist vision of governing in a Republican Party that historically has not been receptive to such an approach</w:t>
      </w:r>
      <w:r w:rsidRPr="00150C42">
        <w:rPr>
          <w:sz w:val="16"/>
        </w:rPr>
        <w:t xml:space="preserve">." On top of everything else, </w:t>
      </w:r>
      <w:r w:rsidRPr="00150C42">
        <w:rPr>
          <w:rStyle w:val="StyleUnderline"/>
        </w:rPr>
        <w:t>the president's disengagement only complicates the task.</w:t>
      </w:r>
    </w:p>
    <w:p w:rsidR="00291938" w:rsidRDefault="00291938" w:rsidP="00291938">
      <w:pPr>
        <w:rPr>
          <w:rStyle w:val="StyleUnderline"/>
        </w:rPr>
      </w:pPr>
    </w:p>
    <w:p w:rsidR="00291938" w:rsidRDefault="00291938" w:rsidP="00291938"/>
    <w:p w:rsidR="00291938" w:rsidRDefault="00291938" w:rsidP="00291938">
      <w:pPr>
        <w:pStyle w:val="Heading4"/>
      </w:pPr>
      <w:r>
        <w:t>Trump can’t pass any significant legislation</w:t>
      </w:r>
    </w:p>
    <w:p w:rsidR="00291938" w:rsidRPr="007B051A" w:rsidRDefault="00291938" w:rsidP="00291938">
      <w:r w:rsidRPr="00BD4C68">
        <w:t xml:space="preserve">Philip </w:t>
      </w:r>
      <w:r w:rsidRPr="00BD4C68">
        <w:rPr>
          <w:rStyle w:val="Style13ptBold"/>
        </w:rPr>
        <w:t>Bump, 7-5</w:t>
      </w:r>
      <w:r w:rsidRPr="00BD4C68">
        <w:t>-</w:t>
      </w:r>
      <w:r>
        <w:t>2017</w:t>
      </w:r>
      <w:r w:rsidRPr="00BD4C68">
        <w:t xml:space="preserve">, </w:t>
      </w:r>
      <w:r>
        <w:t>(</w:t>
      </w:r>
      <w:r w:rsidRPr="00BD4C68">
        <w:t xml:space="preserve">"Analysis," Washington Post, </w:t>
      </w:r>
      <w:hyperlink r:id="rId95" w:history="1">
        <w:r w:rsidRPr="0045317E">
          <w:rPr>
            <w:rStyle w:val="Hyperlink"/>
          </w:rPr>
          <w:t>https://www.washingtonpost.com/news/politics/wp/2017/07/05/60-percent-of-the-bills-trump-has-signed-into-law-have-been-one-page-long/?utm_term=.ecadd753d427</w:t>
        </w:r>
      </w:hyperlink>
      <w:r>
        <w:t xml:space="preserve">. </w:t>
      </w:r>
      <w:proofErr w:type="spellStart"/>
      <w:r>
        <w:t>Mtan</w:t>
      </w:r>
      <w:proofErr w:type="spellEnd"/>
      <w:r>
        <w:t>)</w:t>
      </w:r>
    </w:p>
    <w:p w:rsidR="00291938" w:rsidRPr="007B051A" w:rsidRDefault="00291938" w:rsidP="00291938">
      <w:pPr>
        <w:rPr>
          <w:b/>
          <w:u w:val="single"/>
        </w:rPr>
      </w:pPr>
      <w:r w:rsidRPr="007B051A">
        <w:rPr>
          <w:rStyle w:val="StyleUnderline"/>
        </w:rPr>
        <w:t>Trump</w:t>
      </w:r>
      <w:r w:rsidRPr="007B051A">
        <w:rPr>
          <w:sz w:val="16"/>
        </w:rPr>
        <w:t xml:space="preserve"> has </w:t>
      </w:r>
      <w:r w:rsidRPr="007B051A">
        <w:rPr>
          <w:rStyle w:val="StyleUnderline"/>
        </w:rPr>
        <w:t>repeatedly said</w:t>
      </w:r>
      <w:r w:rsidRPr="007B051A">
        <w:rPr>
          <w:sz w:val="16"/>
        </w:rPr>
        <w:t xml:space="preserve"> that </w:t>
      </w:r>
      <w:r w:rsidRPr="007B051A">
        <w:rPr>
          <w:rStyle w:val="StyleUnderline"/>
        </w:rPr>
        <w:t>his stewardship</w:t>
      </w:r>
      <w:r w:rsidRPr="007B051A">
        <w:rPr>
          <w:sz w:val="16"/>
        </w:rPr>
        <w:t xml:space="preserve"> has </w:t>
      </w:r>
      <w:r w:rsidRPr="007B051A">
        <w:rPr>
          <w:rStyle w:val="StyleUnderline"/>
        </w:rPr>
        <w:t>led to uncommon success</w:t>
      </w:r>
      <w:r w:rsidRPr="007B051A">
        <w:rPr>
          <w:sz w:val="16"/>
        </w:rPr>
        <w:t xml:space="preserve">, arguing last month that he’d </w:t>
      </w:r>
      <w:r w:rsidRPr="007B051A">
        <w:rPr>
          <w:rStyle w:val="StyleUnderline"/>
        </w:rPr>
        <w:t>accomplished more than any president since Franklin Roosevelt</w:t>
      </w:r>
      <w:r w:rsidRPr="007B051A">
        <w:rPr>
          <w:sz w:val="16"/>
        </w:rPr>
        <w:t xml:space="preserve"> — a claim that hinges on including his many executive orders, though they didn’t always do very much. But it’s true that Congress has put more legislation on his desk so far in 2017 than it has in the first years of other recent presidents. </w:t>
      </w:r>
      <w:r w:rsidRPr="007B051A">
        <w:rPr>
          <w:rStyle w:val="StyleUnderline"/>
        </w:rPr>
        <w:t xml:space="preserve">The question, though, is how significant that legislation </w:t>
      </w:r>
      <w:proofErr w:type="gramStart"/>
      <w:r w:rsidRPr="007B051A">
        <w:rPr>
          <w:rStyle w:val="StyleUnderline"/>
        </w:rPr>
        <w:t>actually is</w:t>
      </w:r>
      <w:proofErr w:type="gramEnd"/>
      <w:r w:rsidRPr="007B051A">
        <w:rPr>
          <w:sz w:val="16"/>
        </w:rPr>
        <w:t xml:space="preserve">. How does the pre-recess work of the 115th Congress compare with other recent efforts? One rough metric we can use to assess that is the page-count of each bill signed into law. It takes a lot less language to, say, name a courthouse after former senator (and “Law and Order” actor) Fred </w:t>
      </w:r>
      <w:r w:rsidRPr="007B051A">
        <w:rPr>
          <w:sz w:val="16"/>
        </w:rPr>
        <w:lastRenderedPageBreak/>
        <w:t xml:space="preserve">Thompson than it does to repeal and replace Obamacare. Using the tools at GovTrack.us, </w:t>
      </w:r>
      <w:r w:rsidRPr="007B051A">
        <w:rPr>
          <w:rStyle w:val="StyleUnderline"/>
        </w:rPr>
        <w:t xml:space="preserve">we tallied the total number of pages passed by each Congress through the end of July of the first year it was in session. </w:t>
      </w:r>
      <w:r w:rsidRPr="007B051A">
        <w:rPr>
          <w:sz w:val="16"/>
        </w:rPr>
        <w:t xml:space="preserve">Since 1993 (the 103rd Congress), the current Congress has passed more pages of legislation than any of the others, save that of 2009-2010 — the first year under President Barack Obama. Notice, though, that there’s a big jump in the number of pages signed into law under the current Congress about halfway through that period. That was thanks to the signing of a 708-page appropriations bill in early May. It alone makes up 80 percent of the pages of legislation signed into law under this Congress. Remove it, and the number of pages of legislation passed is much more modest. Why does that 2009-2010 Congress stand out? This was the push to address the financial crisis that struck during the 2008 election. The laws enacted early in Obama’s first term were complex, aimed at limiting fallout from the recession. </w:t>
      </w:r>
      <w:r w:rsidRPr="007B051A">
        <w:rPr>
          <w:rStyle w:val="StyleUnderline"/>
        </w:rPr>
        <w:t>On average, the bills passed since 1993 have been about 5.9 pages long</w:t>
      </w:r>
      <w:r w:rsidRPr="007B051A">
        <w:rPr>
          <w:sz w:val="16"/>
        </w:rPr>
        <w:t xml:space="preserve">. </w:t>
      </w:r>
      <w:r w:rsidRPr="007B051A">
        <w:rPr>
          <w:rStyle w:val="StyleUnderline"/>
        </w:rPr>
        <w:t xml:space="preserve">If we consider the number of bills that are above average </w:t>
      </w:r>
      <w:r w:rsidRPr="007B051A">
        <w:rPr>
          <w:sz w:val="16"/>
        </w:rPr>
        <w:t xml:space="preserve">— six pages or longer — </w:t>
      </w:r>
      <w:r w:rsidRPr="007B051A">
        <w:rPr>
          <w:rStyle w:val="StyleUnderline"/>
        </w:rPr>
        <w:t>the current 115th Congress is among the four Congresses that have passed the fewest bills of that length</w:t>
      </w:r>
      <w:r w:rsidRPr="007B051A">
        <w:rPr>
          <w:sz w:val="16"/>
        </w:rPr>
        <w:t xml:space="preserve">. (It’s tied with two Congresses, the 105th and 106th, and tops only the 107th, the first Congress under George W. Bush.) Where </w:t>
      </w:r>
      <w:r w:rsidRPr="007B051A">
        <w:rPr>
          <w:rStyle w:val="Emphasis"/>
        </w:rPr>
        <w:t>the current Congress excels is in passing one-page bills</w:t>
      </w:r>
      <w:r w:rsidRPr="007B051A">
        <w:rPr>
          <w:sz w:val="16"/>
        </w:rPr>
        <w:t xml:space="preserve">. </w:t>
      </w:r>
      <w:r w:rsidRPr="007B051A">
        <w:rPr>
          <w:rStyle w:val="StyleUnderline"/>
        </w:rPr>
        <w:t>Only one other Congress</w:t>
      </w:r>
      <w:r w:rsidRPr="007B051A">
        <w:rPr>
          <w:sz w:val="16"/>
        </w:rPr>
        <w:t xml:space="preserve">, the 110th, had </w:t>
      </w:r>
      <w:r w:rsidRPr="007B051A">
        <w:rPr>
          <w:rStyle w:val="StyleUnderline"/>
        </w:rPr>
        <w:t>enacted more one-page bills by this point in its first year.</w:t>
      </w:r>
      <w:r>
        <w:rPr>
          <w:rStyle w:val="StyleUnderline"/>
        </w:rPr>
        <w:t xml:space="preserve"> </w:t>
      </w:r>
      <w:r w:rsidRPr="007B051A">
        <w:rPr>
          <w:sz w:val="16"/>
        </w:rPr>
        <w:t xml:space="preserve">Predictably, a higher percentage of </w:t>
      </w:r>
      <w:proofErr w:type="gramStart"/>
      <w:r w:rsidRPr="007B051A">
        <w:rPr>
          <w:sz w:val="16"/>
        </w:rPr>
        <w:t>all of</w:t>
      </w:r>
      <w:proofErr w:type="gramEnd"/>
      <w:r w:rsidRPr="007B051A">
        <w:rPr>
          <w:sz w:val="16"/>
        </w:rPr>
        <w:t xml:space="preserve"> the bills passed by this Congress constituted only one page. About 3 of every 5 bills enacted in the 115th Congress were </w:t>
      </w:r>
      <w:proofErr w:type="gramStart"/>
      <w:r w:rsidRPr="007B051A">
        <w:rPr>
          <w:sz w:val="16"/>
        </w:rPr>
        <w:t>one page</w:t>
      </w:r>
      <w:proofErr w:type="gramEnd"/>
      <w:r w:rsidRPr="007B051A">
        <w:rPr>
          <w:sz w:val="16"/>
        </w:rPr>
        <w:t xml:space="preserve"> long. But there’s at least one reason for that. </w:t>
      </w:r>
      <w:proofErr w:type="gramStart"/>
      <w:r w:rsidRPr="007B051A">
        <w:rPr>
          <w:rStyle w:val="StyleUnderline"/>
        </w:rPr>
        <w:t>A number of</w:t>
      </w:r>
      <w:proofErr w:type="gramEnd"/>
      <w:r w:rsidRPr="007B051A">
        <w:rPr>
          <w:rStyle w:val="StyleUnderline"/>
        </w:rPr>
        <w:t xml:space="preserve"> the measures</w:t>
      </w:r>
      <w:r w:rsidRPr="007B051A">
        <w:rPr>
          <w:sz w:val="16"/>
        </w:rPr>
        <w:t xml:space="preserve"> signed into law by Trump </w:t>
      </w:r>
      <w:r w:rsidRPr="007B051A">
        <w:rPr>
          <w:rStyle w:val="StyleUnderline"/>
        </w:rPr>
        <w:t>were Congressional Review Act bills, measures passed early in his term that simply undid policies put into place under Obama. Those bills don’t demand a lot of complexity.</w:t>
      </w:r>
    </w:p>
    <w:p w:rsidR="00291938" w:rsidRDefault="00291938" w:rsidP="009242BF">
      <w:pPr>
        <w:rPr>
          <w:rStyle w:val="StyleUnderline"/>
        </w:rPr>
      </w:pPr>
    </w:p>
    <w:p w:rsidR="005420BD" w:rsidRDefault="0097107B" w:rsidP="0097107B">
      <w:pPr>
        <w:pStyle w:val="Heading3"/>
      </w:pPr>
      <w:r>
        <w:lastRenderedPageBreak/>
        <w:t>Trump PC Effective</w:t>
      </w:r>
    </w:p>
    <w:p w:rsidR="0097107B" w:rsidRDefault="0097107B" w:rsidP="0097107B"/>
    <w:p w:rsidR="00291938" w:rsidRDefault="00291938" w:rsidP="00291938">
      <w:pPr>
        <w:pStyle w:val="Heading4"/>
      </w:pPr>
      <w:r>
        <w:t>Trump can do things -</w:t>
      </w:r>
      <w:r w:rsidRPr="00467BFE">
        <w:t xml:space="preserve"> he can he’s passed 38 bills</w:t>
      </w:r>
    </w:p>
    <w:p w:rsidR="00291938" w:rsidRPr="00467BFE" w:rsidRDefault="00291938" w:rsidP="00291938">
      <w:r>
        <w:t xml:space="preserve">Tamara </w:t>
      </w:r>
      <w:r w:rsidRPr="00467BFE">
        <w:rPr>
          <w:rStyle w:val="Style13ptBold"/>
        </w:rPr>
        <w:t>Keith, 6-23</w:t>
      </w:r>
      <w:r>
        <w:t xml:space="preserve">-2017, </w:t>
      </w:r>
      <w:r w:rsidRPr="00467BFE">
        <w:t>NPR White House Correspondent and co-host of the NPR Pol</w:t>
      </w:r>
      <w:r>
        <w:t>itics Podcast,</w:t>
      </w:r>
      <w:r w:rsidRPr="00467BFE">
        <w:t xml:space="preserve"> "Despite Claims To Contrary, Trump Has Signed No Major Laws 5 Months In," NPR.org, </w:t>
      </w:r>
      <w:hyperlink r:id="rId96" w:history="1">
        <w:r w:rsidRPr="0045317E">
          <w:rPr>
            <w:rStyle w:val="Hyperlink"/>
          </w:rPr>
          <w:t>http://www.npr.org/2017/06/23/533840991/despite-claims-to-contrary-trump-has-signed-no-major-laws-5-months-in</w:t>
        </w:r>
      </w:hyperlink>
      <w:r>
        <w:t xml:space="preserve">, </w:t>
      </w:r>
      <w:proofErr w:type="spellStart"/>
      <w:r>
        <w:t>Mtan</w:t>
      </w:r>
      <w:proofErr w:type="spellEnd"/>
      <w:r>
        <w:t>)</w:t>
      </w:r>
    </w:p>
    <w:p w:rsidR="00291938" w:rsidRPr="00467BFE" w:rsidRDefault="00291938" w:rsidP="00291938">
      <w:pPr>
        <w:rPr>
          <w:b/>
          <w:u w:val="single"/>
        </w:rPr>
      </w:pPr>
      <w:r>
        <w:t xml:space="preserve">"What happened was a national disgrace and yet some of the employees involved in these scandals remained on the payrolls," Trump said just before signing the bill. "Outdated laws kept the government from holding those who failed our veterans accountable. </w:t>
      </w:r>
      <w:r w:rsidRPr="00467BFE">
        <w:rPr>
          <w:rStyle w:val="StyleUnderline"/>
        </w:rPr>
        <w:t xml:space="preserve">Today we are finally changing </w:t>
      </w:r>
      <w:r w:rsidRPr="00467BFE">
        <w:t>those</w:t>
      </w:r>
      <w:r w:rsidRPr="00467BFE">
        <w:rPr>
          <w:rStyle w:val="StyleUnderline"/>
        </w:rPr>
        <w:t xml:space="preserve"> laws."</w:t>
      </w:r>
      <w:r>
        <w:rPr>
          <w:rStyle w:val="StyleUnderline"/>
        </w:rPr>
        <w:t xml:space="preserve"> </w:t>
      </w:r>
      <w:r>
        <w:t>The Department of Veterans Affairs Accountability and Whistleblower Protection Act of 2017 marks Trump's 40th law signed. Sounds like a lot. And in recent days, Trump has boasted about all the legislation he has signed. "</w:t>
      </w:r>
      <w:r w:rsidRPr="00467BFE">
        <w:rPr>
          <w:rStyle w:val="Emphasis"/>
        </w:rPr>
        <w:t>We passed and signed 38 pieces of legislation</w:t>
      </w:r>
      <w:r w:rsidRPr="00467BFE">
        <w:rPr>
          <w:rStyle w:val="StyleUnderline"/>
        </w:rPr>
        <w:t>, which nobody likes to talk about,"</w:t>
      </w:r>
      <w:r>
        <w:t xml:space="preserve"> Trump said June 13 before a lunch with lawmakers. "I </w:t>
      </w:r>
      <w:r w:rsidRPr="00467BFE">
        <w:rPr>
          <w:rStyle w:val="StyleUnderline"/>
        </w:rPr>
        <w:t>think probably seldom has any president and administration done more or had more success so early on, including a record number of resolutions to eliminate job-killing regulations."</w:t>
      </w:r>
    </w:p>
    <w:p w:rsidR="0097107B" w:rsidRDefault="00CD2B12" w:rsidP="00CD2B12">
      <w:pPr>
        <w:pStyle w:val="Heading3"/>
      </w:pPr>
      <w:r>
        <w:lastRenderedPageBreak/>
        <w:t>Agenda Crowd Out</w:t>
      </w:r>
    </w:p>
    <w:p w:rsidR="00CD2B12" w:rsidRDefault="00CD2B12" w:rsidP="00CD2B12"/>
    <w:p w:rsidR="00CD2B12" w:rsidRDefault="00CD2B12" w:rsidP="00CD2B12">
      <w:pPr>
        <w:pStyle w:val="Heading4"/>
      </w:pPr>
      <w:r>
        <w:t>The agenda is packed now. Adding fights over the plan risks delaying tax reform until it is too late</w:t>
      </w:r>
    </w:p>
    <w:p w:rsidR="00CD2B12" w:rsidRDefault="00CD2B12" w:rsidP="00CD2B12"/>
    <w:p w:rsidR="00CD2B12" w:rsidRPr="00CD2B12" w:rsidRDefault="00CD2B12" w:rsidP="00CD2B12">
      <w:r w:rsidRPr="00CD2B12">
        <w:t>Finally, as there is no way to tell how other political distractions will affect Congress’s agenda in the coming weeks and months, if tax reform is deferred too far into 2018, it may prove unpassable as we near midterm elections. If further delayed into 2019, that window for passage may be short as well due to the ever-expanding presidential election p</w:t>
      </w:r>
    </w:p>
    <w:p w:rsidR="00FB2F8B" w:rsidRDefault="00FB2F8B" w:rsidP="0097107B"/>
    <w:p w:rsidR="00FB2F8B" w:rsidRDefault="00FB2F8B" w:rsidP="00FB2F8B">
      <w:pPr>
        <w:pStyle w:val="Heading2"/>
      </w:pPr>
      <w:r>
        <w:lastRenderedPageBreak/>
        <w:t>Bipartisanship</w:t>
      </w:r>
    </w:p>
    <w:p w:rsidR="00FB2F8B" w:rsidRDefault="00FB2F8B" w:rsidP="00FB2F8B">
      <w:pPr>
        <w:pStyle w:val="Heading4"/>
      </w:pPr>
      <w:r>
        <w:t>ACA failure makes this a key moment for bipartisan cooperation</w:t>
      </w:r>
    </w:p>
    <w:p w:rsidR="00FB2F8B" w:rsidRDefault="00FB2F8B" w:rsidP="00FB2F8B">
      <w:r w:rsidRPr="000713AB">
        <w:t xml:space="preserve">Sean </w:t>
      </w:r>
      <w:r w:rsidRPr="000713AB">
        <w:rPr>
          <w:rStyle w:val="Style13ptBold"/>
        </w:rPr>
        <w:t>Sullivan and</w:t>
      </w:r>
      <w:r w:rsidRPr="000713AB">
        <w:t xml:space="preserve"> Juliet </w:t>
      </w:r>
      <w:proofErr w:type="spellStart"/>
      <w:r w:rsidRPr="000713AB">
        <w:rPr>
          <w:rStyle w:val="Style13ptBold"/>
        </w:rPr>
        <w:t>Eilperin</w:t>
      </w:r>
      <w:proofErr w:type="spellEnd"/>
      <w:r w:rsidRPr="000713AB">
        <w:rPr>
          <w:rStyle w:val="Style13ptBold"/>
        </w:rPr>
        <w:t xml:space="preserve"> 7/18</w:t>
      </w:r>
      <w:r>
        <w:t xml:space="preserve">/17, </w:t>
      </w:r>
      <w:r w:rsidR="00CD3237">
        <w:t>(</w:t>
      </w:r>
      <w:r w:rsidR="00CD3237" w:rsidRPr="00CD3237">
        <w:t>senior national affairs correspondent</w:t>
      </w:r>
      <w:r w:rsidR="00CD3237">
        <w:t>)</w:t>
      </w:r>
      <w:r w:rsidRPr="000713AB">
        <w:t xml:space="preserve">"Trump suggests Republicans will let ACA market collapse, then rewrite health law," </w:t>
      </w:r>
      <w:hyperlink r:id="rId97" w:history="1">
        <w:r w:rsidRPr="00E31CAA">
          <w:rPr>
            <w:rStyle w:val="Hyperlink"/>
          </w:rPr>
          <w:t>https://www.washingtonpost.com/powerpost/trump-suggests-republicans-will-let-aca-market-collapse-then-rewrite-health-law/2017/07/18/5e79a3ec-6bac-11e7-b9e2-2056e768a7e5_story.html?utm_term=.1782a3e9fcda</w:t>
        </w:r>
      </w:hyperlink>
      <w:r>
        <w:t xml:space="preserve"> </w:t>
      </w:r>
      <w:proofErr w:type="spellStart"/>
      <w:r>
        <w:t>ach</w:t>
      </w:r>
      <w:proofErr w:type="spellEnd"/>
    </w:p>
    <w:p w:rsidR="00FB2F8B" w:rsidRPr="00FB2F8B" w:rsidRDefault="00FB2F8B" w:rsidP="00FB2F8B">
      <w:r>
        <w:t>“</w:t>
      </w:r>
      <w:r w:rsidRPr="00FB2F8B">
        <w:rPr>
          <w:u w:val="single"/>
        </w:rPr>
        <w:t>Now that their one-party effort has largely failed, we hope they will change their tune</w:t>
      </w:r>
      <w:r>
        <w:t xml:space="preserve">,” he said, noting that </w:t>
      </w:r>
      <w:r w:rsidRPr="00FB2F8B">
        <w:rPr>
          <w:u w:val="single"/>
        </w:rPr>
        <w:t>some Republicans have been calling for bipartisan talks</w:t>
      </w:r>
      <w:r>
        <w:t xml:space="preserve">. Schumer quoted Sen. John </w:t>
      </w:r>
      <w:r w:rsidRPr="00FB2F8B">
        <w:rPr>
          <w:u w:val="single"/>
        </w:rPr>
        <w:t>McCain</w:t>
      </w:r>
      <w:r>
        <w:t xml:space="preserve"> (R-Ariz.), who </w:t>
      </w:r>
      <w:r w:rsidRPr="00FB2F8B">
        <w:rPr>
          <w:u w:val="single"/>
        </w:rPr>
        <w:t>said</w:t>
      </w:r>
      <w:r>
        <w:t xml:space="preserve"> Monday night that “</w:t>
      </w:r>
      <w:r w:rsidRPr="00FB2F8B">
        <w:rPr>
          <w:u w:val="single"/>
        </w:rPr>
        <w:t>Congress must return to regular order</w:t>
      </w:r>
      <w:r>
        <w:t>” and rewrite the health-care legislation with input from both parties. “</w:t>
      </w:r>
      <w:r w:rsidRPr="00FB2F8B">
        <w:rPr>
          <w:u w:val="single"/>
        </w:rPr>
        <w:t>The door to bipartisanship is open now. Republicans only need to walk through it,</w:t>
      </w:r>
      <w:r>
        <w:t>” Schumer said.</w:t>
      </w:r>
    </w:p>
    <w:p w:rsidR="005420BD" w:rsidRDefault="005420BD" w:rsidP="005420BD"/>
    <w:p w:rsidR="00C4623E" w:rsidRPr="00A91829" w:rsidRDefault="00C4623E" w:rsidP="00D61FCE">
      <w:pPr>
        <w:rPr>
          <w:sz w:val="14"/>
        </w:rPr>
      </w:pPr>
    </w:p>
    <w:p w:rsidR="005420BD" w:rsidRDefault="00C23454" w:rsidP="00C23454">
      <w:pPr>
        <w:pStyle w:val="Heading1"/>
      </w:pPr>
      <w:r>
        <w:lastRenderedPageBreak/>
        <w:t>Impacts</w:t>
      </w:r>
    </w:p>
    <w:p w:rsidR="00C23454" w:rsidRDefault="00C23454" w:rsidP="00C23454"/>
    <w:p w:rsidR="00422DB8" w:rsidRDefault="00422DB8" w:rsidP="00422DB8">
      <w:pPr>
        <w:pStyle w:val="Heading3"/>
      </w:pPr>
      <w:r>
        <w:lastRenderedPageBreak/>
        <w:t>Diversionary War</w:t>
      </w:r>
    </w:p>
    <w:p w:rsidR="00A80EE3" w:rsidRDefault="00A80EE3" w:rsidP="00A80EE3">
      <w:pPr>
        <w:pStyle w:val="Heading4"/>
      </w:pPr>
      <w:r>
        <w:t>Trump will prioritize short-term popularity through diversionary wars</w:t>
      </w:r>
    </w:p>
    <w:p w:rsidR="00A80EE3" w:rsidRPr="00E66B6C" w:rsidRDefault="00A80EE3" w:rsidP="00A80EE3">
      <w:r w:rsidRPr="00E66B6C">
        <w:rPr>
          <w:rStyle w:val="Style13ptBold"/>
        </w:rPr>
        <w:t>Tierney 16</w:t>
      </w:r>
      <w:r>
        <w:t xml:space="preserve"> [</w:t>
      </w:r>
      <w:r w:rsidRPr="00E66B6C">
        <w:t xml:space="preserve">Dominic </w:t>
      </w:r>
      <w:r>
        <w:t>Tierney</w:t>
      </w:r>
      <w:r w:rsidRPr="00E66B6C">
        <w:t xml:space="preserve">, contributing editor at The Atlantic and an associate professor of political science at Swarthmore College. 5-11-2016, "The Risks of Foreign Policy as Political Distraction," Atlantic, </w:t>
      </w:r>
      <w:hyperlink r:id="rId98" w:history="1">
        <w:r w:rsidRPr="00E54D45">
          <w:rPr>
            <w:rStyle w:val="Hyperlink"/>
          </w:rPr>
          <w:t>https://www.theatlantic.com/international/archive/2017/06/trump-diversionary-foreign-policy/530079/</w:t>
        </w:r>
      </w:hyperlink>
      <w:r>
        <w:t>] //</w:t>
      </w:r>
      <w:proofErr w:type="spellStart"/>
      <w:r>
        <w:t>adres</w:t>
      </w:r>
      <w:proofErr w:type="spellEnd"/>
    </w:p>
    <w:p w:rsidR="00A80EE3" w:rsidRDefault="00A80EE3" w:rsidP="00A80EE3">
      <w:pPr>
        <w:rPr>
          <w:rStyle w:val="StyleUnderline"/>
        </w:rPr>
      </w:pPr>
      <w:r w:rsidRPr="00E66B6C">
        <w:rPr>
          <w:sz w:val="16"/>
        </w:rPr>
        <w:t xml:space="preserve">Today, </w:t>
      </w:r>
      <w:r w:rsidRPr="00EE7B66">
        <w:rPr>
          <w:rStyle w:val="StyleUnderline"/>
        </w:rPr>
        <w:t>some critics claim that Donald Trump will adopt a version of the Wag the Dog strategy, and launch an actual major conflict to deflect attention from the growing Russia scandal</w:t>
      </w:r>
      <w:r w:rsidRPr="00E66B6C">
        <w:rPr>
          <w:sz w:val="16"/>
        </w:rPr>
        <w:t xml:space="preserve">. In the Daily Beast, Michael </w:t>
      </w:r>
      <w:proofErr w:type="spellStart"/>
      <w:r w:rsidRPr="00E66B6C">
        <w:rPr>
          <w:sz w:val="16"/>
        </w:rPr>
        <w:t>Tomasky</w:t>
      </w:r>
      <w:proofErr w:type="spellEnd"/>
      <w:r w:rsidRPr="00E66B6C">
        <w:rPr>
          <w:sz w:val="16"/>
        </w:rPr>
        <w:t xml:space="preserve"> outlined </w:t>
      </w:r>
      <w:proofErr w:type="gramStart"/>
      <w:r w:rsidRPr="00E66B6C">
        <w:rPr>
          <w:sz w:val="16"/>
        </w:rPr>
        <w:t>a number of</w:t>
      </w:r>
      <w:proofErr w:type="gramEnd"/>
      <w:r w:rsidRPr="00E66B6C">
        <w:rPr>
          <w:sz w:val="16"/>
        </w:rPr>
        <w:t xml:space="preserve"> dangerous scenarios for a “caged and cornered animal” like Trump, the first being that he “tries to start a war,” perhaps against North Korea. Distraction is indeed at the core of Trump’s foreign policy—but its role is far </w:t>
      </w:r>
      <w:proofErr w:type="gramStart"/>
      <w:r w:rsidRPr="00E66B6C">
        <w:rPr>
          <w:sz w:val="16"/>
        </w:rPr>
        <w:t>more subtle</w:t>
      </w:r>
      <w:proofErr w:type="gramEnd"/>
      <w:r w:rsidRPr="00E66B6C">
        <w:rPr>
          <w:sz w:val="16"/>
        </w:rPr>
        <w:t xml:space="preserve"> and broadly applied. At present, the Trump administration finds itself caught in just the sort of storm of circumstance that could lure it into a diversionary foreign policy. Trump certainly has a motive to busy giddy minds, given the FBI’s investigation into collusion between his campaign and Russia, as well as approval ratings mired in the 30s. </w:t>
      </w:r>
      <w:r w:rsidRPr="00EE7B66">
        <w:rPr>
          <w:rStyle w:val="StyleUnderline"/>
        </w:rPr>
        <w:t xml:space="preserve">Because the president of the United States has a relatively free hand to use force, Trump also </w:t>
      </w:r>
      <w:proofErr w:type="gramStart"/>
      <w:r w:rsidRPr="00EE7B66">
        <w:rPr>
          <w:rStyle w:val="StyleUnderline"/>
        </w:rPr>
        <w:t>has the opportunity to</w:t>
      </w:r>
      <w:proofErr w:type="gramEnd"/>
      <w:r w:rsidRPr="00EE7B66">
        <w:rPr>
          <w:rStyle w:val="StyleUnderline"/>
        </w:rPr>
        <w:t xml:space="preserve"> divert attention.</w:t>
      </w:r>
      <w:r w:rsidRPr="00E66B6C">
        <w:rPr>
          <w:sz w:val="16"/>
        </w:rPr>
        <w:t xml:space="preserve"> (The White House can’t impose its will on healthcare, but it can unilaterally launch airstrikes.) In addition, </w:t>
      </w:r>
      <w:r w:rsidRPr="00EE7B66">
        <w:rPr>
          <w:rStyle w:val="StyleUnderline"/>
        </w:rPr>
        <w:t>Trump has an unparalleled capacity to dominate the news</w:t>
      </w:r>
      <w:r w:rsidRPr="00E66B6C">
        <w:rPr>
          <w:sz w:val="16"/>
        </w:rPr>
        <w:t xml:space="preserve">. He may be the most famous person ever to stroll the earth, or at least ride a golf cart. In January, by one account, Trump received more media coverage than the next 1,000-most famous people put together. On top of this, distraction has been a staple of Trump’s political strategy since he declared his intention to run for president. When negative stories arise, his instinct is to seize the narrative with bold, even outlandish, claims—accusing Barack Obama of wiretapping the phones in Trump Tower, for example. If the diversion sets off another firestorm, the solution is further deflection, like a magician whose first trick goes up in smoke and then immediately begins performing a new illusion. </w:t>
      </w:r>
      <w:r w:rsidRPr="00EE7B66">
        <w:rPr>
          <w:rStyle w:val="StyleUnderline"/>
        </w:rPr>
        <w:t>Trump has the flexibility to pursue a diversionary foreign policy because he lacks a clear diplomatic doctrine.</w:t>
      </w:r>
      <w:r w:rsidRPr="00E66B6C">
        <w:rPr>
          <w:sz w:val="16"/>
        </w:rPr>
        <w:t xml:space="preserve"> In some policy areas, such trade and immigration, he has been consistent. But his positions on issues of war and peace have been highly mutable—he was for the Iraq war and then against it, pro-intervention in Libya before opposing this course of action, and largely indecipherable on Afghanistan. This gives him greater latitude to deploy smoke and mirrors when opportunities arise. What are the core elements of a diversionary foreign policy? </w:t>
      </w:r>
      <w:proofErr w:type="gramStart"/>
      <w:r w:rsidRPr="00E66B6C">
        <w:rPr>
          <w:sz w:val="16"/>
        </w:rPr>
        <w:t>First of all</w:t>
      </w:r>
      <w:proofErr w:type="gramEnd"/>
      <w:r w:rsidRPr="00E66B6C">
        <w:rPr>
          <w:sz w:val="16"/>
        </w:rPr>
        <w:t xml:space="preserve">, </w:t>
      </w:r>
      <w:r w:rsidRPr="003E35E6">
        <w:rPr>
          <w:rStyle w:val="StyleUnderline"/>
        </w:rPr>
        <w:t xml:space="preserve">diplomatic moves should be attention-grabbing, symbolic, and popular, </w:t>
      </w:r>
      <w:r w:rsidRPr="003E35E6">
        <w:rPr>
          <w:rStyle w:val="Emphasis"/>
        </w:rPr>
        <w:t>particularly among the base</w:t>
      </w:r>
      <w:r w:rsidRPr="00E66B6C">
        <w:rPr>
          <w:sz w:val="16"/>
        </w:rPr>
        <w:t xml:space="preserve">. The smartest diversionary actions also have some substantive merit, precisely so the true agenda is harder to spot. After all, giddy minds shouldn’t know they’ve been busied. Ultimately, it’s not what the foreign policy does that matters, but what people think it does: the myths it creates, the stories it weaves, the narratives it reinforces. In Trump’s case, the tale is one of dark enemies and unscrupulous allies. His diplomacy seeks to establish a narrative of America First, a commitment to protect the U.S. homeland even if—or especially if—it irritates global elites. Seen through this lens, much of Trump’s behavior seems designed to distract, however clumsily. Just consider the diversionary tweets. The president has repeatedly picked fights for his own political benefit by, for example, criticizing London mayor Sadiq Khan and taking his words out of context to make him appear weak on terrorism. Trump may see Khan, a foreign Muslim, as an ideal foil given the embrace of anti-Muslim attitudes among some in the Republican party. And then there’s Trump’s diversionary staging. When he decided to withdraw America from the Paris climate deal, he could have given other nations maximum lead time to help them handle the fallout. Instead, he hyped up his forthcoming announcement, leading to frenzied debate about whether the United States would stay or go, as if his sole concern was to boost ratings on a reality television show. But what about military force? To be clear, there is little cause to speculate that Trump plans to launch a full-scale war solely to distract attention. For one thing, </w:t>
      </w:r>
      <w:r w:rsidRPr="003E35E6">
        <w:rPr>
          <w:rStyle w:val="StyleUnderline"/>
        </w:rPr>
        <w:t>as president, the worst possible time to start a major military campaign is when you’re deeply unpopular</w:t>
      </w:r>
      <w:r w:rsidRPr="00E66B6C">
        <w:rPr>
          <w:sz w:val="16"/>
        </w:rPr>
        <w:t xml:space="preserve">. </w:t>
      </w:r>
      <w:r w:rsidRPr="003E35E6">
        <w:rPr>
          <w:rStyle w:val="StyleUnderline"/>
        </w:rPr>
        <w:t>And the political upside is shaky at best</w:t>
      </w:r>
      <w:r w:rsidRPr="00E66B6C">
        <w:rPr>
          <w:sz w:val="16"/>
        </w:rPr>
        <w:t xml:space="preserve">. Recent big wars in Afghanistan and Iraq were politically damaging to George W. Bush. Even victory doesn’t guarantee a pay-off, as George H. W. Bush discovered when he won the 1991 Gulf War and then lost his bid for reelection in 1992. A crisis may arise where there are real national-security rationales for fighting, along with potential domestic gains. Here, the payoff at home would likely enter Trump’s calculus, and even push him over the edge to fight, with the legitimate casus belli providing a shield of plausible deniability. The most tempting use of force may be a seemingly manageable, but still dazzling, kinetic operation, like a missile strike or a raid to kill terrorist leaders. Another option would be to escalate a crisis where an easy win seems available: The key is to find the right enemy, one that’s both widely hated and too weak to fight back. After all, </w:t>
      </w:r>
      <w:r w:rsidRPr="00432E7C">
        <w:rPr>
          <w:rStyle w:val="StyleUnderline"/>
        </w:rPr>
        <w:t>there’s a well-established “rally ‘round the flag” effect, where almost any military crisis temporarily juices the president’s approval ratings</w:t>
      </w:r>
      <w:r w:rsidRPr="00E66B6C">
        <w:rPr>
          <w:sz w:val="16"/>
        </w:rPr>
        <w:t>. In the wake of Clinton’s airstrikes in 1998, one poll found that 68 percent of Americans approved of his foreign policy. Republican House Speaker Newt Gingrich said, “it was the right thing to do at the right time.” I</w:t>
      </w:r>
      <w:r w:rsidRPr="00B13053">
        <w:rPr>
          <w:rStyle w:val="StyleUnderline"/>
        </w:rPr>
        <w:t>n a hyper-partisan era like today, military operations offer one of the few avenues by which Trump could win backing from both sides of the aisle</w:t>
      </w:r>
      <w:r w:rsidRPr="00E66B6C">
        <w:rPr>
          <w:sz w:val="16"/>
        </w:rPr>
        <w:t xml:space="preserve">. In April, the White House launched airstrikes against the Syrian regime, following its use of chemical weapons, and won praise from Republicans and Democrats alike. Trump’s sudden decision to attack Damascus, after years of railing against such a move, struck many as suspicious, or, in Philip Gordon’s words, “yet another effort by the president to distract the media’s </w:t>
      </w:r>
      <w:r w:rsidRPr="00E66B6C">
        <w:rPr>
          <w:sz w:val="16"/>
        </w:rPr>
        <w:lastRenderedPageBreak/>
        <w:t xml:space="preserve">attention and change the subject from his problems at home.” But </w:t>
      </w:r>
      <w:r w:rsidRPr="00E66B6C">
        <w:rPr>
          <w:rStyle w:val="Emphasis"/>
        </w:rPr>
        <w:t>diversionary uses of force are highly risky, and can just as easily exacerbate domestic problems</w:t>
      </w:r>
      <w:r w:rsidRPr="00E66B6C">
        <w:rPr>
          <w:sz w:val="16"/>
        </w:rPr>
        <w:t xml:space="preserve">. In 1982, the military regime in Argentina invaded the British Falkland Islands in a bid to overcome its deep unpopularity at home. U.S. Secretary of State Alexander Haig later wrote that there “was a widespread impression that the junta was creating a foreign distraction to give itself a respite from domestic economic problems, including severe inflation.” Crucially, the regime never intended to wage a war. Buenos Aires was certain that Britain wouldn’t fight for a few islands 8,000 miles away. But Margaret Thatcher was indeed ready for a fight; Argentina lost the war, and the junta was soon kicked out of office. The benefits of a diversionary foreign policy rarely last. </w:t>
      </w:r>
      <w:r w:rsidRPr="00E66B6C">
        <w:rPr>
          <w:rStyle w:val="StyleUnderline"/>
        </w:rPr>
        <w:t>A president may win a news cycle or two, but then people move on</w:t>
      </w:r>
      <w:r w:rsidRPr="00E66B6C">
        <w:rPr>
          <w:sz w:val="16"/>
        </w:rPr>
        <w:t xml:space="preserve">. In 1998, Clinton received a short-term political boost from the airstrikes, but the House of Representatives still went ahead and voted to issue Articles of Impeachment. The strikes in Afghanistan failed to kill Osama </w:t>
      </w:r>
      <w:proofErr w:type="gramStart"/>
      <w:r w:rsidRPr="00E66B6C">
        <w:rPr>
          <w:sz w:val="16"/>
        </w:rPr>
        <w:t>Bin</w:t>
      </w:r>
      <w:proofErr w:type="gramEnd"/>
      <w:r w:rsidRPr="00E66B6C">
        <w:rPr>
          <w:sz w:val="16"/>
        </w:rPr>
        <w:t xml:space="preserve"> Laden, and may have brought the Taliban and al Qaeda closer together. The real victor was Wag the Dog’s production house, Baltimore Pictures: In the wake of the U.S. attack, video rentals of the movie skyrocketed. In the end, diversion is a fool’s errand, offering fleeting political benefit and inviting very real risks. It’s no substitute for a foreign policy based on protecting national interests and values. Of course, the attraction of a risky wager depends on how weak a president is, domestically. If </w:t>
      </w:r>
      <w:r w:rsidRPr="00E66B6C">
        <w:rPr>
          <w:rStyle w:val="StyleUnderline"/>
        </w:rPr>
        <w:t>Trump is looking at near-inevitable removal from office</w:t>
      </w:r>
      <w:r w:rsidRPr="00E66B6C">
        <w:rPr>
          <w:sz w:val="16"/>
        </w:rPr>
        <w:t xml:space="preserve">, either at the ballot box or via impeachment, then gambling for resurrection through military action may be tempting even if the odds of success are low. </w:t>
      </w:r>
      <w:r w:rsidRPr="00E66B6C">
        <w:rPr>
          <w:rStyle w:val="StyleUnderline"/>
        </w:rPr>
        <w:t>He has nothing to lose—although American soldiers might.</w:t>
      </w:r>
    </w:p>
    <w:p w:rsidR="00A80EE3" w:rsidRPr="009E1308" w:rsidRDefault="00A80EE3" w:rsidP="00A80EE3">
      <w:pPr>
        <w:rPr>
          <w:rStyle w:val="StyleUnderline"/>
        </w:rPr>
      </w:pPr>
    </w:p>
    <w:p w:rsidR="00A80EE3" w:rsidRDefault="00A80EE3" w:rsidP="00A80EE3">
      <w:pPr>
        <w:pStyle w:val="Heading4"/>
      </w:pPr>
      <w:r>
        <w:t xml:space="preserve">It escalates- nuclear weapons offer a unique opportunity to rally the public and boost Trump’s popularity </w:t>
      </w:r>
    </w:p>
    <w:p w:rsidR="00A80EE3" w:rsidRDefault="00A80EE3" w:rsidP="00A80EE3">
      <w:pPr>
        <w:pStyle w:val="ListParagraph"/>
        <w:numPr>
          <w:ilvl w:val="0"/>
          <w:numId w:val="11"/>
        </w:numPr>
      </w:pPr>
      <w:r>
        <w:t>This is not a great card because it’s about the acquisition of nukes rather than the use of them</w:t>
      </w:r>
    </w:p>
    <w:p w:rsidR="00A80EE3" w:rsidRPr="0093669F" w:rsidRDefault="00A80EE3" w:rsidP="00A80EE3">
      <w:r w:rsidRPr="00C316E9">
        <w:rPr>
          <w:rStyle w:val="Style13ptBold"/>
        </w:rPr>
        <w:t>Cone 16</w:t>
      </w:r>
      <w:r w:rsidRPr="0093669F">
        <w:t xml:space="preserve"> </w:t>
      </w:r>
      <w:r>
        <w:t>[</w:t>
      </w:r>
      <w:r w:rsidRPr="0093669F">
        <w:t>Paige Price</w:t>
      </w:r>
      <w:r>
        <w:t xml:space="preserve"> Cone, </w:t>
      </w:r>
      <w:proofErr w:type="spellStart"/>
      <w:proofErr w:type="gramStart"/>
      <w:r>
        <w:t>Ph.D</w:t>
      </w:r>
      <w:proofErr w:type="spellEnd"/>
      <w:proofErr w:type="gramEnd"/>
      <w:r>
        <w:t xml:space="preserve"> in Political Science from the University of South Carolina</w:t>
      </w:r>
      <w:r w:rsidRPr="0093669F">
        <w:t xml:space="preserve"> </w:t>
      </w:r>
      <w:r>
        <w:t>“</w:t>
      </w:r>
      <w:r w:rsidRPr="0093669F">
        <w:t>Leaders in search of the bomb: Institutional in</w:t>
      </w:r>
      <w:r>
        <w:t xml:space="preserve">centives for nuclear decisions.” </w:t>
      </w:r>
      <w:r w:rsidRPr="0093669F">
        <w:t>Diss. University of South Carolina, 2016.</w:t>
      </w:r>
      <w:r>
        <w:t>] //</w:t>
      </w:r>
      <w:proofErr w:type="spellStart"/>
      <w:r>
        <w:t>adres</w:t>
      </w:r>
      <w:proofErr w:type="spellEnd"/>
    </w:p>
    <w:p w:rsidR="00A80EE3" w:rsidRDefault="00A80EE3" w:rsidP="00A80EE3">
      <w:pPr>
        <w:rPr>
          <w:rStyle w:val="StyleUnderline"/>
        </w:rPr>
      </w:pPr>
      <w:r w:rsidRPr="00C316E9">
        <w:rPr>
          <w:sz w:val="16"/>
        </w:rPr>
        <w:t xml:space="preserve">Since nuclear weapons are more than tools of national security, it is also plausible that </w:t>
      </w:r>
      <w:r w:rsidRPr="0093669F">
        <w:rPr>
          <w:rStyle w:val="StyleUnderline"/>
        </w:rPr>
        <w:t>leaders may try and capitalize on their symbolic power by using them to quell public unrest</w:t>
      </w:r>
      <w:r w:rsidRPr="00C316E9">
        <w:rPr>
          <w:sz w:val="16"/>
        </w:rPr>
        <w:t xml:space="preserve">. In this sense, nuclear weapons fit into the framework of diversionary war where leaders may try and garner a ‘rally around the flag’ effect through the symbolic strength nuclear weapons offer. The diversionary war theory posits that leaders who face internal problems may engage in external conflict to rally domestic support at home (e.g. Levy, 1989; Smith, 1996; </w:t>
      </w:r>
      <w:proofErr w:type="spellStart"/>
      <w:r w:rsidRPr="00C316E9">
        <w:rPr>
          <w:sz w:val="16"/>
        </w:rPr>
        <w:t>Tarar</w:t>
      </w:r>
      <w:proofErr w:type="spellEnd"/>
      <w:r w:rsidRPr="00C316E9">
        <w:rPr>
          <w:sz w:val="16"/>
        </w:rPr>
        <w:t xml:space="preserve">, 2006; Oakes, 2006). Though </w:t>
      </w:r>
      <w:r w:rsidRPr="0093669F">
        <w:rPr>
          <w:rStyle w:val="StyleUnderline"/>
        </w:rPr>
        <w:t>this hypothesis has been extended to examine a “domestic-level” diversion that focuses on targeting ethnic minorities at home to garner popular support</w:t>
      </w:r>
      <w:r w:rsidRPr="00C316E9">
        <w:rPr>
          <w:sz w:val="16"/>
        </w:rPr>
        <w:t xml:space="preserve"> (</w:t>
      </w:r>
      <w:proofErr w:type="spellStart"/>
      <w:r w:rsidRPr="00C316E9">
        <w:rPr>
          <w:sz w:val="16"/>
        </w:rPr>
        <w:t>Tir</w:t>
      </w:r>
      <w:proofErr w:type="spellEnd"/>
      <w:r w:rsidRPr="00C316E9">
        <w:rPr>
          <w:sz w:val="16"/>
        </w:rPr>
        <w:t xml:space="preserve"> and </w:t>
      </w:r>
      <w:proofErr w:type="spellStart"/>
      <w:r w:rsidRPr="00C316E9">
        <w:rPr>
          <w:sz w:val="16"/>
        </w:rPr>
        <w:t>Jasinski</w:t>
      </w:r>
      <w:proofErr w:type="spellEnd"/>
      <w:r w:rsidRPr="00C316E9">
        <w:rPr>
          <w:sz w:val="16"/>
        </w:rPr>
        <w:t xml:space="preserve">, 2008); to </w:t>
      </w:r>
      <w:proofErr w:type="gramStart"/>
      <w:r w:rsidRPr="00C316E9">
        <w:rPr>
          <w:sz w:val="16"/>
        </w:rPr>
        <w:t>whether or not</w:t>
      </w:r>
      <w:proofErr w:type="gramEnd"/>
      <w:r w:rsidRPr="00C316E9">
        <w:rPr>
          <w:sz w:val="16"/>
        </w:rPr>
        <w:t xml:space="preserve"> democracy matters (Smith, 1996; Levy, 1988; </w:t>
      </w:r>
      <w:proofErr w:type="spellStart"/>
      <w:r w:rsidRPr="00C316E9">
        <w:rPr>
          <w:sz w:val="16"/>
        </w:rPr>
        <w:t>Oneal</w:t>
      </w:r>
      <w:proofErr w:type="spellEnd"/>
      <w:r w:rsidRPr="00C316E9">
        <w:rPr>
          <w:sz w:val="16"/>
        </w:rPr>
        <w:t xml:space="preserve"> and </w:t>
      </w:r>
      <w:proofErr w:type="spellStart"/>
      <w:r w:rsidRPr="00C316E9">
        <w:rPr>
          <w:sz w:val="16"/>
        </w:rPr>
        <w:t>Tir</w:t>
      </w:r>
      <w:proofErr w:type="spellEnd"/>
      <w:r w:rsidRPr="00C316E9">
        <w:rPr>
          <w:sz w:val="16"/>
        </w:rPr>
        <w:t>, 2006); and to parsing out the type of conflict and level of force involved (</w:t>
      </w:r>
      <w:proofErr w:type="spellStart"/>
      <w:r w:rsidRPr="00C316E9">
        <w:rPr>
          <w:sz w:val="16"/>
        </w:rPr>
        <w:t>Tir</w:t>
      </w:r>
      <w:proofErr w:type="spellEnd"/>
      <w:r w:rsidRPr="00C316E9">
        <w:rPr>
          <w:sz w:val="16"/>
        </w:rPr>
        <w:t xml:space="preserve">, 2010; Mitchell and Moore, 2002) it has not been extended to examine the pursuit of weapons of mass destruction. </w:t>
      </w:r>
      <w:r w:rsidRPr="0093669F">
        <w:rPr>
          <w:rStyle w:val="Emphasis"/>
        </w:rPr>
        <w:t>The logic behind the diversionary war theory extends to explaining the pursuit of nuclear weapons</w:t>
      </w:r>
      <w:r w:rsidRPr="00C316E9">
        <w:rPr>
          <w:sz w:val="16"/>
        </w:rPr>
        <w:t xml:space="preserve">, </w:t>
      </w:r>
      <w:r w:rsidRPr="0093669F">
        <w:rPr>
          <w:rStyle w:val="StyleUnderline"/>
        </w:rPr>
        <w:t xml:space="preserve">as nuclear weapons hold a symbolic power </w:t>
      </w:r>
      <w:r w:rsidRPr="00C316E9">
        <w:rPr>
          <w:sz w:val="16"/>
        </w:rPr>
        <w:t>stronger than any other weapon in terms of representing a “force to be reckoned with”</w:t>
      </w:r>
      <w:r w:rsidRPr="0093669F">
        <w:rPr>
          <w:rStyle w:val="StyleUnderline"/>
        </w:rPr>
        <w:t xml:space="preserve"> in the international community</w:t>
      </w:r>
      <w:r w:rsidRPr="00C316E9">
        <w:rPr>
          <w:sz w:val="16"/>
        </w:rPr>
        <w:t xml:space="preserve">. This symbolic power may be sought as an attempt to rally support for the regime in times of domestic unrest. It is plausible that we should see this effect more clearly on the front end (beginning and maintaining nuclear weapons programs) for leaders who face smaller audiences, those typified by non-democracies and anocracies. Leaders with smaller audiences may be especially drawn to the symbolic power of nuclear weapons and the status they afford for regime security. However, there should be no difference across 64 audience size for the effect of audience diversion on the actual acquisition of nuclear weapons, as </w:t>
      </w:r>
      <w:r w:rsidRPr="0093669F">
        <w:rPr>
          <w:rStyle w:val="StyleUnderline"/>
        </w:rPr>
        <w:t>this should have more to do with a leader’s capability than strategic diversion.</w:t>
      </w:r>
    </w:p>
    <w:p w:rsidR="00FE2B28" w:rsidRDefault="00FE2B28" w:rsidP="00A80EE3">
      <w:pPr>
        <w:rPr>
          <w:rStyle w:val="StyleUnderline"/>
        </w:rPr>
      </w:pPr>
    </w:p>
    <w:p w:rsidR="00FE2B28" w:rsidRDefault="00FE2B28" w:rsidP="00FE2B28">
      <w:pPr>
        <w:pStyle w:val="Heading4"/>
      </w:pPr>
      <w:r>
        <w:t>Failure to advance agenda sparks diversionary wars- Trump is uniquely likely</w:t>
      </w:r>
    </w:p>
    <w:p w:rsidR="00FE2B28" w:rsidRPr="000B60B3" w:rsidRDefault="00FE2B28" w:rsidP="00FE2B28">
      <w:r w:rsidRPr="00F16B2E">
        <w:rPr>
          <w:rStyle w:val="Style13ptBold"/>
        </w:rPr>
        <w:t>Fritz 17</w:t>
      </w:r>
      <w:r>
        <w:t xml:space="preserve"> [Mark Fritz, P</w:t>
      </w:r>
      <w:r w:rsidRPr="00F16B2E">
        <w:t>ulitzer Prize-winning journalist and award-winning autho</w:t>
      </w:r>
      <w:r>
        <w:t>r, “</w:t>
      </w:r>
      <w:r w:rsidRPr="00F16B2E">
        <w:t xml:space="preserve">Is Trump's Foreign Policy Belligerence </w:t>
      </w:r>
      <w:proofErr w:type="gramStart"/>
      <w:r w:rsidRPr="00F16B2E">
        <w:t>A</w:t>
      </w:r>
      <w:proofErr w:type="gramEnd"/>
      <w:r w:rsidRPr="00F16B2E">
        <w:t xml:space="preserve"> Diversion From A</w:t>
      </w:r>
      <w:r>
        <w:t xml:space="preserve"> Stalled Agenda?” </w:t>
      </w:r>
      <w:proofErr w:type="spellStart"/>
      <w:r>
        <w:t>Benzinga</w:t>
      </w:r>
      <w:proofErr w:type="spellEnd"/>
      <w:r>
        <w:t xml:space="preserve"> 4-18-2017 </w:t>
      </w:r>
      <w:hyperlink r:id="rId99" w:history="1">
        <w:r w:rsidRPr="00E54D45">
          <w:rPr>
            <w:rStyle w:val="Hyperlink"/>
          </w:rPr>
          <w:t>https://www.benzinga.com/markets/emerging-markets/17/04/9305488/is-trumps-foreign-policy-belligerence-a-diversion-from-a-stal</w:t>
        </w:r>
      </w:hyperlink>
      <w:r>
        <w:t>] //</w:t>
      </w:r>
      <w:proofErr w:type="spellStart"/>
      <w:r>
        <w:t>adres</w:t>
      </w:r>
      <w:proofErr w:type="spellEnd"/>
    </w:p>
    <w:p w:rsidR="00FE2B28" w:rsidRDefault="00FE2B28" w:rsidP="00FE2B28">
      <w:pPr>
        <w:rPr>
          <w:sz w:val="16"/>
        </w:rPr>
      </w:pPr>
      <w:r w:rsidRPr="000B60B3">
        <w:rPr>
          <w:sz w:val="16"/>
        </w:rPr>
        <w:lastRenderedPageBreak/>
        <w:t xml:space="preserve">“A core finding of my book was that it does not work, often causing those threatened to react in a contrarian way,” B. Dan Wood, author of “Presidential Saber Rattling: Causes and Consequences” (Cambridge University Press), told </w:t>
      </w:r>
      <w:proofErr w:type="spellStart"/>
      <w:r w:rsidRPr="000B60B3">
        <w:rPr>
          <w:sz w:val="16"/>
        </w:rPr>
        <w:t>Benzinga</w:t>
      </w:r>
      <w:proofErr w:type="spellEnd"/>
      <w:r w:rsidRPr="000B60B3">
        <w:rPr>
          <w:sz w:val="16"/>
        </w:rPr>
        <w:t xml:space="preserve">. </w:t>
      </w:r>
      <w:r w:rsidRPr="000B60B3">
        <w:rPr>
          <w:rStyle w:val="StyleUnderline"/>
        </w:rPr>
        <w:t>Both Trump and Kim are engaging in textbook examples of pumping up the local populace by antagonizing an enemy, a tactic that also has an economic imperative</w:t>
      </w:r>
      <w:r w:rsidRPr="000B60B3">
        <w:rPr>
          <w:sz w:val="16"/>
        </w:rPr>
        <w:t xml:space="preserve">, Wood said. Wood’s book analyzed 4,000 instances of drum-beating from 1945 to 2009, which covers the Cold War and the chaos that ensued when the Soviet Union collapsed and left a massive power vacuum still being chaotically filled today. Wood’s research found that isolating and attacking an enemy correlate to domestic problems and can boost a leader’s appeal, albeit only temporarily. Similar studies have come to the same conclusions about what might seem to most people as simply common sense. “It is conventional wisdom that the public rallies 'round the president when military force is used abroad,” according to “Presidents, the Use of Military Force, and Public Opinion,” a study published by the Journal of Conflict Resolution in 1993. “Indeed, this belief has encouraged the view that presidents are apt to rattle the saber to divert attention from domestic problems." The Psychology </w:t>
      </w:r>
      <w:proofErr w:type="gramStart"/>
      <w:r w:rsidRPr="000B60B3">
        <w:rPr>
          <w:sz w:val="16"/>
        </w:rPr>
        <w:t>Of</w:t>
      </w:r>
      <w:proofErr w:type="gramEnd"/>
      <w:r w:rsidRPr="000B60B3">
        <w:rPr>
          <w:sz w:val="16"/>
        </w:rPr>
        <w:t xml:space="preserve"> Diversionary War </w:t>
      </w:r>
      <w:r w:rsidRPr="000B60B3">
        <w:rPr>
          <w:rStyle w:val="StyleUnderline"/>
        </w:rPr>
        <w:t xml:space="preserve">U.S. presidents who are generally distrustful and tend to see the world in simplistic terms are most likely to engage in </w:t>
      </w:r>
      <w:r w:rsidRPr="000B60B3">
        <w:rPr>
          <w:sz w:val="16"/>
        </w:rPr>
        <w:t xml:space="preserve">what historians call </w:t>
      </w:r>
      <w:r w:rsidRPr="000B60B3">
        <w:rPr>
          <w:rStyle w:val="StyleUnderline"/>
        </w:rPr>
        <w:t>diversionary warfare</w:t>
      </w:r>
      <w:r w:rsidRPr="000B60B3">
        <w:rPr>
          <w:sz w:val="16"/>
        </w:rPr>
        <w:t xml:space="preserve">, said Dennis M. Foster, a professor of international studies and political science at the Virginia Military Institute. “I think there are some reasons to believe that the recent behavior is at least in part diversionary; and if it is, it is a historically unique brand of diversion,” he said. </w:t>
      </w:r>
      <w:r w:rsidRPr="000B60B3">
        <w:rPr>
          <w:rStyle w:val="StyleUnderline"/>
        </w:rPr>
        <w:t>Some reasons</w:t>
      </w:r>
      <w:r w:rsidRPr="000B60B3">
        <w:rPr>
          <w:sz w:val="16"/>
        </w:rPr>
        <w:t xml:space="preserve">: </w:t>
      </w:r>
      <w:r w:rsidRPr="000B60B3">
        <w:rPr>
          <w:rStyle w:val="StyleUnderline"/>
        </w:rPr>
        <w:t>Trump’s domestic agenda is stalled “and things don’t look like they are going to get moving anytime soon.”</w:t>
      </w:r>
      <w:r>
        <w:rPr>
          <w:rStyle w:val="StyleUnderline"/>
        </w:rPr>
        <w:t xml:space="preserve"> </w:t>
      </w:r>
      <w:r w:rsidRPr="000B60B3">
        <w:rPr>
          <w:rStyle w:val="StyleUnderline"/>
        </w:rPr>
        <w:t>His behavior is in stark contrast to the “quasi-isolationist” foreign policy vision he’d outlined in the past.</w:t>
      </w:r>
      <w:r>
        <w:rPr>
          <w:rStyle w:val="StyleUnderline"/>
        </w:rPr>
        <w:t xml:space="preserve"> </w:t>
      </w:r>
      <w:r w:rsidRPr="000B60B3">
        <w:rPr>
          <w:rStyle w:val="StyleUnderline"/>
        </w:rPr>
        <w:t>Trump seems much less sensitive to the consequences of his actions than previous presidents of the post-Cold War period.</w:t>
      </w:r>
      <w:r>
        <w:rPr>
          <w:rStyle w:val="StyleUnderline"/>
        </w:rPr>
        <w:t xml:space="preserve"> </w:t>
      </w:r>
      <w:r w:rsidRPr="000B60B3">
        <w:rPr>
          <w:rStyle w:val="StyleUnderline"/>
        </w:rPr>
        <w:t>“Finally, there is no clearly apparent international strategy, either within or across crises, other than the show of American strength in the face of behavior we don't like.”</w:t>
      </w:r>
      <w:r>
        <w:rPr>
          <w:rStyle w:val="StyleUnderline"/>
        </w:rPr>
        <w:t xml:space="preserve"> </w:t>
      </w:r>
      <w:r w:rsidRPr="00101720">
        <w:rPr>
          <w:sz w:val="16"/>
        </w:rPr>
        <w:t xml:space="preserve">If Trump is in fact creating a diversion, </w:t>
      </w:r>
      <w:r w:rsidRPr="00101720">
        <w:rPr>
          <w:rStyle w:val="StyleUnderline"/>
        </w:rPr>
        <w:t>it’s high-risk</w:t>
      </w:r>
      <w:r w:rsidRPr="00101720">
        <w:rPr>
          <w:sz w:val="16"/>
        </w:rPr>
        <w:t xml:space="preserve"> and doesn’t appear to advance any concrete international strategy, said Foster, who wrote a piece for the Washington Post back in December that pondered whether Trump would go to war to distract from a stalled agenda.</w:t>
      </w:r>
    </w:p>
    <w:p w:rsidR="00FE2B28" w:rsidRDefault="00FE2B28" w:rsidP="00FE2B28">
      <w:pPr>
        <w:rPr>
          <w:sz w:val="16"/>
        </w:rPr>
      </w:pPr>
    </w:p>
    <w:p w:rsidR="00FE2B28" w:rsidRDefault="00FE2B28" w:rsidP="00FE2B28">
      <w:pPr>
        <w:pStyle w:val="Heading4"/>
      </w:pPr>
      <w:r>
        <w:t>Trump is unpredictable and lashes out at North Korea- goes nuclear and kills millions</w:t>
      </w:r>
    </w:p>
    <w:p w:rsidR="00FE2B28" w:rsidRPr="00101720" w:rsidRDefault="00FE2B28" w:rsidP="00FE2B28">
      <w:r w:rsidRPr="00E03913">
        <w:rPr>
          <w:rStyle w:val="Style13ptBold"/>
        </w:rPr>
        <w:t>Menon 6/5</w:t>
      </w:r>
      <w:r>
        <w:t xml:space="preserve"> [</w:t>
      </w:r>
      <w:proofErr w:type="spellStart"/>
      <w:r w:rsidRPr="000B6CA2">
        <w:t>Rajan</w:t>
      </w:r>
      <w:proofErr w:type="spellEnd"/>
      <w:r w:rsidRPr="000B6CA2">
        <w:t xml:space="preserve"> Menon, </w:t>
      </w:r>
      <w:r>
        <w:t>A</w:t>
      </w:r>
      <w:r w:rsidRPr="0064377F">
        <w:t>nne and Bernard Spitzer Professor of International Relations at the Powell School, City College of New York, and Senior Research Fellow at Columbia University’s Saltzman Institute of War and Peace Studies.</w:t>
      </w:r>
      <w:r>
        <w:t xml:space="preserve"> </w:t>
      </w:r>
      <w:r w:rsidRPr="000B6CA2">
        <w:t xml:space="preserve">6-5-2017, "Trump’s Handling of North Korea Is Going to Lead Us Straight Into Nuclear Disaster," Nation, </w:t>
      </w:r>
      <w:hyperlink r:id="rId100" w:history="1">
        <w:r w:rsidRPr="00E54D45">
          <w:rPr>
            <w:rStyle w:val="Hyperlink"/>
          </w:rPr>
          <w:t>https://www.thenation.com/article/trumps-handling-north-korea-going-lead-us-straight-nuclear-disaster/</w:t>
        </w:r>
      </w:hyperlink>
      <w:r>
        <w:t>] //</w:t>
      </w:r>
      <w:proofErr w:type="spellStart"/>
      <w:r>
        <w:t>adres</w:t>
      </w:r>
      <w:proofErr w:type="spellEnd"/>
    </w:p>
    <w:p w:rsidR="00FE2B28" w:rsidRPr="00403207" w:rsidRDefault="00FE2B28" w:rsidP="00FE2B28">
      <w:pPr>
        <w:rPr>
          <w:sz w:val="16"/>
        </w:rPr>
      </w:pPr>
      <w:r w:rsidRPr="00403207">
        <w:rPr>
          <w:sz w:val="16"/>
        </w:rPr>
        <w:t xml:space="preserve">Defense Secretary James </w:t>
      </w:r>
      <w:proofErr w:type="spellStart"/>
      <w:r w:rsidRPr="00403207">
        <w:rPr>
          <w:sz w:val="16"/>
        </w:rPr>
        <w:t>Mattis</w:t>
      </w:r>
      <w:proofErr w:type="spellEnd"/>
      <w:r w:rsidRPr="00403207">
        <w:rPr>
          <w:sz w:val="16"/>
        </w:rPr>
        <w:t xml:space="preserve"> remarked recently that </w:t>
      </w:r>
      <w:r w:rsidRPr="005574E1">
        <w:rPr>
          <w:rStyle w:val="StyleUnderline"/>
        </w:rPr>
        <w:t>a war with North Korea would be “tragic on an unbelievable scale</w:t>
      </w:r>
      <w:r w:rsidRPr="00403207">
        <w:rPr>
          <w:sz w:val="16"/>
        </w:rPr>
        <w:t xml:space="preserve">.” No kidding. “Tragic” doesn’t even begin to describe the horrors that would flow from such a conflict. The Korean peninsula, all 85,270 square miles of it, is about the size of Idaho. It contains more soldiers (2.8 million, not counting reserves) and armaments (nearly 6,000 tanks, 31,000 artillery pieces, and 1,134 </w:t>
      </w:r>
      <w:proofErr w:type="gramStart"/>
      <w:r w:rsidRPr="00403207">
        <w:rPr>
          <w:sz w:val="16"/>
        </w:rPr>
        <w:t>combat</w:t>
      </w:r>
      <w:proofErr w:type="gramEnd"/>
      <w:r w:rsidRPr="00403207">
        <w:rPr>
          <w:sz w:val="16"/>
        </w:rPr>
        <w:t xml:space="preserve"> aircraft) than any other place on the planet. The armies of North and South Korea face each other across the Demilitarized Zone, or DMZ, and Seoul, South Korea’s capital, is a mere 35 miles away as the artillery shell flies. </w:t>
      </w:r>
      <w:r w:rsidRPr="005574E1">
        <w:rPr>
          <w:rStyle w:val="StyleUnderline"/>
        </w:rPr>
        <w:t>More than 25 million people inhabit that city’s greater metropolitan area</w:t>
      </w:r>
      <w:r w:rsidRPr="00403207">
        <w:rPr>
          <w:sz w:val="16"/>
        </w:rPr>
        <w:t xml:space="preserve">, home to about half of South Korea’s population. Unsurprisingly, untold numbers of North Korean missiles and artillery pieces are trained on that city. Once the guns started firing, thousands of its denizens would undoubtedly die within hours. Of course, North Koreans, too, would be caught in an almost instant maelstrom of death. And </w:t>
      </w:r>
      <w:r w:rsidRPr="005574E1">
        <w:rPr>
          <w:rStyle w:val="StyleUnderline"/>
        </w:rPr>
        <w:t>the war wouldn’t be a bilateral affair</w:t>
      </w:r>
      <w:r w:rsidRPr="00403207">
        <w:rPr>
          <w:sz w:val="16"/>
        </w:rPr>
        <w:t xml:space="preserve">. South Korea hosts 28,500 American troops. In addition, there are some 200,000 American civilians in the country, most of them in Seoul. </w:t>
      </w:r>
      <w:r w:rsidRPr="005574E1">
        <w:rPr>
          <w:rStyle w:val="StyleUnderline"/>
        </w:rPr>
        <w:t>Many</w:t>
      </w:r>
      <w:r w:rsidRPr="00403207">
        <w:rPr>
          <w:sz w:val="16"/>
        </w:rPr>
        <w:t xml:space="preserve"> in both categories </w:t>
      </w:r>
      <w:r w:rsidRPr="005574E1">
        <w:rPr>
          <w:rStyle w:val="StyleUnderline"/>
        </w:rPr>
        <w:t>could be killed by North Korean attacks and the United States would, in turn, hit multiple targets in that country</w:t>
      </w:r>
      <w:r w:rsidRPr="00403207">
        <w:rPr>
          <w:sz w:val="16"/>
        </w:rPr>
        <w:t xml:space="preserve">. </w:t>
      </w:r>
      <w:r w:rsidRPr="005574E1">
        <w:rPr>
          <w:rStyle w:val="StyleUnderline"/>
        </w:rPr>
        <w:t>Pyongyang might retaliate by firing missiles at Japan,</w:t>
      </w:r>
      <w:r w:rsidRPr="00403207">
        <w:rPr>
          <w:sz w:val="16"/>
        </w:rPr>
        <w:t xml:space="preserve"> where 39,000 American troops are stationed, concentrating on the network of American bases and command centers there, especially the US Services Headquarters at Yokota Air Base near Tokyo. </w:t>
      </w:r>
      <w:r w:rsidRPr="00403207">
        <w:rPr>
          <w:rStyle w:val="StyleUnderline"/>
        </w:rPr>
        <w:t>And that’s without even considering the possible use of nuclear weapon</w:t>
      </w:r>
      <w:r w:rsidRPr="00403207">
        <w:rPr>
          <w:sz w:val="16"/>
        </w:rPr>
        <w:t xml:space="preserve">s. If anything, </w:t>
      </w:r>
      <w:proofErr w:type="spellStart"/>
      <w:r w:rsidRPr="00403207">
        <w:rPr>
          <w:sz w:val="16"/>
        </w:rPr>
        <w:t>Mattis’s</w:t>
      </w:r>
      <w:proofErr w:type="spellEnd"/>
      <w:r w:rsidRPr="00403207">
        <w:rPr>
          <w:sz w:val="16"/>
        </w:rPr>
        <w:t xml:space="preserve"> description is an understatement. And don’t assume that the danger of a Korean conflagration has passed now that President Trump has become trapped in the latest set of political scandals to plague his administration. Quite the opposite: </w:t>
      </w:r>
      <w:r w:rsidRPr="005574E1">
        <w:rPr>
          <w:rStyle w:val="Emphasis"/>
        </w:rPr>
        <w:t>A clash between North Korea and the United States might have become more probable precisely because the president is politically besieged</w:t>
      </w:r>
      <w:r w:rsidRPr="00403207">
        <w:rPr>
          <w:sz w:val="16"/>
        </w:rPr>
        <w:t xml:space="preserve">. Trump wouldn’t be the first leader, confronted with trouble at home, to trigger a crisis abroad and then appeal for unity and paint critics as unpatriotic. Keep in mind, after all, that this is the man who has already warned of “a major, major war” with North Korea. TRUMP VS. KIM So </w:t>
      </w:r>
      <w:proofErr w:type="gramStart"/>
      <w:r w:rsidRPr="00403207">
        <w:rPr>
          <w:sz w:val="16"/>
        </w:rPr>
        <w:t>far</w:t>
      </w:r>
      <w:proofErr w:type="gramEnd"/>
      <w:r w:rsidRPr="00403207">
        <w:rPr>
          <w:sz w:val="16"/>
        </w:rPr>
        <w:t xml:space="preserve"> the coercive tactics Trump has used to </w:t>
      </w:r>
      <w:r w:rsidRPr="00403207">
        <w:rPr>
          <w:sz w:val="16"/>
        </w:rPr>
        <w:lastRenderedPageBreak/>
        <w:t xml:space="preserve">compel North Korea to dismantle its nuclear weapons program and cease testing ballistic missiles have included sanctions and asset freezes, military threats, and shows of force—both serious, as in the recent Key Resolve and Operation Max Thunder joint military exercises with South Korea, and farcical, as with a supposedly northward-bound naval “armada” that actually sailed in the opposite direction. Such moves all involve the same presidential bet: that economic and military pressure can bend Pyongyang to his will. Other American presidents have, of course, taken the same approach and failed for decades now, which seems to matter little to Trump, even though he presents himself as a break-the-mold maverick ready to negotiate unprecedented deals with foreign leaders. By now, this much ought to be clear, even to Trump: </w:t>
      </w:r>
      <w:r w:rsidRPr="005574E1">
        <w:rPr>
          <w:rStyle w:val="StyleUnderline"/>
        </w:rPr>
        <w:t>North Korea hasn’t been cowed into compliance by Washington’s warnings and military muscle flexing</w:t>
      </w:r>
      <w:r w:rsidRPr="00403207">
        <w:rPr>
          <w:sz w:val="16"/>
        </w:rPr>
        <w:t xml:space="preserve">. In 2003, after multilateral diplomatic efforts to denuclearize North Korea ran aground, Pyongyang ditched the Nuclear Non-Proliferation Treaty (NPT) and two years later declared that it possessed nuclear weapons. In October 2006, it detonated its first nuclear device, a one-kiloton bomb. Four other tests in May 2009, February 2013, January 2016, and September 2016, ranging in explosive yield from four to 10 kilotons, followed. Three of them occurred after the current North Korean leader, Kim Jong-un, came to power in April 2012. A similar pattern holds for ballistic missiles, which North Korea has been testing since 1993. The numbers have risen steadily under Kim Jong-un, from four tests in 2012 to 25 in 2016. Clearly, the North’s leaders reject the proposition that American approval is required for them to build nuclear bombs and ballistic missiles. Like his father, Kim </w:t>
      </w:r>
      <w:proofErr w:type="spellStart"/>
      <w:r w:rsidRPr="00403207">
        <w:rPr>
          <w:sz w:val="16"/>
        </w:rPr>
        <w:t>Jong-il</w:t>
      </w:r>
      <w:proofErr w:type="spellEnd"/>
      <w:r w:rsidRPr="00403207">
        <w:rPr>
          <w:sz w:val="16"/>
        </w:rPr>
        <w:t xml:space="preserve">, and his grandfather, Kim Il-sung, the founder of the Democratic People’s Republic of Korea (or DPRK, North Korea’s official name), </w:t>
      </w:r>
      <w:r w:rsidRPr="00403207">
        <w:rPr>
          <w:rStyle w:val="StyleUnderline"/>
        </w:rPr>
        <w:t>Kim Jong-un is an ardent nationalist who regularly responds to threats by upping the ante.</w:t>
      </w:r>
      <w:r w:rsidRPr="00403207">
        <w:rPr>
          <w:sz w:val="16"/>
        </w:rPr>
        <w:t xml:space="preserve"> Trump’s national security adviser, General H.R. McMaster, characterized Kim as “unpredictable.” </w:t>
      </w:r>
      <w:proofErr w:type="gramStart"/>
      <w:r w:rsidRPr="00403207">
        <w:rPr>
          <w:sz w:val="16"/>
        </w:rPr>
        <w:t>In reality, the</w:t>
      </w:r>
      <w:proofErr w:type="gramEnd"/>
      <w:r w:rsidRPr="00403207">
        <w:rPr>
          <w:sz w:val="16"/>
        </w:rPr>
        <w:t xml:space="preserve"> Korean leader, like his father and grandfather before him, has been remarkably consistent: He has steadfastly refused to stop testing either nuclear weapons or their possible delivery systems, let alone “denuclearize” the Korean peninsula, as McMaster demanded. Indeed, </w:t>
      </w:r>
      <w:r w:rsidRPr="00403207">
        <w:rPr>
          <w:rStyle w:val="StyleUnderline"/>
        </w:rPr>
        <w:t>from Pyongyang’s perspective Trump may be the unpredictable one. On</w:t>
      </w:r>
      <w:r w:rsidRPr="00403207">
        <w:rPr>
          <w:sz w:val="16"/>
        </w:rPr>
        <w:t xml:space="preserve"> one day, amid press reports that the Pentagon was considering a preventive strike using means ranging from Tomahawk cruise missiles to </w:t>
      </w:r>
      <w:proofErr w:type="spellStart"/>
      <w:r w:rsidRPr="00403207">
        <w:rPr>
          <w:sz w:val="16"/>
        </w:rPr>
        <w:t>cyber attacks</w:t>
      </w:r>
      <w:proofErr w:type="spellEnd"/>
      <w:r w:rsidRPr="00403207">
        <w:rPr>
          <w:sz w:val="16"/>
        </w:rPr>
        <w:t>, the president declared ominously that North Korea “is a problem, a problem that will be taken care of.” He followed up by warning Chinese President Xi Jinping, whom he was then hosting at his Mar-a-Lago estate, that if China wouldn’t rein in Kim, the United States would act alone. Not so long after, Trump suddenly praised Kim, calling him a “</w:t>
      </w:r>
      <w:proofErr w:type="gramStart"/>
      <w:r w:rsidRPr="00403207">
        <w:rPr>
          <w:sz w:val="16"/>
        </w:rPr>
        <w:t>pretty smart</w:t>
      </w:r>
      <w:proofErr w:type="gramEnd"/>
      <w:r w:rsidRPr="00403207">
        <w:rPr>
          <w:sz w:val="16"/>
        </w:rPr>
        <w:t xml:space="preserve"> cookie,” presumably impressed that the North Korean leader wasn’t even 30 years old when he succeeded his father. On yet another day, the president announced that he would be “honored” to meet Kim under the right circumstances and would do so “absolutely.” The roller-coaster ride otherwise known as the presidency of Donald Trump has many people perplexed. Trump’s boosters believe that the president’s unpredictability gives him leverage against adversaries. But </w:t>
      </w:r>
      <w:r w:rsidRPr="00403207">
        <w:rPr>
          <w:rStyle w:val="StyleUnderline"/>
        </w:rPr>
        <w:t>in the event of a military crisis on the Korean peninsula, Trump’s pendulum-like behavior could lead North Korea’s leaders to conclude that they had best prepare for the worst—and so strike first</w:t>
      </w:r>
      <w:r w:rsidRPr="00403207">
        <w:rPr>
          <w:sz w:val="16"/>
        </w:rPr>
        <w:t xml:space="preserve">. </w:t>
      </w:r>
      <w:r w:rsidRPr="00403207">
        <w:rPr>
          <w:rStyle w:val="StyleUnderline"/>
        </w:rPr>
        <w:t>That prospect makes the Kim-Trump combination not just dangerous but quite possibly deadly.</w:t>
      </w:r>
      <w:r>
        <w:rPr>
          <w:rStyle w:val="StyleUnderline"/>
        </w:rPr>
        <w:t xml:space="preserve"> </w:t>
      </w:r>
    </w:p>
    <w:p w:rsidR="00FE2B28" w:rsidRDefault="00FE2B28" w:rsidP="00FE2B28">
      <w:pPr>
        <w:pStyle w:val="Heading4"/>
      </w:pPr>
      <w:r>
        <w:t xml:space="preserve">North Korea war causes extinction- short time frame, </w:t>
      </w:r>
    </w:p>
    <w:p w:rsidR="00FE2B28" w:rsidRPr="00843C38" w:rsidRDefault="00FE2B28" w:rsidP="00FE2B28">
      <w:proofErr w:type="spellStart"/>
      <w:r w:rsidRPr="009C6B52">
        <w:rPr>
          <w:rStyle w:val="Style13ptBold"/>
        </w:rPr>
        <w:t>Killalea</w:t>
      </w:r>
      <w:proofErr w:type="spellEnd"/>
      <w:r w:rsidRPr="009C6B52">
        <w:rPr>
          <w:rStyle w:val="Style13ptBold"/>
        </w:rPr>
        <w:t xml:space="preserve"> 17</w:t>
      </w:r>
      <w:r>
        <w:t xml:space="preserve"> [Debra </w:t>
      </w:r>
      <w:proofErr w:type="spellStart"/>
      <w:r>
        <w:t>Killalea</w:t>
      </w:r>
      <w:proofErr w:type="spellEnd"/>
      <w:r>
        <w:t xml:space="preserve">, senior reporter with </w:t>
      </w:r>
      <w:r w:rsidRPr="009C6B52">
        <w:t>17 years' experience in the national and international press and online media</w:t>
      </w:r>
      <w:r>
        <w:t>, 4-17-2017</w:t>
      </w:r>
      <w:r w:rsidRPr="00843C38">
        <w:t xml:space="preserve">, "‘Anything is possible’ as North Korea issues threats," </w:t>
      </w:r>
      <w:proofErr w:type="spellStart"/>
      <w:r w:rsidRPr="00843C38">
        <w:t>NewsComAu</w:t>
      </w:r>
      <w:proofErr w:type="spellEnd"/>
      <w:r w:rsidRPr="00843C38">
        <w:t xml:space="preserve">, </w:t>
      </w:r>
      <w:hyperlink r:id="rId101" w:history="1">
        <w:r w:rsidRPr="00E54D45">
          <w:rPr>
            <w:rStyle w:val="Hyperlink"/>
          </w:rPr>
          <w:t>http://www.news.com.au/technology/science/nuclear-weapons-the-biggest-threat-facing-humans-today/news-story/4a77b51c9f264397e4144e86d680bef3</w:t>
        </w:r>
      </w:hyperlink>
      <w:r>
        <w:t>] //</w:t>
      </w:r>
      <w:proofErr w:type="spellStart"/>
      <w:r>
        <w:t>adres</w:t>
      </w:r>
      <w:proofErr w:type="spellEnd"/>
    </w:p>
    <w:p w:rsidR="00FE2B28" w:rsidRDefault="00FE2B28" w:rsidP="00FE2B28">
      <w:pPr>
        <w:rPr>
          <w:sz w:val="16"/>
        </w:rPr>
      </w:pPr>
      <w:r w:rsidRPr="00843C38">
        <w:rPr>
          <w:rStyle w:val="StyleUnderline"/>
        </w:rPr>
        <w:t>IF a major conflict broke out</w:t>
      </w:r>
      <w:r w:rsidRPr="00843C38">
        <w:rPr>
          <w:sz w:val="16"/>
        </w:rPr>
        <w:t xml:space="preserve"> between superpowers </w:t>
      </w:r>
      <w:r w:rsidRPr="00843C38">
        <w:rPr>
          <w:rStyle w:val="StyleUnderline"/>
        </w:rPr>
        <w:t>and nuclear warheads were used</w:t>
      </w:r>
      <w:r w:rsidRPr="00843C38">
        <w:rPr>
          <w:sz w:val="16"/>
        </w:rPr>
        <w:t>, the consequences would be catastrophic. I</w:t>
      </w:r>
      <w:r w:rsidRPr="00843C38">
        <w:rPr>
          <w:rStyle w:val="StyleUnderline"/>
        </w:rPr>
        <w:t>n the space of minutes, entire cities would be destroyed</w:t>
      </w:r>
      <w:r w:rsidRPr="00843C38">
        <w:rPr>
          <w:sz w:val="16"/>
        </w:rPr>
        <w:t xml:space="preserve"> and between one and three billion people would die. </w:t>
      </w:r>
      <w:r w:rsidRPr="00843C38">
        <w:rPr>
          <w:rStyle w:val="StyleUnderline"/>
        </w:rPr>
        <w:t>Cities would burn for weeks and smoke would stay in the upper stratosphere, blocking or impairing the sun’s rays.</w:t>
      </w:r>
      <w:r>
        <w:rPr>
          <w:rStyle w:val="StyleUnderline"/>
        </w:rPr>
        <w:t xml:space="preserve"> </w:t>
      </w:r>
      <w:r w:rsidRPr="00843C38">
        <w:rPr>
          <w:sz w:val="16"/>
        </w:rPr>
        <w:t xml:space="preserve">Those who were not incinerated would be left to freeze in the dark. </w:t>
      </w:r>
      <w:r w:rsidRPr="00843C38">
        <w:rPr>
          <w:rStyle w:val="StyleUnderline"/>
        </w:rPr>
        <w:t>Food would become hard to grow</w:t>
      </w:r>
      <w:r w:rsidRPr="00843C38">
        <w:rPr>
          <w:sz w:val="16"/>
        </w:rPr>
        <w:t xml:space="preserve">, if possible at all, and once the sun did emerge from behind the thick smoke cloud, UV </w:t>
      </w:r>
      <w:r w:rsidRPr="00843C38">
        <w:rPr>
          <w:rStyle w:val="StyleUnderline"/>
        </w:rPr>
        <w:t>blasts would hit the planet destroying entire ecosystems in the process.</w:t>
      </w:r>
      <w:r>
        <w:rPr>
          <w:rStyle w:val="StyleUnderline"/>
        </w:rPr>
        <w:t xml:space="preserve"> </w:t>
      </w:r>
      <w:r w:rsidRPr="00843C38">
        <w:rPr>
          <w:sz w:val="16"/>
        </w:rPr>
        <w:t xml:space="preserve">While it’s an extreme scenario and an unlikely possibility, this is what could occur if an irrational decision was made and those in possession of nuclear weapons </w:t>
      </w:r>
      <w:proofErr w:type="gramStart"/>
      <w:r w:rsidRPr="00843C38">
        <w:rPr>
          <w:sz w:val="16"/>
        </w:rPr>
        <w:t>actually used</w:t>
      </w:r>
      <w:proofErr w:type="gramEnd"/>
      <w:r w:rsidRPr="00843C38">
        <w:rPr>
          <w:sz w:val="16"/>
        </w:rPr>
        <w:t xml:space="preserve"> them. John Hallam, a UN nuclear disarmament campaigner, who said the US and Russia had hundreds if not thousands of nuclear warheads in a state of ready. </w:t>
      </w:r>
      <w:proofErr w:type="spellStart"/>
      <w:r w:rsidRPr="00843C38">
        <w:rPr>
          <w:sz w:val="16"/>
        </w:rPr>
        <w:t>Mr</w:t>
      </w:r>
      <w:proofErr w:type="spellEnd"/>
      <w:r w:rsidRPr="00843C38">
        <w:rPr>
          <w:sz w:val="16"/>
        </w:rPr>
        <w:t xml:space="preserve"> Hallam, who has spent years working with diplomats on nuclear risk and weapons reduction strategies, stressed this doomsday scenario remained unlikely to occur but was one we needed to think about. “The more technologically advanced we get, the more danger we expose ourselves to,” he said. “It’s impossible to know what really would happen but it’s important there is policy around reducing the risks.” </w:t>
      </w:r>
      <w:proofErr w:type="spellStart"/>
      <w:r w:rsidRPr="00843C38">
        <w:rPr>
          <w:sz w:val="16"/>
        </w:rPr>
        <w:t>Mr</w:t>
      </w:r>
      <w:proofErr w:type="spellEnd"/>
      <w:r w:rsidRPr="00843C38">
        <w:rPr>
          <w:sz w:val="16"/>
        </w:rPr>
        <w:t xml:space="preserve"> Hallam, who is a member of the People for Nuclear Disarmament and the co-founder of the Human Survival Project, said the reality was if the button was pressed tomorrow, catastrophe and chaos would rule. </w:t>
      </w:r>
      <w:proofErr w:type="spellStart"/>
      <w:r w:rsidRPr="00843C38">
        <w:rPr>
          <w:sz w:val="16"/>
        </w:rPr>
        <w:t>Mr</w:t>
      </w:r>
      <w:proofErr w:type="spellEnd"/>
      <w:r w:rsidRPr="00843C38">
        <w:rPr>
          <w:sz w:val="16"/>
        </w:rPr>
        <w:t xml:space="preserve"> Hallam said the Human Survival Project, which he set up with Professor Peter King a few years back, looked at a range of threats to human survival including from global warming. But he said </w:t>
      </w:r>
      <w:r w:rsidRPr="00843C38">
        <w:rPr>
          <w:rStyle w:val="StyleUnderline"/>
        </w:rPr>
        <w:t xml:space="preserve">the biggest threat facing people today was nuclear war. “It not only threatens </w:t>
      </w:r>
      <w:proofErr w:type="spellStart"/>
      <w:r w:rsidRPr="00843C38">
        <w:rPr>
          <w:rStyle w:val="StyleUnderline"/>
        </w:rPr>
        <w:t>civilisation</w:t>
      </w:r>
      <w:proofErr w:type="spellEnd"/>
      <w:r w:rsidRPr="00843C38">
        <w:rPr>
          <w:rStyle w:val="StyleUnderline"/>
        </w:rPr>
        <w:t xml:space="preserve"> but humans </w:t>
      </w:r>
      <w:proofErr w:type="gramStart"/>
      <w:r w:rsidRPr="00843C38">
        <w:rPr>
          <w:rStyle w:val="StyleUnderline"/>
        </w:rPr>
        <w:t>as a whole species</w:t>
      </w:r>
      <w:proofErr w:type="gramEnd"/>
      <w:r w:rsidRPr="00843C38">
        <w:rPr>
          <w:sz w:val="16"/>
        </w:rPr>
        <w:t xml:space="preserve">,” he said. </w:t>
      </w:r>
      <w:proofErr w:type="spellStart"/>
      <w:r w:rsidRPr="00843C38">
        <w:rPr>
          <w:sz w:val="16"/>
        </w:rPr>
        <w:t>Mr</w:t>
      </w:r>
      <w:proofErr w:type="spellEnd"/>
      <w:r w:rsidRPr="00843C38">
        <w:rPr>
          <w:sz w:val="16"/>
        </w:rPr>
        <w:t xml:space="preserve"> Hallam said this was a huge concern </w:t>
      </w:r>
      <w:proofErr w:type="gramStart"/>
      <w:r w:rsidRPr="00843C38">
        <w:rPr>
          <w:sz w:val="16"/>
        </w:rPr>
        <w:t>at the moment</w:t>
      </w:r>
      <w:proofErr w:type="gramEnd"/>
      <w:r w:rsidRPr="00843C38">
        <w:rPr>
          <w:sz w:val="16"/>
        </w:rPr>
        <w:t xml:space="preserve"> </w:t>
      </w:r>
      <w:r w:rsidRPr="00843C38">
        <w:rPr>
          <w:rStyle w:val="Emphasis"/>
        </w:rPr>
        <w:t>especially given the rising tensions between the west and North Korea.</w:t>
      </w:r>
      <w:r>
        <w:rPr>
          <w:rStyle w:val="Emphasis"/>
        </w:rPr>
        <w:t xml:space="preserve"> </w:t>
      </w:r>
      <w:r w:rsidRPr="00843C38">
        <w:rPr>
          <w:sz w:val="16"/>
        </w:rPr>
        <w:t xml:space="preserve">He said </w:t>
      </w:r>
      <w:r w:rsidRPr="00843C38">
        <w:rPr>
          <w:rStyle w:val="StyleUnderline"/>
        </w:rPr>
        <w:t xml:space="preserve">in these </w:t>
      </w:r>
      <w:r w:rsidRPr="00843C38">
        <w:rPr>
          <w:rStyle w:val="StyleUnderline"/>
        </w:rPr>
        <w:lastRenderedPageBreak/>
        <w:t>situations it was easy for decisions to be made irrationally and a major conflict could occur quickly</w:t>
      </w:r>
      <w:r w:rsidRPr="00843C38">
        <w:rPr>
          <w:sz w:val="16"/>
        </w:rPr>
        <w:t>. Many are speculating that North Korea, which is marking its founding father Kim Il-</w:t>
      </w:r>
      <w:proofErr w:type="spellStart"/>
      <w:r w:rsidRPr="00843C38">
        <w:rPr>
          <w:sz w:val="16"/>
        </w:rPr>
        <w:t>sung’s</w:t>
      </w:r>
      <w:proofErr w:type="spellEnd"/>
      <w:r w:rsidRPr="00843C38">
        <w:rPr>
          <w:sz w:val="16"/>
        </w:rPr>
        <w:t xml:space="preserve"> birthday today, will conduct a nuclear weapons test to celebrate. “</w:t>
      </w:r>
      <w:proofErr w:type="gramStart"/>
      <w:r w:rsidRPr="00843C38">
        <w:rPr>
          <w:sz w:val="16"/>
        </w:rPr>
        <w:t>It is clear that the</w:t>
      </w:r>
      <w:proofErr w:type="gramEnd"/>
      <w:r w:rsidRPr="00843C38">
        <w:rPr>
          <w:sz w:val="16"/>
        </w:rPr>
        <w:t xml:space="preserve"> DPRK is poised to do an underground nuclear test,” he said. “It is less clear that Trump may intend to prevent that test by an attack on DPRK underground nuclear test facilities or missile launch facilities.” He questioned how an underground nuclear test facility could be attacked but said there are a lot of reasons as to why this scenario should be avoided at any cost. “Not that the DPRK would ultimately win a conflict with the US — it clearly would be levelled,” he said. But he warned </w:t>
      </w:r>
      <w:r w:rsidRPr="00843C38">
        <w:rPr>
          <w:rStyle w:val="StyleUnderline"/>
        </w:rPr>
        <w:t>before the DPRK was levelled it might be able to carry out</w:t>
      </w:r>
      <w:r w:rsidRPr="00843C38">
        <w:rPr>
          <w:sz w:val="16"/>
        </w:rPr>
        <w:t xml:space="preserve"> a massive conventional attack on Seoul or carry out </w:t>
      </w:r>
      <w:r w:rsidRPr="00843C38">
        <w:rPr>
          <w:rStyle w:val="StyleUnderline"/>
        </w:rPr>
        <w:t>nuclear strikes</w:t>
      </w:r>
      <w:r w:rsidRPr="00843C38">
        <w:rPr>
          <w:sz w:val="16"/>
        </w:rPr>
        <w:t xml:space="preserve"> on other targets within roughly 1500km. “These, should the DPRK be able to successfully and accurately launch its missiles as distinct from having them blow up on launch, would be roughly Hiroshima-size warheads (10-20Kt),” he said. “But employed against cities such as Shanghai, Beijing or Tokyo would still rack up a body — count of 100,000-500,000, depending on the fusing characteristics of the warhead.” The consequences would be disastrous. “What would happen next would be the incineration of the DPRK by the US or maybe China, with a body count in the millions or tens of millions, and </w:t>
      </w:r>
      <w:r w:rsidRPr="00843C38">
        <w:rPr>
          <w:rStyle w:val="StyleUnderline"/>
        </w:rPr>
        <w:t>with the fallout drifting over South Korea, China, and Japan</w:t>
      </w:r>
      <w:r w:rsidRPr="00843C38">
        <w:rPr>
          <w:sz w:val="16"/>
        </w:rPr>
        <w:t xml:space="preserve">,” </w:t>
      </w:r>
      <w:proofErr w:type="spellStart"/>
      <w:r w:rsidRPr="00843C38">
        <w:rPr>
          <w:sz w:val="16"/>
        </w:rPr>
        <w:t>Mr</w:t>
      </w:r>
      <w:proofErr w:type="spellEnd"/>
      <w:r w:rsidRPr="00843C38">
        <w:rPr>
          <w:sz w:val="16"/>
        </w:rPr>
        <w:t xml:space="preserve"> Hallam said.</w:t>
      </w:r>
    </w:p>
    <w:p w:rsidR="00FE2B28" w:rsidRDefault="00FE2B28" w:rsidP="00A80EE3">
      <w:pPr>
        <w:rPr>
          <w:rStyle w:val="StyleUnderline"/>
        </w:rPr>
      </w:pPr>
    </w:p>
    <w:p w:rsidR="00422DB8" w:rsidRDefault="00A80EE3" w:rsidP="00A80EE3">
      <w:pPr>
        <w:pStyle w:val="Heading3"/>
      </w:pPr>
      <w:r>
        <w:lastRenderedPageBreak/>
        <w:t>No diversionary war</w:t>
      </w:r>
    </w:p>
    <w:p w:rsidR="00A80EE3" w:rsidRDefault="00A80EE3" w:rsidP="00A80EE3"/>
    <w:p w:rsidR="00A80EE3" w:rsidRDefault="00A80EE3" w:rsidP="00A80EE3">
      <w:pPr>
        <w:pStyle w:val="Heading4"/>
      </w:pPr>
      <w:r>
        <w:t>No diversionary war- Trump can distract the public without starting a war</w:t>
      </w:r>
    </w:p>
    <w:p w:rsidR="00A80EE3" w:rsidRPr="009E1308" w:rsidRDefault="00A80EE3" w:rsidP="00A80EE3">
      <w:r w:rsidRPr="00902C96">
        <w:rPr>
          <w:rStyle w:val="Style13ptBold"/>
        </w:rPr>
        <w:t>Neville 17</w:t>
      </w:r>
      <w:r>
        <w:t xml:space="preserve"> [Sean Neville, </w:t>
      </w:r>
      <w:r w:rsidRPr="00902C96">
        <w:t xml:space="preserve">Cofounder &amp; President at Circle </w:t>
      </w:r>
      <w:r>
        <w:t>Internet Financial, “</w:t>
      </w:r>
      <w:r w:rsidRPr="00A249CE">
        <w:t>LET’S TALK ABOUT NUCLEAR WAR / the new Trump™ false narrative</w:t>
      </w:r>
      <w:r>
        <w:t xml:space="preserve">” Extra Newsfeed, April 19 2017 </w:t>
      </w:r>
      <w:hyperlink r:id="rId102" w:history="1">
        <w:r w:rsidRPr="00E54D45">
          <w:rPr>
            <w:rStyle w:val="Hyperlink"/>
          </w:rPr>
          <w:t>https://extranewsfeed.com/lets-talk-about-nuclear-war-the-new-trump-false-narrative-3d67ac0f385f</w:t>
        </w:r>
      </w:hyperlink>
      <w:r>
        <w:t>] //</w:t>
      </w:r>
      <w:proofErr w:type="spellStart"/>
      <w:r>
        <w:t>adres</w:t>
      </w:r>
      <w:proofErr w:type="spellEnd"/>
    </w:p>
    <w:p w:rsidR="00A80EE3" w:rsidRDefault="00A80EE3" w:rsidP="00A80EE3">
      <w:pPr>
        <w:rPr>
          <w:sz w:val="16"/>
        </w:rPr>
      </w:pPr>
      <w:r w:rsidRPr="009E1308">
        <w:rPr>
          <w:rStyle w:val="StyleUnderline"/>
        </w:rPr>
        <w:t>The recent talk of nuclear threat</w:t>
      </w:r>
      <w:r w:rsidRPr="009E1308">
        <w:rPr>
          <w:sz w:val="16"/>
        </w:rPr>
        <w:t xml:space="preserve"> vis-a-vis N. Korea and Russia (here, here, here, and here; and on Medium here and here) has an important political effect: it </w:t>
      </w:r>
      <w:r w:rsidRPr="009E1308">
        <w:rPr>
          <w:rStyle w:val="StyleUnderline"/>
        </w:rPr>
        <w:t>pushes into the background many of the long-standing concerns over Trump’s legitimacy</w:t>
      </w:r>
      <w:r w:rsidRPr="009E1308">
        <w:rPr>
          <w:sz w:val="16"/>
        </w:rPr>
        <w:t>, his general mental abilities, his scorched earth domestic agenda, and his in general highly disappointing political performance. There seems to be a broad buy-in to Trump’s fake war footing. Is Trump deliberately raising fears of war simply to save his failing presidency? Probably.</w:t>
      </w:r>
      <w:r>
        <w:rPr>
          <w:sz w:val="16"/>
        </w:rPr>
        <w:t xml:space="preserve"> </w:t>
      </w:r>
      <w:r w:rsidRPr="009E1308">
        <w:rPr>
          <w:rStyle w:val="StyleUnderline"/>
        </w:rPr>
        <w:t>Fear of war causes domestic politics to take a back seat</w:t>
      </w:r>
      <w:r w:rsidRPr="009E1308">
        <w:rPr>
          <w:sz w:val="16"/>
        </w:rPr>
        <w:t xml:space="preserve">. We are suddenly beset with the image of a dangerous world where one slip or false move can lead to Armageddon. That is the world that the US more than any other country has created. It is fitting that an American president is using those conditions to increase his political fortunes. First: it is noteworthy that for the first time since the end of the Cold War there is significant concern over nuclear war (see §1). This is one more first for Trump. We never had a perfect world but there was borderline general stability when Obama left office. Now the waters have been stirred and the result is a general sense of anxiety. (The anxiety over a possible nuclear winter may be misplaced, but the anxiety over a desperate president using every trick in the book is not.) This anxiety is a predictable response to some calculated moves by the Trump administration. But you may ask, Can Trump flirt with war so casually? What if something should go wrong? </w:t>
      </w:r>
      <w:proofErr w:type="gramStart"/>
      <w:r w:rsidRPr="009E1308">
        <w:rPr>
          <w:sz w:val="16"/>
        </w:rPr>
        <w:t>Yes</w:t>
      </w:r>
      <w:proofErr w:type="gramEnd"/>
      <w:r w:rsidRPr="009E1308">
        <w:rPr>
          <w:sz w:val="16"/>
        </w:rPr>
        <w:t xml:space="preserve"> he can. And </w:t>
      </w:r>
      <w:r w:rsidRPr="009E1308">
        <w:rPr>
          <w:rStyle w:val="Emphasis"/>
        </w:rPr>
        <w:t>something might go wrong, but probably not in a very big way</w:t>
      </w:r>
      <w:r w:rsidRPr="009E1308">
        <w:rPr>
          <w:sz w:val="16"/>
        </w:rPr>
        <w:t xml:space="preserve">. </w:t>
      </w:r>
      <w:r w:rsidRPr="009E1308">
        <w:rPr>
          <w:rStyle w:val="StyleUnderline"/>
        </w:rPr>
        <w:t xml:space="preserve">The threat of serious warfare has been ruled out in advance. </w:t>
      </w:r>
      <w:r w:rsidRPr="009E1308">
        <w:rPr>
          <w:sz w:val="16"/>
        </w:rPr>
        <w:t xml:space="preserve">If it hadn’t, Trump and the </w:t>
      </w:r>
      <w:proofErr w:type="spellStart"/>
      <w:r w:rsidRPr="009E1308">
        <w:rPr>
          <w:sz w:val="16"/>
        </w:rPr>
        <w:t>NSC</w:t>
      </w:r>
      <w:proofErr w:type="spellEnd"/>
      <w:r w:rsidRPr="009E1308">
        <w:rPr>
          <w:sz w:val="16"/>
        </w:rPr>
        <w:t xml:space="preserve"> wouldn’t be doing what they’re doing. In other words, there is no more chance of nuclear war breaking out between the US and either Russia or N. Korea </w:t>
      </w:r>
      <w:proofErr w:type="gramStart"/>
      <w:r w:rsidRPr="009E1308">
        <w:rPr>
          <w:sz w:val="16"/>
        </w:rPr>
        <w:t>in the near future</w:t>
      </w:r>
      <w:proofErr w:type="gramEnd"/>
      <w:r w:rsidRPr="009E1308">
        <w:rPr>
          <w:sz w:val="16"/>
        </w:rPr>
        <w:t xml:space="preserve"> than there was in the recent past. Let me correct that statement, in absolute terms the chance of war has increased by, say, 5% — just a guess. But that increase of a notional 5% is an increase on a baseline 0.0001% chance. That means </w:t>
      </w:r>
      <w:r w:rsidRPr="009E1308">
        <w:rPr>
          <w:rStyle w:val="StyleUnderline"/>
        </w:rPr>
        <w:t xml:space="preserve">nuclear war is not going to happen and the world can still trash Trump. He is gambling for increased legitimacy, but the dice are </w:t>
      </w:r>
      <w:proofErr w:type="gramStart"/>
      <w:r w:rsidRPr="009E1308">
        <w:rPr>
          <w:rStyle w:val="StyleUnderline"/>
        </w:rPr>
        <w:t>definitely loaded</w:t>
      </w:r>
      <w:proofErr w:type="gramEnd"/>
      <w:r w:rsidRPr="009E1308">
        <w:rPr>
          <w:rStyle w:val="StyleUnderline"/>
        </w:rPr>
        <w:t>.</w:t>
      </w:r>
      <w:r>
        <w:rPr>
          <w:rStyle w:val="StyleUnderline"/>
        </w:rPr>
        <w:t xml:space="preserve"> </w:t>
      </w:r>
      <w:r w:rsidRPr="009E1308">
        <w:rPr>
          <w:sz w:val="16"/>
        </w:rPr>
        <w:t xml:space="preserve">Trump and associates have engineered geopolitical events to the point of eliciting sabre rattling among adversaries. The missile strikes in Syria, </w:t>
      </w:r>
      <w:proofErr w:type="gramStart"/>
      <w:r w:rsidRPr="009E1308">
        <w:rPr>
          <w:sz w:val="16"/>
        </w:rPr>
        <w:t>MOAB!,</w:t>
      </w:r>
      <w:proofErr w:type="gramEnd"/>
      <w:r w:rsidRPr="009E1308">
        <w:rPr>
          <w:sz w:val="16"/>
        </w:rPr>
        <w:t xml:space="preserve"> the dispatch of warships toward N. Korea, the bigger than usual war games in S. Korea — all are displays of force that predictably have elicited alarm from the relevant states. As intended. “As intended” because </w:t>
      </w:r>
      <w:r w:rsidRPr="009E1308">
        <w:rPr>
          <w:rStyle w:val="StyleUnderline"/>
        </w:rPr>
        <w:t>the true aim is to create a new global discussion</w:t>
      </w:r>
      <w:r w:rsidRPr="009E1308">
        <w:rPr>
          <w:sz w:val="16"/>
        </w:rPr>
        <w:t xml:space="preserve">. The old global discussion was: Trump-Kremlin and Trump’s growing construct of mistakes. Now it’s about managing a potentially nuclear situation — and so, the reasoning would seem to be, maybe we should support him. Nuclear war is a very big political platform. The US tactical actions noted above are a direct assertion through physical means that the US is the only remaining super power. (It spends nearly one trillion dollars on the military (and intelligence) for one reason: to assert its will on others.) Recent US military actions have elicited a sharp verbal response. But </w:t>
      </w:r>
      <w:r w:rsidRPr="009E1308">
        <w:rPr>
          <w:rStyle w:val="StyleUnderline"/>
        </w:rPr>
        <w:t>war is far from imminent</w:t>
      </w:r>
      <w:r w:rsidRPr="009E1308">
        <w:rPr>
          <w:sz w:val="16"/>
        </w:rPr>
        <w:t xml:space="preserve">. For two reasons: 1) there has been no direct attack on Russia or N. Korea, nor is there likely to be, and 2) absurdly disproportionate American military strength guarantees that in any conflict America would win. That’s the benefit of a near trillion </w:t>
      </w:r>
      <w:proofErr w:type="gramStart"/>
      <w:r w:rsidRPr="009E1308">
        <w:rPr>
          <w:sz w:val="16"/>
        </w:rPr>
        <w:t>dollar</w:t>
      </w:r>
      <w:proofErr w:type="gramEnd"/>
      <w:r w:rsidRPr="009E1308">
        <w:rPr>
          <w:sz w:val="16"/>
        </w:rPr>
        <w:t xml:space="preserve"> per annum investment — something the Kremlin and Pyongyang are very aware of. There is absolutely nothing either country can do about this new Pentagon hustle. Recent US </w:t>
      </w:r>
      <w:r w:rsidRPr="009E1308">
        <w:rPr>
          <w:rStyle w:val="Emphasis"/>
        </w:rPr>
        <w:t>military actions are for show, and all players are aware of that</w:t>
      </w:r>
      <w:r w:rsidRPr="009E1308">
        <w:rPr>
          <w:sz w:val="16"/>
        </w:rPr>
        <w:t>. They are a display of superior strength, and displays of superior strength always impress — abroad and at home.</w:t>
      </w:r>
    </w:p>
    <w:p w:rsidR="00FE2B28" w:rsidRDefault="00FE2B28" w:rsidP="00FE2B28">
      <w:pPr>
        <w:pStyle w:val="Heading4"/>
      </w:pPr>
      <w:r>
        <w:t>Trump won’t strike North Korea- would face too much resistance from China</w:t>
      </w:r>
    </w:p>
    <w:p w:rsidR="00FE2B28" w:rsidRPr="00AF7A4A" w:rsidRDefault="00FE2B28" w:rsidP="00FE2B28">
      <w:r w:rsidRPr="00AF7A4A">
        <w:rPr>
          <w:rStyle w:val="Style13ptBold"/>
        </w:rPr>
        <w:t>Sputnik News 17</w:t>
      </w:r>
      <w:r w:rsidRPr="00AF7A4A">
        <w:t xml:space="preserve"> [Sputnik News, “US Strike Against North Korea Unlikely </w:t>
      </w:r>
      <w:proofErr w:type="gramStart"/>
      <w:r w:rsidRPr="00AF7A4A">
        <w:t>With</w:t>
      </w:r>
      <w:proofErr w:type="gramEnd"/>
      <w:r w:rsidRPr="00AF7A4A">
        <w:t xml:space="preserve"> China Onboard” 4-25-17 </w:t>
      </w:r>
      <w:hyperlink r:id="rId103" w:history="1">
        <w:r w:rsidRPr="00AF7A4A">
          <w:t>https://sputniknews.com/world/201704251052987691-us-strike-north-korea-china/</w:t>
        </w:r>
      </w:hyperlink>
      <w:r w:rsidRPr="00AF7A4A">
        <w:t>] //</w:t>
      </w:r>
      <w:proofErr w:type="spellStart"/>
      <w:r w:rsidRPr="00AF7A4A">
        <w:t>adres</w:t>
      </w:r>
      <w:proofErr w:type="spellEnd"/>
    </w:p>
    <w:p w:rsidR="00FE2B28" w:rsidRDefault="00FE2B28" w:rsidP="00FE2B28">
      <w:pPr>
        <w:rPr>
          <w:sz w:val="16"/>
        </w:rPr>
      </w:pPr>
      <w:r w:rsidRPr="009C6B52">
        <w:rPr>
          <w:sz w:val="16"/>
        </w:rPr>
        <w:t xml:space="preserve">Struggling to contain an increasingly aggressive young leader in North Korea, </w:t>
      </w:r>
      <w:r w:rsidRPr="009C6B52">
        <w:rPr>
          <w:rStyle w:val="StyleUnderline"/>
        </w:rPr>
        <w:t xml:space="preserve">China appeared more willing to work with the Trump administration to deescalate </w:t>
      </w:r>
      <w:r w:rsidRPr="009C6B52">
        <w:rPr>
          <w:sz w:val="16"/>
        </w:rPr>
        <w:t>the sharply rising tension on</w:t>
      </w:r>
      <w:r w:rsidRPr="009C6B52">
        <w:rPr>
          <w:rStyle w:val="StyleUnderline"/>
        </w:rPr>
        <w:t xml:space="preserve"> the Korean Peninsula</w:t>
      </w:r>
      <w:r w:rsidRPr="009C6B52">
        <w:rPr>
          <w:sz w:val="16"/>
        </w:rPr>
        <w:t xml:space="preserve">, according to analysts. MOSCOW (Sputnik), Tommy Yang — US President Donald </w:t>
      </w:r>
      <w:r w:rsidRPr="009C6B52">
        <w:rPr>
          <w:rStyle w:val="Emphasis"/>
        </w:rPr>
        <w:t>Trump is unlikely to launch a preemptive strike</w:t>
      </w:r>
      <w:r w:rsidRPr="009C6B52">
        <w:rPr>
          <w:sz w:val="16"/>
        </w:rPr>
        <w:t xml:space="preserve"> against North Korea despite his hawkish rhetoric and numerous threats of military actions </w:t>
      </w:r>
      <w:r w:rsidRPr="009C6B52">
        <w:rPr>
          <w:rStyle w:val="StyleUnderline"/>
        </w:rPr>
        <w:t>after apparently convincing China to cooperate on the issue</w:t>
      </w:r>
      <w:r w:rsidRPr="009C6B52">
        <w:rPr>
          <w:sz w:val="16"/>
        </w:rPr>
        <w:t xml:space="preserve">, experts told Sputnik. Struggling to contain an increasingly aggressive young leader in North Korea, China appeared more willing to work with the Trump administration to deescalate the sharply rising tension on the Korean Peninsula. In his most recent telephone conversation with </w:t>
      </w:r>
      <w:r w:rsidRPr="009C6B52">
        <w:rPr>
          <w:sz w:val="16"/>
        </w:rPr>
        <w:lastRenderedPageBreak/>
        <w:t xml:space="preserve">the US president on Monday morning, Chinese President Xi Jinping once again expressed his willingness to cooperate on North Korea. China’s influence on its aggressive neighbor continued to decline in recent years, especially after Kim Jong Un took over as the country’s supreme leader in 2011. Unlike his father and grandfather who kept a close relationship with the Chinese leadership, Kim, a young leader in his 30s, has never visited China after taking office. As China failed to convince the younger Kim to abandon the nuclear arms program in North Korea, Chinese leaders could only resort to economic measures to try to contain its neighbor. Due to heavy economic sanctions from the West, North Korea relies heavily on trade with China to finance its military programs. Even liquid rocket fuel for its missiles is derived from crude oil imports from China. Following the first meeting with Trump in Florida in early </w:t>
      </w:r>
      <w:proofErr w:type="gramStart"/>
      <w:r w:rsidRPr="009C6B52">
        <w:rPr>
          <w:sz w:val="16"/>
        </w:rPr>
        <w:t>April,</w:t>
      </w:r>
      <w:proofErr w:type="gramEnd"/>
      <w:r w:rsidRPr="009C6B52">
        <w:rPr>
          <w:sz w:val="16"/>
        </w:rPr>
        <w:t xml:space="preserve"> </w:t>
      </w:r>
      <w:r w:rsidRPr="009C6B52">
        <w:rPr>
          <w:rStyle w:val="StyleUnderline"/>
        </w:rPr>
        <w:t>Xi appeared to be ready to put on more economic pressure on North Korea</w:t>
      </w:r>
      <w:r w:rsidRPr="009C6B52">
        <w:rPr>
          <w:sz w:val="16"/>
        </w:rPr>
        <w:t xml:space="preserve">. Chinese Foreign Ministry spokesperson Lu Kang confirmed this week that China has stopped "this year’s import of coal produced in North Korea" since February 18. According to NK News, foreign residents in Pyongyang, the North Korean capital, reported an 83% spike in gas prices this week, indicating China may have cut back on its crude oil exports to North Korea. "It’s difficult to see what kind of impact Beijing’s measures will have on the nuclear program in North Korea… The common consensus is that </w:t>
      </w:r>
      <w:r w:rsidRPr="009C6B52">
        <w:rPr>
          <w:rStyle w:val="StyleUnderline"/>
        </w:rPr>
        <w:t>Kim still needs 1-2 years to build up his arsenal of nuclear weapons</w:t>
      </w:r>
      <w:r w:rsidRPr="009C6B52">
        <w:rPr>
          <w:sz w:val="16"/>
        </w:rPr>
        <w:t xml:space="preserve">." Willy Lam, an expert on Chinese politics at the Chinese University of Hong Kong, said. Facing a US president who seemed to change his policies </w:t>
      </w:r>
      <w:proofErr w:type="gramStart"/>
      <w:r w:rsidRPr="009C6B52">
        <w:rPr>
          <w:sz w:val="16"/>
        </w:rPr>
        <w:t>on a daily basis</w:t>
      </w:r>
      <w:proofErr w:type="gramEnd"/>
      <w:r w:rsidRPr="009C6B52">
        <w:rPr>
          <w:sz w:val="16"/>
        </w:rPr>
        <w:t xml:space="preserve">, </w:t>
      </w:r>
      <w:r w:rsidRPr="009C6B52">
        <w:rPr>
          <w:rStyle w:val="StyleUnderline"/>
        </w:rPr>
        <w:t>Chinese leaders appeared to be ready to make compromises to work with Washington on North Korea</w:t>
      </w:r>
      <w:r w:rsidRPr="009C6B52">
        <w:rPr>
          <w:sz w:val="16"/>
        </w:rPr>
        <w:t xml:space="preserve">, according to the expert. "Going forward, both Xi and Trump are willing to cooperate with each other… It’s a give and take situation. For example, Trump has stopped calling China a currency manipulator," he pointed out. The United States has previously accused China of intentionally undervaluing its currency to keep its export-oriented economy competitive in the global market, with the tendency culminating in Trump’s "currency manipulator" accusations during his election campaign. Trump backed down over labelling China a currency manipulator explicitly saying this was due to the country’s willingness to cooperate over North Korea. By softening his stance on the currency issue with China, Trump looked to be keeping his words on "a trade deal with the US will be far better for [China] if they solve the North Korean problem," as put by the president himself. With North Korea continuing to advance its nuclear arms program and conduct missile tests, Trump ratcheted up his rhetoric by vowing to send "an armada" to deter North Korea. But the naval strike group, headed by the USS Carl Vinson supercarrier, was still off the northwest coast of Australia, almost two weeks after Trump’s promise. After witnessing Trump ordering the launch of 59 Tomahawk missiles against a Syrian military airfield, political analysts worried the unpredictable American president could stage a similar attack against North Korea. </w:t>
      </w:r>
      <w:r w:rsidRPr="009C6B52">
        <w:rPr>
          <w:rStyle w:val="StyleUnderline"/>
        </w:rPr>
        <w:t>But the sheer number of possible casualties in the South Korean capital from North Korea’s retaliation made it impossible for Trump to order such an attack</w:t>
      </w:r>
      <w:r w:rsidRPr="009C6B52">
        <w:rPr>
          <w:sz w:val="16"/>
        </w:rPr>
        <w:t>, Lam said. Seoul sits within some 30 miles from the North Korean border and the Korean Demilitarized Zone. North Korea has previously threatened to strike its southern neighbor's capital amid recurrent bouts of tensions on the Korean Peninsula. In the latest escalation earlier in April, Pyongyang said it would strike the presidential residence in Seoul in case of US aggression after reports said Trump might order a strike against Pyongyang in case of yet another North Korean nuclear test. "</w:t>
      </w:r>
      <w:r w:rsidRPr="009C6B52">
        <w:rPr>
          <w:rStyle w:val="StyleUnderline"/>
        </w:rPr>
        <w:t>Such a strike would require support and approval from South Korea and Japan</w:t>
      </w:r>
      <w:r w:rsidRPr="009C6B52">
        <w:rPr>
          <w:sz w:val="16"/>
        </w:rPr>
        <w:t xml:space="preserve">, who are both important allies for the US in the region. </w:t>
      </w:r>
      <w:r w:rsidRPr="009C6B52">
        <w:rPr>
          <w:rStyle w:val="StyleUnderline"/>
        </w:rPr>
        <w:t>They’re much more vulnerable to counterattacks from North Korea than American territory</w:t>
      </w:r>
      <w:r w:rsidRPr="009C6B52">
        <w:rPr>
          <w:sz w:val="16"/>
        </w:rPr>
        <w:t>," the expert explained. Glass skyscrapers and apartment buildings in Seoul, a metropolitan area populated with 25 million people, are within the range of about 15,000 North Korean artilleries, stationed just about 35 miles away. "</w:t>
      </w:r>
      <w:r w:rsidRPr="009C6B52">
        <w:rPr>
          <w:rStyle w:val="StyleUnderline"/>
        </w:rPr>
        <w:t>Trump does not dare to launch [such an attack</w:t>
      </w:r>
      <w:r w:rsidRPr="009C6B52">
        <w:rPr>
          <w:sz w:val="16"/>
        </w:rPr>
        <w:t xml:space="preserve">]," Shi </w:t>
      </w:r>
      <w:proofErr w:type="spellStart"/>
      <w:r w:rsidRPr="009C6B52">
        <w:rPr>
          <w:sz w:val="16"/>
        </w:rPr>
        <w:t>Yinhong</w:t>
      </w:r>
      <w:proofErr w:type="spellEnd"/>
      <w:r w:rsidRPr="009C6B52">
        <w:rPr>
          <w:sz w:val="16"/>
        </w:rPr>
        <w:t xml:space="preserve">, a professor of international relations at the </w:t>
      </w:r>
      <w:proofErr w:type="spellStart"/>
      <w:r w:rsidRPr="009C6B52">
        <w:rPr>
          <w:sz w:val="16"/>
        </w:rPr>
        <w:t>Renmin</w:t>
      </w:r>
      <w:proofErr w:type="spellEnd"/>
      <w:r w:rsidRPr="009C6B52">
        <w:rPr>
          <w:sz w:val="16"/>
        </w:rPr>
        <w:t xml:space="preserve"> University in Beijing, said, also stating that the South Korean capital would not withstand shelling from the north. Shi also questioned the effectiveness of Trump’s military actions. "The result from the attack on Syrian targets showed us that </w:t>
      </w:r>
      <w:r w:rsidRPr="009C6B52">
        <w:rPr>
          <w:rStyle w:val="StyleUnderline"/>
        </w:rPr>
        <w:t>such attacks are useless</w:t>
      </w:r>
      <w:r w:rsidRPr="009C6B52">
        <w:rPr>
          <w:sz w:val="16"/>
        </w:rPr>
        <w:t xml:space="preserve">… Did the Tomahawk missiles weaken Assad’s control over Syria?" he reflected. US Wants China to Use Economic Leverage Against North Korea for Denuclearization Russia's Defense Ministry said earlier this week that only 23 of the US 59 missiles had reached their target in Syria. The impact of the missile attacks on Syrian military capabilities was limited, as its air force has a dozen more bases from which to operate. Just hours after the missile attacks, Syrian warplanes struck militant targets in the north and south of the country. </w:t>
      </w:r>
      <w:proofErr w:type="gramStart"/>
      <w:r w:rsidRPr="009C6B52">
        <w:rPr>
          <w:sz w:val="16"/>
        </w:rPr>
        <w:t>Despite the fact that</w:t>
      </w:r>
      <w:proofErr w:type="gramEnd"/>
      <w:r w:rsidRPr="009C6B52">
        <w:rPr>
          <w:sz w:val="16"/>
        </w:rPr>
        <w:t xml:space="preserve"> Trump seemed to have taken a much harsher stance against North Korea than former US President Barack Obama’s administration, it is still unlikely for him to strike North Korea in the near future, Shi said. "There is still room for political solutions to dissolve the tension on the Korean Peninsula," he said. </w:t>
      </w:r>
      <w:r w:rsidRPr="009C6B52">
        <w:rPr>
          <w:rStyle w:val="StyleUnderline"/>
        </w:rPr>
        <w:t>A military solution would be certain to meet staunch resistance from China and is currently not even necessary for the United States</w:t>
      </w:r>
      <w:r w:rsidRPr="009C6B52">
        <w:rPr>
          <w:sz w:val="16"/>
        </w:rPr>
        <w:t>, the expert concluded.</w:t>
      </w:r>
    </w:p>
    <w:p w:rsidR="00FE2B28" w:rsidRPr="009E1308" w:rsidRDefault="00FE2B28" w:rsidP="00A80EE3"/>
    <w:p w:rsidR="00FE2B28" w:rsidRDefault="00FE2B28" w:rsidP="00FE2B28">
      <w:pPr>
        <w:pStyle w:val="Heading4"/>
      </w:pPr>
      <w:r>
        <w:t xml:space="preserve">No </w:t>
      </w:r>
      <w:proofErr w:type="spellStart"/>
      <w:r>
        <w:t>NoKo</w:t>
      </w:r>
      <w:proofErr w:type="spellEnd"/>
      <w:r>
        <w:t xml:space="preserve"> war draw-in and doesn’t cause extinction </w:t>
      </w:r>
    </w:p>
    <w:p w:rsidR="00FE2B28" w:rsidRDefault="00FE2B28" w:rsidP="00FE2B28">
      <w:r w:rsidRPr="006A1C09">
        <w:rPr>
          <w:rStyle w:val="Style13ptBold"/>
        </w:rPr>
        <w:t>Idris 17</w:t>
      </w:r>
      <w:r>
        <w:t xml:space="preserve"> [A. Azim Idris, journalist with a degree in mass communication from Murdoch </w:t>
      </w:r>
      <w:proofErr w:type="spellStart"/>
      <w:r>
        <w:t>Univeristy</w:t>
      </w:r>
      <w:proofErr w:type="spellEnd"/>
      <w:r>
        <w:t xml:space="preserve">, 4-26-2017, "North Korean ‘conflict’ won’t lead to World War III – analyst," Asian Correspondent, </w:t>
      </w:r>
      <w:hyperlink r:id="rId104" w:anchor="LWGO4QwV0xvPJWfc.97" w:history="1">
        <w:r w:rsidRPr="00E54D45">
          <w:rPr>
            <w:rStyle w:val="Hyperlink"/>
          </w:rPr>
          <w:t>https://asiancorrespondent.com/2017/05/north-korean-conflict-wont-lead-world-war-iii-analyst/#LWGO4QwV0xvPJWfc.97</w:t>
        </w:r>
      </w:hyperlink>
      <w:r>
        <w:t>] //</w:t>
      </w:r>
      <w:proofErr w:type="spellStart"/>
      <w:r>
        <w:t>adres</w:t>
      </w:r>
      <w:proofErr w:type="spellEnd"/>
    </w:p>
    <w:p w:rsidR="00FE2B28" w:rsidRPr="006A1C09" w:rsidRDefault="00FE2B28" w:rsidP="00FE2B28">
      <w:pPr>
        <w:rPr>
          <w:sz w:val="16"/>
        </w:rPr>
      </w:pPr>
      <w:r w:rsidRPr="006A1C09">
        <w:rPr>
          <w:sz w:val="16"/>
        </w:rPr>
        <w:lastRenderedPageBreak/>
        <w:t xml:space="preserve">AS tensions continue to mount over North Korea’s ballistic missile tests in recent months, </w:t>
      </w:r>
      <w:r w:rsidRPr="006A1C09">
        <w:rPr>
          <w:rStyle w:val="StyleUnderline"/>
        </w:rPr>
        <w:t xml:space="preserve">a </w:t>
      </w:r>
      <w:proofErr w:type="spellStart"/>
      <w:r w:rsidRPr="006A1C09">
        <w:rPr>
          <w:rStyle w:val="StyleUnderline"/>
        </w:rPr>
        <w:t>defence</w:t>
      </w:r>
      <w:proofErr w:type="spellEnd"/>
      <w:r w:rsidRPr="006A1C09">
        <w:rPr>
          <w:rStyle w:val="StyleUnderline"/>
        </w:rPr>
        <w:t xml:space="preserve"> analyst has dismissed global fears that a full-blown armed conflict in the region would lead to World War III.</w:t>
      </w:r>
      <w:r w:rsidRPr="006A1C09">
        <w:rPr>
          <w:sz w:val="16"/>
        </w:rPr>
        <w:t xml:space="preserve"> Prof. </w:t>
      </w:r>
      <w:proofErr w:type="spellStart"/>
      <w:r w:rsidRPr="006A1C09">
        <w:rPr>
          <w:sz w:val="16"/>
        </w:rPr>
        <w:t>Narushige</w:t>
      </w:r>
      <w:proofErr w:type="spellEnd"/>
      <w:r w:rsidRPr="006A1C09">
        <w:rPr>
          <w:sz w:val="16"/>
        </w:rPr>
        <w:t xml:space="preserve"> </w:t>
      </w:r>
      <w:proofErr w:type="spellStart"/>
      <w:r w:rsidRPr="006A1C09">
        <w:rPr>
          <w:sz w:val="16"/>
        </w:rPr>
        <w:t>Michishita</w:t>
      </w:r>
      <w:proofErr w:type="spellEnd"/>
      <w:r w:rsidRPr="006A1C09">
        <w:rPr>
          <w:sz w:val="16"/>
        </w:rPr>
        <w:t xml:space="preserve">, a security expert at the National Graduate Institute for Policy Studies (GRIPS) in Tokyo, Japan, said while military strikes could be catastrophic for the Northeast Asian region, </w:t>
      </w:r>
      <w:r w:rsidRPr="006A1C09">
        <w:rPr>
          <w:rStyle w:val="StyleUnderline"/>
        </w:rPr>
        <w:t>China and Russia would not intervene on a conflict involving South Korea, Japan, and the United States.</w:t>
      </w:r>
      <w:r>
        <w:rPr>
          <w:rStyle w:val="StyleUnderline"/>
        </w:rPr>
        <w:t xml:space="preserve"> </w:t>
      </w:r>
      <w:r w:rsidRPr="006A1C09">
        <w:rPr>
          <w:sz w:val="16"/>
        </w:rPr>
        <w:t>“I think they (Russia and China) will stay out (of a full-blown war) as much as possible,” he told a group of foreign reporters on Tuesday. “</w:t>
      </w:r>
      <w:r w:rsidRPr="006A1C09">
        <w:rPr>
          <w:rStyle w:val="StyleUnderline"/>
        </w:rPr>
        <w:t>If they commit their forces on the outset (of a conflict), they will suffer in a big way.”</w:t>
      </w:r>
      <w:r w:rsidRPr="006A1C09">
        <w:rPr>
          <w:sz w:val="16"/>
        </w:rPr>
        <w:t xml:space="preserve"> </w:t>
      </w:r>
      <w:proofErr w:type="spellStart"/>
      <w:r w:rsidRPr="006A1C09">
        <w:rPr>
          <w:sz w:val="16"/>
        </w:rPr>
        <w:t>Narushige</w:t>
      </w:r>
      <w:proofErr w:type="spellEnd"/>
      <w:r w:rsidRPr="006A1C09">
        <w:rPr>
          <w:sz w:val="16"/>
        </w:rPr>
        <w:t xml:space="preserve"> was responding to a question posed during a talk entitled Japan’s Security Challenges: Briefing and Discussion on Security Issues in East Asia, and the Movement for Constitutional Reform, at the institute. The expert was briefing a group of 15 reporters taking part in the Jefferson Fellowship 2017 </w:t>
      </w:r>
      <w:proofErr w:type="spellStart"/>
      <w:r w:rsidRPr="006A1C09">
        <w:rPr>
          <w:sz w:val="16"/>
        </w:rPr>
        <w:t>programme</w:t>
      </w:r>
      <w:proofErr w:type="spellEnd"/>
      <w:r w:rsidRPr="006A1C09">
        <w:rPr>
          <w:sz w:val="16"/>
        </w:rPr>
        <w:t xml:space="preserve"> hosted by the Honolulu-based East-West Center. The journalists are in Japan this week as part of a three-week course spanning four key cities in the Asia Pacific, namely Honolulu, Tokyo, Beijing, </w:t>
      </w:r>
      <w:proofErr w:type="spellStart"/>
      <w:r w:rsidRPr="006A1C09">
        <w:rPr>
          <w:sz w:val="16"/>
        </w:rPr>
        <w:t>Shenzen</w:t>
      </w:r>
      <w:proofErr w:type="spellEnd"/>
      <w:r w:rsidRPr="006A1C09">
        <w:rPr>
          <w:sz w:val="16"/>
        </w:rPr>
        <w:t xml:space="preserve">, and Manila. SEE ALSO: Waking up to World War III </w:t>
      </w:r>
      <w:proofErr w:type="spellStart"/>
      <w:r w:rsidRPr="006A1C09">
        <w:rPr>
          <w:sz w:val="16"/>
        </w:rPr>
        <w:t>Narushige</w:t>
      </w:r>
      <w:proofErr w:type="spellEnd"/>
      <w:r w:rsidRPr="006A1C09">
        <w:rPr>
          <w:sz w:val="16"/>
        </w:rPr>
        <w:t xml:space="preserve"> added, however, that for strategic reasons, China or Russia could still intervene at the end of the potential conflict. “That would be the easiest way to </w:t>
      </w:r>
      <w:proofErr w:type="spellStart"/>
      <w:r w:rsidRPr="006A1C09">
        <w:rPr>
          <w:sz w:val="16"/>
        </w:rPr>
        <w:t>maximise</w:t>
      </w:r>
      <w:proofErr w:type="spellEnd"/>
      <w:r w:rsidRPr="006A1C09">
        <w:rPr>
          <w:sz w:val="16"/>
        </w:rPr>
        <w:t xml:space="preserve"> on the benefits,” he pointed out. “The North Korean forces would </w:t>
      </w:r>
      <w:proofErr w:type="gramStart"/>
      <w:r w:rsidRPr="006A1C09">
        <w:rPr>
          <w:sz w:val="16"/>
        </w:rPr>
        <w:t>more or less be</w:t>
      </w:r>
      <w:proofErr w:type="gramEnd"/>
      <w:r w:rsidRPr="006A1C09">
        <w:rPr>
          <w:sz w:val="16"/>
        </w:rPr>
        <w:t xml:space="preserve"> wiped out, (and) the US and South Korea would be suffering from fatigue, both militarily as well as politically.” He said China and Russia could then seize the opportunity to enter the region and intervene at the northern border area of North Korea to gain some influence. Prof. </w:t>
      </w:r>
      <w:proofErr w:type="spellStart"/>
      <w:r w:rsidRPr="006A1C09">
        <w:rPr>
          <w:sz w:val="16"/>
        </w:rPr>
        <w:t>Narushige</w:t>
      </w:r>
      <w:proofErr w:type="spellEnd"/>
      <w:r w:rsidRPr="006A1C09">
        <w:rPr>
          <w:sz w:val="16"/>
        </w:rPr>
        <w:t xml:space="preserve"> </w:t>
      </w:r>
      <w:proofErr w:type="spellStart"/>
      <w:r w:rsidRPr="006A1C09">
        <w:rPr>
          <w:sz w:val="16"/>
        </w:rPr>
        <w:t>Michishita</w:t>
      </w:r>
      <w:proofErr w:type="spellEnd"/>
      <w:r w:rsidRPr="006A1C09">
        <w:rPr>
          <w:sz w:val="16"/>
        </w:rPr>
        <w:t xml:space="preserve"> says </w:t>
      </w:r>
      <w:r w:rsidRPr="006A1C09">
        <w:rPr>
          <w:rStyle w:val="Emphasis"/>
        </w:rPr>
        <w:t>conflict with North Korea would unlikely lead to World War III.</w:t>
      </w:r>
      <w:r w:rsidRPr="006A1C09">
        <w:rPr>
          <w:sz w:val="16"/>
        </w:rPr>
        <w:t xml:space="preserve"> Source: A. Azim Idris “It is more likely for the Chinese to do that, rather than Russians, because there are not many Russian forces deployed in the region compared to the massive Chinese presence,” he said. “For long, China has been considered a buffer zone so it would be rational for China to maintain its influence in the North Korean peninsula.” He said the </w:t>
      </w:r>
      <w:r w:rsidRPr="006A1C09">
        <w:rPr>
          <w:rStyle w:val="StyleUnderline"/>
        </w:rPr>
        <w:t>Korean peninsula may be an important strategic asset for the US and China, but it was not important enough to trigger World War III.</w:t>
      </w:r>
      <w:r>
        <w:rPr>
          <w:rStyle w:val="StyleUnderline"/>
        </w:rPr>
        <w:t xml:space="preserve"> </w:t>
      </w:r>
      <w:r w:rsidRPr="006A1C09">
        <w:rPr>
          <w:sz w:val="16"/>
        </w:rPr>
        <w:t>“</w:t>
      </w:r>
      <w:proofErr w:type="gramStart"/>
      <w:r w:rsidRPr="006A1C09">
        <w:rPr>
          <w:sz w:val="16"/>
        </w:rPr>
        <w:t>So</w:t>
      </w:r>
      <w:proofErr w:type="gramEnd"/>
      <w:r w:rsidRPr="006A1C09">
        <w:rPr>
          <w:sz w:val="16"/>
        </w:rPr>
        <w:t xml:space="preserve"> I think </w:t>
      </w:r>
      <w:r w:rsidRPr="006A1C09">
        <w:rPr>
          <w:rStyle w:val="StyleUnderline"/>
        </w:rPr>
        <w:t>the war could be quite limited for the US and China but not limited for the North Koreans,</w:t>
      </w:r>
      <w:r w:rsidRPr="006A1C09">
        <w:rPr>
          <w:sz w:val="16"/>
        </w:rPr>
        <w:t xml:space="preserve">” However, he said the potential of a major war involving the world’s superpowers was difficult to predict due to changing circumstances stemming from emotions running high over the North’s fast-developing weapons </w:t>
      </w:r>
      <w:proofErr w:type="spellStart"/>
      <w:r w:rsidRPr="006A1C09">
        <w:rPr>
          <w:sz w:val="16"/>
        </w:rPr>
        <w:t>programme</w:t>
      </w:r>
      <w:proofErr w:type="spellEnd"/>
      <w:r w:rsidRPr="006A1C09">
        <w:rPr>
          <w:sz w:val="16"/>
        </w:rPr>
        <w:t xml:space="preserve">. He added China might exploit the opportunity to invade the </w:t>
      </w:r>
      <w:proofErr w:type="spellStart"/>
      <w:r w:rsidRPr="006A1C09">
        <w:rPr>
          <w:sz w:val="16"/>
        </w:rPr>
        <w:t>Sengkaku</w:t>
      </w:r>
      <w:proofErr w:type="spellEnd"/>
      <w:r w:rsidRPr="006A1C09">
        <w:rPr>
          <w:sz w:val="16"/>
        </w:rPr>
        <w:t xml:space="preserve"> islands, a cluster of uninhabited islands controlled by Japan in the East China Sea, if the US focused all its attention on the North. “China might use the opportunity to end the (territorial) problem,” he said, adding </w:t>
      </w:r>
      <w:r w:rsidRPr="006A1C09">
        <w:rPr>
          <w:rStyle w:val="StyleUnderline"/>
        </w:rPr>
        <w:t>China’s potential intervention would not be direct</w:t>
      </w:r>
      <w:r w:rsidRPr="006A1C09">
        <w:rPr>
          <w:sz w:val="16"/>
        </w:rPr>
        <w:t xml:space="preserve"> in the event of conflict in the Korean peninsula.</w:t>
      </w:r>
    </w:p>
    <w:p w:rsidR="00FE2B28" w:rsidRDefault="00FE2B28" w:rsidP="00FE2B28"/>
    <w:p w:rsidR="00FE2B28" w:rsidRDefault="00FE2B28" w:rsidP="00FE2B28">
      <w:pPr>
        <w:pStyle w:val="Heading4"/>
      </w:pPr>
      <w:r>
        <w:t>North Korea doesn’t have ICBM capabilities- their evidence is hype</w:t>
      </w:r>
    </w:p>
    <w:p w:rsidR="00FE2B28" w:rsidRPr="006A1C09" w:rsidRDefault="00FE2B28" w:rsidP="00FE2B28">
      <w:r w:rsidRPr="00F97E3E">
        <w:rPr>
          <w:rStyle w:val="Style13ptBold"/>
        </w:rPr>
        <w:t xml:space="preserve">Dean 7/11 </w:t>
      </w:r>
      <w:r>
        <w:t xml:space="preserve">[ Jim W. Dean, managing editor, </w:t>
      </w:r>
      <w:r w:rsidRPr="00F97E3E">
        <w:t xml:space="preserve">North Korea unlikely to have ICBM technology, South intel says as Kim celebrates launch," </w:t>
      </w:r>
      <w:r>
        <w:t xml:space="preserve">7-11-2017 Veterans Today, </w:t>
      </w:r>
      <w:hyperlink r:id="rId105" w:history="1">
        <w:r w:rsidRPr="00E54D45">
          <w:rPr>
            <w:rStyle w:val="Hyperlink"/>
          </w:rPr>
          <w:t>http://www.veteranstoday.com/2017/07/11/north-korea-unlikely-to-have-icbm-technology-south-intel-says-as-kim-celebrates-l</w:t>
        </w:r>
      </w:hyperlink>
      <w:r>
        <w:t>] //</w:t>
      </w:r>
      <w:proofErr w:type="spellStart"/>
      <w:r>
        <w:t>adres</w:t>
      </w:r>
      <w:proofErr w:type="spellEnd"/>
    </w:p>
    <w:p w:rsidR="00FE2B28" w:rsidRPr="009E1308" w:rsidRDefault="00FE2B28" w:rsidP="00FE2B28">
      <w:r w:rsidRPr="006A1C09">
        <w:rPr>
          <w:sz w:val="16"/>
        </w:rPr>
        <w:t xml:space="preserve">[ Editor’s Note: We smelled a hyped story right away on this alleged ICBM test launch. </w:t>
      </w:r>
      <w:r w:rsidRPr="006A1C09">
        <w:rPr>
          <w:rStyle w:val="StyleUnderline"/>
        </w:rPr>
        <w:t xml:space="preserve">North Korea had obvious reasons to puff up its deterrent capability, but the US </w:t>
      </w:r>
      <w:r w:rsidRPr="006A1C09">
        <w:rPr>
          <w:sz w:val="16"/>
        </w:rPr>
        <w:t xml:space="preserve">going along with it </w:t>
      </w:r>
      <w:r w:rsidRPr="006A1C09">
        <w:rPr>
          <w:rStyle w:val="StyleUnderline"/>
        </w:rPr>
        <w:t>was</w:t>
      </w:r>
      <w:r w:rsidRPr="006A1C09">
        <w:rPr>
          <w:sz w:val="16"/>
        </w:rPr>
        <w:t xml:space="preserve"> just another case </w:t>
      </w:r>
      <w:r w:rsidRPr="006A1C09">
        <w:rPr>
          <w:rStyle w:val="StyleUnderline"/>
        </w:rPr>
        <w:t>of lying to the American people to hype a threat.</w:t>
      </w:r>
      <w:r>
        <w:rPr>
          <w:rStyle w:val="StyleUnderline"/>
        </w:rPr>
        <w:t xml:space="preserve"> </w:t>
      </w:r>
      <w:r w:rsidRPr="006A1C09">
        <w:rPr>
          <w:sz w:val="16"/>
        </w:rPr>
        <w:t xml:space="preserve">So that now makes the story “why was the US doing that?”, and then also why did South Korea spill the beans on the US hype? The real threat here is to North and South Korea. They are the cannon fodder goats, as are the US military there, not mainland USA. US reasons would be to liquor the public up, where we have more than a few sectors that love conflicts with small countries that are really no threat, or just a minor one, and </w:t>
      </w:r>
      <w:r w:rsidRPr="006A1C09">
        <w:rPr>
          <w:rStyle w:val="Emphasis"/>
        </w:rPr>
        <w:t>to keep tensions stirred up that takes focus off other issues which are more important,</w:t>
      </w:r>
      <w:r w:rsidRPr="006A1C09">
        <w:rPr>
          <w:sz w:val="16"/>
        </w:rPr>
        <w:t xml:space="preserve"> like the log jam on our domestic politics, where we are funding our government with red ink with not much discussion of the </w:t>
      </w:r>
      <w:proofErr w:type="gramStart"/>
      <w:r w:rsidRPr="006A1C09">
        <w:rPr>
          <w:sz w:val="16"/>
        </w:rPr>
        <w:t>long term</w:t>
      </w:r>
      <w:proofErr w:type="gramEnd"/>
      <w:r w:rsidRPr="006A1C09">
        <w:rPr>
          <w:sz w:val="16"/>
        </w:rPr>
        <w:t xml:space="preserve"> consequences of that. </w:t>
      </w:r>
      <w:r w:rsidRPr="006A1C09">
        <w:rPr>
          <w:rStyle w:val="StyleUnderline"/>
        </w:rPr>
        <w:t>The</w:t>
      </w:r>
      <w:r w:rsidRPr="006A1C09">
        <w:rPr>
          <w:sz w:val="16"/>
        </w:rPr>
        <w:t xml:space="preserve"> </w:t>
      </w:r>
      <w:r w:rsidRPr="006A1C09">
        <w:rPr>
          <w:rStyle w:val="StyleUnderline"/>
        </w:rPr>
        <w:t>key issue that South Korean Intel put on the table was the lack of “testing facilities</w:t>
      </w:r>
      <w:r w:rsidRPr="006A1C09">
        <w:rPr>
          <w:sz w:val="16"/>
        </w:rPr>
        <w:t xml:space="preserve">”, which you </w:t>
      </w:r>
      <w:proofErr w:type="gramStart"/>
      <w:r w:rsidRPr="006A1C09">
        <w:rPr>
          <w:sz w:val="16"/>
        </w:rPr>
        <w:t>have to</w:t>
      </w:r>
      <w:proofErr w:type="gramEnd"/>
      <w:r w:rsidRPr="006A1C09">
        <w:rPr>
          <w:sz w:val="16"/>
        </w:rPr>
        <w:t xml:space="preserve"> have, in order to see if your hardware works. No one in the “fake news” media was asking this obvious question, nor did they ever ask it during the </w:t>
      </w:r>
      <w:proofErr w:type="gramStart"/>
      <w:r w:rsidRPr="006A1C09">
        <w:rPr>
          <w:sz w:val="16"/>
        </w:rPr>
        <w:t>long term</w:t>
      </w:r>
      <w:proofErr w:type="gramEnd"/>
      <w:r w:rsidRPr="006A1C09">
        <w:rPr>
          <w:sz w:val="16"/>
        </w:rPr>
        <w:t xml:space="preserve"> hoax about the Iran nuclear weapons program. The diversion hustle there was to keep public focus on when Iran would have enough bomb grade material to make “da bomb”, with zero discussion of what their warhead design would be and how were they going to test it. We had the real background on it from our own nuke expert, Clinton </w:t>
      </w:r>
      <w:proofErr w:type="spellStart"/>
      <w:r w:rsidRPr="006A1C09">
        <w:rPr>
          <w:sz w:val="16"/>
        </w:rPr>
        <w:t>Bastin</w:t>
      </w:r>
      <w:proofErr w:type="spellEnd"/>
      <w:r w:rsidRPr="006A1C09">
        <w:rPr>
          <w:sz w:val="16"/>
        </w:rPr>
        <w:t xml:space="preserve">, that the finished reprocessing product was in a “gaseous state”. Clinton briefed us that you </w:t>
      </w:r>
      <w:proofErr w:type="gramStart"/>
      <w:r w:rsidRPr="006A1C09">
        <w:rPr>
          <w:sz w:val="16"/>
        </w:rPr>
        <w:t>have to</w:t>
      </w:r>
      <w:proofErr w:type="gramEnd"/>
      <w:r w:rsidRPr="006A1C09">
        <w:rPr>
          <w:sz w:val="16"/>
        </w:rPr>
        <w:t xml:space="preserve"> have a bomb design to then metallicize the nuke material into the form that you need, and that doing this was not like ordering a milk shake. All the top people in the nuke, military and Intel community were generally aware of this, but all went along with the scam for the same reasons as now – they think it promotes more defense spending, which they are ALWAYS for. What they never consider is the risk the command structure is taking with its being found out to have massively lied to the American people, thinking they have the right to do it to control public opinion so the good folks can be more easily manipulated. VT readers know where we stand on that question, and why we have always had a 100% corporate media blackout. But, to that end, we have no regrets whatsoever … Jim W. Dean ] Jim’s Editor’s Notes are solely crowdfunded via PayPal – JimWDean@aol.com This includes research, </w:t>
      </w:r>
      <w:r w:rsidRPr="006A1C09">
        <w:rPr>
          <w:sz w:val="16"/>
        </w:rPr>
        <w:lastRenderedPageBreak/>
        <w:t xml:space="preserve">needed field trips, Heritage TV Legacy archiving, and more – Thanks for helping out </w:t>
      </w:r>
      <w:r w:rsidRPr="006A1C09">
        <w:rPr>
          <w:rStyle w:val="Emphasis"/>
        </w:rPr>
        <w:t>North Korea does not appear to have the technology to build intercontinental ballistic missiles (ICBMs) or have testing facilities for them</w:t>
      </w:r>
      <w:r w:rsidRPr="006A1C09">
        <w:rPr>
          <w:sz w:val="16"/>
        </w:rPr>
        <w:t xml:space="preserve">, South Korean intelligence services said, referring to a recent long-range missile test Pyongyang claimed was successful. – “Although North Korea claimed that [the missile’s] heat resistance was verified, </w:t>
      </w:r>
      <w:r w:rsidRPr="006A1C09">
        <w:rPr>
          <w:rStyle w:val="StyleUnderline"/>
        </w:rPr>
        <w:t>whether it re-entered [the atmosphere safely] was not confirmed</w:t>
      </w:r>
      <w:r w:rsidRPr="006A1C09">
        <w:rPr>
          <w:sz w:val="16"/>
        </w:rPr>
        <w:t xml:space="preserve"> </w:t>
      </w:r>
      <w:r w:rsidRPr="006A1C09">
        <w:rPr>
          <w:rStyle w:val="StyleUnderline"/>
        </w:rPr>
        <w:t>and the country has no relevant test facility,</w:t>
      </w:r>
      <w:r w:rsidRPr="006A1C09">
        <w:rPr>
          <w:sz w:val="16"/>
        </w:rPr>
        <w:t xml:space="preserve"> making it look like it has not secured the technology,” South Korea’s National Intelligence Service (NIS) said in a report to the parliamentary intelligence committee, as cited by </w:t>
      </w:r>
      <w:proofErr w:type="spellStart"/>
      <w:r w:rsidRPr="006A1C09">
        <w:rPr>
          <w:sz w:val="16"/>
        </w:rPr>
        <w:t>Yonhap</w:t>
      </w:r>
      <w:proofErr w:type="spellEnd"/>
      <w:r w:rsidRPr="006A1C09">
        <w:rPr>
          <w:sz w:val="16"/>
        </w:rPr>
        <w:t xml:space="preserve"> news agency. The NIS has not been able to confirm that the Hwasong-14 missile test was successful, Yi Wan-young, a member of the South Korean parliament’s intelligence committee, said, as cited by Reuters. “Considering how North Korea does not have any testing facilities [for re-entry technology], the agency believes [North Korea] has not yet secured that technology,” he said. The intelligence agency believes that </w:t>
      </w:r>
      <w:r w:rsidRPr="006A1C09">
        <w:rPr>
          <w:rStyle w:val="StyleUnderline"/>
        </w:rPr>
        <w:t>the missile was a modified version of an intermediate-range missile that North Korea tested in May</w:t>
      </w:r>
      <w:r w:rsidRPr="006A1C09">
        <w:rPr>
          <w:sz w:val="16"/>
        </w:rPr>
        <w:t xml:space="preserve">, Yi added. On </w:t>
      </w:r>
      <w:proofErr w:type="gramStart"/>
      <w:r w:rsidRPr="006A1C09">
        <w:rPr>
          <w:sz w:val="16"/>
        </w:rPr>
        <w:t>Tuesday</w:t>
      </w:r>
      <w:proofErr w:type="gramEnd"/>
      <w:r w:rsidRPr="006A1C09">
        <w:rPr>
          <w:sz w:val="16"/>
        </w:rPr>
        <w:t xml:space="preserve"> North Korean leader Kim Jong-Un joined a pop music concert devoted to the ICBM test launch.</w:t>
      </w:r>
    </w:p>
    <w:p w:rsidR="00A80EE3" w:rsidRPr="00A80EE3" w:rsidRDefault="00A80EE3" w:rsidP="00A80EE3"/>
    <w:p w:rsidR="001C7B15" w:rsidRDefault="001C7B15" w:rsidP="001C7B15">
      <w:pPr>
        <w:pStyle w:val="Heading3"/>
      </w:pPr>
      <w:r>
        <w:lastRenderedPageBreak/>
        <w:t>Immigration- Latin America Impact</w:t>
      </w:r>
    </w:p>
    <w:p w:rsidR="001C7B15" w:rsidRDefault="001C7B15" w:rsidP="001C7B15"/>
    <w:p w:rsidR="001C7B15" w:rsidRDefault="001C7B15" w:rsidP="001C7B15">
      <w:pPr>
        <w:pStyle w:val="Heading4"/>
      </w:pPr>
      <w:r>
        <w:t>Trump’s immigration policies cause Mexican political instability</w:t>
      </w:r>
    </w:p>
    <w:p w:rsidR="001C7B15" w:rsidRPr="001209BB" w:rsidRDefault="001C7B15" w:rsidP="001C7B15">
      <w:proofErr w:type="spellStart"/>
      <w:r w:rsidRPr="001209BB">
        <w:rPr>
          <w:rStyle w:val="Style13ptBold"/>
        </w:rPr>
        <w:t>Camín</w:t>
      </w:r>
      <w:proofErr w:type="spellEnd"/>
      <w:r w:rsidRPr="001209BB">
        <w:rPr>
          <w:rStyle w:val="Style13ptBold"/>
        </w:rPr>
        <w:t xml:space="preserve"> 17</w:t>
      </w:r>
      <w:r>
        <w:t xml:space="preserve"> [Héctor Aguilar </w:t>
      </w:r>
      <w:proofErr w:type="spellStart"/>
      <w:r>
        <w:t>Camín</w:t>
      </w:r>
      <w:proofErr w:type="spellEnd"/>
      <w:r w:rsidRPr="001209BB">
        <w:t xml:space="preserve">, </w:t>
      </w:r>
      <w:r>
        <w:t>journalist, historian and novelist</w:t>
      </w:r>
      <w:r w:rsidRPr="001209BB">
        <w:t xml:space="preserve">, 2-1-2017, "Trump Threatens </w:t>
      </w:r>
      <w:proofErr w:type="gramStart"/>
      <w:r w:rsidRPr="001209BB">
        <w:t>To</w:t>
      </w:r>
      <w:proofErr w:type="gramEnd"/>
      <w:r w:rsidRPr="001209BB">
        <w:t xml:space="preserve"> Awaken Anti-American Nationalism And Instability In Mexico," </w:t>
      </w:r>
      <w:proofErr w:type="spellStart"/>
      <w:r w:rsidRPr="001209BB">
        <w:t>HuffPost</w:t>
      </w:r>
      <w:proofErr w:type="spellEnd"/>
      <w:r w:rsidRPr="001209BB">
        <w:t>, http://www.huffingtonpost.com/entry/trump-mexico-nationalism_us_588f4db8e4b08a14f7e6fe21</w:t>
      </w:r>
      <w:r>
        <w:t>]</w:t>
      </w:r>
    </w:p>
    <w:p w:rsidR="001C7B15" w:rsidRDefault="001C7B15" w:rsidP="001C7B15">
      <w:pPr>
        <w:rPr>
          <w:rStyle w:val="StyleUnderline"/>
        </w:rPr>
      </w:pPr>
      <w:r w:rsidRPr="001209BB">
        <w:rPr>
          <w:sz w:val="16"/>
        </w:rPr>
        <w:t xml:space="preserve">MEXICO CITY ― Mexico’s relationship with the United States has taken an ominous unilateral turn. </w:t>
      </w:r>
      <w:r w:rsidRPr="009C4F30">
        <w:rPr>
          <w:rStyle w:val="StyleUnderline"/>
        </w:rPr>
        <w:t>Trump imposes, Mexico reacts</w:t>
      </w:r>
      <w:r w:rsidRPr="001209BB">
        <w:rPr>
          <w:sz w:val="16"/>
        </w:rPr>
        <w:t xml:space="preserve">. Last week, what looked like the start of a bilateral negotiation became a tunnel toward an ultimatum. After Trump unilaterally ordered a wall built on the U.S.-Mexico border and demanded that Mexico pay for it, President Enrique Peña Nieto called off his visit. Then Sean Spicer, the White House spokesman, announced that the U.S. would impose a unilateral tariff of 20 percent on all Mexican imports and pay for the construction that way. Diplomacy by ultimatum can create quick victories but it can also lead to high costs in the long run. </w:t>
      </w:r>
      <w:r w:rsidRPr="009C4F30">
        <w:rPr>
          <w:rStyle w:val="StyleUnderline"/>
        </w:rPr>
        <w:t>Trump’s anti-Mexican offensive challenges</w:t>
      </w:r>
      <w:r w:rsidRPr="001209BB">
        <w:rPr>
          <w:sz w:val="16"/>
        </w:rPr>
        <w:t xml:space="preserve"> two of the intangible foundations in the relationship between both countries: </w:t>
      </w:r>
      <w:r w:rsidRPr="009C4F30">
        <w:rPr>
          <w:rStyle w:val="StyleUnderline"/>
        </w:rPr>
        <w:t>political stability and nationalism</w:t>
      </w:r>
      <w:r w:rsidRPr="001209BB">
        <w:rPr>
          <w:sz w:val="16"/>
        </w:rPr>
        <w:t xml:space="preserve">. </w:t>
      </w:r>
      <w:r w:rsidRPr="009C4F30">
        <w:rPr>
          <w:rStyle w:val="StyleUnderline"/>
        </w:rPr>
        <w:t>Trump’s hostility threatens to reawaken anti-American, Mexican nationalism and create instability here</w:t>
      </w:r>
      <w:r w:rsidRPr="001209BB">
        <w:rPr>
          <w:sz w:val="16"/>
        </w:rPr>
        <w:t>. Diplomacy by ultimatum can create quick victories but high costs in the long run. After World War II, the U.S. feared Mexico could become a hotbed of instability, like Cuba and some countries in Central America in the 1980’s. Successive Mexican governments did a decent job keeping the country safe from the regional violence that was a mainstay of the Cold War. Then, in the 1980s, the war on drugs broke down both security and governance in Mexico. But it did not turn the country against the U.S. At the same time, the accelerated demographic integration between both countries, NAFTA’s binding effect and the Americanization of the Mexican way of life diluted the country’s old anti-gringo stance: it changed our perception of having an ugly American neighbor. Now, Trump’s diplomacy by ultimatum erases the key lines of the bilateral relationship. On the one hand</w:t>
      </w:r>
      <w:r w:rsidRPr="001209BB">
        <w:rPr>
          <w:rStyle w:val="StyleUnderline"/>
        </w:rPr>
        <w:t>, beating up an already weakened government like Mexico’s can open the doors for un-governability</w:t>
      </w:r>
      <w:r w:rsidRPr="001209BB">
        <w:rPr>
          <w:sz w:val="16"/>
        </w:rPr>
        <w:t xml:space="preserve">. On the other, diplomacy by ultimatum can awaken history’s demons and make both countries return to their darkest hours of misunderstandings. </w:t>
      </w:r>
      <w:r w:rsidRPr="001209BB">
        <w:rPr>
          <w:rStyle w:val="StyleUnderline"/>
        </w:rPr>
        <w:t>Mexican governability is currently very low. A brawl with the American government could lead to destabilization</w:t>
      </w:r>
      <w:r w:rsidRPr="001209BB">
        <w:rPr>
          <w:sz w:val="16"/>
        </w:rPr>
        <w:t xml:space="preserve">. </w:t>
      </w:r>
      <w:r w:rsidRPr="001209BB">
        <w:rPr>
          <w:rStyle w:val="StyleUnderline"/>
        </w:rPr>
        <w:t xml:space="preserve">The robust anti-Trump sentiment in Mexico could give way to </w:t>
      </w:r>
      <w:r w:rsidRPr="009A56F1">
        <w:rPr>
          <w:rStyle w:val="Emphasis"/>
        </w:rPr>
        <w:t>unpredictable incidents of protest and violence</w:t>
      </w:r>
      <w:r w:rsidRPr="001209BB">
        <w:rPr>
          <w:sz w:val="16"/>
        </w:rPr>
        <w:t xml:space="preserve">. This would be the end of the understanding that has governed the relationship between the two countries over the past few decades. It would bring about a new era of disagreements. The robust anti-Trump sentiment in Mexico could give way to unpredictable incidents of protest and violence. Trump wants to replace and reorder the entire binational flow with a wall, whose discriminatory undertones can barely be exaggerated. The Mexican community that lives in the U.S. is threatened like </w:t>
      </w:r>
      <w:proofErr w:type="gramStart"/>
      <w:r w:rsidRPr="001209BB">
        <w:rPr>
          <w:sz w:val="16"/>
        </w:rPr>
        <w:t>never before</w:t>
      </w:r>
      <w:proofErr w:type="gramEnd"/>
      <w:r w:rsidRPr="001209BB">
        <w:rPr>
          <w:sz w:val="16"/>
        </w:rPr>
        <w:t xml:space="preserve">. Never has that community been larger or more important to both countries, but it is now under siege with deportation rules that resemble racial discrimination. This is the biggest challenge that Mexico and the U.S. face in terms of solidarity and human rights: containing Trump’s rapid transition from Mexico-bashing to an anti-Mexican policy. Trump also wants to suspend or shape NAFTA as he pleases. NAFTA is the economic treaty that has yielded the greatest benefits for Mexico in </w:t>
      </w:r>
      <w:proofErr w:type="gramStart"/>
      <w:r w:rsidRPr="001209BB">
        <w:rPr>
          <w:sz w:val="16"/>
        </w:rPr>
        <w:t>all of</w:t>
      </w:r>
      <w:proofErr w:type="gramEnd"/>
      <w:r w:rsidRPr="001209BB">
        <w:rPr>
          <w:sz w:val="16"/>
        </w:rPr>
        <w:t xml:space="preserve"> its history. It is the guiding light for the only sector of the Mexican economy that is growing and modernizing itself. In 1994, Mexico’s exports to the U.S. were worth around $50 billion. Last year, they totaled around $270 billion. The “Mexican NAFTA economy” is thus equivalent to about a quarter of Mexico’s GDP. </w:t>
      </w:r>
      <w:proofErr w:type="gramStart"/>
      <w:r w:rsidRPr="001209BB">
        <w:rPr>
          <w:sz w:val="16"/>
        </w:rPr>
        <w:t>So</w:t>
      </w:r>
      <w:proofErr w:type="gramEnd"/>
      <w:r w:rsidRPr="001209BB">
        <w:rPr>
          <w:sz w:val="16"/>
        </w:rPr>
        <w:t xml:space="preserve"> a NAFTA crisis in Mexico would result in a proportional loss of economic growth: thousands or millions of jobs lost on this side of the border and more Mexicans looking for jobs in the U.S. A NAFTA crisis would result in more Mexicans looking for jobs in the U.S. </w:t>
      </w:r>
      <w:r w:rsidRPr="001209BB">
        <w:rPr>
          <w:rStyle w:val="StyleUnderline"/>
        </w:rPr>
        <w:t>Trump also threatens our four U.S.-Mexico security pillars: military cooperation, the war on drugs, anti-terrorism and migration control</w:t>
      </w:r>
      <w:r w:rsidRPr="001209BB">
        <w:rPr>
          <w:sz w:val="16"/>
        </w:rPr>
        <w:t xml:space="preserve">. </w:t>
      </w:r>
      <w:r w:rsidRPr="001209BB">
        <w:rPr>
          <w:rStyle w:val="Emphasis"/>
        </w:rPr>
        <w:t>Mexico and the U.S. have more than a dozen different active military agreements</w:t>
      </w:r>
      <w:r w:rsidRPr="001209BB">
        <w:rPr>
          <w:sz w:val="16"/>
        </w:rPr>
        <w:t xml:space="preserve">, most of them signed after 2006. Between 2013 and 2015, the Pentagon trained thousands of Mexican officers, soldiers and policemen. Through the Merida Initiative, Mexico has received almost $2.5 billion in equipment and training. Between 1996 and today, the Department of Defense has pumped billions of dollars into its Mexican counterpart. </w:t>
      </w:r>
      <w:r w:rsidRPr="001209BB">
        <w:rPr>
          <w:rStyle w:val="StyleUnderline"/>
        </w:rPr>
        <w:t>Much of that money has gone to buying American equipment:</w:t>
      </w:r>
      <w:r w:rsidRPr="001209BB">
        <w:rPr>
          <w:sz w:val="16"/>
        </w:rPr>
        <w:t xml:space="preserve"> guns, planes, ships, helicopters and technology. In 2015, 74 percent of all weapons bought abroad by Mexico came from the U.S. The U.S. embassy in Mexico is one of the biggest in the world. American agents from a variety of security agencies operate underneath its cover. </w:t>
      </w:r>
      <w:r w:rsidRPr="001209BB">
        <w:rPr>
          <w:rStyle w:val="StyleUnderline"/>
        </w:rPr>
        <w:t>The DEA alone has a vast network of informants and offices across Mexico</w:t>
      </w:r>
      <w:r w:rsidRPr="001209BB">
        <w:rPr>
          <w:sz w:val="16"/>
        </w:rPr>
        <w:t xml:space="preserve">, and it supports an elite Mexican police force called the Sensitive Investigations Unit, whose purpose is the pursuit of drug kingpins. If hostilities between the U.S. and Mexico heighten, </w:t>
      </w:r>
      <w:r w:rsidRPr="001209BB">
        <w:rPr>
          <w:rStyle w:val="StyleUnderline"/>
        </w:rPr>
        <w:t>this complex web of cooperative security efforts could unravel, making both countries less safe.</w:t>
      </w:r>
      <w:r w:rsidRPr="001209BB">
        <w:rPr>
          <w:sz w:val="16"/>
        </w:rPr>
        <w:t xml:space="preserve"> With all those American weapons now in Mexico, </w:t>
      </w:r>
      <w:r w:rsidRPr="001209BB">
        <w:rPr>
          <w:rStyle w:val="StyleUnderline"/>
        </w:rPr>
        <w:t xml:space="preserve">the last thing either country needs </w:t>
      </w:r>
      <w:proofErr w:type="gramStart"/>
      <w:r w:rsidRPr="001209BB">
        <w:rPr>
          <w:rStyle w:val="StyleUnderline"/>
        </w:rPr>
        <w:t>is</w:t>
      </w:r>
      <w:proofErr w:type="gramEnd"/>
      <w:r w:rsidRPr="001209BB">
        <w:rPr>
          <w:rStyle w:val="StyleUnderline"/>
        </w:rPr>
        <w:t xml:space="preserve"> anti-American nationalism and instability in Mexico.</w:t>
      </w:r>
    </w:p>
    <w:p w:rsidR="001C7B15" w:rsidRDefault="001C7B15" w:rsidP="001C7B15">
      <w:pPr>
        <w:rPr>
          <w:rStyle w:val="StyleUnderline"/>
        </w:rPr>
      </w:pPr>
      <w:r>
        <w:rPr>
          <w:rStyle w:val="StyleUnderline"/>
        </w:rPr>
        <w:br w:type="page"/>
      </w:r>
    </w:p>
    <w:p w:rsidR="001C7B15" w:rsidRDefault="001C7B15" w:rsidP="001C7B15">
      <w:pPr>
        <w:pStyle w:val="Heading4"/>
      </w:pPr>
      <w:r>
        <w:lastRenderedPageBreak/>
        <w:t>Mexican instability escalates- undermines security cooperation and independently kills American competitiveness</w:t>
      </w:r>
    </w:p>
    <w:p w:rsidR="001C7B15" w:rsidRPr="00D8056E" w:rsidRDefault="001C7B15" w:rsidP="001C7B15">
      <w:r w:rsidRPr="00D8056E">
        <w:rPr>
          <w:rStyle w:val="Style13ptBold"/>
        </w:rPr>
        <w:t>Ellis and Ortiz 17</w:t>
      </w:r>
      <w:r>
        <w:t xml:space="preserve"> [</w:t>
      </w:r>
      <w:r w:rsidRPr="00D8056E">
        <w:t>R. Evan Ellis</w:t>
      </w:r>
      <w:r>
        <w:t>, s</w:t>
      </w:r>
      <w:r w:rsidRPr="00D8056E">
        <w:t xml:space="preserve">ecurity analyst specializing in counterterrorism and </w:t>
      </w:r>
      <w:proofErr w:type="spellStart"/>
      <w:r w:rsidRPr="00D8056E">
        <w:t>counternarcotics</w:t>
      </w:r>
      <w:proofErr w:type="spellEnd"/>
      <w:r>
        <w:t xml:space="preserve"> and Román D. Ortiz</w:t>
      </w:r>
      <w:r w:rsidRPr="00D8056E">
        <w:t xml:space="preserve">, research professor for Latin America and the Caribbean at the U.S. Army War College Strategic Studies Institute3-28-2017, "Why the U.S. Can’t Ignore Latin America’s Security Challenges," </w:t>
      </w:r>
      <w:r>
        <w:t>World Politics Review</w:t>
      </w:r>
      <w:r w:rsidRPr="00D8056E">
        <w:t xml:space="preserve">, </w:t>
      </w:r>
      <w:hyperlink r:id="rId106" w:history="1">
        <w:r w:rsidRPr="00E54D45">
          <w:rPr>
            <w:rStyle w:val="Hyperlink"/>
          </w:rPr>
          <w:t>http://www.worldpoliticsreview.com/articles/21672/why-the-u-s-can-t-ignore-latin-america-s-security-challenges</w:t>
        </w:r>
      </w:hyperlink>
      <w:r>
        <w:t>] //</w:t>
      </w:r>
      <w:proofErr w:type="spellStart"/>
      <w:r>
        <w:t>adres</w:t>
      </w:r>
      <w:proofErr w:type="spellEnd"/>
    </w:p>
    <w:p w:rsidR="001C7B15" w:rsidRPr="00B26DAE" w:rsidRDefault="001C7B15" w:rsidP="001C7B15">
      <w:pPr>
        <w:rPr>
          <w:rStyle w:val="StyleUnderline"/>
        </w:rPr>
      </w:pPr>
      <w:r w:rsidRPr="00B26DAE">
        <w:rPr>
          <w:sz w:val="16"/>
        </w:rPr>
        <w:t>Although not always reflected in the attention of U.S. national security policymakers,</w:t>
      </w:r>
      <w:r w:rsidRPr="00B26DAE">
        <w:rPr>
          <w:rStyle w:val="Emphasis"/>
        </w:rPr>
        <w:t xml:space="preserve"> no region other than Latin America and the Caribbean more directly affects the prosperity and security of the United States. </w:t>
      </w:r>
      <w:r w:rsidRPr="00B26DAE">
        <w:rPr>
          <w:sz w:val="16"/>
        </w:rPr>
        <w:t xml:space="preserve">As U.S. President Donald Trump and his team begin their work, mutually reinforcing dynamics and events in the region are poised to present Washington with expanded security challenges uncomfortably close to home. Potential crises in the near-term span the region. </w:t>
      </w:r>
      <w:r w:rsidRPr="00B26DAE">
        <w:rPr>
          <w:rStyle w:val="StyleUnderline"/>
        </w:rPr>
        <w:t>In Mexico, mounting crime</w:t>
      </w:r>
      <w:r w:rsidRPr="00B26DAE">
        <w:rPr>
          <w:sz w:val="16"/>
        </w:rPr>
        <w:t xml:space="preserve"> in the context of a new reality for relations with the United States </w:t>
      </w:r>
      <w:r w:rsidRPr="00B26DAE">
        <w:rPr>
          <w:rStyle w:val="StyleUnderline"/>
        </w:rPr>
        <w:t xml:space="preserve">could strain efforts to </w:t>
      </w:r>
      <w:r w:rsidRPr="00B26DAE">
        <w:rPr>
          <w:sz w:val="16"/>
        </w:rPr>
        <w:t>control the U.S. border and manage the</w:t>
      </w:r>
      <w:r w:rsidRPr="00B26DAE">
        <w:rPr>
          <w:rStyle w:val="StyleUnderline"/>
        </w:rPr>
        <w:t xml:space="preserve"> challenge </w:t>
      </w:r>
      <w:r w:rsidRPr="00B26DAE">
        <w:rPr>
          <w:sz w:val="16"/>
        </w:rPr>
        <w:t>of</w:t>
      </w:r>
      <w:r w:rsidRPr="00B26DAE">
        <w:rPr>
          <w:rStyle w:val="StyleUnderline"/>
        </w:rPr>
        <w:t xml:space="preserve"> transnational criminal organizations </w:t>
      </w:r>
      <w:r w:rsidRPr="00B26DAE">
        <w:rPr>
          <w:sz w:val="16"/>
        </w:rPr>
        <w:t xml:space="preserve">operating on both sides of it. In Central America’s Northern Triangle region—El Salvador, Honduras and Guatemala—an expanded wave of gang violence, prompted in part by U.S. deportations, has driven </w:t>
      </w:r>
      <w:r w:rsidRPr="00B26DAE">
        <w:rPr>
          <w:rStyle w:val="StyleUnderline"/>
        </w:rPr>
        <w:t>a regional migrant crisis</w:t>
      </w:r>
      <w:r w:rsidRPr="00B26DAE">
        <w:rPr>
          <w:sz w:val="16"/>
        </w:rPr>
        <w:t xml:space="preserve"> that </w:t>
      </w:r>
      <w:r w:rsidRPr="00B26DAE">
        <w:rPr>
          <w:rStyle w:val="Emphasis"/>
        </w:rPr>
        <w:t>could escalate</w:t>
      </w:r>
      <w:r w:rsidRPr="00B26DAE">
        <w:rPr>
          <w:sz w:val="16"/>
        </w:rPr>
        <w:t xml:space="preserve">. Venezuela’s government, which has overseen the country’s descent into political and economic chaos, is increasingly cooperating with Iran, China and Russia. At the same time, Cuba has lost Venezuela as its principal economic beneficiary; if Trump undercuts Havana’s hopes for access to U.S. markets, it could potentially expand relations with Russia and China as well. And in Colombia, where drug production is on the rise, a historic peace deal with the Revolutionary Armed Forces of Colombia—the guerilla group known as the FARC—is inadvertently leading to the expansion of criminal gangs and guerrillas tied to the National Liberation Army, or </w:t>
      </w:r>
      <w:proofErr w:type="spellStart"/>
      <w:r w:rsidRPr="00B26DAE">
        <w:rPr>
          <w:sz w:val="16"/>
        </w:rPr>
        <w:t>ELN</w:t>
      </w:r>
      <w:proofErr w:type="spellEnd"/>
      <w:r w:rsidRPr="00B26DAE">
        <w:rPr>
          <w:sz w:val="16"/>
        </w:rPr>
        <w:t xml:space="preserve">, another armed group. Governance challenges from expanding drug and refugee flows through the Caribbean, particularly impacting Jamaica and Hispaniola, as well as Trinidad and Tobago, Aruba and Curacao, could also have consequences for Washington. A so-called narco-corridor through Peru, Bolivia and Paraguay to portions of Argentina, Uruguay and Brazil is growing in importance, with harmful consequences to the region. The states that make up the Pacific Alliance trade bloc—Chile, Colombia, Mexico and Peru—are reorienting toward potentially destructive China-centric trade models. And in Argentina and Brazil, new center-right democratic governments face growing impediments to governance. The transformation of any of these challenges into a crisis would likely have destabilizing effects on the others, with grave repercussions for the region </w:t>
      </w:r>
      <w:r w:rsidRPr="00B26DAE">
        <w:rPr>
          <w:rStyle w:val="StyleUnderline"/>
        </w:rPr>
        <w:t>due to transnational links between criminal groups, commercial and financial interdependence, and the flow of refugees.</w:t>
      </w:r>
      <w:r w:rsidRPr="00B26DAE">
        <w:rPr>
          <w:sz w:val="16"/>
        </w:rPr>
        <w:t xml:space="preserve"> A Survey of Instability Mexico </w:t>
      </w:r>
      <w:proofErr w:type="gramStart"/>
      <w:r w:rsidRPr="00B26DAE">
        <w:rPr>
          <w:sz w:val="16"/>
        </w:rPr>
        <w:t>The</w:t>
      </w:r>
      <w:proofErr w:type="gramEnd"/>
      <w:r w:rsidRPr="00B26DAE">
        <w:rPr>
          <w:sz w:val="16"/>
        </w:rPr>
        <w:t xml:space="preserve"> war against the drug-trafficking cartels that began under former President Felipe Calderon in 2006 has decapitated the leaderships of Mexico’s principal cartels, breaking up alliances and sometimes the cartels themselves. The result, however, has been to atomize rather than eliminate the criminal organizations. By 2014, Mexico’s attorney general estimated that over 40 gangs and criminal groups were operating in the country—up from approximately eight a decade ago. The </w:t>
      </w:r>
      <w:r w:rsidRPr="00B26DAE">
        <w:rPr>
          <w:rStyle w:val="StyleUnderline"/>
        </w:rPr>
        <w:t xml:space="preserve">new leaders are </w:t>
      </w:r>
      <w:r w:rsidRPr="00B26DAE">
        <w:rPr>
          <w:sz w:val="16"/>
        </w:rPr>
        <w:t>also often</w:t>
      </w:r>
      <w:r w:rsidRPr="00B26DAE">
        <w:rPr>
          <w:rStyle w:val="StyleUnderline"/>
        </w:rPr>
        <w:t xml:space="preserve"> less </w:t>
      </w:r>
      <w:r w:rsidRPr="00B26DAE">
        <w:rPr>
          <w:sz w:val="16"/>
        </w:rPr>
        <w:t xml:space="preserve">experienced, </w:t>
      </w:r>
      <w:r w:rsidRPr="00B26DAE">
        <w:rPr>
          <w:rStyle w:val="StyleUnderline"/>
        </w:rPr>
        <w:t xml:space="preserve">more violent and less predictable </w:t>
      </w:r>
      <w:r w:rsidRPr="00B26DAE">
        <w:rPr>
          <w:sz w:val="16"/>
        </w:rPr>
        <w:t xml:space="preserve">than the longtime bosses of the larger cartels of the previous generation, </w:t>
      </w:r>
      <w:r w:rsidRPr="00B26DAE">
        <w:rPr>
          <w:rStyle w:val="StyleUnderline"/>
        </w:rPr>
        <w:t>producing a splintered criminal landscape that is much less stable and more difficult to combat.</w:t>
      </w:r>
      <w:r>
        <w:rPr>
          <w:rStyle w:val="StyleUnderline"/>
        </w:rPr>
        <w:t xml:space="preserve"> </w:t>
      </w:r>
      <w:r w:rsidRPr="00B26DAE">
        <w:rPr>
          <w:rStyle w:val="StyleUnderline"/>
        </w:rPr>
        <w:t>Trump’s presidency creates further potential for instability for Mexico</w:t>
      </w:r>
      <w:r w:rsidRPr="00B26DAE">
        <w:rPr>
          <w:sz w:val="16"/>
        </w:rPr>
        <w:t xml:space="preserve">, from the possibility of decreased Mexican commercial access to the U.S. market through protectionism; changes in U.S. immigration policy that could produce greater deportations; and new taxes or restrictions on remittances from Mexicans in the U.S. to their families in Mexico. These challenges emerge as a domestically unpopular Mexican President Enrique Pena </w:t>
      </w:r>
      <w:r w:rsidRPr="00B26DAE">
        <w:rPr>
          <w:rStyle w:val="StyleUnderline"/>
        </w:rPr>
        <w:t>Nieto approaches the end of his term, limiting his political leverage to</w:t>
      </w:r>
      <w:r w:rsidRPr="00B26DAE">
        <w:rPr>
          <w:sz w:val="16"/>
        </w:rPr>
        <w:t xml:space="preserve"> make difficult decisions to effectively </w:t>
      </w:r>
      <w:r w:rsidRPr="00B26DAE">
        <w:rPr>
          <w:rStyle w:val="StyleUnderline"/>
        </w:rPr>
        <w:t>manage the crisis</w:t>
      </w:r>
      <w:r w:rsidRPr="00B26DAE">
        <w:rPr>
          <w:sz w:val="16"/>
        </w:rPr>
        <w:t xml:space="preserve">. In this context, the increasing </w:t>
      </w:r>
      <w:r w:rsidRPr="00B26DAE">
        <w:rPr>
          <w:rStyle w:val="StyleUnderline"/>
        </w:rPr>
        <w:t>tension</w:t>
      </w:r>
      <w:r w:rsidRPr="00B26DAE">
        <w:rPr>
          <w:sz w:val="16"/>
        </w:rPr>
        <w:t xml:space="preserve"> between the Trump administration and the Mexican government </w:t>
      </w:r>
      <w:r w:rsidRPr="00B26DAE">
        <w:rPr>
          <w:rStyle w:val="StyleUnderline"/>
        </w:rPr>
        <w:t>will likely damage security cooperation</w:t>
      </w:r>
      <w:r w:rsidRPr="00B26DAE">
        <w:rPr>
          <w:sz w:val="16"/>
        </w:rPr>
        <w:t xml:space="preserve"> between the two countries. Such cooperation, and the confidence between both nations’ security forces, has grown significantly since the Calderon era. While the extradition of El Chapo illustrates that the protocols for cooperation between Mexico and the United States are still in place, hostility at the political level will strengthen the voices within Mexico’s institutions of those who are suspicious of their neighbors to the north, and could even bring to power a Mexican government in 2018 much less inclined to cooperate with the United States. Compounding the risk of a crisis, </w:t>
      </w:r>
      <w:r w:rsidRPr="00B26DAE">
        <w:rPr>
          <w:rStyle w:val="StyleUnderline"/>
        </w:rPr>
        <w:t>a shift in U.S. policy could push Mexico into a closer relationship with China and other American competitors</w:t>
      </w:r>
      <w:r w:rsidRPr="00B26DAE">
        <w:rPr>
          <w:sz w:val="16"/>
        </w:rPr>
        <w:t xml:space="preserve">. Until now, Mexico’s structural ties to the United States, including geography and business relationships, and the competitive threat that China poses to Mexican firms, have limited closer ties with Beijing. Trump’s promise to renegotiate NAFTA would undermine an important part of the economic logic for China-based firms to establish production operations in Mexico. Yet </w:t>
      </w:r>
      <w:r w:rsidRPr="00B26DAE">
        <w:rPr>
          <w:rStyle w:val="StyleUnderline"/>
        </w:rPr>
        <w:t>any significant expansion of Beijing’s corporate presence and political and military relationships with Mexico would likely force a U.S. reassessment of the strategic and commercial threat that China poses to U.S. interests in Latin America.</w:t>
      </w:r>
    </w:p>
    <w:p w:rsidR="001C7B15" w:rsidRDefault="001C7B15" w:rsidP="001C7B15">
      <w:pPr>
        <w:rPr>
          <w:rStyle w:val="StyleUnderline"/>
        </w:rPr>
      </w:pPr>
    </w:p>
    <w:p w:rsidR="001C7B15" w:rsidRDefault="001C7B15" w:rsidP="001C7B15">
      <w:pPr>
        <w:pStyle w:val="Heading4"/>
      </w:pPr>
      <w:r>
        <w:t>Border wall increases profit incentive for cartels – spills over to nationalist conflict</w:t>
      </w:r>
    </w:p>
    <w:p w:rsidR="001C7B15" w:rsidRDefault="001C7B15" w:rsidP="001C7B15">
      <w:pPr>
        <w:pStyle w:val="ListParagraph"/>
        <w:numPr>
          <w:ilvl w:val="0"/>
          <w:numId w:val="11"/>
        </w:numPr>
      </w:pPr>
      <w:r>
        <w:t xml:space="preserve">This card also says that cartel members use cyber education to spoof American surveillance drones- a tiny </w:t>
      </w:r>
      <w:proofErr w:type="spellStart"/>
      <w:r>
        <w:t>disad</w:t>
      </w:r>
      <w:proofErr w:type="spellEnd"/>
      <w:r>
        <w:t xml:space="preserve"> to </w:t>
      </w:r>
      <w:proofErr w:type="spellStart"/>
      <w:r>
        <w:t>CTE</w:t>
      </w:r>
      <w:proofErr w:type="spellEnd"/>
    </w:p>
    <w:p w:rsidR="001C7B15" w:rsidRPr="00726775" w:rsidRDefault="001C7B15" w:rsidP="001C7B15">
      <w:proofErr w:type="spellStart"/>
      <w:r w:rsidRPr="00726775">
        <w:rPr>
          <w:rStyle w:val="Style13ptBold"/>
        </w:rPr>
        <w:t>Kan</w:t>
      </w:r>
      <w:proofErr w:type="spellEnd"/>
      <w:r w:rsidRPr="00726775">
        <w:rPr>
          <w:rStyle w:val="Style13ptBold"/>
        </w:rPr>
        <w:t xml:space="preserve"> 17</w:t>
      </w:r>
      <w:r>
        <w:t xml:space="preserve"> [Paul </w:t>
      </w:r>
      <w:proofErr w:type="spellStart"/>
      <w:r>
        <w:t>Kan</w:t>
      </w:r>
      <w:proofErr w:type="spellEnd"/>
      <w:r>
        <w:t xml:space="preserve">, </w:t>
      </w:r>
      <w:r w:rsidRPr="00726775">
        <w:t xml:space="preserve">Professor of National Security Studies and author of the books Cartels at War and Drug Trafficking and International Security. </w:t>
      </w:r>
      <w:r>
        <w:t>2-2-2017</w:t>
      </w:r>
      <w:r w:rsidRPr="00726775">
        <w:t>, "The Border Wall: Making Mexican Drug Cartels Great Again," War on the Rocks, https://warontherocks.com/2017/02/the-border-wall-making-mexican-drug-cartels-great-again/</w:t>
      </w:r>
      <w:r>
        <w:t>]</w:t>
      </w:r>
    </w:p>
    <w:p w:rsidR="001C7B15" w:rsidRPr="00726775" w:rsidRDefault="001C7B15" w:rsidP="001C7B15">
      <w:pPr>
        <w:rPr>
          <w:sz w:val="16"/>
        </w:rPr>
      </w:pPr>
      <w:r w:rsidRPr="00726775">
        <w:rPr>
          <w:sz w:val="16"/>
        </w:rPr>
        <w:t xml:space="preserve">Flowing from Rule 1, </w:t>
      </w:r>
      <w:r w:rsidRPr="006340A1">
        <w:rPr>
          <w:rStyle w:val="Emphasis"/>
        </w:rPr>
        <w:t>a new border is a boon for Mexican cartels because they provide incentives to generate profit.</w:t>
      </w:r>
      <w:r w:rsidRPr="00726775">
        <w:rPr>
          <w:sz w:val="16"/>
        </w:rPr>
        <w:t xml:space="preserve"> Thwarting border protections is an </w:t>
      </w:r>
      <w:proofErr w:type="gramStart"/>
      <w:r w:rsidRPr="00726775">
        <w:rPr>
          <w:sz w:val="16"/>
        </w:rPr>
        <w:t>industry in its own right</w:t>
      </w:r>
      <w:proofErr w:type="gramEnd"/>
      <w:r w:rsidRPr="00726775">
        <w:rPr>
          <w:sz w:val="16"/>
        </w:rPr>
        <w:t xml:space="preserve">. Whether it is developing tunnels under the border or providing false documentation to get through a border checkpoint, Mexican cartels will still own the market for the ways and means to move products to the United States. </w:t>
      </w:r>
      <w:r w:rsidRPr="006340A1">
        <w:rPr>
          <w:rStyle w:val="StyleUnderline"/>
        </w:rPr>
        <w:t>Paradoxically, cartel profits may increase if NAFTA is renegotiated in ways that raise costs to Mexican manufacturers</w:t>
      </w:r>
      <w:r w:rsidRPr="00726775">
        <w:rPr>
          <w:sz w:val="16"/>
        </w:rPr>
        <w:t xml:space="preserve">. Some cartels are deeply embedded in legitimate parts of the Mexican economy and have logistics positioned along the border to assist in the movement of legal goods smuggled through ports of entry to avoid high tariffs. Although NAFTA greatly eased the ability of drug cartels to move their products through looser customs inspections, </w:t>
      </w:r>
      <w:r w:rsidRPr="006340A1">
        <w:rPr>
          <w:rStyle w:val="StyleUnderline"/>
        </w:rPr>
        <w:t>drastically curtailing many provisions of NAFTA provides increased opportunities for smuggling.</w:t>
      </w:r>
      <w:r>
        <w:rPr>
          <w:rStyle w:val="StyleUnderline"/>
        </w:rPr>
        <w:t xml:space="preserve"> </w:t>
      </w:r>
      <w:r w:rsidRPr="00726775">
        <w:rPr>
          <w:sz w:val="16"/>
        </w:rPr>
        <w:t xml:space="preserve">Cartel opportunities for southbound smuggling from the United States into Mexico may also increase if the Trump administration clamps down on remittances sent to Mexico from Mexicans in the United States </w:t>
      </w:r>
      <w:proofErr w:type="gramStart"/>
      <w:r w:rsidRPr="00726775">
        <w:rPr>
          <w:sz w:val="16"/>
        </w:rPr>
        <w:t>as a way to</w:t>
      </w:r>
      <w:proofErr w:type="gramEnd"/>
      <w:r w:rsidRPr="00726775">
        <w:rPr>
          <w:sz w:val="16"/>
        </w:rPr>
        <w:t xml:space="preserve"> pay for the border wall. Cartels are adept at moving large sums of money into Mexico. They have used “cloned” vehicles that resemble official cars to transport money close to the border where they can pass it to their associates on the other side. Cartel members have also routinely placed hundreds of thousands of dollars on vast numbers of gift cards to reduce bulky shipments of cash and thereby decreasing law enforcement’s ability to detect the movement of money</w:t>
      </w:r>
      <w:r w:rsidRPr="006340A1">
        <w:rPr>
          <w:rStyle w:val="StyleUnderline"/>
        </w:rPr>
        <w:t>. Cartels will likely continue to find ways to innovate such tactics in an environment where moving legitimate money southbound becomes more difficult.</w:t>
      </w:r>
      <w:r>
        <w:rPr>
          <w:rStyle w:val="StyleUnderline"/>
        </w:rPr>
        <w:t xml:space="preserve"> </w:t>
      </w:r>
      <w:r w:rsidRPr="00726775">
        <w:rPr>
          <w:sz w:val="16"/>
        </w:rPr>
        <w:t xml:space="preserve">A new border wall will be accompanied by the hiring of 5,000 more Border Patrol officers and 10,000 immigration agents. However, </w:t>
      </w:r>
      <w:r w:rsidRPr="006340A1">
        <w:rPr>
          <w:rStyle w:val="StyleUnderline"/>
        </w:rPr>
        <w:t>more agents and officials equal more opportunities for profit and corruption</w:t>
      </w:r>
      <w:r w:rsidRPr="00726775">
        <w:rPr>
          <w:sz w:val="16"/>
        </w:rPr>
        <w:t xml:space="preserve">. To move products through tightened security, cartels have routinely focused on penetrating Border Patrol and Immigration and Customs Enforcement. Since the Mexican drug wars began in earnest in 2006, almost 200 Department of Homeland Security employees and contractors took nearly $15 million in bribe money. “Owning” one of these officials allows the cartel to sell access to </w:t>
      </w:r>
      <w:proofErr w:type="gramStart"/>
      <w:r w:rsidRPr="00726775">
        <w:rPr>
          <w:sz w:val="16"/>
        </w:rPr>
        <w:t>particular portions</w:t>
      </w:r>
      <w:proofErr w:type="gramEnd"/>
      <w:r w:rsidRPr="00726775">
        <w:rPr>
          <w:sz w:val="16"/>
        </w:rPr>
        <w:t xml:space="preserve"> of the border to any paying customer. Ironically, other potential </w:t>
      </w:r>
      <w:proofErr w:type="gramStart"/>
      <w:r w:rsidRPr="00726775">
        <w:rPr>
          <w:sz w:val="16"/>
        </w:rPr>
        <w:t>money making</w:t>
      </w:r>
      <w:proofErr w:type="gramEnd"/>
      <w:r w:rsidRPr="00726775">
        <w:rPr>
          <w:sz w:val="16"/>
        </w:rPr>
        <w:t xml:space="preserve"> opportunities for Mexican drug cartels are in the areas that will undergo new construction of the border wall. Many portions of the border exist in isolated regions. Construction crews living and working far from populated areas will be susceptible to illegal ways to fend off boredom. This is </w:t>
      </w:r>
      <w:proofErr w:type="gramStart"/>
      <w:r w:rsidRPr="00726775">
        <w:rPr>
          <w:sz w:val="16"/>
        </w:rPr>
        <w:t>similar to</w:t>
      </w:r>
      <w:proofErr w:type="gramEnd"/>
      <w:r w:rsidRPr="00726775">
        <w:rPr>
          <w:sz w:val="16"/>
        </w:rPr>
        <w:t xml:space="preserve"> what occurred in remote parts of the United States where fracking sites blossomed as well as incidents of prostitution and drug use. Along the southwest border, Mexican cartels could have a ready-made customer base. Rule 3: Cartels have their own STEM Programs </w:t>
      </w:r>
      <w:proofErr w:type="gramStart"/>
      <w:r w:rsidRPr="00726775">
        <w:rPr>
          <w:sz w:val="16"/>
        </w:rPr>
        <w:t>Similar to</w:t>
      </w:r>
      <w:proofErr w:type="gramEnd"/>
      <w:r w:rsidRPr="00726775">
        <w:rPr>
          <w:sz w:val="16"/>
        </w:rPr>
        <w:t xml:space="preserve"> legitimate businesses, </w:t>
      </w:r>
      <w:r w:rsidRPr="006340A1">
        <w:rPr>
          <w:rStyle w:val="StyleUnderline"/>
        </w:rPr>
        <w:t>Mexican cartels seek to innovate by relying on core competencies of their employees</w:t>
      </w:r>
      <w:r w:rsidRPr="00726775">
        <w:rPr>
          <w:sz w:val="16"/>
        </w:rPr>
        <w:t>. But a cartel’s science, technology, engineering, and mathematics competencies are directed towards their more important STEM programs — surveillance, trafficking, extortion, and murder. Tunnels with running electricity, HVAC systems, and rail lines are only small examples of the technical prowess of Mexican cartels</w:t>
      </w:r>
      <w:r w:rsidRPr="006340A1">
        <w:rPr>
          <w:rStyle w:val="StyleUnderline"/>
        </w:rPr>
        <w:t>.</w:t>
      </w:r>
      <w:r>
        <w:rPr>
          <w:rStyle w:val="StyleUnderline"/>
        </w:rPr>
        <w:t xml:space="preserve"> </w:t>
      </w:r>
      <w:r w:rsidRPr="006340A1">
        <w:rPr>
          <w:rStyle w:val="StyleUnderline"/>
        </w:rPr>
        <w:t>They have used sophisticated methods to jam and “spoof” Border Patrol’s surveillance drones. Mexican cartels have even hired technical experts to develop custom made “</w:t>
      </w:r>
      <w:proofErr w:type="spellStart"/>
      <w:r w:rsidRPr="006340A1">
        <w:rPr>
          <w:rStyle w:val="StyleUnderline"/>
        </w:rPr>
        <w:t>narco</w:t>
      </w:r>
      <w:proofErr w:type="spellEnd"/>
      <w:r w:rsidRPr="006340A1">
        <w:rPr>
          <w:rStyle w:val="StyleUnderline"/>
        </w:rPr>
        <w:t xml:space="preserve"> drones” to deliver drug loads over the border.</w:t>
      </w:r>
      <w:r>
        <w:rPr>
          <w:rStyle w:val="StyleUnderline"/>
        </w:rPr>
        <w:t xml:space="preserve"> </w:t>
      </w:r>
      <w:r w:rsidRPr="00726775">
        <w:rPr>
          <w:sz w:val="16"/>
        </w:rPr>
        <w:t xml:space="preserve">Beyond technical achievements in trafficking, cartels have used extortion and murder to compensate for any curtailment of the drug trade. For example, in 2013, Monterrey, Mexico experienced a wave of kidnappings as violence among the cartels interfered with their ability to move drugs to the United States. Cartels have also extorted teachers, threatening them with death if they do not hand over large portions of their paychecks to local drug gangs. A new wall will also create jockeying for the control of new access points, which often turns violent. In previous periods of heightened violence, the ancillary market for murder created multiple opportunities for new hitmen to enter the fray, which at one stage led to a glut in the market and a drop in the price of contracting a killing in Mexico. Rule 4: Cartels are also Patriotic While El Chapo was on the run after his second prison break, he took the time to Tweet a threat against candidate Donald Trump for insulting Mexicans. Members of Mexican cartels often view themselves as patriots, just like any other Mexican. They are not isolated from their communities, but are rather deeply embedded. As two scholars on gang violence described, “they spend more time </w:t>
      </w:r>
      <w:proofErr w:type="spellStart"/>
      <w:r w:rsidRPr="00726775">
        <w:rPr>
          <w:sz w:val="16"/>
        </w:rPr>
        <w:t>hangin</w:t>
      </w:r>
      <w:proofErr w:type="spellEnd"/>
      <w:r w:rsidRPr="00726775">
        <w:rPr>
          <w:sz w:val="16"/>
        </w:rPr>
        <w:t xml:space="preserve">’ than </w:t>
      </w:r>
      <w:proofErr w:type="spellStart"/>
      <w:r w:rsidRPr="00726775">
        <w:rPr>
          <w:sz w:val="16"/>
        </w:rPr>
        <w:t>bangin</w:t>
      </w:r>
      <w:proofErr w:type="spellEnd"/>
      <w:r w:rsidRPr="00726775">
        <w:rPr>
          <w:sz w:val="16"/>
        </w:rPr>
        <w:t xml:space="preserve">’.” The cartels have invested in the local communities by supporting soccer teams and throwing celebrations on important national holidays. If U.S.-Mexican relations sour, the cartels are well positioned to support, and benefit from, a new rise in Mexican nationalism. As they have in the past, </w:t>
      </w:r>
      <w:r w:rsidRPr="00726775">
        <w:rPr>
          <w:rStyle w:val="StyleUnderline"/>
        </w:rPr>
        <w:t>cartels would use their local influence and their money to bolster political campaigns</w:t>
      </w:r>
      <w:r w:rsidRPr="00726775">
        <w:rPr>
          <w:sz w:val="16"/>
        </w:rPr>
        <w:t xml:space="preserve">, but, this time, aimed at those campaigns touting </w:t>
      </w:r>
      <w:r w:rsidRPr="00726775">
        <w:rPr>
          <w:sz w:val="16"/>
        </w:rPr>
        <w:lastRenderedPageBreak/>
        <w:t xml:space="preserve">Mexican sovereignty and anti-Americanism. </w:t>
      </w:r>
      <w:r w:rsidRPr="006340A1">
        <w:rPr>
          <w:rStyle w:val="StyleUnderline"/>
        </w:rPr>
        <w:t>Nationalism couched in anti-Americanism would help the cartels if Mexican political parties view standing against cooperating with the United States as an electoral advantage</w:t>
      </w:r>
      <w:r w:rsidRPr="00726775">
        <w:rPr>
          <w:sz w:val="16"/>
        </w:rPr>
        <w:t xml:space="preserve">. Some of this political positioning was already occurring in Mexico even before Trump’s election. However, </w:t>
      </w:r>
      <w:r w:rsidRPr="006340A1">
        <w:rPr>
          <w:rStyle w:val="StyleUnderline"/>
        </w:rPr>
        <w:t>reducing or ending cooperation in areas like law enforcement, intelligence, and defense would be a gain for Mexican cartels</w:t>
      </w:r>
      <w:r w:rsidRPr="00726775">
        <w:rPr>
          <w:sz w:val="16"/>
        </w:rPr>
        <w:t>. The threat of extradition to the United States would also likely begin to recede for cartel members as Mexican politicians refuse to undertake any actions that would look like a political gain for the Trump administration.</w:t>
      </w:r>
    </w:p>
    <w:p w:rsidR="001C7B15" w:rsidRDefault="001C7B15" w:rsidP="001C7B15"/>
    <w:p w:rsidR="001C7B15" w:rsidRDefault="001C7B15" w:rsidP="001C7B15">
      <w:pPr>
        <w:pStyle w:val="Heading4"/>
      </w:pPr>
      <w:r>
        <w:t>Protectionism and immigration restrictions devastate the Mexican economy</w:t>
      </w:r>
    </w:p>
    <w:p w:rsidR="001C7B15" w:rsidRPr="00386589" w:rsidRDefault="001C7B15" w:rsidP="001C7B15">
      <w:r w:rsidRPr="00915684">
        <w:rPr>
          <w:rStyle w:val="Style13ptBold"/>
        </w:rPr>
        <w:t>Assad 16</w:t>
      </w:r>
      <w:r>
        <w:t xml:space="preserve"> [María de Lourdes </w:t>
      </w:r>
      <w:proofErr w:type="spellStart"/>
      <w:r>
        <w:t>Dieck</w:t>
      </w:r>
      <w:proofErr w:type="spellEnd"/>
      <w:r>
        <w:t xml:space="preserve"> Assad, Dean of </w:t>
      </w:r>
      <w:proofErr w:type="spellStart"/>
      <w:r w:rsidRPr="00386589">
        <w:t>EGADE</w:t>
      </w:r>
      <w:proofErr w:type="spellEnd"/>
      <w:r w:rsidRPr="00386589">
        <w:t xml:space="preserve"> Business School</w:t>
      </w:r>
      <w:r>
        <w:t xml:space="preserve">, </w:t>
      </w:r>
      <w:r w:rsidRPr="00386589">
        <w:t xml:space="preserve">"Threat of Recession in Mexico, and Emerging Economies at Risk," Global Network Perspectives, </w:t>
      </w:r>
      <w:hyperlink r:id="rId107" w:history="1">
        <w:r w:rsidRPr="00E54D45">
          <w:rPr>
            <w:rStyle w:val="Hyperlink"/>
          </w:rPr>
          <w:t>http://gnp.advancedmanagement.net/article/2016/12/threat-recession-mexico-and-emerging-economies-risk</w:t>
        </w:r>
      </w:hyperlink>
      <w:r>
        <w:t>] //</w:t>
      </w:r>
      <w:proofErr w:type="spellStart"/>
      <w:r>
        <w:t>adres</w:t>
      </w:r>
      <w:proofErr w:type="spellEnd"/>
    </w:p>
    <w:p w:rsidR="001C7B15" w:rsidRPr="00BE5D0C" w:rsidRDefault="001C7B15" w:rsidP="001C7B15">
      <w:pPr>
        <w:rPr>
          <w:sz w:val="16"/>
        </w:rPr>
      </w:pPr>
      <w:r w:rsidRPr="00BE5D0C">
        <w:rPr>
          <w:sz w:val="16"/>
        </w:rPr>
        <w:t xml:space="preserve">The main concern is that policies such as </w:t>
      </w:r>
      <w:r w:rsidRPr="00BE5D0C">
        <w:rPr>
          <w:rStyle w:val="StyleUnderline"/>
        </w:rPr>
        <w:t>protectionism, immigration reduction, and rejection of climate-change agreements, among others, will have a huge impact on the world economy,</w:t>
      </w:r>
      <w:r w:rsidRPr="00BE5D0C">
        <w:rPr>
          <w:sz w:val="16"/>
        </w:rPr>
        <w:t xml:space="preserve"> especially in emerging economies, whose growth and development depend greatly on trade, foreign investment, environmental action, and immigration permeability. For now, </w:t>
      </w:r>
      <w:r w:rsidRPr="00BE5D0C">
        <w:rPr>
          <w:rStyle w:val="StyleUnderline"/>
        </w:rPr>
        <w:t>Trump’s policies</w:t>
      </w:r>
      <w:r w:rsidRPr="00BE5D0C">
        <w:rPr>
          <w:sz w:val="16"/>
        </w:rPr>
        <w:t>—unpredictable and undefined until he is sworn in in January 2017—</w:t>
      </w:r>
      <w:r w:rsidRPr="00BE5D0C">
        <w:rPr>
          <w:rStyle w:val="StyleUnderline"/>
        </w:rPr>
        <w:t xml:space="preserve">have unleashed high market volatility. Mexico is especially affected </w:t>
      </w:r>
      <w:r w:rsidRPr="00BE5D0C">
        <w:rPr>
          <w:sz w:val="16"/>
        </w:rPr>
        <w:t xml:space="preserve">by the uncertainty regarding measures that affect us directly, such as a revision of or withdrawal from the North American Free Trade Agreement (NAFTA), the deportation of millions of undocumented workers, taxing or confiscation of migrant remittances, and the construction of the famous wall. </w:t>
      </w:r>
      <w:r w:rsidRPr="00BE5D0C">
        <w:rPr>
          <w:rStyle w:val="StyleUnderline"/>
        </w:rPr>
        <w:t>One of the first effects of the volatility can be seen in the plunging value of the peso</w:t>
      </w:r>
      <w:r w:rsidRPr="00BE5D0C">
        <w:rPr>
          <w:sz w:val="16"/>
        </w:rPr>
        <w:t xml:space="preserve"> against the dollar, which during the week of the election reached 20.8 to one, a historical high since 1994, and at exchange booths it is above 21 pesos. During the first nine months of the year, the peso lost 14% of its value, and since 2014, it has depreciated 48%. To fight against this loss in value, the Bank of Mexico recently raised interest rates from 4.75 to 5.25%, the fifth increase in a year from 3%, to stop the depreciation and stabilize inflation—which continues to grow and could pass the 4% mark. The Bank of Mexico could still raise interest rates to 6.75% in December. Another possible impact would be on </w:t>
      </w:r>
      <w:r w:rsidRPr="00BE5D0C">
        <w:rPr>
          <w:rStyle w:val="StyleUnderline"/>
        </w:rPr>
        <w:t>flows of foreign investment, which would suffer greatly due to lost opportunities with a different or nonexistent NAFTA</w:t>
      </w:r>
      <w:r w:rsidRPr="00BE5D0C">
        <w:rPr>
          <w:sz w:val="16"/>
        </w:rPr>
        <w:t>, and to the economic sanctions that might be slapped on U.S. businesses that invest outside of the United States. The auto industry is just one important sector that could be affected by Trump’s promise to put a 35% tax on the products made by assembly plants in Mexico. Foreign investment (</w:t>
      </w:r>
      <w:proofErr w:type="spellStart"/>
      <w:r w:rsidRPr="00BE5D0C">
        <w:rPr>
          <w:sz w:val="16"/>
        </w:rPr>
        <w:t>FDI</w:t>
      </w:r>
      <w:proofErr w:type="spellEnd"/>
      <w:r w:rsidRPr="00BE5D0C">
        <w:rPr>
          <w:sz w:val="16"/>
        </w:rPr>
        <w:t xml:space="preserve">) could see a significant drop with the uncertainty we are facing, which is halting the flow of investments until people are clear about Trump’s intentions toward multinational treaties, especially NAFTA. In fact, the </w:t>
      </w:r>
      <w:r w:rsidRPr="00BE5D0C">
        <w:rPr>
          <w:rStyle w:val="StyleUnderline"/>
        </w:rPr>
        <w:t>trade protectionism</w:t>
      </w:r>
      <w:r w:rsidRPr="00BE5D0C">
        <w:rPr>
          <w:sz w:val="16"/>
        </w:rPr>
        <w:t xml:space="preserve"> Trump promised during his campaign, especially against China and Mexico, </w:t>
      </w:r>
      <w:r w:rsidRPr="00BE5D0C">
        <w:rPr>
          <w:rStyle w:val="StyleUnderline"/>
        </w:rPr>
        <w:t>could be the worst piece of news for the Mexican economy</w:t>
      </w:r>
      <w:r w:rsidRPr="00BE5D0C">
        <w:rPr>
          <w:sz w:val="16"/>
        </w:rPr>
        <w:t xml:space="preserve">. Wilbur Ross, Trump’s probable Secretary of Commerce, has already stated that if anyone should make concessions in the renegotiation of trade relations it is Mexico, because </w:t>
      </w:r>
      <w:r w:rsidRPr="00BE5D0C">
        <w:rPr>
          <w:rStyle w:val="StyleUnderline"/>
        </w:rPr>
        <w:t>80% of its exports are to the United States</w:t>
      </w:r>
      <w:r w:rsidRPr="00BE5D0C">
        <w:rPr>
          <w:sz w:val="16"/>
        </w:rPr>
        <w:t>. To set the tone, Trump has already announced that he is abandoning the Trans-Pacific Partnership (</w:t>
      </w:r>
      <w:proofErr w:type="spellStart"/>
      <w:r w:rsidRPr="00BE5D0C">
        <w:rPr>
          <w:sz w:val="16"/>
        </w:rPr>
        <w:t>TPP</w:t>
      </w:r>
      <w:proofErr w:type="spellEnd"/>
      <w:r w:rsidRPr="00BE5D0C">
        <w:rPr>
          <w:sz w:val="16"/>
        </w:rPr>
        <w:t xml:space="preserve">), which would have brought together 12 countries, including Mexico, and would have represented 40% of the world economy. Instead, he plans to create bilateral agreements, so long as they foster the creation of jobs in the United States. If he renegotiates NAFTA with Mexico and Canada, which Trump calls “the worst trade deal in history,” he could at the very least impose barriers or duties to reduce the trade deficit with Mexico. </w:t>
      </w:r>
      <w:r w:rsidRPr="00BE5D0C">
        <w:rPr>
          <w:rStyle w:val="StyleUnderline"/>
        </w:rPr>
        <w:t>If he were to cancel NAFTA, the economic, social and geopolitical consequences could be very costly, damaging the growth potential of the entire North American region’s economy</w:t>
      </w:r>
      <w:r w:rsidRPr="00BE5D0C">
        <w:rPr>
          <w:sz w:val="16"/>
        </w:rPr>
        <w:t xml:space="preserve"> and the wellbeing of millions of consumers who today have access to goods at competitive prices thanks to free trade.</w:t>
      </w:r>
    </w:p>
    <w:p w:rsidR="001C7B15" w:rsidRDefault="001C7B15" w:rsidP="001C7B15"/>
    <w:p w:rsidR="001C7B15" w:rsidRPr="004E2A87" w:rsidRDefault="001C7B15" w:rsidP="001C7B15"/>
    <w:p w:rsidR="00C23454" w:rsidRPr="0074757D" w:rsidRDefault="00C23454" w:rsidP="00C23454">
      <w:pPr>
        <w:pStyle w:val="Heading3"/>
      </w:pPr>
      <w:r w:rsidRPr="0074757D">
        <w:lastRenderedPageBreak/>
        <w:t xml:space="preserve">NAFTA </w:t>
      </w:r>
      <w:r>
        <w:t>impacts</w:t>
      </w:r>
    </w:p>
    <w:p w:rsidR="00C23454" w:rsidRDefault="00C23454" w:rsidP="00C23454">
      <w:pPr>
        <w:pStyle w:val="Heading4"/>
      </w:pPr>
      <w:r>
        <w:t>NAFTA key to American energy leadership</w:t>
      </w:r>
    </w:p>
    <w:p w:rsidR="00C23454" w:rsidRPr="0074757D" w:rsidRDefault="00C23454" w:rsidP="00C23454">
      <w:proofErr w:type="spellStart"/>
      <w:r>
        <w:t>Kandrach</w:t>
      </w:r>
      <w:proofErr w:type="spellEnd"/>
      <w:r>
        <w:t xml:space="preserve"> 7/14 [Michael </w:t>
      </w:r>
      <w:proofErr w:type="spellStart"/>
      <w:r>
        <w:t>Kandrach</w:t>
      </w:r>
      <w:proofErr w:type="spellEnd"/>
      <w:r>
        <w:t xml:space="preserve">, </w:t>
      </w:r>
      <w:r w:rsidRPr="0074757D">
        <w:t>President of CASE - Consumer Action for a Strong Economy, a free-market</w:t>
      </w:r>
      <w:r>
        <w:t xml:space="preserve"> consumer advocacy organization, </w:t>
      </w:r>
      <w:r w:rsidRPr="0074757D">
        <w:t xml:space="preserve">7-14-2017, "NAFTA key to American energy dominance," </w:t>
      </w:r>
      <w:hyperlink r:id="rId108" w:history="1">
        <w:r w:rsidRPr="00E54D45">
          <w:rPr>
            <w:rStyle w:val="Hyperlink"/>
          </w:rPr>
          <w:t>http://thehill.com/blogs/congress-blog/foreign-policy/342037-nafta-key-to-american-energy-dominance</w:t>
        </w:r>
      </w:hyperlink>
      <w:r>
        <w:t>] //</w:t>
      </w:r>
      <w:proofErr w:type="spellStart"/>
      <w:r>
        <w:t>adres</w:t>
      </w:r>
      <w:proofErr w:type="spellEnd"/>
    </w:p>
    <w:p w:rsidR="00C23454" w:rsidRPr="0074757D" w:rsidRDefault="00C23454" w:rsidP="00C23454">
      <w:pPr>
        <w:rPr>
          <w:sz w:val="16"/>
        </w:rPr>
      </w:pPr>
      <w:r w:rsidRPr="0074757D">
        <w:rPr>
          <w:sz w:val="16"/>
        </w:rPr>
        <w:t xml:space="preserve">Despite the rhetoric from both candidate Trump and President Trump that the U.S. makes "bad trade deals," </w:t>
      </w:r>
      <w:r w:rsidRPr="0074757D">
        <w:rPr>
          <w:rStyle w:val="StyleUnderline"/>
        </w:rPr>
        <w:t>few industries have benefited more from the North American Free Trade Agreement (NAFTA) than our energy industry</w:t>
      </w:r>
      <w:r w:rsidRPr="0074757D">
        <w:rPr>
          <w:sz w:val="16"/>
        </w:rPr>
        <w:t>. With the U.S. now a growing exporter of crude oil and liquid natural gas (LNG), free trade of America's booming energy assets is a win for American consumers and workers. The President has been very public in stating his desire for the U.S. to achieve “energy dominance.” But that aspiration hinges on not upsetting current trade deals on energy that have worked strongly to America's advantage. Take Mexico as an example. According to the U.S. Energy Information Administration</w:t>
      </w:r>
      <w:r w:rsidRPr="0074757D">
        <w:rPr>
          <w:rStyle w:val="StyleUnderline"/>
        </w:rPr>
        <w:t>, U.S. energy exports to Mexico, primarily of oil and natural gas, are now more than twice the value of imports</w:t>
      </w:r>
      <w:r w:rsidRPr="0074757D">
        <w:rPr>
          <w:sz w:val="16"/>
        </w:rPr>
        <w:t xml:space="preserve">. In 2016, energy exports to our neighbor to the south reached $20.2 billion, while our energy imports from Mexico fell to $8.7 billion, resulting in an energy trade surplus of $11.5 billion. U.S. natural gas exports to Mexico now fuel a quarter of Mexico’s electricity generation. </w:t>
      </w:r>
      <w:r w:rsidRPr="0074757D">
        <w:rPr>
          <w:rStyle w:val="StyleUnderline"/>
        </w:rPr>
        <w:t>This trade is unequivocally benefitting American workers and our economy.</w:t>
      </w:r>
      <w:r>
        <w:rPr>
          <w:rStyle w:val="StyleUnderline"/>
        </w:rPr>
        <w:t xml:space="preserve"> </w:t>
      </w:r>
      <w:r w:rsidRPr="0074757D">
        <w:rPr>
          <w:sz w:val="16"/>
        </w:rPr>
        <w:t xml:space="preserve">Our new energy trade surplus is a dramatic turnabout from the way things were less than a decade ago. Historically, energy trade with Mexico was dominated by Mexico’s sales of crude oil to the U.S. But that’s no longer the case. U.S. oil and gas production has boomed in recent years, primarily because of improved drilling techniques such as fracking and horizontal drilling that have </w:t>
      </w:r>
      <w:proofErr w:type="gramStart"/>
      <w:r w:rsidRPr="0074757D">
        <w:rPr>
          <w:sz w:val="16"/>
        </w:rPr>
        <w:t>opened up</w:t>
      </w:r>
      <w:proofErr w:type="gramEnd"/>
      <w:r w:rsidRPr="0074757D">
        <w:rPr>
          <w:sz w:val="16"/>
        </w:rPr>
        <w:t xml:space="preserve"> production in shale formations previously out of reach. While our production has grown, Mexican production has faltered. </w:t>
      </w:r>
      <w:r w:rsidRPr="0074757D">
        <w:rPr>
          <w:rStyle w:val="StyleUnderline"/>
        </w:rPr>
        <w:t>America's turn as major energy exporter has arrived. The president and his colleagues in Washington should take that as a cue not to cut and run from agreements that are working</w:t>
      </w:r>
      <w:r w:rsidRPr="0074757D">
        <w:rPr>
          <w:sz w:val="16"/>
        </w:rPr>
        <w:t xml:space="preserve">. Given the president's past comments concerning trade with Mexico, and his more recent statements that he won't pull out of NAFTA "for now," his position requires clarification. </w:t>
      </w:r>
      <w:r w:rsidRPr="0074757D">
        <w:rPr>
          <w:rStyle w:val="StyleUnderline"/>
        </w:rPr>
        <w:t>A sincere commitment to energy dominance demands that no action will be taken that undermines the enormous benefits NAFTA holds for American-made energy.</w:t>
      </w:r>
      <w:r w:rsidRPr="0074757D">
        <w:rPr>
          <w:sz w:val="16"/>
        </w:rPr>
        <w:t xml:space="preserve"> Trade has long been a vital engine for economic growth, and </w:t>
      </w:r>
      <w:r w:rsidRPr="0074757D">
        <w:rPr>
          <w:rStyle w:val="StyleUnderline"/>
        </w:rPr>
        <w:t>any maneuver endangering our rapidly expanding energy economy would come at a steep cost</w:t>
      </w:r>
      <w:r w:rsidRPr="0074757D">
        <w:rPr>
          <w:sz w:val="16"/>
        </w:rPr>
        <w:t xml:space="preserve">. Without the security NAFTA provides to our energy exports, American </w:t>
      </w:r>
      <w:r w:rsidRPr="0074757D">
        <w:rPr>
          <w:rStyle w:val="StyleUnderline"/>
        </w:rPr>
        <w:t>energy jobs would disappear</w:t>
      </w:r>
      <w:r w:rsidRPr="0074757D">
        <w:rPr>
          <w:sz w:val="16"/>
        </w:rPr>
        <w:t xml:space="preserve">. Moreover, domestic manufacturers would be less competitive and consumers would feel the pinch brought on by more dependence on foreign energy. It goes without saying that no trade deal is perfect, nor ideal for every industry impacted. Still, it's important to recognize that the U.S., Mexico and Canada have all realized economic gains through free trade. The U.S. Chamber of Commerce credits NAFTA with increasing U.S. trade in goods and services with Mexico and Canada from $337 billion in 1993 to $1.2 trillion in 2011. Let’s also not forget capital flows both ways. </w:t>
      </w:r>
      <w:r w:rsidRPr="0074757D">
        <w:rPr>
          <w:rStyle w:val="StyleUnderline"/>
        </w:rPr>
        <w:t>Americans have invested nearly $1 trillion in Mexico over the past decade, leading to economic improvements in Mexico that have stabilized immigration from that country in recent year</w:t>
      </w:r>
      <w:r w:rsidRPr="0074757D">
        <w:rPr>
          <w:sz w:val="16"/>
        </w:rPr>
        <w:t xml:space="preserve">s. In fact, more immigrants returned to Mexico between 2009 and 2014 than migrated to the U.S., according to a study by Pew Research. The American people overwhelmingly want energy independence that frees us from foreign producers, and they want economic expansion and job growth. How fortunate, then, </w:t>
      </w:r>
      <w:r w:rsidRPr="0074757D">
        <w:rPr>
          <w:rStyle w:val="StyleUnderline"/>
        </w:rPr>
        <w:t>that our energy renaissance is helping provide both, and putting us on the precipice of being an energy superpowe</w:t>
      </w:r>
      <w:r w:rsidRPr="0074757D">
        <w:rPr>
          <w:sz w:val="16"/>
        </w:rPr>
        <w:t>r. The president's mandate for "energy dominance" is no longer a distant fantasy, but a reality that must be secured by affirming the agreements that are working for our nation's energy future.</w:t>
      </w:r>
    </w:p>
    <w:p w:rsidR="00C23454" w:rsidRDefault="00C23454" w:rsidP="00C23454">
      <w:r>
        <w:t>are being conducted.</w:t>
      </w:r>
    </w:p>
    <w:p w:rsidR="00C23454" w:rsidRDefault="00C23454" w:rsidP="00C23454"/>
    <w:p w:rsidR="00C23454" w:rsidRDefault="00C23454" w:rsidP="00C23454">
      <w:pPr>
        <w:pStyle w:val="Heading4"/>
      </w:pPr>
      <w:r>
        <w:t xml:space="preserve">An energy trade war with Mexico would collapse gas prices and devastate the Mexican economy </w:t>
      </w:r>
    </w:p>
    <w:p w:rsidR="00C23454" w:rsidRPr="00071655" w:rsidRDefault="00C23454" w:rsidP="00C23454">
      <w:r w:rsidRPr="00071655">
        <w:rPr>
          <w:rStyle w:val="Style13ptBold"/>
        </w:rPr>
        <w:t>Krauss and Ahmed 6/26</w:t>
      </w:r>
      <w:r>
        <w:t xml:space="preserve"> [</w:t>
      </w:r>
      <w:r w:rsidRPr="00071655">
        <w:t>Clifford Krauss</w:t>
      </w:r>
      <w:r>
        <w:t>, n</w:t>
      </w:r>
      <w:r w:rsidRPr="00071655">
        <w:t xml:space="preserve">ational energy business correspondent based in Houston </w:t>
      </w:r>
      <w:r>
        <w:t xml:space="preserve">and </w:t>
      </w:r>
      <w:proofErr w:type="spellStart"/>
      <w:r>
        <w:t>Azam</w:t>
      </w:r>
      <w:proofErr w:type="spellEnd"/>
      <w:r>
        <w:t xml:space="preserve"> Ahmed</w:t>
      </w:r>
      <w:r w:rsidRPr="00071655">
        <w:t>,</w:t>
      </w:r>
      <w:r>
        <w:t xml:space="preserve"> </w:t>
      </w:r>
      <w:proofErr w:type="spellStart"/>
      <w:r>
        <w:t>NYTimes</w:t>
      </w:r>
      <w:proofErr w:type="spellEnd"/>
      <w:r>
        <w:t xml:space="preserve"> reporter based in Mexico City.</w:t>
      </w:r>
      <w:r w:rsidRPr="00071655">
        <w:t xml:space="preserve"> 6-26-2017, "Trump’s Anti-</w:t>
      </w:r>
      <w:proofErr w:type="spellStart"/>
      <w:r w:rsidRPr="00071655">
        <w:t>Nafta</w:t>
      </w:r>
      <w:proofErr w:type="spellEnd"/>
      <w:r w:rsidRPr="00071655">
        <w:t xml:space="preserve"> Stance Is on a Collision Course with Natural Gas," New York Times, </w:t>
      </w:r>
      <w:hyperlink r:id="rId109" w:history="1">
        <w:r w:rsidRPr="00E54D45">
          <w:rPr>
            <w:rStyle w:val="Hyperlink"/>
          </w:rPr>
          <w:t>https://www.nytimes.com/2017/06/26/world/americas/rick-perry-mexico-gas-energy-industry-electricity-natural-gas.html</w:t>
        </w:r>
      </w:hyperlink>
      <w:r>
        <w:t>] //</w:t>
      </w:r>
      <w:proofErr w:type="spellStart"/>
      <w:r>
        <w:t>adres</w:t>
      </w:r>
      <w:proofErr w:type="spellEnd"/>
    </w:p>
    <w:p w:rsidR="00C23454" w:rsidRPr="00071655" w:rsidRDefault="00C23454" w:rsidP="00C23454">
      <w:pPr>
        <w:rPr>
          <w:sz w:val="16"/>
        </w:rPr>
      </w:pPr>
      <w:r w:rsidRPr="00071655">
        <w:rPr>
          <w:rStyle w:val="StyleUnderline"/>
        </w:rPr>
        <w:t xml:space="preserve">Mr. Trump’s threats against Mexico and shifting statements about withdrawing from </w:t>
      </w:r>
      <w:proofErr w:type="spellStart"/>
      <w:r w:rsidRPr="00071655">
        <w:rPr>
          <w:rStyle w:val="StyleUnderline"/>
        </w:rPr>
        <w:t>Nafta</w:t>
      </w:r>
      <w:proofErr w:type="spellEnd"/>
      <w:r w:rsidRPr="00071655">
        <w:rPr>
          <w:rStyle w:val="StyleUnderline"/>
        </w:rPr>
        <w:t xml:space="preserve"> have prompted some worry, however, persuading Mexican officials to begin exploring options in the event of a cutoff.</w:t>
      </w:r>
      <w:r>
        <w:rPr>
          <w:rStyle w:val="StyleUnderline"/>
        </w:rPr>
        <w:t xml:space="preserve"> </w:t>
      </w:r>
      <w:r w:rsidRPr="00071655">
        <w:rPr>
          <w:sz w:val="16"/>
        </w:rPr>
        <w:t>“</w:t>
      </w:r>
      <w:r w:rsidRPr="00071655">
        <w:rPr>
          <w:rStyle w:val="Emphasis"/>
        </w:rPr>
        <w:t>In the context of an escalating trade war, a cutoff of gas by one side or the other is possible</w:t>
      </w:r>
      <w:r w:rsidRPr="00071655">
        <w:rPr>
          <w:sz w:val="16"/>
        </w:rPr>
        <w:t xml:space="preserve">,” said Kevin Book, managing director of </w:t>
      </w:r>
      <w:proofErr w:type="spellStart"/>
      <w:r w:rsidRPr="00071655">
        <w:rPr>
          <w:sz w:val="16"/>
        </w:rPr>
        <w:t>ClearView</w:t>
      </w:r>
      <w:proofErr w:type="spellEnd"/>
      <w:r w:rsidRPr="00071655">
        <w:rPr>
          <w:sz w:val="16"/>
        </w:rPr>
        <w:t xml:space="preserve"> Energy Partners, an energy research firm. </w:t>
      </w:r>
      <w:r w:rsidRPr="00071655">
        <w:rPr>
          <w:rStyle w:val="StyleUnderline"/>
        </w:rPr>
        <w:t>Such a move,</w:t>
      </w:r>
      <w:r w:rsidRPr="00071655">
        <w:rPr>
          <w:sz w:val="16"/>
        </w:rPr>
        <w:t xml:space="preserve"> according to Mr. Book, </w:t>
      </w:r>
      <w:r w:rsidRPr="00071655">
        <w:rPr>
          <w:rStyle w:val="StyleUnderline"/>
        </w:rPr>
        <w:t>would summon</w:t>
      </w:r>
      <w:r w:rsidRPr="00071655">
        <w:rPr>
          <w:sz w:val="16"/>
        </w:rPr>
        <w:t xml:space="preserve"> what he calls </w:t>
      </w:r>
      <w:r w:rsidRPr="00071655">
        <w:rPr>
          <w:rStyle w:val="StyleUnderline"/>
        </w:rPr>
        <w:t>a “mutually assured destruction scenario,” in which American companies suffer a serious loss of income and Mexico faces an energy shortage that could devastate the most basic functions of its capital, Mexico City.</w:t>
      </w:r>
      <w:r>
        <w:rPr>
          <w:rStyle w:val="StyleUnderline"/>
        </w:rPr>
        <w:t xml:space="preserve"> </w:t>
      </w:r>
      <w:r w:rsidRPr="00071655">
        <w:rPr>
          <w:sz w:val="16"/>
        </w:rPr>
        <w:t xml:space="preserve">The impact on the United States could also hit home for some of the most important members of Mr. Trump’s cabinet and support base. With American gas exports to Mexico expected to double by 2019, most gas will come from Texas, a vital Republican stronghold that is the home state of both Mr. Perry and Secretary of State Rex W. Tillerson. Mr. Trump’s threats have “created some worry on Mexico’s part, and as a result Mexico has looked at its backups and alternatives,” said Carlos Pascual, the former American ambassador to Mexico and a senior vice president for </w:t>
      </w:r>
      <w:proofErr w:type="spellStart"/>
      <w:r w:rsidRPr="00071655">
        <w:rPr>
          <w:sz w:val="16"/>
        </w:rPr>
        <w:t>IHS</w:t>
      </w:r>
      <w:proofErr w:type="spellEnd"/>
      <w:r w:rsidRPr="00071655">
        <w:rPr>
          <w:sz w:val="16"/>
        </w:rPr>
        <w:t xml:space="preserve"> Global Energy. “But the first screams that would go up if the U.S. were to cut off natural gas shipments to Mexico would come from the oil and gas producers in Texas.” - At least 17 pipelines currently carry more than four billion cubic feet of natural gas a day to Mexico, with four additional cross-border pipelines to be completed over the next two years and many more in the planning phase. Expanding natural gas sales to Mexico has become increasingly important because the glut of production in the United States far exceeds domestic demand. In short, </w:t>
      </w:r>
      <w:r w:rsidRPr="00071655">
        <w:rPr>
          <w:rStyle w:val="StyleUnderline"/>
        </w:rPr>
        <w:t>to keep the price of natural gas from collapsing, American producers need Mexico, their largest customer.</w:t>
      </w:r>
      <w:r>
        <w:rPr>
          <w:rStyle w:val="StyleUnderline"/>
        </w:rPr>
        <w:t xml:space="preserve"> </w:t>
      </w:r>
      <w:r w:rsidRPr="00071655">
        <w:rPr>
          <w:rStyle w:val="StyleUnderline"/>
        </w:rPr>
        <w:t>For Mexico, natural gas is a linchpin of its future. It will become</w:t>
      </w:r>
      <w:r w:rsidRPr="00071655">
        <w:rPr>
          <w:sz w:val="16"/>
        </w:rPr>
        <w:t xml:space="preserve"> the major source of the nation’s power in the next decade, </w:t>
      </w:r>
      <w:r w:rsidRPr="00071655">
        <w:rPr>
          <w:rStyle w:val="StyleUnderline"/>
        </w:rPr>
        <w:t>a crucial resource to generate electricity for citizens and industries.</w:t>
      </w:r>
      <w:r w:rsidRPr="00071655">
        <w:rPr>
          <w:sz w:val="16"/>
        </w:rPr>
        <w:t xml:space="preserve"> Mexico’s Energy Ministry announced a five-year plan in 2015 to expand the country’s pipeline network to accommodate increased imports of gas. With American natural gas both cheap and readily available, Mexican oil executives have set aside plans to produce their own gas from their country’s shale fields. That has left some worried that </w:t>
      </w:r>
      <w:r w:rsidRPr="00071655">
        <w:rPr>
          <w:rStyle w:val="StyleUnderline"/>
        </w:rPr>
        <w:t>if the trade relationship falters, Mexico could suddenly be on shaky ground</w:t>
      </w:r>
      <w:r w:rsidRPr="00071655">
        <w:rPr>
          <w:sz w:val="16"/>
        </w:rPr>
        <w:t>. Mexican officials have begun to explore importing liquid natural gas from countries like Peru.</w:t>
      </w:r>
    </w:p>
    <w:p w:rsidR="00C23454" w:rsidRDefault="00C23454" w:rsidP="00C23454"/>
    <w:p w:rsidR="00C23454" w:rsidRDefault="00C23454" w:rsidP="00C23454">
      <w:pPr>
        <w:pStyle w:val="Heading4"/>
      </w:pPr>
      <w:r>
        <w:t xml:space="preserve">Even if NAFTA is renegotiated, it won’t impact the energy sector </w:t>
      </w:r>
    </w:p>
    <w:p w:rsidR="00C23454" w:rsidRDefault="00C23454" w:rsidP="00C23454">
      <w:proofErr w:type="spellStart"/>
      <w:r w:rsidRPr="00F743FE">
        <w:rPr>
          <w:rStyle w:val="Style13ptBold"/>
        </w:rPr>
        <w:t>Nikolewski</w:t>
      </w:r>
      <w:proofErr w:type="spellEnd"/>
      <w:r w:rsidRPr="00F743FE">
        <w:rPr>
          <w:rStyle w:val="Style13ptBold"/>
        </w:rPr>
        <w:t xml:space="preserve"> 17</w:t>
      </w:r>
      <w:r>
        <w:t xml:space="preserve"> [</w:t>
      </w:r>
      <w:r w:rsidRPr="00F743FE">
        <w:t xml:space="preserve">Rob </w:t>
      </w:r>
      <w:proofErr w:type="spellStart"/>
      <w:r w:rsidRPr="00F743FE">
        <w:t>Nikolewski</w:t>
      </w:r>
      <w:proofErr w:type="spellEnd"/>
      <w:r w:rsidRPr="00F743FE">
        <w:t xml:space="preserve">, </w:t>
      </w:r>
      <w:r>
        <w:t xml:space="preserve">contact energy reporter, </w:t>
      </w:r>
      <w:r w:rsidRPr="00F743FE">
        <w:t xml:space="preserve">5-29-2017, "Any NAFTA revamp probably won't mess with the energy sector," </w:t>
      </w:r>
      <w:proofErr w:type="spellStart"/>
      <w:r w:rsidRPr="00F743FE">
        <w:t>latimes</w:t>
      </w:r>
      <w:proofErr w:type="spellEnd"/>
      <w:r w:rsidRPr="00F743FE">
        <w:t xml:space="preserve">, </w:t>
      </w:r>
      <w:hyperlink r:id="rId110" w:history="1">
        <w:r w:rsidRPr="00E54D45">
          <w:rPr>
            <w:rStyle w:val="Hyperlink"/>
          </w:rPr>
          <w:t>http://www.latimes.com/business/la-fi-nafta-energy-20170529-story.html</w:t>
        </w:r>
      </w:hyperlink>
      <w:r>
        <w:t>] //</w:t>
      </w:r>
      <w:proofErr w:type="spellStart"/>
      <w:r>
        <w:t>adres</w:t>
      </w:r>
      <w:proofErr w:type="spellEnd"/>
    </w:p>
    <w:p w:rsidR="00C23454" w:rsidRDefault="00C23454" w:rsidP="00C23454">
      <w:pPr>
        <w:rPr>
          <w:sz w:val="16"/>
        </w:rPr>
      </w:pPr>
      <w:r w:rsidRPr="00B121E1">
        <w:rPr>
          <w:sz w:val="16"/>
        </w:rPr>
        <w:t xml:space="preserve">Renegotiating the North American Free Trade Agreement would be a journey with implications for hundreds of industries throughout the continent. And although some elements of the deal — such as rules influencing manufacturing — figure to be ripe for changes, many analysts, academics, government officials and corporate executives in the </w:t>
      </w:r>
      <w:r w:rsidRPr="00EF15D1">
        <w:rPr>
          <w:rStyle w:val="StyleUnderline"/>
        </w:rPr>
        <w:t>U.S., Canada and Mexico seem to agree on one aspect of NAFTA: Don’t mess with the energy sector.</w:t>
      </w:r>
      <w:r>
        <w:rPr>
          <w:rStyle w:val="StyleUnderline"/>
        </w:rPr>
        <w:t xml:space="preserve"> </w:t>
      </w:r>
      <w:r w:rsidRPr="00B121E1">
        <w:rPr>
          <w:sz w:val="16"/>
        </w:rPr>
        <w:t xml:space="preserve">“This is a North American energy system,” said Jim Ellis, chief executive of Canada’s Alberta Energy Regulator. </w:t>
      </w:r>
      <w:r w:rsidRPr="00EF15D1">
        <w:rPr>
          <w:rStyle w:val="StyleUnderline"/>
        </w:rPr>
        <w:t>“We rely on one another across the border</w:t>
      </w:r>
      <w:r w:rsidRPr="00B121E1">
        <w:rPr>
          <w:sz w:val="16"/>
        </w:rPr>
        <w:t xml:space="preserve">.” Ellis was one of the speakers at a La Jolla conference last week sponsored by the Institute of the Americas, a nonprofit policy center at UC San Diego, that brings together a wide range of people from across the Western Hemisphere each year to discuss the state of the energy industry. This month, </w:t>
      </w:r>
      <w:r w:rsidRPr="00EF15D1">
        <w:rPr>
          <w:rStyle w:val="StyleUnderline"/>
        </w:rPr>
        <w:t>the Trump administration took the first formal step to make changes to NAFTA</w:t>
      </w:r>
      <w:r w:rsidRPr="00B121E1">
        <w:rPr>
          <w:sz w:val="16"/>
        </w:rPr>
        <w:t xml:space="preserve">: U.S. Trade Representative Robert </w:t>
      </w:r>
      <w:proofErr w:type="spellStart"/>
      <w:r w:rsidRPr="00B121E1">
        <w:rPr>
          <w:sz w:val="16"/>
        </w:rPr>
        <w:t>Lighthizer</w:t>
      </w:r>
      <w:proofErr w:type="spellEnd"/>
      <w:r w:rsidRPr="00B121E1">
        <w:rPr>
          <w:sz w:val="16"/>
        </w:rPr>
        <w:t xml:space="preserve"> notified Congress of the administration’s intentions. The move triggered a 90-day review process that could result in U.S. trade officials initiating talks with counterparts in Mexico and Canada as soon as Aug. 16. Although Trump often called NAFTA “a disaster” while campaigning for president, </w:t>
      </w:r>
      <w:proofErr w:type="spellStart"/>
      <w:r w:rsidRPr="00EF15D1">
        <w:rPr>
          <w:rStyle w:val="StyleUnderline"/>
        </w:rPr>
        <w:t>Lighthizer</w:t>
      </w:r>
      <w:proofErr w:type="spellEnd"/>
      <w:r w:rsidRPr="00B121E1">
        <w:rPr>
          <w:sz w:val="16"/>
        </w:rPr>
        <w:t xml:space="preserve"> took a more conciliatory tone when the renegotiation was formally announced, </w:t>
      </w:r>
      <w:r w:rsidRPr="00EF15D1">
        <w:rPr>
          <w:rStyle w:val="StyleUnderline"/>
        </w:rPr>
        <w:t>indicating a desire to alter — but not completely overhaul — the agreement.</w:t>
      </w:r>
      <w:r>
        <w:rPr>
          <w:rStyle w:val="StyleUnderline"/>
        </w:rPr>
        <w:t xml:space="preserve"> </w:t>
      </w:r>
      <w:r w:rsidRPr="00B121E1">
        <w:rPr>
          <w:sz w:val="16"/>
        </w:rPr>
        <w:t xml:space="preserve">“We should build on what has worked in NAFTA and change and improve what has not,” </w:t>
      </w:r>
      <w:proofErr w:type="spellStart"/>
      <w:r w:rsidRPr="00B121E1">
        <w:rPr>
          <w:sz w:val="16"/>
        </w:rPr>
        <w:t>Lighthizer</w:t>
      </w:r>
      <w:proofErr w:type="spellEnd"/>
      <w:r w:rsidRPr="00B121E1">
        <w:rPr>
          <w:sz w:val="16"/>
        </w:rPr>
        <w:t xml:space="preserve"> said, adding </w:t>
      </w:r>
      <w:r w:rsidRPr="00EF15D1">
        <w:rPr>
          <w:rStyle w:val="StyleUnderline"/>
        </w:rPr>
        <w:t>that agriculture, investment services and energy aspects of the 23-year-old deal have proven to be successful.</w:t>
      </w:r>
      <w:r w:rsidRPr="00B121E1">
        <w:rPr>
          <w:sz w:val="16"/>
        </w:rPr>
        <w:t xml:space="preserve"> Statements like that may soothe some nerves on both sides of the border. Canada is the U.S.’ largest energy trading partner, with transactions in 2013 estimated at $140 billion. More than 80 pipelines and 30 electricity transmission lines connect the two countries. “A lot of companies have been very worried that if you actually begin to renegotiate NAFTA, then you could put in jeopardy those arrangements that were signed some 20-odd years ago,” said Duncan Wood, director of the Mexico Institute at the Washington, D.C.-based Wilson Center. Mexico essentially opted out of formal energy provisions when NAFTA went into effect in 1994, but the policy landscape has changed </w:t>
      </w:r>
      <w:r w:rsidRPr="00B121E1">
        <w:rPr>
          <w:sz w:val="16"/>
        </w:rPr>
        <w:lastRenderedPageBreak/>
        <w:t xml:space="preserve">dramatically since then. Four years ago, Mexico adopted reforms that are deregulating its state-owned energy monopolies. With a goal of expanding the country’s power grid and energy development, </w:t>
      </w:r>
      <w:r w:rsidRPr="00EF15D1">
        <w:rPr>
          <w:rStyle w:val="StyleUnderline"/>
        </w:rPr>
        <w:t>the Mexican government has welcomed bids from foreign companies, many of them based in the U.S.</w:t>
      </w:r>
      <w:r>
        <w:rPr>
          <w:rStyle w:val="StyleUnderline"/>
        </w:rPr>
        <w:t xml:space="preserve"> </w:t>
      </w:r>
      <w:r w:rsidRPr="00B121E1">
        <w:rPr>
          <w:sz w:val="16"/>
        </w:rPr>
        <w:t xml:space="preserve">In recent months, San Diego-based Sempra Energy, through its </w:t>
      </w:r>
      <w:proofErr w:type="spellStart"/>
      <w:r w:rsidRPr="00B121E1">
        <w:rPr>
          <w:sz w:val="16"/>
        </w:rPr>
        <w:t>IEnova</w:t>
      </w:r>
      <w:proofErr w:type="spellEnd"/>
      <w:r w:rsidRPr="00B121E1">
        <w:rPr>
          <w:sz w:val="16"/>
        </w:rPr>
        <w:t xml:space="preserve"> subsidiary, completed the acquisition of a wind generation project in Mexico for about $900 million and closed on a $1.1-billion purchase of a 50% stake in an infrastructure company that includes natural gas pipelines. </w:t>
      </w:r>
      <w:r w:rsidRPr="00EF15D1">
        <w:rPr>
          <w:rStyle w:val="StyleUnderline"/>
        </w:rPr>
        <w:t>Mexico has also developed into an eager importer of gasoline and natural gas from the U.S. It has been estimated that Mexico’s imports of U.S. gas could double in the next five years.</w:t>
      </w:r>
      <w:r>
        <w:rPr>
          <w:rStyle w:val="StyleUnderline"/>
        </w:rPr>
        <w:t xml:space="preserve"> </w:t>
      </w:r>
      <w:r w:rsidRPr="00B121E1">
        <w:rPr>
          <w:sz w:val="16"/>
        </w:rPr>
        <w:t xml:space="preserve">Earlier this month, the chief executive of Anadarko </w:t>
      </w:r>
      <w:proofErr w:type="spellStart"/>
      <w:r w:rsidRPr="00B121E1">
        <w:rPr>
          <w:sz w:val="16"/>
        </w:rPr>
        <w:t>Petroluem</w:t>
      </w:r>
      <w:proofErr w:type="spellEnd"/>
      <w:r w:rsidRPr="00B121E1">
        <w:rPr>
          <w:sz w:val="16"/>
        </w:rPr>
        <w:t xml:space="preserve"> Corp. said NAFTA provides stability for the U.S. natural gas industry. </w:t>
      </w:r>
      <w:r w:rsidRPr="00EF15D1">
        <w:rPr>
          <w:rStyle w:val="StyleUnderline"/>
        </w:rPr>
        <w:t>“I don’t think that it’s likely we’ll disturb NAFTA in a way that will [detrimentally] affect natural gas prices,</w:t>
      </w:r>
      <w:r w:rsidRPr="00B121E1">
        <w:rPr>
          <w:sz w:val="16"/>
        </w:rPr>
        <w:t xml:space="preserve"> but it’s just a good example of how the U.S., working with Canada and Mexico, needs to be one energy market, and I’m hopeful that our administration recognizes that,” Anadarko’s Al Walker said. </w:t>
      </w:r>
      <w:r w:rsidRPr="00EF15D1">
        <w:rPr>
          <w:rStyle w:val="Emphasis"/>
        </w:rPr>
        <w:t>Given the stakes, a renegotiation of NAFTA is unlikely to disturb energy markets</w:t>
      </w:r>
      <w:r w:rsidRPr="00B121E1">
        <w:rPr>
          <w:sz w:val="16"/>
        </w:rPr>
        <w:t xml:space="preserve">, said David Crisostomo, a Mexico City-based associate director for the energy analysis firm </w:t>
      </w:r>
      <w:proofErr w:type="spellStart"/>
      <w:r w:rsidRPr="00B121E1">
        <w:rPr>
          <w:sz w:val="16"/>
        </w:rPr>
        <w:t>IHS</w:t>
      </w:r>
      <w:proofErr w:type="spellEnd"/>
      <w:r w:rsidRPr="00B121E1">
        <w:rPr>
          <w:sz w:val="16"/>
        </w:rPr>
        <w:t xml:space="preserve"> </w:t>
      </w:r>
      <w:proofErr w:type="spellStart"/>
      <w:r w:rsidRPr="00B121E1">
        <w:rPr>
          <w:sz w:val="16"/>
        </w:rPr>
        <w:t>Markit</w:t>
      </w:r>
      <w:proofErr w:type="spellEnd"/>
      <w:r w:rsidRPr="00B121E1">
        <w:rPr>
          <w:sz w:val="16"/>
        </w:rPr>
        <w:t>. Public energy programs save customers money — at least in the beginning “Gas exports for the U.S. to Mexico are a key market outlet,” Crisostomo said. “</w:t>
      </w:r>
      <w:proofErr w:type="gramStart"/>
      <w:r w:rsidRPr="00B121E1">
        <w:rPr>
          <w:sz w:val="16"/>
        </w:rPr>
        <w:t>So</w:t>
      </w:r>
      <w:proofErr w:type="gramEnd"/>
      <w:r w:rsidRPr="00B121E1">
        <w:rPr>
          <w:sz w:val="16"/>
        </w:rPr>
        <w:t xml:space="preserve"> I don’t think you want to touch that.” Wood said many </w:t>
      </w:r>
      <w:r w:rsidRPr="00EF15D1">
        <w:rPr>
          <w:rStyle w:val="StyleUnderline"/>
        </w:rPr>
        <w:t>Mexican government officials look forward to putting energy on the negotiating table because, with a Mexican presidential election</w:t>
      </w:r>
      <w:r w:rsidRPr="00B121E1">
        <w:rPr>
          <w:sz w:val="16"/>
        </w:rPr>
        <w:t xml:space="preserve"> coming in 2018, </w:t>
      </w:r>
      <w:r w:rsidRPr="00EF15D1">
        <w:rPr>
          <w:rStyle w:val="StyleUnderline"/>
        </w:rPr>
        <w:t>it would give the officials a chance to ensure Mexico’s energy reform policies stay in place regardless of political fortunes.</w:t>
      </w:r>
      <w:r>
        <w:rPr>
          <w:rStyle w:val="StyleUnderline"/>
        </w:rPr>
        <w:t xml:space="preserve"> </w:t>
      </w:r>
      <w:r w:rsidRPr="00B121E1">
        <w:rPr>
          <w:sz w:val="16"/>
        </w:rPr>
        <w:t>“One way to do that is to get [the reforms] into the North American Free Trade Agreement, which for Mexico actually has the status of an international treaty, which guarantees it almost equivalent status as the constitution,” Wood said. “</w:t>
      </w:r>
      <w:proofErr w:type="gramStart"/>
      <w:r w:rsidRPr="00B121E1">
        <w:rPr>
          <w:sz w:val="16"/>
        </w:rPr>
        <w:t>So</w:t>
      </w:r>
      <w:proofErr w:type="gramEnd"/>
      <w:r w:rsidRPr="00B121E1">
        <w:rPr>
          <w:sz w:val="16"/>
        </w:rPr>
        <w:t xml:space="preserve"> </w:t>
      </w:r>
      <w:r w:rsidRPr="00EF15D1">
        <w:rPr>
          <w:rStyle w:val="StyleUnderline"/>
        </w:rPr>
        <w:t>this is another way of locking in the gains in Mexico in the near future.”</w:t>
      </w:r>
      <w:r>
        <w:rPr>
          <w:rStyle w:val="StyleUnderline"/>
        </w:rPr>
        <w:t xml:space="preserve"> </w:t>
      </w:r>
      <w:r w:rsidRPr="00B121E1">
        <w:rPr>
          <w:sz w:val="16"/>
        </w:rPr>
        <w:t xml:space="preserve">Meanwhile, </w:t>
      </w:r>
      <w:r w:rsidRPr="00EF15D1">
        <w:rPr>
          <w:rStyle w:val="StyleUnderline"/>
        </w:rPr>
        <w:t xml:space="preserve">looking north, </w:t>
      </w:r>
      <w:proofErr w:type="spellStart"/>
      <w:r w:rsidRPr="00EF15D1">
        <w:rPr>
          <w:rStyle w:val="StyleUnderline"/>
        </w:rPr>
        <w:t>U.S</w:t>
      </w:r>
      <w:proofErr w:type="spellEnd"/>
      <w:r w:rsidRPr="00EF15D1">
        <w:rPr>
          <w:rStyle w:val="StyleUnderline"/>
        </w:rPr>
        <w:t xml:space="preserve"> refiners are big consumers of Canadian oil.</w:t>
      </w:r>
      <w:r>
        <w:rPr>
          <w:rStyle w:val="StyleUnderline"/>
        </w:rPr>
        <w:t xml:space="preserve"> </w:t>
      </w:r>
      <w:r w:rsidRPr="00B121E1">
        <w:rPr>
          <w:sz w:val="16"/>
        </w:rPr>
        <w:t xml:space="preserve">There may not be an appetite for including energy in a NAFTA renegotiation, but a combustible political climate affords little room for certainty. Weeks ago, Trump said he was close to issuing an order to withdraw from the trade agreement, but he reconsidered. In January, shortly after Trump took office, Mexican President Enrique Peña Nieto canceled a trip to Washington in the aftermath of Trump’s comments about Mexico paying for a border wall. Californians are paying billions for power they don't need Earlier this year, the Trump administration placed tariffs on Canadian lumber exported to the U.S., complaining it is subsidized unfairly, and both countries have argued over Canada’s import policies on dairy products. The U.S. has a $62.7-billion trade deficit with Mexico and an $8-billion trade surplus with Canada. “There was a scare” in Mexico when Trump was elected, said Jaime Martinez, business development director for private consulting firm </w:t>
      </w:r>
      <w:proofErr w:type="spellStart"/>
      <w:r w:rsidRPr="00B121E1">
        <w:rPr>
          <w:sz w:val="16"/>
        </w:rPr>
        <w:t>ERM</w:t>
      </w:r>
      <w:proofErr w:type="spellEnd"/>
      <w:r w:rsidRPr="00B121E1">
        <w:rPr>
          <w:sz w:val="16"/>
        </w:rPr>
        <w:t xml:space="preserve"> Mexico, who was one of the La Jolla conference attendees. “The peso [lost] ground against the dollar, but now it’s just the opposite. People think there are going to be some changes to NAFTA ... but now [there] is a less scary scenario.” John Padilla, managing director of IPD, an energy consulting firm based in Miami, said NAFTA provides the framework for economic progress for all three countries. “It really creates a fantastic opportunity for all of North America to create an incredible economic powerhouse,” Padilla said. “Economically healthy neighbors are good neighbors.” Pointing to the political calendar, Wood said </w:t>
      </w:r>
      <w:r w:rsidRPr="00B121E1">
        <w:rPr>
          <w:rStyle w:val="StyleUnderline"/>
        </w:rPr>
        <w:t>completing a successful renegotiation of NAFTA will be challenging, given the timing of the 90-day consultation period.</w:t>
      </w:r>
      <w:r>
        <w:rPr>
          <w:rStyle w:val="StyleUnderline"/>
        </w:rPr>
        <w:t xml:space="preserve"> </w:t>
      </w:r>
      <w:r w:rsidRPr="00B121E1">
        <w:rPr>
          <w:sz w:val="16"/>
        </w:rPr>
        <w:t>“You have to basically wrap up negotiations by Christmas because if you don’t, you’re into an election year in Mexico and, incidentally, in the United States as well,” he said. “I don’t see how you address any of the substantive issues that the American administration wants to talk about in that five-month period.”</w:t>
      </w:r>
    </w:p>
    <w:p w:rsidR="00C23454" w:rsidRDefault="00C23454" w:rsidP="00C23454"/>
    <w:p w:rsidR="00C23454" w:rsidRDefault="00C23454" w:rsidP="00C23454">
      <w:pPr>
        <w:pStyle w:val="Heading4"/>
      </w:pPr>
      <w:r>
        <w:t xml:space="preserve">Even a minor Mexican economic downturn spills over in the short term- causes terrorism, political violence, corruption, immigration, disease, </w:t>
      </w:r>
      <w:proofErr w:type="spellStart"/>
      <w:r>
        <w:t>etc</w:t>
      </w:r>
      <w:proofErr w:type="spellEnd"/>
    </w:p>
    <w:p w:rsidR="00C23454" w:rsidRPr="006D5972" w:rsidRDefault="00C23454" w:rsidP="00C23454">
      <w:r w:rsidRPr="006D5972">
        <w:rPr>
          <w:rStyle w:val="Style13ptBold"/>
        </w:rPr>
        <w:t>Jones-</w:t>
      </w:r>
      <w:proofErr w:type="spellStart"/>
      <w:r w:rsidRPr="006D5972">
        <w:rPr>
          <w:rStyle w:val="Style13ptBold"/>
        </w:rPr>
        <w:t>Rooy</w:t>
      </w:r>
      <w:proofErr w:type="spellEnd"/>
      <w:r w:rsidRPr="006D5972">
        <w:rPr>
          <w:rStyle w:val="Style13ptBold"/>
        </w:rPr>
        <w:t xml:space="preserve"> 17 </w:t>
      </w:r>
      <w:r>
        <w:t>[</w:t>
      </w:r>
      <w:r w:rsidRPr="006D5972">
        <w:t>Andrea Jones-</w:t>
      </w:r>
      <w:proofErr w:type="spellStart"/>
      <w:r w:rsidRPr="006D5972">
        <w:t>Rooy</w:t>
      </w:r>
      <w:proofErr w:type="spellEnd"/>
      <w:r w:rsidRPr="006D5972">
        <w:t xml:space="preserve">, </w:t>
      </w:r>
      <w:r>
        <w:t xml:space="preserve">social scientist and standup comedian, </w:t>
      </w:r>
      <w:r w:rsidRPr="006D5972">
        <w:t>2-28-2017, "How A Weakened Mexican Economy Could Threaten U.S. Security," FiveThirtyEight, https://fivethirtyeight.com/features/how-a-weakened-mexican-econo</w:t>
      </w:r>
      <w:r>
        <w:t>my-could-threaten-u-s-security/</w:t>
      </w:r>
    </w:p>
    <w:p w:rsidR="00C23454" w:rsidRDefault="00C23454" w:rsidP="00C23454">
      <w:pPr>
        <w:rPr>
          <w:sz w:val="16"/>
        </w:rPr>
      </w:pPr>
      <w:r w:rsidRPr="006D5972">
        <w:rPr>
          <w:sz w:val="16"/>
        </w:rPr>
        <w:t xml:space="preserve">President Trump has taken an aggressive stance towards Mexico, both during his campaign and in his early days in office. He has threatened to dismantle NAFTA, to build a border wall and to slap hefty tariffs on Mexican imports, all moves that could hobble Mexico’s economy. While the Trump administration may argue that these policies are more about “Making America Great Again” than hurting Mexico, there is reason for concern that they may also hurt us. One risk is that </w:t>
      </w:r>
      <w:r w:rsidRPr="005315B5">
        <w:rPr>
          <w:rStyle w:val="StyleUnderline"/>
        </w:rPr>
        <w:t>the policies themselves could damage the American economy, for example, through higher consumer prices and reduced trade.</w:t>
      </w:r>
      <w:r>
        <w:rPr>
          <w:rStyle w:val="StyleUnderline"/>
        </w:rPr>
        <w:t xml:space="preserve"> </w:t>
      </w:r>
      <w:r w:rsidRPr="006D5972">
        <w:rPr>
          <w:sz w:val="16"/>
        </w:rPr>
        <w:t xml:space="preserve">But there’s a deeper risk: </w:t>
      </w:r>
      <w:r w:rsidRPr="005315B5">
        <w:rPr>
          <w:rStyle w:val="StyleUnderline"/>
        </w:rPr>
        <w:t>What happens in Mexico tends to spill over into the U.S</w:t>
      </w:r>
      <w:r w:rsidRPr="006D5972">
        <w:rPr>
          <w:sz w:val="16"/>
        </w:rPr>
        <w:t xml:space="preserve">. And the problems may not just be economic. According to a prominent area of research in international relations and international political economy, </w:t>
      </w:r>
      <w:r w:rsidRPr="005315B5">
        <w:rPr>
          <w:rStyle w:val="StyleUnderline"/>
        </w:rPr>
        <w:t>a weakened Mexican economy could also pose security threats to the U.S.</w:t>
      </w:r>
      <w:r>
        <w:rPr>
          <w:rStyle w:val="StyleUnderline"/>
        </w:rPr>
        <w:t xml:space="preserve"> </w:t>
      </w:r>
      <w:r w:rsidRPr="006D5972">
        <w:rPr>
          <w:sz w:val="16"/>
        </w:rPr>
        <w:t xml:space="preserve">Among the most robust empirical findings in international relations is that </w:t>
      </w:r>
      <w:r w:rsidRPr="005315B5">
        <w:rPr>
          <w:rStyle w:val="StyleUnderline"/>
        </w:rPr>
        <w:t xml:space="preserve">poor economic performance </w:t>
      </w:r>
      <w:r w:rsidRPr="005315B5">
        <w:rPr>
          <w:rStyle w:val="StyleUnderline"/>
        </w:rPr>
        <w:lastRenderedPageBreak/>
        <w:t>can lead to political instability</w:t>
      </w:r>
      <w:r w:rsidRPr="006D5972">
        <w:rPr>
          <w:sz w:val="16"/>
        </w:rPr>
        <w:t xml:space="preserve">. One of the most cited papers on the subject is a 1996 study by Alberto </w:t>
      </w:r>
      <w:proofErr w:type="spellStart"/>
      <w:r w:rsidRPr="006D5972">
        <w:rPr>
          <w:sz w:val="16"/>
        </w:rPr>
        <w:t>Alesina</w:t>
      </w:r>
      <w:proofErr w:type="spellEnd"/>
      <w:r w:rsidRPr="006D5972">
        <w:rPr>
          <w:sz w:val="16"/>
        </w:rPr>
        <w:t xml:space="preserve"> and Roberto </w:t>
      </w:r>
      <w:proofErr w:type="spellStart"/>
      <w:r w:rsidRPr="006D5972">
        <w:rPr>
          <w:sz w:val="16"/>
        </w:rPr>
        <w:t>Perotti</w:t>
      </w:r>
      <w:proofErr w:type="spellEnd"/>
      <w:r w:rsidRPr="006D5972">
        <w:rPr>
          <w:sz w:val="16"/>
        </w:rPr>
        <w:t xml:space="preserve"> in which they found that economic problems, including increased inequality, fuel public discontent and social unrest. This kind of unrest increases the likelihood of even more extreme political instability, </w:t>
      </w:r>
      <w:r w:rsidRPr="005315B5">
        <w:rPr>
          <w:rStyle w:val="StyleUnderline"/>
        </w:rPr>
        <w:t>including protests, coups and revolutions,</w:t>
      </w:r>
      <w:r w:rsidRPr="006D5972">
        <w:rPr>
          <w:sz w:val="16"/>
        </w:rPr>
        <w:t xml:space="preserve"> according to </w:t>
      </w:r>
      <w:proofErr w:type="spellStart"/>
      <w:r w:rsidRPr="006D5972">
        <w:rPr>
          <w:sz w:val="16"/>
        </w:rPr>
        <w:t>Alesina</w:t>
      </w:r>
      <w:proofErr w:type="spellEnd"/>
      <w:r w:rsidRPr="006D5972">
        <w:rPr>
          <w:sz w:val="16"/>
        </w:rPr>
        <w:t xml:space="preserve"> and </w:t>
      </w:r>
      <w:proofErr w:type="spellStart"/>
      <w:r w:rsidRPr="006D5972">
        <w:rPr>
          <w:sz w:val="16"/>
        </w:rPr>
        <w:t>Perotti</w:t>
      </w:r>
      <w:proofErr w:type="spellEnd"/>
      <w:r w:rsidRPr="006D5972">
        <w:rPr>
          <w:sz w:val="16"/>
        </w:rPr>
        <w:t xml:space="preserve">. </w:t>
      </w:r>
      <w:r w:rsidRPr="005315B5">
        <w:rPr>
          <w:rStyle w:val="StyleUnderline"/>
        </w:rPr>
        <w:t>This dynamic has played out in country after country</w:t>
      </w:r>
      <w:r w:rsidRPr="006D5972">
        <w:rPr>
          <w:sz w:val="16"/>
        </w:rPr>
        <w:t xml:space="preserve">. Economic pressures were part of the drivers of the Arab Spring protests in Egypt and across the region. The current economic recession in Brazil and a century of economic turmoil in Argentina have both been linked to political instability in those countries. Or, to take an example of the relationship working in the reverse: The Chinese government’s primary tool for survival — social stability — depends almost entirely upon its ability to maintain economic growth. We’ve seen it here at home, too: The Great Recession that began in 2008 preceded, in quick succession, the tea party movement and Occupy Wall Street, forces that are in some ways still at play today. As many of these examples make clear, the effect goes the other way, too: According to </w:t>
      </w:r>
      <w:proofErr w:type="spellStart"/>
      <w:r w:rsidRPr="006D5972">
        <w:rPr>
          <w:sz w:val="16"/>
        </w:rPr>
        <w:t>Alesina</w:t>
      </w:r>
      <w:proofErr w:type="spellEnd"/>
      <w:r w:rsidRPr="006D5972">
        <w:rPr>
          <w:sz w:val="16"/>
        </w:rPr>
        <w:t xml:space="preserve"> and </w:t>
      </w:r>
      <w:proofErr w:type="spellStart"/>
      <w:r w:rsidRPr="006D5972">
        <w:rPr>
          <w:sz w:val="16"/>
        </w:rPr>
        <w:t>Perotti</w:t>
      </w:r>
      <w:proofErr w:type="spellEnd"/>
      <w:r w:rsidRPr="006D5972">
        <w:rPr>
          <w:sz w:val="16"/>
        </w:rPr>
        <w:t xml:space="preserve">, a weakened economy — especially when it exacerbates economic inequality — leads to political instability, but </w:t>
      </w:r>
      <w:r w:rsidRPr="005315B5">
        <w:rPr>
          <w:rStyle w:val="StyleUnderline"/>
        </w:rPr>
        <w:t>political instability also hurts the economy. It inserts uncertainty into the environment, which leads to less investment</w:t>
      </w:r>
      <w:r w:rsidRPr="006D5972">
        <w:rPr>
          <w:sz w:val="16"/>
        </w:rPr>
        <w:t xml:space="preserve">. A recent paper by Ari </w:t>
      </w:r>
      <w:proofErr w:type="spellStart"/>
      <w:r w:rsidRPr="006D5972">
        <w:rPr>
          <w:sz w:val="16"/>
        </w:rPr>
        <w:t>Aisen</w:t>
      </w:r>
      <w:proofErr w:type="spellEnd"/>
      <w:r w:rsidRPr="006D5972">
        <w:rPr>
          <w:sz w:val="16"/>
        </w:rPr>
        <w:t xml:space="preserve"> and Francisco José </w:t>
      </w:r>
      <w:proofErr w:type="spellStart"/>
      <w:r w:rsidRPr="006D5972">
        <w:rPr>
          <w:sz w:val="16"/>
        </w:rPr>
        <w:t>Veiga</w:t>
      </w:r>
      <w:proofErr w:type="spellEnd"/>
      <w:r w:rsidRPr="006D5972">
        <w:rPr>
          <w:sz w:val="16"/>
        </w:rPr>
        <w:t xml:space="preserve"> finds that political instability can also reduce productivity and human capital development; </w:t>
      </w:r>
      <w:r w:rsidRPr="005315B5">
        <w:rPr>
          <w:rStyle w:val="StyleUnderline"/>
        </w:rPr>
        <w:t>both governments and families become less likely to prioritize education or training. This cycle means political instability, once it emerges, is hard to shake: A bad economy is politically destabilizing, which worsens the economy, which is further destabilizing</w:t>
      </w:r>
      <w:r w:rsidRPr="006D5972">
        <w:rPr>
          <w:sz w:val="16"/>
        </w:rPr>
        <w:t xml:space="preserve">. Syria is an example of this perpetual cycle at its worst: Early protests were met with violence, which turned into an intractable conflict, which has all but obliterated the country’s economy, which makes political recovery even harder. Applying this to Mexico, if Trump’s policies go through, even partially, we could be looking at some significant political and economic consequences for the country. </w:t>
      </w:r>
      <w:r w:rsidRPr="005315B5">
        <w:rPr>
          <w:rStyle w:val="StyleUnderline"/>
        </w:rPr>
        <w:t>One of the biggest political challenges in Mexico is corruption, which tends to get worse under economic pressure</w:t>
      </w:r>
      <w:r w:rsidRPr="006D5972">
        <w:rPr>
          <w:sz w:val="16"/>
        </w:rPr>
        <w:t xml:space="preserve">.1 Officials and citizens become more desperate, and there is weakened state capacity to combat it. Drug trafficking and violent crime, also huge problems in Mexico, are also likely to increase under worse economic conditions — again, as people become more desperate.2 The most destabilizing path is less ripe for a TV series, but more concerning. </w:t>
      </w:r>
      <w:r w:rsidRPr="005315B5">
        <w:rPr>
          <w:rStyle w:val="StyleUnderline"/>
        </w:rPr>
        <w:t>Mexico’s fledgling middle class is likely to be squeezed by Trump’s policies through price increases and unemployment.3 This discontent could lead to protests, or the election of a populist leader, who will promise aggressive anti-American policies.</w:t>
      </w:r>
      <w:r w:rsidRPr="006D5972">
        <w:rPr>
          <w:sz w:val="16"/>
        </w:rPr>
        <w:t xml:space="preserve"> (Sound familiar?). </w:t>
      </w:r>
      <w:r w:rsidRPr="005315B5">
        <w:rPr>
          <w:rStyle w:val="StyleUnderline"/>
        </w:rPr>
        <w:t>Economic downturns can also</w:t>
      </w:r>
      <w:r w:rsidRPr="006D5972">
        <w:rPr>
          <w:sz w:val="16"/>
        </w:rPr>
        <w:t xml:space="preserve"> heighten conflict between social groups — of which Mexico has many — </w:t>
      </w:r>
      <w:r w:rsidRPr="005315B5">
        <w:rPr>
          <w:rStyle w:val="StyleUnderline"/>
        </w:rPr>
        <w:t>pit</w:t>
      </w:r>
      <w:r w:rsidRPr="006D5972">
        <w:rPr>
          <w:sz w:val="16"/>
        </w:rPr>
        <w:t xml:space="preserve">ting previously </w:t>
      </w:r>
      <w:r w:rsidRPr="005315B5">
        <w:rPr>
          <w:rStyle w:val="StyleUnderline"/>
        </w:rPr>
        <w:t>peacefully co-existing groups against each other.</w:t>
      </w:r>
      <w:r w:rsidRPr="006D5972">
        <w:rPr>
          <w:sz w:val="16"/>
        </w:rPr>
        <w:t xml:space="preserve"> And while Mexico’s democracy has recently showed some signs of stability, it’s still on many policy watch lists, especially for crime and corruption, both of which, again, are likely to be the first to worsen under economic pressure. Maybe, though, as Trump argues, the U.S. can no longer afford to worry about other countries’ well-being — the U.S. has plenty of its own concerns, after all. Fair enough, but Mexico’s woes are unlikely to stop at the Rio Grande: </w:t>
      </w:r>
      <w:r w:rsidRPr="005315B5">
        <w:rPr>
          <w:rStyle w:val="StyleUnderline"/>
        </w:rPr>
        <w:t>Instability can spill over borders.</w:t>
      </w:r>
      <w:r>
        <w:rPr>
          <w:rStyle w:val="StyleUnderline"/>
        </w:rPr>
        <w:t xml:space="preserve"> </w:t>
      </w:r>
      <w:r w:rsidRPr="006D5972">
        <w:rPr>
          <w:sz w:val="16"/>
        </w:rPr>
        <w:t xml:space="preserve">There’s a </w:t>
      </w:r>
      <w:proofErr w:type="spellStart"/>
      <w:r w:rsidRPr="006D5972">
        <w:rPr>
          <w:sz w:val="16"/>
        </w:rPr>
        <w:t>wholy</w:t>
      </w:r>
      <w:proofErr w:type="spellEnd"/>
      <w:r w:rsidRPr="006D5972">
        <w:rPr>
          <w:sz w:val="16"/>
        </w:rPr>
        <w:t xml:space="preserve"> body of research showing this, but the paper that makes this point most clearly is a 1997 piece by Ades and Chua. They demonstrated that political instability in one country hurts its entire region </w:t>
      </w:r>
      <w:r w:rsidRPr="005315B5">
        <w:rPr>
          <w:rStyle w:val="StyleUnderline"/>
        </w:rPr>
        <w:t>by disrupting trade, requiring all countries to spend more on defense, and — in the longer term — reducing the regional amount spent on education and other forms of human capital accumulation.</w:t>
      </w:r>
      <w:r>
        <w:rPr>
          <w:rStyle w:val="StyleUnderline"/>
        </w:rPr>
        <w:t xml:space="preserve"> </w:t>
      </w:r>
      <w:r w:rsidRPr="006D5972">
        <w:rPr>
          <w:sz w:val="16"/>
        </w:rPr>
        <w:t xml:space="preserve">Their empirical results over an analysis of 118 countries over a 25-year period are in the chart below. The correlation may not look strong from an economics or finance perspective, but it </w:t>
      </w:r>
      <w:proofErr w:type="gramStart"/>
      <w:r w:rsidRPr="006D5972">
        <w:rPr>
          <w:sz w:val="16"/>
        </w:rPr>
        <w:t>actually is</w:t>
      </w:r>
      <w:proofErr w:type="gramEnd"/>
      <w:r w:rsidRPr="006D5972">
        <w:rPr>
          <w:sz w:val="16"/>
        </w:rPr>
        <w:t xml:space="preserve"> quite strong from a political science perspective, where our patterns are harder to measure and more subject to noise. </w:t>
      </w:r>
      <w:r w:rsidRPr="005315B5">
        <w:rPr>
          <w:rStyle w:val="StyleUnderline"/>
        </w:rPr>
        <w:t>The current conflict in Syria provides a more contemporary and dramatic example.</w:t>
      </w:r>
      <w:r w:rsidRPr="006D5972">
        <w:rPr>
          <w:sz w:val="16"/>
        </w:rPr>
        <w:t xml:space="preserve"> Terrorism, weapons trading and refugees now affect other countries in the region (and even countries outside the region, as northern European countries have seen the effects of both refugees and terrorism, too). </w:t>
      </w:r>
      <w:r w:rsidRPr="005315B5">
        <w:rPr>
          <w:rStyle w:val="Emphasis"/>
        </w:rPr>
        <w:t>In Mexico’s case, even mild destabilization there could increase the risk of instability in the U.S.</w:t>
      </w:r>
      <w:r w:rsidRPr="006D5972">
        <w:rPr>
          <w:sz w:val="16"/>
        </w:rPr>
        <w:t xml:space="preserve"> </w:t>
      </w:r>
      <w:r w:rsidRPr="005315B5">
        <w:rPr>
          <w:rStyle w:val="StyleUnderline"/>
        </w:rPr>
        <w:t xml:space="preserve">More discontent in Mexico </w:t>
      </w:r>
      <w:proofErr w:type="gramStart"/>
      <w:r w:rsidRPr="005315B5">
        <w:rPr>
          <w:rStyle w:val="StyleUnderline"/>
        </w:rPr>
        <w:t>as a result of</w:t>
      </w:r>
      <w:proofErr w:type="gramEnd"/>
      <w:r w:rsidRPr="005315B5">
        <w:rPr>
          <w:rStyle w:val="StyleUnderline"/>
        </w:rPr>
        <w:t xml:space="preserve"> a plummeting economy will mean more angry, armed people close to or attempting to cross U.S. borders. Weakened investment in human capital in Mexico means either more people seeking education in the U.S. or more unskilled workers crossing into the U.S. seeking a job.</w:t>
      </w:r>
      <w:r w:rsidRPr="006D5972">
        <w:rPr>
          <w:sz w:val="16"/>
        </w:rPr>
        <w:t xml:space="preserve"> Of course, an even more straightforward economic argument makes this case, too: </w:t>
      </w:r>
      <w:r w:rsidRPr="005315B5">
        <w:rPr>
          <w:rStyle w:val="StyleUnderline"/>
        </w:rPr>
        <w:t>A weakened Mexican economy on its own</w:t>
      </w:r>
      <w:r w:rsidRPr="006D5972">
        <w:rPr>
          <w:sz w:val="16"/>
        </w:rPr>
        <w:t xml:space="preserve">, regardless of whether there is political instability, </w:t>
      </w:r>
      <w:r w:rsidRPr="005315B5">
        <w:rPr>
          <w:rStyle w:val="Emphasis"/>
        </w:rPr>
        <w:t>will increase immigration pressure from Mexico to the U.S</w:t>
      </w:r>
      <w:r w:rsidRPr="006D5972">
        <w:rPr>
          <w:sz w:val="16"/>
        </w:rPr>
        <w:t xml:space="preserve">. For example, in the late 1990s Mexico’s economic flattening corresponded with an immigration spike to the U.S. Since then, immigration has gone back down. Rates are even holding steady, and more Mexicans are repatriating, as their economy grows. Policies that reduce Mexico’s ability to export to the U.S. (which accounts for approximately 25 percent of its GDP) could cause an even more significant scenario than the 1990s and early 2000s. More broadly, </w:t>
      </w:r>
      <w:r w:rsidRPr="005315B5">
        <w:rPr>
          <w:rStyle w:val="StyleUnderline"/>
        </w:rPr>
        <w:t>a struggling Mexico will also be less capable of managing problems such as pollution and disease, which can cross borders far more easily than people. Another H1N1 outbreak in a weak Mexico could put many Americans at risk</w:t>
      </w:r>
      <w:r w:rsidRPr="006D5972">
        <w:rPr>
          <w:sz w:val="16"/>
        </w:rPr>
        <w:t xml:space="preserve">. A weakened economy is thought to be part of the reason Brazil didn’t mobilize as quickly as it otherwise might </w:t>
      </w:r>
      <w:r w:rsidRPr="006D5972">
        <w:rPr>
          <w:sz w:val="16"/>
        </w:rPr>
        <w:lastRenderedPageBreak/>
        <w:t xml:space="preserve">have in the early stages of the Zika outbreak. Finally — and this is speculative — suppose Trump’s policies are enacted to their full capacity. This could cause Mexico’s economy and political environment to deteriorate all the way to status of a failing state. </w:t>
      </w:r>
      <w:r w:rsidRPr="005315B5">
        <w:rPr>
          <w:rStyle w:val="StyleUnderline"/>
        </w:rPr>
        <w:t xml:space="preserve">Failing states are thought by both scholars and policymakers to be potential environments for </w:t>
      </w:r>
      <w:r w:rsidRPr="005315B5">
        <w:rPr>
          <w:rStyle w:val="Emphasis"/>
        </w:rPr>
        <w:t>terrorism</w:t>
      </w:r>
      <w:r w:rsidRPr="006D5972">
        <w:rPr>
          <w:sz w:val="16"/>
        </w:rPr>
        <w:t xml:space="preserve"> (technically they increase the likelihood of terrorism, though are not necessary or sufficient).</w:t>
      </w:r>
      <w:r>
        <w:rPr>
          <w:rStyle w:val="StyleUnderline"/>
        </w:rPr>
        <w:t xml:space="preserve"> </w:t>
      </w:r>
      <w:r w:rsidRPr="006D5972">
        <w:rPr>
          <w:rStyle w:val="StyleUnderline"/>
        </w:rPr>
        <w:t>It may be tempting to think of these problems as far off</w:t>
      </w:r>
      <w:r w:rsidRPr="006D5972">
        <w:rPr>
          <w:sz w:val="16"/>
        </w:rPr>
        <w:t xml:space="preserve"> — Trump’s policies haven’t even been put forth apart from an executive order. </w:t>
      </w:r>
      <w:r w:rsidRPr="006D5972">
        <w:rPr>
          <w:rStyle w:val="StyleUnderline"/>
        </w:rPr>
        <w:t xml:space="preserve">But, </w:t>
      </w:r>
      <w:r w:rsidRPr="006D5972">
        <w:rPr>
          <w:rStyle w:val="Emphasis"/>
        </w:rPr>
        <w:t>Mexico’s economy is already showing signs of downturn.</w:t>
      </w:r>
      <w:r w:rsidRPr="006D5972">
        <w:rPr>
          <w:sz w:val="16"/>
        </w:rPr>
        <w:t xml:space="preserve"> The peso is at its lowest level ever and has undergone its biggest drop since 1994. Protests are already breaking out (specifically against Trump). The recent attack on a U.S. consular agent in Mexico also suggests disturbing destabilizing trends that are already affecting the security of Americans. The Trump administration hasn’t </w:t>
      </w:r>
      <w:proofErr w:type="gramStart"/>
      <w:r w:rsidRPr="006D5972">
        <w:rPr>
          <w:sz w:val="16"/>
        </w:rPr>
        <w:t>actually done</w:t>
      </w:r>
      <w:proofErr w:type="gramEnd"/>
      <w:r w:rsidRPr="006D5972">
        <w:rPr>
          <w:sz w:val="16"/>
        </w:rPr>
        <w:t xml:space="preserve"> much yet, so it’s possible its eventual policies prove less damaging to Mexico than Trump’s rhetoric and early executive orders would suggest. But both social science and history suggest policies that hurt Mexico are likely to be politically and economically damaging for the U.S., as well.</w:t>
      </w:r>
    </w:p>
    <w:p w:rsidR="00853552" w:rsidRDefault="00853552" w:rsidP="00C23454">
      <w:pPr>
        <w:rPr>
          <w:sz w:val="16"/>
        </w:rPr>
      </w:pPr>
    </w:p>
    <w:p w:rsidR="001C7B15" w:rsidRDefault="00D050DF" w:rsidP="00D050DF">
      <w:pPr>
        <w:pStyle w:val="Heading3"/>
      </w:pPr>
      <w:r>
        <w:lastRenderedPageBreak/>
        <w:t>Tax Reform k2 economy</w:t>
      </w:r>
    </w:p>
    <w:p w:rsidR="00460F73" w:rsidRPr="00460F73" w:rsidRDefault="00460F73" w:rsidP="00460F73">
      <w:pPr>
        <w:pStyle w:val="Heading4"/>
      </w:pPr>
      <w:r>
        <w:t>Tax reform boosts consumer spending and jobs</w:t>
      </w:r>
    </w:p>
    <w:p w:rsidR="00D050DF" w:rsidRDefault="000F3066" w:rsidP="00D050DF">
      <w:r>
        <w:rPr>
          <w:rFonts w:ascii="Verdana" w:hAnsi="Verdana"/>
          <w:color w:val="000000"/>
          <w:sz w:val="20"/>
          <w:szCs w:val="20"/>
          <w:shd w:val="clear" w:color="auto" w:fill="FFFFFF"/>
        </w:rPr>
        <w:t xml:space="preserve">JAMES </w:t>
      </w:r>
      <w:r w:rsidRPr="00EE0C84">
        <w:rPr>
          <w:rStyle w:val="Style13ptBold"/>
        </w:rPr>
        <w:t>DAVIS and</w:t>
      </w:r>
      <w:r>
        <w:rPr>
          <w:rFonts w:ascii="Verdana" w:hAnsi="Verdana"/>
          <w:color w:val="000000"/>
          <w:sz w:val="20"/>
          <w:szCs w:val="20"/>
          <w:shd w:val="clear" w:color="auto" w:fill="FFFFFF"/>
        </w:rPr>
        <w:t xml:space="preserve"> BRENT </w:t>
      </w:r>
      <w:r w:rsidRPr="00EE0C84">
        <w:rPr>
          <w:rStyle w:val="Style13ptBold"/>
        </w:rPr>
        <w:t>GARDNER, 7/10</w:t>
      </w:r>
      <w:r>
        <w:rPr>
          <w:rFonts w:ascii="Verdana" w:hAnsi="Verdana"/>
          <w:color w:val="000000"/>
          <w:sz w:val="20"/>
          <w:szCs w:val="20"/>
          <w:shd w:val="clear" w:color="auto" w:fill="FFFFFF"/>
        </w:rPr>
        <w:t xml:space="preserve">/17, </w:t>
      </w:r>
      <w:r w:rsidRPr="000F3066">
        <w:rPr>
          <w:rFonts w:ascii="Verdana" w:hAnsi="Verdana"/>
          <w:color w:val="000000"/>
          <w:sz w:val="20"/>
          <w:szCs w:val="20"/>
          <w:shd w:val="clear" w:color="auto" w:fill="FFFFFF"/>
        </w:rPr>
        <w:t xml:space="preserve">Yes, Tax Reform Should Boost Economy — But It Should Also Restore Faith </w:t>
      </w:r>
      <w:proofErr w:type="gramStart"/>
      <w:r w:rsidRPr="000F3066">
        <w:rPr>
          <w:rFonts w:ascii="Verdana" w:hAnsi="Verdana"/>
          <w:color w:val="000000"/>
          <w:sz w:val="20"/>
          <w:szCs w:val="20"/>
          <w:shd w:val="clear" w:color="auto" w:fill="FFFFFF"/>
        </w:rPr>
        <w:t>In</w:t>
      </w:r>
      <w:proofErr w:type="gramEnd"/>
      <w:r w:rsidRPr="000F3066">
        <w:rPr>
          <w:rFonts w:ascii="Verdana" w:hAnsi="Verdana"/>
          <w:color w:val="000000"/>
          <w:sz w:val="20"/>
          <w:szCs w:val="20"/>
          <w:shd w:val="clear" w:color="auto" w:fill="FFFFFF"/>
        </w:rPr>
        <w:t xml:space="preserve"> The System</w:t>
      </w:r>
      <w:r>
        <w:rPr>
          <w:rFonts w:ascii="Verdana" w:hAnsi="Verdana"/>
          <w:color w:val="000000"/>
          <w:sz w:val="20"/>
          <w:szCs w:val="20"/>
          <w:shd w:val="clear" w:color="auto" w:fill="FFFFFF"/>
        </w:rPr>
        <w:t xml:space="preserve">, Investor’s Business Daily, Lexis, </w:t>
      </w:r>
      <w:proofErr w:type="spellStart"/>
      <w:r>
        <w:rPr>
          <w:rFonts w:ascii="Verdana" w:hAnsi="Verdana"/>
          <w:color w:val="000000"/>
          <w:sz w:val="20"/>
          <w:szCs w:val="20"/>
          <w:shd w:val="clear" w:color="auto" w:fill="FFFFFF"/>
        </w:rPr>
        <w:t>ach</w:t>
      </w:r>
      <w:proofErr w:type="spellEnd"/>
    </w:p>
    <w:p w:rsidR="00D050DF" w:rsidRDefault="00D050DF" w:rsidP="00D050DF">
      <w:r w:rsidRPr="00D93786">
        <w:rPr>
          <w:u w:val="single"/>
        </w:rPr>
        <w:t xml:space="preserve">Congress is considering several bold tax reform proposals that would be a huge step in the right direction. </w:t>
      </w:r>
      <w:r>
        <w:t>And we're encouraged by the Trump administration's tax reform outline calling for lower rates for individuals, families and businesses, while eliminating tax breaks that benefit mainly the wealthy.</w:t>
      </w:r>
      <w:r w:rsidR="00D93786">
        <w:t xml:space="preserve"> </w:t>
      </w:r>
      <w:r w:rsidRPr="00D93786">
        <w:rPr>
          <w:u w:val="single"/>
        </w:rPr>
        <w:t>That is the kind of positive vision for tax reform that can be embraced by everyday Americans</w:t>
      </w:r>
      <w:r>
        <w:t>, because it will make their lives better.</w:t>
      </w:r>
      <w:r w:rsidR="00D93786">
        <w:t xml:space="preserve"> </w:t>
      </w:r>
      <w:r w:rsidRPr="00D93786">
        <w:rPr>
          <w:u w:val="single"/>
        </w:rPr>
        <w:t>With lower tax rates, hardworking Americans will be able to keep more of the money they earn. Business owners will be able to make productive investments that expand opportunity — and jobs — in this country.</w:t>
      </w:r>
      <w:r w:rsidR="00D93786">
        <w:rPr>
          <w:u w:val="single"/>
        </w:rPr>
        <w:t xml:space="preserve"> </w:t>
      </w:r>
      <w:r w:rsidRPr="00D93786">
        <w:rPr>
          <w:u w:val="single"/>
        </w:rPr>
        <w:t>The United States now has one of the highest corporate tax rates in the world and it puts American businesses at a disadvantage to foreign competitors</w:t>
      </w:r>
      <w:r>
        <w:t xml:space="preserve">. (It's a reason Burger King is now a Canadian company.) </w:t>
      </w:r>
      <w:r w:rsidRPr="00D93786">
        <w:rPr>
          <w:u w:val="single"/>
        </w:rPr>
        <w:t>And those taxes are largely paid by workers and consumers, because businesses have little choice but to pass along those costs</w:t>
      </w:r>
      <w:r>
        <w:t>.</w:t>
      </w:r>
    </w:p>
    <w:p w:rsidR="00EE0C84" w:rsidRDefault="00EE0C84" w:rsidP="00EE0C84">
      <w:pPr>
        <w:pStyle w:val="Heading4"/>
      </w:pPr>
      <w:r>
        <w:t>Tax reform key to economic growth and higher wages- supported by economic theory and voters</w:t>
      </w:r>
    </w:p>
    <w:p w:rsidR="00EE0C84" w:rsidRPr="0034236E" w:rsidRDefault="00EE0C84" w:rsidP="00EE0C84">
      <w:r w:rsidRPr="00AD1F87">
        <w:rPr>
          <w:rStyle w:val="Style13ptBold"/>
        </w:rPr>
        <w:t>Michel 7/17</w:t>
      </w:r>
      <w:r>
        <w:t xml:space="preserve"> [Adam Michel, P</w:t>
      </w:r>
      <w:r w:rsidRPr="0034236E">
        <w:t>olicy Analyst in the Thomas A. Roe Institute</w:t>
      </w:r>
      <w:r>
        <w:t>, “</w:t>
      </w:r>
      <w:r w:rsidRPr="0034236E">
        <w:t>Focusing on Economic Growth in Tax Reform</w:t>
      </w:r>
      <w:r>
        <w:t xml:space="preserve">” Heritage Foundation, 7-17-2017 </w:t>
      </w:r>
      <w:hyperlink r:id="rId111" w:history="1">
        <w:r w:rsidRPr="007576BE">
          <w:rPr>
            <w:rStyle w:val="Hyperlink"/>
          </w:rPr>
          <w:t>http://www.heritage.org/taxes/commentary/focusing-economic-growth-tax-reform</w:t>
        </w:r>
      </w:hyperlink>
      <w:r>
        <w:t>] //</w:t>
      </w:r>
      <w:proofErr w:type="spellStart"/>
      <w:r>
        <w:t>adres</w:t>
      </w:r>
      <w:proofErr w:type="spellEnd"/>
    </w:p>
    <w:p w:rsidR="00EE0C84" w:rsidRDefault="00EE0C84" w:rsidP="00EE0C84">
      <w:pPr>
        <w:rPr>
          <w:sz w:val="16"/>
        </w:rPr>
      </w:pPr>
      <w:r w:rsidRPr="0034236E">
        <w:rPr>
          <w:sz w:val="16"/>
        </w:rPr>
        <w:t xml:space="preserve">Most everyone agrees that the current tax code is outdated and holding back the economy. The question is what to do about it. Updating the tax code should focus on removing or at least reducing the main impediments to economic growth. The chief culprit is </w:t>
      </w:r>
      <w:r w:rsidRPr="0034236E">
        <w:rPr>
          <w:rStyle w:val="StyleUnderline"/>
        </w:rPr>
        <w:t>America’s unusually high corporate income tax rate</w:t>
      </w:r>
      <w:r w:rsidRPr="0034236E">
        <w:rPr>
          <w:sz w:val="16"/>
        </w:rPr>
        <w:t>. Currently topping out at almost 40 percent, it is the highest in the developed world. It</w:t>
      </w:r>
      <w:r w:rsidRPr="0034236E">
        <w:rPr>
          <w:rStyle w:val="StyleUnderline"/>
        </w:rPr>
        <w:t xml:space="preserve"> puts U.S. corporations at a tremendous competitive disadvantage, leaving U.S. workers and investors — and the economy as a whole — worse off</w:t>
      </w:r>
      <w:r w:rsidRPr="0034236E">
        <w:rPr>
          <w:sz w:val="16"/>
        </w:rPr>
        <w:t xml:space="preserve"> than they would fare under a more reasonable tax burden. Any tax reform plan should drive the corporate tax rate as low as possible — if not get rid of it all together. This would certainly help workers. Most of the recent economic research shows that </w:t>
      </w:r>
      <w:r w:rsidRPr="0034236E">
        <w:rPr>
          <w:rStyle w:val="StyleUnderline"/>
        </w:rPr>
        <w:t xml:space="preserve">workers </w:t>
      </w:r>
      <w:proofErr w:type="gramStart"/>
      <w:r w:rsidRPr="0034236E">
        <w:rPr>
          <w:rStyle w:val="StyleUnderline"/>
        </w:rPr>
        <w:t>actually pay</w:t>
      </w:r>
      <w:proofErr w:type="gramEnd"/>
      <w:r w:rsidRPr="0034236E">
        <w:rPr>
          <w:rStyle w:val="StyleUnderline"/>
        </w:rPr>
        <w:t xml:space="preserve"> a majority of the corporate income tax in the form of lower wages</w:t>
      </w:r>
      <w:r w:rsidRPr="0034236E">
        <w:rPr>
          <w:sz w:val="16"/>
        </w:rPr>
        <w:t xml:space="preserve">. A working paper from the Congressional Budget Office finds that U.S. labor bears more than 70 percent of the corporate income tax. High corporate tax rates also make it harder for businesses to invest in new equipment, factories, and research and development. Slow investment caused by high and distortionary taxes further limits job creation and wage growth. This isn’t some hidden truth known only to economists. Almost 80 percent of Americans understand that high corporate taxes both lower wages and encourage corporations to do business outside of the U.S. When polled, </w:t>
      </w:r>
      <w:proofErr w:type="gramStart"/>
      <w:r w:rsidRPr="0034236E">
        <w:rPr>
          <w:sz w:val="16"/>
        </w:rPr>
        <w:t>a majority of</w:t>
      </w:r>
      <w:proofErr w:type="gramEnd"/>
      <w:r w:rsidRPr="0034236E">
        <w:rPr>
          <w:sz w:val="16"/>
        </w:rPr>
        <w:t xml:space="preserve"> Americans also say the corporate income tax is too high and support lowering it. </w:t>
      </w:r>
      <w:r w:rsidRPr="0034236E">
        <w:rPr>
          <w:rStyle w:val="StyleUnderline"/>
        </w:rPr>
        <w:t>Supported</w:t>
      </w:r>
      <w:r w:rsidRPr="0034236E">
        <w:rPr>
          <w:sz w:val="16"/>
        </w:rPr>
        <w:t xml:space="preserve"> </w:t>
      </w:r>
      <w:r w:rsidRPr="0034236E">
        <w:rPr>
          <w:rStyle w:val="StyleUnderline"/>
        </w:rPr>
        <w:t>by economic theory and American sentiments, a 15 percent business tax rate</w:t>
      </w:r>
      <w:r w:rsidRPr="0034236E">
        <w:rPr>
          <w:sz w:val="16"/>
        </w:rPr>
        <w:t xml:space="preserve">, as proposed by President Trump, </w:t>
      </w:r>
      <w:r w:rsidRPr="0034236E">
        <w:rPr>
          <w:rStyle w:val="StyleUnderline"/>
        </w:rPr>
        <w:t>would</w:t>
      </w:r>
      <w:r w:rsidRPr="0034236E">
        <w:rPr>
          <w:sz w:val="16"/>
        </w:rPr>
        <w:t xml:space="preserve"> reverse some of the negative economic consequences of the current system and </w:t>
      </w:r>
      <w:r w:rsidRPr="0034236E">
        <w:rPr>
          <w:rStyle w:val="StyleUnderline"/>
        </w:rPr>
        <w:t>help spur economic growth.</w:t>
      </w:r>
      <w:r>
        <w:rPr>
          <w:rStyle w:val="StyleUnderline"/>
        </w:rPr>
        <w:t xml:space="preserve"> </w:t>
      </w:r>
      <w:r w:rsidRPr="0034236E">
        <w:rPr>
          <w:sz w:val="16"/>
        </w:rPr>
        <w:t xml:space="preserve">At 15 percent, the U.S. could have a tax rate well below the average of our major trading partners and would be a more attractive place to do business. A lower rate alone could mean an economy that is permanently 4.3 percent larger, according to a Tax Foundation estimate. A second and equally important reform for economic growth requires simplifying the current tax treatment of business capital expenses. Although a less easily understood reform, </w:t>
      </w:r>
      <w:r w:rsidRPr="0034236E">
        <w:rPr>
          <w:rStyle w:val="StyleUnderline"/>
        </w:rPr>
        <w:t>allowing the immediate deduction of capital purchases could permanently boost the economy</w:t>
      </w:r>
      <w:r w:rsidRPr="0034236E">
        <w:rPr>
          <w:sz w:val="16"/>
        </w:rPr>
        <w:t xml:space="preserve"> by an additional 5 percent or more. Called “full expensing,” this reform would simplify the complex and economically harmful system of “depreciation” now in place. Simply put, depreciation makes capital purchases more expensive by not allowing the full cost to be realized for tax purposes until years later. Treating capital purchases as a current expense in the same way the tax code treats labor costs would allow for additional investment, job creation and economic growth. In recent years, America has been losing the global competition for businesses. Prominent American firms, such as Burger King and Anheuser-Busch, have moved their headquarters overseas through a process known as corporate inversions. A lower corporate tax rate can help reverse the inversions. </w:t>
      </w:r>
      <w:r w:rsidRPr="0034236E">
        <w:rPr>
          <w:rStyle w:val="StyleUnderline"/>
        </w:rPr>
        <w:t>America can win the competition for international business by also moving toward full expensing.</w:t>
      </w:r>
      <w:r>
        <w:rPr>
          <w:rStyle w:val="StyleUnderline"/>
        </w:rPr>
        <w:t xml:space="preserve"> </w:t>
      </w:r>
      <w:r w:rsidRPr="0034236E">
        <w:rPr>
          <w:sz w:val="16"/>
        </w:rPr>
        <w:t xml:space="preserve">Tax reform’s primary goal should be to reenergize economic growth. In addition to rationalizing business taxes, comprehensive tax reform should allow American families to keep more of the money they </w:t>
      </w:r>
      <w:r w:rsidRPr="0034236E">
        <w:rPr>
          <w:sz w:val="16"/>
        </w:rPr>
        <w:lastRenderedPageBreak/>
        <w:t xml:space="preserve">earn, instead of sending it to Washington. This should be done by applying simple and transparent low rates on a broad base that eliminates the double taxation of investment. </w:t>
      </w:r>
    </w:p>
    <w:p w:rsidR="00137E9C" w:rsidRPr="0034236E" w:rsidRDefault="00137E9C" w:rsidP="00137E9C">
      <w:pPr>
        <w:pStyle w:val="Heading4"/>
      </w:pPr>
      <w:r>
        <w:t>Tax reform key to competitiveness</w:t>
      </w:r>
    </w:p>
    <w:p w:rsidR="00137E9C" w:rsidRPr="0034236E" w:rsidRDefault="00137E9C" w:rsidP="00137E9C">
      <w:r w:rsidRPr="00AD1F87">
        <w:rPr>
          <w:rStyle w:val="Style13ptBold"/>
        </w:rPr>
        <w:t>Gilmore 7/18</w:t>
      </w:r>
      <w:r>
        <w:t xml:space="preserve"> [Jim Gilmore, </w:t>
      </w:r>
      <w:r w:rsidRPr="00AD1F87">
        <w:t>governor of Virginia from 1998 to 2002 and chair of the Republican National Committee in 2001, 7-18-2017, "Jim Gilmore: The US needs tax reform for aggressive economic growth," Washington Examiner, http://www.washingtonexaminer.com/jim-gilmore-the-us-needs-tax-reform-for-aggressive-e</w:t>
      </w:r>
      <w:r>
        <w:t>conomic-growth/article/2628729#]</w:t>
      </w:r>
    </w:p>
    <w:p w:rsidR="00137E9C" w:rsidRDefault="00137E9C" w:rsidP="00137E9C">
      <w:pPr>
        <w:rPr>
          <w:rStyle w:val="Emphasis"/>
        </w:rPr>
      </w:pPr>
      <w:r w:rsidRPr="00AD1F87">
        <w:rPr>
          <w:sz w:val="16"/>
        </w:rPr>
        <w:t xml:space="preserve">Maybe the Left just doesn't want anyone to do better than the failed economic policies of the Obama administration. But at the American Opportunity/Free Congress Foundation, we say "Yes we can!" In fact, economic growth of 3.2 percent is the norm in the United States, and </w:t>
      </w:r>
      <w:r w:rsidRPr="00AD1F87">
        <w:rPr>
          <w:rStyle w:val="StyleUnderline"/>
        </w:rPr>
        <w:t xml:space="preserve">our goal should be </w:t>
      </w:r>
      <w:proofErr w:type="gramStart"/>
      <w:r w:rsidRPr="00AD1F87">
        <w:rPr>
          <w:rStyle w:val="StyleUnderline"/>
        </w:rPr>
        <w:t>do</w:t>
      </w:r>
      <w:proofErr w:type="gramEnd"/>
      <w:r w:rsidRPr="00AD1F87">
        <w:rPr>
          <w:rStyle w:val="StyleUnderline"/>
        </w:rPr>
        <w:t xml:space="preserve"> better than that average</w:t>
      </w:r>
      <w:r w:rsidRPr="00AD1F87">
        <w:rPr>
          <w:sz w:val="16"/>
        </w:rPr>
        <w:t xml:space="preserve">. A few facts you need to know. The historical average growth rate since the beginning of our country is 3.2 percent. This is the standard. If you exceed that rate, you are picking up ground. If you fall below, you are losing ground. The Great Recession of 2008-2010 has created lower expectations for economic growth. To get back to the norm, we must grow more than 3.2 percent, or forever give up the economic growth we would have had but for the recession. Usually the growth rate of the U.S. picks up as we come out of a recession, and exceeds 3.2 percent as we return to the norm. </w:t>
      </w:r>
      <w:r w:rsidRPr="00AD1F87">
        <w:rPr>
          <w:rStyle w:val="StyleUnderline"/>
        </w:rPr>
        <w:t>This never happened during the Obama years</w:t>
      </w:r>
      <w:r w:rsidRPr="00AD1F87">
        <w:rPr>
          <w:sz w:val="16"/>
        </w:rPr>
        <w:t xml:space="preserve">. Even now, without passage of a tax reform, the growth rate of the first quarter of 2017 is only 1.4 percent. U.S. GDP is about $18.5 trillion. It is expected to rise to about $19 trillion in 2017. In contrast, the next largest GDP is China's at about $11 trillion. Russia's GDP is about $1.4 trillion. </w:t>
      </w:r>
      <w:r w:rsidRPr="00AD1F87">
        <w:rPr>
          <w:rStyle w:val="StyleUnderline"/>
        </w:rPr>
        <w:t>This economic power is what makes us a country that should be listened to, allows us to protect our citizens and allies, makes us a trading giant, and enables us to extend freedom and values of decency.</w:t>
      </w:r>
      <w:r>
        <w:rPr>
          <w:rStyle w:val="StyleUnderline"/>
        </w:rPr>
        <w:t xml:space="preserve"> </w:t>
      </w:r>
      <w:r w:rsidRPr="00AD1F87">
        <w:rPr>
          <w:sz w:val="16"/>
        </w:rPr>
        <w:t xml:space="preserve">Since 2010, we at the American Opportunity/Free Congress Foundation have been promoting The Growth Code. Today, Congress and the Trump administration are considering tax reform. This is the time for us to again assert that the mission of the tax reform, indeed the national mission of the government, needs to be aggressive economic growth. There has been much debate for and against a border adjustment tax to encourage domestic manufacturing, reduce imports, and foster exports. Another path is available: enact at least two elements of the Growth Code, such as immediate expensing of business equipment and investment or an equal tax rate for all businesses, small and large, at 15 percent. Our tax on business activity is 35 percent, the highest in the world. Small businesses often pay more than that. </w:t>
      </w:r>
      <w:r w:rsidRPr="00AD1F87">
        <w:rPr>
          <w:rStyle w:val="StyleUnderline"/>
        </w:rPr>
        <w:t>A 15 percent business tax rate would make us competitive on the world markets</w:t>
      </w:r>
      <w:r w:rsidRPr="00AD1F87">
        <w:rPr>
          <w:sz w:val="16"/>
        </w:rPr>
        <w:t xml:space="preserve">. As part of </w:t>
      </w:r>
      <w:proofErr w:type="gramStart"/>
      <w:r w:rsidRPr="00AD1F87">
        <w:rPr>
          <w:sz w:val="16"/>
        </w:rPr>
        <w:t>the overall plan</w:t>
      </w:r>
      <w:proofErr w:type="gramEnd"/>
      <w:r w:rsidRPr="00AD1F87">
        <w:rPr>
          <w:sz w:val="16"/>
        </w:rPr>
        <w:t>, these two reforms would spur investment, which has lagged during the Obama years. If we allow businesses to recapture money invested immediately, they are almost compelled to invest</w:t>
      </w:r>
      <w:r w:rsidRPr="00AD1F87">
        <w:rPr>
          <w:rStyle w:val="StyleUnderline"/>
        </w:rPr>
        <w:t>. Investment creates jobs</w:t>
      </w:r>
      <w:r w:rsidRPr="00AD1F87">
        <w:rPr>
          <w:sz w:val="16"/>
        </w:rPr>
        <w:t xml:space="preserve">. A reduction of the highest corporate tax rate allows more money for investment and encouragement to grow. The Left almost always condemns tax reform, calling it "tax cuts for the rich." This is not true. The goal is to harness the natural desire to grow, to advance, and to create wealth. Job growth is the natural consequence of economic growth. Karl Marx didn't think so, but Marx was wrong, as all history has proven. </w:t>
      </w:r>
      <w:r w:rsidRPr="00AD1F87">
        <w:rPr>
          <w:rStyle w:val="StyleUnderline"/>
        </w:rPr>
        <w:t>Strong economic growth must become the national mission of the United States. Voters want</w:t>
      </w:r>
      <w:r w:rsidRPr="00AD1F87">
        <w:rPr>
          <w:sz w:val="16"/>
        </w:rPr>
        <w:t xml:space="preserve"> it. Our national mission should be to increase our GDP to $25 trillion as soon as possible. </w:t>
      </w:r>
      <w:r w:rsidRPr="00AD1F87">
        <w:rPr>
          <w:rStyle w:val="Emphasis"/>
        </w:rPr>
        <w:t>This would end the talk of American decline that endangers our country and world order. Such a robust economy would also impr</w:t>
      </w:r>
      <w:r>
        <w:rPr>
          <w:rStyle w:val="Emphasis"/>
        </w:rPr>
        <w:t>ove the quality of life for all.</w:t>
      </w:r>
    </w:p>
    <w:p w:rsidR="00EE0C84" w:rsidRDefault="00EE0C84" w:rsidP="00D050DF"/>
    <w:p w:rsidR="00E60FA3" w:rsidRDefault="00E60FA3" w:rsidP="00E60FA3">
      <w:pPr>
        <w:pStyle w:val="Heading3"/>
      </w:pPr>
      <w:r>
        <w:lastRenderedPageBreak/>
        <w:t>Tax reform turns case</w:t>
      </w:r>
    </w:p>
    <w:p w:rsidR="00E60FA3" w:rsidRDefault="00E60FA3" w:rsidP="00E60FA3"/>
    <w:p w:rsidR="00E60FA3" w:rsidRDefault="00E60FA3" w:rsidP="00E60FA3">
      <w:pPr>
        <w:pStyle w:val="Heading4"/>
      </w:pPr>
      <w:r>
        <w:t xml:space="preserve">Turns case- Tax reform is key to education </w:t>
      </w:r>
    </w:p>
    <w:p w:rsidR="00E60FA3" w:rsidRDefault="00E60FA3" w:rsidP="00E60FA3">
      <w:r w:rsidRPr="004B35FE">
        <w:t xml:space="preserve">Garrett </w:t>
      </w:r>
      <w:r w:rsidRPr="003F0760">
        <w:rPr>
          <w:rStyle w:val="Style13ptBold"/>
        </w:rPr>
        <w:t>Baldwin, 7/17</w:t>
      </w:r>
      <w:r>
        <w:t>/17, (</w:t>
      </w:r>
      <w:r w:rsidRPr="003F0760">
        <w:t>Managing Editor of the Alpha Pages and the Features Editor of Modern Trade</w:t>
      </w:r>
      <w:r>
        <w:t xml:space="preserve">) </w:t>
      </w:r>
      <w:r w:rsidRPr="00FA671C">
        <w:t>Heavy lifting on Capitol Hill: Republicans turn to tax reform</w:t>
      </w:r>
      <w:r>
        <w:t xml:space="preserve">, Futures, </w:t>
      </w:r>
      <w:hyperlink r:id="rId112" w:history="1">
        <w:r w:rsidRPr="00E31CAA">
          <w:rPr>
            <w:rStyle w:val="Hyperlink"/>
          </w:rPr>
          <w:t>http://www.futuresmag.com/2017/07/17/heavy-lifting-capitol-hill-republicans-turn-tax-reform</w:t>
        </w:r>
      </w:hyperlink>
      <w:r>
        <w:t xml:space="preserve"> </w:t>
      </w:r>
      <w:proofErr w:type="spellStart"/>
      <w:r>
        <w:t>ach</w:t>
      </w:r>
      <w:proofErr w:type="spellEnd"/>
    </w:p>
    <w:p w:rsidR="00E60FA3" w:rsidRPr="00E60FA3" w:rsidRDefault="00E60FA3" w:rsidP="00E60FA3">
      <w:r w:rsidRPr="00E60FA3">
        <w:t xml:space="preserve">Moore: The biggest issue not understood by the media is that </w:t>
      </w:r>
      <w:r w:rsidRPr="00E60FA3">
        <w:rPr>
          <w:u w:val="single"/>
        </w:rPr>
        <w:t>we require much faster economic growth if we’re going to solve any economic problems in this country. Whether it’s income inequality, the education crisis</w:t>
      </w:r>
      <w:r w:rsidRPr="00E60FA3">
        <w:t xml:space="preserve">, the infrastructure crisis, or the budget deficit, </w:t>
      </w:r>
      <w:proofErr w:type="gramStart"/>
      <w:r w:rsidRPr="00E60FA3">
        <w:rPr>
          <w:u w:val="single"/>
        </w:rPr>
        <w:t>all of these</w:t>
      </w:r>
      <w:proofErr w:type="gramEnd"/>
      <w:r w:rsidRPr="00E60FA3">
        <w:rPr>
          <w:u w:val="single"/>
        </w:rPr>
        <w:t xml:space="preserve"> things depend on faster economic growth. One of the easiest ways to increase economic growth is to fundamentally reform our tax system. </w:t>
      </w:r>
      <w:r w:rsidRPr="00E60FA3">
        <w:t>That’s missed in the debate. All these people say you can’t get more growth by cutting taxes. I say, what about what happened under Kennedy? What happened under Reagan? If taxes don’t matter, why is it that the no-income-tax states like Florida, Texas and Tennessee are growing two and three times faster than [higher tax] states, like New York, Connecticut, and California?</w:t>
      </w:r>
    </w:p>
    <w:p w:rsidR="00853552" w:rsidRPr="006D5972" w:rsidRDefault="00853552" w:rsidP="00853552">
      <w:pPr>
        <w:pStyle w:val="Heading1"/>
      </w:pPr>
      <w:proofErr w:type="spellStart"/>
      <w:r>
        <w:lastRenderedPageBreak/>
        <w:t>Aff</w:t>
      </w:r>
      <w:proofErr w:type="spellEnd"/>
      <w:r>
        <w:t xml:space="preserve"> Answers</w:t>
      </w:r>
    </w:p>
    <w:p w:rsidR="00C23454" w:rsidRDefault="00C23454" w:rsidP="00C23454"/>
    <w:p w:rsidR="003019CA" w:rsidRDefault="003019CA" w:rsidP="00C23454"/>
    <w:p w:rsidR="003019CA" w:rsidRDefault="003019CA" w:rsidP="003019CA">
      <w:pPr>
        <w:pStyle w:val="Heading2"/>
      </w:pPr>
      <w:r>
        <w:lastRenderedPageBreak/>
        <w:t>AT Base Popularity</w:t>
      </w:r>
    </w:p>
    <w:p w:rsidR="003019CA" w:rsidRDefault="00D07749" w:rsidP="00D07749">
      <w:pPr>
        <w:pStyle w:val="Heading3"/>
      </w:pPr>
      <w:r>
        <w:lastRenderedPageBreak/>
        <w:t>No Link</w:t>
      </w:r>
    </w:p>
    <w:p w:rsidR="003019CA" w:rsidRDefault="003019CA" w:rsidP="003019CA">
      <w:pPr>
        <w:pStyle w:val="Heading4"/>
      </w:pPr>
      <w:r>
        <w:t xml:space="preserve">Trump supporters won’t backlash- anything they don’t like is </w:t>
      </w:r>
      <w:r w:rsidR="005E3E50">
        <w:t>“Fake News”</w:t>
      </w:r>
    </w:p>
    <w:p w:rsidR="003019CA" w:rsidRDefault="005E3E50" w:rsidP="003019CA">
      <w:r w:rsidRPr="005E3E50">
        <w:t xml:space="preserve">Abby </w:t>
      </w:r>
      <w:proofErr w:type="spellStart"/>
      <w:r w:rsidRPr="005E3E50">
        <w:rPr>
          <w:rStyle w:val="Style13ptBold"/>
        </w:rPr>
        <w:t>Ohlheiser</w:t>
      </w:r>
      <w:proofErr w:type="spellEnd"/>
      <w:r>
        <w:rPr>
          <w:rStyle w:val="Style13ptBold"/>
        </w:rPr>
        <w:t xml:space="preserve">, </w:t>
      </w:r>
      <w:r w:rsidRPr="005E3E50">
        <w:rPr>
          <w:rStyle w:val="Style13ptBold"/>
        </w:rPr>
        <w:t>7/11</w:t>
      </w:r>
      <w:r>
        <w:t>/17, (</w:t>
      </w:r>
      <w:r w:rsidRPr="005E3E50">
        <w:t>general assignment reporter</w:t>
      </w:r>
      <w:r>
        <w:t xml:space="preserve">) </w:t>
      </w:r>
      <w:r w:rsidRPr="005E3E50">
        <w:t xml:space="preserve">"The Trump Internet’s defense of Donald Trump Jr.’s tweets shows how quickly messaging falls into place," </w:t>
      </w:r>
      <w:hyperlink r:id="rId113" w:history="1">
        <w:r w:rsidRPr="00AB7862">
          <w:rPr>
            <w:rStyle w:val="Hyperlink"/>
          </w:rPr>
          <w:t>https://www.washingtonpost.com/news/the-intersect/wp/2017/07/11/the-trump-internets-defense-of-donald-trump-jr-s-tweets-shows-how-quickly-messaging-falls-into-place/?utm_term=.478eac8d416e</w:t>
        </w:r>
      </w:hyperlink>
      <w:r>
        <w:t xml:space="preserve"> </w:t>
      </w:r>
      <w:proofErr w:type="spellStart"/>
      <w:r>
        <w:t>ach</w:t>
      </w:r>
      <w:proofErr w:type="spellEnd"/>
    </w:p>
    <w:p w:rsidR="003019CA" w:rsidRDefault="003019CA" w:rsidP="003019CA">
      <w:pPr>
        <w:rPr>
          <w:sz w:val="16"/>
        </w:rPr>
      </w:pPr>
      <w:r w:rsidRPr="000C2F09">
        <w:rPr>
          <w:sz w:val="16"/>
        </w:rPr>
        <w:t xml:space="preserve">The tweeted emails blew up on Twitter and confirmed previous reporting, particularly from the New York Times, about Trump Jr. being offered potentially compromising information about Clinton from the Russian government. </w:t>
      </w:r>
      <w:r w:rsidRPr="000C2F09">
        <w:rPr>
          <w:b/>
          <w:u w:val="single"/>
        </w:rPr>
        <w:t>Among Trump’s online base</w:t>
      </w:r>
      <w:r w:rsidRPr="000C2F09">
        <w:rPr>
          <w:sz w:val="16"/>
        </w:rPr>
        <w:t xml:space="preserve">, however, the emails meant basically one thing: that </w:t>
      </w:r>
      <w:r w:rsidRPr="000C2F09">
        <w:rPr>
          <w:b/>
          <w:u w:val="single"/>
        </w:rPr>
        <w:t>the mainstream media got owned again</w:t>
      </w:r>
      <w:r w:rsidRPr="000C2F09">
        <w:rPr>
          <w:sz w:val="16"/>
        </w:rPr>
        <w:t>.</w:t>
      </w:r>
      <w:r w:rsidR="000C2F09" w:rsidRPr="000C2F09">
        <w:rPr>
          <w:sz w:val="16"/>
        </w:rPr>
        <w:t xml:space="preserve"> </w:t>
      </w:r>
      <w:r w:rsidRPr="000C2F09">
        <w:rPr>
          <w:sz w:val="16"/>
        </w:rPr>
        <w:t>“BOOM! Donald Trump Jr. Beats #</w:t>
      </w:r>
      <w:proofErr w:type="spellStart"/>
      <w:r w:rsidRPr="000C2F09">
        <w:rPr>
          <w:sz w:val="16"/>
        </w:rPr>
        <w:t>FakeNews</w:t>
      </w:r>
      <w:proofErr w:type="spellEnd"/>
      <w:r w:rsidRPr="000C2F09">
        <w:rPr>
          <w:sz w:val="16"/>
        </w:rPr>
        <w:t xml:space="preserve"> and Releases Entire Email Chain on Meeting Russian Lawyer,” read a headline on Gateway Pundit shortly after Trump Jr.’s tweets. The pro-Trump site was picking up on an </w:t>
      </w:r>
      <w:proofErr w:type="spellStart"/>
      <w:r w:rsidRPr="000C2F09">
        <w:rPr>
          <w:sz w:val="16"/>
        </w:rPr>
        <w:t>insta</w:t>
      </w:r>
      <w:proofErr w:type="spellEnd"/>
      <w:r w:rsidRPr="000C2F09">
        <w:rPr>
          <w:sz w:val="16"/>
        </w:rPr>
        <w:t>-reaction from Charlie Kirk, who founded Turning Point USA and campaigned with Trump.</w:t>
      </w:r>
      <w:r w:rsidR="000C2F09" w:rsidRPr="000C2F09">
        <w:rPr>
          <w:sz w:val="16"/>
        </w:rPr>
        <w:t xml:space="preserve"> </w:t>
      </w:r>
      <w:r w:rsidRPr="000C2F09">
        <w:rPr>
          <w:sz w:val="16"/>
        </w:rPr>
        <w:t>Follow</w:t>
      </w:r>
      <w:r w:rsidR="000C2F09" w:rsidRPr="000C2F09">
        <w:rPr>
          <w:sz w:val="16"/>
        </w:rPr>
        <w:t xml:space="preserve"> </w:t>
      </w:r>
      <w:r w:rsidRPr="000C2F09">
        <w:rPr>
          <w:sz w:val="16"/>
        </w:rPr>
        <w:t xml:space="preserve">Charlie Kirk </w:t>
      </w:r>
      <w:r w:rsidRPr="000C2F09">
        <w:rPr>
          <w:rFonts w:ascii="Segoe UI Symbol" w:hAnsi="Segoe UI Symbol" w:cs="Segoe UI Symbol"/>
          <w:sz w:val="16"/>
        </w:rPr>
        <w:t>✔</w:t>
      </w:r>
      <w:r w:rsidRPr="000C2F09">
        <w:rPr>
          <w:sz w:val="16"/>
        </w:rPr>
        <w:t xml:space="preserve"> @charliekirk11</w:t>
      </w:r>
      <w:r w:rsidR="000C2F09" w:rsidRPr="000C2F09">
        <w:rPr>
          <w:sz w:val="16"/>
        </w:rPr>
        <w:t xml:space="preserve"> </w:t>
      </w:r>
      <w:r w:rsidRPr="000C2F09">
        <w:rPr>
          <w:sz w:val="16"/>
        </w:rPr>
        <w:t>Don JR beats the fake news to the punch and releases the entire email chain. Nothing here is even borderline. This is just basic campaigning https://twitter.com/donaldjtrumpjr/status/884789418455953413 …</w:t>
      </w:r>
      <w:r w:rsidR="000C2F09" w:rsidRPr="000C2F09">
        <w:rPr>
          <w:sz w:val="16"/>
        </w:rPr>
        <w:t xml:space="preserve"> </w:t>
      </w:r>
      <w:r w:rsidRPr="000C2F09">
        <w:rPr>
          <w:sz w:val="16"/>
        </w:rPr>
        <w:t>11:11 AM - 11 Jul 2017</w:t>
      </w:r>
      <w:r w:rsidR="000C2F09" w:rsidRPr="000C2F09">
        <w:rPr>
          <w:sz w:val="16"/>
        </w:rPr>
        <w:t xml:space="preserve"> </w:t>
      </w:r>
      <w:r w:rsidRPr="000C2F09">
        <w:rPr>
          <w:sz w:val="16"/>
        </w:rPr>
        <w:t>3,404 3,404 Retweets</w:t>
      </w:r>
      <w:r w:rsidR="000C2F09" w:rsidRPr="000C2F09">
        <w:rPr>
          <w:sz w:val="16"/>
        </w:rPr>
        <w:t xml:space="preserve"> </w:t>
      </w:r>
      <w:r w:rsidRPr="000C2F09">
        <w:rPr>
          <w:sz w:val="16"/>
        </w:rPr>
        <w:t>7,365 7,365 likes</w:t>
      </w:r>
      <w:r w:rsidR="000C2F09" w:rsidRPr="000C2F09">
        <w:rPr>
          <w:sz w:val="16"/>
        </w:rPr>
        <w:t xml:space="preserve"> </w:t>
      </w:r>
      <w:r w:rsidRPr="000C2F09">
        <w:rPr>
          <w:sz w:val="16"/>
        </w:rPr>
        <w:t>Twitter Ads info and privacy</w:t>
      </w:r>
      <w:r w:rsidR="000C2F09" w:rsidRPr="000C2F09">
        <w:rPr>
          <w:sz w:val="16"/>
        </w:rPr>
        <w:t xml:space="preserve"> </w:t>
      </w:r>
      <w:r w:rsidRPr="000C2F09">
        <w:rPr>
          <w:b/>
          <w:u w:val="single"/>
        </w:rPr>
        <w:t>Others on the pro-Trump Internet followed with their own similar, instant analyses</w:t>
      </w:r>
      <w:r w:rsidRPr="000C2F09">
        <w:rPr>
          <w:sz w:val="16"/>
        </w:rPr>
        <w:t>. “</w:t>
      </w:r>
      <w:r w:rsidRPr="000C2F09">
        <w:rPr>
          <w:b/>
          <w:u w:val="single"/>
        </w:rPr>
        <w:t>NY Times story blown out of the water,</w:t>
      </w:r>
      <w:r w:rsidRPr="000C2F09">
        <w:rPr>
          <w:sz w:val="16"/>
        </w:rPr>
        <w:t xml:space="preserve">” Jack </w:t>
      </w:r>
      <w:proofErr w:type="spellStart"/>
      <w:r w:rsidRPr="000C2F09">
        <w:rPr>
          <w:sz w:val="16"/>
        </w:rPr>
        <w:t>Posobiec</w:t>
      </w:r>
      <w:proofErr w:type="spellEnd"/>
      <w:r w:rsidRPr="000C2F09">
        <w:rPr>
          <w:sz w:val="16"/>
        </w:rPr>
        <w:t xml:space="preserve"> tweeted. He then hopped on Periscope, the live-streaming service, to tell his followers that </w:t>
      </w:r>
      <w:r w:rsidRPr="000C2F09">
        <w:rPr>
          <w:b/>
          <w:u w:val="single"/>
        </w:rPr>
        <w:t>mainstream reports</w:t>
      </w:r>
      <w:r w:rsidRPr="000C2F09">
        <w:rPr>
          <w:sz w:val="16"/>
        </w:rPr>
        <w:t xml:space="preserve"> on the significance of those emails </w:t>
      </w:r>
      <w:r w:rsidRPr="000C2F09">
        <w:rPr>
          <w:b/>
          <w:u w:val="single"/>
        </w:rPr>
        <w:t>was nothing more than “confirmation bias.”</w:t>
      </w:r>
      <w:r w:rsidR="000C2F09">
        <w:rPr>
          <w:b/>
          <w:u w:val="single"/>
        </w:rPr>
        <w:t xml:space="preserve"> </w:t>
      </w:r>
      <w:r w:rsidRPr="000C2F09">
        <w:rPr>
          <w:sz w:val="16"/>
        </w:rPr>
        <w:t xml:space="preserve">“This is not proof of anything,” </w:t>
      </w:r>
      <w:proofErr w:type="spellStart"/>
      <w:r w:rsidRPr="000C2F09">
        <w:rPr>
          <w:sz w:val="16"/>
        </w:rPr>
        <w:t>Posobiec</w:t>
      </w:r>
      <w:proofErr w:type="spellEnd"/>
      <w:r w:rsidRPr="000C2F09">
        <w:rPr>
          <w:sz w:val="16"/>
        </w:rPr>
        <w:t xml:space="preserve"> said. “You’ve got an email from one source who’s this fat </w:t>
      </w:r>
      <w:proofErr w:type="spellStart"/>
      <w:r w:rsidRPr="000C2F09">
        <w:rPr>
          <w:sz w:val="16"/>
        </w:rPr>
        <w:t>nutjob</w:t>
      </w:r>
      <w:proofErr w:type="spellEnd"/>
      <w:r w:rsidRPr="000C2F09">
        <w:rPr>
          <w:sz w:val="16"/>
        </w:rPr>
        <w:t xml:space="preserve"> who says Russia supports Trump.” Based on context, </w:t>
      </w:r>
      <w:proofErr w:type="spellStart"/>
      <w:r w:rsidRPr="000C2F09">
        <w:rPr>
          <w:sz w:val="16"/>
        </w:rPr>
        <w:t>Posobiec</w:t>
      </w:r>
      <w:proofErr w:type="spellEnd"/>
      <w:r w:rsidRPr="000C2F09">
        <w:rPr>
          <w:sz w:val="16"/>
        </w:rPr>
        <w:t xml:space="preserve"> was probably referring to Rob Goldstone, a music publicist. Goldstone represented </w:t>
      </w:r>
      <w:proofErr w:type="spellStart"/>
      <w:r w:rsidRPr="000C2F09">
        <w:rPr>
          <w:sz w:val="16"/>
        </w:rPr>
        <w:t>Emin</w:t>
      </w:r>
      <w:proofErr w:type="spellEnd"/>
      <w:r w:rsidRPr="000C2F09">
        <w:rPr>
          <w:sz w:val="16"/>
        </w:rPr>
        <w:t xml:space="preserve"> </w:t>
      </w:r>
      <w:proofErr w:type="spellStart"/>
      <w:r w:rsidRPr="000C2F09">
        <w:rPr>
          <w:sz w:val="16"/>
        </w:rPr>
        <w:t>Agalarov</w:t>
      </w:r>
      <w:proofErr w:type="spellEnd"/>
      <w:r w:rsidRPr="000C2F09">
        <w:rPr>
          <w:sz w:val="16"/>
        </w:rPr>
        <w:t>, whose father, Aras, is an Azerbaijani Russian businessman with connections to Russian President Vladimir Putin. Father and son were both referenced in the email exchange.</w:t>
      </w:r>
      <w:r w:rsidR="000C2F09" w:rsidRPr="000C2F09">
        <w:rPr>
          <w:sz w:val="16"/>
        </w:rPr>
        <w:t xml:space="preserve"> </w:t>
      </w:r>
      <w:r w:rsidRPr="000C2F09">
        <w:rPr>
          <w:sz w:val="16"/>
        </w:rPr>
        <w:t>Follow</w:t>
      </w:r>
      <w:r w:rsidR="000C2F09" w:rsidRPr="000C2F09">
        <w:rPr>
          <w:sz w:val="16"/>
        </w:rPr>
        <w:t xml:space="preserve"> </w:t>
      </w:r>
      <w:r w:rsidRPr="000C2F09">
        <w:rPr>
          <w:sz w:val="16"/>
        </w:rPr>
        <w:t xml:space="preserve">Jack </w:t>
      </w:r>
      <w:proofErr w:type="spellStart"/>
      <w:r w:rsidRPr="000C2F09">
        <w:rPr>
          <w:sz w:val="16"/>
        </w:rPr>
        <w:t>Posobiec</w:t>
      </w:r>
      <w:proofErr w:type="spellEnd"/>
      <w:r w:rsidRPr="000C2F09">
        <w:rPr>
          <w:sz w:val="16"/>
        </w:rPr>
        <w:t xml:space="preserve"> </w:t>
      </w:r>
      <w:r w:rsidRPr="000C2F09">
        <w:rPr>
          <w:rFonts w:ascii="Segoe UI Emoji" w:hAnsi="Segoe UI Emoji" w:cs="Segoe UI Emoji"/>
          <w:sz w:val="16"/>
        </w:rPr>
        <w:t>🇺🇸</w:t>
      </w:r>
      <w:r w:rsidRPr="000C2F09">
        <w:rPr>
          <w:sz w:val="16"/>
        </w:rPr>
        <w:t xml:space="preserve"> </w:t>
      </w:r>
      <w:r w:rsidRPr="000C2F09">
        <w:rPr>
          <w:rFonts w:ascii="Segoe UI Symbol" w:hAnsi="Segoe UI Symbol" w:cs="Segoe UI Symbol"/>
          <w:sz w:val="16"/>
        </w:rPr>
        <w:t>✔</w:t>
      </w:r>
      <w:r w:rsidRPr="000C2F09">
        <w:rPr>
          <w:sz w:val="16"/>
        </w:rPr>
        <w:t xml:space="preserve"> @</w:t>
      </w:r>
      <w:proofErr w:type="spellStart"/>
      <w:r w:rsidRPr="000C2F09">
        <w:rPr>
          <w:sz w:val="16"/>
        </w:rPr>
        <w:t>JackPosobiec</w:t>
      </w:r>
      <w:proofErr w:type="spellEnd"/>
      <w:r w:rsidR="000C2F09" w:rsidRPr="000C2F09">
        <w:rPr>
          <w:sz w:val="16"/>
        </w:rPr>
        <w:t xml:space="preserve"> </w:t>
      </w:r>
      <w:proofErr w:type="spellStart"/>
      <w:r w:rsidRPr="000C2F09">
        <w:rPr>
          <w:sz w:val="16"/>
        </w:rPr>
        <w:t>MSM</w:t>
      </w:r>
      <w:proofErr w:type="spellEnd"/>
      <w:r w:rsidRPr="000C2F09">
        <w:rPr>
          <w:sz w:val="16"/>
        </w:rPr>
        <w:t xml:space="preserve"> reading Don Jr emails</w:t>
      </w:r>
      <w:r w:rsidR="000C2F09" w:rsidRPr="000C2F09">
        <w:rPr>
          <w:sz w:val="16"/>
        </w:rPr>
        <w:t xml:space="preserve"> </w:t>
      </w:r>
      <w:r w:rsidRPr="000C2F09">
        <w:rPr>
          <w:sz w:val="16"/>
        </w:rPr>
        <w:t>12:42 PM - 11 Jul 2017</w:t>
      </w:r>
      <w:r w:rsidR="000C2F09" w:rsidRPr="000C2F09">
        <w:rPr>
          <w:sz w:val="16"/>
        </w:rPr>
        <w:t xml:space="preserve"> </w:t>
      </w:r>
      <w:r w:rsidRPr="000C2F09">
        <w:rPr>
          <w:sz w:val="16"/>
        </w:rPr>
        <w:t>272 272 Retweets</w:t>
      </w:r>
      <w:r w:rsidR="000C2F09" w:rsidRPr="000C2F09">
        <w:rPr>
          <w:sz w:val="16"/>
        </w:rPr>
        <w:t xml:space="preserve"> </w:t>
      </w:r>
      <w:r w:rsidRPr="000C2F09">
        <w:rPr>
          <w:sz w:val="16"/>
        </w:rPr>
        <w:t>565 565 likes</w:t>
      </w:r>
      <w:r w:rsidR="000C2F09" w:rsidRPr="000C2F09">
        <w:rPr>
          <w:sz w:val="16"/>
        </w:rPr>
        <w:t xml:space="preserve"> </w:t>
      </w:r>
      <w:r w:rsidRPr="000C2F09">
        <w:rPr>
          <w:sz w:val="16"/>
        </w:rPr>
        <w:t>Twitter Ads info and privacy</w:t>
      </w:r>
      <w:r w:rsidR="000C2F09" w:rsidRPr="000C2F09">
        <w:rPr>
          <w:sz w:val="16"/>
        </w:rPr>
        <w:t xml:space="preserve"> </w:t>
      </w:r>
      <w:r w:rsidRPr="000C2F09">
        <w:rPr>
          <w:sz w:val="16"/>
        </w:rPr>
        <w:t xml:space="preserve">Other </w:t>
      </w:r>
      <w:proofErr w:type="spellStart"/>
      <w:r w:rsidRPr="000C2F09">
        <w:rPr>
          <w:sz w:val="16"/>
        </w:rPr>
        <w:t>insta</w:t>
      </w:r>
      <w:proofErr w:type="spellEnd"/>
      <w:r w:rsidRPr="000C2F09">
        <w:rPr>
          <w:sz w:val="16"/>
        </w:rPr>
        <w:t xml:space="preserve">-analyses around the Trump Internet defended and celebrated Trump Jr.’s emails, which the son of the president published after the New York Times had obtained them and was preparing to publish a story about it. A </w:t>
      </w:r>
      <w:proofErr w:type="spellStart"/>
      <w:r w:rsidRPr="000C2F09">
        <w:rPr>
          <w:sz w:val="16"/>
        </w:rPr>
        <w:t>stickied</w:t>
      </w:r>
      <w:proofErr w:type="spellEnd"/>
      <w:r w:rsidRPr="000C2F09">
        <w:rPr>
          <w:sz w:val="16"/>
        </w:rPr>
        <w:t xml:space="preserve"> thread on r/</w:t>
      </w:r>
      <w:proofErr w:type="spellStart"/>
      <w:r w:rsidRPr="000C2F09">
        <w:rPr>
          <w:sz w:val="16"/>
        </w:rPr>
        <w:t>The_Donald</w:t>
      </w:r>
      <w:proofErr w:type="spellEnd"/>
      <w:r w:rsidRPr="000C2F09">
        <w:rPr>
          <w:sz w:val="16"/>
        </w:rPr>
        <w:t xml:space="preserve">, a popular pro-Trump message board on Reddit, cheered Trump Jr.’s decision to tweet the emails. Mike </w:t>
      </w:r>
      <w:proofErr w:type="spellStart"/>
      <w:r w:rsidRPr="000C2F09">
        <w:rPr>
          <w:sz w:val="16"/>
        </w:rPr>
        <w:t>Cernovich</w:t>
      </w:r>
      <w:proofErr w:type="spellEnd"/>
      <w:r w:rsidRPr="000C2F09">
        <w:rPr>
          <w:sz w:val="16"/>
        </w:rPr>
        <w:t xml:space="preserve"> tweeted that the emails proved “the lying NY Times fabricated another fake story.” And Scott Adams, the Dilbert creator who has become an active voice on the pro-Trump Internet, launched his own Periscope to discuss the emails with his fans.</w:t>
      </w:r>
      <w:r w:rsidR="000C2F09" w:rsidRPr="000C2F09">
        <w:rPr>
          <w:sz w:val="16"/>
        </w:rPr>
        <w:t xml:space="preserve"> </w:t>
      </w:r>
      <w:r w:rsidRPr="000C2F09">
        <w:rPr>
          <w:sz w:val="16"/>
        </w:rPr>
        <w:t>Adams seemed certain that the emails contained no evidence that Trump Jr. had done anything wrong or even sketchy. “In what country do we live where listening to somebody talk in America is illegal?” he said.</w:t>
      </w:r>
      <w:r w:rsidR="000C2F09" w:rsidRPr="000C2F09">
        <w:rPr>
          <w:sz w:val="16"/>
        </w:rPr>
        <w:t xml:space="preserve"> </w:t>
      </w:r>
      <w:r w:rsidRPr="000C2F09">
        <w:rPr>
          <w:sz w:val="16"/>
        </w:rPr>
        <w:t>As BuzzFeed reported this week, Trump’s online base of support was already rallying around Trump Jr. in response to the New York Times’s series of reports on the Trump son’s meeting. An anonymous pro-Trump Internet personality told BuzzFeed on Monday that when “liberal Fake News starts its coordinated attack on Don Jr., the pro-Trump online ecosystem tries to defend him as best we can.”</w:t>
      </w:r>
      <w:r w:rsidR="000C2F09" w:rsidRPr="000C2F09">
        <w:rPr>
          <w:sz w:val="16"/>
        </w:rPr>
        <w:t xml:space="preserve"> </w:t>
      </w:r>
      <w:r w:rsidRPr="000C2F09">
        <w:rPr>
          <w:sz w:val="16"/>
        </w:rPr>
        <w:t>Trump Jr. — particularly his Twitter feed — has been a reliable presence in the pro-Trump Internet. Last week, for instance, when Trump supporters were accusing CNN of “blackmailing” an Internet troll who created a version of an anti-CNN meme that was later tweeted by the president, Trump Jr. joined in. Trump Jr. later found his own anti-CNN meme to tweet.</w:t>
      </w:r>
      <w:r w:rsidR="000C2F09" w:rsidRPr="000C2F09">
        <w:rPr>
          <w:sz w:val="16"/>
        </w:rPr>
        <w:t xml:space="preserve"> </w:t>
      </w:r>
      <w:r w:rsidRPr="000C2F09">
        <w:rPr>
          <w:b/>
          <w:u w:val="single"/>
        </w:rPr>
        <w:t>The Trump Internet is in constant collision with mainstream media</w:t>
      </w:r>
      <w:r w:rsidRPr="000C2F09">
        <w:rPr>
          <w:sz w:val="16"/>
        </w:rPr>
        <w:t xml:space="preserve">, and the way in which today’s news played out online is no exception. </w:t>
      </w:r>
      <w:r w:rsidRPr="000C2F09">
        <w:rPr>
          <w:b/>
          <w:u w:val="single"/>
        </w:rPr>
        <w:t>The emergent narrative</w:t>
      </w:r>
      <w:r w:rsidRPr="000C2F09">
        <w:rPr>
          <w:sz w:val="16"/>
        </w:rPr>
        <w:t xml:space="preserve">, as it was now, </w:t>
      </w:r>
      <w:r w:rsidRPr="000C2F09">
        <w:rPr>
          <w:b/>
          <w:u w:val="single"/>
        </w:rPr>
        <w:t xml:space="preserve">is almost always one of victory. Remember the </w:t>
      </w:r>
      <w:proofErr w:type="spellStart"/>
      <w:r w:rsidRPr="000C2F09">
        <w:rPr>
          <w:b/>
          <w:u w:val="single"/>
        </w:rPr>
        <w:t>Comey</w:t>
      </w:r>
      <w:proofErr w:type="spellEnd"/>
      <w:r w:rsidRPr="000C2F09">
        <w:rPr>
          <w:b/>
          <w:u w:val="single"/>
        </w:rPr>
        <w:t xml:space="preserve"> hearings, which confirmed several anonymously sourced stories about the Trump administration? The Trump Internet found plenty to celebrate in the hearings, too</w:t>
      </w:r>
      <w:r w:rsidRPr="000C2F09">
        <w:rPr>
          <w:sz w:val="16"/>
        </w:rPr>
        <w:t>. And that narrative was crafted almost instantly as the hearings unfolded, particularly by a gleeful live-tweeting session by one of the Trump Internet’s best-known members. He was, of course, Trump Jr. himself:</w:t>
      </w:r>
      <w:r w:rsidR="000C2F09" w:rsidRPr="000C2F09">
        <w:rPr>
          <w:sz w:val="16"/>
        </w:rPr>
        <w:t xml:space="preserve"> </w:t>
      </w:r>
      <w:r w:rsidRPr="000C2F09">
        <w:rPr>
          <w:sz w:val="16"/>
        </w:rPr>
        <w:t>Follow</w:t>
      </w:r>
      <w:r w:rsidR="000C2F09" w:rsidRPr="000C2F09">
        <w:rPr>
          <w:sz w:val="16"/>
        </w:rPr>
        <w:t xml:space="preserve"> </w:t>
      </w:r>
      <w:r w:rsidRPr="000C2F09">
        <w:rPr>
          <w:sz w:val="16"/>
        </w:rPr>
        <w:t xml:space="preserve">Donald Trump Jr. </w:t>
      </w:r>
      <w:r w:rsidRPr="000C2F09">
        <w:rPr>
          <w:rFonts w:ascii="Segoe UI Symbol" w:hAnsi="Segoe UI Symbol" w:cs="Segoe UI Symbol"/>
          <w:sz w:val="16"/>
        </w:rPr>
        <w:t>✔</w:t>
      </w:r>
      <w:r w:rsidRPr="000C2F09">
        <w:rPr>
          <w:sz w:val="16"/>
        </w:rPr>
        <w:t xml:space="preserve"> @</w:t>
      </w:r>
      <w:proofErr w:type="spellStart"/>
      <w:r w:rsidRPr="000C2F09">
        <w:rPr>
          <w:sz w:val="16"/>
        </w:rPr>
        <w:t>DonaldJTrumpJr</w:t>
      </w:r>
      <w:proofErr w:type="spellEnd"/>
      <w:r w:rsidR="000C2F09" w:rsidRPr="000C2F09">
        <w:rPr>
          <w:sz w:val="16"/>
        </w:rPr>
        <w:t xml:space="preserve"> </w:t>
      </w:r>
      <w:r w:rsidRPr="000C2F09">
        <w:rPr>
          <w:sz w:val="16"/>
        </w:rPr>
        <w:t>Today's Winners: @</w:t>
      </w:r>
      <w:proofErr w:type="spellStart"/>
      <w:r w:rsidRPr="000C2F09">
        <w:rPr>
          <w:sz w:val="16"/>
        </w:rPr>
        <w:t>realDonaldTrump</w:t>
      </w:r>
      <w:proofErr w:type="spellEnd"/>
      <w:r w:rsidR="000C2F09" w:rsidRPr="000C2F09">
        <w:rPr>
          <w:sz w:val="16"/>
        </w:rPr>
        <w:t xml:space="preserve"> </w:t>
      </w:r>
      <w:r w:rsidRPr="000C2F09">
        <w:rPr>
          <w:sz w:val="16"/>
        </w:rPr>
        <w:t>The DOW</w:t>
      </w:r>
      <w:r w:rsidR="000C2F09" w:rsidRPr="000C2F09">
        <w:rPr>
          <w:sz w:val="16"/>
        </w:rPr>
        <w:t xml:space="preserve"> </w:t>
      </w:r>
      <w:r w:rsidRPr="000C2F09">
        <w:rPr>
          <w:sz w:val="16"/>
        </w:rPr>
        <w:t>America/#</w:t>
      </w:r>
      <w:proofErr w:type="spellStart"/>
      <w:r w:rsidRPr="000C2F09">
        <w:rPr>
          <w:sz w:val="16"/>
        </w:rPr>
        <w:t>MAGA</w:t>
      </w:r>
      <w:proofErr w:type="spellEnd"/>
      <w:r w:rsidR="000C2F09" w:rsidRPr="000C2F09">
        <w:rPr>
          <w:sz w:val="16"/>
        </w:rPr>
        <w:t xml:space="preserve"> </w:t>
      </w:r>
      <w:r w:rsidRPr="000C2F09">
        <w:rPr>
          <w:sz w:val="16"/>
        </w:rPr>
        <w:t>Losers:</w:t>
      </w:r>
      <w:r w:rsidR="000C2F09" w:rsidRPr="000C2F09">
        <w:rPr>
          <w:sz w:val="16"/>
        </w:rPr>
        <w:t xml:space="preserve"> </w:t>
      </w:r>
      <w:proofErr w:type="spellStart"/>
      <w:r w:rsidRPr="000C2F09">
        <w:rPr>
          <w:sz w:val="16"/>
        </w:rPr>
        <w:t>Comey</w:t>
      </w:r>
      <w:proofErr w:type="spellEnd"/>
      <w:r w:rsidR="000C2F09" w:rsidRPr="000C2F09">
        <w:rPr>
          <w:sz w:val="16"/>
        </w:rPr>
        <w:t xml:space="preserve"> </w:t>
      </w:r>
      <w:r w:rsidRPr="000C2F09">
        <w:rPr>
          <w:sz w:val="16"/>
        </w:rPr>
        <w:t xml:space="preserve">Loretta </w:t>
      </w:r>
      <w:proofErr w:type="spellStart"/>
      <w:r w:rsidRPr="000C2F09">
        <w:rPr>
          <w:sz w:val="16"/>
        </w:rPr>
        <w:t>Lynch#MSM</w:t>
      </w:r>
      <w:proofErr w:type="spellEnd"/>
      <w:r w:rsidRPr="000C2F09">
        <w:rPr>
          <w:sz w:val="16"/>
        </w:rPr>
        <w:t xml:space="preserve"> but especially NYT</w:t>
      </w:r>
    </w:p>
    <w:p w:rsidR="00D630AD" w:rsidRDefault="00D630AD" w:rsidP="003019CA">
      <w:pPr>
        <w:rPr>
          <w:sz w:val="16"/>
        </w:rPr>
      </w:pPr>
    </w:p>
    <w:p w:rsidR="00D630AD" w:rsidRDefault="00D630AD" w:rsidP="003019CA">
      <w:pPr>
        <w:rPr>
          <w:sz w:val="16"/>
        </w:rPr>
      </w:pPr>
    </w:p>
    <w:p w:rsidR="00D630AD" w:rsidRDefault="00D630AD" w:rsidP="00D630AD">
      <w:pPr>
        <w:pStyle w:val="Heading4"/>
      </w:pPr>
      <w:r>
        <w:t>Healthcare and the economy are key to Trump’s base fragility- not the plan</w:t>
      </w:r>
    </w:p>
    <w:p w:rsidR="00D630AD" w:rsidRDefault="00D07749" w:rsidP="00D630AD">
      <w:r w:rsidRPr="001F102A">
        <w:rPr>
          <w:rStyle w:val="Style13ptBold"/>
        </w:rPr>
        <w:t>Tankersley &amp; Guo, 7-14</w:t>
      </w:r>
      <w:r w:rsidRPr="0006425C">
        <w:t>-2017,</w:t>
      </w:r>
      <w:r>
        <w:t xml:space="preserve"> (</w:t>
      </w:r>
      <w:r w:rsidRPr="001F102A">
        <w:t>Jim Tankersley and Jeff Guo</w:t>
      </w:r>
      <w:r>
        <w:t>)</w:t>
      </w:r>
      <w:r w:rsidRPr="0006425C">
        <w:t xml:space="preserve"> "The Senate health care bill is getting dangerous for Donald Trump," Vox, </w:t>
      </w:r>
      <w:hyperlink r:id="rId114" w:history="1">
        <w:r w:rsidR="007240B5" w:rsidRPr="00AB7862">
          <w:rPr>
            <w:rStyle w:val="Hyperlink"/>
          </w:rPr>
          <w:t>https://www.vox.com/policy-and-politics/2017/7/14/15971856/senate-health-care-bill-donald-trump-approval-medicaid</w:t>
        </w:r>
      </w:hyperlink>
      <w:r>
        <w:t xml:space="preserve"> </w:t>
      </w:r>
      <w:proofErr w:type="spellStart"/>
      <w:r>
        <w:t>ach</w:t>
      </w:r>
      <w:proofErr w:type="spellEnd"/>
      <w:r>
        <w:t xml:space="preserve"> </w:t>
      </w:r>
    </w:p>
    <w:p w:rsidR="00D630AD" w:rsidRDefault="00D630AD" w:rsidP="00D630AD">
      <w:r w:rsidRPr="00D07749">
        <w:rPr>
          <w:b/>
          <w:u w:val="single"/>
        </w:rPr>
        <w:lastRenderedPageBreak/>
        <w:t>The health care worrywarts are the most fragile part of the Trump coalition</w:t>
      </w:r>
      <w:r w:rsidR="00E30532">
        <w:rPr>
          <w:b/>
          <w:u w:val="single"/>
        </w:rPr>
        <w:t xml:space="preserve"> </w:t>
      </w:r>
      <w:r w:rsidRPr="00D07749">
        <w:rPr>
          <w:b/>
          <w:u w:val="single"/>
        </w:rPr>
        <w:t>It’s important to keep an eye on that 14 percent, because they seem to be crucial swing voters</w:t>
      </w:r>
      <w:r>
        <w:t xml:space="preserve">. Only about half of them identify as conservative or right-leaning; 27 percent say they are independents, and 20 percent say they are left-leaning. </w:t>
      </w:r>
      <w:r w:rsidRPr="00E30532">
        <w:rPr>
          <w:b/>
          <w:u w:val="single"/>
        </w:rPr>
        <w:t>Of all the different factions of Trump’s base, this group is the least loyal to the Republican Party.</w:t>
      </w:r>
      <w:r w:rsidR="00E30532">
        <w:t xml:space="preserve"> </w:t>
      </w:r>
      <w:r w:rsidRPr="00E30532">
        <w:rPr>
          <w:b/>
          <w:u w:val="single"/>
        </w:rPr>
        <w:t>This group is more worried about the economy, and they are skeptical that Trump will help them prosper</w:t>
      </w:r>
      <w:r>
        <w:t>. On the Vox/SurveyMonkey index, Trump supporters overall rate the economy at 74, but Trump supporters who are skeptical of the Senate health care bill only rate the economy at 59. (People who disapprove of Trump, by comparison, average a 41.)</w:t>
      </w:r>
    </w:p>
    <w:p w:rsidR="008B684B" w:rsidRDefault="008B684B" w:rsidP="00D630AD"/>
    <w:p w:rsidR="008B684B" w:rsidRDefault="008B684B" w:rsidP="008B684B">
      <w:pPr>
        <w:pStyle w:val="Heading4"/>
      </w:pPr>
      <w:r>
        <w:t>Trump’s base will stick with him no matter what</w:t>
      </w:r>
    </w:p>
    <w:p w:rsidR="008B684B" w:rsidRDefault="00404B28" w:rsidP="008B684B">
      <w:r w:rsidRPr="00404B28">
        <w:t xml:space="preserve">Harriet </w:t>
      </w:r>
      <w:r w:rsidRPr="00404B28">
        <w:rPr>
          <w:rStyle w:val="Style13ptBold"/>
        </w:rPr>
        <w:t>Sinclair, 7-13</w:t>
      </w:r>
      <w:r w:rsidRPr="00404B28">
        <w:t xml:space="preserve">-2017, </w:t>
      </w:r>
      <w:r w:rsidR="00BB7779">
        <w:t xml:space="preserve">(staff writer) </w:t>
      </w:r>
      <w:r w:rsidRPr="00404B28">
        <w:t xml:space="preserve">"The majority of Trump voters have the president's back no matter what happens, a new poll shows," Newsweek, </w:t>
      </w:r>
      <w:hyperlink r:id="rId115" w:history="1">
        <w:r w:rsidR="009E3DA6" w:rsidRPr="00AB7862">
          <w:rPr>
            <w:rStyle w:val="Hyperlink"/>
          </w:rPr>
          <w:t>http://www.newsweek.com/most-americans-think-trump-jrs-meeting-russian-lawyer-was-inappropriate-poll-636518</w:t>
        </w:r>
      </w:hyperlink>
      <w:r w:rsidR="009E3DA6">
        <w:t xml:space="preserve"> </w:t>
      </w:r>
      <w:proofErr w:type="spellStart"/>
      <w:r w:rsidR="009E3DA6">
        <w:t>ach</w:t>
      </w:r>
      <w:proofErr w:type="spellEnd"/>
    </w:p>
    <w:p w:rsidR="008B684B" w:rsidRDefault="008B684B" w:rsidP="008B684B">
      <w:r>
        <w:t xml:space="preserve">Indeed, </w:t>
      </w:r>
      <w:r w:rsidRPr="00BB7779">
        <w:rPr>
          <w:b/>
          <w:u w:val="single"/>
        </w:rPr>
        <w:t>it is not the first time Donald Trump voters have showed they are prepared to stick by the president no matter what</w:t>
      </w:r>
      <w:r>
        <w:t xml:space="preserve">. </w:t>
      </w:r>
      <w:r w:rsidRPr="00BB7779">
        <w:rPr>
          <w:b/>
          <w:u w:val="single"/>
        </w:rPr>
        <w:t>During the</w:t>
      </w:r>
      <w:r>
        <w:t xml:space="preserve"> Republican's election </w:t>
      </w:r>
      <w:proofErr w:type="spellStart"/>
      <w:r w:rsidRPr="00BB7779">
        <w:rPr>
          <w:b/>
          <w:u w:val="single"/>
        </w:rPr>
        <w:t>campiagn</w:t>
      </w:r>
      <w:proofErr w:type="spellEnd"/>
      <w:r w:rsidRPr="00BB7779">
        <w:rPr>
          <w:b/>
          <w:u w:val="single"/>
        </w:rPr>
        <w:t>,</w:t>
      </w:r>
      <w:r>
        <w:t xml:space="preserve"> following the leaking of a tape in which Donald Trump appeared to boast about assaulting women, </w:t>
      </w:r>
      <w:r w:rsidRPr="00BB7779">
        <w:rPr>
          <w:b/>
          <w:u w:val="single"/>
        </w:rPr>
        <w:t>three separate polls showed his supporters were not overly concerned by the tape.</w:t>
      </w:r>
      <w:r w:rsidR="00BB7779">
        <w:t xml:space="preserve"> </w:t>
      </w:r>
      <w:r>
        <w:t>A poll by Morning Consult for Politico showed Republicans weren't thrilled by the tape but that after Trump's apology video they continued backing their guy, with only 12 percent of Republican voters believing he should have stood down.</w:t>
      </w:r>
      <w:r w:rsidR="00BB7779">
        <w:t xml:space="preserve"> </w:t>
      </w:r>
      <w:r w:rsidRPr="00BB7779">
        <w:rPr>
          <w:b/>
          <w:u w:val="single"/>
        </w:rPr>
        <w:t>And since taking office, some of Trump's more questionable actions, such as his dismissal of</w:t>
      </w:r>
      <w:r>
        <w:t xml:space="preserve"> then-FBI chief James </w:t>
      </w:r>
      <w:proofErr w:type="spellStart"/>
      <w:r w:rsidRPr="00BB7779">
        <w:rPr>
          <w:b/>
          <w:u w:val="single"/>
        </w:rPr>
        <w:t>Comey</w:t>
      </w:r>
      <w:proofErr w:type="spellEnd"/>
      <w:r w:rsidRPr="00BB7779">
        <w:rPr>
          <w:b/>
          <w:u w:val="single"/>
        </w:rPr>
        <w:t>, have not swayed his voter base</w:t>
      </w:r>
      <w:r>
        <w:t>, with an NBC News/Survey Monkey poll showing 79 percent of Republicans backed his decision.</w:t>
      </w:r>
    </w:p>
    <w:p w:rsidR="00C87856" w:rsidRDefault="00C87856" w:rsidP="008B684B"/>
    <w:p w:rsidR="00C87856" w:rsidRDefault="00C87856" w:rsidP="00C87856">
      <w:pPr>
        <w:pStyle w:val="Heading4"/>
      </w:pPr>
      <w:r>
        <w:t>Trump approval is personality not policy driven</w:t>
      </w:r>
    </w:p>
    <w:p w:rsidR="00C87856" w:rsidRDefault="00FF1E61" w:rsidP="00C87856">
      <w:r w:rsidRPr="00FF1E61">
        <w:rPr>
          <w:rStyle w:val="Style13ptBold"/>
        </w:rPr>
        <w:t>Gallup, 7/13</w:t>
      </w:r>
      <w:r>
        <w:t xml:space="preserve">/17, </w:t>
      </w:r>
      <w:r w:rsidRPr="00FF1E61">
        <w:t>"Trump Disapproval Rooted</w:t>
      </w:r>
      <w:r>
        <w:t xml:space="preserve"> in Character Concerns," </w:t>
      </w:r>
      <w:hyperlink r:id="rId116" w:history="1">
        <w:r w:rsidRPr="00AB7862">
          <w:rPr>
            <w:rStyle w:val="Hyperlink"/>
          </w:rPr>
          <w:t>http://www.gallup.com/poll/214091/trump-disapproval-rooted-character-concerns.aspx</w:t>
        </w:r>
      </w:hyperlink>
      <w:r>
        <w:t xml:space="preserve"> </w:t>
      </w:r>
      <w:proofErr w:type="spellStart"/>
      <w:r>
        <w:t>ach</w:t>
      </w:r>
      <w:proofErr w:type="spellEnd"/>
    </w:p>
    <w:p w:rsidR="00C87856" w:rsidRDefault="00C87856" w:rsidP="00B555FC">
      <w:pPr>
        <w:rPr>
          <w:u w:val="single"/>
        </w:rPr>
      </w:pPr>
      <w:r w:rsidRPr="00FF1E61">
        <w:rPr>
          <w:u w:val="single"/>
        </w:rPr>
        <w:t>Americans who disapprove of</w:t>
      </w:r>
      <w:r w:rsidRPr="00FF1E61">
        <w:t xml:space="preserve"> how Donald </w:t>
      </w:r>
      <w:r w:rsidRPr="00FF1E61">
        <w:rPr>
          <w:u w:val="single"/>
        </w:rPr>
        <w:t>Trump</w:t>
      </w:r>
      <w:r w:rsidRPr="00FF1E61">
        <w:t xml:space="preserve"> is handling his job as president </w:t>
      </w:r>
      <w:r w:rsidRPr="00FF1E61">
        <w:rPr>
          <w:u w:val="single"/>
        </w:rPr>
        <w:t xml:space="preserve">primarily base their views on his character and personality. By contrast, U.S. adults who disapproved of </w:t>
      </w:r>
      <w:r w:rsidRPr="00C87856">
        <w:t xml:space="preserve">Barack </w:t>
      </w:r>
      <w:r w:rsidRPr="00FF1E61">
        <w:rPr>
          <w:u w:val="single"/>
        </w:rPr>
        <w:t>Obama</w:t>
      </w:r>
      <w:r w:rsidRPr="00C87856">
        <w:t xml:space="preserve">'s job performance in July 2009, during his first year in office, </w:t>
      </w:r>
      <w:r w:rsidRPr="00FF1E61">
        <w:rPr>
          <w:u w:val="single"/>
        </w:rPr>
        <w:t>focused mainly on his policies and stances</w:t>
      </w:r>
      <w:r w:rsidRPr="00C87856">
        <w:t xml:space="preserve"> </w:t>
      </w:r>
      <w:r w:rsidRPr="00FF1E61">
        <w:rPr>
          <w:u w:val="single"/>
        </w:rPr>
        <w:t>on issue</w:t>
      </w:r>
      <w:r w:rsidRPr="00C87856">
        <w:t>s. In mid-2001, Americans who disapproved of George W. Bush were significantly more likely to explain their views with broad or general negative evaluations of his job performance.</w:t>
      </w:r>
      <w:r w:rsidR="00FF1E61">
        <w:t xml:space="preserve"> These responses are based on questions Gallup asked in the summer of each president's first year in office. Americans w</w:t>
      </w:r>
      <w:bookmarkStart w:id="3" w:name="_GoBack"/>
      <w:bookmarkEnd w:id="3"/>
      <w:r w:rsidR="00FF1E61">
        <w:t xml:space="preserve">ho either approved or disapproved of the president's job performance explained their reasoning in their own words. Trump is the least well-evaluated of the three, with a 38% approval, 56% disapproval rating in the July 5-9 survey. At the comparable time in 2009, Obama's image was essentially the mirror opposite, at 58% approval and 36% disapproval, while Bush's in 2001 was 52% approval and 34% disapproval. </w:t>
      </w:r>
      <w:r w:rsidR="00FF1E61" w:rsidRPr="00FF1E61">
        <w:rPr>
          <w:u w:val="single"/>
        </w:rPr>
        <w:t>Trump's unique personal style, brashness and disregard for conventional political norms</w:t>
      </w:r>
      <w:r w:rsidR="00FF1E61">
        <w:t xml:space="preserve"> and discourse -- while clearly a negative for many during the campaign -- helped him stand out from other Republican contenders and ultimately contributed to his victory in November. Six months into his presidency, these same characteristics </w:t>
      </w:r>
      <w:r w:rsidR="00FF1E61" w:rsidRPr="00FF1E61">
        <w:rPr>
          <w:u w:val="single"/>
        </w:rPr>
        <w:t xml:space="preserve">remain prominent in the minds of his detractors and remain the </w:t>
      </w:r>
      <w:r w:rsidR="00FF1E61" w:rsidRPr="00FF1E61">
        <w:rPr>
          <w:u w:val="single"/>
        </w:rPr>
        <w:lastRenderedPageBreak/>
        <w:t xml:space="preserve">most frequently cited reasons as to why </w:t>
      </w:r>
      <w:proofErr w:type="gramStart"/>
      <w:r w:rsidR="00FF1E61" w:rsidRPr="00FF1E61">
        <w:rPr>
          <w:u w:val="single"/>
        </w:rPr>
        <w:t>the majority of</w:t>
      </w:r>
      <w:proofErr w:type="gramEnd"/>
      <w:r w:rsidR="00FF1E61" w:rsidRPr="00FF1E61">
        <w:rPr>
          <w:u w:val="single"/>
        </w:rPr>
        <w:t xml:space="preserve"> Americans think he is not doing a good job</w:t>
      </w:r>
      <w:r w:rsidR="00FF1E61">
        <w:t>.</w:t>
      </w:r>
      <w:r w:rsidR="00B555FC">
        <w:t xml:space="preserve"> At the comparable early point in his presidency, Obama was in a unique situation, although not of his own making: dealing with the aftermath of the financial crisis and recession. Most of those who disapproved of Obama in July 2009 said it was due to his stance on issues and his handling of the economic crisis -- including spending too much, relying too much on government solutions for economic problems and turning the nation toward socialism. Few mentioned his character or personality traits. Those who disapproved of George W. Bush in mid-2001, before 9/11, were more general in their reasons for their negative views of the way he was handling his job. The detailed explanations given by those disapproving of Trump appear in the table below. Those citing his character and personality are most likely to name his temperament, arrogance and tendency to act "nonpresidential." Others comment on his inexperience and offer explanations pertaining to his self-focus, Twitter use and perceived untrustworthiness. </w:t>
      </w:r>
      <w:r w:rsidR="00B555FC" w:rsidRPr="00B555FC">
        <w:rPr>
          <w:u w:val="single"/>
        </w:rPr>
        <w:t>Those who base their disapproval of Trump on his stances on issues are most likely to mention their generic disagreement, as well as his policies on foreign affairs and healthcare. But none of these is mentioned by more than 4% of disapprovers</w:t>
      </w:r>
      <w:r w:rsidR="00B555FC">
        <w:rPr>
          <w:u w:val="single"/>
        </w:rPr>
        <w:t>.</w:t>
      </w:r>
    </w:p>
    <w:p w:rsidR="00DE68F6" w:rsidRDefault="00DE68F6" w:rsidP="00B555FC">
      <w:pPr>
        <w:rPr>
          <w:u w:val="single"/>
        </w:rPr>
      </w:pPr>
    </w:p>
    <w:p w:rsidR="00DE68F6" w:rsidRDefault="00DE68F6" w:rsidP="00DE68F6">
      <w:pPr>
        <w:pStyle w:val="Heading4"/>
      </w:pPr>
      <w:r>
        <w:t>Trump’s base doesn’t care about policies</w:t>
      </w:r>
    </w:p>
    <w:p w:rsidR="00DE68F6" w:rsidRDefault="00DE68F6" w:rsidP="00DE68F6">
      <w:r w:rsidRPr="00FF1E61">
        <w:rPr>
          <w:rStyle w:val="Style13ptBold"/>
        </w:rPr>
        <w:t>Gallup, 7/13</w:t>
      </w:r>
      <w:r>
        <w:t xml:space="preserve">/17, </w:t>
      </w:r>
      <w:r w:rsidRPr="00FF1E61">
        <w:t>"Trump Disapproval Rooted</w:t>
      </w:r>
      <w:r>
        <w:t xml:space="preserve"> in Character Concerns," </w:t>
      </w:r>
      <w:hyperlink r:id="rId117" w:history="1">
        <w:r w:rsidRPr="00AB7862">
          <w:rPr>
            <w:rStyle w:val="Hyperlink"/>
          </w:rPr>
          <w:t>http://www.gallup.com/poll/214091/trump-disapproval-rooted-character-concerns.aspx</w:t>
        </w:r>
      </w:hyperlink>
      <w:r>
        <w:t xml:space="preserve"> </w:t>
      </w:r>
      <w:proofErr w:type="spellStart"/>
      <w:r>
        <w:t>ach</w:t>
      </w:r>
      <w:proofErr w:type="spellEnd"/>
    </w:p>
    <w:p w:rsidR="00DE68F6" w:rsidRDefault="00DE68F6" w:rsidP="00DE68F6">
      <w:r w:rsidRPr="00DE68F6">
        <w:rPr>
          <w:u w:val="single"/>
        </w:rPr>
        <w:t>The most frequently mentioned explanations for approving of Trump's job performance are general statements that he is doing the best he can</w:t>
      </w:r>
      <w:r w:rsidRPr="00DE68F6">
        <w:t xml:space="preserve"> under difficult circumstances, and that he is keeping his promises and doing what is best for the country. Some mention his work on job creation and the economy, but these appear with relatively low frequency.</w:t>
      </w:r>
      <w:r>
        <w:t xml:space="preserve"> Arguably, Trump's most visible focus as president has been on policies dealing with terrorism and immigration, but few mention those areas as the reason for their support. Among those approvers mentioning his personality traits, the most frequently cited responses are that he shows strong leadership and that he is not part of the Washington establishment. (Detailed responses appear in the table below.) In short, </w:t>
      </w:r>
      <w:r w:rsidRPr="00DE68F6">
        <w:rPr>
          <w:u w:val="single"/>
        </w:rPr>
        <w:t>the core group of about four in 10 Americans who like what Trump is doing as president are quite general when asked to give their reasons, suggesting that this group</w:t>
      </w:r>
      <w:r>
        <w:t xml:space="preserve"> -- mostly Republicans -- </w:t>
      </w:r>
      <w:r w:rsidRPr="00DE68F6">
        <w:rPr>
          <w:u w:val="single"/>
        </w:rPr>
        <w:t>may approve as much because Trump is a president from their party as any highly specific element of Trump's personality or accomplishment</w:t>
      </w:r>
      <w:r>
        <w:t>.</w:t>
      </w:r>
    </w:p>
    <w:p w:rsidR="009F7B98" w:rsidRDefault="009F7B98" w:rsidP="00DE68F6"/>
    <w:p w:rsidR="009F7B98" w:rsidRDefault="009F7B98" w:rsidP="009F7B98">
      <w:pPr>
        <w:rPr>
          <w:rStyle w:val="Style13ptBold"/>
        </w:rPr>
      </w:pPr>
      <w:r>
        <w:rPr>
          <w:rStyle w:val="Style13ptBold"/>
        </w:rPr>
        <w:t xml:space="preserve">Trump’s base won’t abandon him </w:t>
      </w:r>
    </w:p>
    <w:p w:rsidR="009F7B98" w:rsidRDefault="009F7B98" w:rsidP="009F7B98">
      <w:r w:rsidRPr="00806450">
        <w:rPr>
          <w:rStyle w:val="Style13ptBold"/>
        </w:rPr>
        <w:t>Harwood 6/23</w:t>
      </w:r>
      <w:r>
        <w:t xml:space="preserve">- CNBC editor at large, Nieman Fellow at Harvard University, previous </w:t>
      </w:r>
      <w:proofErr w:type="spellStart"/>
      <w:r>
        <w:t>WH</w:t>
      </w:r>
      <w:proofErr w:type="spellEnd"/>
      <w:r>
        <w:t xml:space="preserve"> correspondent for the WSJ (John, “</w:t>
      </w:r>
      <w:r w:rsidRPr="00806450">
        <w:t>Trump's core voters could suffer most under GOP health bill, but they may not punish him for it</w:t>
      </w:r>
      <w:r>
        <w:t xml:space="preserve">,” CNBC, </w:t>
      </w:r>
      <w:hyperlink r:id="rId118" w:history="1">
        <w:r w:rsidRPr="00F70522">
          <w:rPr>
            <w:rStyle w:val="Hyperlink"/>
          </w:rPr>
          <w:t>http://www.cnbc.com/2017/06/23/trump-base-will-likely-stick-with-him-if-unpopular-gop-health-care-bill-passes.html</w:t>
        </w:r>
      </w:hyperlink>
      <w:r>
        <w:t xml:space="preserve">) </w:t>
      </w:r>
    </w:p>
    <w:p w:rsidR="009F7B98" w:rsidRPr="0077047B" w:rsidRDefault="009F7B98" w:rsidP="009F7B98">
      <w:pPr>
        <w:rPr>
          <w:rStyle w:val="StyleUnderline"/>
        </w:rPr>
      </w:pPr>
      <w:r w:rsidRPr="0077047B">
        <w:rPr>
          <w:sz w:val="16"/>
        </w:rPr>
        <w:t xml:space="preserve">As president, Trump has reflected their attitudes through a series of actions. His administration has toughened immigration enforcement, pursued his travel ban targeted at six majority-Muslim nations, and targeted Obama administration initiatives designed to change law enforcement and sentencing practices. </w:t>
      </w:r>
      <w:r w:rsidRPr="0077047B">
        <w:rPr>
          <w:rStyle w:val="Emphasis"/>
        </w:rPr>
        <w:t>Though five months of controversy have eroded the president's public standing, polls show Trump retains backing from roughly 8 in 10 Republicans</w:t>
      </w:r>
      <w:r w:rsidRPr="0077047B">
        <w:rPr>
          <w:sz w:val="16"/>
        </w:rPr>
        <w:t xml:space="preserve">. </w:t>
      </w:r>
      <w:r w:rsidRPr="0077047B">
        <w:rPr>
          <w:rStyle w:val="StyleUnderline"/>
        </w:rPr>
        <w:t xml:space="preserve">What's unclear now is </w:t>
      </w:r>
      <w:r w:rsidRPr="0077047B">
        <w:rPr>
          <w:rStyle w:val="StyleUnderline"/>
        </w:rPr>
        <w:lastRenderedPageBreak/>
        <w:t>whether a direct hit from health-care legislation could trigger accelerated fallout among his base of white working-class support</w:t>
      </w:r>
      <w:r w:rsidRPr="0077047B">
        <w:rPr>
          <w:sz w:val="16"/>
        </w:rPr>
        <w:t xml:space="preserve">. In the swing states Trump carried, those voters gained health insurance coverage in large numbers from Obamacare. They included 376,000 whites without college degrees in Ohio, 355,000 in Michigan, and 242,000 in Pennsylvania, according to an Urban Institute analysis. Trump states such as Kentucky (279,000), Arkansas (128,000) West Virginia (119,000), also reduced the proportion of noncollege whites without health insurance by 47 percent or more. All have Republican senators who have wavered on the legislation. Yet few </w:t>
      </w:r>
      <w:r w:rsidRPr="0077047B">
        <w:rPr>
          <w:rStyle w:val="StyleUnderline"/>
        </w:rPr>
        <w:t>doubt that Trump will sign whatever health bill House and Senate Republicans agree on</w:t>
      </w:r>
      <w:r w:rsidRPr="0077047B">
        <w:rPr>
          <w:sz w:val="16"/>
        </w:rPr>
        <w:t xml:space="preserve"> — </w:t>
      </w:r>
      <w:r w:rsidRPr="0077047B">
        <w:rPr>
          <w:rStyle w:val="Emphasis"/>
        </w:rPr>
        <w:t>and count on his ability to hold his core supporters.</w:t>
      </w:r>
      <w:r w:rsidRPr="0077047B">
        <w:rPr>
          <w:sz w:val="16"/>
        </w:rPr>
        <w:t xml:space="preserve"> </w:t>
      </w:r>
      <w:r w:rsidRPr="0077047B">
        <w:rPr>
          <w:rStyle w:val="StyleUnderline"/>
        </w:rPr>
        <w:t>The same is true of forthcoming tax-reform legislation</w:t>
      </w:r>
      <w:r w:rsidRPr="0077047B">
        <w:rPr>
          <w:sz w:val="16"/>
        </w:rPr>
        <w:t>, which from all available indications will confer disproportionate benefits on the wealthiest Americans. "</w:t>
      </w:r>
      <w:r w:rsidRPr="0077047B">
        <w:rPr>
          <w:rStyle w:val="Emphasis"/>
        </w:rPr>
        <w:t>I'm not sure they will punish him</w:t>
      </w:r>
      <w:r w:rsidRPr="0077047B">
        <w:rPr>
          <w:sz w:val="16"/>
        </w:rPr>
        <w:t xml:space="preserve">," said Sides. </w:t>
      </w:r>
      <w:r w:rsidRPr="0077047B">
        <w:rPr>
          <w:rStyle w:val="StyleUnderline"/>
        </w:rPr>
        <w:t>The economy is currently healthy, insurance cutbacks will take years to phase in, and Trump's emotional bond with those voters has been strong.</w:t>
      </w:r>
    </w:p>
    <w:p w:rsidR="00C6128B" w:rsidRDefault="00C6128B" w:rsidP="00C6128B">
      <w:pPr>
        <w:pStyle w:val="Heading4"/>
      </w:pPr>
      <w:r>
        <w:t xml:space="preserve">Trump supporters only listen to him- psychological studies prove they won’t change their feelings </w:t>
      </w:r>
    </w:p>
    <w:p w:rsidR="00C6128B" w:rsidRDefault="00C6128B" w:rsidP="00C6128B">
      <w:r w:rsidRPr="00066D92">
        <w:rPr>
          <w:rStyle w:val="Style13ptBold"/>
        </w:rPr>
        <w:t>Resnick 7/10</w:t>
      </w:r>
      <w:r>
        <w:t>- science reporter for Vox (Brian, “</w:t>
      </w:r>
      <w:r w:rsidRPr="00066D92">
        <w:t>Trump supporters know Trump lies. They just don’t care</w:t>
      </w:r>
      <w:r>
        <w:t xml:space="preserve">,” Vox, </w:t>
      </w:r>
      <w:hyperlink r:id="rId119" w:history="1">
        <w:r w:rsidRPr="00F70522">
          <w:rPr>
            <w:rStyle w:val="Hyperlink"/>
          </w:rPr>
          <w:t>https://www.vox.com/2017/7/10/15928438/fact-checks-political-psychology</w:t>
        </w:r>
      </w:hyperlink>
      <w:r>
        <w:t>)</w:t>
      </w:r>
    </w:p>
    <w:p w:rsidR="00C6128B" w:rsidRPr="0077047B" w:rsidRDefault="00C6128B" w:rsidP="00C6128B">
      <w:pPr>
        <w:rPr>
          <w:sz w:val="16"/>
        </w:rPr>
      </w:pPr>
      <w:r w:rsidRPr="0077047B">
        <w:rPr>
          <w:sz w:val="16"/>
        </w:rPr>
        <w:t xml:space="preserve">But there’s still a big problem: </w:t>
      </w:r>
      <w:r w:rsidRPr="0077047B">
        <w:rPr>
          <w:rStyle w:val="StyleUnderline"/>
        </w:rPr>
        <w:t>Trump supporters know their candidate lies, but that doesn’t change how they feel about him.</w:t>
      </w:r>
      <w:r w:rsidRPr="0077047B">
        <w:rPr>
          <w:sz w:val="16"/>
        </w:rPr>
        <w:t xml:space="preserve"> Which prompts a scary thought: Is this just a Trump phenomenon? Or can any charismatic politician get away with being called out on lies? Earlier studies found that </w:t>
      </w:r>
      <w:r w:rsidRPr="0077047B">
        <w:rPr>
          <w:rStyle w:val="StyleUnderline"/>
        </w:rPr>
        <w:t>not only do fact-checks not work, but they can actually backfire</w:t>
      </w:r>
      <w:r w:rsidRPr="0077047B">
        <w:rPr>
          <w:sz w:val="16"/>
        </w:rPr>
        <w:t xml:space="preserve"> In 2010, politi</w:t>
      </w:r>
      <w:r w:rsidRPr="0077047B">
        <w:rPr>
          <w:rStyle w:val="StyleUnderline"/>
        </w:rPr>
        <w:t xml:space="preserve">cal scientists Brendan </w:t>
      </w:r>
      <w:proofErr w:type="spellStart"/>
      <w:r w:rsidRPr="0077047B">
        <w:rPr>
          <w:rStyle w:val="StyleUnderline"/>
        </w:rPr>
        <w:t>Nyhan</w:t>
      </w:r>
      <w:proofErr w:type="spellEnd"/>
      <w:r w:rsidRPr="0077047B">
        <w:rPr>
          <w:rStyle w:val="StyleUnderline"/>
        </w:rPr>
        <w:t xml:space="preserve"> and Jason </w:t>
      </w:r>
      <w:proofErr w:type="spellStart"/>
      <w:r w:rsidRPr="0077047B">
        <w:rPr>
          <w:rStyle w:val="StyleUnderline"/>
        </w:rPr>
        <w:t>Reifler</w:t>
      </w:r>
      <w:proofErr w:type="spellEnd"/>
      <w:r w:rsidRPr="0077047B">
        <w:rPr>
          <w:rStyle w:val="StyleUnderline"/>
        </w:rPr>
        <w:t xml:space="preserve"> published</w:t>
      </w:r>
      <w:r w:rsidRPr="0077047B">
        <w:rPr>
          <w:sz w:val="16"/>
        </w:rPr>
        <w:t xml:space="preserve"> one of the most talked about (and most pessimistic) </w:t>
      </w:r>
      <w:hyperlink r:id="rId120" w:history="1">
        <w:r w:rsidRPr="0077047B">
          <w:rPr>
            <w:rStyle w:val="StyleUnderline"/>
          </w:rPr>
          <w:t>findings</w:t>
        </w:r>
      </w:hyperlink>
      <w:r w:rsidRPr="0077047B">
        <w:rPr>
          <w:sz w:val="16"/>
        </w:rPr>
        <w:t xml:space="preserve"> in all of political psychology. </w:t>
      </w:r>
      <w:r w:rsidRPr="0077047B">
        <w:rPr>
          <w:rStyle w:val="StyleUnderline"/>
        </w:rPr>
        <w:t>The study</w:t>
      </w:r>
      <w:r w:rsidRPr="0077047B">
        <w:rPr>
          <w:sz w:val="16"/>
        </w:rPr>
        <w:t xml:space="preserve">, conducted in the fall of 2005, </w:t>
      </w:r>
      <w:r w:rsidRPr="0077047B">
        <w:rPr>
          <w:rStyle w:val="StyleUnderline"/>
        </w:rPr>
        <w:t>split 130 participants into groups who read different versions of a news article about President George W. Bush defending his rationale for engaging in the Iraq War. One version merely summarized Bush’s rationale</w:t>
      </w:r>
      <w:r w:rsidRPr="0077047B">
        <w:rPr>
          <w:sz w:val="16"/>
        </w:rPr>
        <w:t xml:space="preserve"> — ‘‘There was a risk, a real risk, that Saddam Hussein would pass weapons or materials or information to terrorist networks.” </w:t>
      </w:r>
      <w:r w:rsidRPr="0077047B">
        <w:rPr>
          <w:rStyle w:val="StyleUnderline"/>
        </w:rPr>
        <w:t>Another version</w:t>
      </w:r>
      <w:r w:rsidRPr="0077047B">
        <w:rPr>
          <w:sz w:val="16"/>
        </w:rPr>
        <w:t xml:space="preserve"> of the article </w:t>
      </w:r>
      <w:r w:rsidRPr="0077047B">
        <w:rPr>
          <w:rStyle w:val="StyleUnderline"/>
        </w:rPr>
        <w:t>offered a correction that, no, there was not any evidence Saddam Hussein was stockpiling weapons of mass destruction. The results were stunning: Staunch conservatives who saw the correction became more likely to believe Hussein had weapons of mass destruction</w:t>
      </w:r>
      <w:r w:rsidRPr="0077047B">
        <w:rPr>
          <w:sz w:val="16"/>
        </w:rPr>
        <w:t>. (In another experiment, the study found a backfire on a question about tax cuts. On other questions, like on stem cell research, there was no backfire.)</w:t>
      </w:r>
    </w:p>
    <w:p w:rsidR="009F7B98" w:rsidRDefault="009F7B98" w:rsidP="00DE68F6"/>
    <w:p w:rsidR="00B756A7" w:rsidRDefault="00213D1C" w:rsidP="00213D1C">
      <w:pPr>
        <w:pStyle w:val="Heading3"/>
      </w:pPr>
      <w:r>
        <w:lastRenderedPageBreak/>
        <w:t>Link Turn</w:t>
      </w:r>
    </w:p>
    <w:p w:rsidR="008630C0" w:rsidRPr="008630C0" w:rsidRDefault="008630C0" w:rsidP="008630C0"/>
    <w:p w:rsidR="00213D1C" w:rsidRDefault="008630C0" w:rsidP="00213D1C">
      <w:pPr>
        <w:pStyle w:val="Heading4"/>
      </w:pPr>
      <w:r>
        <w:t>Policies like the plan are key to winning over detractors.</w:t>
      </w:r>
    </w:p>
    <w:p w:rsidR="00213D1C" w:rsidRPr="00213D1C" w:rsidRDefault="00213D1C" w:rsidP="00213D1C">
      <w:r w:rsidRPr="00FF1E61">
        <w:rPr>
          <w:rStyle w:val="Style13ptBold"/>
        </w:rPr>
        <w:t>Gallup, 7/13</w:t>
      </w:r>
      <w:r>
        <w:t xml:space="preserve">/17, </w:t>
      </w:r>
      <w:r w:rsidRPr="00FF1E61">
        <w:t>"Trump Disapproval Rooted</w:t>
      </w:r>
      <w:r>
        <w:t xml:space="preserve"> in Character Concerns," </w:t>
      </w:r>
      <w:hyperlink r:id="rId121" w:history="1">
        <w:r w:rsidRPr="00AB7862">
          <w:rPr>
            <w:rStyle w:val="Hyperlink"/>
          </w:rPr>
          <w:t>http://www.gallup.com/poll/214091/trump-disapproval-rooted-character-concerns.aspx</w:t>
        </w:r>
      </w:hyperlink>
      <w:r>
        <w:t xml:space="preserve"> </w:t>
      </w:r>
      <w:proofErr w:type="spellStart"/>
      <w:r>
        <w:t>ach</w:t>
      </w:r>
      <w:proofErr w:type="spellEnd"/>
    </w:p>
    <w:p w:rsidR="00213D1C" w:rsidRDefault="00213D1C" w:rsidP="00213D1C">
      <w:r w:rsidRPr="00213D1C">
        <w:t xml:space="preserve">These results make it abundantly clear that </w:t>
      </w:r>
      <w:r w:rsidRPr="008630C0">
        <w:rPr>
          <w:u w:val="single"/>
        </w:rPr>
        <w:t>Trump's unique style</w:t>
      </w:r>
      <w:r w:rsidRPr="00213D1C">
        <w:t xml:space="preserve">, flouting of convention and non-normative patterns of White House behavior </w:t>
      </w:r>
      <w:r w:rsidRPr="008630C0">
        <w:rPr>
          <w:u w:val="single"/>
        </w:rPr>
        <w:t>are driving his high disapproval</w:t>
      </w:r>
      <w:r w:rsidRPr="00213D1C">
        <w:t xml:space="preserve"> ratings among the American public -- </w:t>
      </w:r>
      <w:r w:rsidRPr="008630C0">
        <w:rPr>
          <w:u w:val="single"/>
        </w:rPr>
        <w:t>rather than disagreement with his policies or issue stances</w:t>
      </w:r>
      <w:r w:rsidRPr="00213D1C">
        <w:t>. The results also show that these same traits are not highly likely to be mentioned by those who approve of the job he is doing. His supporters instead give a mix of broad explanations for their approval, not unlike what Obama's supporters said about him in 2009.</w:t>
      </w:r>
      <w:r w:rsidR="008630C0">
        <w:t xml:space="preserve"> </w:t>
      </w:r>
      <w:r w:rsidRPr="008630C0">
        <w:rPr>
          <w:u w:val="single"/>
        </w:rPr>
        <w:t>Trump has not changed his behavior or style since taking office, making it appear unlikely that he will do so</w:t>
      </w:r>
      <w:r w:rsidRPr="00213D1C">
        <w:t xml:space="preserve"> in the months and years ahead. That, in turn, </w:t>
      </w:r>
      <w:r w:rsidRPr="008630C0">
        <w:rPr>
          <w:u w:val="single"/>
        </w:rPr>
        <w:t xml:space="preserve">suggests it is unlikely that </w:t>
      </w:r>
      <w:proofErr w:type="gramStart"/>
      <w:r w:rsidRPr="008630C0">
        <w:rPr>
          <w:u w:val="single"/>
        </w:rPr>
        <w:t>the majority of</w:t>
      </w:r>
      <w:proofErr w:type="gramEnd"/>
      <w:r w:rsidRPr="008630C0">
        <w:rPr>
          <w:u w:val="single"/>
        </w:rPr>
        <w:t xml:space="preserve"> Americans who disapprove of his job performance will change their minds about him -- unless he manages to pull off dramatic domestic or international accomplishments that overshadow his behavior in the minds of his detractors</w:t>
      </w:r>
      <w:r w:rsidRPr="00213D1C">
        <w:t>.</w:t>
      </w:r>
    </w:p>
    <w:p w:rsidR="0024742D" w:rsidRDefault="0024742D" w:rsidP="00213D1C"/>
    <w:p w:rsidR="00566527" w:rsidRDefault="00566527" w:rsidP="0024742D">
      <w:pPr>
        <w:pStyle w:val="Heading2"/>
      </w:pPr>
      <w:r>
        <w:lastRenderedPageBreak/>
        <w:t>Debt Ceiling Answers</w:t>
      </w:r>
    </w:p>
    <w:p w:rsidR="00566527" w:rsidRDefault="00566527" w:rsidP="00566527">
      <w:pPr>
        <w:pStyle w:val="Heading3"/>
      </w:pPr>
      <w:r>
        <w:lastRenderedPageBreak/>
        <w:t>Won’t pass</w:t>
      </w:r>
    </w:p>
    <w:p w:rsidR="00566527" w:rsidRDefault="00566527" w:rsidP="00566527"/>
    <w:p w:rsidR="00566527" w:rsidRDefault="00566527" w:rsidP="00566527">
      <w:pPr>
        <w:pStyle w:val="Heading4"/>
      </w:pPr>
      <w:r>
        <w:t>Trump and the GOP have no plan to raise the debt ceiling</w:t>
      </w:r>
    </w:p>
    <w:p w:rsidR="00566527" w:rsidRDefault="00566527" w:rsidP="00566527">
      <w:r w:rsidRPr="00B55274">
        <w:t xml:space="preserve">Bob </w:t>
      </w:r>
      <w:r w:rsidRPr="00DB6234">
        <w:rPr>
          <w:rStyle w:val="Style13ptBold"/>
        </w:rPr>
        <w:t>Bryan, 6-17</w:t>
      </w:r>
      <w:r w:rsidRPr="00B55274">
        <w:t xml:space="preserve">-2017, "The Trump administration still doesn't know how it's going to deal with the most pressing economic issue," Business Insider, </w:t>
      </w:r>
      <w:hyperlink r:id="rId122" w:history="1">
        <w:r w:rsidRPr="00E31CAA">
          <w:rPr>
            <w:rStyle w:val="Hyperlink"/>
          </w:rPr>
          <w:t>http://www.businessinsider.com/trump-debt-ceiling-policy-2017-6</w:t>
        </w:r>
      </w:hyperlink>
      <w:r>
        <w:t xml:space="preserve"> </w:t>
      </w:r>
      <w:proofErr w:type="spellStart"/>
      <w:r>
        <w:t>ach</w:t>
      </w:r>
      <w:proofErr w:type="spellEnd"/>
    </w:p>
    <w:p w:rsidR="00566527" w:rsidRDefault="00566527" w:rsidP="00566527">
      <w:r w:rsidRPr="00586A01">
        <w:rPr>
          <w:u w:val="single"/>
        </w:rPr>
        <w:t>The Trump administration is still formulating its policy</w:t>
      </w:r>
      <w:r>
        <w:t xml:space="preserve"> for the most potentially costly fight coming up on the congressional calendar. Comments from Mick </w:t>
      </w:r>
      <w:r w:rsidRPr="00B55274">
        <w:rPr>
          <w:u w:val="single"/>
        </w:rPr>
        <w:t>Mulvaney</w:t>
      </w:r>
      <w:r>
        <w:t xml:space="preserve">, the director of the Office </w:t>
      </w:r>
      <w:proofErr w:type="gramStart"/>
      <w:r>
        <w:t>Of</w:t>
      </w:r>
      <w:proofErr w:type="gramEnd"/>
      <w:r>
        <w:t xml:space="preserve"> Management and Budget, on Thursday </w:t>
      </w:r>
      <w:r w:rsidRPr="00B55274">
        <w:rPr>
          <w:u w:val="single"/>
        </w:rPr>
        <w:t>laid bare the internal divisions the White House over what to do about raising the debt ceiling. And they send a muddled picture of the Trump administration's approach to the upcoming negotiations</w:t>
      </w:r>
      <w:r>
        <w:t xml:space="preserve">. Treasury Secretary Steven </w:t>
      </w:r>
      <w:proofErr w:type="spellStart"/>
      <w:r>
        <w:t>Mnuchin</w:t>
      </w:r>
      <w:proofErr w:type="spellEnd"/>
      <w:r>
        <w:t xml:space="preserve"> has said the Treasury can continue to make payments on its debt obligations until sometime in September, but he has warned Congress to raise the nation's debt limit sooner rather than later. </w:t>
      </w:r>
      <w:r w:rsidRPr="00B55274">
        <w:rPr>
          <w:u w:val="single"/>
        </w:rPr>
        <w:t>With a lack of a coherent voice from the White House and a divided Republican majority in Congress, the debt ceiling battle could lead to drastic consequences</w:t>
      </w:r>
      <w:r>
        <w:t xml:space="preserve"> for the economy.</w:t>
      </w:r>
    </w:p>
    <w:p w:rsidR="00566527" w:rsidRDefault="00566527" w:rsidP="00566527">
      <w:pPr>
        <w:pStyle w:val="Heading4"/>
      </w:pPr>
      <w:r>
        <w:t>No GOP plan to raise the debt ceiling</w:t>
      </w:r>
    </w:p>
    <w:p w:rsidR="00566527" w:rsidRDefault="00566527" w:rsidP="00566527">
      <w:r w:rsidRPr="009261F1">
        <w:rPr>
          <w:rStyle w:val="Style13ptBold"/>
        </w:rPr>
        <w:t>Telegraph-Journal, 6/16</w:t>
      </w:r>
      <w:r>
        <w:rPr>
          <w:rFonts w:ascii="Verdana" w:hAnsi="Verdana"/>
          <w:color w:val="000000"/>
          <w:sz w:val="20"/>
          <w:szCs w:val="20"/>
          <w:shd w:val="clear" w:color="auto" w:fill="FFFFFF"/>
        </w:rPr>
        <w:t xml:space="preserve">/17, </w:t>
      </w:r>
      <w:r w:rsidRPr="009261F1">
        <w:rPr>
          <w:rFonts w:ascii="Verdana" w:hAnsi="Verdana"/>
          <w:color w:val="000000"/>
          <w:sz w:val="20"/>
          <w:szCs w:val="20"/>
          <w:shd w:val="clear" w:color="auto" w:fill="FFFFFF"/>
        </w:rPr>
        <w:t>White House lacks plan to address debt ceiling</w:t>
      </w:r>
      <w:r>
        <w:rPr>
          <w:rFonts w:ascii="Verdana" w:hAnsi="Verdana"/>
          <w:color w:val="000000"/>
          <w:sz w:val="20"/>
          <w:szCs w:val="20"/>
          <w:shd w:val="clear" w:color="auto" w:fill="FFFFFF"/>
        </w:rPr>
        <w:t xml:space="preserve">, D2, Lexis, </w:t>
      </w:r>
      <w:proofErr w:type="spellStart"/>
      <w:r>
        <w:rPr>
          <w:rFonts w:ascii="Verdana" w:hAnsi="Verdana"/>
          <w:color w:val="000000"/>
          <w:sz w:val="20"/>
          <w:szCs w:val="20"/>
          <w:shd w:val="clear" w:color="auto" w:fill="FFFFFF"/>
        </w:rPr>
        <w:t>ach</w:t>
      </w:r>
      <w:proofErr w:type="spellEnd"/>
    </w:p>
    <w:p w:rsidR="00566527" w:rsidRDefault="00566527" w:rsidP="00566527">
      <w:r w:rsidRPr="00C27DF0">
        <w:rPr>
          <w:u w:val="single"/>
        </w:rPr>
        <w:t>The White House lacks a unified plan to increase the government's borrowing cap</w:t>
      </w:r>
      <w:r>
        <w:t xml:space="preserve"> as a likely September deadline is drawing near, said Mick Mulvaney, director of the Office of Management and Budget. A failure by Congress to raise the debt ceiling could possibly send dangerous shockwaves through the global economy. The federal government could be at risk of defaulting on obligations such as interest payments on bonds as well as temporarily halting benefit programs. The White House budget director suggested in an interview Thursday with reporters that </w:t>
      </w:r>
      <w:r w:rsidRPr="00C27DF0">
        <w:rPr>
          <w:u w:val="single"/>
        </w:rPr>
        <w:t>neither the Trump administration nor Capitol Hill lawmakers have set their terms for an agreement</w:t>
      </w:r>
      <w:r>
        <w:t>. "</w:t>
      </w:r>
      <w:r w:rsidRPr="00C27DF0">
        <w:rPr>
          <w:u w:val="single"/>
        </w:rPr>
        <w:t>It's fair to say we haven't settled on a final way to address the debt ceiling any more than the Hill has</w:t>
      </w:r>
      <w:r>
        <w:t>," Mulvaney said.</w:t>
      </w:r>
    </w:p>
    <w:p w:rsidR="00566527" w:rsidRDefault="00566527" w:rsidP="00566527"/>
    <w:p w:rsidR="00566527" w:rsidRDefault="00566527" w:rsidP="00566527">
      <w:pPr>
        <w:pStyle w:val="Heading3"/>
      </w:pPr>
      <w:r>
        <w:lastRenderedPageBreak/>
        <w:t>Thumpers</w:t>
      </w:r>
    </w:p>
    <w:p w:rsidR="00566527" w:rsidRDefault="00566527" w:rsidP="00566527"/>
    <w:p w:rsidR="00566527" w:rsidRDefault="00566527" w:rsidP="00566527">
      <w:pPr>
        <w:pStyle w:val="Heading4"/>
      </w:pPr>
      <w:r>
        <w:t>Tax reform will thump the debt ceiling- GOP isn’t taking it seriously</w:t>
      </w:r>
    </w:p>
    <w:p w:rsidR="00566527" w:rsidRDefault="00566527" w:rsidP="00566527">
      <w:r w:rsidRPr="00EC161F">
        <w:t xml:space="preserve">Susan </w:t>
      </w:r>
      <w:proofErr w:type="spellStart"/>
      <w:r w:rsidRPr="00EC161F">
        <w:rPr>
          <w:rStyle w:val="Style13ptBold"/>
        </w:rPr>
        <w:t>Ferrechio</w:t>
      </w:r>
      <w:proofErr w:type="spellEnd"/>
      <w:r w:rsidRPr="00EC161F">
        <w:rPr>
          <w:rStyle w:val="Style13ptBold"/>
        </w:rPr>
        <w:t>, 7-18</w:t>
      </w:r>
      <w:r w:rsidRPr="00EC161F">
        <w:t xml:space="preserve">-2017, "Republicans face first debt ceiling showdown in Trump era," Washington Examiner, </w:t>
      </w:r>
      <w:hyperlink r:id="rId123" w:history="1">
        <w:r w:rsidRPr="00E31CAA">
          <w:rPr>
            <w:rStyle w:val="Hyperlink"/>
          </w:rPr>
          <w:t>http://www.washingtonexaminer.com/republicans-face-first-debt-ceiling-showdown-in-trump-era/article/2626896</w:t>
        </w:r>
      </w:hyperlink>
      <w:r>
        <w:t xml:space="preserve"> </w:t>
      </w:r>
      <w:proofErr w:type="spellStart"/>
      <w:r>
        <w:t>ach</w:t>
      </w:r>
      <w:proofErr w:type="spellEnd"/>
      <w:r>
        <w:t xml:space="preserve"> </w:t>
      </w:r>
    </w:p>
    <w:p w:rsidR="00566527" w:rsidRDefault="00566527" w:rsidP="00566527">
      <w:r w:rsidRPr="00852E2E">
        <w:rPr>
          <w:u w:val="single"/>
        </w:rPr>
        <w:t>Republicans plan to take on tax reform</w:t>
      </w:r>
      <w:r>
        <w:t xml:space="preserve"> in earnest when they return to Capitol Hill after the August recess, </w:t>
      </w:r>
      <w:r w:rsidRPr="00852E2E">
        <w:rPr>
          <w:u w:val="single"/>
        </w:rPr>
        <w:t>but this could clash with a debate over the debt limit if that too is left unsettled</w:t>
      </w:r>
      <w:r>
        <w:t xml:space="preserve"> until September. R</w:t>
      </w:r>
      <w:r w:rsidRPr="00852E2E">
        <w:rPr>
          <w:u w:val="single"/>
        </w:rPr>
        <w:t>epublican leaders haven't signaled how - or when - they plan to deal with the national debt</w:t>
      </w:r>
      <w:r>
        <w:t xml:space="preserve">, even though </w:t>
      </w:r>
      <w:proofErr w:type="spellStart"/>
      <w:r>
        <w:t>Mnuchin</w:t>
      </w:r>
      <w:proofErr w:type="spellEnd"/>
      <w:r>
        <w:t xml:space="preserve"> warned lawmakers that an unexpected reduction in tax receipts will mean the Treasury could run dry sooner. </w:t>
      </w:r>
      <w:r w:rsidRPr="00852E2E">
        <w:rPr>
          <w:u w:val="single"/>
        </w:rPr>
        <w:t>The GOP's lack of urgency stems from the Treasury's tradition of reducing borrowing</w:t>
      </w:r>
      <w:r>
        <w:t xml:space="preserve"> and taking other steps to prevent the government from hitting the limit. After asking for action by August, </w:t>
      </w:r>
      <w:proofErr w:type="spellStart"/>
      <w:r>
        <w:t>Mnuchin</w:t>
      </w:r>
      <w:proofErr w:type="spellEnd"/>
      <w:r>
        <w:t xml:space="preserve"> later clarified that he can use these so-called "</w:t>
      </w:r>
      <w:r w:rsidRPr="00852E2E">
        <w:rPr>
          <w:u w:val="single"/>
        </w:rPr>
        <w:t>extraordinary measures" to give Congress more time</w:t>
      </w:r>
      <w:r>
        <w:t>.</w:t>
      </w:r>
    </w:p>
    <w:p w:rsidR="00566527" w:rsidRPr="004D041F" w:rsidRDefault="00566527" w:rsidP="00566527"/>
    <w:p w:rsidR="00566527" w:rsidRDefault="00566527" w:rsidP="00566527">
      <w:pPr>
        <w:pStyle w:val="Heading4"/>
      </w:pPr>
      <w:r>
        <w:t>Tax reform thumps the debt ceiling.</w:t>
      </w:r>
    </w:p>
    <w:p w:rsidR="00566527" w:rsidRDefault="00566527" w:rsidP="00566527">
      <w:r w:rsidRPr="00EE40DE">
        <w:t xml:space="preserve">Burgess </w:t>
      </w:r>
      <w:r w:rsidRPr="00EE40DE">
        <w:rPr>
          <w:rStyle w:val="Style13ptBold"/>
        </w:rPr>
        <w:t>Everett, 6-2</w:t>
      </w:r>
      <w:r w:rsidRPr="00EE40DE">
        <w:t xml:space="preserve">-2017, "Dems signal hardball in debt fight," POLITICO, </w:t>
      </w:r>
      <w:hyperlink r:id="rId124" w:history="1">
        <w:r w:rsidRPr="00E31CAA">
          <w:rPr>
            <w:rStyle w:val="Hyperlink"/>
          </w:rPr>
          <w:t>http://www.politico.com/story/2017/06/02/democrats-congress-debt-fight-tax-cut-239076</w:t>
        </w:r>
      </w:hyperlink>
      <w:r>
        <w:t xml:space="preserve"> </w:t>
      </w:r>
      <w:proofErr w:type="spellStart"/>
      <w:r>
        <w:t>ach</w:t>
      </w:r>
      <w:proofErr w:type="spellEnd"/>
    </w:p>
    <w:p w:rsidR="00566527" w:rsidRDefault="00566527" w:rsidP="00566527">
      <w:pPr>
        <w:rPr>
          <w:u w:val="single"/>
        </w:rPr>
      </w:pPr>
      <w:r w:rsidRPr="009F0DB4">
        <w:rPr>
          <w:u w:val="single"/>
        </w:rPr>
        <w:t>Democratic leaders may take a hard line against raising the debt ceiling if Republicans seek a tax cut that increases the deficit.</w:t>
      </w:r>
      <w:r>
        <w:rPr>
          <w:u w:val="single"/>
        </w:rPr>
        <w:t xml:space="preserve"> </w:t>
      </w:r>
      <w:r>
        <w:t xml:space="preserve">The idea is for Democrats to receive a commitment from GOP leaders that their tax reform efforts will be revenue neutral. House Minority Leader Nancy </w:t>
      </w:r>
      <w:r w:rsidRPr="009F0DB4">
        <w:rPr>
          <w:u w:val="single"/>
        </w:rPr>
        <w:t>Pelosi</w:t>
      </w:r>
      <w:r>
        <w:t xml:space="preserve"> (D-Calif.) </w:t>
      </w:r>
      <w:r w:rsidRPr="009F0DB4">
        <w:rPr>
          <w:u w:val="single"/>
        </w:rPr>
        <w:t>told reporters</w:t>
      </w:r>
      <w:r>
        <w:t xml:space="preserve"> on Friday that </w:t>
      </w:r>
      <w:r w:rsidRPr="009F0DB4">
        <w:rPr>
          <w:u w:val="single"/>
        </w:rPr>
        <w:t>her party would be hard-pressed to support a “clean” debt ceiling lift</w:t>
      </w:r>
      <w:r>
        <w:t xml:space="preserve"> with no policy attachments </w:t>
      </w:r>
      <w:r w:rsidRPr="009F0DB4">
        <w:rPr>
          <w:u w:val="single"/>
        </w:rPr>
        <w:t>if it was merely to help clear the way for Republicans to slash tax rates.</w:t>
      </w:r>
      <w:r>
        <w:rPr>
          <w:u w:val="single"/>
        </w:rPr>
        <w:t xml:space="preserve"> </w:t>
      </w:r>
      <w:r>
        <w:t xml:space="preserve">“I don’t have any intention of lifting the debt ceiling to enable the Republicans to give another tax break to wealthy in this country,” Pelosi said. “When we say a clean debt limit, we mean not one that enables the Republicans to have a giant tax cut for the rich. That’s not why we’re lifting the debt limit.” While the idea does not yet have sign-off from the Senate Democratic Caucus, it has been discussed by Senate Minority Leader Chuck Schumer of New York and some of his members. Schumer suggested the strategy to Pelosi last week, a source familiar with the interaction said. Still, Senate Majority Leader Mitch McConnell (R-Ky.) and the White House have said it is their preference to do deficit neutral tax reform rather than budget-busting standalone tax cuts. It’s not clear how Democrats would be able to enforce a tax reform commitment from Republicans as a condition of averting default. But </w:t>
      </w:r>
      <w:r w:rsidRPr="009F0DB4">
        <w:rPr>
          <w:u w:val="single"/>
        </w:rPr>
        <w:t>because most bills need 60 votes to pass the Senate and House conservatives are loath to increase the debt, Democrats do have significant leverage in the months ahead.</w:t>
      </w:r>
    </w:p>
    <w:p w:rsidR="00566527" w:rsidRDefault="00566527" w:rsidP="00566527">
      <w:pPr>
        <w:rPr>
          <w:u w:val="single"/>
        </w:rPr>
      </w:pPr>
    </w:p>
    <w:p w:rsidR="00566527" w:rsidRDefault="00566527" w:rsidP="00566527">
      <w:pPr>
        <w:pStyle w:val="Heading4"/>
      </w:pPr>
      <w:r>
        <w:t>GOP will use the debt ceiling as leverage on the budget</w:t>
      </w:r>
    </w:p>
    <w:p w:rsidR="00566527" w:rsidRDefault="00566527" w:rsidP="00566527">
      <w:r w:rsidRPr="005F6CBD">
        <w:t xml:space="preserve">Molly E </w:t>
      </w:r>
      <w:r w:rsidRPr="00234D6F">
        <w:rPr>
          <w:rStyle w:val="Style13ptBold"/>
        </w:rPr>
        <w:t>Reynolds, 6-26</w:t>
      </w:r>
      <w:r w:rsidRPr="005F6CBD">
        <w:t>-2017,</w:t>
      </w:r>
      <w:r>
        <w:t xml:space="preserve"> (fellow in governance studies)</w:t>
      </w:r>
      <w:r w:rsidRPr="005F6CBD">
        <w:t xml:space="preserve"> "While GOP resolves its differences on healthcare, budget deadlines loom," Brookings</w:t>
      </w:r>
      <w:r>
        <w:t xml:space="preserve"> Institution</w:t>
      </w:r>
      <w:r w:rsidRPr="005F6CBD">
        <w:t xml:space="preserve">, </w:t>
      </w:r>
      <w:hyperlink r:id="rId125" w:history="1">
        <w:r w:rsidRPr="00E31CAA">
          <w:rPr>
            <w:rStyle w:val="Hyperlink"/>
          </w:rPr>
          <w:t>https://www.brookings.edu/blog/fixgov/2017/06/26/while-gop-resolves-its-differences-on-healthcare-budget-deadlines-loom/</w:t>
        </w:r>
      </w:hyperlink>
      <w:r>
        <w:t xml:space="preserve">, </w:t>
      </w:r>
      <w:proofErr w:type="spellStart"/>
      <w:r>
        <w:t>ach</w:t>
      </w:r>
      <w:proofErr w:type="spellEnd"/>
      <w:r>
        <w:t xml:space="preserve"> </w:t>
      </w:r>
    </w:p>
    <w:p w:rsidR="00566527" w:rsidRPr="005F6CBD" w:rsidRDefault="00566527" w:rsidP="00566527">
      <w:r w:rsidRPr="005F6CBD">
        <w:rPr>
          <w:u w:val="single"/>
        </w:rPr>
        <w:t>In the background of these debates looms an additional challenge: the debt limit.</w:t>
      </w:r>
      <w:r w:rsidRPr="005F6CBD">
        <w:t xml:space="preserve"> Current projections put the date at which the federal government would not be able to meet its obligations sometime between September and November, but some in Congress—and the Treasury Department—have begun to discuss the possibility of a July vote on an increase to the limit, especially in the Senate. </w:t>
      </w:r>
      <w:r w:rsidRPr="005F6CBD">
        <w:rPr>
          <w:u w:val="single"/>
        </w:rPr>
        <w:t>Whether and how the debt limit vote gets linked to other fiscal decisions</w:t>
      </w:r>
      <w:r w:rsidRPr="005F6CBD">
        <w:t xml:space="preserve">, however, </w:t>
      </w:r>
      <w:r w:rsidRPr="005F6CBD">
        <w:rPr>
          <w:u w:val="single"/>
        </w:rPr>
        <w:t>remains to be seen. Some members, particularly conservative House Republicans, may hope to keep the debt limit vote and a likely omnibus bill on the same schedule with the hopes of using the former to extract concessions on the latter.</w:t>
      </w:r>
      <w:r w:rsidRPr="005F6CBD">
        <w:t xml:space="preserve"> Given the need to bring eight Senate Democrats on board, however, it’s difficult to imagine that strategy working as Republicans would hope. </w:t>
      </w:r>
      <w:r w:rsidRPr="005F6CBD">
        <w:rPr>
          <w:u w:val="single"/>
        </w:rPr>
        <w:t>Research suggests that members of the president’s party are usually willing to deliver the votes on a debt limit increase, but Republicans’ recent history on the issue might lead us to question whether we’ll see the same dynamic this year</w:t>
      </w:r>
      <w:r w:rsidRPr="005F6CBD">
        <w:t>. Regardless of what specific approach Congress ultimately takes on these issues, however, they’ve left themselves with a lot of work to do and not much time to do it.</w:t>
      </w:r>
    </w:p>
    <w:p w:rsidR="00566527" w:rsidRDefault="00566527" w:rsidP="00566527">
      <w:pPr>
        <w:rPr>
          <w:u w:val="single"/>
        </w:rPr>
      </w:pPr>
    </w:p>
    <w:p w:rsidR="00566527" w:rsidRDefault="00566527" w:rsidP="00566527">
      <w:pPr>
        <w:pStyle w:val="Heading3"/>
      </w:pPr>
      <w:r>
        <w:lastRenderedPageBreak/>
        <w:t>Not tied to Trump</w:t>
      </w:r>
    </w:p>
    <w:p w:rsidR="00566527" w:rsidRDefault="00566527" w:rsidP="00566527">
      <w:pPr>
        <w:pStyle w:val="Heading4"/>
      </w:pPr>
      <w:r>
        <w:t>Trump is staying out of the debt ceiling fight.</w:t>
      </w:r>
    </w:p>
    <w:p w:rsidR="00566527" w:rsidRPr="00C348FC" w:rsidRDefault="00566527" w:rsidP="00566527">
      <w:r w:rsidRPr="00EC161F">
        <w:t xml:space="preserve">Susan </w:t>
      </w:r>
      <w:proofErr w:type="spellStart"/>
      <w:r w:rsidRPr="00EC161F">
        <w:rPr>
          <w:rStyle w:val="Style13ptBold"/>
        </w:rPr>
        <w:t>Ferrechio</w:t>
      </w:r>
      <w:proofErr w:type="spellEnd"/>
      <w:r w:rsidRPr="00EC161F">
        <w:rPr>
          <w:rStyle w:val="Style13ptBold"/>
        </w:rPr>
        <w:t>, 7-18</w:t>
      </w:r>
      <w:r w:rsidRPr="00EC161F">
        <w:t xml:space="preserve">-2017, "Republicans face first debt ceiling showdown in Trump era," Washington Examiner, </w:t>
      </w:r>
      <w:hyperlink r:id="rId126" w:history="1">
        <w:r w:rsidRPr="00E31CAA">
          <w:rPr>
            <w:rStyle w:val="Hyperlink"/>
          </w:rPr>
          <w:t>http://www.washingtonexaminer.com/republicans-face-first-debt-ceiling-showdown-in-trump-era/article/2626896</w:t>
        </w:r>
      </w:hyperlink>
      <w:r>
        <w:t xml:space="preserve"> </w:t>
      </w:r>
      <w:proofErr w:type="spellStart"/>
      <w:r>
        <w:t>ach</w:t>
      </w:r>
      <w:proofErr w:type="spellEnd"/>
      <w:r>
        <w:t xml:space="preserve"> </w:t>
      </w:r>
    </w:p>
    <w:p w:rsidR="00566527" w:rsidRPr="00C348FC" w:rsidRDefault="00566527" w:rsidP="00566527">
      <w:r w:rsidRPr="00C348FC">
        <w:rPr>
          <w:u w:val="single"/>
        </w:rPr>
        <w:t xml:space="preserve">The Trump administration also seems split. Trump has signaled he would defer to </w:t>
      </w:r>
      <w:proofErr w:type="spellStart"/>
      <w:r w:rsidRPr="00C348FC">
        <w:rPr>
          <w:u w:val="single"/>
        </w:rPr>
        <w:t>Mnuchin</w:t>
      </w:r>
      <w:proofErr w:type="spellEnd"/>
      <w:r>
        <w:t xml:space="preserve"> on the debt ceiling, </w:t>
      </w:r>
      <w:r w:rsidRPr="00C348FC">
        <w:rPr>
          <w:u w:val="single"/>
        </w:rPr>
        <w:t xml:space="preserve">and </w:t>
      </w:r>
      <w:proofErr w:type="spellStart"/>
      <w:r w:rsidRPr="00C348FC">
        <w:rPr>
          <w:u w:val="single"/>
        </w:rPr>
        <w:t>Mnuchin</w:t>
      </w:r>
      <w:proofErr w:type="spellEnd"/>
      <w:r w:rsidRPr="00C348FC">
        <w:rPr>
          <w:u w:val="single"/>
        </w:rPr>
        <w:t xml:space="preserve"> does not want to mix the issue with budget matters, fearing it will entangle the need for a ceiling hike in a protracted political fight.</w:t>
      </w:r>
      <w:r>
        <w:t xml:space="preserve"> But Mick </w:t>
      </w:r>
      <w:r w:rsidRPr="00C348FC">
        <w:rPr>
          <w:u w:val="single"/>
        </w:rPr>
        <w:t>Mulvaney,</w:t>
      </w:r>
      <w:r>
        <w:t xml:space="preserve"> Trump's budget director, a long-time deficit hawk, </w:t>
      </w:r>
      <w:r w:rsidRPr="00C348FC">
        <w:rPr>
          <w:u w:val="single"/>
        </w:rPr>
        <w:t>wants to link any debt ceiling increase to a budget deal that includes spending cuts. His position could open the door to the Trump administration taking something more than just a clean increase</w:t>
      </w:r>
      <w:r>
        <w:t>.</w:t>
      </w:r>
    </w:p>
    <w:p w:rsidR="00566527" w:rsidRPr="00566527" w:rsidRDefault="00566527" w:rsidP="00566527"/>
    <w:p w:rsidR="0024742D" w:rsidRDefault="0024742D" w:rsidP="0024742D">
      <w:pPr>
        <w:pStyle w:val="Heading2"/>
      </w:pPr>
      <w:r>
        <w:lastRenderedPageBreak/>
        <w:t>Impact Answers</w:t>
      </w:r>
    </w:p>
    <w:p w:rsidR="0024742D" w:rsidRDefault="0024742D" w:rsidP="0024742D">
      <w:pPr>
        <w:pStyle w:val="Heading3"/>
      </w:pPr>
      <w:r>
        <w:lastRenderedPageBreak/>
        <w:t xml:space="preserve">Immigration- AT Latin America </w:t>
      </w:r>
    </w:p>
    <w:p w:rsidR="0024742D" w:rsidRDefault="0024742D" w:rsidP="0024742D"/>
    <w:p w:rsidR="0024742D" w:rsidRDefault="0024742D" w:rsidP="0024742D">
      <w:pPr>
        <w:pStyle w:val="Heading4"/>
      </w:pPr>
      <w:r>
        <w:t>No spillover- Latin American stability has been improving for years</w:t>
      </w:r>
    </w:p>
    <w:p w:rsidR="0024742D" w:rsidRPr="007759B3" w:rsidRDefault="0024742D" w:rsidP="0024742D">
      <w:r w:rsidRPr="007759B3">
        <w:rPr>
          <w:rStyle w:val="Style13ptBold"/>
        </w:rPr>
        <w:t>Velasco 7/15</w:t>
      </w:r>
      <w:r>
        <w:t xml:space="preserve"> [Andrés</w:t>
      </w:r>
      <w:r w:rsidRPr="007759B3">
        <w:t xml:space="preserve"> Velasco</w:t>
      </w:r>
      <w:r>
        <w:t xml:space="preserve">, </w:t>
      </w:r>
      <w:proofErr w:type="spellStart"/>
      <w:r w:rsidRPr="007759B3">
        <w:t>ormer</w:t>
      </w:r>
      <w:proofErr w:type="spellEnd"/>
      <w:r w:rsidRPr="007759B3">
        <w:t xml:space="preserve"> presidential candidate and finance minister of Chile, is Professor of Professional Practice in International Development at Columbia University's School of International and Public Affairs, 7-15-2017, "Consolidating Latin America’s Gains," Project Syndicate, https://www.project-syndicate.org/commentary/consolidating-latin-america-</w:t>
      </w:r>
      <w:r>
        <w:t>gains-by-andres-velasco-2017-07]</w:t>
      </w:r>
    </w:p>
    <w:p w:rsidR="0024742D" w:rsidRDefault="0024742D" w:rsidP="0024742D">
      <w:pPr>
        <w:rPr>
          <w:sz w:val="16"/>
        </w:rPr>
      </w:pPr>
      <w:r w:rsidRPr="007759B3">
        <w:rPr>
          <w:sz w:val="16"/>
        </w:rPr>
        <w:t xml:space="preserve">SANTIAGO – At the time of last year’s failed coup in Turkey, I emailed a Turkish friend expressing concern. His answer left me thinking. After a somber review of events in his country, he concluded: “You are very lucky to be in Latin America, even though it may not seem that way sometimes.” We Latin Americans are complainers. We shudder to think that </w:t>
      </w:r>
      <w:proofErr w:type="gramStart"/>
      <w:r w:rsidRPr="007759B3">
        <w:rPr>
          <w:sz w:val="16"/>
        </w:rPr>
        <w:t>other</w:t>
      </w:r>
      <w:proofErr w:type="gramEnd"/>
      <w:r w:rsidRPr="007759B3">
        <w:rPr>
          <w:sz w:val="16"/>
        </w:rPr>
        <w:t xml:space="preserve"> people’s lot could be worse than ours. But if a Latin American views today’s world objectively, it’s easy to understand why </w:t>
      </w:r>
      <w:r w:rsidRPr="007759B3">
        <w:rPr>
          <w:rStyle w:val="StyleUnderline"/>
        </w:rPr>
        <w:t>many would consider us fortunate.</w:t>
      </w:r>
      <w:r>
        <w:rPr>
          <w:rStyle w:val="StyleUnderline"/>
        </w:rPr>
        <w:t xml:space="preserve"> </w:t>
      </w:r>
      <w:r w:rsidRPr="007759B3">
        <w:rPr>
          <w:sz w:val="16"/>
        </w:rPr>
        <w:t xml:space="preserve">Terrorism is on the rise in Europe, just as Colombia’s civil war, the region’s last, is ending. Argentines, Brazilians, and Chileans of my generation grew up with heavily armed soldiers patrolling airports, train stations, and other public places. Today we see the same in Brussels, Paris, and London, not here. Compared to US President Donald Trump, some of </w:t>
      </w:r>
      <w:r w:rsidRPr="007759B3">
        <w:rPr>
          <w:rStyle w:val="StyleUnderline"/>
        </w:rPr>
        <w:t>Latin America’s populist politicians seem almost competent and well informed.</w:t>
      </w:r>
      <w:r>
        <w:rPr>
          <w:rStyle w:val="StyleUnderline"/>
        </w:rPr>
        <w:t xml:space="preserve"> </w:t>
      </w:r>
      <w:r w:rsidRPr="007759B3">
        <w:rPr>
          <w:sz w:val="16"/>
        </w:rPr>
        <w:t xml:space="preserve">But this is not the first time Latin Americans can feel this way. As Carlos Díaz-Alejandro, the great Cuban-American economic historian, put it: “Reviewing the 1930s and 1940s, most Latin Americans could feel lucky, at least relative to the rest of humanity. The Spanish and the Chinese Civil Wars, World War II, the depth of depression in the United States, Stalinist purges, the political dependence of Asia and Africa, and the pains of decolonization in India and elsewhere could be viewed by Brazilians and Mexicans as remote events that could not happen here </w:t>
      </w:r>
      <w:proofErr w:type="spellStart"/>
      <w:r w:rsidRPr="007759B3">
        <w:rPr>
          <w:sz w:val="16"/>
        </w:rPr>
        <w:t>any more</w:t>
      </w:r>
      <w:proofErr w:type="spellEnd"/>
      <w:r w:rsidRPr="007759B3">
        <w:rPr>
          <w:sz w:val="16"/>
        </w:rPr>
        <w:t>.” The sharpest contrast was political</w:t>
      </w:r>
      <w:r w:rsidRPr="007759B3">
        <w:t xml:space="preserve">. </w:t>
      </w:r>
      <w:r w:rsidRPr="007759B3">
        <w:rPr>
          <w:sz w:val="16"/>
        </w:rPr>
        <w:t>“In contrast with the ideological, religious, and ethnic frenzies of Europe, India, and even North America,” Díaz</w:t>
      </w:r>
      <w:r w:rsidRPr="007759B3">
        <w:rPr>
          <w:sz w:val="10"/>
        </w:rPr>
        <w:t>-</w:t>
      </w:r>
      <w:r w:rsidRPr="007759B3">
        <w:rPr>
          <w:sz w:val="16"/>
        </w:rPr>
        <w:t xml:space="preserve">Alejandro continues, </w:t>
      </w:r>
      <w:r w:rsidRPr="007759B3">
        <w:rPr>
          <w:rStyle w:val="StyleUnderline"/>
        </w:rPr>
        <w:t xml:space="preserve">“most Latin Americans viewed themselves then as tolerant, </w:t>
      </w:r>
      <w:r w:rsidRPr="007759B3">
        <w:rPr>
          <w:sz w:val="16"/>
        </w:rPr>
        <w:t xml:space="preserve">a view largely </w:t>
      </w:r>
      <w:proofErr w:type="gramStart"/>
      <w:r w:rsidRPr="007759B3">
        <w:rPr>
          <w:sz w:val="16"/>
        </w:rPr>
        <w:t>correct</w:t>
      </w:r>
      <w:proofErr w:type="gramEnd"/>
      <w:r w:rsidRPr="007759B3">
        <w:rPr>
          <w:sz w:val="16"/>
        </w:rPr>
        <w:t xml:space="preserve"> at least in relative terms, and demonstrated by the</w:t>
      </w:r>
      <w:r w:rsidRPr="007759B3">
        <w:rPr>
          <w:rStyle w:val="StyleUnderline"/>
          <w:sz w:val="16"/>
        </w:rPr>
        <w:t xml:space="preserve"> </w:t>
      </w:r>
      <w:r w:rsidRPr="007759B3">
        <w:rPr>
          <w:rStyle w:val="StyleUnderline"/>
        </w:rPr>
        <w:t xml:space="preserve">many refugees </w:t>
      </w:r>
      <w:r w:rsidRPr="007759B3">
        <w:rPr>
          <w:sz w:val="16"/>
        </w:rPr>
        <w:t>who</w:t>
      </w:r>
      <w:r w:rsidRPr="007759B3">
        <w:rPr>
          <w:rStyle w:val="StyleUnderline"/>
          <w:sz w:val="16"/>
        </w:rPr>
        <w:t xml:space="preserve"> </w:t>
      </w:r>
      <w:r w:rsidRPr="007759B3">
        <w:rPr>
          <w:rStyle w:val="StyleUnderline"/>
        </w:rPr>
        <w:t>found a haven in the region.”</w:t>
      </w:r>
      <w:r>
        <w:rPr>
          <w:rStyle w:val="StyleUnderline"/>
        </w:rPr>
        <w:t xml:space="preserve"> </w:t>
      </w:r>
      <w:r w:rsidRPr="007759B3">
        <w:rPr>
          <w:sz w:val="16"/>
        </w:rPr>
        <w:t xml:space="preserve">The year 1948 saw the outbreak of “la </w:t>
      </w:r>
      <w:proofErr w:type="spellStart"/>
      <w:r w:rsidRPr="007759B3">
        <w:rPr>
          <w:sz w:val="16"/>
        </w:rPr>
        <w:t>violencia</w:t>
      </w:r>
      <w:proofErr w:type="spellEnd"/>
      <w:r w:rsidRPr="007759B3">
        <w:rPr>
          <w:sz w:val="16"/>
        </w:rPr>
        <w:t xml:space="preserve">” in Colombia; today we witness the murderous persecution of President Nicolás Maduro’s political opponents in Venezuela. Political repression was common in Central America back then, and remains common in Cuba today. But they are the exceptions that confirm the rule. Just as “the 1930s and 1940s witnessed little political bloodletting in Latin America,” in Díaz-Alejandro’s words, the same is largely true today. </w:t>
      </w:r>
      <w:r w:rsidRPr="007759B3">
        <w:rPr>
          <w:rStyle w:val="Emphasis"/>
        </w:rPr>
        <w:t>Our democracies remain imperfect, but the region’s increasing political stability is undeniable.</w:t>
      </w:r>
      <w:r w:rsidRPr="007759B3">
        <w:rPr>
          <w:sz w:val="16"/>
        </w:rPr>
        <w:t xml:space="preserve"> We have had our share of wild-eyed populists recently. But </w:t>
      </w:r>
      <w:proofErr w:type="gramStart"/>
      <w:r w:rsidRPr="007759B3">
        <w:rPr>
          <w:sz w:val="16"/>
        </w:rPr>
        <w:t>with the exception of</w:t>
      </w:r>
      <w:proofErr w:type="gramEnd"/>
      <w:r w:rsidRPr="007759B3">
        <w:rPr>
          <w:sz w:val="16"/>
        </w:rPr>
        <w:t xml:space="preserve"> Venezuela, where authoritarian </w:t>
      </w:r>
      <w:proofErr w:type="spellStart"/>
      <w:r w:rsidRPr="007759B3">
        <w:rPr>
          <w:sz w:val="16"/>
        </w:rPr>
        <w:t>chavistas</w:t>
      </w:r>
      <w:proofErr w:type="spellEnd"/>
      <w:r w:rsidRPr="007759B3">
        <w:rPr>
          <w:sz w:val="16"/>
        </w:rPr>
        <w:t xml:space="preserve"> remain in power despite massive opposition, </w:t>
      </w:r>
      <w:r w:rsidRPr="007759B3">
        <w:rPr>
          <w:rStyle w:val="StyleUnderline"/>
        </w:rPr>
        <w:t>populism is on the wane</w:t>
      </w:r>
      <w:r w:rsidRPr="007759B3">
        <w:rPr>
          <w:sz w:val="16"/>
        </w:rPr>
        <w:t xml:space="preserve">. In Ecuador, former president Rafael Correa managed to get his handpicked successor elected, but </w:t>
      </w:r>
      <w:r w:rsidRPr="007759B3">
        <w:rPr>
          <w:rStyle w:val="StyleUnderline"/>
        </w:rPr>
        <w:t>low oil prices and dollar shortages make a turn toward policy moderation quite likely</w:t>
      </w:r>
      <w:r w:rsidRPr="007759B3">
        <w:rPr>
          <w:sz w:val="16"/>
        </w:rPr>
        <w:t xml:space="preserve">. In Argentina, President Mauricio </w:t>
      </w:r>
      <w:proofErr w:type="spellStart"/>
      <w:r w:rsidRPr="007759B3">
        <w:rPr>
          <w:sz w:val="16"/>
        </w:rPr>
        <w:t>Macri</w:t>
      </w:r>
      <w:proofErr w:type="spellEnd"/>
      <w:r w:rsidRPr="007759B3">
        <w:rPr>
          <w:sz w:val="16"/>
        </w:rPr>
        <w:t xml:space="preserve">, who ousted the Peronist-populist Cristina Fernández de Kirchner, remains popular despite an inevitable economic adjustment and slow growth. The 1930s and 1940s were a time of great social and political change in the region. Migration from abroad and from the countryside to the city gave rise to a new urban middle class employed mostly in government-related jobs. The political clout of traditional land-owning elites declined, and powerful new working-class-based parties began to emerge. Today, </w:t>
      </w:r>
      <w:r w:rsidRPr="007759B3">
        <w:rPr>
          <w:rStyle w:val="StyleUnderline"/>
        </w:rPr>
        <w:t>a new middle class</w:t>
      </w:r>
      <w:r w:rsidRPr="007759B3">
        <w:rPr>
          <w:sz w:val="16"/>
        </w:rPr>
        <w:t xml:space="preserve"> – employed mostly in private firms – </w:t>
      </w:r>
      <w:r w:rsidRPr="007759B3">
        <w:rPr>
          <w:rStyle w:val="StyleUnderline"/>
        </w:rPr>
        <w:t>is on the rise.</w:t>
      </w:r>
      <w:r w:rsidRPr="007759B3">
        <w:rPr>
          <w:sz w:val="16"/>
        </w:rPr>
        <w:t xml:space="preserve"> In many countries, </w:t>
      </w:r>
      <w:r w:rsidRPr="007759B3">
        <w:rPr>
          <w:rStyle w:val="StyleUnderline"/>
        </w:rPr>
        <w:t>consumption has been booming, even as economic growth slows</w:t>
      </w:r>
      <w:r w:rsidRPr="007759B3">
        <w:rPr>
          <w:sz w:val="16"/>
        </w:rPr>
        <w:t xml:space="preserve">. Shopping malls crop up in newly built suburbs, and Facebook has made it to the smallest Andean village. Economic inequality remains high, but </w:t>
      </w:r>
      <w:r w:rsidRPr="007759B3">
        <w:rPr>
          <w:rStyle w:val="StyleUnderline"/>
        </w:rPr>
        <w:t>income disparities in Latin America have been narrowing for nearly two decades</w:t>
      </w:r>
      <w:r w:rsidRPr="007759B3">
        <w:rPr>
          <w:sz w:val="16"/>
        </w:rPr>
        <w:t>, just as they widened in the United States and Europe.</w:t>
      </w:r>
    </w:p>
    <w:p w:rsidR="0024742D" w:rsidRDefault="0024742D" w:rsidP="0024742D">
      <w:pPr>
        <w:rPr>
          <w:sz w:val="16"/>
        </w:rPr>
      </w:pPr>
    </w:p>
    <w:p w:rsidR="0024742D" w:rsidRDefault="0024742D" w:rsidP="0024742D"/>
    <w:p w:rsidR="0024742D" w:rsidRDefault="0024742D" w:rsidP="0024742D">
      <w:pPr>
        <w:pStyle w:val="Heading4"/>
      </w:pPr>
      <w:r>
        <w:t>Latin American economies resilient and improving</w:t>
      </w:r>
    </w:p>
    <w:p w:rsidR="0024742D" w:rsidRPr="00946E73" w:rsidRDefault="0024742D" w:rsidP="0024742D">
      <w:proofErr w:type="spellStart"/>
      <w:r w:rsidRPr="00946E73">
        <w:rPr>
          <w:rStyle w:val="Style13ptBold"/>
        </w:rPr>
        <w:t>Bejar</w:t>
      </w:r>
      <w:proofErr w:type="spellEnd"/>
      <w:r w:rsidRPr="00946E73">
        <w:rPr>
          <w:rStyle w:val="Style13ptBold"/>
        </w:rPr>
        <w:t xml:space="preserve"> 7/15</w:t>
      </w:r>
      <w:r>
        <w:t xml:space="preserve"> [Pablo </w:t>
      </w:r>
      <w:proofErr w:type="spellStart"/>
      <w:r>
        <w:t>Bejar</w:t>
      </w:r>
      <w:proofErr w:type="spellEnd"/>
      <w:r>
        <w:t>, m</w:t>
      </w:r>
      <w:r w:rsidRPr="00946E73">
        <w:t>acroeconomic research fellow in the Research Department of the Inter-American Development Bank</w:t>
      </w:r>
      <w:r>
        <w:t>, “</w:t>
      </w:r>
      <w:r w:rsidRPr="00946E73">
        <w:t xml:space="preserve">Dealing </w:t>
      </w:r>
      <w:proofErr w:type="gramStart"/>
      <w:r w:rsidRPr="00946E73">
        <w:t>With</w:t>
      </w:r>
      <w:proofErr w:type="gramEnd"/>
      <w:r w:rsidRPr="00946E73">
        <w:t xml:space="preserve"> Crises: How H</w:t>
      </w:r>
      <w:r>
        <w:t xml:space="preserve">ave Emerging Economies Evolved?” Fair Observer, </w:t>
      </w:r>
      <w:hyperlink r:id="rId127" w:history="1">
        <w:r w:rsidRPr="00E54D45">
          <w:rPr>
            <w:rStyle w:val="Hyperlink"/>
          </w:rPr>
          <w:t>https://www.fairobserver.com/region/latin_america/emerging-developing-countries-financial-crises-economics-latest-news-81762/</w:t>
        </w:r>
      </w:hyperlink>
      <w:r>
        <w:t>] //</w:t>
      </w:r>
      <w:proofErr w:type="spellStart"/>
      <w:r>
        <w:t>adres</w:t>
      </w:r>
      <w:proofErr w:type="spellEnd"/>
    </w:p>
    <w:p w:rsidR="0024742D" w:rsidRPr="000B4F30" w:rsidRDefault="0024742D" w:rsidP="0024742D">
      <w:pPr>
        <w:rPr>
          <w:sz w:val="16"/>
        </w:rPr>
      </w:pPr>
      <w:r w:rsidRPr="000B4F30">
        <w:rPr>
          <w:sz w:val="16"/>
        </w:rPr>
        <w:lastRenderedPageBreak/>
        <w:t xml:space="preserve">In an empirical study of the issue for the Inter-American Development Bank, I examined the short- and long-term correlation effects of key domestic and exogenous (external) determinants of both currency and GDP crisis episodes, utilizing a novel database </w:t>
      </w:r>
      <w:r w:rsidRPr="000B4F30">
        <w:rPr>
          <w:rStyle w:val="StyleUnderline"/>
        </w:rPr>
        <w:t>for 111 emerging and developing countries</w:t>
      </w:r>
      <w:r w:rsidRPr="000B4F30">
        <w:rPr>
          <w:sz w:val="16"/>
        </w:rPr>
        <w:t xml:space="preserve"> to predict the evolution of the estimated propensity or, more specifically, the probabilities of each type of crisis from 1982 to 2016. For both types of crises propensities, </w:t>
      </w:r>
      <w:r w:rsidRPr="000B4F30">
        <w:rPr>
          <w:rStyle w:val="StyleUnderline"/>
        </w:rPr>
        <w:t>I observed a decline in vulnerability over time for the whole sample</w:t>
      </w:r>
      <w:r w:rsidRPr="000B4F30">
        <w:rPr>
          <w:sz w:val="16"/>
        </w:rPr>
        <w:t xml:space="preserve">. In addition, throughout the timeframe of this study, </w:t>
      </w:r>
      <w:r w:rsidRPr="000B4F30">
        <w:rPr>
          <w:rStyle w:val="StyleUnderline"/>
        </w:rPr>
        <w:t>both Latin America and the Caribbean region</w:t>
      </w:r>
      <w:r w:rsidRPr="000B4F30">
        <w:rPr>
          <w:sz w:val="16"/>
        </w:rPr>
        <w:t xml:space="preserve"> and sub-Saharan Africa have generally shown relatively higher levels of vulnerability than other regions. But, while starting from a higher position of vulnerability, Latin America and the Caribbean followed by sub-Saharan Africa </w:t>
      </w:r>
      <w:r w:rsidRPr="000B4F30">
        <w:rPr>
          <w:rStyle w:val="StyleUnderline"/>
        </w:rPr>
        <w:t>have made the greatest progress of any region in the sample.</w:t>
      </w:r>
      <w:r w:rsidRPr="000B4F30">
        <w:rPr>
          <w:sz w:val="16"/>
        </w:rPr>
        <w:t xml:space="preserve"> Interestingly, vulnerability in terms of propensity to a currency crisis has been on average drastically improved in all regions throughout the early 1980s to the early 2000s. More specifically, comparing period averages in 2003-16 with 1982-92, </w:t>
      </w:r>
      <w:r w:rsidRPr="000B4F30">
        <w:rPr>
          <w:rStyle w:val="StyleUnderline"/>
        </w:rPr>
        <w:t>Latin America and the Caribbean and sub-Saharan Africa have experienced a reduction</w:t>
      </w:r>
      <w:r w:rsidRPr="000B4F30">
        <w:rPr>
          <w:sz w:val="16"/>
        </w:rPr>
        <w:t xml:space="preserve"> of approximately 30 and 18 percentage points respectively </w:t>
      </w:r>
      <w:r w:rsidRPr="000B4F30">
        <w:rPr>
          <w:rStyle w:val="StyleUnderline"/>
        </w:rPr>
        <w:t>in their average estimated probability of experiencing a currency crisis</w:t>
      </w:r>
      <w:r w:rsidRPr="000B4F30">
        <w:rPr>
          <w:sz w:val="16"/>
        </w:rPr>
        <w:t xml:space="preserve">. On the other hand, both regions have experienced a 17- and 16-percentage-point reduction respectively in the estimated probability of a GDP crisis. In terms of vulnerability to a currency crisis, the developing Eastern Europe-Central Asia region has made a remarkable progress since the 1990s. To a lesser extent, but starting from relative lower levels, developing and emerging Asia has also reduced its vulnerability to both currency and GDP type crises. Finally, the Middle East and North Africa region has particularly performed well in reducing significantly its vulnerability to a GDP crisis since the early 1980s and 1990s. </w:t>
      </w:r>
      <w:r w:rsidRPr="000B4F30">
        <w:rPr>
          <w:rStyle w:val="StyleUnderline"/>
        </w:rPr>
        <w:t>These improvements</w:t>
      </w:r>
      <w:r w:rsidRPr="000B4F30">
        <w:rPr>
          <w:sz w:val="16"/>
        </w:rPr>
        <w:t xml:space="preserve"> have not come out of the blue. They </w:t>
      </w:r>
      <w:r w:rsidRPr="000B4F30">
        <w:rPr>
          <w:rStyle w:val="StyleUnderline"/>
        </w:rPr>
        <w:t>have much to do with enhanced institutions, political consensus and thus better economic management</w:t>
      </w:r>
      <w:r w:rsidRPr="000B4F30">
        <w:rPr>
          <w:sz w:val="16"/>
        </w:rPr>
        <w:t xml:space="preserve">. During the last 35 years, there have been </w:t>
      </w:r>
      <w:r w:rsidRPr="000B4F30">
        <w:rPr>
          <w:rStyle w:val="StyleUnderline"/>
        </w:rPr>
        <w:t xml:space="preserve">fiscal policy reforms </w:t>
      </w:r>
      <w:r w:rsidRPr="000B4F30">
        <w:rPr>
          <w:sz w:val="16"/>
        </w:rPr>
        <w:t xml:space="preserve">that </w:t>
      </w:r>
      <w:r w:rsidRPr="000B4F30">
        <w:rPr>
          <w:rStyle w:val="StyleUnderline"/>
        </w:rPr>
        <w:t>have enabled several countries to shift from procyclical to countercyclical fiscal policy stances.</w:t>
      </w:r>
      <w:r w:rsidRPr="000B4F30">
        <w:rPr>
          <w:sz w:val="16"/>
        </w:rPr>
        <w:t xml:space="preserve"> Moreover, macroprudential policies such as regulatory mechanisms that control capital and liquidity to counteract global and domestic threats to countries’ financial systems have been increasingly implemented since the 1990s. Finally, with better institutional quality, there has also been a more technocratic and effective approach to monetary policy, including independent central banking and inflation-targeting measures, among other </w:t>
      </w:r>
      <w:r w:rsidRPr="000B4F30">
        <w:rPr>
          <w:rStyle w:val="StyleUnderline"/>
        </w:rPr>
        <w:t>monetary policy innovations</w:t>
      </w:r>
      <w:r w:rsidRPr="000B4F30">
        <w:rPr>
          <w:sz w:val="16"/>
        </w:rPr>
        <w:t xml:space="preserve"> that </w:t>
      </w:r>
      <w:r w:rsidRPr="000B4F30">
        <w:rPr>
          <w:rStyle w:val="StyleUnderline"/>
        </w:rPr>
        <w:t>have reduced inflation and the pass-through of external shocks.</w:t>
      </w:r>
      <w:r>
        <w:rPr>
          <w:rStyle w:val="StyleUnderline"/>
        </w:rPr>
        <w:t xml:space="preserve"> </w:t>
      </w:r>
      <w:r w:rsidRPr="000B4F30">
        <w:rPr>
          <w:sz w:val="16"/>
        </w:rPr>
        <w:t xml:space="preserve">A TALE OF CRISES PAST Graphically we can see this in the steady decline in vulnerability to GDP crises, which starts declining dramatically from the mid-1980s to the early 1990s, followed by a rise during the mid-1990s as countries became more financially integrated with the world economy and external shocks elevated the risk of external crises. Notable examples of these spikes in regional vulnerability began with Mexico’s tequila crisis of 1994, followed by the contagion effects of the Asian and Russian crises of 1997 and 1998, which continued with the Brazilian currency crisis of 1998 and the Argentine economic crisis (1999-2002). Higher growth and demand from emerging markets eventually led to the commodity boom that caused another significant reduction in vulnerability levels during 2003-08. In 2009, the global financial crisis caused a massive spike in vulnerability levels, but countries’ reduction of foreign-denominated external debt, larger buffers of international reserves, greater trade linkages and product diversification, as well as more stable macroeconomic policies and higher growth during the pre-global financial crisis period allowed emerging and developing countries to quickly recover in 2010. Since then, lower commodity prices, anemic growth in advanced economies, uncertainty with China’s sustainable growth prospects, and emerging geopolitical risks have created a challenging environment for many emerging and developing countries. Nevertheless, </w:t>
      </w:r>
      <w:r w:rsidRPr="000B4F30">
        <w:rPr>
          <w:rStyle w:val="Emphasis"/>
        </w:rPr>
        <w:t xml:space="preserve">countries are now more capable to quickly recover from severe external conditions. </w:t>
      </w:r>
      <w:r w:rsidRPr="000B4F30">
        <w:rPr>
          <w:sz w:val="16"/>
        </w:rPr>
        <w:t xml:space="preserve">Critically, </w:t>
      </w:r>
      <w:r w:rsidRPr="000B4F30">
        <w:rPr>
          <w:rStyle w:val="StyleUnderline"/>
        </w:rPr>
        <w:t>vulnerability to both currency and GDP crises on average remains significantly lower</w:t>
      </w:r>
      <w:r w:rsidRPr="000B4F30">
        <w:rPr>
          <w:sz w:val="16"/>
        </w:rPr>
        <w:t xml:space="preserve"> than it was in the 1980s and 1990s.</w:t>
      </w:r>
    </w:p>
    <w:p w:rsidR="0024742D" w:rsidRDefault="0024742D" w:rsidP="0024742D">
      <w:pPr>
        <w:pStyle w:val="Heading4"/>
      </w:pPr>
      <w:r>
        <w:t>Immigration defense strengths cartels</w:t>
      </w:r>
    </w:p>
    <w:p w:rsidR="0024742D" w:rsidRPr="006F67E4" w:rsidRDefault="0024742D" w:rsidP="0024742D">
      <w:r w:rsidRPr="006F67E4">
        <w:rPr>
          <w:rStyle w:val="Style13ptBold"/>
        </w:rPr>
        <w:t>Grillo 5/5</w:t>
      </w:r>
      <w:r>
        <w:t xml:space="preserve"> [</w:t>
      </w:r>
      <w:proofErr w:type="spellStart"/>
      <w:r w:rsidRPr="006F67E4">
        <w:t>Ioan</w:t>
      </w:r>
      <w:proofErr w:type="spellEnd"/>
      <w:r w:rsidRPr="006F67E4">
        <w:t xml:space="preserve"> Grillo, </w:t>
      </w:r>
      <w:r>
        <w:t xml:space="preserve">contributing editor on Latin America, </w:t>
      </w:r>
      <w:r w:rsidRPr="006F67E4">
        <w:t xml:space="preserve">5-5-2017, "Opinion," New York Times, </w:t>
      </w:r>
      <w:hyperlink r:id="rId128" w:history="1">
        <w:r w:rsidRPr="00E54D45">
          <w:rPr>
            <w:rStyle w:val="Hyperlink"/>
          </w:rPr>
          <w:t>https://www.nytimes.com/2017/05/05/opinion/sunday/mexican-drug-smugglers-to-trump-thanks.html</w:t>
        </w:r>
      </w:hyperlink>
      <w:r>
        <w:t>] //</w:t>
      </w:r>
      <w:proofErr w:type="spellStart"/>
      <w:r>
        <w:t>adres</w:t>
      </w:r>
      <w:proofErr w:type="spellEnd"/>
    </w:p>
    <w:p w:rsidR="0024742D" w:rsidRPr="006F67E4" w:rsidRDefault="0024742D" w:rsidP="0024742D">
      <w:pPr>
        <w:rPr>
          <w:rStyle w:val="StyleUnderline"/>
        </w:rPr>
      </w:pPr>
      <w:r w:rsidRPr="006F67E4">
        <w:rPr>
          <w:sz w:val="16"/>
        </w:rPr>
        <w:t xml:space="preserve">His comments underline a problem that has frustrated successive American governments and is likely to haunt President Trump, even if the wall becomes more than a rallying cry and he finally gets the billions of dollars needed to fund it. </w:t>
      </w:r>
      <w:r w:rsidRPr="00544E9C">
        <w:rPr>
          <w:rStyle w:val="StyleUnderline"/>
        </w:rPr>
        <w:t>Strengthening defenses does not stop smuggling. It only makes it more expensive, which inadvertently gives more money to criminal networks.</w:t>
      </w:r>
      <w:r>
        <w:rPr>
          <w:rStyle w:val="StyleUnderline"/>
        </w:rPr>
        <w:t xml:space="preserve"> </w:t>
      </w:r>
      <w:r w:rsidRPr="006F67E4">
        <w:rPr>
          <w:sz w:val="16"/>
        </w:rPr>
        <w:t xml:space="preserve">A policeman in Nogales, Mexico, monitors security in the underground water drainage system that runs along the border. It is often used by smugglers to deliver contraband to the United States. Credit Patrick Tombola The cartels have taken advantage of this to build a multibillion industry, and they protect it with brutal violence that destabilizes Mexico and forces thousands of Mexicans to head north seeking asylum. Stretching almost 2,000 miles from the Pacific Ocean to the Gulf of Mexico, </w:t>
      </w:r>
      <w:r w:rsidRPr="00544E9C">
        <w:rPr>
          <w:rStyle w:val="StyleUnderline"/>
        </w:rPr>
        <w:t>the border has proved treacherous to block.</w:t>
      </w:r>
      <w:r w:rsidRPr="006F67E4">
        <w:rPr>
          <w:sz w:val="16"/>
        </w:rPr>
        <w:t xml:space="preserve"> It traverses a sparsely populated desert, patches of soft earth that are easy to tunnel through, and the mammoth Rio Grande, which floods its banks, making fencing difficult. And it contains 52 legal crossing points, where millions of people, cars, trucks and trains enter the United States every week. President Trump’s idea of a wall is not new. Chunks of walls, fencing and anti-car spikes have been erected </w:t>
      </w:r>
      <w:r w:rsidRPr="006F67E4">
        <w:rPr>
          <w:sz w:val="16"/>
        </w:rPr>
        <w:lastRenderedPageBreak/>
        <w:t xml:space="preserve">periodically, particularly in 1990 and 2006. On April 30, Congress reached a deal to fund the federal budget through September that failed to approve any money for extending the barriers as President Trump has promised. However, it did allocate several hundred million dollars for repairing existing infrastructure, and the White House has said it will use this to replace some fencing with a more solid wall. </w:t>
      </w:r>
      <w:r w:rsidRPr="00544E9C">
        <w:rPr>
          <w:rStyle w:val="StyleUnderline"/>
        </w:rPr>
        <w:t>But rather than stopping smuggling, the barriers have just pushed it: farther into the desert, deeper into the ground, into more sophisticated secret compartments in cars and into the drug cartels’ hands.</w:t>
      </w:r>
      <w:r>
        <w:rPr>
          <w:rStyle w:val="StyleUnderline"/>
        </w:rPr>
        <w:t xml:space="preserve"> </w:t>
      </w:r>
      <w:r w:rsidRPr="006F67E4">
        <w:rPr>
          <w:sz w:val="16"/>
        </w:rPr>
        <w:t xml:space="preserve">It is particularly concerning how </w:t>
      </w:r>
      <w:r w:rsidRPr="00544E9C">
        <w:rPr>
          <w:rStyle w:val="StyleUnderline"/>
        </w:rPr>
        <w:t>cartels have taken over the human smuggling business</w:t>
      </w:r>
      <w:r w:rsidRPr="006F67E4">
        <w:rPr>
          <w:sz w:val="16"/>
        </w:rPr>
        <w:t xml:space="preserve">. Known as </w:t>
      </w:r>
      <w:r w:rsidRPr="00544E9C">
        <w:rPr>
          <w:rStyle w:val="StyleUnderline"/>
        </w:rPr>
        <w:t>coyotes</w:t>
      </w:r>
      <w:r w:rsidRPr="006F67E4">
        <w:rPr>
          <w:sz w:val="16"/>
        </w:rPr>
        <w:t xml:space="preserve">, these smugglers used to work independently, or in small groups. Now they </w:t>
      </w:r>
      <w:proofErr w:type="gramStart"/>
      <w:r w:rsidRPr="00544E9C">
        <w:rPr>
          <w:rStyle w:val="StyleUnderline"/>
        </w:rPr>
        <w:t>have to</w:t>
      </w:r>
      <w:proofErr w:type="gramEnd"/>
      <w:r w:rsidRPr="00544E9C">
        <w:rPr>
          <w:rStyle w:val="StyleUnderline"/>
        </w:rPr>
        <w:t xml:space="preserve"> work for the cartel, which takes a huge cut of the profits,</w:t>
      </w:r>
      <w:r w:rsidRPr="006F67E4">
        <w:rPr>
          <w:sz w:val="16"/>
        </w:rPr>
        <w:t xml:space="preserve"> </w:t>
      </w:r>
      <w:proofErr w:type="spellStart"/>
      <w:r w:rsidRPr="006F67E4">
        <w:rPr>
          <w:sz w:val="16"/>
        </w:rPr>
        <w:t>Flaco</w:t>
      </w:r>
      <w:proofErr w:type="spellEnd"/>
      <w:r w:rsidRPr="006F67E4">
        <w:rPr>
          <w:sz w:val="16"/>
        </w:rPr>
        <w:t xml:space="preserve"> says. If migrants try to cross the border without paying, they risk getting beaten or murdered. The number of people detained without papers on the southern border has dropped markedly in the first months of the Trump administration, with fewer than 17,000 apprehended in March, the lowest since 2000. But this has nothing to do with the yet-to-be-built new wall. The president’s anti-immigrant rhetoric could be a deterrent — signaling that tweets can have a bigger effect than bricks. However, this may not last, and </w:t>
      </w:r>
      <w:r w:rsidRPr="006F67E4">
        <w:rPr>
          <w:rStyle w:val="StyleUnderline"/>
        </w:rPr>
        <w:t>there is no sign of drug seizures going down.</w:t>
      </w:r>
    </w:p>
    <w:p w:rsidR="0024742D" w:rsidRDefault="0024742D" w:rsidP="0024742D"/>
    <w:p w:rsidR="0024742D" w:rsidRDefault="0024742D" w:rsidP="0024742D"/>
    <w:p w:rsidR="0024742D" w:rsidRDefault="0024742D" w:rsidP="0024742D"/>
    <w:p w:rsidR="0024742D" w:rsidRDefault="0024742D" w:rsidP="0024742D">
      <w:pPr>
        <w:pStyle w:val="Heading4"/>
      </w:pPr>
      <w:r>
        <w:t>No impact to Mexican nationalism- it’s just political posturing</w:t>
      </w:r>
    </w:p>
    <w:p w:rsidR="0024742D" w:rsidRPr="00ED4231" w:rsidRDefault="0024742D" w:rsidP="0024742D">
      <w:r w:rsidRPr="00ED4231">
        <w:rPr>
          <w:rStyle w:val="Style13ptBold"/>
        </w:rPr>
        <w:t>Ahmed 17</w:t>
      </w:r>
      <w:r>
        <w:t xml:space="preserve"> [</w:t>
      </w:r>
      <w:proofErr w:type="spellStart"/>
      <w:r>
        <w:t>Azam</w:t>
      </w:r>
      <w:proofErr w:type="spellEnd"/>
      <w:r>
        <w:t xml:space="preserve"> Ahmed, </w:t>
      </w:r>
      <w:r w:rsidRPr="00ED4231">
        <w:t>New York Times bureau chief for Mexico, Cen</w:t>
      </w:r>
      <w:r>
        <w:t>tral America and the Caribbean</w:t>
      </w:r>
      <w:r w:rsidRPr="00ED4231">
        <w:t xml:space="preserve">, 1-23-2017, "Preparing to Meet Trump, Mexican Leader Seeks Common Ground," New York Times, </w:t>
      </w:r>
      <w:hyperlink r:id="rId129" w:history="1">
        <w:r w:rsidRPr="00E54D45">
          <w:rPr>
            <w:rStyle w:val="Hyperlink"/>
          </w:rPr>
          <w:t>https://www.nytimes.com/2017/01/23/world/americas/trump-pena-nieto-mexico-meeting.html</w:t>
        </w:r>
      </w:hyperlink>
      <w:r>
        <w:t>] //</w:t>
      </w:r>
      <w:proofErr w:type="spellStart"/>
      <w:r>
        <w:t>adres</w:t>
      </w:r>
      <w:proofErr w:type="spellEnd"/>
    </w:p>
    <w:p w:rsidR="0024742D" w:rsidRDefault="0024742D" w:rsidP="0024742D">
      <w:pPr>
        <w:rPr>
          <w:sz w:val="16"/>
        </w:rPr>
      </w:pPr>
      <w:r w:rsidRPr="00ED4231">
        <w:rPr>
          <w:sz w:val="16"/>
        </w:rPr>
        <w:t xml:space="preserve">The address was the most comprehensive explanation of Mexico’s foreign policy aspirations in recent months. </w:t>
      </w:r>
      <w:r w:rsidRPr="00ED4231">
        <w:rPr>
          <w:rStyle w:val="StyleUnderline"/>
        </w:rPr>
        <w:t>The government remained</w:t>
      </w:r>
      <w:r w:rsidRPr="00ED4231">
        <w:rPr>
          <w:sz w:val="16"/>
        </w:rPr>
        <w:t xml:space="preserve"> relatively </w:t>
      </w:r>
      <w:r w:rsidRPr="00ED4231">
        <w:rPr>
          <w:rStyle w:val="StyleUnderline"/>
        </w:rPr>
        <w:t>quiet during</w:t>
      </w:r>
      <w:r w:rsidRPr="00ED4231">
        <w:rPr>
          <w:sz w:val="16"/>
        </w:rPr>
        <w:t xml:space="preserve"> Mr. </w:t>
      </w:r>
      <w:r w:rsidRPr="00ED4231">
        <w:rPr>
          <w:rStyle w:val="StyleUnderline"/>
        </w:rPr>
        <w:t>Trump’s political ascendancy</w:t>
      </w:r>
      <w:r w:rsidRPr="00ED4231">
        <w:rPr>
          <w:sz w:val="16"/>
        </w:rPr>
        <w:t>, and even after his election</w:t>
      </w:r>
      <w:r w:rsidRPr="00ED4231">
        <w:rPr>
          <w:rStyle w:val="StyleUnderline"/>
        </w:rPr>
        <w:t>, adopting</w:t>
      </w:r>
      <w:r w:rsidRPr="00ED4231">
        <w:rPr>
          <w:rStyle w:val="Emphasis"/>
        </w:rPr>
        <w:t xml:space="preserve"> a nonaggressive approach in the face of the fear and anxiety </w:t>
      </w:r>
      <w:r w:rsidRPr="00ED4231">
        <w:rPr>
          <w:sz w:val="16"/>
        </w:rPr>
        <w:t xml:space="preserve">permeating the nation. On Monday, Mr. Peña Nieto, while offering a fulsome defense of Mexico’s sovereignty, maintained that engagement was the answer. “The solution is neither confrontation nor submission,” he said. “The solution is dialogue and negotiation.” At the same time, </w:t>
      </w:r>
      <w:r w:rsidRPr="00ED4231">
        <w:rPr>
          <w:rStyle w:val="StyleUnderline"/>
        </w:rPr>
        <w:t>there was no mistaking the nationalist tones</w:t>
      </w:r>
      <w:r w:rsidRPr="00ED4231">
        <w:rPr>
          <w:sz w:val="16"/>
        </w:rPr>
        <w:t xml:space="preserve"> woven into his speech. That was perhaps the one element of the address that did align with Mr. Trump’s vision for America, as the Mexican president seemed to borrow the “America first” message for his own purposes. </w:t>
      </w:r>
      <w:r w:rsidRPr="00ED4231">
        <w:rPr>
          <w:rStyle w:val="StyleUnderline"/>
        </w:rPr>
        <w:t>With his government shaken by corruption scandals, escalating violence and rising gasoline prices, Mr. Peña Nieto has the lowest popularity of any president in decades</w:t>
      </w:r>
      <w:r w:rsidRPr="00ED4231">
        <w:rPr>
          <w:sz w:val="16"/>
        </w:rPr>
        <w:t xml:space="preserve">. Some analysts feel that the threat posed by Mr. </w:t>
      </w:r>
      <w:r w:rsidRPr="00ED4231">
        <w:rPr>
          <w:rStyle w:val="Emphasis"/>
        </w:rPr>
        <w:t>Trump could be a means to bolster the poor standing of Mr. Peña Nieto’s party</w:t>
      </w:r>
      <w:r w:rsidRPr="00ED4231">
        <w:rPr>
          <w:sz w:val="16"/>
        </w:rPr>
        <w:t xml:space="preserve"> </w:t>
      </w:r>
      <w:r w:rsidRPr="00ED4231">
        <w:rPr>
          <w:rStyle w:val="StyleUnderline"/>
        </w:rPr>
        <w:t>while offering Mexicans a message of unity sorely lacking in recent years.</w:t>
      </w:r>
      <w:r>
        <w:rPr>
          <w:rStyle w:val="StyleUnderline"/>
        </w:rPr>
        <w:t xml:space="preserve"> </w:t>
      </w:r>
      <w:r w:rsidRPr="00ED4231">
        <w:rPr>
          <w:sz w:val="16"/>
        </w:rPr>
        <w:t xml:space="preserve">“We are a sovereign nation, and we will act as such,” Mr. Peña Nieto said. “The exercise of sovereignty implies that, in the process of negotiation, our only interest is that of Mexico and those of Mexicans.” He made clear that that pledge extended to Mexicans living in the United States. But </w:t>
      </w:r>
      <w:r w:rsidRPr="00ED4231">
        <w:rPr>
          <w:rStyle w:val="StyleUnderline"/>
        </w:rPr>
        <w:t>he stopped short of full-blown nationalism</w:t>
      </w:r>
      <w:r w:rsidRPr="00ED4231">
        <w:rPr>
          <w:sz w:val="16"/>
        </w:rPr>
        <w:t>. He described a Mexican future categorically different from the one outlined by Mr. Trump for the United States in his inaugural address on Friday. Where America would reassess its adherence to free markets and its station as a guardian of the liberal democratic order, Mexico would “reaffirm itself as a nation open to the world, that participates in global markets with high-value goods and services.”</w:t>
      </w:r>
    </w:p>
    <w:p w:rsidR="0024742D" w:rsidRDefault="0024742D" w:rsidP="0024742D"/>
    <w:p w:rsidR="0024742D" w:rsidRDefault="0024742D" w:rsidP="0024742D"/>
    <w:p w:rsidR="0024742D" w:rsidRDefault="0024742D" w:rsidP="0024742D">
      <w:pPr>
        <w:pStyle w:val="Heading4"/>
      </w:pPr>
      <w:r>
        <w:t>Cartels inevitable</w:t>
      </w:r>
    </w:p>
    <w:p w:rsidR="0024742D" w:rsidRPr="00531C56" w:rsidRDefault="0024742D" w:rsidP="0024742D">
      <w:r w:rsidRPr="00531C56">
        <w:rPr>
          <w:rStyle w:val="Style13ptBold"/>
        </w:rPr>
        <w:t>Stewart 7/13</w:t>
      </w:r>
      <w:r>
        <w:t xml:space="preserve"> [Scott Stewart, VP of technical analysis at </w:t>
      </w:r>
      <w:proofErr w:type="spellStart"/>
      <w:r>
        <w:t>Stratfor</w:t>
      </w:r>
      <w:proofErr w:type="spellEnd"/>
      <w:r>
        <w:t>, “</w:t>
      </w:r>
      <w:r w:rsidRPr="00531C56">
        <w:t>In Mexico, Presidents Come and Go but Cart</w:t>
      </w:r>
      <w:r>
        <w:t xml:space="preserve">el Policy Stays the Same” </w:t>
      </w:r>
      <w:proofErr w:type="spellStart"/>
      <w:r>
        <w:t>Stratfor</w:t>
      </w:r>
      <w:proofErr w:type="spellEnd"/>
      <w:r>
        <w:t xml:space="preserve"> Worldview, 7-13-17 </w:t>
      </w:r>
      <w:hyperlink r:id="rId130" w:history="1">
        <w:r w:rsidRPr="00E54D45">
          <w:rPr>
            <w:rStyle w:val="Hyperlink"/>
          </w:rPr>
          <w:t>https://worldview.stratfor.com/article/mexico-presidents-come-and-go-cartel-policy-stays-same</w:t>
        </w:r>
      </w:hyperlink>
      <w:r>
        <w:t>] //</w:t>
      </w:r>
      <w:proofErr w:type="spellStart"/>
      <w:r>
        <w:t>adres</w:t>
      </w:r>
      <w:proofErr w:type="spellEnd"/>
    </w:p>
    <w:p w:rsidR="0024742D" w:rsidRPr="00531C56" w:rsidRDefault="0024742D" w:rsidP="0024742D">
      <w:pPr>
        <w:rPr>
          <w:rStyle w:val="StyleUnderline"/>
        </w:rPr>
      </w:pPr>
      <w:r w:rsidRPr="00531C56">
        <w:rPr>
          <w:sz w:val="16"/>
        </w:rPr>
        <w:t>Another severe constraint on the Mexican government's ability to reach some sort of arrangement with the cartels is that the cartel landscape has changed dramatically</w:t>
      </w:r>
      <w:r w:rsidRPr="00531C56">
        <w:rPr>
          <w:rStyle w:val="StyleUnderline"/>
        </w:rPr>
        <w:t>.</w:t>
      </w:r>
      <w:r w:rsidRPr="00531C56">
        <w:rPr>
          <w:sz w:val="16"/>
        </w:rPr>
        <w:t xml:space="preserve"> Two main groups — the Guadalajara and Gulf cartels — controlled most drug trafficking in Mexico in the 1980s. Even a decade ago, there were only a handful of groups controlling most of the activity. But today, </w:t>
      </w:r>
      <w:r w:rsidRPr="00531C56">
        <w:rPr>
          <w:rStyle w:val="StyleUnderline"/>
        </w:rPr>
        <w:t>infighting</w:t>
      </w:r>
      <w:r w:rsidRPr="00531C56">
        <w:rPr>
          <w:sz w:val="16"/>
        </w:rPr>
        <w:t xml:space="preserve"> caused by greed and suspicion, as well as decapitation caused by the arrest or killing of cartel leaders, </w:t>
      </w:r>
      <w:r w:rsidRPr="00531C56">
        <w:rPr>
          <w:rStyle w:val="StyleUnderline"/>
        </w:rPr>
        <w:t>has led to the Balkanization of Mexico's cartels</w:t>
      </w:r>
      <w:r w:rsidRPr="00531C56">
        <w:rPr>
          <w:sz w:val="16"/>
        </w:rPr>
        <w:t xml:space="preserve">. This fracturing has caused us to change the way we think about and analyze these groups. Instead of a monolithic Sinaloa Federation, dozens of organized crime groups have splintered from it. Likewise, what was the Gulf cartel is now a constellation of geographic gangs that are often at odds — and at war — with one another. </w:t>
      </w:r>
      <w:r w:rsidRPr="00531C56">
        <w:rPr>
          <w:rStyle w:val="StyleUnderline"/>
        </w:rPr>
        <w:t>Even if the Mexican government wanted to pursue deals to end the violence,</w:t>
      </w:r>
      <w:r w:rsidRPr="00531C56">
        <w:rPr>
          <w:sz w:val="16"/>
        </w:rPr>
        <w:t xml:space="preserve"> and even if each group in this array of criminal gangs was willing to entertain such an offer, </w:t>
      </w:r>
      <w:r w:rsidRPr="00531C56">
        <w:rPr>
          <w:rStyle w:val="StyleUnderline"/>
        </w:rPr>
        <w:t>it would be impossible to reach any sort of comprehensive peace agreement with this many parties.</w:t>
      </w:r>
      <w:r w:rsidRPr="00531C56">
        <w:rPr>
          <w:sz w:val="16"/>
        </w:rPr>
        <w:t xml:space="preserve"> The 2011 analysis quoted above referred to campaign rhetoric from PRI candidate Enrique Pena Nieto. However, after he won election in 2012, Pena Nieto has not been able to dramatically reverse course as he proposed on the campaign trail. In fact, he has struggled to enact many of the more gradual changes he proposed, such as "</w:t>
      </w:r>
      <w:proofErr w:type="spellStart"/>
      <w:r w:rsidRPr="00531C56">
        <w:rPr>
          <w:sz w:val="16"/>
        </w:rPr>
        <w:t>mando</w:t>
      </w:r>
      <w:proofErr w:type="spellEnd"/>
      <w:r w:rsidRPr="00531C56">
        <w:rPr>
          <w:sz w:val="16"/>
        </w:rPr>
        <w:t xml:space="preserve"> </w:t>
      </w:r>
      <w:proofErr w:type="spellStart"/>
      <w:r w:rsidRPr="00531C56">
        <w:rPr>
          <w:sz w:val="16"/>
        </w:rPr>
        <w:t>unico</w:t>
      </w:r>
      <w:proofErr w:type="spellEnd"/>
      <w:r w:rsidRPr="00531C56">
        <w:rPr>
          <w:sz w:val="16"/>
        </w:rPr>
        <w:t xml:space="preserve">," or unified state command over police forces and the creation of a gendarmerie, or paramilitary police force, to replace the military force deployed against the cartels. Without a replacement, it is impossible to pull the military out of the fight because to do so would create a security vacuum in the areas where the military is deployed. This would be socially and politically unacceptable. Speaking of politics, </w:t>
      </w:r>
      <w:r w:rsidRPr="00531C56">
        <w:rPr>
          <w:rStyle w:val="StyleUnderline"/>
        </w:rPr>
        <w:t xml:space="preserve">the Mexican Congress </w:t>
      </w:r>
      <w:r w:rsidRPr="00531C56">
        <w:rPr>
          <w:sz w:val="16"/>
        </w:rPr>
        <w:t>also</w:t>
      </w:r>
      <w:r w:rsidRPr="00531C56">
        <w:rPr>
          <w:rStyle w:val="StyleUnderline"/>
        </w:rPr>
        <w:t xml:space="preserve"> serves as a severe constraint on the power of the president to enact reforms</w:t>
      </w:r>
      <w:r w:rsidRPr="00531C56">
        <w:rPr>
          <w:sz w:val="16"/>
        </w:rPr>
        <w:t xml:space="preserve">. Without congressional support, the president could make only limited changes, and </w:t>
      </w:r>
      <w:r w:rsidRPr="00531C56">
        <w:rPr>
          <w:rStyle w:val="StyleUnderline"/>
        </w:rPr>
        <w:t>lawmakers would resist making any radical shifts in cartel policy.</w:t>
      </w:r>
      <w:r>
        <w:rPr>
          <w:rStyle w:val="StyleUnderline"/>
        </w:rPr>
        <w:t xml:space="preserve"> </w:t>
      </w:r>
      <w:r w:rsidRPr="00531C56">
        <w:rPr>
          <w:sz w:val="16"/>
        </w:rPr>
        <w:t xml:space="preserve">This means that, much like immediate predecessors Pena Nieto, Calderon and Vicente Fox, </w:t>
      </w:r>
      <w:r w:rsidRPr="00531C56">
        <w:rPr>
          <w:rStyle w:val="StyleUnderline"/>
        </w:rPr>
        <w:t>Mexico's next president will not have much freedom to change the country's cartel policy.</w:t>
      </w:r>
    </w:p>
    <w:p w:rsidR="0024742D" w:rsidRDefault="0024742D" w:rsidP="0024742D"/>
    <w:p w:rsidR="00826AF1" w:rsidRDefault="00826AF1" w:rsidP="0024742D"/>
    <w:p w:rsidR="00826AF1" w:rsidRDefault="003B73F6" w:rsidP="003B73F6">
      <w:pPr>
        <w:pStyle w:val="Heading3"/>
      </w:pPr>
      <w:r>
        <w:lastRenderedPageBreak/>
        <w:t>Tax Reform</w:t>
      </w:r>
      <w:r w:rsidR="00C60D9B">
        <w:t>- no impact</w:t>
      </w:r>
    </w:p>
    <w:p w:rsidR="003B73F6" w:rsidRDefault="003B73F6" w:rsidP="003B73F6">
      <w:pPr>
        <w:pStyle w:val="Heading4"/>
      </w:pPr>
      <w:r>
        <w:t>Without ACA repeal, tax reform will be minimal</w:t>
      </w:r>
    </w:p>
    <w:p w:rsidR="003B73F6" w:rsidRPr="003B73F6" w:rsidRDefault="003B73F6" w:rsidP="003B73F6">
      <w:r>
        <w:rPr>
          <w:rFonts w:ascii="Verdana" w:hAnsi="Verdana"/>
          <w:color w:val="000000"/>
          <w:sz w:val="20"/>
          <w:szCs w:val="20"/>
          <w:shd w:val="clear" w:color="auto" w:fill="FFFFFF"/>
        </w:rPr>
        <w:t xml:space="preserve">ALLISON </w:t>
      </w:r>
      <w:r w:rsidRPr="003B73F6">
        <w:rPr>
          <w:rStyle w:val="Style13ptBold"/>
        </w:rPr>
        <w:t>GATLIN, 7/11</w:t>
      </w:r>
      <w:r>
        <w:rPr>
          <w:rFonts w:ascii="Verdana" w:hAnsi="Verdana"/>
          <w:color w:val="000000"/>
          <w:sz w:val="20"/>
          <w:szCs w:val="20"/>
          <w:shd w:val="clear" w:color="auto" w:fill="FFFFFF"/>
        </w:rPr>
        <w:t xml:space="preserve">/17, </w:t>
      </w:r>
      <w:r w:rsidRPr="009D497D">
        <w:rPr>
          <w:rFonts w:ascii="Verdana" w:hAnsi="Verdana"/>
          <w:color w:val="000000"/>
          <w:sz w:val="20"/>
          <w:szCs w:val="20"/>
          <w:shd w:val="clear" w:color="auto" w:fill="FFFFFF"/>
        </w:rPr>
        <w:t xml:space="preserve">Republican Push </w:t>
      </w:r>
      <w:proofErr w:type="gramStart"/>
      <w:r w:rsidRPr="009D497D">
        <w:rPr>
          <w:rFonts w:ascii="Verdana" w:hAnsi="Verdana"/>
          <w:color w:val="000000"/>
          <w:sz w:val="20"/>
          <w:szCs w:val="20"/>
          <w:shd w:val="clear" w:color="auto" w:fill="FFFFFF"/>
        </w:rPr>
        <w:t>To</w:t>
      </w:r>
      <w:proofErr w:type="gramEnd"/>
      <w:r w:rsidRPr="009D497D">
        <w:rPr>
          <w:rFonts w:ascii="Verdana" w:hAnsi="Verdana"/>
          <w:color w:val="000000"/>
          <w:sz w:val="20"/>
          <w:szCs w:val="20"/>
          <w:shd w:val="clear" w:color="auto" w:fill="FFFFFF"/>
        </w:rPr>
        <w:t xml:space="preserve"> Oust </w:t>
      </w:r>
      <w:proofErr w:type="spellStart"/>
      <w:r w:rsidRPr="009D497D">
        <w:rPr>
          <w:rFonts w:ascii="Verdana" w:hAnsi="Verdana"/>
          <w:color w:val="000000"/>
          <w:sz w:val="20"/>
          <w:szCs w:val="20"/>
          <w:shd w:val="clear" w:color="auto" w:fill="FFFFFF"/>
        </w:rPr>
        <w:t>ObamaCare</w:t>
      </w:r>
      <w:proofErr w:type="spellEnd"/>
      <w:r w:rsidRPr="009D497D">
        <w:rPr>
          <w:rFonts w:ascii="Verdana" w:hAnsi="Verdana"/>
          <w:color w:val="000000"/>
          <w:sz w:val="20"/>
          <w:szCs w:val="20"/>
          <w:shd w:val="clear" w:color="auto" w:fill="FFFFFF"/>
        </w:rPr>
        <w:t xml:space="preserve"> Nears Deadline</w:t>
      </w:r>
      <w:r>
        <w:rPr>
          <w:rFonts w:ascii="Verdana" w:hAnsi="Verdana"/>
          <w:color w:val="000000"/>
          <w:sz w:val="20"/>
          <w:szCs w:val="20"/>
          <w:shd w:val="clear" w:color="auto" w:fill="FFFFFF"/>
        </w:rPr>
        <w:t xml:space="preserve">, Investor’s Business Daily, Lexis, </w:t>
      </w:r>
      <w:proofErr w:type="spellStart"/>
      <w:r>
        <w:rPr>
          <w:rFonts w:ascii="Verdana" w:hAnsi="Verdana"/>
          <w:color w:val="000000"/>
          <w:sz w:val="20"/>
          <w:szCs w:val="20"/>
          <w:shd w:val="clear" w:color="auto" w:fill="FFFFFF"/>
        </w:rPr>
        <w:t>ach</w:t>
      </w:r>
      <w:proofErr w:type="spellEnd"/>
    </w:p>
    <w:p w:rsidR="003B73F6" w:rsidRDefault="003B73F6" w:rsidP="003B73F6">
      <w:r w:rsidRPr="003B73F6">
        <w:rPr>
          <w:u w:val="single"/>
        </w:rPr>
        <w:t>The dual measures</w:t>
      </w:r>
      <w:r>
        <w:t xml:space="preserve"> are also </w:t>
      </w:r>
      <w:r w:rsidRPr="003B73F6">
        <w:rPr>
          <w:u w:val="single"/>
        </w:rPr>
        <w:t>intricately tied</w:t>
      </w:r>
      <w:r>
        <w:t xml:space="preserve">, Haines said. </w:t>
      </w:r>
      <w:r w:rsidRPr="003B73F6">
        <w:rPr>
          <w:u w:val="single"/>
        </w:rPr>
        <w:t>If efforts to reform</w:t>
      </w:r>
      <w:r>
        <w:t xml:space="preserve"> what's known as </w:t>
      </w:r>
      <w:proofErr w:type="spellStart"/>
      <w:r w:rsidRPr="003B73F6">
        <w:rPr>
          <w:u w:val="single"/>
        </w:rPr>
        <w:t>ObamaCare</w:t>
      </w:r>
      <w:proofErr w:type="spellEnd"/>
      <w:r w:rsidRPr="003B73F6">
        <w:rPr>
          <w:u w:val="single"/>
        </w:rPr>
        <w:t xml:space="preserve"> crumble, it will impact "how aggressive tax reform can be and (the) timing</w:t>
      </w:r>
      <w:r>
        <w:t>."</w:t>
      </w:r>
    </w:p>
    <w:p w:rsidR="003B73F6" w:rsidRDefault="003B73F6" w:rsidP="003B73F6">
      <w:r>
        <w:t>"</w:t>
      </w:r>
      <w:r w:rsidRPr="003B73F6">
        <w:rPr>
          <w:u w:val="single"/>
        </w:rPr>
        <w:t xml:space="preserve">Without ACA budget baseline </w:t>
      </w:r>
      <w:proofErr w:type="gramStart"/>
      <w:r w:rsidRPr="003B73F6">
        <w:rPr>
          <w:u w:val="single"/>
        </w:rPr>
        <w:t>savings</w:t>
      </w:r>
      <w:proofErr w:type="gramEnd"/>
      <w:r w:rsidRPr="003B73F6">
        <w:rPr>
          <w:u w:val="single"/>
        </w:rPr>
        <w:t xml:space="preserve"> any tax reform would</w:t>
      </w:r>
      <w:r>
        <w:t xml:space="preserve"> either </w:t>
      </w:r>
      <w:r w:rsidRPr="003B73F6">
        <w:rPr>
          <w:u w:val="single"/>
        </w:rPr>
        <w:t>have to be more modest than the low-20s corporate (tax) rates we have forecast</w:t>
      </w:r>
      <w:r>
        <w:t>, or congressional Republicans would have to entertain deficits larger than the 1% of (gross domestic product)," he said.</w:t>
      </w:r>
    </w:p>
    <w:p w:rsidR="002B7050" w:rsidRDefault="00C60D9B" w:rsidP="00C60D9B">
      <w:pPr>
        <w:pStyle w:val="Heading3"/>
      </w:pPr>
      <w:r>
        <w:lastRenderedPageBreak/>
        <w:t>Tax reform hurts the economy</w:t>
      </w:r>
    </w:p>
    <w:p w:rsidR="00C60D9B" w:rsidRDefault="00C60D9B" w:rsidP="00C60D9B">
      <w:pPr>
        <w:pStyle w:val="Heading4"/>
      </w:pPr>
      <w:r>
        <w:t>Tax reform hurts small businesses.</w:t>
      </w:r>
    </w:p>
    <w:p w:rsidR="00C60D9B" w:rsidRPr="00C60D9B" w:rsidRDefault="00867BB6" w:rsidP="00C60D9B">
      <w:r>
        <w:rPr>
          <w:rFonts w:ascii="Verdana" w:hAnsi="Verdana"/>
          <w:color w:val="000000"/>
          <w:sz w:val="20"/>
          <w:szCs w:val="20"/>
          <w:shd w:val="clear" w:color="auto" w:fill="FFFFFF"/>
        </w:rPr>
        <w:t xml:space="preserve">Michael </w:t>
      </w:r>
      <w:r w:rsidRPr="00BA059D">
        <w:rPr>
          <w:rStyle w:val="Style13ptBold"/>
        </w:rPr>
        <w:t>Cohn, 7/13</w:t>
      </w:r>
      <w:r>
        <w:rPr>
          <w:rFonts w:ascii="Verdana" w:hAnsi="Verdana"/>
          <w:color w:val="000000"/>
          <w:sz w:val="20"/>
          <w:szCs w:val="20"/>
          <w:shd w:val="clear" w:color="auto" w:fill="FFFFFF"/>
        </w:rPr>
        <w:t xml:space="preserve">/17, </w:t>
      </w:r>
      <w:r w:rsidRPr="00867BB6">
        <w:rPr>
          <w:rFonts w:ascii="Verdana" w:hAnsi="Verdana"/>
          <w:color w:val="000000"/>
          <w:sz w:val="20"/>
          <w:szCs w:val="20"/>
          <w:shd w:val="clear" w:color="auto" w:fill="FFFFFF"/>
        </w:rPr>
        <w:t>Congress weighs tax reforms for small businesses</w:t>
      </w:r>
      <w:r>
        <w:rPr>
          <w:rFonts w:ascii="Verdana" w:hAnsi="Verdana"/>
          <w:color w:val="000000"/>
          <w:sz w:val="20"/>
          <w:szCs w:val="20"/>
          <w:shd w:val="clear" w:color="auto" w:fill="FFFFFF"/>
        </w:rPr>
        <w:t xml:space="preserve">, Accounting Today, Lexis, </w:t>
      </w:r>
      <w:proofErr w:type="spellStart"/>
      <w:r>
        <w:rPr>
          <w:rFonts w:ascii="Verdana" w:hAnsi="Verdana"/>
          <w:color w:val="000000"/>
          <w:sz w:val="20"/>
          <w:szCs w:val="20"/>
          <w:shd w:val="clear" w:color="auto" w:fill="FFFFFF"/>
        </w:rPr>
        <w:t>ach</w:t>
      </w:r>
      <w:proofErr w:type="spellEnd"/>
    </w:p>
    <w:p w:rsidR="00C60D9B" w:rsidRPr="00C60D9B" w:rsidRDefault="00C60D9B" w:rsidP="00C60D9B">
      <w:proofErr w:type="spellStart"/>
      <w:r w:rsidRPr="00C60D9B">
        <w:t>Chye</w:t>
      </w:r>
      <w:proofErr w:type="spellEnd"/>
      <w:r w:rsidRPr="00C60D9B">
        <w:t xml:space="preserve">-Ching Huang, deputy director of federal tax policy at the Center on Budget and Policy Priorities, argued that </w:t>
      </w:r>
      <w:r w:rsidRPr="00D77C18">
        <w:rPr>
          <w:u w:val="single"/>
        </w:rPr>
        <w:t>a special rate cut for pass-through businesses would overwhelmingly benefit the wealthy and tax avoiders, not small businesses</w:t>
      </w:r>
      <w:r w:rsidRPr="00C60D9B">
        <w:t>. "</w:t>
      </w:r>
      <w:r w:rsidRPr="00D77C18">
        <w:rPr>
          <w:u w:val="single"/>
        </w:rPr>
        <w:t>This is a central element of</w:t>
      </w:r>
      <w:r w:rsidRPr="00C60D9B">
        <w:t xml:space="preserve"> both President </w:t>
      </w:r>
      <w:r w:rsidRPr="00D77C18">
        <w:rPr>
          <w:u w:val="single"/>
        </w:rPr>
        <w:t>Trump's tax plan</w:t>
      </w:r>
      <w:r w:rsidRPr="00C60D9B">
        <w:t xml:space="preserve"> and the "~Better Way' tax plan," said Huang. "Some proponents say it would be a boon for small businesses</w:t>
      </w:r>
      <w:r w:rsidRPr="00D77C18">
        <w:rPr>
          <w:u w:val="single"/>
        </w:rPr>
        <w:t xml:space="preserve">. </w:t>
      </w:r>
      <w:proofErr w:type="gramStart"/>
      <w:r w:rsidRPr="00D77C18">
        <w:rPr>
          <w:u w:val="single"/>
        </w:rPr>
        <w:t>In reality, it</w:t>
      </w:r>
      <w:proofErr w:type="gramEnd"/>
      <w:r w:rsidRPr="00D77C18">
        <w:rPr>
          <w:u w:val="single"/>
        </w:rPr>
        <w:t xml:space="preserve"> would mostly help wealthy filers-such as hedge fund managers, investment bankers, and real estate investors-as well as high earners who engage in tax avoidance by converting their salaries to pass-through income</w:t>
      </w:r>
      <w:r w:rsidRPr="00C60D9B">
        <w:t xml:space="preserve">. </w:t>
      </w:r>
      <w:r w:rsidRPr="00D77C18">
        <w:rPr>
          <w:u w:val="single"/>
        </w:rPr>
        <w:t>Few typical Main Street small businesses would see a benefit. And domestic small businesses would not benefit from</w:t>
      </w:r>
      <w:r w:rsidRPr="00C60D9B">
        <w:t xml:space="preserve"> President </w:t>
      </w:r>
      <w:r w:rsidRPr="00D77C18">
        <w:rPr>
          <w:u w:val="single"/>
        </w:rPr>
        <w:t>Trump's proposed "~territorial' corporate tax system and may be hurt by it."</w:t>
      </w:r>
    </w:p>
    <w:p w:rsidR="002B7050" w:rsidRDefault="002B7050" w:rsidP="002B7050">
      <w:pPr>
        <w:pStyle w:val="Heading3"/>
      </w:pPr>
      <w:r>
        <w:lastRenderedPageBreak/>
        <w:t>AT Trump Bad</w:t>
      </w:r>
    </w:p>
    <w:p w:rsidR="002B7050" w:rsidRDefault="002B7050" w:rsidP="002B7050"/>
    <w:p w:rsidR="002B7050" w:rsidRDefault="002B7050" w:rsidP="002B7050">
      <w:pPr>
        <w:pStyle w:val="Heading4"/>
      </w:pPr>
      <w:r>
        <w:t>Trump won’t get anything done but he also won’t destroy America or democracy</w:t>
      </w:r>
    </w:p>
    <w:p w:rsidR="002B7050" w:rsidRDefault="002B7050" w:rsidP="002B7050">
      <w:r>
        <w:rPr>
          <w:rFonts w:ascii="Verdana" w:hAnsi="Verdana"/>
          <w:color w:val="000000"/>
          <w:sz w:val="20"/>
          <w:szCs w:val="20"/>
          <w:shd w:val="clear" w:color="auto" w:fill="FFFFFF"/>
        </w:rPr>
        <w:t xml:space="preserve">MOLLY </w:t>
      </w:r>
      <w:proofErr w:type="spellStart"/>
      <w:r>
        <w:rPr>
          <w:rFonts w:ascii="Verdana" w:hAnsi="Verdana"/>
          <w:color w:val="000000"/>
          <w:sz w:val="20"/>
          <w:szCs w:val="20"/>
          <w:shd w:val="clear" w:color="auto" w:fill="FFFFFF"/>
        </w:rPr>
        <w:t>KINIRY</w:t>
      </w:r>
      <w:proofErr w:type="spellEnd"/>
      <w:r>
        <w:rPr>
          <w:rFonts w:ascii="Verdana" w:hAnsi="Verdana"/>
          <w:color w:val="000000"/>
          <w:sz w:val="20"/>
          <w:szCs w:val="20"/>
          <w:shd w:val="clear" w:color="auto" w:fill="FFFFFF"/>
        </w:rPr>
        <w:t xml:space="preserve">, 7/16/17, </w:t>
      </w:r>
      <w:r w:rsidRPr="002B7050">
        <w:rPr>
          <w:rFonts w:ascii="Verdana" w:hAnsi="Verdana"/>
          <w:color w:val="000000"/>
          <w:sz w:val="20"/>
          <w:szCs w:val="20"/>
          <w:shd w:val="clear" w:color="auto" w:fill="FFFFFF"/>
        </w:rPr>
        <w:t xml:space="preserve">Trump may not </w:t>
      </w:r>
      <w:proofErr w:type="gramStart"/>
      <w:r w:rsidRPr="002B7050">
        <w:rPr>
          <w:rFonts w:ascii="Verdana" w:hAnsi="Verdana"/>
          <w:color w:val="000000"/>
          <w:sz w:val="20"/>
          <w:szCs w:val="20"/>
          <w:shd w:val="clear" w:color="auto" w:fill="FFFFFF"/>
        </w:rPr>
        <w:t>be capable of destroying</w:t>
      </w:r>
      <w:proofErr w:type="gramEnd"/>
      <w:r w:rsidRPr="002B7050">
        <w:rPr>
          <w:rFonts w:ascii="Verdana" w:hAnsi="Verdana"/>
          <w:color w:val="000000"/>
          <w:sz w:val="20"/>
          <w:szCs w:val="20"/>
          <w:shd w:val="clear" w:color="auto" w:fill="FFFFFF"/>
        </w:rPr>
        <w:t xml:space="preserve"> America, but nor is he going to improve it</w:t>
      </w:r>
      <w:r>
        <w:rPr>
          <w:rFonts w:ascii="Verdana" w:hAnsi="Verdana"/>
          <w:color w:val="000000"/>
          <w:sz w:val="20"/>
          <w:szCs w:val="20"/>
          <w:shd w:val="clear" w:color="auto" w:fill="FFFFFF"/>
        </w:rPr>
        <w:t xml:space="preserve">, The Sunday Telegraph (London), </w:t>
      </w:r>
      <w:r w:rsidR="001F3CC2">
        <w:rPr>
          <w:rFonts w:ascii="Verdana" w:hAnsi="Verdana"/>
          <w:color w:val="000000"/>
          <w:sz w:val="20"/>
          <w:szCs w:val="20"/>
          <w:shd w:val="clear" w:color="auto" w:fill="FFFFFF"/>
        </w:rPr>
        <w:t xml:space="preserve">p 16, </w:t>
      </w:r>
      <w:r>
        <w:rPr>
          <w:rFonts w:ascii="Verdana" w:hAnsi="Verdana"/>
          <w:color w:val="000000"/>
          <w:sz w:val="20"/>
          <w:szCs w:val="20"/>
          <w:shd w:val="clear" w:color="auto" w:fill="FFFFFF"/>
        </w:rPr>
        <w:t xml:space="preserve">Lexis, </w:t>
      </w:r>
      <w:proofErr w:type="spellStart"/>
      <w:r>
        <w:rPr>
          <w:rFonts w:ascii="Verdana" w:hAnsi="Verdana"/>
          <w:color w:val="000000"/>
          <w:sz w:val="20"/>
          <w:szCs w:val="20"/>
          <w:shd w:val="clear" w:color="auto" w:fill="FFFFFF"/>
        </w:rPr>
        <w:t>ach</w:t>
      </w:r>
      <w:proofErr w:type="spellEnd"/>
    </w:p>
    <w:p w:rsidR="002B7050" w:rsidRDefault="002B7050" w:rsidP="002B7050">
      <w:r w:rsidRPr="002B7050">
        <w:rPr>
          <w:u w:val="single"/>
        </w:rPr>
        <w:t xml:space="preserve">America has seen and survived presidents who defended the institution of slavery, who were drunks, who </w:t>
      </w:r>
      <w:proofErr w:type="spellStart"/>
      <w:r w:rsidRPr="002B7050">
        <w:rPr>
          <w:u w:val="single"/>
        </w:rPr>
        <w:t>womanised</w:t>
      </w:r>
      <w:proofErr w:type="spellEnd"/>
      <w:r w:rsidRPr="002B7050">
        <w:rPr>
          <w:u w:val="single"/>
        </w:rPr>
        <w:t>,</w:t>
      </w:r>
      <w:r>
        <w:t xml:space="preserve"> who were mentally ill, </w:t>
      </w:r>
      <w:r w:rsidRPr="002B7050">
        <w:rPr>
          <w:u w:val="single"/>
        </w:rPr>
        <w:t>who bought or cheated their way into office</w:t>
      </w:r>
      <w:r>
        <w:t xml:space="preserve">, who lied about their health, who dodged military service, </w:t>
      </w:r>
      <w:r w:rsidRPr="002B7050">
        <w:rPr>
          <w:u w:val="single"/>
        </w:rPr>
        <w:t>and even one who was forced to resign in ignominy</w:t>
      </w:r>
      <w:r>
        <w:t xml:space="preserve">. </w:t>
      </w:r>
      <w:r w:rsidRPr="002B7050">
        <w:rPr>
          <w:u w:val="single"/>
        </w:rPr>
        <w:t>Not one managed to produce a crisis that the constitution could not overcome</w:t>
      </w:r>
      <w:r>
        <w:t xml:space="preserve">. </w:t>
      </w:r>
      <w:r w:rsidRPr="002B7050">
        <w:rPr>
          <w:u w:val="single"/>
        </w:rPr>
        <w:t>America is a nation of behemoth proportions; physically and psychologically, the country is a colossus whose momentum is difficult to impede</w:t>
      </w:r>
      <w:r>
        <w:t xml:space="preserve">. </w:t>
      </w:r>
      <w:r w:rsidRPr="002B7050">
        <w:rPr>
          <w:u w:val="single"/>
        </w:rPr>
        <w:t>America will go on.</w:t>
      </w:r>
      <w:r>
        <w:t xml:space="preserve"> The Republican Party may not. </w:t>
      </w:r>
      <w:r w:rsidRPr="002B7050">
        <w:rPr>
          <w:u w:val="single"/>
        </w:rPr>
        <w:t>Six months into the Trump presidency, the sky has not fallen. Neither has anything been accomplished.</w:t>
      </w:r>
      <w:r>
        <w:t xml:space="preserve"> Many moderate Republicans, including this author, argued that Trump should have time to find his footing in office. Well, he's had his time, and the results are damning. Six months on, Americans are no less fat, broke, poorly educated or addicted to heroin than we were before he assumed office. </w:t>
      </w:r>
      <w:r w:rsidRPr="002B7050">
        <w:rPr>
          <w:u w:val="single"/>
        </w:rPr>
        <w:t>What has become eminently clear is that he has no interest whatsoever in governing, preferring petty Twitter campaigns to the quiet dignity of his office. Donald Trump is not capable of destroying America - but he is not going to improve it</w:t>
      </w:r>
      <w:r>
        <w:t>.</w:t>
      </w:r>
    </w:p>
    <w:p w:rsidR="002B7050" w:rsidRPr="002B7050" w:rsidRDefault="002B7050" w:rsidP="002B7050"/>
    <w:sectPr w:rsidR="002B7050" w:rsidRPr="002B70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Segoe UI Symbol">
    <w:altName w:val="Calibri"/>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558B054E"/>
    <w:multiLevelType w:val="hybridMultilevel"/>
    <w:tmpl w:val="563EF18A"/>
    <w:lvl w:ilvl="0" w:tplc="3558BFAA">
      <w:start w:val="2"/>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EE66959"/>
    <w:multiLevelType w:val="hybridMultilevel"/>
    <w:tmpl w:val="DD92A2FA"/>
    <w:lvl w:ilvl="0" w:tplc="A32A04B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AAC776E"/>
    <w:multiLevelType w:val="hybridMultilevel"/>
    <w:tmpl w:val="09927010"/>
    <w:lvl w:ilvl="0" w:tplc="47004A7C">
      <w:start w:val="1"/>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2"/>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00"/>
  <w:doNotDisplayPageBoundaries/>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323463968"/>
    <w:docVar w:name="VerbatimVersion" w:val="5.1"/>
  </w:docVars>
  <w:rsids>
    <w:rsidRoot w:val="00B42BA5"/>
    <w:rsid w:val="000139A3"/>
    <w:rsid w:val="00031585"/>
    <w:rsid w:val="00055CD3"/>
    <w:rsid w:val="0005688C"/>
    <w:rsid w:val="0006425C"/>
    <w:rsid w:val="000713AB"/>
    <w:rsid w:val="00072145"/>
    <w:rsid w:val="000C2F09"/>
    <w:rsid w:val="000C35D1"/>
    <w:rsid w:val="000D2BF5"/>
    <w:rsid w:val="000E508B"/>
    <w:rsid w:val="000E7650"/>
    <w:rsid w:val="000F1756"/>
    <w:rsid w:val="000F3066"/>
    <w:rsid w:val="000F5809"/>
    <w:rsid w:val="00100833"/>
    <w:rsid w:val="00104529"/>
    <w:rsid w:val="00105942"/>
    <w:rsid w:val="00107396"/>
    <w:rsid w:val="00125FBD"/>
    <w:rsid w:val="001366CD"/>
    <w:rsid w:val="00136C40"/>
    <w:rsid w:val="00137E9C"/>
    <w:rsid w:val="00142DE0"/>
    <w:rsid w:val="00144A4C"/>
    <w:rsid w:val="00160A66"/>
    <w:rsid w:val="001622E5"/>
    <w:rsid w:val="00165C64"/>
    <w:rsid w:val="00176AB0"/>
    <w:rsid w:val="00177B7D"/>
    <w:rsid w:val="0018322D"/>
    <w:rsid w:val="001973C5"/>
    <w:rsid w:val="00197CFD"/>
    <w:rsid w:val="001A0340"/>
    <w:rsid w:val="001B5776"/>
    <w:rsid w:val="001C7B15"/>
    <w:rsid w:val="001E527A"/>
    <w:rsid w:val="001E582D"/>
    <w:rsid w:val="001F102A"/>
    <w:rsid w:val="001F3CC2"/>
    <w:rsid w:val="001F78CE"/>
    <w:rsid w:val="00202553"/>
    <w:rsid w:val="00207B66"/>
    <w:rsid w:val="00207DAB"/>
    <w:rsid w:val="00213D1C"/>
    <w:rsid w:val="00230B9A"/>
    <w:rsid w:val="002464EE"/>
    <w:rsid w:val="0024742D"/>
    <w:rsid w:val="00251FC7"/>
    <w:rsid w:val="00260598"/>
    <w:rsid w:val="0027064F"/>
    <w:rsid w:val="00273746"/>
    <w:rsid w:val="002855A7"/>
    <w:rsid w:val="00291938"/>
    <w:rsid w:val="00295F65"/>
    <w:rsid w:val="00297403"/>
    <w:rsid w:val="002B0F80"/>
    <w:rsid w:val="002B146A"/>
    <w:rsid w:val="002B2F0E"/>
    <w:rsid w:val="002B5E17"/>
    <w:rsid w:val="002B7050"/>
    <w:rsid w:val="002E58F0"/>
    <w:rsid w:val="003019CA"/>
    <w:rsid w:val="00315690"/>
    <w:rsid w:val="00316B75"/>
    <w:rsid w:val="00321DC7"/>
    <w:rsid w:val="003227EA"/>
    <w:rsid w:val="00325646"/>
    <w:rsid w:val="003460F2"/>
    <w:rsid w:val="00361637"/>
    <w:rsid w:val="003623BA"/>
    <w:rsid w:val="0036303B"/>
    <w:rsid w:val="0038158C"/>
    <w:rsid w:val="003902BA"/>
    <w:rsid w:val="00395061"/>
    <w:rsid w:val="00396AC9"/>
    <w:rsid w:val="003A09E2"/>
    <w:rsid w:val="003B73F6"/>
    <w:rsid w:val="003C34C4"/>
    <w:rsid w:val="003D46B4"/>
    <w:rsid w:val="003F0760"/>
    <w:rsid w:val="00404B28"/>
    <w:rsid w:val="00407037"/>
    <w:rsid w:val="00422DB8"/>
    <w:rsid w:val="0044169F"/>
    <w:rsid w:val="004441DE"/>
    <w:rsid w:val="00450764"/>
    <w:rsid w:val="004563C1"/>
    <w:rsid w:val="004605D6"/>
    <w:rsid w:val="00460F73"/>
    <w:rsid w:val="00465570"/>
    <w:rsid w:val="00466BBC"/>
    <w:rsid w:val="00486E77"/>
    <w:rsid w:val="004A417C"/>
    <w:rsid w:val="004B35FE"/>
    <w:rsid w:val="004B4EF8"/>
    <w:rsid w:val="004B6346"/>
    <w:rsid w:val="004C60E8"/>
    <w:rsid w:val="004D2CFA"/>
    <w:rsid w:val="004D6E06"/>
    <w:rsid w:val="004E05F6"/>
    <w:rsid w:val="004E2A87"/>
    <w:rsid w:val="004E3579"/>
    <w:rsid w:val="004E728B"/>
    <w:rsid w:val="004F39E0"/>
    <w:rsid w:val="00537BD5"/>
    <w:rsid w:val="005420BD"/>
    <w:rsid w:val="00543BAC"/>
    <w:rsid w:val="00546932"/>
    <w:rsid w:val="005610B1"/>
    <w:rsid w:val="00566527"/>
    <w:rsid w:val="0057268A"/>
    <w:rsid w:val="00582102"/>
    <w:rsid w:val="005B31E3"/>
    <w:rsid w:val="005D2912"/>
    <w:rsid w:val="005D7763"/>
    <w:rsid w:val="005E3E50"/>
    <w:rsid w:val="005F2368"/>
    <w:rsid w:val="005F5787"/>
    <w:rsid w:val="006065BD"/>
    <w:rsid w:val="006105D3"/>
    <w:rsid w:val="006154AE"/>
    <w:rsid w:val="00621A6C"/>
    <w:rsid w:val="00635785"/>
    <w:rsid w:val="00645FA9"/>
    <w:rsid w:val="00647866"/>
    <w:rsid w:val="00665003"/>
    <w:rsid w:val="006A2AD0"/>
    <w:rsid w:val="006B52EE"/>
    <w:rsid w:val="006C2375"/>
    <w:rsid w:val="006D4ECC"/>
    <w:rsid w:val="00704882"/>
    <w:rsid w:val="007122F4"/>
    <w:rsid w:val="0071349F"/>
    <w:rsid w:val="00717947"/>
    <w:rsid w:val="00722258"/>
    <w:rsid w:val="007240B5"/>
    <w:rsid w:val="007243E5"/>
    <w:rsid w:val="007419A3"/>
    <w:rsid w:val="00746441"/>
    <w:rsid w:val="00766EA0"/>
    <w:rsid w:val="00780E7A"/>
    <w:rsid w:val="00792A77"/>
    <w:rsid w:val="007A2226"/>
    <w:rsid w:val="007C7809"/>
    <w:rsid w:val="007D0120"/>
    <w:rsid w:val="007F10D6"/>
    <w:rsid w:val="007F1435"/>
    <w:rsid w:val="007F5B66"/>
    <w:rsid w:val="00823A1C"/>
    <w:rsid w:val="00826AF1"/>
    <w:rsid w:val="00845A3A"/>
    <w:rsid w:val="00845B9D"/>
    <w:rsid w:val="00846E5D"/>
    <w:rsid w:val="00853552"/>
    <w:rsid w:val="00860984"/>
    <w:rsid w:val="008630C0"/>
    <w:rsid w:val="00867BB6"/>
    <w:rsid w:val="008A6F50"/>
    <w:rsid w:val="008B3ECB"/>
    <w:rsid w:val="008B4E85"/>
    <w:rsid w:val="008B684B"/>
    <w:rsid w:val="008C1B2E"/>
    <w:rsid w:val="008C57FC"/>
    <w:rsid w:val="008D39ED"/>
    <w:rsid w:val="00912C9E"/>
    <w:rsid w:val="0091627E"/>
    <w:rsid w:val="009242BF"/>
    <w:rsid w:val="009320D7"/>
    <w:rsid w:val="0094329A"/>
    <w:rsid w:val="0095314E"/>
    <w:rsid w:val="0097032B"/>
    <w:rsid w:val="0097107B"/>
    <w:rsid w:val="009A311A"/>
    <w:rsid w:val="009A4CB5"/>
    <w:rsid w:val="009B5676"/>
    <w:rsid w:val="009C71FD"/>
    <w:rsid w:val="009D2EAD"/>
    <w:rsid w:val="009D497D"/>
    <w:rsid w:val="009D54B2"/>
    <w:rsid w:val="009E1922"/>
    <w:rsid w:val="009E3DA6"/>
    <w:rsid w:val="009E3DBC"/>
    <w:rsid w:val="009F2BAD"/>
    <w:rsid w:val="009F7B98"/>
    <w:rsid w:val="009F7ED2"/>
    <w:rsid w:val="00A04361"/>
    <w:rsid w:val="00A44987"/>
    <w:rsid w:val="00A4767B"/>
    <w:rsid w:val="00A60398"/>
    <w:rsid w:val="00A80EE3"/>
    <w:rsid w:val="00A93661"/>
    <w:rsid w:val="00A95652"/>
    <w:rsid w:val="00AA16F8"/>
    <w:rsid w:val="00AC0AB8"/>
    <w:rsid w:val="00AE53DD"/>
    <w:rsid w:val="00B14F32"/>
    <w:rsid w:val="00B30226"/>
    <w:rsid w:val="00B33C6D"/>
    <w:rsid w:val="00B42BA5"/>
    <w:rsid w:val="00B4508F"/>
    <w:rsid w:val="00B555FC"/>
    <w:rsid w:val="00B55AD5"/>
    <w:rsid w:val="00B72D09"/>
    <w:rsid w:val="00B756A7"/>
    <w:rsid w:val="00B8057C"/>
    <w:rsid w:val="00B86A8F"/>
    <w:rsid w:val="00BA059D"/>
    <w:rsid w:val="00BA1B2F"/>
    <w:rsid w:val="00BA5BD7"/>
    <w:rsid w:val="00BB404F"/>
    <w:rsid w:val="00BB7779"/>
    <w:rsid w:val="00BD6238"/>
    <w:rsid w:val="00BD6D3C"/>
    <w:rsid w:val="00BF593B"/>
    <w:rsid w:val="00BF773A"/>
    <w:rsid w:val="00BF7E81"/>
    <w:rsid w:val="00C13773"/>
    <w:rsid w:val="00C17CC8"/>
    <w:rsid w:val="00C23454"/>
    <w:rsid w:val="00C32C4B"/>
    <w:rsid w:val="00C4623E"/>
    <w:rsid w:val="00C56221"/>
    <w:rsid w:val="00C60D9B"/>
    <w:rsid w:val="00C6128B"/>
    <w:rsid w:val="00C75390"/>
    <w:rsid w:val="00C83417"/>
    <w:rsid w:val="00C87856"/>
    <w:rsid w:val="00C878E5"/>
    <w:rsid w:val="00C9212A"/>
    <w:rsid w:val="00C9604F"/>
    <w:rsid w:val="00CA19AA"/>
    <w:rsid w:val="00CC5298"/>
    <w:rsid w:val="00CD2B12"/>
    <w:rsid w:val="00CD3237"/>
    <w:rsid w:val="00CD736E"/>
    <w:rsid w:val="00CD798D"/>
    <w:rsid w:val="00CE161E"/>
    <w:rsid w:val="00CF31A2"/>
    <w:rsid w:val="00CF52B1"/>
    <w:rsid w:val="00CF59A8"/>
    <w:rsid w:val="00CF7B36"/>
    <w:rsid w:val="00D050DF"/>
    <w:rsid w:val="00D07749"/>
    <w:rsid w:val="00D1335B"/>
    <w:rsid w:val="00D22174"/>
    <w:rsid w:val="00D325A9"/>
    <w:rsid w:val="00D36A8A"/>
    <w:rsid w:val="00D50A23"/>
    <w:rsid w:val="00D56BC5"/>
    <w:rsid w:val="00D61409"/>
    <w:rsid w:val="00D61FCE"/>
    <w:rsid w:val="00D630AD"/>
    <w:rsid w:val="00D6691E"/>
    <w:rsid w:val="00D71170"/>
    <w:rsid w:val="00D753D8"/>
    <w:rsid w:val="00D77C18"/>
    <w:rsid w:val="00D82E31"/>
    <w:rsid w:val="00D83E17"/>
    <w:rsid w:val="00D84B22"/>
    <w:rsid w:val="00D87720"/>
    <w:rsid w:val="00D93786"/>
    <w:rsid w:val="00DA1C92"/>
    <w:rsid w:val="00DA25D4"/>
    <w:rsid w:val="00DA6538"/>
    <w:rsid w:val="00DB21F6"/>
    <w:rsid w:val="00DB7790"/>
    <w:rsid w:val="00DC6788"/>
    <w:rsid w:val="00DE3CE6"/>
    <w:rsid w:val="00DE55F1"/>
    <w:rsid w:val="00DE68F6"/>
    <w:rsid w:val="00E04386"/>
    <w:rsid w:val="00E061FE"/>
    <w:rsid w:val="00E107D4"/>
    <w:rsid w:val="00E113BC"/>
    <w:rsid w:val="00E1320E"/>
    <w:rsid w:val="00E15E75"/>
    <w:rsid w:val="00E20104"/>
    <w:rsid w:val="00E30532"/>
    <w:rsid w:val="00E5262C"/>
    <w:rsid w:val="00E60FA3"/>
    <w:rsid w:val="00E61F81"/>
    <w:rsid w:val="00E72911"/>
    <w:rsid w:val="00E76D1F"/>
    <w:rsid w:val="00E84940"/>
    <w:rsid w:val="00EC7DC4"/>
    <w:rsid w:val="00ED04B7"/>
    <w:rsid w:val="00ED1BAE"/>
    <w:rsid w:val="00ED30CF"/>
    <w:rsid w:val="00EE0C84"/>
    <w:rsid w:val="00EE4E93"/>
    <w:rsid w:val="00EE7E93"/>
    <w:rsid w:val="00F02D8A"/>
    <w:rsid w:val="00F176EF"/>
    <w:rsid w:val="00F17752"/>
    <w:rsid w:val="00F20B52"/>
    <w:rsid w:val="00F2164F"/>
    <w:rsid w:val="00F449A1"/>
    <w:rsid w:val="00F45269"/>
    <w:rsid w:val="00F45E10"/>
    <w:rsid w:val="00F45EC1"/>
    <w:rsid w:val="00F6364A"/>
    <w:rsid w:val="00F80506"/>
    <w:rsid w:val="00F9113A"/>
    <w:rsid w:val="00FA671C"/>
    <w:rsid w:val="00FA6FD1"/>
    <w:rsid w:val="00FB1F24"/>
    <w:rsid w:val="00FB2F8B"/>
    <w:rsid w:val="00FE2546"/>
    <w:rsid w:val="00FE2B28"/>
    <w:rsid w:val="00FF1E61"/>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470C9"/>
  <w15:chartTrackingRefBased/>
  <w15:docId w15:val="{443749A9-E2A9-4EE8-981E-8BB3CA4B5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0E7650"/>
    <w:rPr>
      <w:rFonts w:ascii="Calibri" w:hAnsi="Calibri"/>
    </w:rPr>
  </w:style>
  <w:style w:type="paragraph" w:styleId="Heading1">
    <w:name w:val="heading 1"/>
    <w:aliases w:val="Pocket"/>
    <w:basedOn w:val="Normal"/>
    <w:next w:val="Normal"/>
    <w:link w:val="Heading1Char"/>
    <w:qFormat/>
    <w:rsid w:val="000E765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E765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0E765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0E7650"/>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0E765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E7650"/>
  </w:style>
  <w:style w:type="character" w:customStyle="1" w:styleId="Heading1Char">
    <w:name w:val="Heading 1 Char"/>
    <w:aliases w:val="Pocket Char"/>
    <w:basedOn w:val="DefaultParagraphFont"/>
    <w:link w:val="Heading1"/>
    <w:rsid w:val="000E765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E7650"/>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0E7650"/>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0E7650"/>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Emphasis!!,small,Qualifications,normal card text,Shrunk,bold underline,qualifications in card,qualifications,Box,Style1,Debate,s,B"/>
    <w:basedOn w:val="DefaultParagraphFont"/>
    <w:link w:val="textbold"/>
    <w:uiPriority w:val="7"/>
    <w:qFormat/>
    <w:rsid w:val="000E7650"/>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0E7650"/>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Citation Char Char Char,Heading 3 Char1 Char Char Char,ci,Style,c"/>
    <w:basedOn w:val="DefaultParagraphFont"/>
    <w:uiPriority w:val="6"/>
    <w:qFormat/>
    <w:rsid w:val="000E7650"/>
    <w:rPr>
      <w:b w:val="0"/>
      <w:sz w:val="22"/>
      <w:u w:val="single"/>
    </w:rPr>
  </w:style>
  <w:style w:type="character" w:styleId="Hyperlink">
    <w:name w:val="Hyperlink"/>
    <w:basedOn w:val="DefaultParagraphFont"/>
    <w:uiPriority w:val="99"/>
    <w:unhideWhenUsed/>
    <w:rsid w:val="000E7650"/>
    <w:rPr>
      <w:color w:val="auto"/>
      <w:u w:val="none"/>
    </w:rPr>
  </w:style>
  <w:style w:type="character" w:styleId="FollowedHyperlink">
    <w:name w:val="FollowedHyperlink"/>
    <w:basedOn w:val="DefaultParagraphFont"/>
    <w:uiPriority w:val="99"/>
    <w:semiHidden/>
    <w:unhideWhenUsed/>
    <w:rsid w:val="000E7650"/>
    <w:rPr>
      <w:color w:val="auto"/>
      <w:u w:val="none"/>
    </w:rPr>
  </w:style>
  <w:style w:type="character" w:styleId="UnresolvedMention">
    <w:name w:val="Unresolved Mention"/>
    <w:basedOn w:val="DefaultParagraphFont"/>
    <w:uiPriority w:val="99"/>
    <w:semiHidden/>
    <w:unhideWhenUsed/>
    <w:rsid w:val="001A0340"/>
    <w:rPr>
      <w:color w:val="808080"/>
      <w:shd w:val="clear" w:color="auto" w:fill="E6E6E6"/>
    </w:rPr>
  </w:style>
  <w:style w:type="paragraph" w:customStyle="1" w:styleId="textbold">
    <w:name w:val="text bold"/>
    <w:basedOn w:val="Normal"/>
    <w:link w:val="Emphasis"/>
    <w:uiPriority w:val="7"/>
    <w:qFormat/>
    <w:rsid w:val="00FB1F24"/>
    <w:pPr>
      <w:framePr w:wrap="around" w:vAnchor="text" w:hAnchor="text" w:y="1"/>
      <w:pBdr>
        <w:top w:val="single" w:sz="12" w:space="0" w:color="auto"/>
        <w:left w:val="single" w:sz="12" w:space="0" w:color="auto"/>
        <w:bottom w:val="single" w:sz="12" w:space="0" w:color="auto"/>
        <w:right w:val="single" w:sz="12" w:space="0" w:color="auto"/>
      </w:pBdr>
      <w:spacing w:after="0" w:line="256" w:lineRule="auto"/>
      <w:ind w:left="720"/>
      <w:jc w:val="both"/>
    </w:pPr>
    <w:rPr>
      <w:b/>
      <w:iCs/>
      <w:u w:val="single"/>
    </w:rPr>
  </w:style>
  <w:style w:type="paragraph" w:styleId="ListParagraph">
    <w:name w:val="List Paragraph"/>
    <w:basedOn w:val="Normal"/>
    <w:uiPriority w:val="34"/>
    <w:qFormat/>
    <w:rsid w:val="0036303B"/>
    <w:pPr>
      <w:ind w:left="720"/>
      <w:contextualSpacing/>
    </w:pPr>
  </w:style>
  <w:style w:type="character" w:customStyle="1" w:styleId="ssl0">
    <w:name w:val="ss_l0"/>
    <w:basedOn w:val="DefaultParagraphFont"/>
    <w:rsid w:val="00A04361"/>
  </w:style>
  <w:style w:type="paragraph" w:customStyle="1" w:styleId="loose">
    <w:name w:val="loose"/>
    <w:basedOn w:val="Normal"/>
    <w:rsid w:val="00D8772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it">
    <w:name w:val="hit"/>
    <w:basedOn w:val="DefaultParagraphFont"/>
    <w:rsid w:val="00D877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0520046">
      <w:bodyDiv w:val="1"/>
      <w:marLeft w:val="0"/>
      <w:marRight w:val="0"/>
      <w:marTop w:val="0"/>
      <w:marBottom w:val="0"/>
      <w:divBdr>
        <w:top w:val="none" w:sz="0" w:space="0" w:color="auto"/>
        <w:left w:val="none" w:sz="0" w:space="0" w:color="auto"/>
        <w:bottom w:val="none" w:sz="0" w:space="0" w:color="auto"/>
        <w:right w:val="none" w:sz="0" w:space="0" w:color="auto"/>
      </w:divBdr>
    </w:div>
    <w:div w:id="48890606">
      <w:bodyDiv w:val="1"/>
      <w:marLeft w:val="0"/>
      <w:marRight w:val="0"/>
      <w:marTop w:val="0"/>
      <w:marBottom w:val="0"/>
      <w:divBdr>
        <w:top w:val="none" w:sz="0" w:space="0" w:color="auto"/>
        <w:left w:val="none" w:sz="0" w:space="0" w:color="auto"/>
        <w:bottom w:val="none" w:sz="0" w:space="0" w:color="auto"/>
        <w:right w:val="none" w:sz="0" w:space="0" w:color="auto"/>
      </w:divBdr>
    </w:div>
    <w:div w:id="87846049">
      <w:bodyDiv w:val="1"/>
      <w:marLeft w:val="0"/>
      <w:marRight w:val="0"/>
      <w:marTop w:val="0"/>
      <w:marBottom w:val="0"/>
      <w:divBdr>
        <w:top w:val="none" w:sz="0" w:space="0" w:color="auto"/>
        <w:left w:val="none" w:sz="0" w:space="0" w:color="auto"/>
        <w:bottom w:val="none" w:sz="0" w:space="0" w:color="auto"/>
        <w:right w:val="none" w:sz="0" w:space="0" w:color="auto"/>
      </w:divBdr>
      <w:divsChild>
        <w:div w:id="1229922357">
          <w:marLeft w:val="0"/>
          <w:marRight w:val="0"/>
          <w:marTop w:val="0"/>
          <w:marBottom w:val="150"/>
          <w:divBdr>
            <w:top w:val="none" w:sz="0" w:space="0" w:color="auto"/>
            <w:left w:val="none" w:sz="0" w:space="0" w:color="auto"/>
            <w:bottom w:val="none" w:sz="0" w:space="0" w:color="auto"/>
            <w:right w:val="none" w:sz="0" w:space="0" w:color="auto"/>
          </w:divBdr>
          <w:divsChild>
            <w:div w:id="532570818">
              <w:marLeft w:val="0"/>
              <w:marRight w:val="0"/>
              <w:marTop w:val="0"/>
              <w:marBottom w:val="0"/>
              <w:divBdr>
                <w:top w:val="single" w:sz="6" w:space="0" w:color="E1E8ED"/>
                <w:left w:val="single" w:sz="6" w:space="0" w:color="E1E8ED"/>
                <w:bottom w:val="single" w:sz="6" w:space="0" w:color="E1E8ED"/>
                <w:right w:val="single" w:sz="6" w:space="0" w:color="E1E8ED"/>
              </w:divBdr>
              <w:divsChild>
                <w:div w:id="1562331651">
                  <w:marLeft w:val="0"/>
                  <w:marRight w:val="0"/>
                  <w:marTop w:val="0"/>
                  <w:marBottom w:val="0"/>
                  <w:divBdr>
                    <w:top w:val="none" w:sz="0" w:space="0" w:color="auto"/>
                    <w:left w:val="none" w:sz="0" w:space="0" w:color="auto"/>
                    <w:bottom w:val="none" w:sz="0" w:space="0" w:color="auto"/>
                    <w:right w:val="none" w:sz="0" w:space="0" w:color="auto"/>
                  </w:divBdr>
                  <w:divsChild>
                    <w:div w:id="449863986">
                      <w:blockQuote w:val="1"/>
                      <w:marLeft w:val="0"/>
                      <w:marRight w:val="0"/>
                      <w:marTop w:val="0"/>
                      <w:marBottom w:val="0"/>
                      <w:divBdr>
                        <w:top w:val="none" w:sz="0" w:space="0" w:color="auto"/>
                        <w:left w:val="none" w:sz="0" w:space="0" w:color="auto"/>
                        <w:bottom w:val="none" w:sz="0" w:space="0" w:color="auto"/>
                        <w:right w:val="none" w:sz="0" w:space="0" w:color="auto"/>
                      </w:divBdr>
                      <w:divsChild>
                        <w:div w:id="923684465">
                          <w:marLeft w:val="0"/>
                          <w:marRight w:val="0"/>
                          <w:marTop w:val="0"/>
                          <w:marBottom w:val="0"/>
                          <w:divBdr>
                            <w:top w:val="none" w:sz="0" w:space="0" w:color="auto"/>
                            <w:left w:val="none" w:sz="0" w:space="0" w:color="auto"/>
                            <w:bottom w:val="none" w:sz="0" w:space="0" w:color="auto"/>
                            <w:right w:val="none" w:sz="0" w:space="0" w:color="auto"/>
                          </w:divBdr>
                          <w:divsChild>
                            <w:div w:id="636497234">
                              <w:marLeft w:val="0"/>
                              <w:marRight w:val="0"/>
                              <w:marTop w:val="0"/>
                              <w:marBottom w:val="0"/>
                              <w:divBdr>
                                <w:top w:val="none" w:sz="0" w:space="0" w:color="auto"/>
                                <w:left w:val="none" w:sz="0" w:space="0" w:color="auto"/>
                                <w:bottom w:val="none" w:sz="0" w:space="0" w:color="auto"/>
                                <w:right w:val="none" w:sz="0" w:space="0" w:color="auto"/>
                              </w:divBdr>
                            </w:div>
                            <w:div w:id="2079932392">
                              <w:marLeft w:val="0"/>
                              <w:marRight w:val="0"/>
                              <w:marTop w:val="30"/>
                              <w:marBottom w:val="0"/>
                              <w:divBdr>
                                <w:top w:val="none" w:sz="0" w:space="0" w:color="auto"/>
                                <w:left w:val="none" w:sz="0" w:space="0" w:color="auto"/>
                                <w:bottom w:val="none" w:sz="0" w:space="0" w:color="auto"/>
                                <w:right w:val="none" w:sz="0" w:space="0" w:color="auto"/>
                              </w:divBdr>
                            </w:div>
                          </w:divsChild>
                        </w:div>
                        <w:div w:id="989938220">
                          <w:marLeft w:val="0"/>
                          <w:marRight w:val="0"/>
                          <w:marTop w:val="210"/>
                          <w:marBottom w:val="0"/>
                          <w:divBdr>
                            <w:top w:val="none" w:sz="0" w:space="0" w:color="auto"/>
                            <w:left w:val="none" w:sz="0" w:space="0" w:color="auto"/>
                            <w:bottom w:val="none" w:sz="0" w:space="0" w:color="auto"/>
                            <w:right w:val="none" w:sz="0" w:space="0" w:color="auto"/>
                          </w:divBdr>
                          <w:divsChild>
                            <w:div w:id="1388917377">
                              <w:marLeft w:val="0"/>
                              <w:marRight w:val="0"/>
                              <w:marTop w:val="48"/>
                              <w:marBottom w:val="0"/>
                              <w:divBdr>
                                <w:top w:val="none" w:sz="0" w:space="0" w:color="auto"/>
                                <w:left w:val="none" w:sz="0" w:space="0" w:color="auto"/>
                                <w:bottom w:val="none" w:sz="0" w:space="0" w:color="auto"/>
                                <w:right w:val="none" w:sz="0" w:space="0" w:color="auto"/>
                              </w:divBdr>
                            </w:div>
                          </w:divsChild>
                        </w:div>
                      </w:divsChild>
                    </w:div>
                  </w:divsChild>
                </w:div>
                <w:div w:id="66806965">
                  <w:marLeft w:val="300"/>
                  <w:marRight w:val="300"/>
                  <w:marTop w:val="150"/>
                  <w:marBottom w:val="150"/>
                  <w:divBdr>
                    <w:top w:val="none" w:sz="0" w:space="0" w:color="auto"/>
                    <w:left w:val="none" w:sz="0" w:space="0" w:color="auto"/>
                    <w:bottom w:val="none" w:sz="0" w:space="0" w:color="auto"/>
                    <w:right w:val="none" w:sz="0" w:space="0" w:color="auto"/>
                  </w:divBdr>
                </w:div>
              </w:divsChild>
            </w:div>
          </w:divsChild>
        </w:div>
        <w:div w:id="876508083">
          <w:marLeft w:val="0"/>
          <w:marRight w:val="0"/>
          <w:marTop w:val="0"/>
          <w:marBottom w:val="150"/>
          <w:divBdr>
            <w:top w:val="none" w:sz="0" w:space="0" w:color="auto"/>
            <w:left w:val="none" w:sz="0" w:space="0" w:color="auto"/>
            <w:bottom w:val="none" w:sz="0" w:space="0" w:color="auto"/>
            <w:right w:val="none" w:sz="0" w:space="0" w:color="auto"/>
          </w:divBdr>
          <w:divsChild>
            <w:div w:id="562838170">
              <w:marLeft w:val="0"/>
              <w:marRight w:val="0"/>
              <w:marTop w:val="0"/>
              <w:marBottom w:val="0"/>
              <w:divBdr>
                <w:top w:val="none" w:sz="0" w:space="0" w:color="auto"/>
                <w:left w:val="none" w:sz="0" w:space="0" w:color="auto"/>
                <w:bottom w:val="none" w:sz="0" w:space="0" w:color="auto"/>
                <w:right w:val="none" w:sz="0" w:space="0" w:color="auto"/>
              </w:divBdr>
              <w:divsChild>
                <w:div w:id="2091542496">
                  <w:marLeft w:val="0"/>
                  <w:marRight w:val="0"/>
                  <w:marTop w:val="0"/>
                  <w:marBottom w:val="0"/>
                  <w:divBdr>
                    <w:top w:val="none" w:sz="0" w:space="0" w:color="auto"/>
                    <w:left w:val="none" w:sz="0" w:space="0" w:color="auto"/>
                    <w:bottom w:val="none" w:sz="0" w:space="0" w:color="auto"/>
                    <w:right w:val="none" w:sz="0" w:space="0" w:color="auto"/>
                  </w:divBdr>
                  <w:divsChild>
                    <w:div w:id="1923560365">
                      <w:marLeft w:val="0"/>
                      <w:marRight w:val="0"/>
                      <w:marTop w:val="0"/>
                      <w:marBottom w:val="0"/>
                      <w:divBdr>
                        <w:top w:val="none" w:sz="0" w:space="0" w:color="auto"/>
                        <w:left w:val="none" w:sz="0" w:space="0" w:color="auto"/>
                        <w:bottom w:val="none" w:sz="0" w:space="0" w:color="auto"/>
                        <w:right w:val="none" w:sz="0" w:space="0" w:color="auto"/>
                      </w:divBdr>
                      <w:divsChild>
                        <w:div w:id="2021616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886501">
                  <w:marLeft w:val="0"/>
                  <w:marRight w:val="0"/>
                  <w:marTop w:val="0"/>
                  <w:marBottom w:val="0"/>
                  <w:divBdr>
                    <w:top w:val="single" w:sz="2" w:space="11" w:color="E1E8ED"/>
                    <w:left w:val="single" w:sz="6" w:space="15" w:color="E1E8ED"/>
                    <w:bottom w:val="single" w:sz="6" w:space="9" w:color="E1E8ED"/>
                    <w:right w:val="single" w:sz="6" w:space="15" w:color="E1E8ED"/>
                  </w:divBdr>
                  <w:divsChild>
                    <w:div w:id="497812760">
                      <w:blockQuote w:val="1"/>
                      <w:marLeft w:val="0"/>
                      <w:marRight w:val="0"/>
                      <w:marTop w:val="0"/>
                      <w:marBottom w:val="0"/>
                      <w:divBdr>
                        <w:top w:val="none" w:sz="0" w:space="0" w:color="auto"/>
                        <w:left w:val="none" w:sz="0" w:space="0" w:color="auto"/>
                        <w:bottom w:val="none" w:sz="0" w:space="0" w:color="auto"/>
                        <w:right w:val="none" w:sz="0" w:space="0" w:color="auto"/>
                      </w:divBdr>
                      <w:divsChild>
                        <w:div w:id="757482693">
                          <w:marLeft w:val="0"/>
                          <w:marRight w:val="0"/>
                          <w:marTop w:val="0"/>
                          <w:marBottom w:val="0"/>
                          <w:divBdr>
                            <w:top w:val="none" w:sz="0" w:space="0" w:color="auto"/>
                            <w:left w:val="none" w:sz="0" w:space="0" w:color="auto"/>
                            <w:bottom w:val="none" w:sz="0" w:space="0" w:color="auto"/>
                            <w:right w:val="none" w:sz="0" w:space="0" w:color="auto"/>
                          </w:divBdr>
                          <w:divsChild>
                            <w:div w:id="1210915027">
                              <w:marLeft w:val="0"/>
                              <w:marRight w:val="0"/>
                              <w:marTop w:val="0"/>
                              <w:marBottom w:val="0"/>
                              <w:divBdr>
                                <w:top w:val="none" w:sz="0" w:space="0" w:color="auto"/>
                                <w:left w:val="none" w:sz="0" w:space="0" w:color="auto"/>
                                <w:bottom w:val="none" w:sz="0" w:space="0" w:color="auto"/>
                                <w:right w:val="none" w:sz="0" w:space="0" w:color="auto"/>
                              </w:divBdr>
                            </w:div>
                            <w:div w:id="332487501">
                              <w:marLeft w:val="0"/>
                              <w:marRight w:val="0"/>
                              <w:marTop w:val="30"/>
                              <w:marBottom w:val="0"/>
                              <w:divBdr>
                                <w:top w:val="none" w:sz="0" w:space="0" w:color="auto"/>
                                <w:left w:val="none" w:sz="0" w:space="0" w:color="auto"/>
                                <w:bottom w:val="none" w:sz="0" w:space="0" w:color="auto"/>
                                <w:right w:val="none" w:sz="0" w:space="0" w:color="auto"/>
                              </w:divBdr>
                            </w:div>
                          </w:divsChild>
                        </w:div>
                        <w:div w:id="1058624892">
                          <w:marLeft w:val="0"/>
                          <w:marRight w:val="0"/>
                          <w:marTop w:val="210"/>
                          <w:marBottom w:val="0"/>
                          <w:divBdr>
                            <w:top w:val="none" w:sz="0" w:space="0" w:color="auto"/>
                            <w:left w:val="none" w:sz="0" w:space="0" w:color="auto"/>
                            <w:bottom w:val="none" w:sz="0" w:space="0" w:color="auto"/>
                            <w:right w:val="none" w:sz="0" w:space="0" w:color="auto"/>
                          </w:divBdr>
                          <w:divsChild>
                            <w:div w:id="1563565729">
                              <w:marLeft w:val="0"/>
                              <w:marRight w:val="0"/>
                              <w:marTop w:val="48"/>
                              <w:marBottom w:val="0"/>
                              <w:divBdr>
                                <w:top w:val="none" w:sz="0" w:space="0" w:color="auto"/>
                                <w:left w:val="none" w:sz="0" w:space="0" w:color="auto"/>
                                <w:bottom w:val="none" w:sz="0" w:space="0" w:color="auto"/>
                                <w:right w:val="none" w:sz="0" w:space="0" w:color="auto"/>
                              </w:divBdr>
                            </w:div>
                          </w:divsChild>
                        </w:div>
                      </w:divsChild>
                    </w:div>
                  </w:divsChild>
                </w:div>
                <w:div w:id="653948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913821">
          <w:marLeft w:val="0"/>
          <w:marRight w:val="0"/>
          <w:marTop w:val="0"/>
          <w:marBottom w:val="270"/>
          <w:divBdr>
            <w:top w:val="none" w:sz="0" w:space="0" w:color="auto"/>
            <w:left w:val="none" w:sz="0" w:space="0" w:color="auto"/>
            <w:bottom w:val="none" w:sz="0" w:space="0" w:color="auto"/>
            <w:right w:val="none" w:sz="0" w:space="0" w:color="auto"/>
          </w:divBdr>
          <w:divsChild>
            <w:div w:id="1664502993">
              <w:marLeft w:val="0"/>
              <w:marRight w:val="0"/>
              <w:marTop w:val="0"/>
              <w:marBottom w:val="0"/>
              <w:divBdr>
                <w:top w:val="none" w:sz="0" w:space="0" w:color="auto"/>
                <w:left w:val="none" w:sz="0" w:space="0" w:color="auto"/>
                <w:bottom w:val="none" w:sz="0" w:space="0" w:color="auto"/>
                <w:right w:val="none" w:sz="0" w:space="0" w:color="auto"/>
              </w:divBdr>
              <w:divsChild>
                <w:div w:id="518399551">
                  <w:marLeft w:val="0"/>
                  <w:marRight w:val="0"/>
                  <w:marTop w:val="0"/>
                  <w:marBottom w:val="0"/>
                  <w:divBdr>
                    <w:top w:val="none" w:sz="0" w:space="0" w:color="auto"/>
                    <w:left w:val="none" w:sz="0" w:space="0" w:color="auto"/>
                    <w:bottom w:val="none" w:sz="0" w:space="0" w:color="auto"/>
                    <w:right w:val="none" w:sz="0" w:space="0" w:color="auto"/>
                  </w:divBdr>
                  <w:divsChild>
                    <w:div w:id="769156264">
                      <w:marLeft w:val="0"/>
                      <w:marRight w:val="-150"/>
                      <w:marTop w:val="0"/>
                      <w:marBottom w:val="0"/>
                      <w:divBdr>
                        <w:top w:val="none" w:sz="0" w:space="0" w:color="auto"/>
                        <w:left w:val="none" w:sz="0" w:space="0" w:color="auto"/>
                        <w:bottom w:val="none" w:sz="0" w:space="0" w:color="auto"/>
                        <w:right w:val="none" w:sz="0" w:space="0" w:color="auto"/>
                      </w:divBdr>
                      <w:divsChild>
                        <w:div w:id="1191187212">
                          <w:marLeft w:val="0"/>
                          <w:marRight w:val="0"/>
                          <w:marTop w:val="0"/>
                          <w:marBottom w:val="0"/>
                          <w:divBdr>
                            <w:top w:val="none" w:sz="0" w:space="0" w:color="auto"/>
                            <w:left w:val="none" w:sz="0" w:space="0" w:color="auto"/>
                            <w:bottom w:val="none" w:sz="0" w:space="0" w:color="auto"/>
                            <w:right w:val="none" w:sz="0" w:space="0" w:color="auto"/>
                          </w:divBdr>
                        </w:div>
                        <w:div w:id="1217354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26082">
          <w:marLeft w:val="0"/>
          <w:marRight w:val="0"/>
          <w:marTop w:val="0"/>
          <w:marBottom w:val="150"/>
          <w:divBdr>
            <w:top w:val="none" w:sz="0" w:space="0" w:color="auto"/>
            <w:left w:val="none" w:sz="0" w:space="0" w:color="auto"/>
            <w:bottom w:val="none" w:sz="0" w:space="0" w:color="auto"/>
            <w:right w:val="none" w:sz="0" w:space="0" w:color="auto"/>
          </w:divBdr>
          <w:divsChild>
            <w:div w:id="1537889403">
              <w:marLeft w:val="0"/>
              <w:marRight w:val="0"/>
              <w:marTop w:val="0"/>
              <w:marBottom w:val="0"/>
              <w:divBdr>
                <w:top w:val="single" w:sz="6" w:space="0" w:color="E1E8ED"/>
                <w:left w:val="single" w:sz="6" w:space="0" w:color="E1E8ED"/>
                <w:bottom w:val="single" w:sz="6" w:space="0" w:color="E1E8ED"/>
                <w:right w:val="single" w:sz="6" w:space="0" w:color="E1E8ED"/>
              </w:divBdr>
              <w:divsChild>
                <w:div w:id="1662268916">
                  <w:marLeft w:val="0"/>
                  <w:marRight w:val="0"/>
                  <w:marTop w:val="0"/>
                  <w:marBottom w:val="0"/>
                  <w:divBdr>
                    <w:top w:val="none" w:sz="0" w:space="0" w:color="auto"/>
                    <w:left w:val="none" w:sz="0" w:space="0" w:color="auto"/>
                    <w:bottom w:val="none" w:sz="0" w:space="0" w:color="auto"/>
                    <w:right w:val="none" w:sz="0" w:space="0" w:color="auto"/>
                  </w:divBdr>
                  <w:divsChild>
                    <w:div w:id="1099528186">
                      <w:blockQuote w:val="1"/>
                      <w:marLeft w:val="0"/>
                      <w:marRight w:val="0"/>
                      <w:marTop w:val="0"/>
                      <w:marBottom w:val="0"/>
                      <w:divBdr>
                        <w:top w:val="none" w:sz="0" w:space="0" w:color="auto"/>
                        <w:left w:val="none" w:sz="0" w:space="0" w:color="auto"/>
                        <w:bottom w:val="none" w:sz="0" w:space="0" w:color="auto"/>
                        <w:right w:val="none" w:sz="0" w:space="0" w:color="auto"/>
                      </w:divBdr>
                      <w:divsChild>
                        <w:div w:id="1396928056">
                          <w:marLeft w:val="0"/>
                          <w:marRight w:val="0"/>
                          <w:marTop w:val="0"/>
                          <w:marBottom w:val="0"/>
                          <w:divBdr>
                            <w:top w:val="none" w:sz="0" w:space="0" w:color="auto"/>
                            <w:left w:val="none" w:sz="0" w:space="0" w:color="auto"/>
                            <w:bottom w:val="none" w:sz="0" w:space="0" w:color="auto"/>
                            <w:right w:val="none" w:sz="0" w:space="0" w:color="auto"/>
                          </w:divBdr>
                          <w:divsChild>
                            <w:div w:id="1817144935">
                              <w:marLeft w:val="0"/>
                              <w:marRight w:val="0"/>
                              <w:marTop w:val="0"/>
                              <w:marBottom w:val="0"/>
                              <w:divBdr>
                                <w:top w:val="none" w:sz="0" w:space="0" w:color="auto"/>
                                <w:left w:val="none" w:sz="0" w:space="0" w:color="auto"/>
                                <w:bottom w:val="none" w:sz="0" w:space="0" w:color="auto"/>
                                <w:right w:val="none" w:sz="0" w:space="0" w:color="auto"/>
                              </w:divBdr>
                            </w:div>
                            <w:div w:id="166793306">
                              <w:marLeft w:val="0"/>
                              <w:marRight w:val="0"/>
                              <w:marTop w:val="30"/>
                              <w:marBottom w:val="0"/>
                              <w:divBdr>
                                <w:top w:val="none" w:sz="0" w:space="0" w:color="auto"/>
                                <w:left w:val="none" w:sz="0" w:space="0" w:color="auto"/>
                                <w:bottom w:val="none" w:sz="0" w:space="0" w:color="auto"/>
                                <w:right w:val="none" w:sz="0" w:space="0" w:color="auto"/>
                              </w:divBdr>
                            </w:div>
                          </w:divsChild>
                        </w:div>
                        <w:div w:id="118304459">
                          <w:marLeft w:val="0"/>
                          <w:marRight w:val="0"/>
                          <w:marTop w:val="21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017626">
      <w:bodyDiv w:val="1"/>
      <w:marLeft w:val="0"/>
      <w:marRight w:val="0"/>
      <w:marTop w:val="0"/>
      <w:marBottom w:val="0"/>
      <w:divBdr>
        <w:top w:val="none" w:sz="0" w:space="0" w:color="auto"/>
        <w:left w:val="none" w:sz="0" w:space="0" w:color="auto"/>
        <w:bottom w:val="none" w:sz="0" w:space="0" w:color="auto"/>
        <w:right w:val="none" w:sz="0" w:space="0" w:color="auto"/>
      </w:divBdr>
    </w:div>
    <w:div w:id="145243448">
      <w:bodyDiv w:val="1"/>
      <w:marLeft w:val="0"/>
      <w:marRight w:val="0"/>
      <w:marTop w:val="0"/>
      <w:marBottom w:val="0"/>
      <w:divBdr>
        <w:top w:val="none" w:sz="0" w:space="0" w:color="auto"/>
        <w:left w:val="none" w:sz="0" w:space="0" w:color="auto"/>
        <w:bottom w:val="none" w:sz="0" w:space="0" w:color="auto"/>
        <w:right w:val="none" w:sz="0" w:space="0" w:color="auto"/>
      </w:divBdr>
    </w:div>
    <w:div w:id="160856800">
      <w:bodyDiv w:val="1"/>
      <w:marLeft w:val="0"/>
      <w:marRight w:val="0"/>
      <w:marTop w:val="0"/>
      <w:marBottom w:val="0"/>
      <w:divBdr>
        <w:top w:val="none" w:sz="0" w:space="0" w:color="auto"/>
        <w:left w:val="none" w:sz="0" w:space="0" w:color="auto"/>
        <w:bottom w:val="none" w:sz="0" w:space="0" w:color="auto"/>
        <w:right w:val="none" w:sz="0" w:space="0" w:color="auto"/>
      </w:divBdr>
      <w:divsChild>
        <w:div w:id="1847548489">
          <w:marLeft w:val="0"/>
          <w:marRight w:val="0"/>
          <w:marTop w:val="0"/>
          <w:marBottom w:val="600"/>
          <w:divBdr>
            <w:top w:val="none" w:sz="0" w:space="0" w:color="auto"/>
            <w:left w:val="none" w:sz="0" w:space="0" w:color="auto"/>
            <w:bottom w:val="single" w:sz="6" w:space="16" w:color="DDDFE4"/>
            <w:right w:val="none" w:sz="0" w:space="0" w:color="auto"/>
          </w:divBdr>
          <w:divsChild>
            <w:div w:id="1400399316">
              <w:marLeft w:val="0"/>
              <w:marRight w:val="0"/>
              <w:marTop w:val="0"/>
              <w:marBottom w:val="0"/>
              <w:divBdr>
                <w:top w:val="none" w:sz="0" w:space="0" w:color="auto"/>
                <w:left w:val="none" w:sz="0" w:space="0" w:color="auto"/>
                <w:bottom w:val="none" w:sz="0" w:space="0" w:color="auto"/>
                <w:right w:val="none" w:sz="0" w:space="0" w:color="auto"/>
              </w:divBdr>
              <w:divsChild>
                <w:div w:id="402528036">
                  <w:marLeft w:val="0"/>
                  <w:marRight w:val="0"/>
                  <w:marTop w:val="0"/>
                  <w:marBottom w:val="0"/>
                  <w:divBdr>
                    <w:top w:val="none" w:sz="0" w:space="0" w:color="auto"/>
                    <w:left w:val="none" w:sz="0" w:space="0" w:color="auto"/>
                    <w:bottom w:val="none" w:sz="0" w:space="0" w:color="auto"/>
                    <w:right w:val="none" w:sz="0" w:space="0" w:color="auto"/>
                  </w:divBdr>
                  <w:divsChild>
                    <w:div w:id="36204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806633">
              <w:marLeft w:val="135"/>
              <w:marRight w:val="0"/>
              <w:marTop w:val="0"/>
              <w:marBottom w:val="0"/>
              <w:divBdr>
                <w:top w:val="single" w:sz="6" w:space="0" w:color="DDDFE4"/>
                <w:left w:val="single" w:sz="6" w:space="0" w:color="DDDFE4"/>
                <w:bottom w:val="single" w:sz="6" w:space="0" w:color="DDDFE4"/>
                <w:right w:val="single" w:sz="6" w:space="0" w:color="DDDFE4"/>
              </w:divBdr>
            </w:div>
          </w:divsChild>
        </w:div>
        <w:div w:id="852913273">
          <w:marLeft w:val="0"/>
          <w:marRight w:val="0"/>
          <w:marTop w:val="0"/>
          <w:marBottom w:val="0"/>
          <w:divBdr>
            <w:top w:val="none" w:sz="0" w:space="0" w:color="auto"/>
            <w:left w:val="none" w:sz="0" w:space="0" w:color="auto"/>
            <w:bottom w:val="none" w:sz="0" w:space="0" w:color="auto"/>
            <w:right w:val="none" w:sz="0" w:space="0" w:color="auto"/>
          </w:divBdr>
          <w:divsChild>
            <w:div w:id="739718699">
              <w:marLeft w:val="0"/>
              <w:marRight w:val="0"/>
              <w:marTop w:val="0"/>
              <w:marBottom w:val="0"/>
              <w:divBdr>
                <w:top w:val="none" w:sz="0" w:space="0" w:color="auto"/>
                <w:left w:val="none" w:sz="0" w:space="0" w:color="auto"/>
                <w:bottom w:val="none" w:sz="0" w:space="0" w:color="auto"/>
                <w:right w:val="none" w:sz="0" w:space="0" w:color="auto"/>
              </w:divBdr>
              <w:divsChild>
                <w:div w:id="1327856933">
                  <w:marLeft w:val="0"/>
                  <w:marRight w:val="0"/>
                  <w:marTop w:val="0"/>
                  <w:marBottom w:val="0"/>
                  <w:divBdr>
                    <w:top w:val="none" w:sz="0" w:space="0" w:color="auto"/>
                    <w:left w:val="none" w:sz="0" w:space="0" w:color="auto"/>
                    <w:bottom w:val="none" w:sz="0" w:space="0" w:color="auto"/>
                    <w:right w:val="none" w:sz="0" w:space="0" w:color="auto"/>
                  </w:divBdr>
                  <w:divsChild>
                    <w:div w:id="1889762175">
                      <w:marLeft w:val="0"/>
                      <w:marRight w:val="0"/>
                      <w:marTop w:val="0"/>
                      <w:marBottom w:val="0"/>
                      <w:divBdr>
                        <w:top w:val="none" w:sz="0" w:space="0" w:color="auto"/>
                        <w:left w:val="none" w:sz="0" w:space="0" w:color="auto"/>
                        <w:bottom w:val="none" w:sz="0" w:space="0" w:color="auto"/>
                        <w:right w:val="none" w:sz="0" w:space="0" w:color="auto"/>
                      </w:divBdr>
                      <w:divsChild>
                        <w:div w:id="399909983">
                          <w:marLeft w:val="0"/>
                          <w:marRight w:val="0"/>
                          <w:marTop w:val="0"/>
                          <w:marBottom w:val="0"/>
                          <w:divBdr>
                            <w:top w:val="none" w:sz="0" w:space="0" w:color="auto"/>
                            <w:left w:val="none" w:sz="0" w:space="0" w:color="auto"/>
                            <w:bottom w:val="none" w:sz="0" w:space="0" w:color="auto"/>
                            <w:right w:val="none" w:sz="0" w:space="0" w:color="auto"/>
                          </w:divBdr>
                          <w:divsChild>
                            <w:div w:id="43650947">
                              <w:marLeft w:val="0"/>
                              <w:marRight w:val="0"/>
                              <w:marTop w:val="0"/>
                              <w:marBottom w:val="0"/>
                              <w:divBdr>
                                <w:top w:val="none" w:sz="0" w:space="0" w:color="auto"/>
                                <w:left w:val="none" w:sz="0" w:space="0" w:color="auto"/>
                                <w:bottom w:val="none" w:sz="0" w:space="0" w:color="auto"/>
                                <w:right w:val="none" w:sz="0" w:space="0" w:color="auto"/>
                              </w:divBdr>
                              <w:divsChild>
                                <w:div w:id="1612127567">
                                  <w:marLeft w:val="0"/>
                                  <w:marRight w:val="0"/>
                                  <w:marTop w:val="0"/>
                                  <w:marBottom w:val="0"/>
                                  <w:divBdr>
                                    <w:top w:val="none" w:sz="0" w:space="0" w:color="auto"/>
                                    <w:left w:val="none" w:sz="0" w:space="0" w:color="auto"/>
                                    <w:bottom w:val="none" w:sz="0" w:space="0" w:color="auto"/>
                                    <w:right w:val="none" w:sz="0" w:space="0" w:color="auto"/>
                                  </w:divBdr>
                                  <w:divsChild>
                                    <w:div w:id="276643273">
                                      <w:marLeft w:val="0"/>
                                      <w:marRight w:val="0"/>
                                      <w:marTop w:val="0"/>
                                      <w:marBottom w:val="0"/>
                                      <w:divBdr>
                                        <w:top w:val="single" w:sz="6" w:space="0" w:color="181818"/>
                                        <w:left w:val="none" w:sz="0" w:space="0" w:color="auto"/>
                                        <w:bottom w:val="none" w:sz="0" w:space="0" w:color="auto"/>
                                        <w:right w:val="none" w:sz="0" w:space="0" w:color="auto"/>
                                      </w:divBdr>
                                    </w:div>
                                  </w:divsChild>
                                </w:div>
                              </w:divsChild>
                            </w:div>
                          </w:divsChild>
                        </w:div>
                      </w:divsChild>
                    </w:div>
                    <w:div w:id="215556561">
                      <w:marLeft w:val="0"/>
                      <w:marRight w:val="0"/>
                      <w:marTop w:val="300"/>
                      <w:marBottom w:val="300"/>
                      <w:divBdr>
                        <w:top w:val="none" w:sz="0" w:space="0" w:color="auto"/>
                        <w:left w:val="none" w:sz="0" w:space="0" w:color="auto"/>
                        <w:bottom w:val="none" w:sz="0" w:space="0" w:color="auto"/>
                        <w:right w:val="none" w:sz="0" w:space="0" w:color="auto"/>
                      </w:divBdr>
                      <w:divsChild>
                        <w:div w:id="328169330">
                          <w:marLeft w:val="0"/>
                          <w:marRight w:val="0"/>
                          <w:marTop w:val="0"/>
                          <w:marBottom w:val="0"/>
                          <w:divBdr>
                            <w:top w:val="none" w:sz="0" w:space="0" w:color="auto"/>
                            <w:left w:val="none" w:sz="0" w:space="0" w:color="auto"/>
                            <w:bottom w:val="none" w:sz="0" w:space="0" w:color="auto"/>
                            <w:right w:val="none" w:sz="0" w:space="0" w:color="auto"/>
                          </w:divBdr>
                          <w:divsChild>
                            <w:div w:id="1954899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7977802">
      <w:bodyDiv w:val="1"/>
      <w:marLeft w:val="0"/>
      <w:marRight w:val="0"/>
      <w:marTop w:val="0"/>
      <w:marBottom w:val="0"/>
      <w:divBdr>
        <w:top w:val="none" w:sz="0" w:space="0" w:color="auto"/>
        <w:left w:val="none" w:sz="0" w:space="0" w:color="auto"/>
        <w:bottom w:val="none" w:sz="0" w:space="0" w:color="auto"/>
        <w:right w:val="none" w:sz="0" w:space="0" w:color="auto"/>
      </w:divBdr>
    </w:div>
    <w:div w:id="313877789">
      <w:bodyDiv w:val="1"/>
      <w:marLeft w:val="0"/>
      <w:marRight w:val="0"/>
      <w:marTop w:val="0"/>
      <w:marBottom w:val="0"/>
      <w:divBdr>
        <w:top w:val="none" w:sz="0" w:space="0" w:color="auto"/>
        <w:left w:val="none" w:sz="0" w:space="0" w:color="auto"/>
        <w:bottom w:val="none" w:sz="0" w:space="0" w:color="auto"/>
        <w:right w:val="none" w:sz="0" w:space="0" w:color="auto"/>
      </w:divBdr>
    </w:div>
    <w:div w:id="346372577">
      <w:bodyDiv w:val="1"/>
      <w:marLeft w:val="0"/>
      <w:marRight w:val="0"/>
      <w:marTop w:val="0"/>
      <w:marBottom w:val="0"/>
      <w:divBdr>
        <w:top w:val="none" w:sz="0" w:space="0" w:color="auto"/>
        <w:left w:val="none" w:sz="0" w:space="0" w:color="auto"/>
        <w:bottom w:val="none" w:sz="0" w:space="0" w:color="auto"/>
        <w:right w:val="none" w:sz="0" w:space="0" w:color="auto"/>
      </w:divBdr>
    </w:div>
    <w:div w:id="361251600">
      <w:bodyDiv w:val="1"/>
      <w:marLeft w:val="0"/>
      <w:marRight w:val="0"/>
      <w:marTop w:val="0"/>
      <w:marBottom w:val="0"/>
      <w:divBdr>
        <w:top w:val="none" w:sz="0" w:space="0" w:color="auto"/>
        <w:left w:val="none" w:sz="0" w:space="0" w:color="auto"/>
        <w:bottom w:val="none" w:sz="0" w:space="0" w:color="auto"/>
        <w:right w:val="none" w:sz="0" w:space="0" w:color="auto"/>
      </w:divBdr>
    </w:div>
    <w:div w:id="368722483">
      <w:bodyDiv w:val="1"/>
      <w:marLeft w:val="0"/>
      <w:marRight w:val="0"/>
      <w:marTop w:val="0"/>
      <w:marBottom w:val="0"/>
      <w:divBdr>
        <w:top w:val="none" w:sz="0" w:space="0" w:color="auto"/>
        <w:left w:val="none" w:sz="0" w:space="0" w:color="auto"/>
        <w:bottom w:val="none" w:sz="0" w:space="0" w:color="auto"/>
        <w:right w:val="none" w:sz="0" w:space="0" w:color="auto"/>
      </w:divBdr>
      <w:divsChild>
        <w:div w:id="2144805958">
          <w:marLeft w:val="0"/>
          <w:marRight w:val="0"/>
          <w:marTop w:val="0"/>
          <w:marBottom w:val="270"/>
          <w:divBdr>
            <w:top w:val="none" w:sz="0" w:space="0" w:color="auto"/>
            <w:left w:val="none" w:sz="0" w:space="0" w:color="auto"/>
            <w:bottom w:val="none" w:sz="0" w:space="0" w:color="auto"/>
            <w:right w:val="none" w:sz="0" w:space="0" w:color="auto"/>
          </w:divBdr>
          <w:divsChild>
            <w:div w:id="352389934">
              <w:marLeft w:val="0"/>
              <w:marRight w:val="0"/>
              <w:marTop w:val="0"/>
              <w:marBottom w:val="0"/>
              <w:divBdr>
                <w:top w:val="none" w:sz="0" w:space="0" w:color="auto"/>
                <w:left w:val="none" w:sz="0" w:space="0" w:color="auto"/>
                <w:bottom w:val="none" w:sz="0" w:space="0" w:color="auto"/>
                <w:right w:val="none" w:sz="0" w:space="0" w:color="auto"/>
              </w:divBdr>
              <w:divsChild>
                <w:div w:id="71321158">
                  <w:marLeft w:val="0"/>
                  <w:marRight w:val="0"/>
                  <w:marTop w:val="0"/>
                  <w:marBottom w:val="0"/>
                  <w:divBdr>
                    <w:top w:val="none" w:sz="0" w:space="0" w:color="auto"/>
                    <w:left w:val="none" w:sz="0" w:space="0" w:color="auto"/>
                    <w:bottom w:val="none" w:sz="0" w:space="0" w:color="auto"/>
                    <w:right w:val="none" w:sz="0" w:space="0" w:color="auto"/>
                  </w:divBdr>
                  <w:divsChild>
                    <w:div w:id="2126389324">
                      <w:marLeft w:val="0"/>
                      <w:marRight w:val="-150"/>
                      <w:marTop w:val="0"/>
                      <w:marBottom w:val="0"/>
                      <w:divBdr>
                        <w:top w:val="none" w:sz="0" w:space="0" w:color="auto"/>
                        <w:left w:val="none" w:sz="0" w:space="0" w:color="auto"/>
                        <w:bottom w:val="none" w:sz="0" w:space="0" w:color="auto"/>
                        <w:right w:val="none" w:sz="0" w:space="0" w:color="auto"/>
                      </w:divBdr>
                      <w:divsChild>
                        <w:div w:id="608045399">
                          <w:marLeft w:val="0"/>
                          <w:marRight w:val="0"/>
                          <w:marTop w:val="0"/>
                          <w:marBottom w:val="0"/>
                          <w:divBdr>
                            <w:top w:val="none" w:sz="0" w:space="0" w:color="auto"/>
                            <w:left w:val="none" w:sz="0" w:space="0" w:color="auto"/>
                            <w:bottom w:val="none" w:sz="0" w:space="0" w:color="auto"/>
                            <w:right w:val="none" w:sz="0" w:space="0" w:color="auto"/>
                          </w:divBdr>
                        </w:div>
                        <w:div w:id="174044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6322585">
      <w:bodyDiv w:val="1"/>
      <w:marLeft w:val="0"/>
      <w:marRight w:val="0"/>
      <w:marTop w:val="0"/>
      <w:marBottom w:val="0"/>
      <w:divBdr>
        <w:top w:val="none" w:sz="0" w:space="0" w:color="auto"/>
        <w:left w:val="none" w:sz="0" w:space="0" w:color="auto"/>
        <w:bottom w:val="none" w:sz="0" w:space="0" w:color="auto"/>
        <w:right w:val="none" w:sz="0" w:space="0" w:color="auto"/>
      </w:divBdr>
    </w:div>
    <w:div w:id="408960428">
      <w:bodyDiv w:val="1"/>
      <w:marLeft w:val="0"/>
      <w:marRight w:val="0"/>
      <w:marTop w:val="0"/>
      <w:marBottom w:val="0"/>
      <w:divBdr>
        <w:top w:val="none" w:sz="0" w:space="0" w:color="auto"/>
        <w:left w:val="none" w:sz="0" w:space="0" w:color="auto"/>
        <w:bottom w:val="none" w:sz="0" w:space="0" w:color="auto"/>
        <w:right w:val="none" w:sz="0" w:space="0" w:color="auto"/>
      </w:divBdr>
      <w:divsChild>
        <w:div w:id="21443901">
          <w:marLeft w:val="0"/>
          <w:marRight w:val="0"/>
          <w:marTop w:val="0"/>
          <w:marBottom w:val="0"/>
          <w:divBdr>
            <w:top w:val="none" w:sz="0" w:space="0" w:color="auto"/>
            <w:left w:val="none" w:sz="0" w:space="0" w:color="auto"/>
            <w:bottom w:val="none" w:sz="0" w:space="0" w:color="auto"/>
            <w:right w:val="none" w:sz="0" w:space="0" w:color="auto"/>
          </w:divBdr>
          <w:divsChild>
            <w:div w:id="1704750044">
              <w:marLeft w:val="2425"/>
              <w:marRight w:val="0"/>
              <w:marTop w:val="0"/>
              <w:marBottom w:val="0"/>
              <w:divBdr>
                <w:top w:val="none" w:sz="0" w:space="0" w:color="auto"/>
                <w:left w:val="none" w:sz="0" w:space="0" w:color="auto"/>
                <w:bottom w:val="none" w:sz="0" w:space="0" w:color="auto"/>
                <w:right w:val="none" w:sz="0" w:space="0" w:color="auto"/>
              </w:divBdr>
            </w:div>
          </w:divsChild>
        </w:div>
        <w:div w:id="2023509352">
          <w:marLeft w:val="0"/>
          <w:marRight w:val="0"/>
          <w:marTop w:val="0"/>
          <w:marBottom w:val="0"/>
          <w:divBdr>
            <w:top w:val="none" w:sz="0" w:space="0" w:color="auto"/>
            <w:left w:val="none" w:sz="0" w:space="0" w:color="auto"/>
            <w:bottom w:val="none" w:sz="0" w:space="0" w:color="auto"/>
            <w:right w:val="none" w:sz="0" w:space="0" w:color="auto"/>
          </w:divBdr>
          <w:divsChild>
            <w:div w:id="1923366926">
              <w:marLeft w:val="2425"/>
              <w:marRight w:val="0"/>
              <w:marTop w:val="0"/>
              <w:marBottom w:val="0"/>
              <w:divBdr>
                <w:top w:val="none" w:sz="0" w:space="0" w:color="auto"/>
                <w:left w:val="none" w:sz="0" w:space="0" w:color="auto"/>
                <w:bottom w:val="none" w:sz="0" w:space="0" w:color="auto"/>
                <w:right w:val="none" w:sz="0" w:space="0" w:color="auto"/>
              </w:divBdr>
            </w:div>
          </w:divsChild>
        </w:div>
        <w:div w:id="688217235">
          <w:marLeft w:val="0"/>
          <w:marRight w:val="0"/>
          <w:marTop w:val="0"/>
          <w:marBottom w:val="0"/>
          <w:divBdr>
            <w:top w:val="none" w:sz="0" w:space="0" w:color="auto"/>
            <w:left w:val="none" w:sz="0" w:space="0" w:color="auto"/>
            <w:bottom w:val="none" w:sz="0" w:space="0" w:color="auto"/>
            <w:right w:val="none" w:sz="0" w:space="0" w:color="auto"/>
          </w:divBdr>
          <w:divsChild>
            <w:div w:id="703749938">
              <w:marLeft w:val="2425"/>
              <w:marRight w:val="0"/>
              <w:marTop w:val="0"/>
              <w:marBottom w:val="0"/>
              <w:divBdr>
                <w:top w:val="none" w:sz="0" w:space="0" w:color="auto"/>
                <w:left w:val="none" w:sz="0" w:space="0" w:color="auto"/>
                <w:bottom w:val="none" w:sz="0" w:space="0" w:color="auto"/>
                <w:right w:val="none" w:sz="0" w:space="0" w:color="auto"/>
              </w:divBdr>
            </w:div>
          </w:divsChild>
        </w:div>
      </w:divsChild>
    </w:div>
    <w:div w:id="442382228">
      <w:bodyDiv w:val="1"/>
      <w:marLeft w:val="0"/>
      <w:marRight w:val="0"/>
      <w:marTop w:val="0"/>
      <w:marBottom w:val="0"/>
      <w:divBdr>
        <w:top w:val="none" w:sz="0" w:space="0" w:color="auto"/>
        <w:left w:val="none" w:sz="0" w:space="0" w:color="auto"/>
        <w:bottom w:val="none" w:sz="0" w:space="0" w:color="auto"/>
        <w:right w:val="none" w:sz="0" w:space="0" w:color="auto"/>
      </w:divBdr>
    </w:div>
    <w:div w:id="533857593">
      <w:bodyDiv w:val="1"/>
      <w:marLeft w:val="0"/>
      <w:marRight w:val="0"/>
      <w:marTop w:val="0"/>
      <w:marBottom w:val="0"/>
      <w:divBdr>
        <w:top w:val="none" w:sz="0" w:space="0" w:color="auto"/>
        <w:left w:val="none" w:sz="0" w:space="0" w:color="auto"/>
        <w:bottom w:val="none" w:sz="0" w:space="0" w:color="auto"/>
        <w:right w:val="none" w:sz="0" w:space="0" w:color="auto"/>
      </w:divBdr>
    </w:div>
    <w:div w:id="688917710">
      <w:bodyDiv w:val="1"/>
      <w:marLeft w:val="0"/>
      <w:marRight w:val="0"/>
      <w:marTop w:val="0"/>
      <w:marBottom w:val="0"/>
      <w:divBdr>
        <w:top w:val="none" w:sz="0" w:space="0" w:color="auto"/>
        <w:left w:val="none" w:sz="0" w:space="0" w:color="auto"/>
        <w:bottom w:val="none" w:sz="0" w:space="0" w:color="auto"/>
        <w:right w:val="none" w:sz="0" w:space="0" w:color="auto"/>
      </w:divBdr>
      <w:divsChild>
        <w:div w:id="1303535481">
          <w:marLeft w:val="0"/>
          <w:marRight w:val="0"/>
          <w:marTop w:val="0"/>
          <w:marBottom w:val="0"/>
          <w:divBdr>
            <w:top w:val="none" w:sz="0" w:space="0" w:color="auto"/>
            <w:left w:val="none" w:sz="0" w:space="0" w:color="auto"/>
            <w:bottom w:val="none" w:sz="0" w:space="0" w:color="auto"/>
            <w:right w:val="none" w:sz="0" w:space="0" w:color="auto"/>
          </w:divBdr>
        </w:div>
        <w:div w:id="1449350588">
          <w:marLeft w:val="0"/>
          <w:marRight w:val="0"/>
          <w:marTop w:val="0"/>
          <w:marBottom w:val="0"/>
          <w:divBdr>
            <w:top w:val="none" w:sz="0" w:space="0" w:color="auto"/>
            <w:left w:val="none" w:sz="0" w:space="0" w:color="auto"/>
            <w:bottom w:val="none" w:sz="0" w:space="0" w:color="auto"/>
            <w:right w:val="none" w:sz="0" w:space="0" w:color="auto"/>
          </w:divBdr>
        </w:div>
      </w:divsChild>
    </w:div>
    <w:div w:id="829520182">
      <w:bodyDiv w:val="1"/>
      <w:marLeft w:val="0"/>
      <w:marRight w:val="0"/>
      <w:marTop w:val="0"/>
      <w:marBottom w:val="0"/>
      <w:divBdr>
        <w:top w:val="none" w:sz="0" w:space="0" w:color="auto"/>
        <w:left w:val="none" w:sz="0" w:space="0" w:color="auto"/>
        <w:bottom w:val="none" w:sz="0" w:space="0" w:color="auto"/>
        <w:right w:val="none" w:sz="0" w:space="0" w:color="auto"/>
      </w:divBdr>
    </w:div>
    <w:div w:id="890337780">
      <w:bodyDiv w:val="1"/>
      <w:marLeft w:val="0"/>
      <w:marRight w:val="0"/>
      <w:marTop w:val="0"/>
      <w:marBottom w:val="0"/>
      <w:divBdr>
        <w:top w:val="none" w:sz="0" w:space="0" w:color="auto"/>
        <w:left w:val="none" w:sz="0" w:space="0" w:color="auto"/>
        <w:bottom w:val="none" w:sz="0" w:space="0" w:color="auto"/>
        <w:right w:val="none" w:sz="0" w:space="0" w:color="auto"/>
      </w:divBdr>
    </w:div>
    <w:div w:id="925654180">
      <w:bodyDiv w:val="1"/>
      <w:marLeft w:val="0"/>
      <w:marRight w:val="0"/>
      <w:marTop w:val="0"/>
      <w:marBottom w:val="0"/>
      <w:divBdr>
        <w:top w:val="none" w:sz="0" w:space="0" w:color="auto"/>
        <w:left w:val="none" w:sz="0" w:space="0" w:color="auto"/>
        <w:bottom w:val="none" w:sz="0" w:space="0" w:color="auto"/>
        <w:right w:val="none" w:sz="0" w:space="0" w:color="auto"/>
      </w:divBdr>
    </w:div>
    <w:div w:id="989019098">
      <w:bodyDiv w:val="1"/>
      <w:marLeft w:val="0"/>
      <w:marRight w:val="0"/>
      <w:marTop w:val="0"/>
      <w:marBottom w:val="0"/>
      <w:divBdr>
        <w:top w:val="none" w:sz="0" w:space="0" w:color="auto"/>
        <w:left w:val="none" w:sz="0" w:space="0" w:color="auto"/>
        <w:bottom w:val="none" w:sz="0" w:space="0" w:color="auto"/>
        <w:right w:val="none" w:sz="0" w:space="0" w:color="auto"/>
      </w:divBdr>
    </w:div>
    <w:div w:id="996954526">
      <w:bodyDiv w:val="1"/>
      <w:marLeft w:val="0"/>
      <w:marRight w:val="0"/>
      <w:marTop w:val="0"/>
      <w:marBottom w:val="0"/>
      <w:divBdr>
        <w:top w:val="none" w:sz="0" w:space="0" w:color="auto"/>
        <w:left w:val="none" w:sz="0" w:space="0" w:color="auto"/>
        <w:bottom w:val="none" w:sz="0" w:space="0" w:color="auto"/>
        <w:right w:val="none" w:sz="0" w:space="0" w:color="auto"/>
      </w:divBdr>
    </w:div>
    <w:div w:id="1005668066">
      <w:bodyDiv w:val="1"/>
      <w:marLeft w:val="0"/>
      <w:marRight w:val="0"/>
      <w:marTop w:val="0"/>
      <w:marBottom w:val="0"/>
      <w:divBdr>
        <w:top w:val="none" w:sz="0" w:space="0" w:color="auto"/>
        <w:left w:val="none" w:sz="0" w:space="0" w:color="auto"/>
        <w:bottom w:val="none" w:sz="0" w:space="0" w:color="auto"/>
        <w:right w:val="none" w:sz="0" w:space="0" w:color="auto"/>
      </w:divBdr>
    </w:div>
    <w:div w:id="1038045352">
      <w:bodyDiv w:val="1"/>
      <w:marLeft w:val="0"/>
      <w:marRight w:val="0"/>
      <w:marTop w:val="0"/>
      <w:marBottom w:val="0"/>
      <w:divBdr>
        <w:top w:val="none" w:sz="0" w:space="0" w:color="auto"/>
        <w:left w:val="none" w:sz="0" w:space="0" w:color="auto"/>
        <w:bottom w:val="none" w:sz="0" w:space="0" w:color="auto"/>
        <w:right w:val="none" w:sz="0" w:space="0" w:color="auto"/>
      </w:divBdr>
    </w:div>
    <w:div w:id="1051880704">
      <w:bodyDiv w:val="1"/>
      <w:marLeft w:val="0"/>
      <w:marRight w:val="0"/>
      <w:marTop w:val="0"/>
      <w:marBottom w:val="0"/>
      <w:divBdr>
        <w:top w:val="none" w:sz="0" w:space="0" w:color="auto"/>
        <w:left w:val="none" w:sz="0" w:space="0" w:color="auto"/>
        <w:bottom w:val="none" w:sz="0" w:space="0" w:color="auto"/>
        <w:right w:val="none" w:sz="0" w:space="0" w:color="auto"/>
      </w:divBdr>
    </w:div>
    <w:div w:id="1095325195">
      <w:bodyDiv w:val="1"/>
      <w:marLeft w:val="0"/>
      <w:marRight w:val="0"/>
      <w:marTop w:val="0"/>
      <w:marBottom w:val="0"/>
      <w:divBdr>
        <w:top w:val="none" w:sz="0" w:space="0" w:color="auto"/>
        <w:left w:val="none" w:sz="0" w:space="0" w:color="auto"/>
        <w:bottom w:val="none" w:sz="0" w:space="0" w:color="auto"/>
        <w:right w:val="none" w:sz="0" w:space="0" w:color="auto"/>
      </w:divBdr>
    </w:div>
    <w:div w:id="1147933474">
      <w:bodyDiv w:val="1"/>
      <w:marLeft w:val="0"/>
      <w:marRight w:val="0"/>
      <w:marTop w:val="0"/>
      <w:marBottom w:val="0"/>
      <w:divBdr>
        <w:top w:val="none" w:sz="0" w:space="0" w:color="auto"/>
        <w:left w:val="none" w:sz="0" w:space="0" w:color="auto"/>
        <w:bottom w:val="none" w:sz="0" w:space="0" w:color="auto"/>
        <w:right w:val="none" w:sz="0" w:space="0" w:color="auto"/>
      </w:divBdr>
    </w:div>
    <w:div w:id="1180268378">
      <w:bodyDiv w:val="1"/>
      <w:marLeft w:val="0"/>
      <w:marRight w:val="0"/>
      <w:marTop w:val="0"/>
      <w:marBottom w:val="0"/>
      <w:divBdr>
        <w:top w:val="none" w:sz="0" w:space="0" w:color="auto"/>
        <w:left w:val="none" w:sz="0" w:space="0" w:color="auto"/>
        <w:bottom w:val="none" w:sz="0" w:space="0" w:color="auto"/>
        <w:right w:val="none" w:sz="0" w:space="0" w:color="auto"/>
      </w:divBdr>
    </w:div>
    <w:div w:id="1232689621">
      <w:bodyDiv w:val="1"/>
      <w:marLeft w:val="0"/>
      <w:marRight w:val="0"/>
      <w:marTop w:val="0"/>
      <w:marBottom w:val="0"/>
      <w:divBdr>
        <w:top w:val="none" w:sz="0" w:space="0" w:color="auto"/>
        <w:left w:val="none" w:sz="0" w:space="0" w:color="auto"/>
        <w:bottom w:val="none" w:sz="0" w:space="0" w:color="auto"/>
        <w:right w:val="none" w:sz="0" w:space="0" w:color="auto"/>
      </w:divBdr>
    </w:div>
    <w:div w:id="1244486256">
      <w:bodyDiv w:val="1"/>
      <w:marLeft w:val="0"/>
      <w:marRight w:val="0"/>
      <w:marTop w:val="0"/>
      <w:marBottom w:val="0"/>
      <w:divBdr>
        <w:top w:val="none" w:sz="0" w:space="0" w:color="auto"/>
        <w:left w:val="none" w:sz="0" w:space="0" w:color="auto"/>
        <w:bottom w:val="none" w:sz="0" w:space="0" w:color="auto"/>
        <w:right w:val="none" w:sz="0" w:space="0" w:color="auto"/>
      </w:divBdr>
    </w:div>
    <w:div w:id="1254165967">
      <w:bodyDiv w:val="1"/>
      <w:marLeft w:val="0"/>
      <w:marRight w:val="0"/>
      <w:marTop w:val="0"/>
      <w:marBottom w:val="0"/>
      <w:divBdr>
        <w:top w:val="none" w:sz="0" w:space="0" w:color="auto"/>
        <w:left w:val="none" w:sz="0" w:space="0" w:color="auto"/>
        <w:bottom w:val="none" w:sz="0" w:space="0" w:color="auto"/>
        <w:right w:val="none" w:sz="0" w:space="0" w:color="auto"/>
      </w:divBdr>
    </w:div>
    <w:div w:id="1295328226">
      <w:bodyDiv w:val="1"/>
      <w:marLeft w:val="0"/>
      <w:marRight w:val="0"/>
      <w:marTop w:val="0"/>
      <w:marBottom w:val="0"/>
      <w:divBdr>
        <w:top w:val="none" w:sz="0" w:space="0" w:color="auto"/>
        <w:left w:val="none" w:sz="0" w:space="0" w:color="auto"/>
        <w:bottom w:val="none" w:sz="0" w:space="0" w:color="auto"/>
        <w:right w:val="none" w:sz="0" w:space="0" w:color="auto"/>
      </w:divBdr>
    </w:div>
    <w:div w:id="1344043050">
      <w:bodyDiv w:val="1"/>
      <w:marLeft w:val="0"/>
      <w:marRight w:val="0"/>
      <w:marTop w:val="0"/>
      <w:marBottom w:val="0"/>
      <w:divBdr>
        <w:top w:val="none" w:sz="0" w:space="0" w:color="auto"/>
        <w:left w:val="none" w:sz="0" w:space="0" w:color="auto"/>
        <w:bottom w:val="none" w:sz="0" w:space="0" w:color="auto"/>
        <w:right w:val="none" w:sz="0" w:space="0" w:color="auto"/>
      </w:divBdr>
    </w:div>
    <w:div w:id="1395157817">
      <w:bodyDiv w:val="1"/>
      <w:marLeft w:val="0"/>
      <w:marRight w:val="0"/>
      <w:marTop w:val="0"/>
      <w:marBottom w:val="0"/>
      <w:divBdr>
        <w:top w:val="none" w:sz="0" w:space="0" w:color="auto"/>
        <w:left w:val="none" w:sz="0" w:space="0" w:color="auto"/>
        <w:bottom w:val="none" w:sz="0" w:space="0" w:color="auto"/>
        <w:right w:val="none" w:sz="0" w:space="0" w:color="auto"/>
      </w:divBdr>
    </w:div>
    <w:div w:id="1410886735">
      <w:bodyDiv w:val="1"/>
      <w:marLeft w:val="0"/>
      <w:marRight w:val="0"/>
      <w:marTop w:val="0"/>
      <w:marBottom w:val="0"/>
      <w:divBdr>
        <w:top w:val="none" w:sz="0" w:space="0" w:color="auto"/>
        <w:left w:val="none" w:sz="0" w:space="0" w:color="auto"/>
        <w:bottom w:val="none" w:sz="0" w:space="0" w:color="auto"/>
        <w:right w:val="none" w:sz="0" w:space="0" w:color="auto"/>
      </w:divBdr>
    </w:div>
    <w:div w:id="1503281441">
      <w:bodyDiv w:val="1"/>
      <w:marLeft w:val="0"/>
      <w:marRight w:val="0"/>
      <w:marTop w:val="0"/>
      <w:marBottom w:val="0"/>
      <w:divBdr>
        <w:top w:val="none" w:sz="0" w:space="0" w:color="auto"/>
        <w:left w:val="none" w:sz="0" w:space="0" w:color="auto"/>
        <w:bottom w:val="none" w:sz="0" w:space="0" w:color="auto"/>
        <w:right w:val="none" w:sz="0" w:space="0" w:color="auto"/>
      </w:divBdr>
    </w:div>
    <w:div w:id="1544828341">
      <w:bodyDiv w:val="1"/>
      <w:marLeft w:val="0"/>
      <w:marRight w:val="0"/>
      <w:marTop w:val="0"/>
      <w:marBottom w:val="0"/>
      <w:divBdr>
        <w:top w:val="none" w:sz="0" w:space="0" w:color="auto"/>
        <w:left w:val="none" w:sz="0" w:space="0" w:color="auto"/>
        <w:bottom w:val="none" w:sz="0" w:space="0" w:color="auto"/>
        <w:right w:val="none" w:sz="0" w:space="0" w:color="auto"/>
      </w:divBdr>
    </w:div>
    <w:div w:id="1586302123">
      <w:bodyDiv w:val="1"/>
      <w:marLeft w:val="0"/>
      <w:marRight w:val="0"/>
      <w:marTop w:val="0"/>
      <w:marBottom w:val="0"/>
      <w:divBdr>
        <w:top w:val="none" w:sz="0" w:space="0" w:color="auto"/>
        <w:left w:val="none" w:sz="0" w:space="0" w:color="auto"/>
        <w:bottom w:val="none" w:sz="0" w:space="0" w:color="auto"/>
        <w:right w:val="none" w:sz="0" w:space="0" w:color="auto"/>
      </w:divBdr>
    </w:div>
    <w:div w:id="1675303613">
      <w:bodyDiv w:val="1"/>
      <w:marLeft w:val="0"/>
      <w:marRight w:val="0"/>
      <w:marTop w:val="0"/>
      <w:marBottom w:val="0"/>
      <w:divBdr>
        <w:top w:val="none" w:sz="0" w:space="0" w:color="auto"/>
        <w:left w:val="none" w:sz="0" w:space="0" w:color="auto"/>
        <w:bottom w:val="none" w:sz="0" w:space="0" w:color="auto"/>
        <w:right w:val="none" w:sz="0" w:space="0" w:color="auto"/>
      </w:divBdr>
    </w:div>
    <w:div w:id="1689985157">
      <w:bodyDiv w:val="1"/>
      <w:marLeft w:val="0"/>
      <w:marRight w:val="0"/>
      <w:marTop w:val="0"/>
      <w:marBottom w:val="0"/>
      <w:divBdr>
        <w:top w:val="none" w:sz="0" w:space="0" w:color="auto"/>
        <w:left w:val="none" w:sz="0" w:space="0" w:color="auto"/>
        <w:bottom w:val="none" w:sz="0" w:space="0" w:color="auto"/>
        <w:right w:val="none" w:sz="0" w:space="0" w:color="auto"/>
      </w:divBdr>
      <w:divsChild>
        <w:div w:id="1624268592">
          <w:marLeft w:val="0"/>
          <w:marRight w:val="0"/>
          <w:marTop w:val="0"/>
          <w:marBottom w:val="0"/>
          <w:divBdr>
            <w:top w:val="none" w:sz="0" w:space="0" w:color="auto"/>
            <w:left w:val="none" w:sz="0" w:space="0" w:color="auto"/>
            <w:bottom w:val="none" w:sz="0" w:space="0" w:color="auto"/>
            <w:right w:val="none" w:sz="0" w:space="0" w:color="auto"/>
          </w:divBdr>
          <w:divsChild>
            <w:div w:id="496383583">
              <w:marLeft w:val="2425"/>
              <w:marRight w:val="0"/>
              <w:marTop w:val="0"/>
              <w:marBottom w:val="0"/>
              <w:divBdr>
                <w:top w:val="none" w:sz="0" w:space="0" w:color="auto"/>
                <w:left w:val="none" w:sz="0" w:space="0" w:color="auto"/>
                <w:bottom w:val="none" w:sz="0" w:space="0" w:color="auto"/>
                <w:right w:val="none" w:sz="0" w:space="0" w:color="auto"/>
              </w:divBdr>
            </w:div>
          </w:divsChild>
        </w:div>
        <w:div w:id="770784185">
          <w:marLeft w:val="0"/>
          <w:marRight w:val="0"/>
          <w:marTop w:val="0"/>
          <w:marBottom w:val="0"/>
          <w:divBdr>
            <w:top w:val="none" w:sz="0" w:space="0" w:color="auto"/>
            <w:left w:val="none" w:sz="0" w:space="0" w:color="auto"/>
            <w:bottom w:val="none" w:sz="0" w:space="0" w:color="auto"/>
            <w:right w:val="none" w:sz="0" w:space="0" w:color="auto"/>
          </w:divBdr>
          <w:divsChild>
            <w:div w:id="1770926548">
              <w:marLeft w:val="2425"/>
              <w:marRight w:val="0"/>
              <w:marTop w:val="0"/>
              <w:marBottom w:val="0"/>
              <w:divBdr>
                <w:top w:val="none" w:sz="0" w:space="0" w:color="auto"/>
                <w:left w:val="none" w:sz="0" w:space="0" w:color="auto"/>
                <w:bottom w:val="none" w:sz="0" w:space="0" w:color="auto"/>
                <w:right w:val="none" w:sz="0" w:space="0" w:color="auto"/>
              </w:divBdr>
            </w:div>
          </w:divsChild>
        </w:div>
        <w:div w:id="1057360864">
          <w:marLeft w:val="0"/>
          <w:marRight w:val="0"/>
          <w:marTop w:val="0"/>
          <w:marBottom w:val="0"/>
          <w:divBdr>
            <w:top w:val="none" w:sz="0" w:space="0" w:color="auto"/>
            <w:left w:val="none" w:sz="0" w:space="0" w:color="auto"/>
            <w:bottom w:val="none" w:sz="0" w:space="0" w:color="auto"/>
            <w:right w:val="none" w:sz="0" w:space="0" w:color="auto"/>
          </w:divBdr>
          <w:divsChild>
            <w:div w:id="948053370">
              <w:marLeft w:val="2425"/>
              <w:marRight w:val="0"/>
              <w:marTop w:val="0"/>
              <w:marBottom w:val="0"/>
              <w:divBdr>
                <w:top w:val="none" w:sz="0" w:space="0" w:color="auto"/>
                <w:left w:val="none" w:sz="0" w:space="0" w:color="auto"/>
                <w:bottom w:val="none" w:sz="0" w:space="0" w:color="auto"/>
                <w:right w:val="none" w:sz="0" w:space="0" w:color="auto"/>
              </w:divBdr>
            </w:div>
          </w:divsChild>
        </w:div>
        <w:div w:id="740179478">
          <w:marLeft w:val="0"/>
          <w:marRight w:val="0"/>
          <w:marTop w:val="0"/>
          <w:marBottom w:val="0"/>
          <w:divBdr>
            <w:top w:val="none" w:sz="0" w:space="0" w:color="auto"/>
            <w:left w:val="none" w:sz="0" w:space="0" w:color="auto"/>
            <w:bottom w:val="none" w:sz="0" w:space="0" w:color="auto"/>
            <w:right w:val="none" w:sz="0" w:space="0" w:color="auto"/>
          </w:divBdr>
          <w:divsChild>
            <w:div w:id="418793004">
              <w:marLeft w:val="2425"/>
              <w:marRight w:val="0"/>
              <w:marTop w:val="0"/>
              <w:marBottom w:val="0"/>
              <w:divBdr>
                <w:top w:val="none" w:sz="0" w:space="0" w:color="auto"/>
                <w:left w:val="none" w:sz="0" w:space="0" w:color="auto"/>
                <w:bottom w:val="none" w:sz="0" w:space="0" w:color="auto"/>
                <w:right w:val="none" w:sz="0" w:space="0" w:color="auto"/>
              </w:divBdr>
            </w:div>
          </w:divsChild>
        </w:div>
      </w:divsChild>
    </w:div>
    <w:div w:id="1715229465">
      <w:bodyDiv w:val="1"/>
      <w:marLeft w:val="0"/>
      <w:marRight w:val="0"/>
      <w:marTop w:val="0"/>
      <w:marBottom w:val="0"/>
      <w:divBdr>
        <w:top w:val="none" w:sz="0" w:space="0" w:color="auto"/>
        <w:left w:val="none" w:sz="0" w:space="0" w:color="auto"/>
        <w:bottom w:val="none" w:sz="0" w:space="0" w:color="auto"/>
        <w:right w:val="none" w:sz="0" w:space="0" w:color="auto"/>
      </w:divBdr>
    </w:div>
    <w:div w:id="1727752278">
      <w:bodyDiv w:val="1"/>
      <w:marLeft w:val="0"/>
      <w:marRight w:val="0"/>
      <w:marTop w:val="0"/>
      <w:marBottom w:val="0"/>
      <w:divBdr>
        <w:top w:val="none" w:sz="0" w:space="0" w:color="auto"/>
        <w:left w:val="none" w:sz="0" w:space="0" w:color="auto"/>
        <w:bottom w:val="none" w:sz="0" w:space="0" w:color="auto"/>
        <w:right w:val="none" w:sz="0" w:space="0" w:color="auto"/>
      </w:divBdr>
    </w:div>
    <w:div w:id="1792698513">
      <w:bodyDiv w:val="1"/>
      <w:marLeft w:val="0"/>
      <w:marRight w:val="0"/>
      <w:marTop w:val="0"/>
      <w:marBottom w:val="0"/>
      <w:divBdr>
        <w:top w:val="none" w:sz="0" w:space="0" w:color="auto"/>
        <w:left w:val="none" w:sz="0" w:space="0" w:color="auto"/>
        <w:bottom w:val="none" w:sz="0" w:space="0" w:color="auto"/>
        <w:right w:val="none" w:sz="0" w:space="0" w:color="auto"/>
      </w:divBdr>
    </w:div>
    <w:div w:id="1811703306">
      <w:bodyDiv w:val="1"/>
      <w:marLeft w:val="0"/>
      <w:marRight w:val="0"/>
      <w:marTop w:val="0"/>
      <w:marBottom w:val="0"/>
      <w:divBdr>
        <w:top w:val="none" w:sz="0" w:space="0" w:color="auto"/>
        <w:left w:val="none" w:sz="0" w:space="0" w:color="auto"/>
        <w:bottom w:val="none" w:sz="0" w:space="0" w:color="auto"/>
        <w:right w:val="none" w:sz="0" w:space="0" w:color="auto"/>
      </w:divBdr>
    </w:div>
    <w:div w:id="1831939811">
      <w:bodyDiv w:val="1"/>
      <w:marLeft w:val="0"/>
      <w:marRight w:val="0"/>
      <w:marTop w:val="0"/>
      <w:marBottom w:val="0"/>
      <w:divBdr>
        <w:top w:val="none" w:sz="0" w:space="0" w:color="auto"/>
        <w:left w:val="none" w:sz="0" w:space="0" w:color="auto"/>
        <w:bottom w:val="none" w:sz="0" w:space="0" w:color="auto"/>
        <w:right w:val="none" w:sz="0" w:space="0" w:color="auto"/>
      </w:divBdr>
    </w:div>
    <w:div w:id="1916162622">
      <w:bodyDiv w:val="1"/>
      <w:marLeft w:val="0"/>
      <w:marRight w:val="0"/>
      <w:marTop w:val="0"/>
      <w:marBottom w:val="0"/>
      <w:divBdr>
        <w:top w:val="none" w:sz="0" w:space="0" w:color="auto"/>
        <w:left w:val="none" w:sz="0" w:space="0" w:color="auto"/>
        <w:bottom w:val="none" w:sz="0" w:space="0" w:color="auto"/>
        <w:right w:val="none" w:sz="0" w:space="0" w:color="auto"/>
      </w:divBdr>
    </w:div>
    <w:div w:id="1928494443">
      <w:bodyDiv w:val="1"/>
      <w:marLeft w:val="0"/>
      <w:marRight w:val="0"/>
      <w:marTop w:val="0"/>
      <w:marBottom w:val="0"/>
      <w:divBdr>
        <w:top w:val="none" w:sz="0" w:space="0" w:color="auto"/>
        <w:left w:val="none" w:sz="0" w:space="0" w:color="auto"/>
        <w:bottom w:val="none" w:sz="0" w:space="0" w:color="auto"/>
        <w:right w:val="none" w:sz="0" w:space="0" w:color="auto"/>
      </w:divBdr>
    </w:div>
    <w:div w:id="2085957176">
      <w:bodyDiv w:val="1"/>
      <w:marLeft w:val="0"/>
      <w:marRight w:val="0"/>
      <w:marTop w:val="0"/>
      <w:marBottom w:val="0"/>
      <w:divBdr>
        <w:top w:val="none" w:sz="0" w:space="0" w:color="auto"/>
        <w:left w:val="none" w:sz="0" w:space="0" w:color="auto"/>
        <w:bottom w:val="none" w:sz="0" w:space="0" w:color="auto"/>
        <w:right w:val="none" w:sz="0" w:space="0" w:color="auto"/>
      </w:divBdr>
    </w:div>
    <w:div w:id="21094290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thestreet.com/story/14219090/1/tax-reform-in-2017-faces-stiffer-headwinds-as-gop-struggles-to-govern.html" TargetMode="External"/><Relationship Id="rId117" Type="http://schemas.openxmlformats.org/officeDocument/2006/relationships/hyperlink" Target="http://www.gallup.com/poll/214091/trump-disapproval-rooted-character-concerns.aspx" TargetMode="External"/><Relationship Id="rId21" Type="http://schemas.openxmlformats.org/officeDocument/2006/relationships/hyperlink" Target="http://www.hrdive.com/news/no-dodd-frank-repeal-means-companies-on-the-hook-for-ceo-pay-ratio/446632/" TargetMode="External"/><Relationship Id="rId42" Type="http://schemas.openxmlformats.org/officeDocument/2006/relationships/hyperlink" Target="https://www.forbes.com/forbes/welcome/?toURL=https://www.forbes.com/sites/danielkruger/2017/07/12/trumps-agenda-may-be-stuck-on-life-support-heres-why-markets-are-still-holding-up/&amp;refURL=https://www.google.com/&amp;referrer=https://www.google.com/" TargetMode="External"/><Relationship Id="rId47" Type="http://schemas.openxmlformats.org/officeDocument/2006/relationships/hyperlink" Target="http://www.occidentaldissent.com/2017/06/22/democrats-wont-moderate-message-even-to-win/" TargetMode="External"/><Relationship Id="rId63" Type="http://schemas.openxmlformats.org/officeDocument/2006/relationships/hyperlink" Target="https://itsgoingdown.org/messy-psychology-trumpism-deception-right-neoliberal-trauma/" TargetMode="External"/><Relationship Id="rId68" Type="http://schemas.openxmlformats.org/officeDocument/2006/relationships/hyperlink" Target="https://fivethirtyeight.com/features/republicans-matter-most-and-they-dont-seem-to-care-much-about-trump-jr/" TargetMode="External"/><Relationship Id="rId84" Type="http://schemas.openxmlformats.org/officeDocument/2006/relationships/hyperlink" Target="https://www.usnews.com/news/articles/2016-06-01/title-i-rich-school-districts-get-millions-in-federal-money-meant-for-poor-kids" TargetMode="External"/><Relationship Id="rId89" Type="http://schemas.openxmlformats.org/officeDocument/2006/relationships/hyperlink" Target="https://www.usnews.com/news/the-report/articles/2017-07-14/president-trump-may-be-in-the-white-house-but-hes-out-of-control" TargetMode="External"/><Relationship Id="rId112" Type="http://schemas.openxmlformats.org/officeDocument/2006/relationships/hyperlink" Target="http://www.futuresmag.com/2017/07/17/heavy-lifting-capitol-hill-republicans-turn-tax-reform" TargetMode="External"/><Relationship Id="rId16" Type="http://schemas.openxmlformats.org/officeDocument/2006/relationships/hyperlink" Target="http://www.npr.org/2017/07/16/537509485/another-fight-over-the-debt-ceiling-could-be-coming" TargetMode="External"/><Relationship Id="rId107" Type="http://schemas.openxmlformats.org/officeDocument/2006/relationships/hyperlink" Target="http://gnp.advancedmanagement.net/article/2016/12/threat-recession-mexico-and-emerging-economies-risk" TargetMode="External"/><Relationship Id="rId11" Type="http://schemas.openxmlformats.org/officeDocument/2006/relationships/hyperlink" Target="http://www.npr.org/2017/07/16/537509485/another-fight-over-the-debt-ceiling-could-be-coming" TargetMode="External"/><Relationship Id="rId32" Type="http://schemas.openxmlformats.org/officeDocument/2006/relationships/hyperlink" Target="http://www.futuresmag.com/2017/07/17/heavy-lifting-capitol-hill-republicans-turn-tax-reform" TargetMode="External"/><Relationship Id="rId37" Type="http://schemas.openxmlformats.org/officeDocument/2006/relationships/hyperlink" Target="http://www.nationalreview.com/article/449501/trumps-immigration-plans-arent-bad-they-are-unlikely" TargetMode="External"/><Relationship Id="rId53" Type="http://schemas.openxmlformats.org/officeDocument/2006/relationships/hyperlink" Target="http://thehill.com/homenews/administration/341371-the-memo-russian-cloud-casts-new-shadow-over-gop-agenda" TargetMode="External"/><Relationship Id="rId58" Type="http://schemas.openxmlformats.org/officeDocument/2006/relationships/hyperlink" Target="https://thinkprogress.org/eric-trump-says-americans-should-ignore-nonsense-just-focus-on-the-lines-at-home-depot-f52d505e4217" TargetMode="External"/><Relationship Id="rId74" Type="http://schemas.openxmlformats.org/officeDocument/2006/relationships/hyperlink" Target="https://www.the74million.org/article/13-gop-education-bills-that-may-no-longer-be-dead-on-arrival-with-trump-in-the-white-house" TargetMode="External"/><Relationship Id="rId79" Type="http://schemas.openxmlformats.org/officeDocument/2006/relationships/hyperlink" Target="https://www.indianz.com/News/2017/06/08/secretary-zinke-suggests-more-money-wont.asp" TargetMode="External"/><Relationship Id="rId102" Type="http://schemas.openxmlformats.org/officeDocument/2006/relationships/hyperlink" Target="https://extranewsfeed.com/lets-talk-about-nuclear-war-the-new-trump-false-narrative-3d67ac0f385f" TargetMode="External"/><Relationship Id="rId123" Type="http://schemas.openxmlformats.org/officeDocument/2006/relationships/hyperlink" Target="http://www.washingtonexaminer.com/republicans-face-first-debt-ceiling-showdown-in-trump-era/article/2626896" TargetMode="External"/><Relationship Id="rId128" Type="http://schemas.openxmlformats.org/officeDocument/2006/relationships/hyperlink" Target="https://www.nytimes.com/2017/05/05/opinion/sunday/mexican-drug-smugglers-to-trump-thanks.html" TargetMode="External"/><Relationship Id="rId5" Type="http://schemas.openxmlformats.org/officeDocument/2006/relationships/webSettings" Target="webSettings.xml"/><Relationship Id="rId90" Type="http://schemas.openxmlformats.org/officeDocument/2006/relationships/hyperlink" Target="http://www.chicagotribune.com/news/nationworld/politics/ct-trump-pulpit-health-care-bill-20170702-story.html" TargetMode="External"/><Relationship Id="rId95" Type="http://schemas.openxmlformats.org/officeDocument/2006/relationships/hyperlink" Target="https://www.washingtonpost.com/news/politics/wp/2017/07/05/60-percent-of-the-bills-trump-has-signed-into-law-have-been-one-page-long/?utm_term=.ecadd753d427" TargetMode="External"/><Relationship Id="rId19" Type="http://schemas.openxmlformats.org/officeDocument/2006/relationships/hyperlink" Target="https://www.bloomberg.com/news/articles/2017-07-17/treasury-said-to-reassure-markets-about-secret-debt-ceiling-plan" TargetMode="External"/><Relationship Id="rId14" Type="http://schemas.openxmlformats.org/officeDocument/2006/relationships/hyperlink" Target="https://www.bloomberg.com/news/articles/2017-07-17/treasury-said-to-reassure-markets-about-secret-debt-ceiling-plan" TargetMode="External"/><Relationship Id="rId22" Type="http://schemas.openxmlformats.org/officeDocument/2006/relationships/hyperlink" Target="https://www.reuters.com/article/us-usa-healthcare-idUSKBN1A228B" TargetMode="External"/><Relationship Id="rId27" Type="http://schemas.openxmlformats.org/officeDocument/2006/relationships/hyperlink" Target="http://www.cnbc.com/2017/07/13/how-donald-trump-jr-russia-scandal-can-help-democrats-commentary.html" TargetMode="External"/><Relationship Id="rId30" Type="http://schemas.openxmlformats.org/officeDocument/2006/relationships/hyperlink" Target="https://www.reuters.com/article/us-usa-congress-budget-idUSKBN1A30RD" TargetMode="External"/><Relationship Id="rId35" Type="http://schemas.openxmlformats.org/officeDocument/2006/relationships/hyperlink" Target="http://www.cnbc.com/2017/07/13/tax-reform-and-tax-cuts-are-coming-even-if-health-care-bill-fails---strategists.html" TargetMode="External"/><Relationship Id="rId43" Type="http://schemas.openxmlformats.org/officeDocument/2006/relationships/hyperlink" Target="https://www.washingtonpost.com/news/powerpost/paloma/the-finance-202/2017/07/14/the-finance-202-trump-s-agenda-imperiled-by-him/5967bf49e9b69b7071abcb2c/" TargetMode="External"/><Relationship Id="rId48" Type="http://schemas.openxmlformats.org/officeDocument/2006/relationships/hyperlink" Target="http://dailycaller.com/2017/07/13/the-democrats-obstructionism-needs-to-stop/" TargetMode="External"/><Relationship Id="rId56" Type="http://schemas.openxmlformats.org/officeDocument/2006/relationships/hyperlink" Target="http://www.foxbusiness.com/markets/2017/07/11/trump-impeachment-crusade-is-hurting-retirement-pension-and-savers.html" TargetMode="External"/><Relationship Id="rId64" Type="http://schemas.openxmlformats.org/officeDocument/2006/relationships/hyperlink" Target="http://www.newsweek.com/donald-trumps-popularity-approval-rating-base-voters-635626" TargetMode="External"/><Relationship Id="rId69" Type="http://schemas.openxmlformats.org/officeDocument/2006/relationships/hyperlink" Target="http://www.politico.com/story/2017/07/12/trump-russia-scandal-240477" TargetMode="External"/><Relationship Id="rId77" Type="http://schemas.openxmlformats.org/officeDocument/2006/relationships/hyperlink" Target="https://www.theatlantic.com/education/archive/2017/01/is-the-bar-too-low-for-special-education/514241/" TargetMode="External"/><Relationship Id="rId100" Type="http://schemas.openxmlformats.org/officeDocument/2006/relationships/hyperlink" Target="https://www.thenation.com/article/trumps-handling-north-korea-going-lead-us-straight-nuclear-disaster/" TargetMode="External"/><Relationship Id="rId105" Type="http://schemas.openxmlformats.org/officeDocument/2006/relationships/hyperlink" Target="http://www.veteranstoday.com/2017/07/11/north-korea-unlikely-to-have-icbm-technology-south-intel-says-as-kim-celebrates-l" TargetMode="External"/><Relationship Id="rId113" Type="http://schemas.openxmlformats.org/officeDocument/2006/relationships/hyperlink" Target="https://www.washingtonpost.com/news/the-intersect/wp/2017/07/11/the-trump-internets-defense-of-donald-trump-jr-s-tweets-shows-how-quickly-messaging-falls-into-place/?utm_term=.478eac8d416e" TargetMode="External"/><Relationship Id="rId118" Type="http://schemas.openxmlformats.org/officeDocument/2006/relationships/hyperlink" Target="http://www.cnbc.com/2017/06/23/trump-base-will-likely-stick-with-him-if-unpopular-gop-health-care-bill-passes.html" TargetMode="External"/><Relationship Id="rId126" Type="http://schemas.openxmlformats.org/officeDocument/2006/relationships/hyperlink" Target="http://www.washingtonexaminer.com/republicans-face-first-debt-ceiling-showdown-in-trump-era/article/2626896" TargetMode="External"/><Relationship Id="rId8" Type="http://schemas.openxmlformats.org/officeDocument/2006/relationships/hyperlink" Target="http://www.npr.org/2017/07/18/537018772/9-questions-about-the-debt-ceiling-answered" TargetMode="External"/><Relationship Id="rId51" Type="http://schemas.openxmlformats.org/officeDocument/2006/relationships/hyperlink" Target="https://www.bloomberg.com/news/articles/2017-07-11/house-republicans-reject-trump-s-bid-to-slash-epa-s-funding" TargetMode="External"/><Relationship Id="rId72" Type="http://schemas.openxmlformats.org/officeDocument/2006/relationships/hyperlink" Target="file://C:\Users\18mfelixpadilla\AppData\Roaming\Microsoft\Word\Clark%207\14-%20journalist%20covering%20politics%20at%20NBC%20(Dartunorro,%20" TargetMode="External"/><Relationship Id="rId80" Type="http://schemas.openxmlformats.org/officeDocument/2006/relationships/hyperlink" Target="http://empowerms.org/new-poll-shows-bipartisan-support-school-choice/" TargetMode="External"/><Relationship Id="rId85" Type="http://schemas.openxmlformats.org/officeDocument/2006/relationships/hyperlink" Target="https://www.washingtonpost.com/local/education/senate-tweaks-formula-for-title-1-funds-to-educate-children-from-poor-families/2015/07/16/756cc86c-2bc2-11e5-bd33-395c05608059_story.html?utm_term=.de7cfbd44125" TargetMode="External"/><Relationship Id="rId93" Type="http://schemas.openxmlformats.org/officeDocument/2006/relationships/hyperlink" Target="http://www.chicagotribune.com/topic/politics-government/government/george-c.-edwards-PEPLT001856-topic.html" TargetMode="External"/><Relationship Id="rId98" Type="http://schemas.openxmlformats.org/officeDocument/2006/relationships/hyperlink" Target="https://www.theatlantic.com/international/archive/2017/06/trump-diversionary-foreign-policy/530079/" TargetMode="External"/><Relationship Id="rId121" Type="http://schemas.openxmlformats.org/officeDocument/2006/relationships/hyperlink" Target="http://www.gallup.com/poll/214091/trump-disapproval-rooted-character-concerns.aspx" TargetMode="External"/><Relationship Id="rId3" Type="http://schemas.openxmlformats.org/officeDocument/2006/relationships/styles" Target="styles.xml"/><Relationship Id="rId12" Type="http://schemas.openxmlformats.org/officeDocument/2006/relationships/hyperlink" Target="http://www.npr.org/2017/07/18/537018772/9-questions-about-the-debt-ceiling-answered" TargetMode="External"/><Relationship Id="rId17" Type="http://schemas.openxmlformats.org/officeDocument/2006/relationships/hyperlink" Target="https://www.washingtonpost.com/business/economy/steven-mnuchin-trumps-treasury-secretary-is-hurtling-toward-his-first-fiasco/2017/07/17/28c0ecf8-5da9-11e7-9b7d-14576dc0f39d_story.html" TargetMode="External"/><Relationship Id="rId25" Type="http://schemas.openxmlformats.org/officeDocument/2006/relationships/hyperlink" Target="http://www.cnbc.com/2017/07/13/tax-reform-and-tax-cuts-are-coming-even-if-health-care-bill-fails---strategists.html" TargetMode="External"/><Relationship Id="rId33" Type="http://schemas.openxmlformats.org/officeDocument/2006/relationships/hyperlink" Target="http://dailycaller.com/2017/07/11/here-are-the-3-obstacles-to-passing-trumps-massive-tax-reform-bill/" TargetMode="External"/><Relationship Id="rId38" Type="http://schemas.openxmlformats.org/officeDocument/2006/relationships/hyperlink" Target="http://www.vanityfair.com/news/2017/07/trump-legal-immigration-crackdown" TargetMode="External"/><Relationship Id="rId46" Type="http://schemas.openxmlformats.org/officeDocument/2006/relationships/hyperlink" Target="https://patriotpost.us/posts/50142" TargetMode="External"/><Relationship Id="rId59" Type="http://schemas.openxmlformats.org/officeDocument/2006/relationships/hyperlink" Target="http://www.newindianexpress.com/world/2017/jul/08/trump-says-restoring-american-manufacturing-top-priority-1625958.html" TargetMode="External"/><Relationship Id="rId67" Type="http://schemas.openxmlformats.org/officeDocument/2006/relationships/hyperlink" Target="https://www.vox.com/2017/7/13/15958230/donald-trump-jr-russia-collusion-republican-party-david-french" TargetMode="External"/><Relationship Id="rId103" Type="http://schemas.openxmlformats.org/officeDocument/2006/relationships/hyperlink" Target="https://sputniknews.com/world/201704251052987691-us-strike-north-korea-china/" TargetMode="External"/><Relationship Id="rId108" Type="http://schemas.openxmlformats.org/officeDocument/2006/relationships/hyperlink" Target="http://thehill.com/blogs/congress-blog/foreign-policy/342037-nafta-key-to-american-energy-dominance" TargetMode="External"/><Relationship Id="rId116" Type="http://schemas.openxmlformats.org/officeDocument/2006/relationships/hyperlink" Target="http://www.gallup.com/poll/214091/trump-disapproval-rooted-character-concerns.aspx" TargetMode="External"/><Relationship Id="rId124" Type="http://schemas.openxmlformats.org/officeDocument/2006/relationships/hyperlink" Target="http://www.politico.com/story/2017/06/02/democrats-congress-debt-fight-tax-cut-239076" TargetMode="External"/><Relationship Id="rId129" Type="http://schemas.openxmlformats.org/officeDocument/2006/relationships/hyperlink" Target="https://www.nytimes.com/2017/01/23/world/americas/trump-pena-nieto-mexico-meeting.html" TargetMode="External"/><Relationship Id="rId20" Type="http://schemas.openxmlformats.org/officeDocument/2006/relationships/hyperlink" Target="http://www.mondaq.com/unitedstates/x/609192/Securities/Why+The+Future+Of+DoddFrank+May+Depend+On+CHOICE+Act+20" TargetMode="External"/><Relationship Id="rId41" Type="http://schemas.openxmlformats.org/officeDocument/2006/relationships/hyperlink" Target="http://www.independent.co.uk/news/world/americas/us-politics/donald-trump-mexico-border-wall-latest-700-miles-a7840336.html" TargetMode="External"/><Relationship Id="rId54" Type="http://schemas.openxmlformats.org/officeDocument/2006/relationships/hyperlink" Target="https://www.bloomberg.com/news/articles/2017-07-12/trump-s-credibility-dealt-blunt-blow-by-his-own-son-s-emails" TargetMode="External"/><Relationship Id="rId62" Type="http://schemas.openxmlformats.org/officeDocument/2006/relationships/hyperlink" Target="https://today.yougov.com/news/categories/economist/" TargetMode="External"/><Relationship Id="rId70" Type="http://schemas.openxmlformats.org/officeDocument/2006/relationships/hyperlink" Target="https://www.usatoday.com/story/news/politics/2017/07/13/trump-country-russia-scandal/474789001/" TargetMode="External"/><Relationship Id="rId75" Type="http://schemas.openxmlformats.org/officeDocument/2006/relationships/hyperlink" Target="http://www.breitbart.com/news/trump-pushes-school-choice-making-good-on-campaign-promise/" TargetMode="External"/><Relationship Id="rId83" Type="http://schemas.openxmlformats.org/officeDocument/2006/relationships/hyperlink" Target="https://www.usnews.com/news/articles/2016-06-01/title-i-rich-school-districts-get-millions-in-federal-money-meant-for-poor-kids" TargetMode="External"/><Relationship Id="rId88" Type="http://schemas.openxmlformats.org/officeDocument/2006/relationships/hyperlink" Target="https://www.usnews.com/news/articles/2016-06-01/title-i-rich-school-districts-get-millions-in-federal-money-meant-for-poor-kids" TargetMode="External"/><Relationship Id="rId91" Type="http://schemas.openxmlformats.org/officeDocument/2006/relationships/hyperlink" Target="http://www.chicagotribune.com/topic/politics-government/government/barack-obama-PEPLT007408-topic.html" TargetMode="External"/><Relationship Id="rId96" Type="http://schemas.openxmlformats.org/officeDocument/2006/relationships/hyperlink" Target="http://www.npr.org/2017/06/23/533840991/despite-claims-to-contrary-trump-has-signed-no-major-laws-5-months-in" TargetMode="External"/><Relationship Id="rId111" Type="http://schemas.openxmlformats.org/officeDocument/2006/relationships/hyperlink" Target="http://www.heritage.org/taxes/commentary/focusing-economic-growth-tax-reform" TargetMode="External"/><Relationship Id="rId13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www.bloomberg.com/news/articles/2017-07-18/two-more-senate-republicans-say-no-to-leaders-on-health-care" TargetMode="External"/><Relationship Id="rId15" Type="http://schemas.openxmlformats.org/officeDocument/2006/relationships/hyperlink" Target="http://www.businessinsider.com/trump-debt-ceiling-policy-2017-6" TargetMode="External"/><Relationship Id="rId23" Type="http://schemas.openxmlformats.org/officeDocument/2006/relationships/hyperlink" Target="https://www.washingtonpost.com/powerpost/trump-suggests-republicans-will-let-aca-market-collapse-then-rewrite-health-law/2017/07/18/5e79a3ec-6bac-11e7-b9e2-2056e768a7e5_story.html?utm_term=.1782a3e9fcda" TargetMode="External"/><Relationship Id="rId28" Type="http://schemas.openxmlformats.org/officeDocument/2006/relationships/hyperlink" Target="https://www.reuters.com/article/us-usa-healthcare-idUSKBN1A228B" TargetMode="External"/><Relationship Id="rId36" Type="http://schemas.openxmlformats.org/officeDocument/2006/relationships/hyperlink" Target="http://thehill.com/policy/finance/341767-dems-on-tax-reform-outreach-talk-is-cheap" TargetMode="External"/><Relationship Id="rId49" Type="http://schemas.openxmlformats.org/officeDocument/2006/relationships/hyperlink" Target="http://time.com/4862393/another-humbling-moment-for-president-trump/" TargetMode="External"/><Relationship Id="rId57" Type="http://schemas.openxmlformats.org/officeDocument/2006/relationships/hyperlink" Target="http://www.cnbc.com/2017/07/13/how-donald-trump-jr-russia-scandal-can-help-democrats-commentary.html" TargetMode="External"/><Relationship Id="rId106" Type="http://schemas.openxmlformats.org/officeDocument/2006/relationships/hyperlink" Target="http://www.worldpoliticsreview.com/articles/21672/why-the-u-s-can-t-ignore-latin-america-s-security-challenges" TargetMode="External"/><Relationship Id="rId114" Type="http://schemas.openxmlformats.org/officeDocument/2006/relationships/hyperlink" Target="https://www.vox.com/policy-and-politics/2017/7/14/15971856/senate-health-care-bill-donald-trump-approval-medicaid" TargetMode="External"/><Relationship Id="rId119" Type="http://schemas.openxmlformats.org/officeDocument/2006/relationships/hyperlink" Target="https://www.vox.com/2017/7/10/15928438/fact-checks-political-psychology" TargetMode="External"/><Relationship Id="rId127" Type="http://schemas.openxmlformats.org/officeDocument/2006/relationships/hyperlink" Target="https://www.fairobserver.com/region/latin_america/emerging-developing-countries-financial-crises-economics-latest-news-81762/" TargetMode="External"/><Relationship Id="rId10" Type="http://schemas.openxmlformats.org/officeDocument/2006/relationships/hyperlink" Target="https://www.voanews.com/a/drift-congress-could-lead-shipwreck-fall/3924062.html" TargetMode="External"/><Relationship Id="rId31" Type="http://schemas.openxmlformats.org/officeDocument/2006/relationships/hyperlink" Target="http://www.futuresmag.com/2017/07/17/heavy-lifting-capitol-hill-republicans-turn-tax-reform" TargetMode="External"/><Relationship Id="rId44" Type="http://schemas.openxmlformats.org/officeDocument/2006/relationships/hyperlink" Target="http://www.huffingtonpost.com/entry/abandon-trump-the-republican-party-godot-moment_us_596aa426e4b022bb9372b23e" TargetMode="External"/><Relationship Id="rId52" Type="http://schemas.openxmlformats.org/officeDocument/2006/relationships/hyperlink" Target="https://www.bostonglobe.com/news/politics/2017/07/11/trump-mails-russian-meeting-were-treasonous-moulton-says/1v9bDZxd8rnYZgEqbf8z7N/story.html" TargetMode="External"/><Relationship Id="rId60" Type="http://schemas.openxmlformats.org/officeDocument/2006/relationships/hyperlink" Target="https://www.algemeiner.com/2017/07/09/with-pursuit-of-israeli-palestinian-peace-deal-remaining-top-priority-for-us-trump-envoy-returns-to-middle-east/" TargetMode="External"/><Relationship Id="rId65" Type="http://schemas.openxmlformats.org/officeDocument/2006/relationships/hyperlink" Target="http://thehill.com/homenews/administration/342444-amid-russia-storm-trump-pivots-to-made-in-america" TargetMode="External"/><Relationship Id="rId73" Type="http://schemas.openxmlformats.org/officeDocument/2006/relationships/hyperlink" Target="http://www.nbcnews.com/card/trump-pushes-simple-repeal-obamacare-dropping-key-campaign-promise-n784066" TargetMode="External"/><Relationship Id="rId78" Type="http://schemas.openxmlformats.org/officeDocument/2006/relationships/hyperlink" Target="https://www.theatlantic.com/education/archive/2017/01/is-the-bar-too-low-for-special-education/514241/" TargetMode="External"/><Relationship Id="rId81" Type="http://schemas.openxmlformats.org/officeDocument/2006/relationships/hyperlink" Target="https://www.washingtonpost.com/powerpost/trump-suggests-republicans-will-let-aca-market-collapse-then-rewrite-health-law/2017/07/18/5e79a3ec-6bac-11e7-b9e2-2056e768a7e5_story.html?utm_term=.1782a3e9fcda" TargetMode="External"/><Relationship Id="rId86" Type="http://schemas.openxmlformats.org/officeDocument/2006/relationships/hyperlink" Target="http://www.aemkids.com/commentary-list/2017/2/7/devoss-power-is-limited" TargetMode="External"/><Relationship Id="rId94" Type="http://schemas.openxmlformats.org/officeDocument/2006/relationships/hyperlink" Target="https://www.washingtonpost.com/news/powerpost/paloma/the-finance-202/2017/07/14/the-finance-202-trump-s-agenda-imperiled-by-him/5967bf49e9b69b7071abcb2c/?utm_term=.3e961f329ada" TargetMode="External"/><Relationship Id="rId99" Type="http://schemas.openxmlformats.org/officeDocument/2006/relationships/hyperlink" Target="https://www.benzinga.com/markets/emerging-markets/17/04/9305488/is-trumps-foreign-policy-belligerence-a-diversion-from-a-stal" TargetMode="External"/><Relationship Id="rId101" Type="http://schemas.openxmlformats.org/officeDocument/2006/relationships/hyperlink" Target="http://www.news.com.au/technology/science/nuclear-weapons-the-biggest-threat-facing-humans-today/news-story/4a77b51c9f264397e4144e86d680bef3" TargetMode="External"/><Relationship Id="rId122" Type="http://schemas.openxmlformats.org/officeDocument/2006/relationships/hyperlink" Target="http://www.businessinsider.com/trump-debt-ceiling-policy-2017-6" TargetMode="External"/><Relationship Id="rId130" Type="http://schemas.openxmlformats.org/officeDocument/2006/relationships/hyperlink" Target="https://worldview.stratfor.com/article/mexico-presidents-come-and-go-cartel-policy-stays-same" TargetMode="External"/><Relationship Id="rId4" Type="http://schemas.openxmlformats.org/officeDocument/2006/relationships/settings" Target="settings.xml"/><Relationship Id="rId9" Type="http://schemas.openxmlformats.org/officeDocument/2006/relationships/hyperlink" Target="http://www.washingtonexaminer.com/republicans-face-first-debt-ceiling-showdown-in-trump-era/article/2626896" TargetMode="External"/><Relationship Id="rId13" Type="http://schemas.openxmlformats.org/officeDocument/2006/relationships/hyperlink" Target="https://www.bloomberg.com/news/articles/2017-07-17/treasury-said-to-reassure-markets-about-secret-debt-ceiling-plan" TargetMode="External"/><Relationship Id="rId18" Type="http://schemas.openxmlformats.org/officeDocument/2006/relationships/hyperlink" Target="https://www.washingtonpost.com/blogs/post-partisan/wp/2017/07/13/look-past-the-smoke-from-the-trump-white-house-funeral-pyre-and-youll-see-financial-armageddon/?utm_term=.8e6d5798fe85" TargetMode="External"/><Relationship Id="rId39" Type="http://schemas.openxmlformats.org/officeDocument/2006/relationships/hyperlink" Target="http://www.politico.com/magazine/story/2017/07/05/trump-is-winning-the-immigration-debate-215340" TargetMode="External"/><Relationship Id="rId109" Type="http://schemas.openxmlformats.org/officeDocument/2006/relationships/hyperlink" Target="https://www.nytimes.com/2017/06/26/world/americas/rick-perry-mexico-gas-energy-industry-electricity-natural-gas.html" TargetMode="External"/><Relationship Id="rId34" Type="http://schemas.openxmlformats.org/officeDocument/2006/relationships/hyperlink" Target="http://www.investmentnews.com/article/20170710/FREE/170719999/tax-reform-uncertainty-grows-as-congressional-calendar-shrinks" TargetMode="External"/><Relationship Id="rId50" Type="http://schemas.openxmlformats.org/officeDocument/2006/relationships/hyperlink" Target="https://www.theatlantic.com/politics/archive/2017/07/its-still-never-trumps-fault/534066/" TargetMode="External"/><Relationship Id="rId55" Type="http://schemas.openxmlformats.org/officeDocument/2006/relationships/hyperlink" Target="http://thehill.com/homenews/administration/341371-the-memo-russian-cloud-casts-new-shadow-over-gop-agenda" TargetMode="External"/><Relationship Id="rId76" Type="http://schemas.openxmlformats.org/officeDocument/2006/relationships/hyperlink" Target="https://www.federationforchildren.org/poll-public-support-school-choice-remains-strong-supportive-federal-movement-increase-school-choice/" TargetMode="External"/><Relationship Id="rId97" Type="http://schemas.openxmlformats.org/officeDocument/2006/relationships/hyperlink" Target="https://www.washingtonpost.com/powerpost/trump-suggests-republicans-will-let-aca-market-collapse-then-rewrite-health-law/2017/07/18/5e79a3ec-6bac-11e7-b9e2-2056e768a7e5_story.html?utm_term=.1782a3e9fcda" TargetMode="External"/><Relationship Id="rId104" Type="http://schemas.openxmlformats.org/officeDocument/2006/relationships/hyperlink" Target="https://asiancorrespondent.com/2017/05/north-korean-conflict-wont-lead-world-war-iii-analyst/" TargetMode="External"/><Relationship Id="rId120" Type="http://schemas.openxmlformats.org/officeDocument/2006/relationships/hyperlink" Target="https://link.springer.com/article/10.1007%2Fs11109-010-9112-2?LI=true" TargetMode="External"/><Relationship Id="rId125" Type="http://schemas.openxmlformats.org/officeDocument/2006/relationships/hyperlink" Target="https://www.brookings.edu/blog/fixgov/2017/06/26/while-gop-resolves-its-differences-on-healthcare-budget-deadlines-loom/" TargetMode="External"/><Relationship Id="rId7" Type="http://schemas.openxmlformats.org/officeDocument/2006/relationships/hyperlink" Target="http://news.morningstar.com/all/printNews.aspx?article=/MW/TDJNMW20170717495_univ.xml" TargetMode="External"/><Relationship Id="rId71" Type="http://schemas.openxmlformats.org/officeDocument/2006/relationships/hyperlink" Target="https://www.vox.com/policy-and-politics/2017/7/14/15971856/senate-health-care-bill-donald-trump-approval-medicaid" TargetMode="External"/><Relationship Id="rId92" Type="http://schemas.openxmlformats.org/officeDocument/2006/relationships/hyperlink" Target="http://www.chicagotribune.com/topic/politics-government/government/u.s.-congress-ORGOV0000131-topic.html" TargetMode="External"/><Relationship Id="rId2" Type="http://schemas.openxmlformats.org/officeDocument/2006/relationships/numbering" Target="numbering.xml"/><Relationship Id="rId29" Type="http://schemas.openxmlformats.org/officeDocument/2006/relationships/hyperlink" Target="http://www.futuresmag.com/2017/07/17/heavy-lifting-capitol-hill-republicans-turn-tax-reform" TargetMode="External"/><Relationship Id="rId24" Type="http://schemas.openxmlformats.org/officeDocument/2006/relationships/hyperlink" Target="http://www.businessinsider.com/senate-health-care-bill-vote-trump-agenda-2017-7" TargetMode="External"/><Relationship Id="rId40" Type="http://schemas.openxmlformats.org/officeDocument/2006/relationships/hyperlink" Target="http://www.washingtonexaminer.com/house-spending-bill-funds-all-of-trumps-initial-16-billion-border-wall-plan/article/2628336" TargetMode="External"/><Relationship Id="rId45" Type="http://schemas.openxmlformats.org/officeDocument/2006/relationships/hyperlink" Target="http://www.cnn.com/2017/07/18/politics/trump-party-base-republicans/index.html" TargetMode="External"/><Relationship Id="rId66" Type="http://schemas.openxmlformats.org/officeDocument/2006/relationships/hyperlink" Target="https://www.washingtonpost.com/powerpost/tested-by-the-many-chapters-of-the-russia-story-republicans-stand-by-trump/2017/07/11/3bc1983c-665c-11e7-9928-22d00a47778f_story.html?utm_term=.1d40648cb248" TargetMode="External"/><Relationship Id="rId87" Type="http://schemas.openxmlformats.org/officeDocument/2006/relationships/hyperlink" Target="https://www.usnews.com/news/articles/2016-06-01/title-i-rich-school-districts-get-millions-in-federal-money-meant-for-poor-kids" TargetMode="External"/><Relationship Id="rId110" Type="http://schemas.openxmlformats.org/officeDocument/2006/relationships/hyperlink" Target="http://www.latimes.com/business/la-fi-nafta-energy-20170529-story.html" TargetMode="External"/><Relationship Id="rId115" Type="http://schemas.openxmlformats.org/officeDocument/2006/relationships/hyperlink" Target="http://www.newsweek.com/most-americans-think-trump-jrs-meeting-russian-lawyer-was-inappropriate-poll-636518" TargetMode="External"/><Relationship Id="rId131" Type="http://schemas.openxmlformats.org/officeDocument/2006/relationships/fontTable" Target="fontTable.xml"/><Relationship Id="rId61" Type="http://schemas.openxmlformats.org/officeDocument/2006/relationships/hyperlink" Target="http://www.salon.com/2017/07/15/donald-trump-is-a-total-love-god-at-least-to-his-supporters-how-does-the-left-fight-that/" TargetMode="External"/><Relationship Id="rId82" Type="http://schemas.openxmlformats.org/officeDocument/2006/relationships/hyperlink" Target="http://www.cnn.com/2014/03/19/opinion/liu-prison-reform/index.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lis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81C1B3-982D-425E-8E45-10103DF581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26</TotalTime>
  <Pages>134</Pages>
  <Words>54734</Words>
  <Characters>311984</Characters>
  <Application>Microsoft Office Word</Application>
  <DocSecurity>0</DocSecurity>
  <Lines>2599</Lines>
  <Paragraphs>731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Allison Harper</dc:creator>
  <cp:keywords>5.1.1</cp:keywords>
  <dc:description/>
  <cp:lastModifiedBy>Harper, Allison C.</cp:lastModifiedBy>
  <cp:revision>18</cp:revision>
  <dcterms:created xsi:type="dcterms:W3CDTF">2017-07-19T02:07:00Z</dcterms:created>
  <dcterms:modified xsi:type="dcterms:W3CDTF">2017-07-19T02:49:00Z</dcterms:modified>
</cp:coreProperties>
</file>