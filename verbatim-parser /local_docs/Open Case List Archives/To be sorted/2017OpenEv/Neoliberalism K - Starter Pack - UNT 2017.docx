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4BF3A41" w14:textId="51EA9A67" w:rsidR="00E42E4C" w:rsidRDefault="007E4D0E" w:rsidP="007E4D0E">
      <w:pPr>
        <w:pStyle w:val="Heading1"/>
      </w:pPr>
      <w:r>
        <w:t xml:space="preserve">DEFINITIONS </w:t>
      </w:r>
    </w:p>
    <w:p w14:paraId="6592A708" w14:textId="77777777" w:rsidR="007E4D0E" w:rsidRDefault="007E4D0E" w:rsidP="007E4D0E"/>
    <w:p w14:paraId="059AFF01" w14:textId="5780A48E" w:rsidR="007E4D0E" w:rsidRDefault="007E4D0E" w:rsidP="007E4D0E">
      <w:pPr>
        <w:pStyle w:val="Heading4"/>
      </w:pPr>
      <w:r>
        <w:t xml:space="preserve">Neoliberalism  </w:t>
      </w:r>
    </w:p>
    <w:p w14:paraId="26356B62" w14:textId="77777777" w:rsidR="007E4D0E" w:rsidRDefault="007E4D0E" w:rsidP="007E4D0E">
      <w:r w:rsidRPr="00A35A10">
        <w:rPr>
          <w:rStyle w:val="Style13ptBold"/>
        </w:rPr>
        <w:t>Giroux 2015</w:t>
      </w:r>
      <w:r>
        <w:t xml:space="preserve"> Henry Chair for Scholarship in the Public Interest at McMaster University “Democracy in Crisis, the Specter of Authoritarianism, and the Future of Higher Education” Journal of Critical Scholarship on Higher Education and Student Affairs Volume 1 </w:t>
      </w:r>
      <w:r w:rsidRPr="00A35A10">
        <w:t>http://ecommons.luc.edu/cgi/viewcontent.cgi?article=1001&amp;context=jcshesa</w:t>
      </w:r>
    </w:p>
    <w:p w14:paraId="461ECC20" w14:textId="064B0555" w:rsidR="007E4D0E" w:rsidRPr="007E4D0E" w:rsidRDefault="007E4D0E" w:rsidP="007E4D0E">
      <w:r>
        <w:t>Neoliberalism is the latest stage of predatory capitalism and is part of a broader project of restoring class power and consolidating the rapid concentration of capital. It is a political and economic project that constitutes an ideology, mode of governance, policy, and form of public pedagogy. As an ideology, it construes profit-making as the essence of democracy, consuming as the only operable form of citizenship, and an irrational belief in the market to solve all problems and serve as a model for structuring all social relations. As a mode of governance, it produces identities, subjects, and ways of life free of government regulations, driven by a survival of the fittest ethic, grounded in the idea of the free, possessive individual, and committed to the right of ruling groups and institutions to accrue wealth removed from matters of ethics and social costs. As a policy and political project, neoliberalism is wedded to the privatization of public services, selling off of state functions, deregulation of finance and labor, elimination of the welfare state and unions, liberalization of trade in goods and capital investment, and the marketization and commodification of society. As a form of public pedagogy and cultural politics, neoliberalism casts all dimensions of life in terms of market rationality. One consequence is that neoliberalism legitimates a culture of cruelty and harsh competitiveness and wages a war against public values and those public spheres that contest the rule and ideology of capital. It saps the democratic foundation of solidarity, degrades collaboration, and tears up all forms of social obligation.</w:t>
      </w:r>
    </w:p>
    <w:p w14:paraId="114855E7" w14:textId="109D86DA" w:rsidR="007E4D0E" w:rsidRDefault="007E4D0E" w:rsidP="007E4D0E">
      <w:pPr>
        <w:pStyle w:val="Heading4"/>
      </w:pPr>
      <w:r>
        <w:t xml:space="preserve">Pedagogy  </w:t>
      </w:r>
    </w:p>
    <w:p w14:paraId="1F14311F" w14:textId="77777777" w:rsidR="007E4D0E" w:rsidRDefault="007E4D0E" w:rsidP="007E4D0E">
      <w:r w:rsidRPr="00E00E79">
        <w:rPr>
          <w:rStyle w:val="Style13ptBold"/>
        </w:rPr>
        <w:t>Giroux 2016</w:t>
      </w:r>
      <w:r>
        <w:t xml:space="preserve"> Henry Chair for Scholarship in the Public Interest at McMaster University “</w:t>
      </w:r>
      <w:r w:rsidRPr="00E00E79">
        <w:t>Pedagogy against the Dead Zones of the Imagination</w:t>
      </w:r>
      <w:r>
        <w:t xml:space="preserve">” Transformations </w:t>
      </w:r>
      <w:proofErr w:type="spellStart"/>
      <w:r>
        <w:t>EbscoHost</w:t>
      </w:r>
      <w:proofErr w:type="spellEnd"/>
      <w:r>
        <w:t xml:space="preserve"> </w:t>
      </w:r>
    </w:p>
    <w:p w14:paraId="64AD408F" w14:textId="77777777" w:rsidR="007E4D0E" w:rsidRDefault="007E4D0E" w:rsidP="007E4D0E">
      <w:r>
        <w:t>The reach of pedagogy extends from schools to diverse cultural apparatuses such as the mainstream media, alternative screen cultures, and the Internet. Far more than a teaching method, pedagogy is a moral and political practice actively involved not only in the production of knowledge, skills, and values but also in the construction of identities, modes of identification, and forms of individual and social agency. Accordingly, pedagogy is at the heart of any understanding of politics. Across the globe, the forces of free-market fundamentalism are waging an assault on higher education by substituting the culture of democratic schooling with the culture of business. This assault is part of a larger attack that includes dismantling historically guaranteed social provisions provided by the welfare state, public schools, unions, women’s reproductive rights, and civil liberties, among others, all the while undercutting public faith in the defining institutions of democracy.1 Recognizing that this conflict is not only about reworking the commanding structures of the economy but is also intellectual and pedagogical in nature, the apostles of neoliberalism are using schools, think tanks, foundations, and the mainstream media to produce subjectivities, identities, and values that mimic market-driven values and social relations.</w:t>
      </w:r>
    </w:p>
    <w:p w14:paraId="5E933F27" w14:textId="487BF2A3" w:rsidR="007E4D0E" w:rsidRDefault="007E4D0E" w:rsidP="007E4D0E">
      <w:pPr>
        <w:pStyle w:val="Heading1"/>
      </w:pPr>
      <w:r>
        <w:t>1NC</w:t>
      </w:r>
    </w:p>
    <w:p w14:paraId="4852EFCA" w14:textId="4C964171" w:rsidR="00451323" w:rsidRDefault="002D1AB7" w:rsidP="00451323">
      <w:pPr>
        <w:pStyle w:val="Heading4"/>
      </w:pPr>
      <w:r>
        <w:t xml:space="preserve">Public education is </w:t>
      </w:r>
      <w:r w:rsidR="00AF4585">
        <w:t>being destroyed</w:t>
      </w:r>
      <w:r>
        <w:t xml:space="preserve"> by neoliberal ideology</w:t>
      </w:r>
      <w:r w:rsidR="003072A7">
        <w:t xml:space="preserve"> and policy</w:t>
      </w:r>
      <w:r>
        <w:t>. Schools have become zones of militarization, incarceration</w:t>
      </w:r>
      <w:r w:rsidR="00E05012">
        <w:t>,</w:t>
      </w:r>
      <w:r>
        <w:t xml:space="preserve"> and surveillance, designed to tr</w:t>
      </w:r>
      <w:r w:rsidR="00E05012">
        <w:t>ain students to surrender to</w:t>
      </w:r>
      <w:r>
        <w:t xml:space="preserve"> market </w:t>
      </w:r>
      <w:r w:rsidR="00E05012">
        <w:t>rationality</w:t>
      </w:r>
      <w:r>
        <w:t xml:space="preserve"> and the national security state. This destruction of public schools eliminates the primary barrier to authoritarian violence. </w:t>
      </w:r>
    </w:p>
    <w:p w14:paraId="30C5EA0E" w14:textId="77777777" w:rsidR="00451323" w:rsidRDefault="00451323" w:rsidP="00451323">
      <w:r w:rsidRPr="002362FB">
        <w:rPr>
          <w:rStyle w:val="Style13ptBold"/>
        </w:rPr>
        <w:t>Giroux 2014</w:t>
      </w:r>
      <w:r>
        <w:t xml:space="preserve"> Henry Chair for Scholarship in the Public Interest at McMaster University “</w:t>
      </w:r>
      <w:r w:rsidRPr="00586D59">
        <w:t>Barbarians at the gates: authoritarianism and the assault on public education</w:t>
      </w:r>
      <w:r>
        <w:t xml:space="preserve">” </w:t>
      </w:r>
      <w:proofErr w:type="spellStart"/>
      <w:r>
        <w:t>Truthout</w:t>
      </w:r>
      <w:proofErr w:type="spellEnd"/>
      <w:r>
        <w:t xml:space="preserve"> </w:t>
      </w:r>
      <w:hyperlink r:id="rId9" w:history="1">
        <w:r w:rsidRPr="001C5A37">
          <w:rPr>
            <w:rStyle w:val="Hyperlink"/>
          </w:rPr>
          <w:t>http://www.truth-out.org/news/item/28272-barbarians-at-the-gates-authoritarianism-and-the-assault-on-public-education</w:t>
        </w:r>
      </w:hyperlink>
    </w:p>
    <w:p w14:paraId="33B0F47A" w14:textId="77777777" w:rsidR="00451323" w:rsidRPr="00EB71F7" w:rsidRDefault="00451323" w:rsidP="00451323">
      <w:pPr>
        <w:rPr>
          <w:sz w:val="16"/>
        </w:rPr>
      </w:pPr>
      <w:r w:rsidRPr="004B74FB">
        <w:rPr>
          <w:rStyle w:val="StyleUnderline"/>
        </w:rPr>
        <w:t>The shadow of Orwell now haunts public education</w:t>
      </w:r>
      <w:r w:rsidRPr="00EB71F7">
        <w:rPr>
          <w:sz w:val="16"/>
        </w:rPr>
        <w:t xml:space="preserve"> and democracy itself as the political defenders of torture and state surveillance take control of Congress. </w:t>
      </w:r>
      <w:r w:rsidRPr="00EB71F7">
        <w:rPr>
          <w:rStyle w:val="StyleUnderline"/>
        </w:rPr>
        <w:t xml:space="preserve">As lawlessness and moral depravity infect all modes of governance, </w:t>
      </w:r>
      <w:r w:rsidRPr="00451323">
        <w:rPr>
          <w:rStyle w:val="StyleUnderline"/>
          <w:highlight w:val="yellow"/>
        </w:rPr>
        <w:t>the push toward treating public schools,</w:t>
      </w:r>
      <w:r w:rsidRPr="00EB71F7">
        <w:rPr>
          <w:rStyle w:val="StyleUnderline"/>
        </w:rPr>
        <w:t xml:space="preserve"> especially in low-income neighborhoods, </w:t>
      </w:r>
      <w:r w:rsidRPr="00451323">
        <w:rPr>
          <w:rStyle w:val="StyleUnderline"/>
          <w:highlight w:val="yellow"/>
        </w:rPr>
        <w:t xml:space="preserve">as prisons, and students as objects of surveillance and control has become </w:t>
      </w:r>
      <w:r w:rsidRPr="00E05012">
        <w:rPr>
          <w:rStyle w:val="StyleUnderline"/>
        </w:rPr>
        <w:t xml:space="preserve">more </w:t>
      </w:r>
      <w:r w:rsidRPr="00451323">
        <w:rPr>
          <w:rStyle w:val="StyleUnderline"/>
          <w:highlight w:val="yellow"/>
        </w:rPr>
        <w:t>widespread.</w:t>
      </w:r>
      <w:r w:rsidRPr="00EB71F7">
        <w:rPr>
          <w:rStyle w:val="StyleUnderline"/>
        </w:rPr>
        <w:t xml:space="preserve"> </w:t>
      </w:r>
      <w:r w:rsidRPr="002D1AB7">
        <w:rPr>
          <w:rStyle w:val="StyleUnderline"/>
          <w:highlight w:val="yellow"/>
        </w:rPr>
        <w:t>The presence of police, guards, cameras, and a host of surveillance and security apparatuses has turned schools into incubators for students willing to surrender their freedoms to the national security state.</w:t>
      </w:r>
      <w:r w:rsidRPr="00EB71F7">
        <w:rPr>
          <w:rStyle w:val="StyleUnderline"/>
        </w:rPr>
        <w:t xml:space="preserve"> </w:t>
      </w:r>
      <w:r w:rsidRPr="00EB71F7">
        <w:rPr>
          <w:sz w:val="16"/>
        </w:rPr>
        <w:t xml:space="preserve">The ghost of Kafka disturbs any vision of democratic education as </w:t>
      </w:r>
      <w:r w:rsidRPr="002D1AB7">
        <w:rPr>
          <w:rStyle w:val="StyleUnderline"/>
          <w:highlight w:val="yellow"/>
        </w:rPr>
        <w:t>fear becomes the operative principle in organizing public education, especially for schools largely inhabited by poor people and people of color</w:t>
      </w:r>
      <w:r w:rsidRPr="00EB71F7">
        <w:rPr>
          <w:rStyle w:val="StyleUnderline"/>
        </w:rPr>
        <w:t>.</w:t>
      </w:r>
      <w:r w:rsidRPr="00EB71F7">
        <w:rPr>
          <w:sz w:val="16"/>
        </w:rPr>
        <w:t xml:space="preserve"> For the underserved, </w:t>
      </w:r>
      <w:r w:rsidRPr="002D1AB7">
        <w:rPr>
          <w:rStyle w:val="StyleUnderline"/>
          <w:highlight w:val="yellow"/>
        </w:rPr>
        <w:t>education is designed not to inspire and energize, nor</w:t>
      </w:r>
      <w:r w:rsidRPr="00EB71F7">
        <w:rPr>
          <w:rStyle w:val="StyleUnderline"/>
        </w:rPr>
        <w:t xml:space="preserve"> is it designed </w:t>
      </w:r>
      <w:r w:rsidRPr="002D1AB7">
        <w:rPr>
          <w:rStyle w:val="StyleUnderline"/>
          <w:highlight w:val="yellow"/>
        </w:rPr>
        <w:t>to get students to think, reflect or question.</w:t>
      </w:r>
      <w:r w:rsidRPr="00EB71F7">
        <w:rPr>
          <w:sz w:val="16"/>
        </w:rPr>
        <w:t xml:space="preserve"> On the contrary, </w:t>
      </w:r>
      <w:r w:rsidRPr="00EB71F7">
        <w:rPr>
          <w:rStyle w:val="StyleUnderline"/>
        </w:rPr>
        <w:t xml:space="preserve">such </w:t>
      </w:r>
      <w:r w:rsidRPr="002D1AB7">
        <w:rPr>
          <w:rStyle w:val="StyleUnderline"/>
          <w:highlight w:val="yellow"/>
        </w:rPr>
        <w:t>schools disable the capacities of students to become knowledgeable, informed</w:t>
      </w:r>
      <w:r w:rsidRPr="00EB71F7">
        <w:rPr>
          <w:sz w:val="16"/>
        </w:rPr>
        <w:t xml:space="preserve"> speaking </w:t>
      </w:r>
      <w:r w:rsidRPr="002D1AB7">
        <w:rPr>
          <w:rStyle w:val="StyleUnderline"/>
          <w:highlight w:val="yellow"/>
        </w:rPr>
        <w:t>agents</w:t>
      </w:r>
      <w:r w:rsidRPr="00EB71F7">
        <w:rPr>
          <w:sz w:val="16"/>
        </w:rPr>
        <w:t xml:space="preserve">. Instead, </w:t>
      </w:r>
      <w:r w:rsidRPr="002D1AB7">
        <w:rPr>
          <w:rStyle w:val="StyleUnderline"/>
          <w:highlight w:val="yellow"/>
        </w:rPr>
        <w:t>it relegates them to the dreary pedagogical tasks of mastering low-level skills such as memorization, a willingness to conform and a refusal to question authority.</w:t>
      </w:r>
      <w:r w:rsidRPr="002D1AB7">
        <w:rPr>
          <w:sz w:val="16"/>
          <w:highlight w:val="yellow"/>
        </w:rPr>
        <w:t xml:space="preserve"> </w:t>
      </w:r>
      <w:r w:rsidRPr="002D1AB7">
        <w:rPr>
          <w:rStyle w:val="StyleUnderline"/>
          <w:highlight w:val="yellow"/>
        </w:rPr>
        <w:t>This is</w:t>
      </w:r>
      <w:r w:rsidRPr="00EB71F7">
        <w:rPr>
          <w:rStyle w:val="StyleUnderline"/>
        </w:rPr>
        <w:t xml:space="preserve"> more than </w:t>
      </w:r>
      <w:r w:rsidRPr="002D1AB7">
        <w:rPr>
          <w:rStyle w:val="StyleUnderline"/>
          <w:highlight w:val="yellow"/>
        </w:rPr>
        <w:t>a pedagogy of repression</w:t>
      </w:r>
      <w:r w:rsidRPr="00EB71F7">
        <w:rPr>
          <w:rStyle w:val="StyleUnderline"/>
        </w:rPr>
        <w:t>; it is a pedagogy of helplessness that infantilizes students while dethroning any relationship between learning and social change.</w:t>
      </w:r>
    </w:p>
    <w:p w14:paraId="269FBA8C" w14:textId="77777777" w:rsidR="00451323" w:rsidRPr="00EB71F7" w:rsidRDefault="00451323" w:rsidP="00451323">
      <w:pPr>
        <w:rPr>
          <w:sz w:val="16"/>
        </w:rPr>
      </w:pPr>
      <w:r w:rsidRPr="002D1AB7">
        <w:rPr>
          <w:rStyle w:val="StyleUnderline"/>
          <w:highlight w:val="yellow"/>
        </w:rPr>
        <w:t>Schools have become punishing factories subjecting students to zero-tolerance policies that</w:t>
      </w:r>
      <w:r w:rsidRPr="00EB71F7">
        <w:rPr>
          <w:rStyle w:val="StyleUnderline"/>
        </w:rPr>
        <w:t xml:space="preserve"> </w:t>
      </w:r>
      <w:r w:rsidRPr="002D1AB7">
        <w:rPr>
          <w:rStyle w:val="StyleUnderline"/>
          <w:highlight w:val="yellow"/>
        </w:rPr>
        <w:t>three decades ago were only tolerated in prisons.</w:t>
      </w:r>
      <w:r w:rsidRPr="00EB71F7">
        <w:rPr>
          <w:rStyle w:val="StyleUnderline"/>
        </w:rPr>
        <w:t xml:space="preserve"> </w:t>
      </w:r>
      <w:r w:rsidRPr="00EB71F7">
        <w:rPr>
          <w:sz w:val="16"/>
        </w:rPr>
        <w:t xml:space="preserve">(10) </w:t>
      </w:r>
      <w:r w:rsidRPr="002D1AB7">
        <w:rPr>
          <w:rStyle w:val="StyleUnderline"/>
          <w:highlight w:val="yellow"/>
        </w:rPr>
        <w:t>Security has been turned into a police matter</w:t>
      </w:r>
      <w:r w:rsidRPr="00EB71F7">
        <w:rPr>
          <w:rStyle w:val="StyleUnderline"/>
        </w:rPr>
        <w:t xml:space="preserve"> rather than a term that points to pedagogies, classroom policies, emotional support and modes of administration that provide spaces that dignify students, invest in their welfare, encourage them to expand their capacities for learning and embrace pedagogies that are meaningful, critical and transformative.</w:t>
      </w:r>
      <w:r w:rsidRPr="00EB71F7">
        <w:rPr>
          <w:sz w:val="16"/>
        </w:rPr>
        <w:t xml:space="preserve"> </w:t>
      </w:r>
      <w:r w:rsidRPr="002D1AB7">
        <w:rPr>
          <w:rStyle w:val="StyleUnderline"/>
          <w:highlight w:val="yellow"/>
        </w:rPr>
        <w:t>Schools no longer are viewed as places that</w:t>
      </w:r>
      <w:r w:rsidRPr="00EB71F7">
        <w:rPr>
          <w:rStyle w:val="StyleUnderline"/>
        </w:rPr>
        <w:t xml:space="preserve"> create dreams of greatness, extend the horizons of the imagination or </w:t>
      </w:r>
      <w:r w:rsidRPr="002D1AB7">
        <w:rPr>
          <w:rStyle w:val="StyleUnderline"/>
          <w:highlight w:val="yellow"/>
        </w:rPr>
        <w:t>point to a future that refuses to mimic the present</w:t>
      </w:r>
      <w:r w:rsidRPr="00EB71F7">
        <w:rPr>
          <w:rStyle w:val="StyleUnderline"/>
        </w:rPr>
        <w:t>.</w:t>
      </w:r>
      <w:r w:rsidRPr="00EB71F7">
        <w:rPr>
          <w:sz w:val="16"/>
        </w:rPr>
        <w:t xml:space="preserve"> On the contrary, </w:t>
      </w:r>
      <w:r w:rsidRPr="002D1AB7">
        <w:rPr>
          <w:rStyle w:val="StyleUnderline"/>
          <w:highlight w:val="yellow"/>
        </w:rPr>
        <w:t>they are increasingly held hostage both to the market values</w:t>
      </w:r>
      <w:r w:rsidRPr="00EB71F7">
        <w:rPr>
          <w:rStyle w:val="StyleUnderline"/>
        </w:rPr>
        <w:t xml:space="preserve"> embraced by the corporate and financial elite </w:t>
      </w:r>
      <w:r w:rsidRPr="002D1AB7">
        <w:rPr>
          <w:rStyle w:val="StyleUnderline"/>
          <w:highlight w:val="yellow"/>
        </w:rPr>
        <w:t>and</w:t>
      </w:r>
      <w:r w:rsidRPr="00EB71F7">
        <w:rPr>
          <w:rStyle w:val="StyleUnderline"/>
        </w:rPr>
        <w:t xml:space="preserve"> the </w:t>
      </w:r>
      <w:r w:rsidRPr="002D1AB7">
        <w:rPr>
          <w:rStyle w:val="StyleUnderline"/>
          <w:highlight w:val="yellow"/>
        </w:rPr>
        <w:t>fundamentalist ideologies</w:t>
      </w:r>
      <w:r w:rsidRPr="00EB71F7">
        <w:rPr>
          <w:rStyle w:val="StyleUnderline"/>
        </w:rPr>
        <w:t xml:space="preserve"> of religious conservatives. </w:t>
      </w:r>
      <w:r w:rsidRPr="00EB71F7">
        <w:rPr>
          <w:sz w:val="16"/>
        </w:rPr>
        <w:t>It gets worse.</w:t>
      </w:r>
    </w:p>
    <w:p w14:paraId="58C4589C" w14:textId="77777777" w:rsidR="00451323" w:rsidRPr="00EB71F7" w:rsidRDefault="00451323" w:rsidP="00451323">
      <w:pPr>
        <w:rPr>
          <w:sz w:val="16"/>
        </w:rPr>
      </w:pPr>
      <w:r w:rsidRPr="00EB71F7">
        <w:rPr>
          <w:rStyle w:val="StyleUnderline"/>
        </w:rPr>
        <w:t>Orwell's premonition about state induced surveillance and Kafka's understanding of the danger of powerlessness encouraged by regimes of fear are now matched by Arendt's warning that human subjectivity is the foundation of politics and that any threat to critical thought,</w:t>
      </w:r>
      <w:r w:rsidRPr="00EB71F7">
        <w:rPr>
          <w:sz w:val="16"/>
        </w:rPr>
        <w:t xml:space="preserve"> especially through a culture that directs desire into the most trivial of pursuits and anti-intellectual modes of learning, </w:t>
      </w:r>
      <w:r w:rsidRPr="00EB71F7">
        <w:rPr>
          <w:rStyle w:val="StyleUnderline"/>
        </w:rPr>
        <w:t xml:space="preserve">is as dangerous to democracy as the heavy hand of state repression. Although Arendt did not use the phrase </w:t>
      </w:r>
      <w:r w:rsidRPr="002D1AB7">
        <w:rPr>
          <w:rStyle w:val="StyleUnderline"/>
          <w:highlight w:val="yellow"/>
        </w:rPr>
        <w:t>"radical imagination"</w:t>
      </w:r>
      <w:r w:rsidRPr="00EB71F7">
        <w:rPr>
          <w:rStyle w:val="StyleUnderline"/>
        </w:rPr>
        <w:t xml:space="preserve"> to bring home her warning about the crisis and death of critical agency, that </w:t>
      </w:r>
      <w:r w:rsidRPr="002D1AB7">
        <w:rPr>
          <w:rStyle w:val="StyleUnderline"/>
          <w:highlight w:val="yellow"/>
        </w:rPr>
        <w:t>is</w:t>
      </w:r>
      <w:r w:rsidRPr="00EB71F7">
        <w:rPr>
          <w:rStyle w:val="StyleUnderline"/>
        </w:rPr>
        <w:t xml:space="preserve"> exactly what is </w:t>
      </w:r>
      <w:r w:rsidRPr="002D1AB7">
        <w:rPr>
          <w:rStyle w:val="StyleUnderline"/>
          <w:highlight w:val="yellow"/>
        </w:rPr>
        <w:t>being destroyed in the testing factories and penal warehouses replacing public education.</w:t>
      </w:r>
      <w:r w:rsidRPr="00EB71F7">
        <w:rPr>
          <w:sz w:val="16"/>
        </w:rPr>
        <w:t xml:space="preserve"> </w:t>
      </w:r>
      <w:r w:rsidRPr="002D1AB7">
        <w:rPr>
          <w:rStyle w:val="StyleUnderline"/>
          <w:highlight w:val="yellow"/>
        </w:rPr>
        <w:t>As the imagination no longer becomes the subject and object of learning, thoughtlessness expands, as does the foundation for creating students more suited for a totalitarian regime than for a struggling democracy</w:t>
      </w:r>
      <w:r w:rsidRPr="00EB71F7">
        <w:rPr>
          <w:sz w:val="16"/>
        </w:rPr>
        <w:t xml:space="preserve">. </w:t>
      </w:r>
      <w:r w:rsidRPr="00EB71F7">
        <w:rPr>
          <w:rStyle w:val="StyleUnderline"/>
        </w:rPr>
        <w:t>Totalitarian governments believe that thinking is dangerous</w:t>
      </w:r>
      <w:r w:rsidRPr="00EB71F7">
        <w:rPr>
          <w:sz w:val="16"/>
        </w:rPr>
        <w:t xml:space="preserve"> and rightly so. As Arendt points out,</w:t>
      </w:r>
    </w:p>
    <w:p w14:paraId="7F884B02" w14:textId="77777777" w:rsidR="00451323" w:rsidRPr="00EB71F7" w:rsidRDefault="00451323" w:rsidP="00451323">
      <w:pPr>
        <w:rPr>
          <w:sz w:val="16"/>
          <w:szCs w:val="16"/>
        </w:rPr>
      </w:pPr>
      <w:r w:rsidRPr="00EB71F7">
        <w:rPr>
          <w:sz w:val="16"/>
          <w:szCs w:val="16"/>
        </w:rPr>
        <w:t xml:space="preserve">Everything which happens in thinking is subject to a critical examination of whatever there is. That is, there are no dangerous thoughts for the simple reason that thinking itself is such a dangerous enterprise. So how I can convince . . . I think, </w:t>
      </w:r>
      <w:proofErr w:type="spellStart"/>
      <w:r w:rsidRPr="00EB71F7">
        <w:rPr>
          <w:sz w:val="16"/>
          <w:szCs w:val="16"/>
        </w:rPr>
        <w:t>nonthinking</w:t>
      </w:r>
      <w:proofErr w:type="spellEnd"/>
      <w:r w:rsidRPr="00EB71F7">
        <w:rPr>
          <w:sz w:val="16"/>
          <w:szCs w:val="16"/>
        </w:rPr>
        <w:t xml:space="preserve"> is even more dangerous. I don't deny that thinking is dangerous, but I would say not thinking, ne pas </w:t>
      </w:r>
      <w:proofErr w:type="spellStart"/>
      <w:r w:rsidRPr="00EB71F7">
        <w:rPr>
          <w:sz w:val="16"/>
          <w:szCs w:val="16"/>
        </w:rPr>
        <w:t>reflechir</w:t>
      </w:r>
      <w:proofErr w:type="spellEnd"/>
      <w:r w:rsidRPr="00EB71F7">
        <w:rPr>
          <w:sz w:val="16"/>
          <w:szCs w:val="16"/>
        </w:rPr>
        <w:t xml:space="preserve"> </w:t>
      </w:r>
      <w:proofErr w:type="spellStart"/>
      <w:r w:rsidRPr="00EB71F7">
        <w:rPr>
          <w:sz w:val="16"/>
          <w:szCs w:val="16"/>
        </w:rPr>
        <w:t>c'est</w:t>
      </w:r>
      <w:proofErr w:type="spellEnd"/>
      <w:r w:rsidRPr="00EB71F7">
        <w:rPr>
          <w:sz w:val="16"/>
          <w:szCs w:val="16"/>
        </w:rPr>
        <w:t xml:space="preserve"> plus </w:t>
      </w:r>
      <w:proofErr w:type="spellStart"/>
      <w:r w:rsidRPr="00EB71F7">
        <w:rPr>
          <w:sz w:val="16"/>
          <w:szCs w:val="16"/>
        </w:rPr>
        <w:t>dangereux</w:t>
      </w:r>
      <w:proofErr w:type="spellEnd"/>
      <w:r w:rsidRPr="00EB71F7">
        <w:rPr>
          <w:sz w:val="16"/>
          <w:szCs w:val="16"/>
        </w:rPr>
        <w:t xml:space="preserve"> encore [not thinking is even more dangerous]. (11)</w:t>
      </w:r>
    </w:p>
    <w:p w14:paraId="6898C88E" w14:textId="30B2FD5A" w:rsidR="00451323" w:rsidRPr="002D1AB7" w:rsidRDefault="00451323" w:rsidP="00451323">
      <w:pPr>
        <w:rPr>
          <w:sz w:val="16"/>
        </w:rPr>
      </w:pPr>
      <w:r w:rsidRPr="002D1AB7">
        <w:rPr>
          <w:rStyle w:val="StyleUnderline"/>
          <w:highlight w:val="yellow"/>
        </w:rPr>
        <w:t>In the new Gilded Age</w:t>
      </w:r>
      <w:r w:rsidRPr="00A869C6">
        <w:rPr>
          <w:rStyle w:val="StyleUnderline"/>
        </w:rPr>
        <w:t xml:space="preserve"> </w:t>
      </w:r>
      <w:r w:rsidRPr="002D1AB7">
        <w:rPr>
          <w:rStyle w:val="StyleUnderline"/>
          <w:highlight w:val="yellow"/>
        </w:rPr>
        <w:t>with</w:t>
      </w:r>
      <w:r w:rsidRPr="00A869C6">
        <w:rPr>
          <w:rStyle w:val="StyleUnderline"/>
        </w:rPr>
        <w:t xml:space="preserve"> its </w:t>
      </w:r>
      <w:r w:rsidRPr="002D1AB7">
        <w:rPr>
          <w:rStyle w:val="StyleUnderline"/>
          <w:highlight w:val="yellow"/>
        </w:rPr>
        <w:t>growing economic divisions, vast punishing state, criminalization of social behaviors, and war on youth, poor people and people of color, public education is being destroyed</w:t>
      </w:r>
      <w:r w:rsidRPr="00A869C6">
        <w:rPr>
          <w:sz w:val="16"/>
        </w:rPr>
        <w:t xml:space="preserve">. Against the prevailing anti-democratic reforms of the economic and religious fundamentalists, </w:t>
      </w:r>
      <w:r w:rsidRPr="002D1AB7">
        <w:rPr>
          <w:rStyle w:val="StyleUnderline"/>
          <w:highlight w:val="yellow"/>
        </w:rPr>
        <w:t>the noble belief in schools as democratic public spheres and in schooling as the center of critical thinking and learning needs to be reclaimed</w:t>
      </w:r>
      <w:r w:rsidRPr="00A869C6">
        <w:rPr>
          <w:rStyle w:val="StyleUnderline"/>
        </w:rPr>
        <w:t xml:space="preserve">, struggled over </w:t>
      </w:r>
      <w:r w:rsidRPr="002D1AB7">
        <w:rPr>
          <w:rStyle w:val="StyleUnderline"/>
          <w:highlight w:val="yellow"/>
        </w:rPr>
        <w:t>and taken up as</w:t>
      </w:r>
      <w:r w:rsidRPr="00A869C6">
        <w:rPr>
          <w:rStyle w:val="StyleUnderline"/>
        </w:rPr>
        <w:t xml:space="preserve"> </w:t>
      </w:r>
      <w:r w:rsidRPr="002D1AB7">
        <w:rPr>
          <w:rStyle w:val="StyleUnderline"/>
          <w:highlight w:val="yellow"/>
        </w:rPr>
        <w:t>part of</w:t>
      </w:r>
      <w:r w:rsidRPr="00A869C6">
        <w:rPr>
          <w:rStyle w:val="StyleUnderline"/>
        </w:rPr>
        <w:t xml:space="preserve"> a larger social movement for </w:t>
      </w:r>
      <w:r w:rsidRPr="002D1AB7">
        <w:rPr>
          <w:rStyle w:val="StyleUnderline"/>
          <w:highlight w:val="yellow"/>
        </w:rPr>
        <w:t>the defense of the public good, public values and the democratic commons.</w:t>
      </w:r>
      <w:r w:rsidRPr="00A869C6">
        <w:rPr>
          <w:rStyle w:val="StyleUnderline"/>
        </w:rPr>
        <w:t xml:space="preserve"> It is precisely the concept of education as a building block for both critically engaged youth and a broader public, and for a radical politics, that inspires a great deal of fear in the</w:t>
      </w:r>
      <w:r w:rsidRPr="00A869C6">
        <w:rPr>
          <w:sz w:val="16"/>
        </w:rPr>
        <w:t xml:space="preserve"> billionaire, anti-public (un)</w:t>
      </w:r>
      <w:r w:rsidRPr="00A869C6">
        <w:rPr>
          <w:rStyle w:val="StyleUnderline"/>
        </w:rPr>
        <w:t>reformers.</w:t>
      </w:r>
      <w:r w:rsidRPr="00A869C6">
        <w:rPr>
          <w:sz w:val="16"/>
        </w:rPr>
        <w:t xml:space="preserve"> (12)</w:t>
      </w:r>
    </w:p>
    <w:p w14:paraId="7EF32187" w14:textId="54CEB3EE" w:rsidR="00F00DA9" w:rsidRPr="005471D2" w:rsidRDefault="002D1AB7" w:rsidP="00F00DA9">
      <w:pPr>
        <w:pStyle w:val="Heading4"/>
      </w:pPr>
      <w:r>
        <w:t>N</w:t>
      </w:r>
      <w:r w:rsidR="00F00DA9">
        <w:t xml:space="preserve">eoliberal </w:t>
      </w:r>
      <w:r>
        <w:t xml:space="preserve">policy </w:t>
      </w:r>
      <w:r w:rsidR="00A50FDC">
        <w:t>enforces the logic of disposability that</w:t>
      </w:r>
      <w:r w:rsidR="00F00DA9">
        <w:t xml:space="preserve"> justifies</w:t>
      </w:r>
      <w:r w:rsidR="00A50FDC">
        <w:t xml:space="preserve"> </w:t>
      </w:r>
      <w:r w:rsidR="00F00DA9">
        <w:t>perpetual</w:t>
      </w:r>
      <w:r w:rsidR="00A50FDC">
        <w:t xml:space="preserve"> </w:t>
      </w:r>
      <w:r w:rsidR="00F00DA9">
        <w:t>war</w:t>
      </w:r>
      <w:r w:rsidR="00A50FDC">
        <w:t>.</w:t>
      </w:r>
      <w:r w:rsidR="00F00DA9">
        <w:t xml:space="preserve">  </w:t>
      </w:r>
    </w:p>
    <w:p w14:paraId="505A371F" w14:textId="77777777" w:rsidR="00F00DA9" w:rsidRDefault="00F00DA9" w:rsidP="00F00DA9">
      <w:r w:rsidRPr="00A35A10">
        <w:rPr>
          <w:rStyle w:val="Style13ptBold"/>
        </w:rPr>
        <w:t>Giroux 2015</w:t>
      </w:r>
      <w:r>
        <w:t xml:space="preserve"> Henry Chair for Scholarship in the Public Interest at McMaster University “Democracy in Crisis, the Specter of Authoritarianism, and the Future of Higher Education” Journal of Critical Scholarship on Higher Education and Student Affairs Volume 1 </w:t>
      </w:r>
      <w:r w:rsidRPr="00A35A10">
        <w:t>http://ecommons.luc.edu/cgi/viewcontent.cgi?article=1001&amp;context=jcshesa</w:t>
      </w:r>
    </w:p>
    <w:p w14:paraId="30017C80" w14:textId="77777777" w:rsidR="00F00DA9" w:rsidRPr="005471D2" w:rsidRDefault="00F00DA9" w:rsidP="00F00DA9">
      <w:pPr>
        <w:rPr>
          <w:sz w:val="16"/>
        </w:rPr>
      </w:pPr>
      <w:r w:rsidRPr="00A50FDC">
        <w:rPr>
          <w:rStyle w:val="StyleUnderline"/>
          <w:highlight w:val="yellow"/>
        </w:rPr>
        <w:t>Neoliberal societies</w:t>
      </w:r>
      <w:r w:rsidRPr="005471D2">
        <w:rPr>
          <w:sz w:val="16"/>
        </w:rPr>
        <w:t xml:space="preserve">, in general, </w:t>
      </w:r>
      <w:r w:rsidRPr="00A50FDC">
        <w:rPr>
          <w:rStyle w:val="StyleUnderline"/>
          <w:highlight w:val="yellow"/>
        </w:rPr>
        <w:t>exist in a perpetual state of war</w:t>
      </w:r>
      <w:r w:rsidRPr="005471D2">
        <w:rPr>
          <w:rStyle w:val="StyleUnderline"/>
        </w:rPr>
        <w:t xml:space="preserve">—a war </w:t>
      </w:r>
      <w:r w:rsidRPr="00A50FDC">
        <w:rPr>
          <w:rStyle w:val="StyleUnderline"/>
          <w:highlight w:val="yellow"/>
        </w:rPr>
        <w:t>waged by the financial and political elites</w:t>
      </w:r>
      <w:r w:rsidRPr="005471D2">
        <w:rPr>
          <w:rStyle w:val="StyleUnderline"/>
        </w:rPr>
        <w:t xml:space="preserve"> </w:t>
      </w:r>
      <w:r w:rsidRPr="00A50FDC">
        <w:rPr>
          <w:rStyle w:val="StyleUnderline"/>
          <w:highlight w:val="yellow"/>
        </w:rPr>
        <w:t>against</w:t>
      </w:r>
      <w:r w:rsidRPr="005471D2">
        <w:rPr>
          <w:rStyle w:val="StyleUnderline"/>
        </w:rPr>
        <w:t xml:space="preserve"> low-income groups, the elderly, minorities of color, the unemployed, the homeless, immigrants, and any </w:t>
      </w:r>
      <w:r w:rsidRPr="00A50FDC">
        <w:rPr>
          <w:rStyle w:val="StyleUnderline"/>
          <w:highlight w:val="yellow"/>
        </w:rPr>
        <w:t>others whom the ruling class considers disposable</w:t>
      </w:r>
      <w:r w:rsidRPr="005471D2">
        <w:rPr>
          <w:rStyle w:val="StyleUnderline"/>
        </w:rPr>
        <w:t>.</w:t>
      </w:r>
      <w:r w:rsidRPr="005471D2">
        <w:rPr>
          <w:sz w:val="16"/>
        </w:rPr>
        <w:t xml:space="preserve"> But </w:t>
      </w:r>
      <w:r w:rsidRPr="00A50FDC">
        <w:rPr>
          <w:rStyle w:val="StyleUnderline"/>
          <w:highlight w:val="yellow"/>
        </w:rPr>
        <w:t>disposable populations consigned to lives of terminal exclusion</w:t>
      </w:r>
      <w:r w:rsidRPr="00A50FDC">
        <w:rPr>
          <w:sz w:val="16"/>
          <w:highlight w:val="yellow"/>
        </w:rPr>
        <w:t xml:space="preserve"> </w:t>
      </w:r>
      <w:r w:rsidRPr="00A50FDC">
        <w:rPr>
          <w:rStyle w:val="StyleUnderline"/>
          <w:highlight w:val="yellow"/>
        </w:rPr>
        <w:t>now include students</w:t>
      </w:r>
      <w:r w:rsidRPr="005471D2">
        <w:rPr>
          <w:sz w:val="16"/>
        </w:rPr>
        <w:t xml:space="preserve">, unemployed youth, </w:t>
      </w:r>
      <w:r w:rsidRPr="005471D2">
        <w:rPr>
          <w:rStyle w:val="StyleUnderline"/>
        </w:rPr>
        <w:t>and members of the working poor</w:t>
      </w:r>
      <w:r w:rsidRPr="005471D2">
        <w:rPr>
          <w:sz w:val="16"/>
        </w:rPr>
        <w:t xml:space="preserve"> as well as the middle class who have no resources, jobs, or hope. </w:t>
      </w:r>
      <w:r w:rsidRPr="005471D2">
        <w:rPr>
          <w:rStyle w:val="StyleUnderline"/>
        </w:rPr>
        <w:t>They are</w:t>
      </w:r>
      <w:r w:rsidRPr="005471D2">
        <w:rPr>
          <w:sz w:val="16"/>
        </w:rPr>
        <w:t xml:space="preserve"> the voiceless and </w:t>
      </w:r>
      <w:r w:rsidRPr="005471D2">
        <w:rPr>
          <w:rStyle w:val="StyleUnderline"/>
        </w:rPr>
        <w:t>powerless whose suffering is enveloped by the ghostly presence of the moral vacuity and criminogenic nature of neoliberalism</w:t>
      </w:r>
      <w:r w:rsidRPr="005471D2">
        <w:rPr>
          <w:sz w:val="16"/>
        </w:rPr>
        <w:t>. They are neoliberalism’s greatest fear, and a potential threat in a society that has capitulated to market-driven forces.</w:t>
      </w:r>
    </w:p>
    <w:p w14:paraId="441204FB" w14:textId="77777777" w:rsidR="00F00DA9" w:rsidRPr="005471D2" w:rsidRDefault="00F00DA9" w:rsidP="00F00DA9">
      <w:pPr>
        <w:rPr>
          <w:sz w:val="16"/>
        </w:rPr>
      </w:pPr>
      <w:r w:rsidRPr="00A50FDC">
        <w:rPr>
          <w:rStyle w:val="StyleUnderline"/>
          <w:highlight w:val="yellow"/>
        </w:rPr>
        <w:t>What is especially disturbing about neoliberalism</w:t>
      </w:r>
      <w:r w:rsidRPr="005471D2">
        <w:rPr>
          <w:sz w:val="16"/>
        </w:rPr>
        <w:t xml:space="preserve"> in the United States today </w:t>
      </w:r>
      <w:r w:rsidRPr="00A50FDC">
        <w:rPr>
          <w:rStyle w:val="StyleUnderline"/>
          <w:highlight w:val="yellow"/>
        </w:rPr>
        <w:t>is that the social contract and social wage</w:t>
      </w:r>
      <w:r w:rsidRPr="005471D2">
        <w:rPr>
          <w:rStyle w:val="StyleUnderline"/>
        </w:rPr>
        <w:t xml:space="preserve"> </w:t>
      </w:r>
      <w:r w:rsidRPr="005471D2">
        <w:rPr>
          <w:sz w:val="16"/>
        </w:rPr>
        <w:t xml:space="preserve">have no defenders; they </w:t>
      </w:r>
      <w:r w:rsidRPr="00A50FDC">
        <w:rPr>
          <w:rStyle w:val="StyleUnderline"/>
          <w:highlight w:val="yellow"/>
        </w:rPr>
        <w:t>are being destroyed</w:t>
      </w:r>
      <w:r w:rsidRPr="005471D2">
        <w:rPr>
          <w:rStyle w:val="StyleUnderline"/>
        </w:rPr>
        <w:t xml:space="preserve"> by politicians and anti-public intellectuals on both sides of the political spectrum. Liberty and freedom are reduced to fodder for inane commercials or empty slogans used to equate capitalism with democracy.</w:t>
      </w:r>
      <w:r w:rsidRPr="005471D2">
        <w:rPr>
          <w:sz w:val="16"/>
        </w:rPr>
        <w:t xml:space="preserve"> In other words, </w:t>
      </w:r>
      <w:r w:rsidRPr="00A50FDC">
        <w:rPr>
          <w:rStyle w:val="StyleUnderline"/>
          <w:highlight w:val="yellow"/>
        </w:rPr>
        <w:t>the public spheres and institutions that support social provisions and keep public values alive</w:t>
      </w:r>
      <w:r w:rsidRPr="005471D2">
        <w:rPr>
          <w:sz w:val="16"/>
        </w:rPr>
        <w:t xml:space="preserve"> in the United States </w:t>
      </w:r>
      <w:r w:rsidRPr="00A50FDC">
        <w:rPr>
          <w:rStyle w:val="StyleUnderline"/>
          <w:highlight w:val="yellow"/>
        </w:rPr>
        <w:t>have come under a sustained attack</w:t>
      </w:r>
      <w:r w:rsidRPr="00A50FDC">
        <w:rPr>
          <w:sz w:val="16"/>
          <w:highlight w:val="yellow"/>
        </w:rPr>
        <w:t>.</w:t>
      </w:r>
      <w:r w:rsidRPr="005471D2">
        <w:rPr>
          <w:sz w:val="16"/>
        </w:rPr>
        <w:t xml:space="preserve"> </w:t>
      </w:r>
      <w:r w:rsidRPr="00A50FDC">
        <w:rPr>
          <w:rStyle w:val="StyleUnderline"/>
          <w:highlight w:val="yellow"/>
        </w:rPr>
        <w:t>Such an assault</w:t>
      </w:r>
      <w:r w:rsidRPr="005471D2">
        <w:rPr>
          <w:rStyle w:val="StyleUnderline"/>
        </w:rPr>
        <w:t xml:space="preserve"> has not only </w:t>
      </w:r>
      <w:r w:rsidRPr="00A50FDC">
        <w:rPr>
          <w:rStyle w:val="StyleUnderline"/>
          <w:highlight w:val="yellow"/>
        </w:rPr>
        <w:t>produced a range of policies that have expanded the misery, suffering, and hardships of millions of people</w:t>
      </w:r>
      <w:r w:rsidRPr="005471D2">
        <w:rPr>
          <w:rStyle w:val="StyleUnderline"/>
        </w:rPr>
        <w:t>, but also reinforced a growing culture of cruelty in which those who suffer the misfortunes of poverty, unemployment, low-skill jobs, homelessness, and other social problems are the object of both humiliation and scorn</w:t>
      </w:r>
      <w:r w:rsidRPr="005471D2">
        <w:rPr>
          <w:sz w:val="16"/>
        </w:rPr>
        <w:t xml:space="preserve"> (Giroux, 2013a).</w:t>
      </w:r>
    </w:p>
    <w:p w14:paraId="0255D9CB" w14:textId="77777777" w:rsidR="00F00DA9" w:rsidRPr="00A72BAC" w:rsidRDefault="00F00DA9" w:rsidP="00F00DA9">
      <w:pPr>
        <w:rPr>
          <w:sz w:val="16"/>
        </w:rPr>
      </w:pPr>
      <w:r w:rsidRPr="00A72BAC">
        <w:rPr>
          <w:sz w:val="16"/>
        </w:rPr>
        <w:t xml:space="preserve">At the same time, </w:t>
      </w:r>
      <w:r w:rsidRPr="005471D2">
        <w:rPr>
          <w:rStyle w:val="StyleUnderline"/>
        </w:rPr>
        <w:t xml:space="preserve">liberty and civil rights face a direct assault as </w:t>
      </w:r>
      <w:r w:rsidRPr="00A50FDC">
        <w:rPr>
          <w:rStyle w:val="StyleUnderline"/>
          <w:highlight w:val="yellow"/>
        </w:rPr>
        <w:t>racism spreads</w:t>
      </w:r>
      <w:r w:rsidRPr="005471D2">
        <w:rPr>
          <w:rStyle w:val="StyleUnderline"/>
        </w:rPr>
        <w:t xml:space="preserve"> throughout American culture </w:t>
      </w:r>
      <w:r w:rsidRPr="00A50FDC">
        <w:rPr>
          <w:rStyle w:val="StyleUnderline"/>
          <w:highlight w:val="yellow"/>
        </w:rPr>
        <w:t>like wildfire,</w:t>
      </w:r>
      <w:r w:rsidRPr="005471D2">
        <w:rPr>
          <w:rStyle w:val="StyleUnderline"/>
        </w:rPr>
        <w:t xml:space="preserve"> </w:t>
      </w:r>
      <w:r w:rsidRPr="00A50FDC">
        <w:rPr>
          <w:rStyle w:val="StyleUnderline"/>
          <w:highlight w:val="yellow"/>
        </w:rPr>
        <w:t>exemplified in</w:t>
      </w:r>
      <w:r w:rsidRPr="005471D2">
        <w:rPr>
          <w:rStyle w:val="StyleUnderline"/>
        </w:rPr>
        <w:t xml:space="preserve"> such trends as </w:t>
      </w:r>
      <w:r w:rsidRPr="00A50FDC">
        <w:rPr>
          <w:rStyle w:val="StyleUnderline"/>
          <w:highlight w:val="yellow"/>
        </w:rPr>
        <w:t>escalating police harassment of black and brown youth</w:t>
      </w:r>
      <w:r w:rsidRPr="00A72BAC">
        <w:rPr>
          <w:sz w:val="16"/>
        </w:rPr>
        <w:t xml:space="preserve"> (Mathis, 2014; Alexander, 2012; Rios, 2011). </w:t>
      </w:r>
      <w:r w:rsidRPr="00A50FDC">
        <w:rPr>
          <w:rStyle w:val="StyleUnderline"/>
          <w:highlight w:val="yellow"/>
        </w:rPr>
        <w:t>A persistent racism can also be seen in the attack on voting rights laws; the mass incarceration of African American males;</w:t>
      </w:r>
      <w:r w:rsidRPr="00A72BAC">
        <w:rPr>
          <w:sz w:val="16"/>
        </w:rPr>
        <w:t xml:space="preserve"> and the racist invectives that have become prominent among right-wing Republicans and Tea Party types, most of which are aimed at President Obama (DiMaggio, 2011). Meanwhile, </w:t>
      </w:r>
      <w:r w:rsidRPr="00A50FDC">
        <w:rPr>
          <w:rStyle w:val="StyleUnderline"/>
          <w:highlight w:val="yellow"/>
        </w:rPr>
        <w:t>women’s reproductive rights are being aggressively undermined, and there is an ongoing attack on immigrants</w:t>
      </w:r>
      <w:r w:rsidRPr="00A72BAC">
        <w:rPr>
          <w:sz w:val="16"/>
        </w:rPr>
        <w:t xml:space="preserve"> (</w:t>
      </w:r>
      <w:proofErr w:type="spellStart"/>
      <w:r w:rsidRPr="00A72BAC">
        <w:rPr>
          <w:sz w:val="16"/>
        </w:rPr>
        <w:t>Feldt</w:t>
      </w:r>
      <w:proofErr w:type="spellEnd"/>
      <w:r w:rsidRPr="00A72BAC">
        <w:rPr>
          <w:sz w:val="16"/>
        </w:rPr>
        <w:t xml:space="preserve"> &amp; Fraser, 2004). </w:t>
      </w:r>
      <w:r w:rsidRPr="00A50FDC">
        <w:rPr>
          <w:rStyle w:val="StyleUnderline"/>
          <w:highlight w:val="yellow"/>
        </w:rPr>
        <w:t>Education at all levels is</w:t>
      </w:r>
      <w:r w:rsidRPr="00A72BAC">
        <w:rPr>
          <w:sz w:val="16"/>
        </w:rPr>
        <w:t xml:space="preserve"> increasingly defunded and </w:t>
      </w:r>
      <w:r w:rsidRPr="00A50FDC">
        <w:rPr>
          <w:rStyle w:val="StyleUnderline"/>
          <w:highlight w:val="yellow"/>
        </w:rPr>
        <w:t>defined as a site of training rather than as a site of critical thought, dialogue, and critical pedagogy</w:t>
      </w:r>
      <w:r w:rsidRPr="00A72BAC">
        <w:rPr>
          <w:sz w:val="16"/>
        </w:rPr>
        <w:t xml:space="preserve"> (Giroux, 2012).</w:t>
      </w:r>
    </w:p>
    <w:p w14:paraId="3290F499" w14:textId="77777777" w:rsidR="00F00DA9" w:rsidRPr="00A72BAC" w:rsidRDefault="00F00DA9" w:rsidP="00F00DA9">
      <w:pPr>
        <w:rPr>
          <w:sz w:val="16"/>
        </w:rPr>
      </w:pPr>
      <w:r w:rsidRPr="00A72BAC">
        <w:rPr>
          <w:sz w:val="16"/>
        </w:rPr>
        <w:t xml:space="preserve">What is more, </w:t>
      </w:r>
      <w:r w:rsidRPr="00A50FDC">
        <w:rPr>
          <w:rStyle w:val="StyleUnderline"/>
          <w:highlight w:val="yellow"/>
        </w:rPr>
        <w:t>American democracy has been</w:t>
      </w:r>
      <w:r w:rsidRPr="00A72BAC">
        <w:rPr>
          <w:rStyle w:val="StyleUnderline"/>
        </w:rPr>
        <w:t xml:space="preserve"> all but </w:t>
      </w:r>
      <w:r w:rsidRPr="00A50FDC">
        <w:rPr>
          <w:rStyle w:val="StyleUnderline"/>
          <w:highlight w:val="yellow"/>
        </w:rPr>
        <w:t>crushed by the emergence of a national security and permanent warfare state. This is evident</w:t>
      </w:r>
      <w:r w:rsidRPr="00A72BAC">
        <w:rPr>
          <w:sz w:val="16"/>
        </w:rPr>
        <w:t xml:space="preserve"> not only </w:t>
      </w:r>
      <w:r w:rsidRPr="00A50FDC">
        <w:rPr>
          <w:rStyle w:val="StyleUnderline"/>
          <w:highlight w:val="yellow"/>
        </w:rPr>
        <w:t>in endless wars abroad</w:t>
      </w:r>
      <w:r w:rsidRPr="00A72BAC">
        <w:rPr>
          <w:rStyle w:val="StyleUnderline"/>
        </w:rPr>
        <w:t>,</w:t>
      </w:r>
      <w:r w:rsidRPr="00A72BAC">
        <w:rPr>
          <w:sz w:val="16"/>
        </w:rPr>
        <w:t xml:space="preserve"> but also, as Edward Snowden made clear, the United States is now a security-surveillance state illegally gathering massive amounts of information from diverse sources on citizens who are not guilty of any crimes (Greenwald, 2014). In addition, the passing of a series of laws such as the PATRIOT Act, the Military Commission Act, the National Defense Authorization Act, and many others shred due process by giving the executive branch the right to hold prisoners indefinitely without charge or a trial, authorize a presidential kill list, and conduct warrantless wiretaps. Both Bush and Obama claimed the right to kill any citizens considered to be terrorists or the aides of terrorism. Targeted assassinations are now typically carried out by drones that are known to be killing innocent children, adults, and bystanders (Greenwald, 2014). There is also the shameful exercise under Bush, and to a lesser degree under Obama, of state-sanctioned torture coupled with a refusal on the part of the government to prosecute those CIA agents and others who willfully engaged in systemic abuses that are properly designated war crimes.</w:t>
      </w:r>
    </w:p>
    <w:p w14:paraId="7E045FBB" w14:textId="77777777" w:rsidR="00F00DA9" w:rsidRPr="00A72BAC" w:rsidRDefault="00F00DA9" w:rsidP="00F00DA9">
      <w:pPr>
        <w:rPr>
          <w:sz w:val="16"/>
          <w:szCs w:val="16"/>
        </w:rPr>
      </w:pPr>
      <w:r w:rsidRPr="00A72BAC">
        <w:rPr>
          <w:sz w:val="16"/>
          <w:szCs w:val="16"/>
        </w:rPr>
        <w:t xml:space="preserve">With the release of the Senate Select Committee on Intelligence’s report on torture, it becomes clear that in the aftermath of the loathsome terrorist attack of 9/11, the United States entered into a new and barbarous stage in its history, one in which acts of violence and moral depravity were not only embraced but celebrated (Senate Select Committee on Intelligence, 2014). Certainly, this is not to suggest that the United States had not engaged in criminal and lawless acts historically or committed acts of brutality that would rightly be labeled acts of torture. That much about our history is clear and includes not only the support and participation in acts of indiscriminate violence and torture practiced through and with the right-wing Latin American dictatorships in Argentina, Chile, Uruguay, Paraguay, Bolivia, and Brazil in the 1970s but also through the </w:t>
      </w:r>
      <w:proofErr w:type="spellStart"/>
      <w:r w:rsidRPr="00A72BAC">
        <w:rPr>
          <w:sz w:val="16"/>
          <w:szCs w:val="16"/>
        </w:rPr>
        <w:t>wilfull</w:t>
      </w:r>
      <w:proofErr w:type="spellEnd"/>
      <w:r w:rsidRPr="00A72BAC">
        <w:rPr>
          <w:sz w:val="16"/>
          <w:szCs w:val="16"/>
        </w:rPr>
        <w:t xml:space="preserve"> murder and torture of civilians in Vietnam, Iraq, and later at Guantánamo, Abu Ghraib, and Afghanistan. The United States is no stranger to torture, nor is it free of complicity in aiding other countries notorious for their abuses of human rights. Noam Chomsky and Edward Herman reminded us by taking us as far back as 1979 that of the “35 countries using torture on an administrative basis in the late 1970s, 26 were clients of the United States” (Herman, 2001).</w:t>
      </w:r>
    </w:p>
    <w:p w14:paraId="08D98B16" w14:textId="77777777" w:rsidR="00F00DA9" w:rsidRDefault="00F00DA9" w:rsidP="00F00DA9">
      <w:pPr>
        <w:rPr>
          <w:rStyle w:val="StyleUnderline"/>
        </w:rPr>
      </w:pPr>
      <w:r w:rsidRPr="00A72BAC">
        <w:rPr>
          <w:rStyle w:val="StyleUnderline"/>
        </w:rPr>
        <w:t>Another index of America’s descent</w:t>
      </w:r>
      <w:r w:rsidRPr="00A72BAC">
        <w:rPr>
          <w:sz w:val="16"/>
        </w:rPr>
        <w:t xml:space="preserve"> into barbarism </w:t>
      </w:r>
      <w:r w:rsidRPr="00A72BAC">
        <w:rPr>
          <w:rStyle w:val="StyleUnderline"/>
        </w:rPr>
        <w:t xml:space="preserve">is the increasing prominence of the racial punishing state along with </w:t>
      </w:r>
      <w:r w:rsidRPr="00A50FDC">
        <w:rPr>
          <w:rStyle w:val="StyleUnderline"/>
          <w:highlight w:val="yellow"/>
        </w:rPr>
        <w:t>the school to- prison pipeline</w:t>
      </w:r>
      <w:r w:rsidRPr="00A72BAC">
        <w:rPr>
          <w:rStyle w:val="StyleUnderline"/>
        </w:rPr>
        <w:t xml:space="preserve">, which </w:t>
      </w:r>
      <w:r w:rsidRPr="00A50FDC">
        <w:rPr>
          <w:rStyle w:val="StyleUnderline"/>
          <w:highlight w:val="yellow"/>
        </w:rPr>
        <w:t>disproportionately affects children of color; the criminalization of a range of social problems; a massive incarceration system; the militarization of local police forces; and the ongoing use of state violence</w:t>
      </w:r>
      <w:r w:rsidRPr="00A72BAC">
        <w:rPr>
          <w:rStyle w:val="StyleUnderline"/>
        </w:rPr>
        <w:t xml:space="preserve"> against youthful dissenters</w:t>
      </w:r>
      <w:r w:rsidRPr="00A72BAC">
        <w:rPr>
          <w:sz w:val="16"/>
        </w:rPr>
        <w:t xml:space="preserve"> (Alexander, 2012; Davis, 2012). </w:t>
      </w:r>
      <w:r w:rsidRPr="00A50FDC">
        <w:rPr>
          <w:rStyle w:val="StyleUnderline"/>
          <w:highlight w:val="yellow"/>
        </w:rPr>
        <w:t>The prison has now become the model for a type of punishment creep that has impacted public schools in which young children can be arrested for violating something as trivial as a dress code</w:t>
      </w:r>
      <w:r w:rsidRPr="00A72BAC">
        <w:rPr>
          <w:sz w:val="16"/>
        </w:rPr>
        <w:t xml:space="preserve"> (Fuentes, 2013; Giroux, 2009). The punitive model of prison culture is also evident in a number of social services where poor people are put under constant surveillance and punished for minor infractions (</w:t>
      </w:r>
      <w:proofErr w:type="spellStart"/>
      <w:r w:rsidRPr="00A72BAC">
        <w:rPr>
          <w:sz w:val="16"/>
        </w:rPr>
        <w:t>Gurr</w:t>
      </w:r>
      <w:proofErr w:type="spellEnd"/>
      <w:r w:rsidRPr="00A72BAC">
        <w:rPr>
          <w:sz w:val="16"/>
        </w:rPr>
        <w:t xml:space="preserve">, 2014; Roberts, 2003). Indeed, </w:t>
      </w:r>
      <w:r w:rsidRPr="00A72BAC">
        <w:rPr>
          <w:rStyle w:val="StyleUnderline"/>
        </w:rPr>
        <w:t xml:space="preserve">throughout the culture, </w:t>
      </w:r>
      <w:r w:rsidRPr="00A50FDC">
        <w:rPr>
          <w:rStyle w:val="StyleUnderline"/>
          <w:highlight w:val="yellow"/>
        </w:rPr>
        <w:t>we see the militarization of everyday life in the endless celebration of the military, the police, and religious fundamentalisms, all of which are held in high esteem by the American public, in spite of their overt authoritarian nature</w:t>
      </w:r>
      <w:r w:rsidRPr="00A72BAC">
        <w:rPr>
          <w:rStyle w:val="StyleUnderline"/>
        </w:rPr>
        <w:t>.</w:t>
      </w:r>
      <w:r w:rsidRPr="00A72BAC">
        <w:rPr>
          <w:sz w:val="16"/>
        </w:rPr>
        <w:t xml:space="preserve"> What this list amounts to is the undeniable fact that, in the last forty years, </w:t>
      </w:r>
      <w:r w:rsidRPr="00A50FDC">
        <w:rPr>
          <w:rStyle w:val="StyleUnderline"/>
          <w:highlight w:val="yellow"/>
        </w:rPr>
        <w:t>the U</w:t>
      </w:r>
      <w:r w:rsidRPr="00A72BAC">
        <w:rPr>
          <w:sz w:val="16"/>
        </w:rPr>
        <w:t xml:space="preserve">nited </w:t>
      </w:r>
      <w:r w:rsidRPr="00A50FDC">
        <w:rPr>
          <w:rStyle w:val="StyleUnderline"/>
          <w:highlight w:val="yellow"/>
        </w:rPr>
        <w:t>S</w:t>
      </w:r>
      <w:r w:rsidRPr="00A72BAC">
        <w:rPr>
          <w:sz w:val="16"/>
        </w:rPr>
        <w:t xml:space="preserve">tates </w:t>
      </w:r>
      <w:r w:rsidRPr="00A50FDC">
        <w:rPr>
          <w:rStyle w:val="StyleUnderline"/>
          <w:highlight w:val="yellow"/>
        </w:rPr>
        <w:t>has launched a systematic attack not only on the practice of justice, but on the very idea of democracy itself.</w:t>
      </w:r>
    </w:p>
    <w:p w14:paraId="19812A20" w14:textId="7E391F90" w:rsidR="00A50FDC" w:rsidRDefault="00A50FDC" w:rsidP="00A50FDC">
      <w:pPr>
        <w:pStyle w:val="Heading4"/>
      </w:pPr>
      <w:r>
        <w:t xml:space="preserve">Reform within the existing school system is not a just response to the neoliberal destruction of public education – only revolutionary action can address the root cause.   </w:t>
      </w:r>
    </w:p>
    <w:p w14:paraId="0B39D842" w14:textId="77777777" w:rsidR="00A50FDC" w:rsidRDefault="00A50FDC" w:rsidP="00A50FDC">
      <w:r w:rsidRPr="00F66CDC">
        <w:rPr>
          <w:rStyle w:val="Style13ptBold"/>
        </w:rPr>
        <w:t>Foster 2011</w:t>
      </w:r>
      <w:r>
        <w:t xml:space="preserve"> </w:t>
      </w:r>
      <w:r w:rsidRPr="00F83960">
        <w:t xml:space="preserve">John Bellamy </w:t>
      </w:r>
      <w:r w:rsidRPr="00F66CDC">
        <w:t>professor of sociology</w:t>
      </w:r>
      <w:r>
        <w:t xml:space="preserve"> at the University of Oregon “</w:t>
      </w:r>
      <w:r w:rsidRPr="00F83960">
        <w:t>Education and the Structural Crisis of Capital</w:t>
      </w:r>
      <w:r>
        <w:t xml:space="preserve">” Monthly Review </w:t>
      </w:r>
      <w:r w:rsidRPr="00F83960">
        <w:t>https://monthlyreview.org/2011/07/01/education-and-the-structural-crisis-of-capital/</w:t>
      </w:r>
    </w:p>
    <w:p w14:paraId="452A0C28" w14:textId="77777777" w:rsidR="00A50FDC" w:rsidRPr="00807BF6" w:rsidRDefault="00A50FDC" w:rsidP="00A50FDC">
      <w:pPr>
        <w:rPr>
          <w:sz w:val="16"/>
        </w:rPr>
      </w:pPr>
      <w:r w:rsidRPr="00A50FDC">
        <w:rPr>
          <w:rStyle w:val="StyleUnderline"/>
          <w:highlight w:val="yellow"/>
        </w:rPr>
        <w:t>The strategic goal of a resistance movement</w:t>
      </w:r>
      <w:r w:rsidRPr="00807BF6">
        <w:rPr>
          <w:rStyle w:val="StyleUnderline"/>
        </w:rPr>
        <w:t xml:space="preserve"> to public school privatization </w:t>
      </w:r>
      <w:r w:rsidRPr="00A50FDC">
        <w:rPr>
          <w:rStyle w:val="StyleUnderline"/>
          <w:highlight w:val="yellow"/>
        </w:rPr>
        <w:t>should not simply be to defend the existing school system</w:t>
      </w:r>
      <w:r w:rsidRPr="00A50FDC">
        <w:rPr>
          <w:sz w:val="16"/>
          <w:highlight w:val="yellow"/>
        </w:rPr>
        <w:t>—</w:t>
      </w:r>
      <w:r w:rsidRPr="00A50FDC">
        <w:rPr>
          <w:rStyle w:val="StyleUnderline"/>
          <w:highlight w:val="yellow"/>
        </w:rPr>
        <w:t>but</w:t>
      </w:r>
      <w:r w:rsidRPr="00807BF6">
        <w:rPr>
          <w:rStyle w:val="StyleUnderline"/>
        </w:rPr>
        <w:t xml:space="preserve"> to make use of this state of emergency </w:t>
      </w:r>
      <w:r w:rsidRPr="00A50FDC">
        <w:rPr>
          <w:rStyle w:val="StyleUnderline"/>
          <w:highlight w:val="yellow"/>
        </w:rPr>
        <w:t>to create the basis of a truly revolutionary approach to the education process</w:t>
      </w:r>
      <w:r w:rsidRPr="00807BF6">
        <w:rPr>
          <w:rStyle w:val="StyleUnderline"/>
        </w:rPr>
        <w:t>, based in community schools.</w:t>
      </w:r>
      <w:r w:rsidRPr="00807BF6">
        <w:rPr>
          <w:sz w:val="16"/>
        </w:rPr>
        <w:t xml:space="preserve"> This could take place under the motto promoted by the James and Grace Lee Boggs Center in Detroit: </w:t>
      </w:r>
      <w:r w:rsidRPr="00A50FDC">
        <w:rPr>
          <w:rStyle w:val="StyleUnderline"/>
          <w:highlight w:val="yellow"/>
        </w:rPr>
        <w:t>Another Education is Possible</w:t>
      </w:r>
      <w:r w:rsidRPr="00807BF6">
        <w:rPr>
          <w:rStyle w:val="StyleUnderline"/>
        </w:rPr>
        <w:t>.</w:t>
      </w:r>
      <w:r w:rsidRPr="00807BF6">
        <w:rPr>
          <w:sz w:val="16"/>
        </w:rPr>
        <w:t xml:space="preserve"> As Grace Lee </w:t>
      </w:r>
      <w:proofErr w:type="gramStart"/>
      <w:r w:rsidRPr="00807BF6">
        <w:rPr>
          <w:sz w:val="16"/>
        </w:rPr>
        <w:t>Boggs</w:t>
      </w:r>
      <w:proofErr w:type="gramEnd"/>
      <w:r w:rsidRPr="00807BF6">
        <w:rPr>
          <w:sz w:val="16"/>
        </w:rPr>
        <w:t xml:space="preserve"> has written, </w:t>
      </w:r>
      <w:r w:rsidRPr="00807BF6">
        <w:rPr>
          <w:rStyle w:val="StyleUnderline"/>
        </w:rPr>
        <w:t>we need to engage our children in the community-building process, including education, “with the same audacity with which the civil rights movement engaged them in desegregation activities.”</w:t>
      </w:r>
      <w:r w:rsidRPr="00807BF6">
        <w:rPr>
          <w:sz w:val="16"/>
        </w:rPr>
        <w:t xml:space="preserve"> Radical education theorist Bill Ayers has called for rebuilding the model of “</w:t>
      </w:r>
      <w:proofErr w:type="spellStart"/>
      <w:r w:rsidRPr="00807BF6">
        <w:rPr>
          <w:sz w:val="16"/>
        </w:rPr>
        <w:t>liberatory</w:t>
      </w:r>
      <w:proofErr w:type="spellEnd"/>
      <w:r w:rsidRPr="00807BF6">
        <w:rPr>
          <w:sz w:val="16"/>
        </w:rPr>
        <w:t xml:space="preserve"> education” and freedom schools in defiance of No Child Left Behind and Race to the Top, rearticulating “the ideal that each human being is of infinite value.” </w:t>
      </w:r>
      <w:r w:rsidRPr="00A50FDC">
        <w:rPr>
          <w:rStyle w:val="StyleUnderline"/>
          <w:highlight w:val="yellow"/>
        </w:rPr>
        <w:t>This means</w:t>
      </w:r>
      <w:r w:rsidRPr="00807BF6">
        <w:rPr>
          <w:rStyle w:val="StyleUnderline"/>
        </w:rPr>
        <w:t xml:space="preserve"> emphasizing</w:t>
      </w:r>
      <w:r w:rsidRPr="00807BF6">
        <w:rPr>
          <w:sz w:val="16"/>
        </w:rPr>
        <w:t>, as radical educators historically have, a process of self-engaged learning—</w:t>
      </w:r>
      <w:r w:rsidRPr="00807BF6">
        <w:rPr>
          <w:rStyle w:val="StyleUnderline"/>
        </w:rPr>
        <w:t>recognizing,</w:t>
      </w:r>
      <w:r w:rsidRPr="00807BF6">
        <w:rPr>
          <w:sz w:val="16"/>
        </w:rPr>
        <w:t xml:space="preserve"> in line with Marx and Paulo Freire, </w:t>
      </w:r>
      <w:r w:rsidRPr="00807BF6">
        <w:rPr>
          <w:rStyle w:val="StyleUnderline"/>
        </w:rPr>
        <w:t xml:space="preserve">that the answer to the question, “Who educates the educator?” is ultimately one of </w:t>
      </w:r>
      <w:r w:rsidRPr="00A50FDC">
        <w:rPr>
          <w:rStyle w:val="StyleUnderline"/>
          <w:highlight w:val="yellow"/>
        </w:rPr>
        <w:t>liberation pedagogy,</w:t>
      </w:r>
      <w:r w:rsidRPr="00807BF6">
        <w:rPr>
          <w:rStyle w:val="StyleUnderline"/>
        </w:rPr>
        <w:t xml:space="preserve"> in which the students themselves are the main protagonists.</w:t>
      </w:r>
      <w:r w:rsidRPr="00807BF6">
        <w:rPr>
          <w:sz w:val="16"/>
        </w:rPr>
        <w:t>93</w:t>
      </w:r>
    </w:p>
    <w:p w14:paraId="79212C80" w14:textId="77777777" w:rsidR="00A50FDC" w:rsidRPr="00807BF6" w:rsidRDefault="00A50FDC" w:rsidP="00A50FDC">
      <w:pPr>
        <w:rPr>
          <w:sz w:val="16"/>
        </w:rPr>
      </w:pPr>
      <w:r w:rsidRPr="00807BF6">
        <w:rPr>
          <w:rStyle w:val="StyleUnderline"/>
        </w:rPr>
        <w:t>We have to understand this as part of a global struggle. The same corporate reforms of schooling are being exported throughout the capitalist world</w:t>
      </w:r>
      <w:r w:rsidRPr="00807BF6">
        <w:rPr>
          <w:sz w:val="16"/>
        </w:rPr>
        <w:t>, Brazil, being but one example.94</w:t>
      </w:r>
    </w:p>
    <w:p w14:paraId="14A4D6DD" w14:textId="07ABB92A" w:rsidR="008C5669" w:rsidRDefault="008C5669" w:rsidP="008C5669">
      <w:pPr>
        <w:pStyle w:val="Heading4"/>
      </w:pPr>
      <w:r>
        <w:t xml:space="preserve">The alternative is to refuse the neoliberal education system. </w:t>
      </w:r>
      <w:r w:rsidR="00E05012">
        <w:t xml:space="preserve">This tying of educational policy to a larger criticism of neoliberalism is necessary to reverse the authoritarian violence of neoliberal ideology. </w:t>
      </w:r>
    </w:p>
    <w:p w14:paraId="12D3A412" w14:textId="77777777" w:rsidR="008C5669" w:rsidRDefault="008C5669" w:rsidP="008C5669">
      <w:r w:rsidRPr="007935A9">
        <w:rPr>
          <w:rStyle w:val="Style13ptBold"/>
        </w:rPr>
        <w:t>Giroux 2016</w:t>
      </w:r>
      <w:r>
        <w:t xml:space="preserve"> Henry Chair for Scholarship in the Public Interest at McMaster University “Defending Educators in an Age of Neoliberal Tyranny” </w:t>
      </w:r>
      <w:proofErr w:type="spellStart"/>
      <w:r>
        <w:t>Tikkun</w:t>
      </w:r>
      <w:proofErr w:type="spellEnd"/>
      <w:r>
        <w:t xml:space="preserve"> 31.4 Duke Journals </w:t>
      </w:r>
    </w:p>
    <w:p w14:paraId="5C49FA77" w14:textId="77777777" w:rsidR="008C5669" w:rsidRPr="00FD17B0" w:rsidRDefault="008C5669" w:rsidP="008C5669">
      <w:pPr>
        <w:rPr>
          <w:sz w:val="16"/>
        </w:rPr>
      </w:pPr>
      <w:r w:rsidRPr="00FD17B0">
        <w:rPr>
          <w:sz w:val="16"/>
        </w:rPr>
        <w:t xml:space="preserve">Clearly, </w:t>
      </w:r>
      <w:r w:rsidRPr="00E05012">
        <w:rPr>
          <w:rStyle w:val="StyleUnderline"/>
          <w:highlight w:val="yellow"/>
        </w:rPr>
        <w:t>it is time to revisit</w:t>
      </w:r>
      <w:r w:rsidRPr="00FD17B0">
        <w:rPr>
          <w:rStyle w:val="StyleUnderline"/>
        </w:rPr>
        <w:t xml:space="preserve"> Mario </w:t>
      </w:r>
      <w:proofErr w:type="spellStart"/>
      <w:r w:rsidRPr="00E05012">
        <w:rPr>
          <w:rStyle w:val="StyleUnderline"/>
          <w:highlight w:val="yellow"/>
        </w:rPr>
        <w:t>Savio’s</w:t>
      </w:r>
      <w:proofErr w:type="spellEnd"/>
      <w:r w:rsidRPr="00E05012">
        <w:rPr>
          <w:rStyle w:val="StyleUnderline"/>
          <w:highlight w:val="yellow"/>
        </w:rPr>
        <w:t xml:space="preserve"> </w:t>
      </w:r>
      <w:r w:rsidRPr="00E05012">
        <w:rPr>
          <w:rStyle w:val="StyleUnderline"/>
        </w:rPr>
        <w:t xml:space="preserve">famous </w:t>
      </w:r>
      <w:r w:rsidRPr="00E05012">
        <w:rPr>
          <w:rStyle w:val="StyleUnderline"/>
          <w:highlight w:val="yellow"/>
        </w:rPr>
        <w:t>speech</w:t>
      </w:r>
      <w:r w:rsidRPr="00FD17B0">
        <w:rPr>
          <w:sz w:val="16"/>
        </w:rPr>
        <w:t xml:space="preserve"> at Berkeley in 1964 </w:t>
      </w:r>
      <w:r w:rsidRPr="00E05012">
        <w:rPr>
          <w:rStyle w:val="StyleUnderline"/>
          <w:highlight w:val="yellow"/>
        </w:rPr>
        <w:t>when he called for shutting down an educational system that had become odious.</w:t>
      </w:r>
      <w:r w:rsidRPr="00FD17B0">
        <w:rPr>
          <w:sz w:val="16"/>
        </w:rPr>
        <w:t xml:space="preserve"> In his own words:</w:t>
      </w:r>
    </w:p>
    <w:p w14:paraId="1D1A7C5A" w14:textId="77777777" w:rsidR="008C5669" w:rsidRPr="00FD17B0" w:rsidRDefault="008C5669" w:rsidP="008C5669">
      <w:pPr>
        <w:rPr>
          <w:sz w:val="16"/>
        </w:rPr>
      </w:pPr>
      <w:r w:rsidRPr="00E05012">
        <w:rPr>
          <w:rStyle w:val="StyleUnderline"/>
          <w:highlight w:val="yellow"/>
        </w:rPr>
        <w:t>There comes a time when the operation of the machine becomes so odious</w:t>
      </w:r>
      <w:r w:rsidRPr="00FD17B0">
        <w:rPr>
          <w:sz w:val="16"/>
        </w:rPr>
        <w:t xml:space="preserve">, makes you so sick at heart, </w:t>
      </w:r>
      <w:r w:rsidRPr="00FD17B0">
        <w:rPr>
          <w:rStyle w:val="StyleUnderline"/>
        </w:rPr>
        <w:t xml:space="preserve">that </w:t>
      </w:r>
      <w:r w:rsidRPr="00E05012">
        <w:rPr>
          <w:rStyle w:val="StyleUnderline"/>
          <w:highlight w:val="yellow"/>
        </w:rPr>
        <w:t>you can’t take part</w:t>
      </w:r>
      <w:r w:rsidRPr="00FD17B0">
        <w:rPr>
          <w:rStyle w:val="StyleUnderline"/>
        </w:rPr>
        <w:t xml:space="preserve">, you can’t even passively take part; </w:t>
      </w:r>
      <w:r w:rsidRPr="00E05012">
        <w:rPr>
          <w:rStyle w:val="StyleUnderline"/>
          <w:highlight w:val="yellow"/>
        </w:rPr>
        <w:t>and you’ve got to put your bodies upon the gears and upon the wheels, upon all the apparatus, and you’ve got to make it stop</w:t>
      </w:r>
      <w:r w:rsidRPr="00FD17B0">
        <w:rPr>
          <w:sz w:val="16"/>
        </w:rPr>
        <w:t xml:space="preserve">. </w:t>
      </w:r>
      <w:r w:rsidRPr="00E05012">
        <w:rPr>
          <w:rStyle w:val="StyleUnderline"/>
          <w:highlight w:val="yellow"/>
        </w:rPr>
        <w:t>And you’ve got to indicate to the people who run it,</w:t>
      </w:r>
      <w:r w:rsidRPr="00FD17B0">
        <w:rPr>
          <w:rStyle w:val="StyleUnderline"/>
        </w:rPr>
        <w:t xml:space="preserve"> the people who own it, </w:t>
      </w:r>
      <w:r w:rsidRPr="00E05012">
        <w:rPr>
          <w:rStyle w:val="StyleUnderline"/>
          <w:highlight w:val="yellow"/>
        </w:rPr>
        <w:t>that unless you’re free the machine will be prevented from working at all</w:t>
      </w:r>
      <w:r w:rsidRPr="00FD17B0">
        <w:rPr>
          <w:rStyle w:val="StyleUnderline"/>
        </w:rPr>
        <w:t>.</w:t>
      </w:r>
      <w:r w:rsidRPr="00FD17B0">
        <w:rPr>
          <w:sz w:val="16"/>
        </w:rPr>
        <w:t>10</w:t>
      </w:r>
    </w:p>
    <w:p w14:paraId="1C21495C" w14:textId="77777777" w:rsidR="008C5669" w:rsidRPr="00FD17B0" w:rsidRDefault="008C5669" w:rsidP="008C5669">
      <w:pPr>
        <w:rPr>
          <w:sz w:val="16"/>
        </w:rPr>
      </w:pPr>
      <w:proofErr w:type="spellStart"/>
      <w:r w:rsidRPr="00E05012">
        <w:rPr>
          <w:rStyle w:val="StyleUnderline"/>
          <w:highlight w:val="yellow"/>
        </w:rPr>
        <w:t>Savio’s</w:t>
      </w:r>
      <w:proofErr w:type="spellEnd"/>
      <w:r w:rsidRPr="00E05012">
        <w:rPr>
          <w:rStyle w:val="StyleUnderline"/>
          <w:highlight w:val="yellow"/>
        </w:rPr>
        <w:t xml:space="preserve"> call to resistance is</w:t>
      </w:r>
      <w:r w:rsidRPr="00FD17B0">
        <w:rPr>
          <w:rStyle w:val="StyleUnderline"/>
        </w:rPr>
        <w:t xml:space="preserve"> more </w:t>
      </w:r>
      <w:r w:rsidRPr="00E05012">
        <w:rPr>
          <w:rStyle w:val="StyleUnderline"/>
          <w:highlight w:val="yellow"/>
        </w:rPr>
        <w:t>relevant</w:t>
      </w:r>
      <w:r w:rsidRPr="00FD17B0">
        <w:rPr>
          <w:rStyle w:val="StyleUnderline"/>
        </w:rPr>
        <w:t xml:space="preserve"> today</w:t>
      </w:r>
      <w:r w:rsidRPr="00FD17B0">
        <w:rPr>
          <w:sz w:val="16"/>
        </w:rPr>
        <w:t xml:space="preserve"> than it was then. </w:t>
      </w:r>
      <w:r w:rsidRPr="00E05012">
        <w:rPr>
          <w:rStyle w:val="StyleUnderline"/>
          <w:highlight w:val="yellow"/>
        </w:rPr>
        <w:t>Public schools not only mimic the injustices of an oppressive economic system, but also funnel poor youth of color into the criminal justice system</w:t>
      </w:r>
      <w:r w:rsidRPr="00FD17B0">
        <w:rPr>
          <w:rStyle w:val="StyleUnderline"/>
        </w:rPr>
        <w:t>.</w:t>
      </w:r>
      <w:r w:rsidRPr="00FD17B0">
        <w:rPr>
          <w:sz w:val="16"/>
        </w:rPr>
        <w:t xml:space="preserve"> The good news is that there is an echo of outrage and resistance now emerging in the United States, especially among young people such as those in the Black Lives Matter movement.</w:t>
      </w:r>
    </w:p>
    <w:p w14:paraId="44081EE5" w14:textId="77777777" w:rsidR="008C5669" w:rsidRPr="00FD17B0" w:rsidRDefault="008C5669" w:rsidP="008C5669">
      <w:pPr>
        <w:rPr>
          <w:sz w:val="16"/>
        </w:rPr>
      </w:pPr>
      <w:r w:rsidRPr="00FD17B0">
        <w:rPr>
          <w:sz w:val="16"/>
        </w:rPr>
        <w:t xml:space="preserve">If the major index of any democracy is measured by how a society treats its children, the United States is failing. Fortunately, more and more people are waking up and realizing that the fight for public schooling is not just about higher salaries for teachers, it is about investing in our children and in democracy itself. At the same time, </w:t>
      </w:r>
      <w:r w:rsidRPr="00E05012">
        <w:rPr>
          <w:rStyle w:val="StyleUnderline"/>
          <w:highlight w:val="yellow"/>
        </w:rPr>
        <w:t>we live in</w:t>
      </w:r>
      <w:r w:rsidRPr="00FD17B0">
        <w:rPr>
          <w:rStyle w:val="StyleUnderline"/>
        </w:rPr>
        <w:t xml:space="preserve"> what</w:t>
      </w:r>
      <w:r w:rsidRPr="00FD17B0">
        <w:rPr>
          <w:sz w:val="16"/>
        </w:rPr>
        <w:t xml:space="preserve"> Carl </w:t>
      </w:r>
      <w:r w:rsidRPr="00FD17B0">
        <w:rPr>
          <w:rStyle w:val="StyleUnderline"/>
        </w:rPr>
        <w:t xml:space="preserve">Boggs and others have called </w:t>
      </w:r>
      <w:r w:rsidRPr="00E05012">
        <w:rPr>
          <w:rStyle w:val="StyleUnderline"/>
          <w:highlight w:val="yellow"/>
        </w:rPr>
        <w:t>a permanent warfare state</w:t>
      </w:r>
      <w:r w:rsidRPr="00FD17B0">
        <w:rPr>
          <w:sz w:val="16"/>
        </w:rPr>
        <w:t xml:space="preserve">, </w:t>
      </w:r>
      <w:r w:rsidRPr="00E05012">
        <w:rPr>
          <w:rStyle w:val="StyleUnderline"/>
          <w:highlight w:val="yellow"/>
        </w:rPr>
        <w:t>one in which every space appears to be a battlefield, and the most vulnerable are viewed not only as an imminent threat, but also as the object of potential violence.</w:t>
      </w:r>
      <w:r w:rsidRPr="00FD17B0">
        <w:rPr>
          <w:sz w:val="16"/>
        </w:rPr>
        <w:t xml:space="preserve">11 This suggests that </w:t>
      </w:r>
      <w:r w:rsidRPr="00E05012">
        <w:rPr>
          <w:rStyle w:val="StyleUnderline"/>
          <w:highlight w:val="yellow"/>
        </w:rPr>
        <w:t>the battle of education must become part of a wider political struggle</w:t>
      </w:r>
      <w:r w:rsidRPr="00E05012">
        <w:rPr>
          <w:sz w:val="16"/>
          <w:highlight w:val="yellow"/>
        </w:rPr>
        <w:t>.</w:t>
      </w:r>
      <w:r w:rsidRPr="00FD17B0">
        <w:rPr>
          <w:sz w:val="16"/>
        </w:rPr>
        <w:t xml:space="preserve"> </w:t>
      </w:r>
      <w:r w:rsidRPr="00E05012">
        <w:rPr>
          <w:rStyle w:val="StyleUnderline"/>
          <w:highlight w:val="yellow"/>
        </w:rPr>
        <w:t>This is a struggle that connects assaults on education with the broader war on youth, police violence with the militarization of society, and specific instances of racist brutality with the unchecked exercise of the systemic power of finance capital.</w:t>
      </w:r>
      <w:r w:rsidRPr="00FD17B0">
        <w:rPr>
          <w:sz w:val="16"/>
        </w:rPr>
        <w:t xml:space="preserve"> But the struggle will not be easy. Beneath all of the current brutality, racism, and economic predation, there is some hope inspired by the generation of young people who are protesting police violence and the attack on public and higher education, and working hard to invent a politics that gets to the root of issues. There is also a glimmer of possibility in those young people who have supported Bernie Sanders but are really demanding a new and more radical definition of politics: Their vision far surpasses that of the left-centrists and liberals of the Democratic Party. Elections are the ruse of capitalism, and that has never been clearer than at the present moment. On the one </w:t>
      </w:r>
      <w:proofErr w:type="gramStart"/>
      <w:r w:rsidRPr="00FD17B0">
        <w:rPr>
          <w:sz w:val="16"/>
        </w:rPr>
        <w:t>side</w:t>
      </w:r>
      <w:proofErr w:type="gramEnd"/>
      <w:r w:rsidRPr="00FD17B0">
        <w:rPr>
          <w:sz w:val="16"/>
        </w:rPr>
        <w:t xml:space="preserve"> we have Hillary Clinton, a warmonger, a strong supporter of the financial elite, and a representative of a neoliberalism that is as brutal is it is cruel. On the other </w:t>
      </w:r>
      <w:proofErr w:type="gramStart"/>
      <w:r w:rsidRPr="00FD17B0">
        <w:rPr>
          <w:sz w:val="16"/>
        </w:rPr>
        <w:t>side</w:t>
      </w:r>
      <w:proofErr w:type="gramEnd"/>
      <w:r w:rsidRPr="00FD17B0">
        <w:rPr>
          <w:sz w:val="16"/>
        </w:rPr>
        <w:t xml:space="preserve"> we have Trump, a circus barker inviting Americans into a den of horrors. And these are the choices that constitute democracy? I don’t think so.</w:t>
      </w:r>
    </w:p>
    <w:p w14:paraId="0696142E" w14:textId="77777777" w:rsidR="008C5669" w:rsidRPr="00FD17B0" w:rsidRDefault="008C5669" w:rsidP="008C5669">
      <w:pPr>
        <w:rPr>
          <w:sz w:val="16"/>
        </w:rPr>
      </w:pPr>
      <w:r w:rsidRPr="00FD17B0">
        <w:rPr>
          <w:rStyle w:val="StyleUnderline"/>
        </w:rPr>
        <w:t>Collective self-delusion will only go so far in the absence of an education system that offers a space for critical learning, dissent, and functions as a laboratory for democracy</w:t>
      </w:r>
      <w:r w:rsidRPr="00FD17B0">
        <w:rPr>
          <w:sz w:val="16"/>
        </w:rPr>
        <w:t xml:space="preserve">. </w:t>
      </w:r>
      <w:r w:rsidRPr="00E05012">
        <w:rPr>
          <w:rStyle w:val="StyleUnderline"/>
          <w:highlight w:val="yellow"/>
        </w:rPr>
        <w:t>There is a tendency to forget in an age dominated by</w:t>
      </w:r>
      <w:r w:rsidRPr="00FD17B0">
        <w:rPr>
          <w:sz w:val="16"/>
        </w:rPr>
        <w:t xml:space="preserve"> the </w:t>
      </w:r>
      <w:r w:rsidRPr="00E05012">
        <w:rPr>
          <w:rStyle w:val="StyleUnderline"/>
          <w:highlight w:val="yellow"/>
        </w:rPr>
        <w:t>neoliberal celebration</w:t>
      </w:r>
      <w:r w:rsidRPr="00FD17B0">
        <w:rPr>
          <w:sz w:val="16"/>
        </w:rPr>
        <w:t xml:space="preserve"> of self-interest and unchecked individualism </w:t>
      </w:r>
      <w:r w:rsidRPr="00E05012">
        <w:rPr>
          <w:rStyle w:val="StyleUnderline"/>
          <w:highlight w:val="yellow"/>
        </w:rPr>
        <w:t>that public goods matter</w:t>
      </w:r>
      <w:r w:rsidRPr="00FD17B0">
        <w:rPr>
          <w:rStyle w:val="StyleUnderline"/>
        </w:rPr>
        <w:t xml:space="preserve">, that </w:t>
      </w:r>
      <w:r w:rsidRPr="00E05012">
        <w:rPr>
          <w:rStyle w:val="StyleUnderline"/>
          <w:highlight w:val="yellow"/>
        </w:rPr>
        <w:t>critical thinking is essential to a collective civic consciousness, and that education at the very least should provide students with unsettling ruptures that display the fierce energy of outrage and the hope for a better world</w:t>
      </w:r>
      <w:r w:rsidRPr="00FD17B0">
        <w:rPr>
          <w:rStyle w:val="StyleUnderline"/>
        </w:rPr>
        <w:t>.</w:t>
      </w:r>
      <w:r w:rsidRPr="00FD17B0">
        <w:rPr>
          <w:sz w:val="16"/>
        </w:rPr>
        <w:t xml:space="preserve"> But a </w:t>
      </w:r>
      <w:r w:rsidRPr="00E05012">
        <w:rPr>
          <w:rStyle w:val="StyleUnderline"/>
          <w:highlight w:val="yellow"/>
        </w:rPr>
        <w:t>critical education</w:t>
      </w:r>
      <w:r w:rsidRPr="00FD17B0">
        <w:rPr>
          <w:rStyle w:val="StyleUnderline"/>
        </w:rPr>
        <w:t xml:space="preserve"> has the capacity to do more. It also </w:t>
      </w:r>
      <w:r w:rsidRPr="00E05012">
        <w:rPr>
          <w:rStyle w:val="StyleUnderline"/>
          <w:highlight w:val="yellow"/>
        </w:rPr>
        <w:t>has the power</w:t>
      </w:r>
      <w:r w:rsidRPr="00FD17B0">
        <w:rPr>
          <w:rStyle w:val="StyleUnderline"/>
        </w:rPr>
        <w:t xml:space="preserve"> not only </w:t>
      </w:r>
      <w:r w:rsidRPr="00E05012">
        <w:rPr>
          <w:rStyle w:val="StyleUnderline"/>
          <w:highlight w:val="yellow"/>
        </w:rPr>
        <w:t>to prevent justice from going dead</w:t>
      </w:r>
      <w:r w:rsidRPr="00FD17B0">
        <w:rPr>
          <w:rStyle w:val="StyleUnderline"/>
        </w:rPr>
        <w:t xml:space="preserve"> in ourselves and the larger society </w:t>
      </w:r>
      <w:r w:rsidRPr="00E05012">
        <w:rPr>
          <w:rStyle w:val="StyleUnderline"/>
          <w:highlight w:val="yellow"/>
        </w:rPr>
        <w:t>but also, in</w:t>
      </w:r>
      <w:r w:rsidRPr="00FD17B0">
        <w:rPr>
          <w:sz w:val="16"/>
        </w:rPr>
        <w:t xml:space="preserve"> George </w:t>
      </w:r>
      <w:proofErr w:type="spellStart"/>
      <w:r w:rsidRPr="00E05012">
        <w:rPr>
          <w:rStyle w:val="StyleUnderline"/>
          <w:highlight w:val="yellow"/>
        </w:rPr>
        <w:t>Yancy’s</w:t>
      </w:r>
      <w:proofErr w:type="spellEnd"/>
      <w:r w:rsidRPr="00FD17B0">
        <w:rPr>
          <w:rStyle w:val="StyleUnderline"/>
        </w:rPr>
        <w:t xml:space="preserve"> poetic </w:t>
      </w:r>
      <w:r w:rsidRPr="00E05012">
        <w:rPr>
          <w:rStyle w:val="StyleUnderline"/>
          <w:highlight w:val="yellow"/>
        </w:rPr>
        <w:t>terms, to teach us how to “love with courage.”</w:t>
      </w:r>
      <w:r w:rsidRPr="00FD17B0">
        <w:rPr>
          <w:sz w:val="16"/>
        </w:rPr>
        <w:t>12 Hopefully, while education cannot solve such problems, it can produce the formative cultures necessary to enable a generation of young people to create a robust third party—a party fueled by social movements demanding the economic and political justice that could allow a radical democracy to come to life.</w:t>
      </w:r>
    </w:p>
    <w:p w14:paraId="4690EC25" w14:textId="77777777" w:rsidR="008C5669" w:rsidRDefault="008C5669" w:rsidP="008C5669">
      <w:pPr>
        <w:rPr>
          <w:rStyle w:val="StyleUnderline"/>
        </w:rPr>
      </w:pPr>
      <w:r w:rsidRPr="00FD17B0">
        <w:rPr>
          <w:sz w:val="16"/>
        </w:rPr>
        <w:t xml:space="preserve">Hannah Arendt was right in stating that “the aim of totalitarian education has never been to instill convictions but to destroy the capacity to form any,” suggesting that totalitarianism was as much about the production of thoughtlessness as it was about the imposition of brute force, gaping inequality, corporatism, and the spectacle of violence.13 </w:t>
      </w:r>
      <w:r w:rsidRPr="00E05012">
        <w:rPr>
          <w:rStyle w:val="StyleUnderline"/>
          <w:highlight w:val="yellow"/>
        </w:rPr>
        <w:t>Totalitarianism</w:t>
      </w:r>
      <w:r w:rsidRPr="00FD17B0">
        <w:rPr>
          <w:rStyle w:val="StyleUnderline"/>
        </w:rPr>
        <w:t xml:space="preserve"> destroys everything that democracy makes possible and in doing so </w:t>
      </w:r>
      <w:r w:rsidRPr="00E05012">
        <w:rPr>
          <w:rStyle w:val="StyleUnderline"/>
          <w:highlight w:val="yellow"/>
        </w:rPr>
        <w:t>thrives by stoking mass insecurity, fear, and rage; all of which are marshalled to demonize the Other</w:t>
      </w:r>
      <w:r w:rsidRPr="00FD17B0">
        <w:rPr>
          <w:sz w:val="16"/>
        </w:rPr>
        <w:t>— the immigrant, the Black, the Muslim, the intellectual, and young protesters</w:t>
      </w:r>
      <w:r w:rsidRPr="00FD17B0">
        <w:rPr>
          <w:rStyle w:val="StyleUnderline"/>
        </w:rPr>
        <w:t xml:space="preserve">. We live in an age in which </w:t>
      </w:r>
      <w:r w:rsidRPr="00E05012">
        <w:rPr>
          <w:rStyle w:val="StyleUnderline"/>
          <w:highlight w:val="yellow"/>
        </w:rPr>
        <w:t>the crucial notion that democracies need informed citizens who can think critically and act with a sense of civic responsibility is being forgotten, at great peril to democracy. Yet power</w:t>
      </w:r>
      <w:r w:rsidRPr="00FD17B0">
        <w:rPr>
          <w:rStyle w:val="StyleUnderline"/>
        </w:rPr>
        <w:t xml:space="preserve">, however tyrannical, </w:t>
      </w:r>
      <w:r w:rsidRPr="00E05012">
        <w:rPr>
          <w:rStyle w:val="StyleUnderline"/>
          <w:highlight w:val="yellow"/>
        </w:rPr>
        <w:t>is never without resistance. The dark clouds of authoritarianism are</w:t>
      </w:r>
      <w:r w:rsidRPr="00FD17B0">
        <w:rPr>
          <w:rStyle w:val="StyleUnderline"/>
        </w:rPr>
        <w:t xml:space="preserve"> not </w:t>
      </w:r>
      <w:proofErr w:type="gramStart"/>
      <w:r w:rsidRPr="00FD17B0">
        <w:rPr>
          <w:rStyle w:val="StyleUnderline"/>
        </w:rPr>
        <w:t>ahead,</w:t>
      </w:r>
      <w:proofErr w:type="gramEnd"/>
      <w:r w:rsidRPr="00FD17B0">
        <w:rPr>
          <w:rStyle w:val="StyleUnderline"/>
        </w:rPr>
        <w:t xml:space="preserve"> they are </w:t>
      </w:r>
      <w:r w:rsidRPr="00E05012">
        <w:rPr>
          <w:rStyle w:val="StyleUnderline"/>
          <w:highlight w:val="yellow"/>
        </w:rPr>
        <w:t>upon us—but that does not mean that they are here to stay</w:t>
      </w:r>
      <w:r w:rsidRPr="00FD17B0">
        <w:rPr>
          <w:rStyle w:val="StyleUnderline"/>
        </w:rPr>
        <w:t>.</w:t>
      </w:r>
    </w:p>
    <w:p w14:paraId="18D9975E" w14:textId="77777777" w:rsidR="00A50FDC" w:rsidRPr="00A72BAC" w:rsidRDefault="00A50FDC" w:rsidP="00A50FDC"/>
    <w:p w14:paraId="071840D5" w14:textId="77777777" w:rsidR="007E4D0E" w:rsidRDefault="007E4D0E" w:rsidP="007E4D0E"/>
    <w:p w14:paraId="62C90B97" w14:textId="6EF9BDFF" w:rsidR="00451323" w:rsidRDefault="00451323" w:rsidP="00451323">
      <w:pPr>
        <w:pStyle w:val="Heading1"/>
      </w:pPr>
      <w:r>
        <w:t xml:space="preserve">LINKS </w:t>
      </w:r>
    </w:p>
    <w:p w14:paraId="02474FB2" w14:textId="29196C8C" w:rsidR="0073095A" w:rsidRDefault="0073095A" w:rsidP="0073095A">
      <w:pPr>
        <w:pStyle w:val="Heading2"/>
      </w:pPr>
      <w:r>
        <w:t xml:space="preserve">SCHOOLING </w:t>
      </w:r>
    </w:p>
    <w:p w14:paraId="5B2582FC" w14:textId="1F1794F3" w:rsidR="0073095A" w:rsidRDefault="0073095A" w:rsidP="0073095A">
      <w:pPr>
        <w:pStyle w:val="Heading4"/>
      </w:pPr>
      <w:r>
        <w:t xml:space="preserve">Schooling replicates neoliberal capitalism by </w:t>
      </w:r>
      <w:r w:rsidR="002C3A63">
        <w:t xml:space="preserve">normalizing capitalist social order. </w:t>
      </w:r>
      <w:r>
        <w:t xml:space="preserve">  </w:t>
      </w:r>
    </w:p>
    <w:p w14:paraId="491EE579" w14:textId="77777777" w:rsidR="0073095A" w:rsidRDefault="0073095A" w:rsidP="0073095A">
      <w:r w:rsidRPr="00F66CDC">
        <w:rPr>
          <w:rStyle w:val="Style13ptBold"/>
        </w:rPr>
        <w:t>Foster 2011</w:t>
      </w:r>
      <w:r>
        <w:t xml:space="preserve"> </w:t>
      </w:r>
      <w:r w:rsidRPr="00F83960">
        <w:t xml:space="preserve">John Bellamy </w:t>
      </w:r>
      <w:r w:rsidRPr="00F66CDC">
        <w:t>professor of sociology</w:t>
      </w:r>
      <w:r>
        <w:t xml:space="preserve"> at the University of Oregon “</w:t>
      </w:r>
      <w:r w:rsidRPr="00F83960">
        <w:t>Education and the Structural Crisis of Capital</w:t>
      </w:r>
      <w:r>
        <w:t xml:space="preserve">” Monthly Review </w:t>
      </w:r>
      <w:r w:rsidRPr="00F83960">
        <w:t>https://monthlyreview.org/2011/07/01/education-and-the-structural-crisis-of-capital/</w:t>
      </w:r>
    </w:p>
    <w:p w14:paraId="41562A53" w14:textId="77777777" w:rsidR="0073095A" w:rsidRPr="00495760" w:rsidRDefault="0073095A" w:rsidP="0073095A">
      <w:pPr>
        <w:rPr>
          <w:sz w:val="16"/>
        </w:rPr>
      </w:pPr>
      <w:r w:rsidRPr="00495760">
        <w:rPr>
          <w:sz w:val="16"/>
        </w:rPr>
        <w:t xml:space="preserve">For Bowles and </w:t>
      </w:r>
      <w:proofErr w:type="spellStart"/>
      <w:r w:rsidRPr="00495760">
        <w:rPr>
          <w:sz w:val="16"/>
        </w:rPr>
        <w:t>Gintis</w:t>
      </w:r>
      <w:proofErr w:type="spellEnd"/>
      <w:r w:rsidRPr="00495760">
        <w:rPr>
          <w:sz w:val="16"/>
        </w:rPr>
        <w:t xml:space="preserve">, </w:t>
      </w:r>
      <w:r w:rsidRPr="002C3A63">
        <w:rPr>
          <w:rStyle w:val="StyleUnderline"/>
          <w:highlight w:val="yellow"/>
        </w:rPr>
        <w:t>schooling under capitalism</w:t>
      </w:r>
      <w:r w:rsidRPr="002C3A63">
        <w:rPr>
          <w:sz w:val="16"/>
        </w:rPr>
        <w:t>—if not countered by powerful democratic resistance movements—</w:t>
      </w:r>
      <w:r w:rsidRPr="002C3A63">
        <w:rPr>
          <w:rStyle w:val="StyleUnderline"/>
          <w:highlight w:val="yellow"/>
        </w:rPr>
        <w:t>tends to evolve in the direction of capitalist-class imperatives,</w:t>
      </w:r>
      <w:r w:rsidRPr="002C3A63">
        <w:rPr>
          <w:rStyle w:val="StyleUnderline"/>
        </w:rPr>
        <w:t xml:space="preserve"> which subordinate it to the needs of production and accumulation</w:t>
      </w:r>
      <w:r w:rsidRPr="00495760">
        <w:rPr>
          <w:sz w:val="16"/>
        </w:rPr>
        <w:t xml:space="preserve">. This is evident in what the authors called the correspondence principle, or the notion that the “social relations of education” normally correspond to the social relations of production in capitalist society.6 </w:t>
      </w:r>
      <w:r w:rsidRPr="002C3A63">
        <w:rPr>
          <w:rStyle w:val="StyleUnderline"/>
          <w:highlight w:val="yellow"/>
        </w:rPr>
        <w:t>Schooling</w:t>
      </w:r>
      <w:r w:rsidRPr="00495760">
        <w:rPr>
          <w:sz w:val="16"/>
        </w:rPr>
        <w:t xml:space="preserve">, therefore, </w:t>
      </w:r>
      <w:r w:rsidRPr="002C3A63">
        <w:rPr>
          <w:rStyle w:val="StyleUnderline"/>
          <w:highlight w:val="yellow"/>
        </w:rPr>
        <w:t>is meant to service production, and replicates the hierarchical division of labor of the productive system.</w:t>
      </w:r>
      <w:r w:rsidRPr="00495760">
        <w:rPr>
          <w:sz w:val="16"/>
        </w:rPr>
        <w:t xml:space="preserve">7 Hence, </w:t>
      </w:r>
      <w:r w:rsidRPr="002C3A63">
        <w:rPr>
          <w:rStyle w:val="StyleUnderline"/>
          <w:highlight w:val="yellow"/>
        </w:rPr>
        <w:t>both the dominant purpose of elementary and secondary schooling in capitalist society—the formation of workers or labor power for production—and the labor process internal to schooling itself,</w:t>
      </w:r>
      <w:r w:rsidRPr="00495760">
        <w:rPr>
          <w:rStyle w:val="StyleUnderline"/>
        </w:rPr>
        <w:t xml:space="preserve"> as carried out by education workers, </w:t>
      </w:r>
      <w:r w:rsidRPr="002C3A63">
        <w:rPr>
          <w:rStyle w:val="StyleUnderline"/>
          <w:highlight w:val="yellow"/>
        </w:rPr>
        <w:t>are fundamentally conditioned by the relations of production in the larger economy.</w:t>
      </w:r>
    </w:p>
    <w:p w14:paraId="21A2840D" w14:textId="77777777" w:rsidR="0073095A" w:rsidRPr="00495760" w:rsidRDefault="0073095A" w:rsidP="0073095A">
      <w:pPr>
        <w:rPr>
          <w:sz w:val="16"/>
        </w:rPr>
      </w:pPr>
      <w:r w:rsidRPr="00495760">
        <w:rPr>
          <w:sz w:val="16"/>
        </w:rPr>
        <w:t xml:space="preserve">In this view, </w:t>
      </w:r>
      <w:r w:rsidRPr="002C3A63">
        <w:rPr>
          <w:rStyle w:val="StyleUnderline"/>
          <w:highlight w:val="yellow"/>
        </w:rPr>
        <w:t>the forms of consciousness and behavior fostered by capitalist schooling are designed to reproduce existing classes and groupings, and thus are meant to reinforce and legitimize the social relations of production of capitalist society as a whole.</w:t>
      </w:r>
      <w:r w:rsidRPr="00495760">
        <w:rPr>
          <w:rStyle w:val="StyleUnderline"/>
        </w:rPr>
        <w:t xml:space="preserve"> </w:t>
      </w:r>
      <w:r w:rsidRPr="002C3A63">
        <w:rPr>
          <w:rStyle w:val="StyleUnderline"/>
          <w:highlight w:val="yellow"/>
        </w:rPr>
        <w:t>Working-class students</w:t>
      </w:r>
      <w:r w:rsidRPr="00495760">
        <w:rPr>
          <w:rStyle w:val="StyleUnderline"/>
        </w:rPr>
        <w:t xml:space="preserve"> and those destined for working-class occupations </w:t>
      </w:r>
      <w:r w:rsidRPr="002C3A63">
        <w:rPr>
          <w:rStyle w:val="StyleUnderline"/>
          <w:highlight w:val="yellow"/>
        </w:rPr>
        <w:t>are taught rule-following behavior,</w:t>
      </w:r>
      <w:r w:rsidRPr="00495760">
        <w:rPr>
          <w:rStyle w:val="StyleUnderline"/>
        </w:rPr>
        <w:t xml:space="preserve"> while those arising from the upper middle class and/or destined for the professional-managerial stratum are taught to internalize the values of the society. </w:t>
      </w:r>
      <w:r w:rsidRPr="00495760">
        <w:rPr>
          <w:sz w:val="16"/>
        </w:rPr>
        <w:t>(Those between these two groups are mainly trained to be reliable, in addition to following rules.)8</w:t>
      </w:r>
    </w:p>
    <w:p w14:paraId="72B0AEA7" w14:textId="77777777" w:rsidR="0073095A" w:rsidRPr="00495760" w:rsidRDefault="0073095A" w:rsidP="0073095A">
      <w:pPr>
        <w:rPr>
          <w:sz w:val="16"/>
        </w:rPr>
      </w:pPr>
      <w:r w:rsidRPr="002C3A63">
        <w:rPr>
          <w:rStyle w:val="StyleUnderline"/>
          <w:highlight w:val="yellow"/>
        </w:rPr>
        <w:t>Very little of the schooling at the elementary and secondary levels is oriented to developing actual skills, much less knowledge</w:t>
      </w:r>
      <w:r w:rsidRPr="00495760">
        <w:rPr>
          <w:sz w:val="16"/>
        </w:rPr>
        <w:t xml:space="preserve">—which, to the extent that they are needed for later employment, can be obtained on the job or in post-secondary education (vocational-training institutes and colleges). </w:t>
      </w:r>
      <w:r w:rsidRPr="002C3A63">
        <w:rPr>
          <w:rStyle w:val="StyleUnderline"/>
          <w:highlight w:val="yellow"/>
        </w:rPr>
        <w:t>Schools are</w:t>
      </w:r>
      <w:r w:rsidRPr="00495760">
        <w:rPr>
          <w:rStyle w:val="StyleUnderline"/>
        </w:rPr>
        <w:t>,</w:t>
      </w:r>
      <w:r w:rsidRPr="00495760">
        <w:rPr>
          <w:sz w:val="16"/>
        </w:rPr>
        <w:t xml:space="preserve"> then, </w:t>
      </w:r>
      <w:r w:rsidRPr="002C3A63">
        <w:rPr>
          <w:rStyle w:val="StyleUnderline"/>
          <w:highlight w:val="yellow"/>
        </w:rPr>
        <w:t>less about education than a kind of behavioral modification, preparing the vast majority of students for a life of routinization and standardization</w:t>
      </w:r>
      <w:r w:rsidRPr="00495760">
        <w:rPr>
          <w:rStyle w:val="StyleUnderline"/>
        </w:rPr>
        <w:t>, in which most will end up employed in essentially unskilled, dead-end jobs</w:t>
      </w:r>
      <w:r w:rsidRPr="00495760">
        <w:rPr>
          <w:sz w:val="16"/>
        </w:rPr>
        <w:t xml:space="preserve">. Indeed, </w:t>
      </w:r>
      <w:r w:rsidRPr="00495760">
        <w:rPr>
          <w:rStyle w:val="StyleUnderline"/>
        </w:rPr>
        <w:t>most jobs in the degraded work environment of monopoly capitalist society</w:t>
      </w:r>
      <w:r w:rsidRPr="00495760">
        <w:rPr>
          <w:sz w:val="16"/>
        </w:rPr>
        <w:t>—even those set aside for college graduates—</w:t>
      </w:r>
      <w:r w:rsidRPr="00495760">
        <w:rPr>
          <w:rStyle w:val="StyleUnderline"/>
        </w:rPr>
        <w:t>require precious little formal education.</w:t>
      </w:r>
    </w:p>
    <w:p w14:paraId="1339DE81" w14:textId="68594E98" w:rsidR="00ED4B7A" w:rsidRDefault="00ED4B7A" w:rsidP="00ED4B7A">
      <w:pPr>
        <w:pStyle w:val="Heading4"/>
      </w:pPr>
      <w:r>
        <w:t>Schools are little more than testing hubs and punishment centers. They disempower students and condition black and brown students to b</w:t>
      </w:r>
      <w:r w:rsidR="00BC41CA">
        <w:t>ecome passionless defenders of E</w:t>
      </w:r>
      <w:r>
        <w:t xml:space="preserve">mpire or prisoners.   </w:t>
      </w:r>
    </w:p>
    <w:p w14:paraId="2E19C3EB" w14:textId="77777777" w:rsidR="00ED4B7A" w:rsidRDefault="00ED4B7A" w:rsidP="00ED4B7A">
      <w:r w:rsidRPr="001F5EE0">
        <w:rPr>
          <w:rStyle w:val="Style13ptBold"/>
        </w:rPr>
        <w:t>Giroux 2016</w:t>
      </w:r>
      <w:r>
        <w:t xml:space="preserve"> Henry Chair for Scholarship in the Public Interest at McMaster University “When Schools Become Dead Zones of the Imagination: A Critical Pedagogy Manifesto” The High School Journal 99.4 project muse </w:t>
      </w:r>
    </w:p>
    <w:p w14:paraId="2D7DEC08" w14:textId="77777777" w:rsidR="00ED4B7A" w:rsidRPr="007F5E95" w:rsidRDefault="00ED4B7A" w:rsidP="00ED4B7A">
      <w:pPr>
        <w:rPr>
          <w:sz w:val="16"/>
        </w:rPr>
      </w:pPr>
      <w:r w:rsidRPr="00ED4B7A">
        <w:rPr>
          <w:rStyle w:val="StyleUnderline"/>
          <w:highlight w:val="yellow"/>
        </w:rPr>
        <w:t>If the</w:t>
      </w:r>
      <w:r w:rsidRPr="007F5E95">
        <w:rPr>
          <w:rStyle w:val="StyleUnderline"/>
        </w:rPr>
        <w:t xml:space="preserve"> right-wing billionaires and </w:t>
      </w:r>
      <w:r w:rsidRPr="00ED4B7A">
        <w:rPr>
          <w:rStyle w:val="StyleUnderline"/>
          <w:highlight w:val="yellow"/>
        </w:rPr>
        <w:t>apostles of corporate power have their way, public schools will become “dead zones of the imagination,” reduced to anti-public spaces that wage an assault on critical thinking, civic literacy and historical memory.</w:t>
      </w:r>
      <w:r w:rsidRPr="007F5E95">
        <w:rPr>
          <w:sz w:val="16"/>
        </w:rPr>
        <w:t xml:space="preserve">1 Since the 1980s, </w:t>
      </w:r>
      <w:r w:rsidRPr="00ED4B7A">
        <w:rPr>
          <w:rStyle w:val="StyleUnderline"/>
          <w:highlight w:val="yellow"/>
        </w:rPr>
        <w:t>schools have</w:t>
      </w:r>
      <w:r w:rsidRPr="007F5E95">
        <w:rPr>
          <w:rStyle w:val="StyleUnderline"/>
        </w:rPr>
        <w:t xml:space="preserve"> increasingly </w:t>
      </w:r>
      <w:r w:rsidRPr="00ED4B7A">
        <w:rPr>
          <w:rStyle w:val="StyleUnderline"/>
          <w:highlight w:val="yellow"/>
        </w:rPr>
        <w:t>become testing hubs that de-skill teachers and disempower students.</w:t>
      </w:r>
      <w:r w:rsidRPr="007F5E95">
        <w:rPr>
          <w:rStyle w:val="StyleUnderline"/>
        </w:rPr>
        <w:t xml:space="preserve"> </w:t>
      </w:r>
      <w:r w:rsidRPr="00ED4B7A">
        <w:rPr>
          <w:rStyle w:val="StyleUnderline"/>
          <w:highlight w:val="yellow"/>
        </w:rPr>
        <w:t>They have</w:t>
      </w:r>
      <w:r w:rsidRPr="007F5E95">
        <w:rPr>
          <w:rStyle w:val="StyleUnderline"/>
        </w:rPr>
        <w:t xml:space="preserve"> also </w:t>
      </w:r>
      <w:r w:rsidRPr="00ED4B7A">
        <w:rPr>
          <w:rStyle w:val="StyleUnderline"/>
          <w:highlight w:val="yellow"/>
        </w:rPr>
        <w:t>been refigured as punishment centers where low-income and poor minority youth are harshly disciplined</w:t>
      </w:r>
      <w:r w:rsidRPr="007F5E95">
        <w:rPr>
          <w:rStyle w:val="StyleUnderline"/>
        </w:rPr>
        <w:t xml:space="preserve"> under zero tolerance policies </w:t>
      </w:r>
      <w:r w:rsidRPr="00ED4B7A">
        <w:rPr>
          <w:rStyle w:val="StyleUnderline"/>
          <w:highlight w:val="yellow"/>
        </w:rPr>
        <w:t xml:space="preserve">in ways that often result in </w:t>
      </w:r>
      <w:proofErr w:type="gramStart"/>
      <w:r w:rsidRPr="00ED4B7A">
        <w:rPr>
          <w:rStyle w:val="StyleUnderline"/>
          <w:highlight w:val="yellow"/>
        </w:rPr>
        <w:t>their</w:t>
      </w:r>
      <w:proofErr w:type="gramEnd"/>
      <w:r w:rsidRPr="00ED4B7A">
        <w:rPr>
          <w:rStyle w:val="StyleUnderline"/>
          <w:highlight w:val="yellow"/>
        </w:rPr>
        <w:t xml:space="preserve"> being arrested and charged with crimes that,</w:t>
      </w:r>
      <w:r w:rsidRPr="007F5E95">
        <w:rPr>
          <w:sz w:val="16"/>
        </w:rPr>
        <w:t xml:space="preserve"> on the surface, </w:t>
      </w:r>
      <w:r w:rsidRPr="00ED4B7A">
        <w:rPr>
          <w:rStyle w:val="StyleUnderline"/>
          <w:highlight w:val="yellow"/>
        </w:rPr>
        <w:t>are as trivial as the punishment is harsh</w:t>
      </w:r>
      <w:r w:rsidRPr="007F5E95">
        <w:rPr>
          <w:rStyle w:val="StyleUnderline"/>
        </w:rPr>
        <w:t>.</w:t>
      </w:r>
      <w:r w:rsidRPr="007F5E95">
        <w:rPr>
          <w:sz w:val="16"/>
        </w:rPr>
        <w:t xml:space="preserve">2 </w:t>
      </w:r>
      <w:r w:rsidRPr="007F5E95">
        <w:rPr>
          <w:rStyle w:val="StyleUnderline"/>
        </w:rPr>
        <w:t>Under casino capitalism’s push to privatize education, public schools have been closed</w:t>
      </w:r>
      <w:r w:rsidRPr="007F5E95">
        <w:rPr>
          <w:sz w:val="16"/>
        </w:rPr>
        <w:t xml:space="preserve"> in cities such as, Philadelphia, Chicago and New York </w:t>
      </w:r>
      <w:r w:rsidRPr="007F5E95">
        <w:rPr>
          <w:rStyle w:val="StyleUnderline"/>
        </w:rPr>
        <w:t>to make way for charter schools</w:t>
      </w:r>
      <w:r w:rsidRPr="007F5E95">
        <w:rPr>
          <w:sz w:val="16"/>
        </w:rPr>
        <w:t xml:space="preserve">. </w:t>
      </w:r>
      <w:r w:rsidRPr="007F5E95">
        <w:rPr>
          <w:rStyle w:val="StyleUnderline"/>
        </w:rPr>
        <w:t>Teacher unions have been attacked, public employees denigrated and teachers reduced to technicians working under deplorable and mind-numbing conditions</w:t>
      </w:r>
      <w:r w:rsidRPr="007F5E95">
        <w:rPr>
          <w:sz w:val="16"/>
        </w:rPr>
        <w:t>.3</w:t>
      </w:r>
    </w:p>
    <w:p w14:paraId="52D4CAB1" w14:textId="77777777" w:rsidR="00ED4B7A" w:rsidRPr="007F5E95" w:rsidRDefault="00ED4B7A" w:rsidP="00ED4B7A">
      <w:pPr>
        <w:rPr>
          <w:sz w:val="16"/>
        </w:rPr>
      </w:pPr>
      <w:r w:rsidRPr="007F5E95">
        <w:rPr>
          <w:rStyle w:val="StyleUnderline"/>
        </w:rPr>
        <w:t xml:space="preserve">Corporate </w:t>
      </w:r>
      <w:r w:rsidRPr="00ED4B7A">
        <w:rPr>
          <w:rStyle w:val="StyleUnderline"/>
          <w:highlight w:val="yellow"/>
        </w:rPr>
        <w:t>school reform is</w:t>
      </w:r>
      <w:r w:rsidRPr="007F5E95">
        <w:rPr>
          <w:sz w:val="16"/>
        </w:rPr>
        <w:t xml:space="preserve"> not simply </w:t>
      </w:r>
      <w:r w:rsidRPr="00ED4B7A">
        <w:rPr>
          <w:rStyle w:val="StyleUnderline"/>
          <w:highlight w:val="yellow"/>
        </w:rPr>
        <w:t>obsessed with measurements that degrade any viable understanding of the connection between schooling and educating critically engaged citizens</w:t>
      </w:r>
      <w:r w:rsidRPr="007F5E95">
        <w:rPr>
          <w:rStyle w:val="StyleUnderline"/>
        </w:rPr>
        <w:t>.</w:t>
      </w:r>
      <w:r w:rsidRPr="007F5E95">
        <w:rPr>
          <w:sz w:val="16"/>
        </w:rPr>
        <w:t xml:space="preserve"> The reform movement is also determined to underfund and disinvest resources for public schooling so that public education can be completely divorced from any democratic notion of governance, teaching and learning. </w:t>
      </w:r>
      <w:r w:rsidRPr="007F5E95">
        <w:rPr>
          <w:rStyle w:val="StyleUnderline"/>
        </w:rPr>
        <w:t>In the eyes of</w:t>
      </w:r>
      <w:r w:rsidRPr="007F5E95">
        <w:rPr>
          <w:sz w:val="16"/>
        </w:rPr>
        <w:t xml:space="preserve"> billionaire </w:t>
      </w:r>
      <w:r w:rsidRPr="007F5E95">
        <w:rPr>
          <w:rStyle w:val="StyleUnderline"/>
        </w:rPr>
        <w:t>un-reformers</w:t>
      </w:r>
      <w:r w:rsidRPr="007F5E95">
        <w:rPr>
          <w:sz w:val="16"/>
        </w:rPr>
        <w:t xml:space="preserve"> and titans of finance such as Bill Gates, Rupert Murdoch, the Walton family and Michael Bloomberg, </w:t>
      </w:r>
      <w:r w:rsidRPr="007F5E95">
        <w:rPr>
          <w:rStyle w:val="StyleUnderline"/>
        </w:rPr>
        <w:t>public schools should be transformed, when not privatized, into adjuncts of shopping centers and prisons.</w:t>
      </w:r>
      <w:r w:rsidRPr="007F5E95">
        <w:rPr>
          <w:sz w:val="16"/>
        </w:rPr>
        <w:t>4</w:t>
      </w:r>
    </w:p>
    <w:p w14:paraId="4870D5B2" w14:textId="77777777" w:rsidR="00ED4B7A" w:rsidRPr="007F5E95" w:rsidRDefault="00ED4B7A" w:rsidP="00ED4B7A">
      <w:pPr>
        <w:rPr>
          <w:sz w:val="16"/>
        </w:rPr>
      </w:pPr>
      <w:r w:rsidRPr="007F5E95">
        <w:rPr>
          <w:sz w:val="16"/>
        </w:rPr>
        <w:t xml:space="preserve">Like the dead space of the American mall, </w:t>
      </w:r>
      <w:r w:rsidRPr="007F5E95">
        <w:rPr>
          <w:rStyle w:val="StyleUnderline"/>
        </w:rPr>
        <w:t xml:space="preserve">the </w:t>
      </w:r>
      <w:r w:rsidRPr="00ED4B7A">
        <w:rPr>
          <w:rStyle w:val="StyleUnderline"/>
          <w:highlight w:val="yellow"/>
        </w:rPr>
        <w:t>school systems</w:t>
      </w:r>
      <w:r w:rsidRPr="007F5E95">
        <w:rPr>
          <w:rStyle w:val="StyleUnderline"/>
        </w:rPr>
        <w:t xml:space="preserve"> promoted by the un-reformers </w:t>
      </w:r>
      <w:r w:rsidRPr="00ED4B7A">
        <w:rPr>
          <w:rStyle w:val="StyleUnderline"/>
          <w:highlight w:val="yellow"/>
        </w:rPr>
        <w:t>offer</w:t>
      </w:r>
      <w:r w:rsidRPr="007F5E95">
        <w:rPr>
          <w:rStyle w:val="StyleUnderline"/>
        </w:rPr>
        <w:t xml:space="preserve"> the </w:t>
      </w:r>
      <w:r w:rsidRPr="00ED4B7A">
        <w:rPr>
          <w:rStyle w:val="StyleUnderline"/>
          <w:highlight w:val="yellow"/>
        </w:rPr>
        <w:t>empty ideological seduction of consumerism as the ultimate form of citizenship and learning</w:t>
      </w:r>
      <w:r w:rsidRPr="007F5E95">
        <w:rPr>
          <w:rStyle w:val="StyleUnderline"/>
        </w:rPr>
        <w:t>.</w:t>
      </w:r>
      <w:r w:rsidRPr="007F5E95">
        <w:rPr>
          <w:sz w:val="16"/>
        </w:rPr>
        <w:t xml:space="preserve"> And, </w:t>
      </w:r>
      <w:r w:rsidRPr="00ED4B7A">
        <w:rPr>
          <w:rStyle w:val="StyleUnderline"/>
          <w:highlight w:val="yellow"/>
        </w:rPr>
        <w:t>adopting the harsh warehousing mentality of prison wardens, the un-reformers endorse and create schools for poor students that punish rather than educate in order to channel disposable populations into the criminal justice system where they can fuel the profits of private prison corporations</w:t>
      </w:r>
      <w:r w:rsidRPr="007F5E95">
        <w:rPr>
          <w:rStyle w:val="StyleUnderline"/>
        </w:rPr>
        <w:t>.</w:t>
      </w:r>
      <w:r w:rsidRPr="007F5E95">
        <w:rPr>
          <w:sz w:val="16"/>
        </w:rPr>
        <w:t xml:space="preserve"> </w:t>
      </w:r>
      <w:r w:rsidRPr="00ED4B7A">
        <w:rPr>
          <w:rStyle w:val="StyleUnderline"/>
          <w:highlight w:val="yellow"/>
        </w:rPr>
        <w:t>The militarization of public schools</w:t>
      </w:r>
      <w:r w:rsidRPr="007F5E95">
        <w:rPr>
          <w:sz w:val="16"/>
        </w:rPr>
        <w:t xml:space="preserve"> that Secretary Arnie Duncan so admired and supported while he was the CEO of the Chicago School System </w:t>
      </w:r>
      <w:r w:rsidRPr="007F5E95">
        <w:rPr>
          <w:rStyle w:val="StyleUnderline"/>
        </w:rPr>
        <w:t>was not only a ploy to instill authoritarian discipline practices against students</w:t>
      </w:r>
      <w:r w:rsidRPr="007F5E95">
        <w:rPr>
          <w:sz w:val="16"/>
        </w:rPr>
        <w:t xml:space="preserve"> disparagingly </w:t>
      </w:r>
      <w:r w:rsidRPr="007F5E95">
        <w:rPr>
          <w:rStyle w:val="StyleUnderline"/>
        </w:rPr>
        <w:t>labeled as</w:t>
      </w:r>
      <w:r w:rsidRPr="007F5E95">
        <w:rPr>
          <w:sz w:val="16"/>
        </w:rPr>
        <w:t xml:space="preserve"> unruly, if not </w:t>
      </w:r>
      <w:r w:rsidRPr="007F5E95">
        <w:rPr>
          <w:rStyle w:val="StyleUnderline"/>
        </w:rPr>
        <w:t>disposable</w:t>
      </w:r>
      <w:r w:rsidRPr="007F5E95">
        <w:rPr>
          <w:sz w:val="16"/>
        </w:rPr>
        <w:t xml:space="preserve">. </w:t>
      </w:r>
      <w:r w:rsidRPr="007F5E95">
        <w:rPr>
          <w:rStyle w:val="StyleUnderline"/>
        </w:rPr>
        <w:t xml:space="preserve">It </w:t>
      </w:r>
      <w:r w:rsidRPr="00ED4B7A">
        <w:rPr>
          <w:rStyle w:val="StyleUnderline"/>
          <w:highlight w:val="yellow"/>
        </w:rPr>
        <w:t>was</w:t>
      </w:r>
      <w:r w:rsidRPr="007F5E95">
        <w:rPr>
          <w:rStyle w:val="StyleUnderline"/>
        </w:rPr>
        <w:t xml:space="preserve"> also </w:t>
      </w:r>
      <w:r w:rsidRPr="00ED4B7A">
        <w:rPr>
          <w:rStyle w:val="StyleUnderline"/>
          <w:highlight w:val="yellow"/>
        </w:rPr>
        <w:t>an attempt to design schools that would break the capacity of students to think critically and render them willing and potential recruits to serve in senseless and deadly wars waged by the American empire</w:t>
      </w:r>
      <w:r w:rsidRPr="007F5E95">
        <w:rPr>
          <w:sz w:val="16"/>
        </w:rPr>
        <w:t xml:space="preserve">. And, </w:t>
      </w:r>
      <w:r w:rsidRPr="00ED4B7A">
        <w:rPr>
          <w:rStyle w:val="StyleUnderline"/>
          <w:highlight w:val="yellow"/>
        </w:rPr>
        <w:t>if such recruitment efforts failed</w:t>
      </w:r>
      <w:r w:rsidRPr="007F5E95">
        <w:rPr>
          <w:rStyle w:val="StyleUnderline"/>
        </w:rPr>
        <w:t xml:space="preserve">, then </w:t>
      </w:r>
      <w:r w:rsidRPr="00ED4B7A">
        <w:rPr>
          <w:rStyle w:val="StyleUnderline"/>
          <w:highlight w:val="yellow"/>
        </w:rPr>
        <w:t>students</w:t>
      </w:r>
      <w:r w:rsidRPr="007F5E95">
        <w:rPr>
          <w:rStyle w:val="StyleUnderline"/>
        </w:rPr>
        <w:t xml:space="preserve"> </w:t>
      </w:r>
      <w:r w:rsidRPr="00ED4B7A">
        <w:rPr>
          <w:rStyle w:val="StyleUnderline"/>
          <w:highlight w:val="yellow"/>
        </w:rPr>
        <w:t>were quickly put on the conveyor belt of the school-to-prison pipeline.</w:t>
      </w:r>
      <w:r w:rsidRPr="007F5E95">
        <w:rPr>
          <w:sz w:val="16"/>
        </w:rPr>
        <w:t xml:space="preserve"> </w:t>
      </w:r>
      <w:r w:rsidRPr="00ED4B7A">
        <w:rPr>
          <w:rStyle w:val="StyleUnderline"/>
          <w:highlight w:val="yellow"/>
        </w:rPr>
        <w:t>For many poor minority youth</w:t>
      </w:r>
      <w:r w:rsidRPr="007F5E95">
        <w:rPr>
          <w:rStyle w:val="StyleUnderline"/>
        </w:rPr>
        <w:t xml:space="preserve"> in the public schools, prison becomes part of their destiny, just as </w:t>
      </w:r>
      <w:r w:rsidRPr="00ED4B7A">
        <w:rPr>
          <w:rStyle w:val="StyleUnderline"/>
          <w:highlight w:val="yellow"/>
        </w:rPr>
        <w:t>public schools reinforce</w:t>
      </w:r>
      <w:r w:rsidRPr="007F5E95">
        <w:rPr>
          <w:rStyle w:val="StyleUnderline"/>
        </w:rPr>
        <w:t xml:space="preserve"> </w:t>
      </w:r>
      <w:r w:rsidRPr="00ED4B7A">
        <w:rPr>
          <w:rStyle w:val="StyleUnderline"/>
          <w:highlight w:val="yellow"/>
        </w:rPr>
        <w:t>their status as second-class citizens</w:t>
      </w:r>
      <w:r w:rsidRPr="007F5E95">
        <w:rPr>
          <w:sz w:val="16"/>
        </w:rPr>
        <w:t>. As Michelle Alexander points out, “</w:t>
      </w:r>
      <w:r w:rsidRPr="00ED4B7A">
        <w:rPr>
          <w:rStyle w:val="StyleUnderline"/>
          <w:highlight w:val="yellow"/>
        </w:rPr>
        <w:t>Instead of schools being a pipeline to opportunity, [they] are feeding our prisons</w:t>
      </w:r>
      <w:r w:rsidRPr="007F5E95">
        <w:rPr>
          <w:rStyle w:val="StyleUnderline"/>
        </w:rPr>
        <w:t>.”</w:t>
      </w:r>
      <w:r w:rsidRPr="007F5E95">
        <w:rPr>
          <w:sz w:val="16"/>
        </w:rPr>
        <w:t>5</w:t>
      </w:r>
    </w:p>
    <w:p w14:paraId="2BC2EEFF" w14:textId="77777777" w:rsidR="00ED4B7A" w:rsidRPr="007F5E95" w:rsidRDefault="00ED4B7A" w:rsidP="00ED4B7A">
      <w:pPr>
        <w:rPr>
          <w:sz w:val="16"/>
        </w:rPr>
      </w:pPr>
      <w:r w:rsidRPr="00ED4B7A">
        <w:rPr>
          <w:rStyle w:val="StyleUnderline"/>
          <w:highlight w:val="yellow"/>
        </w:rPr>
        <w:t>Market-driven educational reforms</w:t>
      </w:r>
      <w:r w:rsidRPr="007F5E95">
        <w:rPr>
          <w:rStyle w:val="StyleUnderline"/>
        </w:rPr>
        <w:t xml:space="preserve">, with their obsession with standardization, </w:t>
      </w:r>
      <w:proofErr w:type="spellStart"/>
      <w:r w:rsidRPr="007F5E95">
        <w:rPr>
          <w:rStyle w:val="StyleUnderline"/>
        </w:rPr>
        <w:t>highstakes</w:t>
      </w:r>
      <w:proofErr w:type="spellEnd"/>
      <w:r w:rsidRPr="007F5E95">
        <w:rPr>
          <w:rStyle w:val="StyleUnderline"/>
        </w:rPr>
        <w:t xml:space="preserve"> testing, and punitive policies,</w:t>
      </w:r>
      <w:r w:rsidRPr="007F5E95">
        <w:rPr>
          <w:sz w:val="16"/>
        </w:rPr>
        <w:t xml:space="preserve"> also </w:t>
      </w:r>
      <w:r w:rsidRPr="00ED4B7A">
        <w:rPr>
          <w:rStyle w:val="StyleUnderline"/>
          <w:highlight w:val="yellow"/>
        </w:rPr>
        <w:t>mimic a culture of cruelty that neoliberal policies produce in the wider society</w:t>
      </w:r>
      <w:r w:rsidRPr="00ED4B7A">
        <w:rPr>
          <w:sz w:val="16"/>
          <w:highlight w:val="yellow"/>
        </w:rPr>
        <w:t>.</w:t>
      </w:r>
      <w:r w:rsidRPr="007F5E95">
        <w:rPr>
          <w:sz w:val="16"/>
        </w:rPr>
        <w:t xml:space="preserve"> </w:t>
      </w:r>
      <w:r w:rsidRPr="00ED4B7A">
        <w:rPr>
          <w:rStyle w:val="StyleUnderline"/>
          <w:highlight w:val="yellow"/>
        </w:rPr>
        <w:t>They</w:t>
      </w:r>
      <w:r w:rsidRPr="007F5E95">
        <w:rPr>
          <w:rStyle w:val="StyleUnderline"/>
        </w:rPr>
        <w:t xml:space="preserve"> exhibit contempt for teachers and distrust of parents, </w:t>
      </w:r>
      <w:r w:rsidRPr="00ED4B7A">
        <w:rPr>
          <w:rStyle w:val="StyleUnderline"/>
          <w:highlight w:val="yellow"/>
        </w:rPr>
        <w:t>repress creative teaching, destroy challenging and imaginative programs of study and treat students as mere inputs on an assembly line</w:t>
      </w:r>
      <w:r w:rsidRPr="007F5E95">
        <w:rPr>
          <w:rStyle w:val="StyleUnderline"/>
        </w:rPr>
        <w:t>.</w:t>
      </w:r>
      <w:r w:rsidRPr="007F5E95">
        <w:rPr>
          <w:sz w:val="16"/>
        </w:rPr>
        <w:t xml:space="preserve"> Trust, imagination, creativity, and a respect for </w:t>
      </w:r>
      <w:r w:rsidRPr="00ED4B7A">
        <w:rPr>
          <w:rStyle w:val="StyleUnderline"/>
          <w:highlight w:val="yellow"/>
        </w:rPr>
        <w:t>critical teaching and learning are thrown to the wind in the pursuit of profits and the proliferation of rigid, death-dealing accountability schemes.</w:t>
      </w:r>
      <w:r w:rsidRPr="007F5E95">
        <w:rPr>
          <w:sz w:val="16"/>
        </w:rPr>
        <w:t xml:space="preserve"> As John Tierney points out in his critique of corporate education reforms in The Atlantic, </w:t>
      </w:r>
      <w:r w:rsidRPr="00ED4B7A">
        <w:rPr>
          <w:rStyle w:val="StyleUnderline"/>
          <w:highlight w:val="yellow"/>
        </w:rPr>
        <w:t>such approaches are not only oppressive - they are destined to fail</w:t>
      </w:r>
      <w:r w:rsidRPr="007F5E95">
        <w:rPr>
          <w:rStyle w:val="StyleUnderline"/>
        </w:rPr>
        <w:t>.</w:t>
      </w:r>
      <w:r w:rsidRPr="007F5E95">
        <w:rPr>
          <w:sz w:val="16"/>
        </w:rPr>
        <w:t xml:space="preserve"> He writes:</w:t>
      </w:r>
    </w:p>
    <w:p w14:paraId="7057849A" w14:textId="77777777" w:rsidR="00ED4B7A" w:rsidRPr="007F5E95" w:rsidRDefault="00ED4B7A" w:rsidP="00ED4B7A">
      <w:pPr>
        <w:rPr>
          <w:sz w:val="16"/>
        </w:rPr>
      </w:pPr>
      <w:r w:rsidRPr="007F5E95">
        <w:rPr>
          <w:rStyle w:val="StyleUnderline"/>
        </w:rPr>
        <w:t>Policies and practices that are based on distrust of teachers and disrespect for them will fail.</w:t>
      </w:r>
      <w:r w:rsidRPr="007F5E95">
        <w:rPr>
          <w:sz w:val="16"/>
        </w:rPr>
        <w:t xml:space="preserve"> Why? ‘</w:t>
      </w:r>
      <w:r w:rsidRPr="00ED4B7A">
        <w:rPr>
          <w:rStyle w:val="StyleUnderline"/>
          <w:highlight w:val="yellow"/>
        </w:rPr>
        <w:t>The fate of the reforms ultimately depends on those who are the object of distrust.</w:t>
      </w:r>
      <w:r w:rsidRPr="007F5E95">
        <w:rPr>
          <w:rStyle w:val="StyleUnderline"/>
        </w:rPr>
        <w:t xml:space="preserve">’ </w:t>
      </w:r>
      <w:r w:rsidRPr="007F5E95">
        <w:rPr>
          <w:sz w:val="16"/>
        </w:rPr>
        <w:t xml:space="preserve">In other words, </w:t>
      </w:r>
      <w:r w:rsidRPr="00ED4B7A">
        <w:rPr>
          <w:rStyle w:val="StyleUnderline"/>
          <w:highlight w:val="yellow"/>
        </w:rPr>
        <w:t>educational reforms need teachers’ buy-in, trust, and cooperation to succeed; ‘reforms’ that kick teachers in the teeth are never going to succeed.</w:t>
      </w:r>
      <w:r w:rsidRPr="007F5E95">
        <w:rPr>
          <w:sz w:val="16"/>
        </w:rPr>
        <w:t xml:space="preserve"> Moreover, education policies crafted without teacher involvement are bound to be wrongheaded.6</w:t>
      </w:r>
    </w:p>
    <w:p w14:paraId="6886EB39" w14:textId="77777777" w:rsidR="00ED4B7A" w:rsidRDefault="00ED4B7A" w:rsidP="00ED4B7A">
      <w:pPr>
        <w:rPr>
          <w:rStyle w:val="StyleUnderline"/>
        </w:rPr>
      </w:pPr>
      <w:r w:rsidRPr="007F5E95">
        <w:rPr>
          <w:rStyle w:val="StyleUnderline"/>
        </w:rPr>
        <w:t>The situation is further worsened</w:t>
      </w:r>
      <w:r w:rsidRPr="007F5E95">
        <w:rPr>
          <w:sz w:val="16"/>
        </w:rPr>
        <w:t xml:space="preserve"> </w:t>
      </w:r>
      <w:r w:rsidRPr="007F5E95">
        <w:rPr>
          <w:rStyle w:val="StyleUnderline"/>
        </w:rPr>
        <w:t>in that</w:t>
      </w:r>
      <w:r w:rsidRPr="007F5E95">
        <w:rPr>
          <w:sz w:val="16"/>
        </w:rPr>
        <w:t xml:space="preserve"> not only are public schools being defunded and public school teachers attacked as the new welfare queens, but </w:t>
      </w:r>
      <w:r w:rsidRPr="00ED4B7A">
        <w:rPr>
          <w:rStyle w:val="StyleUnderline"/>
          <w:highlight w:val="yellow"/>
        </w:rPr>
        <w:t>social and economic policies are being enacted</w:t>
      </w:r>
      <w:r w:rsidRPr="007F5E95">
        <w:rPr>
          <w:sz w:val="16"/>
        </w:rPr>
        <w:t xml:space="preserve"> by Republicans and other right-wingers </w:t>
      </w:r>
      <w:r w:rsidRPr="00ED4B7A">
        <w:rPr>
          <w:rStyle w:val="StyleUnderline"/>
          <w:highlight w:val="yellow"/>
        </w:rPr>
        <w:t>to ensure low-income and poor minority students fail in public schools</w:t>
      </w:r>
      <w:r w:rsidRPr="007F5E95">
        <w:rPr>
          <w:sz w:val="16"/>
        </w:rPr>
        <w:t xml:space="preserve">. For instance, many Tea Party-elected governors in states such as Wisconsin, North Carolina and Maine, along with right-wing politicians in Congress, are enacting cruel and savage policies (such as the defunding of the food stamp program) that directly impact on the health and well-being of poor students in schools.7 </w:t>
      </w:r>
      <w:r w:rsidRPr="00ED4B7A">
        <w:rPr>
          <w:rStyle w:val="StyleUnderline"/>
          <w:highlight w:val="yellow"/>
        </w:rPr>
        <w:t>Such policies</w:t>
      </w:r>
      <w:r w:rsidRPr="007F5E95">
        <w:rPr>
          <w:rStyle w:val="StyleUnderline"/>
        </w:rPr>
        <w:t xml:space="preserve"> shrink, if not </w:t>
      </w:r>
      <w:r w:rsidRPr="00ED4B7A">
        <w:rPr>
          <w:rStyle w:val="StyleUnderline"/>
          <w:highlight w:val="yellow"/>
        </w:rPr>
        <w:t>destroy, the educational opportunities of poor youth by denying them the basic provisions they need to learn and then utilizing the consequent negative educational outcomes as one more illegitimate rationale for turning public schools over to private interests.</w:t>
      </w:r>
    </w:p>
    <w:p w14:paraId="685727E5" w14:textId="77777777" w:rsidR="0073095A" w:rsidRDefault="0073095A" w:rsidP="0073095A"/>
    <w:p w14:paraId="569DDD3D" w14:textId="77777777" w:rsidR="002C3A63" w:rsidRDefault="002C3A63" w:rsidP="002C3A63">
      <w:pPr>
        <w:pStyle w:val="Heading2"/>
      </w:pPr>
      <w:r>
        <w:t>REFORM</w:t>
      </w:r>
    </w:p>
    <w:p w14:paraId="135040FB" w14:textId="5DD574EC" w:rsidR="00C7078D" w:rsidRDefault="00C7078D" w:rsidP="00C7078D">
      <w:pPr>
        <w:pStyle w:val="Heading4"/>
      </w:pPr>
      <w:r>
        <w:t xml:space="preserve">Putting our political faith in reform is pure fantasy. Neoliberal destruction of public spaces and dissent require nothing less than dismantling the current political system.  </w:t>
      </w:r>
    </w:p>
    <w:p w14:paraId="08D9A066" w14:textId="77777777" w:rsidR="00C7078D" w:rsidRDefault="00C7078D" w:rsidP="00C7078D">
      <w:r w:rsidRPr="002362FB">
        <w:rPr>
          <w:rStyle w:val="Style13ptBold"/>
        </w:rPr>
        <w:t>Giroux 2014</w:t>
      </w:r>
      <w:r>
        <w:t xml:space="preserve"> Henry Chair for Scholarship in the Public Interest at McMaster University “</w:t>
      </w:r>
      <w:r w:rsidRPr="00586D59">
        <w:t>Barbarians at the gates: authoritarianism and the assault on public education</w:t>
      </w:r>
      <w:r>
        <w:t xml:space="preserve">” </w:t>
      </w:r>
      <w:proofErr w:type="spellStart"/>
      <w:r>
        <w:t>Truthout</w:t>
      </w:r>
      <w:proofErr w:type="spellEnd"/>
      <w:r>
        <w:t xml:space="preserve"> </w:t>
      </w:r>
      <w:hyperlink r:id="rId10" w:history="1">
        <w:r w:rsidRPr="001C5A37">
          <w:rPr>
            <w:rStyle w:val="Hyperlink"/>
          </w:rPr>
          <w:t>http://www.truth-out.org/news/item/28272-barbarians-at-the-gates-authoritarianism-and-the-assault-on-public-education</w:t>
        </w:r>
      </w:hyperlink>
    </w:p>
    <w:p w14:paraId="1FEB19E9" w14:textId="77777777" w:rsidR="00C7078D" w:rsidRPr="00D9185B" w:rsidRDefault="00C7078D" w:rsidP="00C7078D">
      <w:pPr>
        <w:rPr>
          <w:sz w:val="16"/>
        </w:rPr>
      </w:pPr>
      <w:r w:rsidRPr="004D07E5">
        <w:rPr>
          <w:rStyle w:val="StyleUnderline"/>
          <w:highlight w:val="yellow"/>
        </w:rPr>
        <w:t>Some progressives believe that one response to</w:t>
      </w:r>
      <w:r w:rsidRPr="00D9185B">
        <w:rPr>
          <w:rStyle w:val="StyleUnderline"/>
        </w:rPr>
        <w:t xml:space="preserve"> the </w:t>
      </w:r>
      <w:r w:rsidRPr="004D07E5">
        <w:rPr>
          <w:rStyle w:val="StyleUnderline"/>
          <w:highlight w:val="yellow"/>
        </w:rPr>
        <w:t>extremism</w:t>
      </w:r>
      <w:r w:rsidRPr="00D9185B">
        <w:rPr>
          <w:rStyle w:val="StyleUnderline"/>
        </w:rPr>
        <w:t xml:space="preserve"> of the Republican Party </w:t>
      </w:r>
      <w:r w:rsidRPr="004D07E5">
        <w:rPr>
          <w:rStyle w:val="StyleUnderline"/>
          <w:highlight w:val="yellow"/>
        </w:rPr>
        <w:t>can be found in pushing</w:t>
      </w:r>
      <w:r w:rsidRPr="00D9185B">
        <w:rPr>
          <w:sz w:val="16"/>
        </w:rPr>
        <w:t xml:space="preserve"> the Democratic Party to embrace more </w:t>
      </w:r>
      <w:r w:rsidRPr="004D07E5">
        <w:rPr>
          <w:rStyle w:val="StyleUnderline"/>
          <w:highlight w:val="yellow"/>
        </w:rPr>
        <w:t>radical reforms</w:t>
      </w:r>
      <w:r w:rsidRPr="00D9185B">
        <w:rPr>
          <w:sz w:val="16"/>
        </w:rPr>
        <w:t xml:space="preserve"> such as gay marriage and raising the minimum wage. </w:t>
      </w:r>
      <w:r w:rsidRPr="004D07E5">
        <w:rPr>
          <w:rStyle w:val="StyleUnderline"/>
          <w:highlight w:val="yellow"/>
        </w:rPr>
        <w:t>The notion that real political, economic and social reform can be realized</w:t>
      </w:r>
      <w:r w:rsidRPr="00D9185B">
        <w:rPr>
          <w:sz w:val="16"/>
        </w:rPr>
        <w:t xml:space="preserve"> within the Democratic Party </w:t>
      </w:r>
      <w:r w:rsidRPr="004D07E5">
        <w:rPr>
          <w:rStyle w:val="StyleUnderline"/>
          <w:highlight w:val="yellow"/>
        </w:rPr>
        <w:t>is</w:t>
      </w:r>
      <w:r w:rsidRPr="00D9185B">
        <w:rPr>
          <w:rStyle w:val="StyleUnderline"/>
        </w:rPr>
        <w:t xml:space="preserve"> more than </w:t>
      </w:r>
      <w:r w:rsidRPr="004D07E5">
        <w:rPr>
          <w:rStyle w:val="StyleUnderline"/>
          <w:highlight w:val="yellow"/>
        </w:rPr>
        <w:t>pure fantasy</w:t>
      </w:r>
      <w:r w:rsidRPr="00D9185B">
        <w:rPr>
          <w:rStyle w:val="StyleUnderline"/>
        </w:rPr>
        <w:t xml:space="preserve">; it also suffers from a form of historical amnesia </w:t>
      </w:r>
      <w:r w:rsidRPr="00D9185B">
        <w:rPr>
          <w:sz w:val="16"/>
        </w:rPr>
        <w:t>that refuses to recognize that the only "reform the Democratic Party has implemented is to move more and more to the right, all in the name of a safe centrism that has marked its legacy for the last fifty years." (20)</w:t>
      </w:r>
    </w:p>
    <w:p w14:paraId="194DC39B" w14:textId="77777777" w:rsidR="00C7078D" w:rsidRPr="00D5294B" w:rsidRDefault="00C7078D" w:rsidP="00C7078D">
      <w:pPr>
        <w:rPr>
          <w:rStyle w:val="StyleUnderline"/>
        </w:rPr>
      </w:pPr>
      <w:r w:rsidRPr="00D5294B">
        <w:rPr>
          <w:sz w:val="16"/>
        </w:rPr>
        <w:t xml:space="preserve">What Orwell, Arendt and Kafka have taught us is that when power is decoupled from accountability and responsibility, thoughtlessness prevails, repression increases and fear becomes the organizing principle of totalitarian societies, whatever form they may take. </w:t>
      </w:r>
      <w:r w:rsidRPr="004D07E5">
        <w:rPr>
          <w:rStyle w:val="StyleUnderline"/>
          <w:highlight w:val="yellow"/>
        </w:rPr>
        <w:t>The legacy of fear and the lawlessness</w:t>
      </w:r>
      <w:r w:rsidRPr="00D5294B">
        <w:rPr>
          <w:sz w:val="16"/>
        </w:rPr>
        <w:t xml:space="preserve"> it inspires </w:t>
      </w:r>
      <w:r w:rsidRPr="004D07E5">
        <w:rPr>
          <w:rStyle w:val="StyleUnderline"/>
          <w:highlight w:val="yellow"/>
        </w:rPr>
        <w:t>runs deep</w:t>
      </w:r>
      <w:r w:rsidRPr="00D5294B">
        <w:rPr>
          <w:sz w:val="16"/>
        </w:rPr>
        <w:t xml:space="preserve"> in the United States </w:t>
      </w:r>
      <w:r w:rsidRPr="004D07E5">
        <w:rPr>
          <w:rStyle w:val="StyleUnderline"/>
          <w:highlight w:val="yellow"/>
        </w:rPr>
        <w:t>and its destructive effects are spreading into every public sphere capable of offering critical reflection on the nature of power in a society.</w:t>
      </w:r>
      <w:r w:rsidRPr="00D5294B">
        <w:rPr>
          <w:rStyle w:val="StyleUnderline"/>
        </w:rPr>
        <w:t xml:space="preserve"> </w:t>
      </w:r>
      <w:r w:rsidRPr="004D07E5">
        <w:rPr>
          <w:rStyle w:val="StyleUnderline"/>
          <w:highlight w:val="yellow"/>
        </w:rPr>
        <w:t>The collapse of education into training,</w:t>
      </w:r>
      <w:r w:rsidRPr="00D5294B">
        <w:rPr>
          <w:rStyle w:val="StyleUnderline"/>
        </w:rPr>
        <w:t xml:space="preserve"> the loss of autonomy by teachers, </w:t>
      </w:r>
      <w:r w:rsidRPr="004D07E5">
        <w:rPr>
          <w:rStyle w:val="StyleUnderline"/>
          <w:highlight w:val="yellow"/>
        </w:rPr>
        <w:t>the removal of the conditions that enable students to be critical and engaged citizens all speak to the character of a society in which independent thought is debased; creativity, stifled; and dissent, squelched.</w:t>
      </w:r>
    </w:p>
    <w:p w14:paraId="1891254A" w14:textId="60F35EA5" w:rsidR="00C7078D" w:rsidRPr="00C7078D" w:rsidRDefault="00C7078D" w:rsidP="00C7078D">
      <w:pPr>
        <w:rPr>
          <w:sz w:val="16"/>
        </w:rPr>
      </w:pPr>
      <w:r w:rsidRPr="00D63C2B">
        <w:rPr>
          <w:sz w:val="16"/>
        </w:rPr>
        <w:t xml:space="preserve">We live in an age dominated by financial barbarians who are more than willing to place the vast majority of Americans in strangulating debt, low paying jobs, devastating poverty and spheres of life-threatening abjection, or, even worse, in "criminogenic ghettoes" and penal gulags. Under such circumstances, the rich commit crimes with impunity while the poor are put in jail in record numbers. Depravity and illegality feed each other as torture is defended by the political leadership as a reasonable tactic to extract crucial information from prisoners. </w:t>
      </w:r>
      <w:r w:rsidRPr="00C7078D">
        <w:rPr>
          <w:rStyle w:val="StyleUnderline"/>
          <w:highlight w:val="yellow"/>
        </w:rPr>
        <w:t>All that stands between state terrorism and mass induced fear are informed citizens,</w:t>
      </w:r>
      <w:r w:rsidRPr="00D63C2B">
        <w:rPr>
          <w:rStyle w:val="StyleUnderline"/>
        </w:rPr>
        <w:t xml:space="preserve"> critically educated agents and political formations </w:t>
      </w:r>
      <w:r w:rsidRPr="00C7078D">
        <w:rPr>
          <w:rStyle w:val="StyleUnderline"/>
        </w:rPr>
        <w:t>willing to act</w:t>
      </w:r>
      <w:r w:rsidRPr="00D63C2B">
        <w:rPr>
          <w:rStyle w:val="StyleUnderline"/>
        </w:rPr>
        <w:t xml:space="preserve"> with the courage necessary </w:t>
      </w:r>
      <w:r w:rsidRPr="00C7078D">
        <w:rPr>
          <w:rStyle w:val="StyleUnderline"/>
          <w:highlight w:val="yellow"/>
        </w:rPr>
        <w:t>to think politics anew while developing innovative strategies, institutions and organizations that make it possible.</w:t>
      </w:r>
      <w:r w:rsidRPr="00D63C2B">
        <w:rPr>
          <w:rStyle w:val="StyleUnderline"/>
        </w:rPr>
        <w:t xml:space="preserve"> </w:t>
      </w:r>
      <w:r w:rsidRPr="00C7078D">
        <w:rPr>
          <w:rStyle w:val="StyleUnderline"/>
          <w:highlight w:val="yellow"/>
        </w:rPr>
        <w:t>Such struggles will not happen in the name of reform</w:t>
      </w:r>
      <w:r w:rsidRPr="00D63C2B">
        <w:rPr>
          <w:sz w:val="16"/>
        </w:rPr>
        <w:t xml:space="preserve"> alone. </w:t>
      </w:r>
      <w:r w:rsidRPr="00D63C2B">
        <w:rPr>
          <w:rStyle w:val="StyleUnderline"/>
        </w:rPr>
        <w:t xml:space="preserve">Mass </w:t>
      </w:r>
      <w:r w:rsidRPr="00C7078D">
        <w:rPr>
          <w:rStyle w:val="StyleUnderline"/>
          <w:highlight w:val="yellow"/>
        </w:rPr>
        <w:t>resistance to the authoritarian financial state must take place and its goal must be the dismantling</w:t>
      </w:r>
      <w:r w:rsidRPr="00D63C2B">
        <w:rPr>
          <w:rStyle w:val="StyleUnderline"/>
        </w:rPr>
        <w:t xml:space="preserve"> of </w:t>
      </w:r>
      <w:r w:rsidRPr="00C7078D">
        <w:rPr>
          <w:rStyle w:val="StyleUnderline"/>
          <w:highlight w:val="yellow"/>
        </w:rPr>
        <w:t>the current</w:t>
      </w:r>
      <w:r w:rsidRPr="00D63C2B">
        <w:rPr>
          <w:rStyle w:val="StyleUnderline"/>
        </w:rPr>
        <w:t xml:space="preserve"> corrupt </w:t>
      </w:r>
      <w:r w:rsidRPr="00C7078D">
        <w:rPr>
          <w:rStyle w:val="StyleUnderline"/>
          <w:highlight w:val="yellow"/>
        </w:rPr>
        <w:t>political system</w:t>
      </w:r>
      <w:r w:rsidRPr="00D63C2B">
        <w:rPr>
          <w:rStyle w:val="StyleUnderline"/>
        </w:rPr>
        <w:t xml:space="preserve"> that has little to do with democracy and a great deal to do with the values, practices and policies of authoritarianism.</w:t>
      </w:r>
      <w:r w:rsidRPr="00D63C2B">
        <w:rPr>
          <w:sz w:val="16"/>
        </w:rPr>
        <w:t xml:space="preserve"> </w:t>
      </w:r>
      <w:r w:rsidRPr="00C7078D">
        <w:rPr>
          <w:rStyle w:val="StyleUnderline"/>
          <w:highlight w:val="yellow"/>
        </w:rPr>
        <w:t>Liberal reforms constitute a form of political regression and lack a powerful vision for challenging the corrupt and lifeless political vision produced by the regime of neoliberalism.</w:t>
      </w:r>
    </w:p>
    <w:p w14:paraId="6D09D24B" w14:textId="2B6B3BAA" w:rsidR="002D495F" w:rsidRDefault="002D495F" w:rsidP="002D495F">
      <w:pPr>
        <w:pStyle w:val="Heading4"/>
      </w:pPr>
      <w:r>
        <w:t xml:space="preserve">Neoliberal capitalism is the root cause of decaying public education, reform only replicates violence.    </w:t>
      </w:r>
    </w:p>
    <w:p w14:paraId="2CD56A01" w14:textId="77777777" w:rsidR="002D495F" w:rsidRDefault="002D495F" w:rsidP="002D495F">
      <w:r w:rsidRPr="00F66CDC">
        <w:rPr>
          <w:rStyle w:val="Style13ptBold"/>
        </w:rPr>
        <w:t>Foster 2011</w:t>
      </w:r>
      <w:r>
        <w:t xml:space="preserve"> </w:t>
      </w:r>
      <w:r w:rsidRPr="00F83960">
        <w:t xml:space="preserve">John Bellamy </w:t>
      </w:r>
      <w:r w:rsidRPr="00F66CDC">
        <w:t>professor of sociology</w:t>
      </w:r>
      <w:r>
        <w:t xml:space="preserve"> at the University of Oregon “</w:t>
      </w:r>
      <w:r w:rsidRPr="00F83960">
        <w:t>Education and the Structural Crisis of Capital</w:t>
      </w:r>
      <w:r>
        <w:t xml:space="preserve">” Monthly Review </w:t>
      </w:r>
      <w:r w:rsidRPr="00F83960">
        <w:t>https://monthlyreview.org/2011/07/01/education-and-the-structural-crisis-of-capital/</w:t>
      </w:r>
    </w:p>
    <w:p w14:paraId="12506B6D" w14:textId="77777777" w:rsidR="002D495F" w:rsidRPr="00F66CDC" w:rsidRDefault="002D495F" w:rsidP="002D495F">
      <w:pPr>
        <w:rPr>
          <w:sz w:val="16"/>
        </w:rPr>
      </w:pPr>
      <w:r w:rsidRPr="002D495F">
        <w:rPr>
          <w:rStyle w:val="StyleUnderline"/>
          <w:highlight w:val="yellow"/>
        </w:rPr>
        <w:t>Today’s</w:t>
      </w:r>
      <w:r w:rsidRPr="00F66CDC">
        <w:rPr>
          <w:rStyle w:val="StyleUnderline"/>
        </w:rPr>
        <w:t xml:space="preserve"> conservative </w:t>
      </w:r>
      <w:r w:rsidRPr="002D495F">
        <w:rPr>
          <w:rStyle w:val="StyleUnderline"/>
          <w:highlight w:val="yellow"/>
        </w:rPr>
        <w:t>movement for the reform of public education</w:t>
      </w:r>
      <w:r w:rsidRPr="00F66CDC">
        <w:rPr>
          <w:sz w:val="16"/>
        </w:rPr>
        <w:t xml:space="preserve"> in the United States, and in much of the world, </w:t>
      </w:r>
      <w:r w:rsidRPr="002D495F">
        <w:rPr>
          <w:rStyle w:val="StyleUnderline"/>
          <w:highlight w:val="yellow"/>
        </w:rPr>
        <w:t>is based on the prevailing view that public education is in a state of emergency and in need of restructuring due to its own internal failures</w:t>
      </w:r>
      <w:r w:rsidRPr="002D495F">
        <w:rPr>
          <w:sz w:val="16"/>
          <w:highlight w:val="yellow"/>
        </w:rPr>
        <w:t>.</w:t>
      </w:r>
      <w:r w:rsidRPr="00F66CDC">
        <w:rPr>
          <w:sz w:val="16"/>
        </w:rPr>
        <w:t xml:space="preserve"> In contrast, I shall argue that </w:t>
      </w:r>
      <w:r w:rsidRPr="002D495F">
        <w:rPr>
          <w:rStyle w:val="StyleUnderline"/>
          <w:highlight w:val="yellow"/>
        </w:rPr>
        <w:t>the decay of public education</w:t>
      </w:r>
      <w:r w:rsidRPr="00F66CDC">
        <w:rPr>
          <w:rStyle w:val="StyleUnderline"/>
        </w:rPr>
        <w:t xml:space="preserve"> </w:t>
      </w:r>
      <w:r w:rsidRPr="002D495F">
        <w:rPr>
          <w:rStyle w:val="StyleUnderline"/>
          <w:highlight w:val="yellow"/>
        </w:rPr>
        <w:t>is</w:t>
      </w:r>
      <w:r w:rsidRPr="00F66CDC">
        <w:rPr>
          <w:rStyle w:val="StyleUnderline"/>
        </w:rPr>
        <w:t xml:space="preserve"> </w:t>
      </w:r>
      <w:r w:rsidRPr="002D495F">
        <w:rPr>
          <w:rStyle w:val="StyleUnderline"/>
          <w:highlight w:val="yellow"/>
        </w:rPr>
        <w:t>mainly a product of externally imposed contradictions that are inherent to schooling in capitalist society</w:t>
      </w:r>
      <w:r w:rsidRPr="00F66CDC">
        <w:rPr>
          <w:sz w:val="16"/>
        </w:rPr>
        <w:t xml:space="preserve">, </w:t>
      </w:r>
      <w:r w:rsidRPr="00F66CDC">
        <w:rPr>
          <w:rStyle w:val="StyleUnderline"/>
        </w:rPr>
        <w:t xml:space="preserve">heightened in our time by conditions of economic stagnation in the mature capitalist economies, and by the effects of the conservative reform movement itself. </w:t>
      </w:r>
      <w:r w:rsidRPr="002D495F">
        <w:rPr>
          <w:rStyle w:val="StyleUnderline"/>
          <w:highlight w:val="yellow"/>
        </w:rPr>
        <w:t>The corporate-driven onslaught on students, teachers, and public schools</w:t>
      </w:r>
      <w:r w:rsidRPr="00F66CDC">
        <w:rPr>
          <w:sz w:val="16"/>
        </w:rPr>
        <w:t>—symbolized in the United States by George W. Bush’s No Child Left Behind (</w:t>
      </w:r>
      <w:proofErr w:type="spellStart"/>
      <w:r w:rsidRPr="00F66CDC">
        <w:rPr>
          <w:sz w:val="16"/>
        </w:rPr>
        <w:t>NCLB</w:t>
      </w:r>
      <w:proofErr w:type="spellEnd"/>
      <w:r w:rsidRPr="00F66CDC">
        <w:rPr>
          <w:sz w:val="16"/>
        </w:rPr>
        <w:t>) legislation—</w:t>
      </w:r>
      <w:r w:rsidRPr="002D495F">
        <w:rPr>
          <w:rStyle w:val="StyleUnderline"/>
          <w:highlight w:val="yellow"/>
        </w:rPr>
        <w:t>is to be explained not so much by the failure of the schools themselves, but by the growing failures of the capitalist system,</w:t>
      </w:r>
      <w:r w:rsidRPr="00F66CDC">
        <w:rPr>
          <w:rStyle w:val="StyleUnderline"/>
        </w:rPr>
        <w:t xml:space="preserve"> which now sees the privatization of public education as central to addressing its larger malaise.</w:t>
      </w:r>
    </w:p>
    <w:p w14:paraId="3235FDE1" w14:textId="77777777" w:rsidR="002D495F" w:rsidRPr="00F66CDC" w:rsidRDefault="002D495F" w:rsidP="002D495F">
      <w:pPr>
        <w:rPr>
          <w:sz w:val="16"/>
        </w:rPr>
      </w:pPr>
      <w:r w:rsidRPr="00F66CDC">
        <w:rPr>
          <w:sz w:val="16"/>
        </w:rPr>
        <w:t xml:space="preserve">We live in an era of structural crisis associated with a new phase of capitalism: monopoly-finance capital. This phase is characterized by: (1) economic stagnation in the mature capitalist economies; (2) a dramatic shift to </w:t>
      </w:r>
      <w:proofErr w:type="spellStart"/>
      <w:r w:rsidRPr="00F66CDC">
        <w:rPr>
          <w:sz w:val="16"/>
        </w:rPr>
        <w:t>financialization</w:t>
      </w:r>
      <w:proofErr w:type="spellEnd"/>
      <w:r w:rsidRPr="00F66CDC">
        <w:rPr>
          <w:sz w:val="16"/>
        </w:rPr>
        <w:t xml:space="preserve">, i.e., speculative bubbles as a means of economic expansion; and (3) the rapid concentration (and monopolization) of capital on a global scale.1 </w:t>
      </w:r>
      <w:r w:rsidRPr="002D495F">
        <w:rPr>
          <w:rStyle w:val="StyleUnderline"/>
          <w:highlight w:val="yellow"/>
        </w:rPr>
        <w:t>A consequence of the slow growth endemic to the developed economies is that the giant corporations that dominate today’s economic world are compelled to search for new markets for investment,</w:t>
      </w:r>
      <w:r w:rsidRPr="00F66CDC">
        <w:rPr>
          <w:rStyle w:val="StyleUnderline"/>
        </w:rPr>
        <w:t xml:space="preserve"> outside their traditional fields of operation, </w:t>
      </w:r>
      <w:r w:rsidRPr="002D495F">
        <w:rPr>
          <w:rStyle w:val="StyleUnderline"/>
          <w:highlight w:val="yellow"/>
        </w:rPr>
        <w:t>leading to the takeover and privatization of key elements of the state economy.</w:t>
      </w:r>
      <w:r w:rsidRPr="002D495F">
        <w:rPr>
          <w:sz w:val="16"/>
          <w:highlight w:val="yellow"/>
        </w:rPr>
        <w:t xml:space="preserve"> </w:t>
      </w:r>
      <w:r w:rsidRPr="002D495F">
        <w:rPr>
          <w:rStyle w:val="StyleUnderline"/>
          <w:highlight w:val="yellow"/>
        </w:rPr>
        <w:t>The political counterpart of monopoly-finance capital is</w:t>
      </w:r>
      <w:r w:rsidRPr="00F66CDC">
        <w:rPr>
          <w:sz w:val="16"/>
        </w:rPr>
        <w:t xml:space="preserve"> therefore </w:t>
      </w:r>
      <w:r w:rsidRPr="002D495F">
        <w:rPr>
          <w:rStyle w:val="StyleUnderline"/>
          <w:highlight w:val="yellow"/>
        </w:rPr>
        <w:t>neoliberal restructuring, in which the state is increasingly cannibalized by private interests.</w:t>
      </w:r>
    </w:p>
    <w:p w14:paraId="5C596CF0" w14:textId="77777777" w:rsidR="002D495F" w:rsidRPr="00F66CDC" w:rsidRDefault="002D495F" w:rsidP="002D495F">
      <w:pPr>
        <w:rPr>
          <w:sz w:val="16"/>
        </w:rPr>
      </w:pPr>
      <w:r w:rsidRPr="00F66CDC">
        <w:rPr>
          <w:rStyle w:val="StyleUnderline"/>
        </w:rPr>
        <w:t>It should hardly surprise us,</w:t>
      </w:r>
      <w:r w:rsidRPr="00F66CDC">
        <w:rPr>
          <w:sz w:val="16"/>
        </w:rPr>
        <w:t xml:space="preserve"> under these circumstances, </w:t>
      </w:r>
      <w:r w:rsidRPr="00F66CDC">
        <w:rPr>
          <w:rStyle w:val="StyleUnderline"/>
        </w:rPr>
        <w:t xml:space="preserve">that </w:t>
      </w:r>
      <w:r w:rsidRPr="002D495F">
        <w:rPr>
          <w:rStyle w:val="StyleUnderline"/>
          <w:highlight w:val="yellow"/>
        </w:rPr>
        <w:t>financial circles</w:t>
      </w:r>
      <w:r w:rsidRPr="00F66CDC">
        <w:rPr>
          <w:rStyle w:val="StyleUnderline"/>
        </w:rPr>
        <w:t xml:space="preserve"> now increasingly </w:t>
      </w:r>
      <w:r w:rsidRPr="002D495F">
        <w:rPr>
          <w:rStyle w:val="StyleUnderline"/>
          <w:highlight w:val="yellow"/>
        </w:rPr>
        <w:t>refer to public education</w:t>
      </w:r>
      <w:r w:rsidRPr="00F66CDC">
        <w:rPr>
          <w:sz w:val="16"/>
        </w:rPr>
        <w:t xml:space="preserve"> in the United States </w:t>
      </w:r>
      <w:r w:rsidRPr="002D495F">
        <w:rPr>
          <w:rStyle w:val="StyleUnderline"/>
          <w:highlight w:val="yellow"/>
        </w:rPr>
        <w:t>as an unexploited market opportunity</w:t>
      </w:r>
      <w:r w:rsidRPr="00F66CDC">
        <w:rPr>
          <w:rStyle w:val="StyleUnderline"/>
        </w:rPr>
        <w:t>—or that the private education industry is calling for a further opening-up of the multi-trillion-dollar global public education market to capital accumulation</w:t>
      </w:r>
      <w:r w:rsidRPr="00F66CDC">
        <w:rPr>
          <w:sz w:val="16"/>
        </w:rPr>
        <w:t xml:space="preserve">.2 </w:t>
      </w:r>
      <w:r w:rsidRPr="002D495F">
        <w:rPr>
          <w:rStyle w:val="StyleUnderline"/>
          <w:highlight w:val="yellow"/>
        </w:rPr>
        <w:t>Education</w:t>
      </w:r>
      <w:r w:rsidRPr="00F66CDC">
        <w:rPr>
          <w:rStyle w:val="StyleUnderline"/>
        </w:rPr>
        <w:t>,</w:t>
      </w:r>
      <w:r w:rsidRPr="00F66CDC">
        <w:rPr>
          <w:sz w:val="16"/>
        </w:rPr>
        <w:t xml:space="preserve"> moreover, </w:t>
      </w:r>
      <w:r w:rsidRPr="002D495F">
        <w:rPr>
          <w:rStyle w:val="StyleUnderline"/>
          <w:highlight w:val="yellow"/>
        </w:rPr>
        <w:t>plays a crucial role in the development of the workforce, leading to growing neoliberal calls for its restructuring</w:t>
      </w:r>
      <w:r w:rsidRPr="00F66CDC">
        <w:rPr>
          <w:rStyle w:val="StyleUnderline"/>
        </w:rPr>
        <w:t>.</w:t>
      </w:r>
    </w:p>
    <w:p w14:paraId="24E47FDC" w14:textId="7382C2C5" w:rsidR="002D495F" w:rsidRPr="00C7078D" w:rsidRDefault="002D495F" w:rsidP="002D495F">
      <w:pPr>
        <w:rPr>
          <w:u w:val="single"/>
        </w:rPr>
      </w:pPr>
      <w:r w:rsidRPr="002D495F">
        <w:rPr>
          <w:rStyle w:val="StyleUnderline"/>
          <w:highlight w:val="yellow"/>
        </w:rPr>
        <w:t>The state of emergency of public education and the demand for its restructuring</w:t>
      </w:r>
      <w:r w:rsidRPr="00F66CDC">
        <w:rPr>
          <w:sz w:val="16"/>
        </w:rPr>
        <w:t xml:space="preserve"> and privatization </w:t>
      </w:r>
      <w:r w:rsidRPr="002D495F">
        <w:rPr>
          <w:rStyle w:val="StyleUnderline"/>
          <w:highlight w:val="yellow"/>
        </w:rPr>
        <w:t>is to be viewed</w:t>
      </w:r>
      <w:r w:rsidRPr="00F66CDC">
        <w:rPr>
          <w:sz w:val="16"/>
        </w:rPr>
        <w:t xml:space="preserve">, then, </w:t>
      </w:r>
      <w:r w:rsidRPr="002D495F">
        <w:rPr>
          <w:rStyle w:val="StyleUnderline"/>
          <w:highlight w:val="yellow"/>
        </w:rPr>
        <w:t>as</w:t>
      </w:r>
      <w:r w:rsidRPr="00F66CDC">
        <w:rPr>
          <w:rStyle w:val="StyleUnderline"/>
        </w:rPr>
        <w:t xml:space="preserve"> primarily </w:t>
      </w:r>
      <w:r w:rsidRPr="002D495F">
        <w:rPr>
          <w:rStyle w:val="StyleUnderline"/>
          <w:highlight w:val="yellow"/>
        </w:rPr>
        <w:t>the product of</w:t>
      </w:r>
      <w:r w:rsidRPr="00F66CDC">
        <w:rPr>
          <w:rStyle w:val="StyleUnderline"/>
        </w:rPr>
        <w:t xml:space="preserve"> the current long-term period of </w:t>
      </w:r>
      <w:r w:rsidRPr="002D495F">
        <w:rPr>
          <w:rStyle w:val="StyleUnderline"/>
          <w:highlight w:val="yellow"/>
        </w:rPr>
        <w:t>economic and social instability</w:t>
      </w:r>
      <w:r w:rsidRPr="00F66CDC">
        <w:rPr>
          <w:rStyle w:val="StyleUnderline"/>
        </w:rPr>
        <w:t>.</w:t>
      </w:r>
      <w:r w:rsidRPr="00F66CDC">
        <w:rPr>
          <w:sz w:val="16"/>
        </w:rPr>
        <w:t xml:space="preserve"> </w:t>
      </w:r>
      <w:r w:rsidRPr="002D495F">
        <w:rPr>
          <w:rStyle w:val="StyleUnderline"/>
          <w:highlight w:val="yellow"/>
        </w:rPr>
        <w:t xml:space="preserve">The structural crisis of capital as a whole is reflected in the struggle over schooling, which, far from being incidental to the system today, can now be seen as lying at </w:t>
      </w:r>
      <w:r w:rsidRPr="002D495F">
        <w:rPr>
          <w:rStyle w:val="StyleUnderline"/>
        </w:rPr>
        <w:t xml:space="preserve">or near </w:t>
      </w:r>
      <w:r w:rsidRPr="002D495F">
        <w:rPr>
          <w:rStyle w:val="StyleUnderline"/>
          <w:highlight w:val="yellow"/>
        </w:rPr>
        <w:t>its core.</w:t>
      </w:r>
      <w:r w:rsidRPr="00F66CDC">
        <w:rPr>
          <w:sz w:val="16"/>
        </w:rPr>
        <w:t xml:space="preserve"> </w:t>
      </w:r>
      <w:r w:rsidRPr="00F66CDC">
        <w:rPr>
          <w:rStyle w:val="StyleUnderline"/>
        </w:rPr>
        <w:t>The result has been</w:t>
      </w:r>
      <w:r w:rsidRPr="00F66CDC">
        <w:rPr>
          <w:sz w:val="16"/>
        </w:rPr>
        <w:t xml:space="preserve"> a resurgence of the long battle on the part of the vested interests to establish a commodified school system, </w:t>
      </w:r>
      <w:r w:rsidRPr="00F66CDC">
        <w:rPr>
          <w:rStyle w:val="StyleUnderline"/>
        </w:rPr>
        <w:t>bringing education increasingly within the domain of the market.</w:t>
      </w:r>
      <w:r w:rsidRPr="00F66CDC">
        <w:rPr>
          <w:sz w:val="16"/>
        </w:rPr>
        <w:t xml:space="preserve"> </w:t>
      </w:r>
      <w:r w:rsidRPr="00F66CDC">
        <w:rPr>
          <w:rStyle w:val="StyleUnderline"/>
        </w:rPr>
        <w:t>Every means is now used to achieve this end, including exploiting the contradictions of race and class, international competition, and economic instability itself.</w:t>
      </w:r>
    </w:p>
    <w:p w14:paraId="2B0CAC4E" w14:textId="4BA645F2" w:rsidR="002C3A63" w:rsidRDefault="002C3A63" w:rsidP="002C3A63">
      <w:pPr>
        <w:pStyle w:val="Heading4"/>
      </w:pPr>
      <w:r>
        <w:t>Education reform is a hoax, only addressing structural basis for failure of public schools can overcome the</w:t>
      </w:r>
      <w:r w:rsidR="00C3083B">
        <w:t>ir</w:t>
      </w:r>
      <w:r>
        <w:t xml:space="preserve"> decay.  </w:t>
      </w:r>
    </w:p>
    <w:p w14:paraId="203AFEFC" w14:textId="77777777" w:rsidR="002C3A63" w:rsidRDefault="002C3A63" w:rsidP="002C3A63">
      <w:r w:rsidRPr="00F66CDC">
        <w:rPr>
          <w:rStyle w:val="Style13ptBold"/>
        </w:rPr>
        <w:t>Foster 2011</w:t>
      </w:r>
      <w:r>
        <w:t xml:space="preserve"> </w:t>
      </w:r>
      <w:r w:rsidRPr="00F83960">
        <w:t xml:space="preserve">John Bellamy </w:t>
      </w:r>
      <w:r w:rsidRPr="00F66CDC">
        <w:t>professor of sociology</w:t>
      </w:r>
      <w:r>
        <w:t xml:space="preserve"> at the University of Oregon “</w:t>
      </w:r>
      <w:r w:rsidRPr="00F83960">
        <w:t>Education and the Structural Crisis of Capital</w:t>
      </w:r>
      <w:r>
        <w:t xml:space="preserve">” Monthly Review </w:t>
      </w:r>
      <w:r w:rsidRPr="00F83960">
        <w:t>https://monthlyreview.org/2011/07/01/education-and-the-structural-crisis-of-capital/</w:t>
      </w:r>
    </w:p>
    <w:p w14:paraId="1254D5F0" w14:textId="77777777" w:rsidR="002C3A63" w:rsidRPr="00B56F14" w:rsidRDefault="002C3A63" w:rsidP="002C3A63">
      <w:pPr>
        <w:rPr>
          <w:sz w:val="16"/>
        </w:rPr>
      </w:pPr>
      <w:r w:rsidRPr="001C0DCA">
        <w:rPr>
          <w:rStyle w:val="StyleUnderline"/>
        </w:rPr>
        <w:t xml:space="preserve">Given the effects of worsening socioeconomic conditions on public education, </w:t>
      </w:r>
      <w:r w:rsidRPr="002C3A63">
        <w:rPr>
          <w:rStyle w:val="StyleUnderline"/>
          <w:highlight w:val="yellow"/>
        </w:rPr>
        <w:t>any reference to closing the achievement gap that does not centrally address the wider social problems and their effect on schools represents a cruel hoax.</w:t>
      </w:r>
      <w:r w:rsidRPr="00B56F14">
        <w:rPr>
          <w:sz w:val="16"/>
        </w:rPr>
        <w:t xml:space="preserve"> Summarizing the conclusions of decades of educational research in the Teachers College Record in 1995, Jean </w:t>
      </w:r>
      <w:proofErr w:type="spellStart"/>
      <w:r w:rsidRPr="00B56F14">
        <w:rPr>
          <w:sz w:val="16"/>
        </w:rPr>
        <w:t>Anyon</w:t>
      </w:r>
      <w:proofErr w:type="spellEnd"/>
      <w:r w:rsidRPr="00B56F14">
        <w:rPr>
          <w:sz w:val="16"/>
        </w:rPr>
        <w:t xml:space="preserve"> observed:</w:t>
      </w:r>
    </w:p>
    <w:p w14:paraId="5BA025D9" w14:textId="77777777" w:rsidR="002C3A63" w:rsidRPr="00B56F14" w:rsidRDefault="002C3A63" w:rsidP="002C3A63">
      <w:pPr>
        <w:rPr>
          <w:sz w:val="16"/>
        </w:rPr>
      </w:pPr>
      <w:r w:rsidRPr="00B56F14">
        <w:rPr>
          <w:sz w:val="16"/>
        </w:rPr>
        <w:t xml:space="preserve">It has become increasingly clear that </w:t>
      </w:r>
      <w:r w:rsidRPr="002C3A63">
        <w:rPr>
          <w:rStyle w:val="StyleUnderline"/>
          <w:highlight w:val="yellow"/>
        </w:rPr>
        <w:t>several decades of educational reform have failed to bring substantial improvements to schools</w:t>
      </w:r>
      <w:r w:rsidRPr="00B56F14">
        <w:rPr>
          <w:sz w:val="16"/>
        </w:rPr>
        <w:t xml:space="preserve"> in America’s inner cities. </w:t>
      </w:r>
      <w:r w:rsidRPr="002C3A63">
        <w:rPr>
          <w:rStyle w:val="StyleUnderline"/>
        </w:rPr>
        <w:t>Most recent analyses of unsuccessful school reform</w:t>
      </w:r>
      <w:r w:rsidRPr="00B56F14">
        <w:rPr>
          <w:rStyle w:val="StyleUnderline"/>
        </w:rPr>
        <w:t xml:space="preserve"> </w:t>
      </w:r>
      <w:r w:rsidRPr="00B56F14">
        <w:rPr>
          <w:sz w:val="16"/>
        </w:rPr>
        <w:t xml:space="preserve">(and prescriptions for change) </w:t>
      </w:r>
      <w:r w:rsidRPr="00B56F14">
        <w:rPr>
          <w:rStyle w:val="StyleUnderline"/>
        </w:rPr>
        <w:t>have isolated educational, regulatory, or financial aspects of reform from the social context of poverty and race in which inner-city schools are located</w:t>
      </w:r>
      <w:proofErr w:type="gramStart"/>
      <w:r w:rsidRPr="00B56F14">
        <w:rPr>
          <w:rStyle w:val="StyleUnderline"/>
        </w:rPr>
        <w:t>….</w:t>
      </w:r>
      <w:r w:rsidRPr="002C3A63">
        <w:rPr>
          <w:rStyle w:val="StyleUnderline"/>
          <w:highlight w:val="yellow"/>
        </w:rPr>
        <w:t>The</w:t>
      </w:r>
      <w:proofErr w:type="gramEnd"/>
      <w:r w:rsidRPr="002C3A63">
        <w:rPr>
          <w:rStyle w:val="StyleUnderline"/>
          <w:highlight w:val="yellow"/>
        </w:rPr>
        <w:t xml:space="preserve"> structural basis for failure in inner-city schools is political, economic, and cultural, and must be changed before meaningful school improvement projects can be successfully implemented</w:t>
      </w:r>
      <w:r w:rsidRPr="002C3A63">
        <w:rPr>
          <w:sz w:val="16"/>
          <w:highlight w:val="yellow"/>
        </w:rPr>
        <w:t>.</w:t>
      </w:r>
      <w:r w:rsidRPr="002C3A63">
        <w:rPr>
          <w:rStyle w:val="StyleUnderline"/>
          <w:highlight w:val="yellow"/>
        </w:rPr>
        <w:t xml:space="preserve"> Educational reforms cannot compensate for</w:t>
      </w:r>
      <w:r w:rsidRPr="00B56F14">
        <w:rPr>
          <w:rStyle w:val="StyleUnderline"/>
        </w:rPr>
        <w:t xml:space="preserve"> the ravages of </w:t>
      </w:r>
      <w:r w:rsidRPr="002C3A63">
        <w:rPr>
          <w:rStyle w:val="StyleUnderline"/>
          <w:highlight w:val="yellow"/>
        </w:rPr>
        <w:t>society</w:t>
      </w:r>
      <w:r w:rsidRPr="002C3A63">
        <w:rPr>
          <w:sz w:val="16"/>
          <w:highlight w:val="yellow"/>
        </w:rPr>
        <w:t>.</w:t>
      </w:r>
      <w:r w:rsidRPr="00B56F14">
        <w:rPr>
          <w:sz w:val="16"/>
        </w:rPr>
        <w:t>87</w:t>
      </w:r>
    </w:p>
    <w:p w14:paraId="44891523" w14:textId="013D6307" w:rsidR="002C3A63" w:rsidRDefault="002C3A63" w:rsidP="002C3A63"/>
    <w:p w14:paraId="1FA9685C" w14:textId="6C312CFC" w:rsidR="002C3A63" w:rsidRDefault="002C3A63" w:rsidP="002C3A63">
      <w:pPr>
        <w:pStyle w:val="Heading2"/>
      </w:pPr>
      <w:r>
        <w:t>TESTING</w:t>
      </w:r>
    </w:p>
    <w:p w14:paraId="1E480033" w14:textId="77777777" w:rsidR="001F2A98" w:rsidRDefault="001F2A98" w:rsidP="001F2A98">
      <w:pPr>
        <w:pStyle w:val="Heading4"/>
      </w:pPr>
      <w:r>
        <w:t xml:space="preserve">Focus on accountability and testing is a symptom of neoliberalism, it obscures structural oppression and creates docility in students. </w:t>
      </w:r>
    </w:p>
    <w:p w14:paraId="4B3C67BD" w14:textId="77777777" w:rsidR="001F2A98" w:rsidRDefault="001F2A98" w:rsidP="001F2A98">
      <w:r w:rsidRPr="002362FB">
        <w:rPr>
          <w:rStyle w:val="Style13ptBold"/>
        </w:rPr>
        <w:t>Giroux 2014</w:t>
      </w:r>
      <w:r>
        <w:t xml:space="preserve"> Henry Chair for Scholarship in the Public Interest at McMaster University “</w:t>
      </w:r>
      <w:r w:rsidRPr="00586D59">
        <w:t>Barbarians at the gates: authoritarianism and the assault on public education</w:t>
      </w:r>
      <w:r>
        <w:t xml:space="preserve">” </w:t>
      </w:r>
      <w:proofErr w:type="spellStart"/>
      <w:r>
        <w:t>Truthout</w:t>
      </w:r>
      <w:proofErr w:type="spellEnd"/>
      <w:r>
        <w:t xml:space="preserve"> </w:t>
      </w:r>
      <w:hyperlink r:id="rId11" w:history="1">
        <w:r w:rsidRPr="001C5A37">
          <w:rPr>
            <w:rStyle w:val="Hyperlink"/>
          </w:rPr>
          <w:t>http://www.truth-out.org/news/item/28272-barbarians-at-the-gates-authoritarianism-and-the-assault-on-public-education</w:t>
        </w:r>
      </w:hyperlink>
      <w:r>
        <w:t xml:space="preserve"> </w:t>
      </w:r>
      <w:r w:rsidRPr="00586D59">
        <w:t xml:space="preserve"> </w:t>
      </w:r>
    </w:p>
    <w:p w14:paraId="676494E0" w14:textId="77777777" w:rsidR="001F2A98" w:rsidRPr="002362FB" w:rsidRDefault="001F2A98" w:rsidP="001F2A98">
      <w:pPr>
        <w:rPr>
          <w:sz w:val="16"/>
        </w:rPr>
      </w:pPr>
      <w:r w:rsidRPr="001F2A98">
        <w:rPr>
          <w:rStyle w:val="StyleUnderline"/>
          <w:highlight w:val="yellow"/>
        </w:rPr>
        <w:t>Teachers have been deskilled</w:t>
      </w:r>
      <w:r w:rsidRPr="002362FB">
        <w:rPr>
          <w:rStyle w:val="StyleUnderline"/>
        </w:rPr>
        <w:t xml:space="preserve">. </w:t>
      </w:r>
      <w:r w:rsidRPr="001F2A98">
        <w:rPr>
          <w:rStyle w:val="StyleUnderline"/>
          <w:highlight w:val="yellow"/>
        </w:rPr>
        <w:t>Losing</w:t>
      </w:r>
      <w:r w:rsidRPr="002362FB">
        <w:rPr>
          <w:rStyle w:val="StyleUnderline"/>
        </w:rPr>
        <w:t xml:space="preserve"> much of </w:t>
      </w:r>
      <w:r w:rsidRPr="001F2A98">
        <w:rPr>
          <w:rStyle w:val="StyleUnderline"/>
          <w:highlight w:val="yellow"/>
        </w:rPr>
        <w:t>their autonomy to be creative in the classroom</w:t>
      </w:r>
      <w:r w:rsidRPr="002362FB">
        <w:rPr>
          <w:rStyle w:val="StyleUnderline"/>
        </w:rPr>
        <w:t xml:space="preserve">, they have been </w:t>
      </w:r>
      <w:r w:rsidRPr="001F2A98">
        <w:rPr>
          <w:rStyle w:val="StyleUnderline"/>
          <w:highlight w:val="yellow"/>
        </w:rPr>
        <w:t>relegated to technicians whose sole objective appears to be enforcing a deadening instrumental rationality in which teaching to the test becomes the primary model of teaching and learning</w:t>
      </w:r>
      <w:r w:rsidRPr="002362FB">
        <w:rPr>
          <w:sz w:val="16"/>
        </w:rPr>
        <w:t xml:space="preserve">. Moreover, </w:t>
      </w:r>
      <w:r w:rsidRPr="001F2A98">
        <w:rPr>
          <w:rStyle w:val="StyleUnderline"/>
          <w:highlight w:val="yellow"/>
        </w:rPr>
        <w:t>they are being demonized by the claim that the</w:t>
      </w:r>
      <w:r w:rsidRPr="002362FB">
        <w:rPr>
          <w:rStyle w:val="StyleUnderline"/>
        </w:rPr>
        <w:t xml:space="preserve"> major </w:t>
      </w:r>
      <w:r w:rsidRPr="001F2A98">
        <w:rPr>
          <w:rStyle w:val="StyleUnderline"/>
          <w:highlight w:val="yellow"/>
        </w:rPr>
        <w:t>problem</w:t>
      </w:r>
      <w:r w:rsidRPr="002362FB">
        <w:rPr>
          <w:rStyle w:val="StyleUnderline"/>
        </w:rPr>
        <w:t xml:space="preserve"> with public education </w:t>
      </w:r>
      <w:r w:rsidRPr="001F2A98">
        <w:rPr>
          <w:rStyle w:val="StyleUnderline"/>
          <w:highlight w:val="yellow"/>
        </w:rPr>
        <w:t>is lack of teacher accountability</w:t>
      </w:r>
      <w:r w:rsidRPr="002362FB">
        <w:rPr>
          <w:rStyle w:val="StyleUnderline"/>
        </w:rPr>
        <w:t>.</w:t>
      </w:r>
      <w:r w:rsidRPr="002362FB">
        <w:rPr>
          <w:sz w:val="16"/>
        </w:rPr>
        <w:t xml:space="preserve"> </w:t>
      </w:r>
      <w:r w:rsidRPr="001F2A98">
        <w:rPr>
          <w:rStyle w:val="StyleUnderline"/>
          <w:highlight w:val="yellow"/>
        </w:rPr>
        <w:t>The hidden order of politics</w:t>
      </w:r>
      <w:r w:rsidRPr="002362FB">
        <w:rPr>
          <w:rStyle w:val="StyleUnderline"/>
        </w:rPr>
        <w:t xml:space="preserve"> here </w:t>
      </w:r>
      <w:r w:rsidRPr="001F2A98">
        <w:rPr>
          <w:rStyle w:val="StyleUnderline"/>
          <w:highlight w:val="yellow"/>
        </w:rPr>
        <w:t>is that larger political and economic considerations such as crushing poverty, mammoth inequality, a brutalizing racism and iniquitous modes of financing public education all disappear from the list of problems facing schooling in the U</w:t>
      </w:r>
      <w:r w:rsidRPr="002362FB">
        <w:rPr>
          <w:sz w:val="16"/>
        </w:rPr>
        <w:t xml:space="preserve">nited </w:t>
      </w:r>
      <w:r w:rsidRPr="001F2A98">
        <w:rPr>
          <w:rStyle w:val="StyleUnderline"/>
          <w:highlight w:val="yellow"/>
        </w:rPr>
        <w:t>S</w:t>
      </w:r>
      <w:r w:rsidRPr="002362FB">
        <w:rPr>
          <w:sz w:val="16"/>
        </w:rPr>
        <w:t xml:space="preserve">tates. Teachers also serve as an easy target for the (un)reformers to weaken unions, bash organized labor, discredit public servants, and "argue that education can be improved if taxpayer money is funneled away from the </w:t>
      </w:r>
      <w:proofErr w:type="gramStart"/>
      <w:r w:rsidRPr="002362FB">
        <w:rPr>
          <w:sz w:val="16"/>
        </w:rPr>
        <w:t>public school</w:t>
      </w:r>
      <w:proofErr w:type="gramEnd"/>
      <w:r w:rsidRPr="002362FB">
        <w:rPr>
          <w:sz w:val="16"/>
        </w:rPr>
        <w:t xml:space="preserve"> system's priorities (hiring teachers, implementing creative pedagogies, increasing teacher autonomy, reducing class size etc.) and into the private sector (replacing teachers with computers, replacing public schools with privately run charter schools etc.)." (3)</w:t>
      </w:r>
    </w:p>
    <w:p w14:paraId="18B03FB3" w14:textId="77777777" w:rsidR="001F2A98" w:rsidRPr="002362FB" w:rsidRDefault="001F2A98" w:rsidP="001F2A98">
      <w:pPr>
        <w:rPr>
          <w:sz w:val="16"/>
        </w:rPr>
      </w:pPr>
      <w:r w:rsidRPr="001F2A98">
        <w:rPr>
          <w:rStyle w:val="StyleUnderline"/>
          <w:highlight w:val="yellow"/>
        </w:rPr>
        <w:t>These policies and practices echo the principles of</w:t>
      </w:r>
      <w:r w:rsidRPr="002362FB">
        <w:rPr>
          <w:rStyle w:val="StyleUnderline"/>
        </w:rPr>
        <w:t xml:space="preserve"> casino capitalism or </w:t>
      </w:r>
      <w:r w:rsidRPr="001F2A98">
        <w:rPr>
          <w:rStyle w:val="StyleUnderline"/>
          <w:highlight w:val="yellow"/>
        </w:rPr>
        <w:t>neoliberalism and are designed to enforce a pedagogy of repression,</w:t>
      </w:r>
      <w:r w:rsidRPr="002362FB">
        <w:rPr>
          <w:rStyle w:val="StyleUnderline"/>
        </w:rPr>
        <w:t xml:space="preserve"> </w:t>
      </w:r>
      <w:r w:rsidRPr="001F2A98">
        <w:rPr>
          <w:rStyle w:val="StyleUnderline"/>
          <w:highlight w:val="yellow"/>
        </w:rPr>
        <w:t>one that kills the imagination,</w:t>
      </w:r>
      <w:r w:rsidRPr="002362FB">
        <w:rPr>
          <w:rStyle w:val="StyleUnderline"/>
        </w:rPr>
        <w:t xml:space="preserve"> sanctions a deadening mode of memorization </w:t>
      </w:r>
      <w:r w:rsidRPr="001F2A98">
        <w:rPr>
          <w:rStyle w:val="StyleUnderline"/>
          <w:highlight w:val="yellow"/>
        </w:rPr>
        <w:t>and instills in students the discipline necessary for them to accommodate willingly to existing power relations at the expense of developing their capacity to be critical and engaged agents</w:t>
      </w:r>
      <w:r w:rsidRPr="002362FB">
        <w:rPr>
          <w:sz w:val="16"/>
        </w:rPr>
        <w:t xml:space="preserve">. In this case, the aim of this pedagogy of repression mimics Hannah Arendt's claim that </w:t>
      </w:r>
      <w:r w:rsidRPr="001F2A98">
        <w:rPr>
          <w:rStyle w:val="StyleUnderline"/>
          <w:highlight w:val="yellow"/>
        </w:rPr>
        <w:t>"The aim of totalitarian education has never been to instill convictions but to destroy the capacity to form any."</w:t>
      </w:r>
      <w:r w:rsidRPr="002362FB">
        <w:rPr>
          <w:sz w:val="16"/>
        </w:rPr>
        <w:t xml:space="preserve"> (4) Public schools are also being defunded as states increasingly develop policies that drain state budgets by giving corporations substantial tax breaks. Diane </w:t>
      </w:r>
      <w:proofErr w:type="spellStart"/>
      <w:r w:rsidRPr="002362FB">
        <w:rPr>
          <w:sz w:val="16"/>
        </w:rPr>
        <w:t>Ravitch</w:t>
      </w:r>
      <w:proofErr w:type="spellEnd"/>
      <w:r w:rsidRPr="002362FB">
        <w:rPr>
          <w:sz w:val="16"/>
        </w:rPr>
        <w:t xml:space="preserve"> elaborates on the right-wing agenda to destroy public education, which consists of a range of groups ranging from right-wing politicians to shadowy groups such as the American Legislative Exchange Council (ALEC). She is worth quoting in full:</w:t>
      </w:r>
    </w:p>
    <w:p w14:paraId="3C888633" w14:textId="77777777" w:rsidR="001F2A98" w:rsidRPr="002362FB" w:rsidRDefault="001F2A98" w:rsidP="001F2A98">
      <w:pPr>
        <w:rPr>
          <w:sz w:val="16"/>
          <w:szCs w:val="16"/>
        </w:rPr>
      </w:pPr>
      <w:r w:rsidRPr="002362FB">
        <w:rPr>
          <w:sz w:val="16"/>
          <w:szCs w:val="16"/>
        </w:rPr>
        <w:t>Since the 2010 elections, when Republicans took control of many states, there has been an explosion of legislation advancing privatization of public schools and stripping teachers of job protections and collective bargaining rights. Even some Democratic governors, seeing the strong rightward drift of our politics, have jumped on the right-wing bandwagon, seeking to remove any protection for academic freedom from public school teachers. This outburst of anti-public school, anti-teacher legislation is no accident. It is the work of a shadowy group called the American Legislative Exchange Council, or ALEC. Founded in 1973, ALEC is an organization of nearly 2,000 conservative state legislators. Its hallmark is promotion of privatization and corporate interests in every sphere, not only education, but healthcare, the environment, the economy, voting laws, public safety, etc. It drafts model legislation that conservative legislators take back to their states and introduce as their own "reform" ideas. ALEC is the guiding force behind state-level efforts to privatize public education and to turn teachers into at-will employees who may be fired for any reason. The ALEC agenda is today the "reform" agenda for education. (5)</w:t>
      </w:r>
    </w:p>
    <w:p w14:paraId="7A76EFCE" w14:textId="3FDAB5EF" w:rsidR="00C7078D" w:rsidRPr="00C7078D" w:rsidRDefault="001F2A98" w:rsidP="001F2A98">
      <w:pPr>
        <w:rPr>
          <w:u w:val="single"/>
        </w:rPr>
      </w:pPr>
      <w:r w:rsidRPr="002362FB">
        <w:rPr>
          <w:rStyle w:val="StyleUnderline"/>
        </w:rPr>
        <w:t>The educational needs of students</w:t>
      </w:r>
      <w:r w:rsidRPr="002362FB">
        <w:rPr>
          <w:sz w:val="16"/>
        </w:rPr>
        <w:t xml:space="preserve"> for many Republican and Democratic Party members, pundits, lobbying groups and politicians </w:t>
      </w:r>
      <w:r w:rsidRPr="002362FB">
        <w:rPr>
          <w:rStyle w:val="StyleUnderline"/>
        </w:rPr>
        <w:t>rank low next to the financial needs of hedge fund managers</w:t>
      </w:r>
      <w:r w:rsidRPr="002362FB">
        <w:rPr>
          <w:sz w:val="16"/>
        </w:rPr>
        <w:t xml:space="preserve">; the ultra-rich such as Bill Gates, the Walton family and the Koch brothers; the legislators who make up ALEC; and any number of major corporations. </w:t>
      </w:r>
      <w:r w:rsidRPr="001F2A98">
        <w:rPr>
          <w:rStyle w:val="StyleUnderline"/>
          <w:highlight w:val="yellow"/>
        </w:rPr>
        <w:t>Individual achievement is invoked to justify education as a private right rather than as a public good.</w:t>
      </w:r>
      <w:r w:rsidRPr="002362FB">
        <w:rPr>
          <w:rStyle w:val="StyleUnderline"/>
        </w:rPr>
        <w:t xml:space="preserve"> </w:t>
      </w:r>
      <w:r w:rsidRPr="001F2A98">
        <w:rPr>
          <w:rStyle w:val="StyleUnderline"/>
          <w:highlight w:val="yellow"/>
        </w:rPr>
        <w:t>The discourses of empiricism and standardized testing become the ultimate measures of achievement just as pedagogical matters concerning civic responsibility, engaged citizenship, thoughtfulness and critical thought disappear from the vocabulary of educational reform.</w:t>
      </w:r>
    </w:p>
    <w:p w14:paraId="2CAA817A" w14:textId="7BFEECAB" w:rsidR="002C3A63" w:rsidRDefault="002C3A63" w:rsidP="002C3A63">
      <w:pPr>
        <w:pStyle w:val="Heading4"/>
      </w:pPr>
      <w:r>
        <w:t xml:space="preserve">Standardized testing </w:t>
      </w:r>
      <w:r w:rsidR="00BF46E6">
        <w:t>represents the neoliber</w:t>
      </w:r>
      <w:r w:rsidR="002D495F">
        <w:t>al desire for numerical data. This approach</w:t>
      </w:r>
      <w:r w:rsidR="00BF46E6">
        <w:t xml:space="preserve"> </w:t>
      </w:r>
      <w:r w:rsidR="002D495F">
        <w:t>obscures how social domination and oppress</w:t>
      </w:r>
      <w:r w:rsidR="006939C5">
        <w:t>ion</w:t>
      </w:r>
      <w:r w:rsidR="002D495F">
        <w:t xml:space="preserve"> affect academic achievement.  </w:t>
      </w:r>
    </w:p>
    <w:p w14:paraId="2435F6C5" w14:textId="77777777" w:rsidR="002C3A63" w:rsidRDefault="002C3A63" w:rsidP="002C3A63">
      <w:r w:rsidRPr="000479BA">
        <w:rPr>
          <w:rStyle w:val="Style13ptBold"/>
        </w:rPr>
        <w:t>Grant 2016</w:t>
      </w:r>
      <w:r>
        <w:t xml:space="preserve"> Carl </w:t>
      </w:r>
      <w:r w:rsidRPr="000479BA">
        <w:t>Professor of Education at the U</w:t>
      </w:r>
      <w:r>
        <w:t>W-Madison</w:t>
      </w:r>
      <w:r w:rsidRPr="000479BA">
        <w:t xml:space="preserve"> </w:t>
      </w:r>
      <w:r>
        <w:t xml:space="preserve">“Voices, Not Numbers: Towards a Greater Democracy in Education” Monthly Review </w:t>
      </w:r>
      <w:hyperlink r:id="rId12" w:history="1">
        <w:r w:rsidRPr="001C5A37">
          <w:rPr>
            <w:rStyle w:val="Hyperlink"/>
          </w:rPr>
          <w:t>https://monthlyreview.org/2016/05/01/voices-not-numbers/</w:t>
        </w:r>
      </w:hyperlink>
    </w:p>
    <w:p w14:paraId="4548A80D" w14:textId="77777777" w:rsidR="002C3A63" w:rsidRPr="00A6179E" w:rsidRDefault="002C3A63" w:rsidP="002C3A63">
      <w:pPr>
        <w:rPr>
          <w:sz w:val="16"/>
        </w:rPr>
      </w:pPr>
      <w:r w:rsidRPr="002C3A63">
        <w:rPr>
          <w:rStyle w:val="StyleUnderline"/>
          <w:highlight w:val="yellow"/>
        </w:rPr>
        <w:t>Under</w:t>
      </w:r>
      <w:r w:rsidRPr="00A6179E">
        <w:rPr>
          <w:sz w:val="16"/>
        </w:rPr>
        <w:t xml:space="preserve"> contemporary </w:t>
      </w:r>
      <w:r w:rsidRPr="002C3A63">
        <w:rPr>
          <w:rStyle w:val="StyleUnderline"/>
          <w:highlight w:val="yellow"/>
        </w:rPr>
        <w:t>standardized-testing regimes, numbers</w:t>
      </w:r>
      <w:r w:rsidRPr="00A6179E">
        <w:rPr>
          <w:sz w:val="16"/>
        </w:rPr>
        <w:t xml:space="preserve">, not teachers or parents, </w:t>
      </w:r>
      <w:r w:rsidRPr="002C3A63">
        <w:rPr>
          <w:rStyle w:val="StyleUnderline"/>
          <w:highlight w:val="yellow"/>
        </w:rPr>
        <w:t>become the authority in young children’s lives</w:t>
      </w:r>
      <w:r w:rsidRPr="00A6179E">
        <w:rPr>
          <w:sz w:val="16"/>
        </w:rPr>
        <w:t xml:space="preserve"> when they enter school. </w:t>
      </w:r>
      <w:r w:rsidRPr="002C3A63">
        <w:rPr>
          <w:rStyle w:val="StyleUnderline"/>
          <w:highlight w:val="yellow"/>
        </w:rPr>
        <w:t>Opportunities</w:t>
      </w:r>
      <w:r w:rsidRPr="00A6179E">
        <w:rPr>
          <w:rStyle w:val="StyleUnderline"/>
        </w:rPr>
        <w:t xml:space="preserve"> in the classroom </w:t>
      </w:r>
      <w:r w:rsidRPr="002C3A63">
        <w:rPr>
          <w:rStyle w:val="StyleUnderline"/>
          <w:highlight w:val="yellow"/>
        </w:rPr>
        <w:t>for</w:t>
      </w:r>
      <w:r w:rsidRPr="00A6179E">
        <w:rPr>
          <w:rStyle w:val="StyleUnderline"/>
        </w:rPr>
        <w:t xml:space="preserve"> young </w:t>
      </w:r>
      <w:r w:rsidRPr="002C3A63">
        <w:rPr>
          <w:rStyle w:val="StyleUnderline"/>
          <w:highlight w:val="yellow"/>
        </w:rPr>
        <w:t>students to discover the joys of learning or develop their academic and artistic interests are sacrificed to testing</w:t>
      </w:r>
      <w:r w:rsidRPr="00A6179E">
        <w:rPr>
          <w:sz w:val="16"/>
        </w:rPr>
        <w:t>. A decade ago, a report in Newsweek accurately captured “the new first grade”:</w:t>
      </w:r>
    </w:p>
    <w:p w14:paraId="0F63D550" w14:textId="77777777" w:rsidR="002C3A63" w:rsidRPr="00A6179E" w:rsidRDefault="002C3A63" w:rsidP="002C3A63">
      <w:pPr>
        <w:rPr>
          <w:sz w:val="16"/>
          <w:szCs w:val="16"/>
        </w:rPr>
      </w:pPr>
      <w:r w:rsidRPr="00A6179E">
        <w:rPr>
          <w:sz w:val="16"/>
          <w:szCs w:val="16"/>
        </w:rPr>
        <w:t>In the last decade, the earliest years of schooling have become less like a trip to Mister Rogers’ Neighborhood and more like SAT prep…. [R]</w:t>
      </w:r>
      <w:proofErr w:type="spellStart"/>
      <w:r w:rsidRPr="00A6179E">
        <w:rPr>
          <w:sz w:val="16"/>
          <w:szCs w:val="16"/>
        </w:rPr>
        <w:t>eading</w:t>
      </w:r>
      <w:proofErr w:type="spellEnd"/>
      <w:r w:rsidRPr="00A6179E">
        <w:rPr>
          <w:sz w:val="16"/>
          <w:szCs w:val="16"/>
        </w:rPr>
        <w:t xml:space="preserve"> lessons start in kindergarten and kids who don’t crack the code by the middle of the first grade get extra help. Instead of story time, finger painting, tracing letters and snack, first graders are spending hours doing math work sheets and sounding out words in reading groups. In some places, recess, music, art and even social studies are being replaced by writing exercises and spelling quizzes. Kids as young as 6 are tested, and tested again—</w:t>
      </w:r>
      <w:proofErr w:type="gramStart"/>
      <w:r w:rsidRPr="00A6179E">
        <w:rPr>
          <w:sz w:val="16"/>
          <w:szCs w:val="16"/>
        </w:rPr>
        <w:t>some every</w:t>
      </w:r>
      <w:proofErr w:type="gramEnd"/>
      <w:r w:rsidRPr="00A6179E">
        <w:rPr>
          <w:sz w:val="16"/>
          <w:szCs w:val="16"/>
        </w:rPr>
        <w:t xml:space="preserve"> 10 days or so—to ensure they’re making sufficient progress.9</w:t>
      </w:r>
    </w:p>
    <w:p w14:paraId="03FB28B2" w14:textId="77777777" w:rsidR="002C3A63" w:rsidRPr="002A7D23" w:rsidRDefault="002C3A63" w:rsidP="002C3A63">
      <w:pPr>
        <w:rPr>
          <w:sz w:val="16"/>
        </w:rPr>
      </w:pPr>
      <w:r w:rsidRPr="002C3A63">
        <w:rPr>
          <w:rStyle w:val="StyleUnderline"/>
          <w:highlight w:val="yellow"/>
        </w:rPr>
        <w:t>Neoliberal discourses are predicated on the primacy of numbers</w:t>
      </w:r>
      <w:r w:rsidRPr="002A7D23">
        <w:rPr>
          <w:sz w:val="16"/>
        </w:rPr>
        <w:t>, “quantifications,” and “</w:t>
      </w:r>
      <w:proofErr w:type="spellStart"/>
      <w:r w:rsidRPr="002A7D23">
        <w:rPr>
          <w:sz w:val="16"/>
        </w:rPr>
        <w:t>datafications</w:t>
      </w:r>
      <w:proofErr w:type="spellEnd"/>
      <w:r w:rsidRPr="002A7D23">
        <w:rPr>
          <w:sz w:val="16"/>
        </w:rPr>
        <w:t xml:space="preserve">,” </w:t>
      </w:r>
      <w:r w:rsidRPr="002C3A63">
        <w:rPr>
          <w:rStyle w:val="StyleUnderline"/>
          <w:highlight w:val="yellow"/>
        </w:rPr>
        <w:t>which “carry a special kind of influence in contemporary policy debates, where statistics are generally equated with scientific rigor and objectivity.”</w:t>
      </w:r>
      <w:r w:rsidRPr="00A6179E">
        <w:rPr>
          <w:rStyle w:val="StyleUnderline"/>
        </w:rPr>
        <w:t xml:space="preserve"> </w:t>
      </w:r>
      <w:r w:rsidRPr="002A7D23">
        <w:rPr>
          <w:rStyle w:val="StyleUnderline"/>
        </w:rPr>
        <w:t xml:space="preserve">Meanwhile, </w:t>
      </w:r>
      <w:r w:rsidRPr="002C3A63">
        <w:rPr>
          <w:rStyle w:val="StyleUnderline"/>
          <w:highlight w:val="yellow"/>
        </w:rPr>
        <w:t>the</w:t>
      </w:r>
      <w:r w:rsidRPr="002A7D23">
        <w:rPr>
          <w:rStyle w:val="StyleUnderline"/>
        </w:rPr>
        <w:t xml:space="preserve"> voices and </w:t>
      </w:r>
      <w:r w:rsidRPr="002C3A63">
        <w:rPr>
          <w:rStyle w:val="StyleUnderline"/>
          <w:highlight w:val="yellow"/>
        </w:rPr>
        <w:t>experiences of individuals, especially children, are ignored or not received with the same validity</w:t>
      </w:r>
      <w:r w:rsidRPr="002C3A63">
        <w:rPr>
          <w:sz w:val="16"/>
          <w:highlight w:val="yellow"/>
        </w:rPr>
        <w:t>.</w:t>
      </w:r>
      <w:r w:rsidRPr="002A7D23">
        <w:rPr>
          <w:sz w:val="16"/>
        </w:rPr>
        <w:t xml:space="preserve"> </w:t>
      </w:r>
      <w:r w:rsidRPr="002A7D23">
        <w:rPr>
          <w:rStyle w:val="StyleUnderline"/>
        </w:rPr>
        <w:t xml:space="preserve">It is their “numbers,” their scores on achievement tests, that determine which disadvantaged children are exalted for “lifting themselves up by their boot straps” and which children are labeled “failures.” </w:t>
      </w:r>
      <w:r w:rsidRPr="002A7D23">
        <w:rPr>
          <w:sz w:val="16"/>
        </w:rPr>
        <w:t xml:space="preserve">The same numbers determine which children may continue in the “regular” class as students with promise and which children are warehoused with other low-scoring students, ultimately to be written off and treated as expendable. Numbers, not past and present structural and racial inequalities, are translated into quantifiable, statistical causes—such as single-parent families, living in a low-income zip code—of students’ academic problems. David </w:t>
      </w:r>
      <w:proofErr w:type="spellStart"/>
      <w:r w:rsidRPr="002A7D23">
        <w:rPr>
          <w:sz w:val="16"/>
        </w:rPr>
        <w:t>Gillborn</w:t>
      </w:r>
      <w:proofErr w:type="spellEnd"/>
      <w:r w:rsidRPr="002A7D23">
        <w:rPr>
          <w:sz w:val="16"/>
        </w:rPr>
        <w:t xml:space="preserve"> argues that by treating educational inequality as the result of discrete and predictable processes, expressible in terms of the statistical profiles of individual students, quantitative research often blames the victim.10</w:t>
      </w:r>
    </w:p>
    <w:p w14:paraId="316E9810" w14:textId="2682F24C" w:rsidR="0073095A" w:rsidRDefault="002C3A63" w:rsidP="00665CCB">
      <w:pPr>
        <w:rPr>
          <w:sz w:val="16"/>
        </w:rPr>
      </w:pPr>
      <w:r w:rsidRPr="00BF46E6">
        <w:rPr>
          <w:rStyle w:val="StyleUnderline"/>
          <w:highlight w:val="yellow"/>
        </w:rPr>
        <w:t>Merely measuring and quantifying the prevalence of inequalities linked to race, class, gender, and family structure can give the impression that these problems arise from those identities themselves, rather than from social processes of domination and oppression</w:t>
      </w:r>
      <w:r w:rsidRPr="00B93DBE">
        <w:rPr>
          <w:rStyle w:val="StyleUnderline"/>
        </w:rPr>
        <w:t>.</w:t>
      </w:r>
      <w:r w:rsidRPr="00B93DBE">
        <w:rPr>
          <w:sz w:val="16"/>
        </w:rPr>
        <w:t xml:space="preserve"> Thomas S. </w:t>
      </w:r>
      <w:proofErr w:type="spellStart"/>
      <w:r w:rsidRPr="00B93DBE">
        <w:rPr>
          <w:sz w:val="16"/>
        </w:rPr>
        <w:t>Popkewitz</w:t>
      </w:r>
      <w:proofErr w:type="spellEnd"/>
      <w:r w:rsidRPr="00B93DBE">
        <w:rPr>
          <w:sz w:val="16"/>
        </w:rPr>
        <w:t xml:space="preserve"> asserts that </w:t>
      </w:r>
      <w:r w:rsidRPr="00B93DBE">
        <w:rPr>
          <w:rStyle w:val="StyleUnderline"/>
        </w:rPr>
        <w:t>“numbers are seen as existing in a set of cultural practices that generate principles about what is thought about, hoped for, and acted on…. [T]</w:t>
      </w:r>
      <w:proofErr w:type="spellStart"/>
      <w:r w:rsidRPr="00B93DBE">
        <w:rPr>
          <w:rStyle w:val="StyleUnderline"/>
        </w:rPr>
        <w:t>echnologies</w:t>
      </w:r>
      <w:proofErr w:type="spellEnd"/>
      <w:r w:rsidRPr="00B93DBE">
        <w:rPr>
          <w:rStyle w:val="StyleUnderline"/>
        </w:rPr>
        <w:t xml:space="preserve"> of numbers are embodied in a grid of cultural practices that ‘act’ on teachers’ and children’s lives in classrooms. To talk about ‘achievement’ and the ‘achievement gap,’ shorthand for numerical differences between children, instantiates particular rules and standards of reason by which experiences are classified, problems located, and procedures given to order, classify, and divide.”</w:t>
      </w:r>
      <w:r w:rsidRPr="00B93DBE">
        <w:rPr>
          <w:sz w:val="16"/>
        </w:rPr>
        <w:t>11</w:t>
      </w:r>
    </w:p>
    <w:p w14:paraId="08962342" w14:textId="77777777" w:rsidR="00665CCB" w:rsidRPr="00665CCB" w:rsidRDefault="00665CCB" w:rsidP="00665CCB">
      <w:pPr>
        <w:rPr>
          <w:sz w:val="16"/>
        </w:rPr>
      </w:pPr>
    </w:p>
    <w:p w14:paraId="104AA08D" w14:textId="3F817E9D" w:rsidR="0073095A" w:rsidRDefault="0073095A" w:rsidP="0073095A">
      <w:pPr>
        <w:pStyle w:val="Heading1"/>
      </w:pPr>
      <w:r>
        <w:t>IMPACTS</w:t>
      </w:r>
    </w:p>
    <w:p w14:paraId="55159C24" w14:textId="77777777" w:rsidR="00665CCB" w:rsidRDefault="00665CCB" w:rsidP="00665CCB"/>
    <w:p w14:paraId="3913E2AD" w14:textId="3BFEF3E3" w:rsidR="00665CCB" w:rsidRPr="00665CCB" w:rsidRDefault="00665CCB" w:rsidP="00665CCB">
      <w:pPr>
        <w:pStyle w:val="Heading2"/>
      </w:pPr>
      <w:r>
        <w:t>EDUCATION</w:t>
      </w:r>
    </w:p>
    <w:p w14:paraId="65799005" w14:textId="27F6CBEB" w:rsidR="00665CCB" w:rsidRDefault="00665CCB" w:rsidP="00665CCB">
      <w:pPr>
        <w:pStyle w:val="Heading4"/>
      </w:pPr>
      <w:r>
        <w:t>Neoliberal policy leaves public education at the mercy of market fundamentalism. This erodes protections for students and teachers</w:t>
      </w:r>
      <w:r w:rsidR="004D07E5">
        <w:t xml:space="preserve"> and destroys public education.  </w:t>
      </w:r>
    </w:p>
    <w:p w14:paraId="0396FB7E" w14:textId="77777777" w:rsidR="00665CCB" w:rsidRPr="002362FB" w:rsidRDefault="00665CCB" w:rsidP="00665CCB">
      <w:r w:rsidRPr="002362FB">
        <w:rPr>
          <w:rStyle w:val="Style13ptBold"/>
        </w:rPr>
        <w:t>Giroux 2014</w:t>
      </w:r>
      <w:r>
        <w:t xml:space="preserve"> Henry Chair for Scholarship in the Public Interest at McMaster University “</w:t>
      </w:r>
      <w:r w:rsidRPr="00586D59">
        <w:t>Barbarians at the gates: authoritarianism and the assault on public education</w:t>
      </w:r>
      <w:r>
        <w:t xml:space="preserve">” </w:t>
      </w:r>
      <w:proofErr w:type="spellStart"/>
      <w:r>
        <w:t>Truthout</w:t>
      </w:r>
      <w:proofErr w:type="spellEnd"/>
      <w:r>
        <w:t xml:space="preserve"> </w:t>
      </w:r>
      <w:hyperlink r:id="rId13" w:history="1">
        <w:r w:rsidRPr="001C5A37">
          <w:rPr>
            <w:rStyle w:val="Hyperlink"/>
          </w:rPr>
          <w:t>http://www.truth-out.org/news/item/28272-barbarians-at-the-gates-authoritarianism-and-the-assault-on-public-education</w:t>
        </w:r>
      </w:hyperlink>
      <w:r>
        <w:t xml:space="preserve"> </w:t>
      </w:r>
      <w:r w:rsidRPr="00586D59">
        <w:t xml:space="preserve"> </w:t>
      </w:r>
    </w:p>
    <w:p w14:paraId="523AC4EC" w14:textId="77777777" w:rsidR="00665CCB" w:rsidRPr="008A250A" w:rsidRDefault="00665CCB" w:rsidP="00665CCB">
      <w:pPr>
        <w:rPr>
          <w:sz w:val="16"/>
        </w:rPr>
      </w:pPr>
      <w:r w:rsidRPr="008A250A">
        <w:rPr>
          <w:sz w:val="16"/>
        </w:rPr>
        <w:t xml:space="preserve">Defunding for public education has gotten so out of control that, as Aaron </w:t>
      </w:r>
      <w:proofErr w:type="spellStart"/>
      <w:r w:rsidRPr="008A250A">
        <w:rPr>
          <w:sz w:val="16"/>
        </w:rPr>
        <w:t>Kase</w:t>
      </w:r>
      <w:proofErr w:type="spellEnd"/>
      <w:r w:rsidRPr="008A250A">
        <w:rPr>
          <w:sz w:val="16"/>
        </w:rPr>
        <w:t xml:space="preserve"> reports, one public school in Philadelphia asked parents to "chip in $613 per student just so they can open with adequate services, which if it becomes the norm, effectively defeats the purpose of equitable public education, and is entirely unreasonable to expect from the city's poorer neighborhoods." (8) </w:t>
      </w:r>
      <w:r w:rsidRPr="00665CCB">
        <w:rPr>
          <w:rStyle w:val="StyleUnderline"/>
          <w:highlight w:val="yellow"/>
        </w:rPr>
        <w:t>Equality, justice and the search for truth no longer define the mission of public education.</w:t>
      </w:r>
      <w:r w:rsidRPr="008A250A">
        <w:rPr>
          <w:rStyle w:val="StyleUnderline"/>
        </w:rPr>
        <w:t xml:space="preserve"> </w:t>
      </w:r>
      <w:r w:rsidRPr="00665CCB">
        <w:rPr>
          <w:rStyle w:val="StyleUnderline"/>
          <w:highlight w:val="yellow"/>
        </w:rPr>
        <w:t>Economic policies</w:t>
      </w:r>
      <w:r w:rsidRPr="008A250A">
        <w:rPr>
          <w:rStyle w:val="StyleUnderline"/>
        </w:rPr>
        <w:t xml:space="preserve"> that benefit the bankers, corporations and the financial elite </w:t>
      </w:r>
      <w:r w:rsidRPr="00665CCB">
        <w:rPr>
          <w:rStyle w:val="StyleUnderline"/>
          <w:highlight w:val="yellow"/>
        </w:rPr>
        <w:t>result in massive inequities in wealth, income and power and increasingly determine how the US public views</w:t>
      </w:r>
      <w:r w:rsidRPr="008A250A">
        <w:rPr>
          <w:rStyle w:val="StyleUnderline"/>
        </w:rPr>
        <w:t xml:space="preserve"> both </w:t>
      </w:r>
      <w:r w:rsidRPr="00665CCB">
        <w:rPr>
          <w:rStyle w:val="StyleUnderline"/>
          <w:highlight w:val="yellow"/>
        </w:rPr>
        <w:t>public education</w:t>
      </w:r>
      <w:r w:rsidRPr="008A250A">
        <w:rPr>
          <w:rStyle w:val="StyleUnderline"/>
        </w:rPr>
        <w:t xml:space="preserve"> and the needs of young people.</w:t>
      </w:r>
      <w:r w:rsidRPr="008A250A">
        <w:rPr>
          <w:sz w:val="16"/>
        </w:rPr>
        <w:t xml:space="preserve"> </w:t>
      </w:r>
      <w:r w:rsidRPr="00665CCB">
        <w:rPr>
          <w:rStyle w:val="StyleUnderline"/>
          <w:highlight w:val="yellow"/>
        </w:rPr>
        <w:t>As market economies are transformed into market societies, the investment in human capital such as young people has been replaced by an overdetermined emphasis on investing in economic capital</w:t>
      </w:r>
      <w:r w:rsidRPr="008A250A">
        <w:rPr>
          <w:rStyle w:val="StyleUnderline"/>
        </w:rPr>
        <w:t xml:space="preserve">. Unchecked </w:t>
      </w:r>
      <w:r w:rsidRPr="00665CCB">
        <w:rPr>
          <w:rStyle w:val="StyleUnderline"/>
          <w:highlight w:val="yellow"/>
        </w:rPr>
        <w:t>market fundamentalism now eats its own children while destroying any viable hope they may have for being included in the social and political infrastructure of democracy and a future that benefits them.</w:t>
      </w:r>
      <w:r w:rsidRPr="008A250A">
        <w:rPr>
          <w:sz w:val="16"/>
        </w:rPr>
        <w:t xml:space="preserve"> (9)</w:t>
      </w:r>
    </w:p>
    <w:p w14:paraId="33A17BC2" w14:textId="77777777" w:rsidR="00665CCB" w:rsidRDefault="00665CCB" w:rsidP="00665CCB">
      <w:r w:rsidRPr="008A250A">
        <w:rPr>
          <w:sz w:val="16"/>
        </w:rPr>
        <w:t xml:space="preserve">Moreover, </w:t>
      </w:r>
      <w:r w:rsidRPr="00665CCB">
        <w:rPr>
          <w:rStyle w:val="StyleUnderline"/>
          <w:highlight w:val="yellow"/>
        </w:rPr>
        <w:t>the rights of teachers and children</w:t>
      </w:r>
      <w:r w:rsidRPr="008A250A">
        <w:rPr>
          <w:rStyle w:val="StyleUnderline"/>
        </w:rPr>
        <w:t xml:space="preserve"> are more difficult to protect as unions </w:t>
      </w:r>
      <w:r w:rsidRPr="00665CCB">
        <w:rPr>
          <w:rStyle w:val="StyleUnderline"/>
          <w:highlight w:val="yellow"/>
        </w:rPr>
        <w:t>are</w:t>
      </w:r>
      <w:r w:rsidRPr="008A250A">
        <w:rPr>
          <w:rStyle w:val="StyleUnderline"/>
        </w:rPr>
        <w:t xml:space="preserve"> either </w:t>
      </w:r>
      <w:r w:rsidRPr="00665CCB">
        <w:rPr>
          <w:rStyle w:val="StyleUnderline"/>
          <w:highlight w:val="yellow"/>
        </w:rPr>
        <w:t>dismantled</w:t>
      </w:r>
      <w:r w:rsidRPr="008A250A">
        <w:rPr>
          <w:rStyle w:val="StyleUnderline"/>
        </w:rPr>
        <w:t xml:space="preserve"> or weakened </w:t>
      </w:r>
      <w:r w:rsidRPr="00665CCB">
        <w:rPr>
          <w:rStyle w:val="StyleUnderline"/>
          <w:highlight w:val="yellow"/>
        </w:rPr>
        <w:t>by the apostles of neoliberalism</w:t>
      </w:r>
      <w:r w:rsidRPr="008A250A">
        <w:rPr>
          <w:rStyle w:val="StyleUnderline"/>
        </w:rPr>
        <w:t xml:space="preserve"> and privatization. </w:t>
      </w:r>
      <w:r w:rsidRPr="004D07E5">
        <w:rPr>
          <w:rStyle w:val="StyleUnderline"/>
          <w:highlight w:val="yellow"/>
        </w:rPr>
        <w:t>Secondary education is no longer a right but an entitlement designed mostly to benefit the children of the rich who</w:t>
      </w:r>
      <w:r w:rsidRPr="008A250A">
        <w:rPr>
          <w:rStyle w:val="StyleUnderline"/>
        </w:rPr>
        <w:t xml:space="preserve"> either </w:t>
      </w:r>
      <w:r w:rsidRPr="004D07E5">
        <w:rPr>
          <w:rStyle w:val="StyleUnderline"/>
          <w:highlight w:val="yellow"/>
        </w:rPr>
        <w:t>flee from public schools</w:t>
      </w:r>
      <w:r w:rsidRPr="008A250A">
        <w:rPr>
          <w:rStyle w:val="StyleUnderline"/>
        </w:rPr>
        <w:t xml:space="preserve"> to wealthy private schools or attend public schools in wealthy communities that more often than not resemble private schools in terms of how they segregate by class and race, cater to the whims of the rich and enshrine values that are consistent with the market.</w:t>
      </w:r>
      <w:r w:rsidRPr="008A250A">
        <w:rPr>
          <w:sz w:val="16"/>
        </w:rPr>
        <w:t xml:space="preserve"> </w:t>
      </w:r>
      <w:r w:rsidRPr="004D07E5">
        <w:rPr>
          <w:rStyle w:val="StyleUnderline"/>
          <w:highlight w:val="yellow"/>
        </w:rPr>
        <w:t xml:space="preserve">Schooling for poor people and people of color defined by the school-to-prison-pipeline has come to represent an appendage of the </w:t>
      </w:r>
      <w:proofErr w:type="spellStart"/>
      <w:r w:rsidRPr="004D07E5">
        <w:rPr>
          <w:rStyle w:val="StyleUnderline"/>
          <w:highlight w:val="yellow"/>
        </w:rPr>
        <w:t>carceral</w:t>
      </w:r>
      <w:proofErr w:type="spellEnd"/>
      <w:r w:rsidRPr="004D07E5">
        <w:rPr>
          <w:rStyle w:val="StyleUnderline"/>
          <w:highlight w:val="yellow"/>
        </w:rPr>
        <w:t xml:space="preserve"> state.</w:t>
      </w:r>
      <w:r w:rsidRPr="008A250A">
        <w:rPr>
          <w:sz w:val="16"/>
        </w:rPr>
        <w:t xml:space="preserve"> </w:t>
      </w:r>
      <w:r w:rsidRPr="004D07E5">
        <w:rPr>
          <w:rStyle w:val="StyleUnderline"/>
          <w:highlight w:val="yellow"/>
        </w:rPr>
        <w:t>This is not only an attack on public education, but an attack on democracy itself.</w:t>
      </w:r>
      <w:r w:rsidRPr="004D07E5">
        <w:rPr>
          <w:sz w:val="16"/>
          <w:highlight w:val="yellow"/>
        </w:rPr>
        <w:t xml:space="preserve"> </w:t>
      </w:r>
      <w:r w:rsidRPr="004D07E5">
        <w:rPr>
          <w:rStyle w:val="StyleUnderline"/>
          <w:highlight w:val="yellow"/>
        </w:rPr>
        <w:t>The infrastructure of education has been under assault since</w:t>
      </w:r>
      <w:r w:rsidRPr="008A250A">
        <w:rPr>
          <w:sz w:val="16"/>
        </w:rPr>
        <w:t xml:space="preserve"> the 1980s with </w:t>
      </w:r>
      <w:r w:rsidRPr="004D07E5">
        <w:rPr>
          <w:rStyle w:val="StyleUnderline"/>
          <w:highlight w:val="yellow"/>
        </w:rPr>
        <w:t>the advent of market fundamentalism</w:t>
      </w:r>
      <w:r w:rsidRPr="008A250A">
        <w:rPr>
          <w:sz w:val="16"/>
        </w:rPr>
        <w:t xml:space="preserve"> in the United States and the growing disdain for the welfare state, the public good and public values. </w:t>
      </w:r>
      <w:r w:rsidRPr="004D07E5">
        <w:rPr>
          <w:rStyle w:val="StyleUnderline"/>
          <w:highlight w:val="yellow"/>
        </w:rPr>
        <w:t>By infrastructure, I am referring to the material, financial and intellectual resources necessary</w:t>
      </w:r>
      <w:r w:rsidRPr="008A250A">
        <w:rPr>
          <w:rStyle w:val="StyleUnderline"/>
        </w:rPr>
        <w:t xml:space="preserve"> for public schools </w:t>
      </w:r>
      <w:r w:rsidRPr="004D07E5">
        <w:rPr>
          <w:rStyle w:val="StyleUnderline"/>
          <w:highlight w:val="yellow"/>
        </w:rPr>
        <w:t>to</w:t>
      </w:r>
      <w:r w:rsidRPr="008A250A">
        <w:rPr>
          <w:rStyle w:val="StyleUnderline"/>
        </w:rPr>
        <w:t xml:space="preserve"> be able to </w:t>
      </w:r>
      <w:r w:rsidRPr="004D07E5">
        <w:rPr>
          <w:rStyle w:val="StyleUnderline"/>
          <w:highlight w:val="yellow"/>
        </w:rPr>
        <w:t>function in ways that</w:t>
      </w:r>
      <w:r w:rsidRPr="008A250A">
        <w:rPr>
          <w:rStyle w:val="StyleUnderline"/>
        </w:rPr>
        <w:t xml:space="preserve"> protect teacher autonomy, encourage viable unions, create curricula that are both critical and meaningful, and </w:t>
      </w:r>
      <w:r w:rsidRPr="004D07E5">
        <w:rPr>
          <w:rStyle w:val="StyleUnderline"/>
          <w:highlight w:val="yellow"/>
        </w:rPr>
        <w:t>produce modes of critical pedagogy that truly embrace education as the practice of freedom and young people as critical agents and engaged citizens necessary for making democracy meaningful and substantive.</w:t>
      </w:r>
    </w:p>
    <w:p w14:paraId="60B14046" w14:textId="41DD769E" w:rsidR="004D07E5" w:rsidRDefault="004D07E5" w:rsidP="004D07E5">
      <w:pPr>
        <w:pStyle w:val="Heading4"/>
      </w:pPr>
      <w:r>
        <w:t xml:space="preserve">Neoliberal devaluation of the social is the root of the assault on public education. </w:t>
      </w:r>
    </w:p>
    <w:p w14:paraId="0AFBB6E4" w14:textId="77777777" w:rsidR="004D07E5" w:rsidRPr="00A869C6" w:rsidRDefault="004D07E5" w:rsidP="004D07E5">
      <w:r w:rsidRPr="002362FB">
        <w:rPr>
          <w:rStyle w:val="Style13ptBold"/>
        </w:rPr>
        <w:t>Giroux 2014</w:t>
      </w:r>
      <w:r>
        <w:t xml:space="preserve"> Henry Chair for Scholarship in the Public Interest at McMaster University “</w:t>
      </w:r>
      <w:r w:rsidRPr="00586D59">
        <w:t>Barbarians at the gates: authoritarianism and the assault on public education</w:t>
      </w:r>
      <w:r>
        <w:t xml:space="preserve">” </w:t>
      </w:r>
      <w:proofErr w:type="spellStart"/>
      <w:r>
        <w:t>Truthout</w:t>
      </w:r>
      <w:proofErr w:type="spellEnd"/>
      <w:r>
        <w:t xml:space="preserve"> </w:t>
      </w:r>
      <w:hyperlink r:id="rId14" w:history="1">
        <w:r w:rsidRPr="001C5A37">
          <w:rPr>
            <w:rStyle w:val="Hyperlink"/>
          </w:rPr>
          <w:t>http://www.truth-out.org/news/item/28272-barbarians-at-the-gates-authoritarianism-and-the-assault-on-public-education</w:t>
        </w:r>
      </w:hyperlink>
    </w:p>
    <w:p w14:paraId="75A40D29" w14:textId="77777777" w:rsidR="004D07E5" w:rsidRPr="00A869C6" w:rsidRDefault="004D07E5" w:rsidP="004D07E5">
      <w:pPr>
        <w:rPr>
          <w:sz w:val="16"/>
        </w:rPr>
      </w:pPr>
      <w:r w:rsidRPr="00A869C6">
        <w:rPr>
          <w:sz w:val="16"/>
        </w:rPr>
        <w:t xml:space="preserve">What unites all of these disparate issues is a growing threat of authoritarianism - or what might be otherwise called totalitarianism with elections. Neoliberal societies embrace elections because they "exclude and alienate most people from political power" and thus provide a kind of magical defense for the authoritarian project of depoliticizing the public while removing all obstacles to their goal of defending massive inequities in power, wealth and the accumulation of capital. (14) </w:t>
      </w:r>
      <w:r w:rsidRPr="004D07E5">
        <w:rPr>
          <w:rStyle w:val="StyleUnderline"/>
          <w:highlight w:val="yellow"/>
        </w:rPr>
        <w:t>It is impossible to understand the current assault on public education without coming to grips with the project of neoliberalism and its devaluation of the social</w:t>
      </w:r>
      <w:r w:rsidRPr="00A869C6">
        <w:rPr>
          <w:rStyle w:val="StyleUnderline"/>
        </w:rPr>
        <w:t xml:space="preserve">, critical agency and informed thinking </w:t>
      </w:r>
      <w:r w:rsidRPr="004D07E5">
        <w:rPr>
          <w:rStyle w:val="StyleUnderline"/>
          <w:highlight w:val="yellow"/>
        </w:rPr>
        <w:t>as part of its attempt to consolidate class power in the hands of</w:t>
      </w:r>
      <w:r w:rsidRPr="00A869C6">
        <w:rPr>
          <w:rStyle w:val="StyleUnderline"/>
        </w:rPr>
        <w:t xml:space="preserve"> a largely </w:t>
      </w:r>
      <w:r w:rsidRPr="004D07E5">
        <w:rPr>
          <w:rStyle w:val="StyleUnderline"/>
          <w:highlight w:val="yellow"/>
        </w:rPr>
        <w:t>white financial and corporate elite</w:t>
      </w:r>
      <w:r w:rsidRPr="00A869C6">
        <w:rPr>
          <w:rStyle w:val="StyleUnderline"/>
        </w:rPr>
        <w:t>.</w:t>
      </w:r>
    </w:p>
    <w:p w14:paraId="3199D0E9" w14:textId="77777777" w:rsidR="004D07E5" w:rsidRPr="00A869C6" w:rsidRDefault="004D07E5" w:rsidP="004D07E5">
      <w:pPr>
        <w:rPr>
          <w:u w:val="single"/>
        </w:rPr>
      </w:pPr>
      <w:r w:rsidRPr="004D07E5">
        <w:rPr>
          <w:rStyle w:val="StyleUnderline"/>
          <w:highlight w:val="yellow"/>
        </w:rPr>
        <w:t>The struggle for public education</w:t>
      </w:r>
      <w:r w:rsidRPr="00A869C6">
        <w:rPr>
          <w:rStyle w:val="StyleUnderline"/>
        </w:rPr>
        <w:t xml:space="preserve"> </w:t>
      </w:r>
      <w:r w:rsidRPr="004D07E5">
        <w:rPr>
          <w:rStyle w:val="StyleUnderline"/>
          <w:highlight w:val="yellow"/>
        </w:rPr>
        <w:t>as a</w:t>
      </w:r>
      <w:r w:rsidRPr="00A869C6">
        <w:rPr>
          <w:rStyle w:val="StyleUnderline"/>
        </w:rPr>
        <w:t xml:space="preserve"> crucial civic resource and </w:t>
      </w:r>
      <w:r w:rsidRPr="004D07E5">
        <w:rPr>
          <w:rStyle w:val="StyleUnderline"/>
          <w:highlight w:val="yellow"/>
        </w:rPr>
        <w:t>public good must continue</w:t>
      </w:r>
      <w:r w:rsidRPr="00A869C6">
        <w:rPr>
          <w:rStyle w:val="StyleUnderline"/>
        </w:rPr>
        <w:t xml:space="preserve"> through the large-scale organizing of teachers and labor unions, students and groups outside of education who are also struggling against a range of injustices. </w:t>
      </w:r>
      <w:r w:rsidRPr="004D07E5">
        <w:rPr>
          <w:rStyle w:val="StyleUnderline"/>
          <w:highlight w:val="yellow"/>
        </w:rPr>
        <w:t>The struggle over public education cannot be removed from wider struggles</w:t>
      </w:r>
      <w:r w:rsidRPr="004D07E5">
        <w:rPr>
          <w:sz w:val="16"/>
          <w:highlight w:val="yellow"/>
        </w:rPr>
        <w:t xml:space="preserve"> </w:t>
      </w:r>
      <w:r w:rsidRPr="004D07E5">
        <w:rPr>
          <w:rStyle w:val="StyleUnderline"/>
          <w:highlight w:val="yellow"/>
        </w:rPr>
        <w:t>against student debt, funding for public goods, the elimination of massive inequalities in wealth and power, the elimination of the military-industrial-security state, the abolition of police brutality, and the eradication of the punishing-mass incarceration state, among other struggles. These struggles all share underlying interests in restoring and reclaiming a notion of radical democracy</w:t>
      </w:r>
      <w:r w:rsidRPr="00A869C6">
        <w:rPr>
          <w:rStyle w:val="StyleUnderline"/>
        </w:rPr>
        <w:t xml:space="preserve"> </w:t>
      </w:r>
      <w:r w:rsidRPr="00A869C6">
        <w:rPr>
          <w:sz w:val="16"/>
        </w:rPr>
        <w:t xml:space="preserve">that puts power in the hands of the people rather than in the hands of the ruling elites. </w:t>
      </w:r>
      <w:r w:rsidRPr="004D07E5">
        <w:rPr>
          <w:rStyle w:val="StyleUnderline"/>
          <w:highlight w:val="yellow"/>
        </w:rPr>
        <w:t xml:space="preserve">They also intersect around the need to elevate social needs over the narrow interests of the market and those elites who benefit from the </w:t>
      </w:r>
      <w:proofErr w:type="spellStart"/>
      <w:r w:rsidRPr="004D07E5">
        <w:rPr>
          <w:rStyle w:val="StyleUnderline"/>
          <w:highlight w:val="yellow"/>
        </w:rPr>
        <w:t>financialization</w:t>
      </w:r>
      <w:proofErr w:type="spellEnd"/>
      <w:r w:rsidRPr="004D07E5">
        <w:rPr>
          <w:rStyle w:val="StyleUnderline"/>
          <w:highlight w:val="yellow"/>
        </w:rPr>
        <w:t xml:space="preserve"> of society.</w:t>
      </w:r>
    </w:p>
    <w:p w14:paraId="19FDFA8C" w14:textId="77777777" w:rsidR="0073095A" w:rsidRDefault="0073095A" w:rsidP="0073095A"/>
    <w:p w14:paraId="55CE860F" w14:textId="77777777" w:rsidR="00451323" w:rsidRDefault="00451323" w:rsidP="00451323"/>
    <w:p w14:paraId="0325CCCB" w14:textId="798079B6" w:rsidR="002D495F" w:rsidRDefault="00AF4585" w:rsidP="002D495F">
      <w:pPr>
        <w:pStyle w:val="Heading2"/>
      </w:pPr>
      <w:r>
        <w:t>DISPOSABILITY</w:t>
      </w:r>
    </w:p>
    <w:p w14:paraId="61BF4FF6" w14:textId="77777777" w:rsidR="002D495F" w:rsidRDefault="002D495F" w:rsidP="002D495F">
      <w:pPr>
        <w:pStyle w:val="Heading4"/>
      </w:pPr>
      <w:r>
        <w:t xml:space="preserve">Politics of disposability </w:t>
      </w:r>
      <w:r>
        <w:sym w:font="Wingdings" w:char="F0E8"/>
      </w:r>
      <w:r>
        <w:t xml:space="preserve"> zones of social death, surveillance and militarization </w:t>
      </w:r>
    </w:p>
    <w:p w14:paraId="036B6E7B" w14:textId="77777777" w:rsidR="002D495F" w:rsidRDefault="002D495F" w:rsidP="002D495F">
      <w:r w:rsidRPr="00A35A10">
        <w:rPr>
          <w:rStyle w:val="Style13ptBold"/>
        </w:rPr>
        <w:t>Giroux 2015</w:t>
      </w:r>
      <w:r>
        <w:t xml:space="preserve"> Henry Chair for Scholarship in the Public Interest at McMaster University “Democracy in Crisis, the Specter of Authoritarianism, and the Future of Higher Education” Journal of Critical Scholarship on Higher Education and Student Affairs Volume 1 </w:t>
      </w:r>
      <w:hyperlink r:id="rId15" w:history="1">
        <w:r w:rsidRPr="001C5A37">
          <w:rPr>
            <w:rStyle w:val="Hyperlink"/>
          </w:rPr>
          <w:t>http://ecommons.luc.edu/cgi/viewcontent.cgi?article=1001&amp;context=jcshesa</w:t>
        </w:r>
      </w:hyperlink>
    </w:p>
    <w:p w14:paraId="4B7A1D8E" w14:textId="77777777" w:rsidR="002D495F" w:rsidRPr="00460D24" w:rsidRDefault="002D495F" w:rsidP="002D495F">
      <w:pPr>
        <w:rPr>
          <w:sz w:val="16"/>
        </w:rPr>
      </w:pPr>
      <w:r w:rsidRPr="002D495F">
        <w:rPr>
          <w:rStyle w:val="StyleUnderline"/>
          <w:highlight w:val="yellow"/>
        </w:rPr>
        <w:t>Neoliberalism’s war against the social state has produced</w:t>
      </w:r>
      <w:r w:rsidRPr="00460D24">
        <w:rPr>
          <w:rStyle w:val="StyleUnderline"/>
        </w:rPr>
        <w:t xml:space="preserve"> </w:t>
      </w:r>
      <w:r w:rsidRPr="00460D24">
        <w:rPr>
          <w:sz w:val="16"/>
        </w:rPr>
        <w:t xml:space="preserve">new forms of </w:t>
      </w:r>
      <w:r w:rsidRPr="002D495F">
        <w:rPr>
          <w:rStyle w:val="StyleUnderline"/>
          <w:highlight w:val="yellow"/>
        </w:rPr>
        <w:t>collateral damage.</w:t>
      </w:r>
      <w:r w:rsidRPr="00460D24">
        <w:rPr>
          <w:rStyle w:val="StyleUnderline"/>
        </w:rPr>
        <w:t xml:space="preserve"> As security nets are destroyed and social bonds undermined, </w:t>
      </w:r>
      <w:r w:rsidRPr="002D495F">
        <w:rPr>
          <w:rStyle w:val="StyleUnderline"/>
          <w:highlight w:val="yellow"/>
        </w:rPr>
        <w:t>neoliberalism relies on a version of social Darwinism both to punish its citizens and to legitimate its politics of exclusion and violence,</w:t>
      </w:r>
      <w:r w:rsidRPr="00460D24">
        <w:rPr>
          <w:rStyle w:val="StyleUnderline"/>
        </w:rPr>
        <w:t xml:space="preserve"> at the same time </w:t>
      </w:r>
      <w:r w:rsidRPr="002D495F">
        <w:rPr>
          <w:rStyle w:val="StyleUnderline"/>
          <w:highlight w:val="yellow"/>
        </w:rPr>
        <w:t xml:space="preserve">convincing people that the new normal is a constant state of fear, insecurity, and </w:t>
      </w:r>
      <w:proofErr w:type="spellStart"/>
      <w:r w:rsidRPr="002D495F">
        <w:rPr>
          <w:rStyle w:val="StyleUnderline"/>
          <w:highlight w:val="yellow"/>
        </w:rPr>
        <w:t>precarity</w:t>
      </w:r>
      <w:proofErr w:type="spellEnd"/>
      <w:r w:rsidRPr="00460D24">
        <w:rPr>
          <w:sz w:val="16"/>
        </w:rPr>
        <w:t xml:space="preserve">. By individualizing the social, all social problems and their effects are coded as individual character flaws rooted in a lack of individual responsibility or, worse, a form of psychopathology (Giroux, 2014d). As political concessions become relics of a long abandoned welfare state, </w:t>
      </w:r>
      <w:r w:rsidRPr="002D495F">
        <w:rPr>
          <w:rStyle w:val="StyleUnderline"/>
          <w:highlight w:val="yellow"/>
        </w:rPr>
        <w:t>any collective sense of ethical imagination and social responsibility towards those who are vulnerable</w:t>
      </w:r>
      <w:r w:rsidRPr="00460D24">
        <w:rPr>
          <w:rStyle w:val="StyleUnderline"/>
        </w:rPr>
        <w:t xml:space="preserve"> or in need of care </w:t>
      </w:r>
      <w:r w:rsidRPr="002D495F">
        <w:rPr>
          <w:rStyle w:val="StyleUnderline"/>
          <w:highlight w:val="yellow"/>
        </w:rPr>
        <w:t>are hollowed out to serve the interests of global markets</w:t>
      </w:r>
      <w:r w:rsidRPr="00460D24">
        <w:rPr>
          <w:rStyle w:val="StyleUnderline"/>
        </w:rPr>
        <w:t xml:space="preserve">. </w:t>
      </w:r>
      <w:r w:rsidRPr="002D495F">
        <w:rPr>
          <w:rStyle w:val="StyleUnderline"/>
          <w:highlight w:val="yellow"/>
        </w:rPr>
        <w:t>Life is now experienced as a war zone, with growing numbers of people considered disposable,</w:t>
      </w:r>
      <w:r w:rsidRPr="00460D24">
        <w:rPr>
          <w:sz w:val="16"/>
        </w:rPr>
        <w:t xml:space="preserve"> particularly those who are viewed as a liability to capitalism and its endless predatory quest for power and profits.</w:t>
      </w:r>
    </w:p>
    <w:p w14:paraId="26CCA542" w14:textId="77777777" w:rsidR="002D495F" w:rsidRDefault="002D495F" w:rsidP="002D495F">
      <w:pPr>
        <w:rPr>
          <w:rStyle w:val="StyleUnderline"/>
        </w:rPr>
      </w:pPr>
      <w:r w:rsidRPr="002D495F">
        <w:rPr>
          <w:rStyle w:val="StyleUnderline"/>
          <w:highlight w:val="yellow"/>
        </w:rPr>
        <w:t>The death-haunted politics of disposability</w:t>
      </w:r>
      <w:r w:rsidRPr="00460D24">
        <w:rPr>
          <w:sz w:val="16"/>
        </w:rPr>
        <w:t xml:space="preserve">, evident in the wave of austerity measures at work in North America and Europe, </w:t>
      </w:r>
      <w:r w:rsidRPr="002D495F">
        <w:rPr>
          <w:rStyle w:val="StyleUnderline"/>
          <w:highlight w:val="yellow"/>
        </w:rPr>
        <w:t>is a systemic outcome of neoliberal capitalism as it actively engages in forms of asset stripping and social control</w:t>
      </w:r>
      <w:r w:rsidRPr="00460D24">
        <w:rPr>
          <w:rStyle w:val="StyleUnderline"/>
        </w:rPr>
        <w:t xml:space="preserve"> </w:t>
      </w:r>
      <w:r w:rsidRPr="00460D24">
        <w:rPr>
          <w:sz w:val="16"/>
        </w:rPr>
        <w:t>(Giroux, 2014a). In recent years</w:t>
      </w:r>
      <w:r w:rsidRPr="002D495F">
        <w:rPr>
          <w:sz w:val="16"/>
          <w:highlight w:val="yellow"/>
        </w:rPr>
        <w:t xml:space="preserve">, </w:t>
      </w:r>
      <w:r w:rsidRPr="002D495F">
        <w:rPr>
          <w:rStyle w:val="StyleUnderline"/>
          <w:highlight w:val="yellow"/>
        </w:rPr>
        <w:t>the notion of disposability has become one of</w:t>
      </w:r>
      <w:r w:rsidRPr="00460D24">
        <w:rPr>
          <w:rStyle w:val="StyleUnderline"/>
        </w:rPr>
        <w:t xml:space="preserve"> global </w:t>
      </w:r>
      <w:r w:rsidRPr="002D495F">
        <w:rPr>
          <w:rStyle w:val="StyleUnderline"/>
          <w:highlight w:val="yellow"/>
        </w:rPr>
        <w:t>neoliberalism’s most powerful organizing principles, rendering millions redundant</w:t>
      </w:r>
      <w:r w:rsidRPr="00460D24">
        <w:rPr>
          <w:rStyle w:val="StyleUnderline"/>
        </w:rPr>
        <w:t xml:space="preserve"> </w:t>
      </w:r>
      <w:r w:rsidRPr="002D495F">
        <w:rPr>
          <w:rStyle w:val="StyleUnderline"/>
          <w:highlight w:val="yellow"/>
        </w:rPr>
        <w:t>according to</w:t>
      </w:r>
      <w:r w:rsidRPr="00460D24">
        <w:rPr>
          <w:rStyle w:val="StyleUnderline"/>
        </w:rPr>
        <w:t xml:space="preserve"> the laws of </w:t>
      </w:r>
      <w:r w:rsidRPr="002D495F">
        <w:rPr>
          <w:rStyle w:val="StyleUnderline"/>
          <w:highlight w:val="yellow"/>
        </w:rPr>
        <w:t>a market that wages violence</w:t>
      </w:r>
      <w:r w:rsidRPr="00460D24">
        <w:rPr>
          <w:rStyle w:val="StyleUnderline"/>
        </w:rPr>
        <w:t xml:space="preserve"> against the 99 percent </w:t>
      </w:r>
      <w:r w:rsidRPr="002D495F">
        <w:rPr>
          <w:rStyle w:val="StyleUnderline"/>
          <w:highlight w:val="yellow"/>
        </w:rPr>
        <w:t>on behalf of</w:t>
      </w:r>
      <w:r w:rsidRPr="00460D24">
        <w:rPr>
          <w:rStyle w:val="StyleUnderline"/>
        </w:rPr>
        <w:t xml:space="preserve"> the new </w:t>
      </w:r>
      <w:r w:rsidRPr="002D495F">
        <w:rPr>
          <w:rStyle w:val="StyleUnderline"/>
          <w:highlight w:val="yellow"/>
        </w:rPr>
        <w:t>financial elites</w:t>
      </w:r>
      <w:r w:rsidRPr="00460D24">
        <w:rPr>
          <w:rStyle w:val="StyleUnderline"/>
        </w:rPr>
        <w:t>. Under the regime of neoliberalism,</w:t>
      </w:r>
      <w:r w:rsidRPr="00460D24">
        <w:rPr>
          <w:sz w:val="16"/>
        </w:rPr>
        <w:t xml:space="preserve"> Americans live in a society where </w:t>
      </w:r>
      <w:r w:rsidRPr="00460D24">
        <w:rPr>
          <w:rStyle w:val="StyleUnderline"/>
        </w:rPr>
        <w:t>ever-expanding segments of the population are being spied on, considered potential terrorists, and subject to a mode of state and corporate lawlessness in which the arrogance of power knows no limits</w:t>
      </w:r>
      <w:r w:rsidRPr="002D495F">
        <w:rPr>
          <w:rStyle w:val="StyleUnderline"/>
          <w:highlight w:val="yellow"/>
        </w:rPr>
        <w:t>. As</w:t>
      </w:r>
      <w:r w:rsidRPr="00460D24">
        <w:rPr>
          <w:rStyle w:val="StyleUnderline"/>
        </w:rPr>
        <w:t xml:space="preserve"> American </w:t>
      </w:r>
      <w:r w:rsidRPr="002D495F">
        <w:rPr>
          <w:rStyle w:val="StyleUnderline"/>
          <w:highlight w:val="yellow"/>
        </w:rPr>
        <w:t>society is increasingly militarized, the policies and practices of disposability have become a societal scourge that constitutes entire populations as excess to be relegated to zones of social death and abandonment, surveillance, and incarceration.</w:t>
      </w:r>
    </w:p>
    <w:p w14:paraId="643509A1" w14:textId="7AB41AB3" w:rsidR="002D495F" w:rsidRDefault="00AF4585" w:rsidP="00665CCB">
      <w:pPr>
        <w:pStyle w:val="Heading2"/>
      </w:pPr>
      <w:r>
        <w:t>PUBLIC SPACES</w:t>
      </w:r>
    </w:p>
    <w:p w14:paraId="37797645" w14:textId="36C87D8D" w:rsidR="00665CCB" w:rsidRPr="00665CCB" w:rsidRDefault="00665CCB" w:rsidP="00665CCB">
      <w:pPr>
        <w:pStyle w:val="Heading4"/>
      </w:pPr>
      <w:r w:rsidRPr="00665CCB">
        <w:t xml:space="preserve">Neoliberal extermination of public spaces leads social exclusion and racial apartheid </w:t>
      </w:r>
    </w:p>
    <w:p w14:paraId="49BAF9ED" w14:textId="7E8CFEF3" w:rsidR="00665CCB" w:rsidRDefault="00665CCB" w:rsidP="00665CCB">
      <w:r w:rsidRPr="00665CCB">
        <w:rPr>
          <w:rStyle w:val="Style13ptBold"/>
        </w:rPr>
        <w:t>Giroux 2004</w:t>
      </w:r>
      <w:r>
        <w:t xml:space="preserve"> Henry Chair for Scholarship in the Public Interest at McMaster University “Neoliberalism and the Demise of Democracy: Resurrecting Hope in Dark Times” Dissident Voice </w:t>
      </w:r>
      <w:r w:rsidRPr="00CC1C6C">
        <w:t>http://dissidentvoice.org/Aug04/Giroux0807.htm</w:t>
      </w:r>
    </w:p>
    <w:p w14:paraId="2512D02B" w14:textId="77777777" w:rsidR="00665CCB" w:rsidRPr="00665CCB" w:rsidRDefault="00665CCB" w:rsidP="00665CCB">
      <w:pPr>
        <w:rPr>
          <w:sz w:val="16"/>
        </w:rPr>
      </w:pPr>
      <w:r w:rsidRPr="00665CCB">
        <w:rPr>
          <w:sz w:val="16"/>
        </w:rPr>
        <w:t xml:space="preserve">The ideology and power of neoliberalism also cuts across national boundaries. </w:t>
      </w:r>
      <w:r w:rsidRPr="0048349A">
        <w:rPr>
          <w:rStyle w:val="StyleUnderline"/>
        </w:rPr>
        <w:t>Throughout the globe,</w:t>
      </w:r>
      <w:r w:rsidRPr="00665CCB">
        <w:rPr>
          <w:sz w:val="16"/>
        </w:rPr>
        <w:t xml:space="preserve"> </w:t>
      </w:r>
      <w:r w:rsidRPr="00665CCB">
        <w:rPr>
          <w:rStyle w:val="StyleUnderline"/>
          <w:highlight w:val="yellow"/>
        </w:rPr>
        <w:t>the forces of neoliberalism are</w:t>
      </w:r>
      <w:r w:rsidRPr="00622FFB">
        <w:rPr>
          <w:rStyle w:val="StyleUnderline"/>
        </w:rPr>
        <w:t xml:space="preserve"> on the march, </w:t>
      </w:r>
      <w:r w:rsidRPr="00665CCB">
        <w:rPr>
          <w:rStyle w:val="StyleUnderline"/>
          <w:highlight w:val="yellow"/>
        </w:rPr>
        <w:t>dismantling</w:t>
      </w:r>
      <w:r w:rsidRPr="00622FFB">
        <w:rPr>
          <w:rStyle w:val="StyleUnderline"/>
        </w:rPr>
        <w:t xml:space="preserve"> the </w:t>
      </w:r>
      <w:r w:rsidRPr="00665CCB">
        <w:rPr>
          <w:rStyle w:val="StyleUnderline"/>
          <w:highlight w:val="yellow"/>
        </w:rPr>
        <w:t>historically guaranteed social provisions</w:t>
      </w:r>
      <w:r w:rsidRPr="00622FFB">
        <w:rPr>
          <w:rStyle w:val="StyleUnderline"/>
        </w:rPr>
        <w:t xml:space="preserve"> </w:t>
      </w:r>
      <w:r w:rsidRPr="00665CCB">
        <w:rPr>
          <w:sz w:val="16"/>
        </w:rPr>
        <w:t xml:space="preserve">provided by the welfare state, </w:t>
      </w:r>
      <w:r w:rsidRPr="00622FFB">
        <w:rPr>
          <w:rStyle w:val="StyleUnderline"/>
        </w:rPr>
        <w:t xml:space="preserve">defining profit-making as the essence of democracy, and </w:t>
      </w:r>
      <w:r w:rsidRPr="00665CCB">
        <w:rPr>
          <w:rStyle w:val="StyleUnderline"/>
          <w:highlight w:val="yellow"/>
        </w:rPr>
        <w:t>equating freedom with the unrestricted ability of markets to “govern economic relations free of government regulation.</w:t>
      </w:r>
      <w:r w:rsidRPr="00665CCB">
        <w:rPr>
          <w:sz w:val="16"/>
          <w:highlight w:val="yellow"/>
        </w:rPr>
        <w:t>”</w:t>
      </w:r>
      <w:r w:rsidRPr="00665CCB">
        <w:rPr>
          <w:sz w:val="16"/>
        </w:rPr>
        <w:t xml:space="preserve"> [5] Transnational in scope, </w:t>
      </w:r>
      <w:r w:rsidRPr="00622FFB">
        <w:rPr>
          <w:rStyle w:val="StyleUnderline"/>
        </w:rPr>
        <w:t>neoliberalism now imposes its economic regime and market values on developing and weaker nations through structural adjustment policies</w:t>
      </w:r>
      <w:r w:rsidRPr="00665CCB">
        <w:rPr>
          <w:sz w:val="16"/>
        </w:rPr>
        <w:t xml:space="preserve"> enforced by powerful financial institutions such as the World Bank, the International Monetary Fund (IMF), and the World Trade Organization (WTO). </w:t>
      </w:r>
      <w:r w:rsidRPr="00665CCB">
        <w:rPr>
          <w:rStyle w:val="StyleUnderline"/>
          <w:highlight w:val="yellow"/>
        </w:rPr>
        <w:t>Secure in its dystopian vision that there are no alternatives</w:t>
      </w:r>
      <w:r w:rsidRPr="007F6AE8">
        <w:rPr>
          <w:rStyle w:val="StyleUnderline"/>
        </w:rPr>
        <w:t>,</w:t>
      </w:r>
      <w:r w:rsidRPr="00665CCB">
        <w:rPr>
          <w:sz w:val="16"/>
        </w:rPr>
        <w:t xml:space="preserve"> as England’s former Prime Minister Margaret Thatcher once put it, </w:t>
      </w:r>
      <w:r w:rsidRPr="00665CCB">
        <w:rPr>
          <w:rStyle w:val="StyleUnderline"/>
          <w:highlight w:val="yellow"/>
        </w:rPr>
        <w:t>neoliberalism obviates issues of contingency, struggle, and social agency by celebrating the inevitability of economic laws in which the ethical ideal of intervening in the world gives way to the idea that we “have no choice but to adapt both our hopes and our abilities to the new global market.”</w:t>
      </w:r>
      <w:r w:rsidRPr="00665CCB">
        <w:rPr>
          <w:sz w:val="16"/>
        </w:rPr>
        <w:t xml:space="preserve"> [6] </w:t>
      </w:r>
      <w:r w:rsidRPr="00665CCB">
        <w:rPr>
          <w:rStyle w:val="StyleUnderline"/>
          <w:highlight w:val="yellow"/>
        </w:rPr>
        <w:t>Coupled with a</w:t>
      </w:r>
      <w:r w:rsidRPr="00665CCB">
        <w:rPr>
          <w:sz w:val="16"/>
        </w:rPr>
        <w:t xml:space="preserve"> new </w:t>
      </w:r>
      <w:r w:rsidRPr="00665CCB">
        <w:rPr>
          <w:rStyle w:val="StyleUnderline"/>
          <w:highlight w:val="yellow"/>
        </w:rPr>
        <w:t>culture of fear, market freedoms seem securely grounded in a defense of national security, capital, and property rights.</w:t>
      </w:r>
      <w:r w:rsidRPr="007F6AE8">
        <w:rPr>
          <w:rStyle w:val="StyleUnderline"/>
        </w:rPr>
        <w:t xml:space="preserve"> When coupled with a media driven culture of fear and the everyday reality of insecurity, </w:t>
      </w:r>
      <w:r w:rsidRPr="00665CCB">
        <w:rPr>
          <w:rStyle w:val="StyleUnderline"/>
          <w:highlight w:val="yellow"/>
        </w:rPr>
        <w:t>public space becomes increasingly militarized</w:t>
      </w:r>
      <w:r w:rsidRPr="00665CCB">
        <w:rPr>
          <w:sz w:val="16"/>
        </w:rPr>
        <w:t xml:space="preserve"> as state governments invest more in prison construction than in education. Prison guards and security personnel in public schools are two of the fastest growing professions.</w:t>
      </w:r>
    </w:p>
    <w:p w14:paraId="5DC8B7A5" w14:textId="77777777" w:rsidR="00665CCB" w:rsidRPr="00665CCB" w:rsidRDefault="00665CCB" w:rsidP="00665CCB">
      <w:pPr>
        <w:rPr>
          <w:sz w:val="16"/>
        </w:rPr>
      </w:pPr>
      <w:r w:rsidRPr="00665CCB">
        <w:rPr>
          <w:rStyle w:val="StyleUnderline"/>
          <w:highlight w:val="yellow"/>
        </w:rPr>
        <w:t>In its</w:t>
      </w:r>
      <w:r w:rsidRPr="007F6AE8">
        <w:rPr>
          <w:rStyle w:val="StyleUnderline"/>
        </w:rPr>
        <w:t xml:space="preserve"> capacity to </w:t>
      </w:r>
      <w:proofErr w:type="spellStart"/>
      <w:r w:rsidRPr="007F6AE8">
        <w:rPr>
          <w:rStyle w:val="StyleUnderline"/>
        </w:rPr>
        <w:t>dehistoricize</w:t>
      </w:r>
      <w:proofErr w:type="spellEnd"/>
      <w:r w:rsidRPr="007F6AE8">
        <w:rPr>
          <w:rStyle w:val="StyleUnderline"/>
        </w:rPr>
        <w:t xml:space="preserve"> and depoliticize society, as well as in its </w:t>
      </w:r>
      <w:r w:rsidRPr="00665CCB">
        <w:rPr>
          <w:rStyle w:val="StyleUnderline"/>
          <w:highlight w:val="yellow"/>
        </w:rPr>
        <w:t>aggressive attempts to destroy</w:t>
      </w:r>
      <w:r w:rsidRPr="007F6AE8">
        <w:rPr>
          <w:rStyle w:val="StyleUnderline"/>
        </w:rPr>
        <w:t xml:space="preserve"> all of the </w:t>
      </w:r>
      <w:r w:rsidRPr="00665CCB">
        <w:rPr>
          <w:rStyle w:val="StyleUnderline"/>
          <w:highlight w:val="yellow"/>
        </w:rPr>
        <w:t>public spheres</w:t>
      </w:r>
      <w:r w:rsidRPr="007F6AE8">
        <w:rPr>
          <w:rStyle w:val="StyleUnderline"/>
        </w:rPr>
        <w:t xml:space="preserve"> necessary for the defense of a genuine democracy, </w:t>
      </w:r>
      <w:r w:rsidRPr="00665CCB">
        <w:rPr>
          <w:rStyle w:val="StyleUnderline"/>
          <w:highlight w:val="yellow"/>
        </w:rPr>
        <w:t>neoliberalism reproduces the conditions for unleashing the most brutalizing forces of capitalism</w:t>
      </w:r>
      <w:r w:rsidRPr="007F6AE8">
        <w:rPr>
          <w:rStyle w:val="StyleUnderline"/>
        </w:rPr>
        <w:t>.</w:t>
      </w:r>
      <w:r w:rsidRPr="00665CCB">
        <w:rPr>
          <w:sz w:val="16"/>
        </w:rPr>
        <w:t xml:space="preserve"> Social Darwinism has been resurrected from the ashes of the 19th century sweatshops and can now be seen in full bloom in most reality TV programs and in the unfettered self-interests that now drives popular culture. </w:t>
      </w:r>
      <w:r w:rsidRPr="007F6AE8">
        <w:rPr>
          <w:rStyle w:val="StyleUnderline"/>
        </w:rPr>
        <w:t>As narcissism is replaced by unadulterated materialism, public concerns collapse into utterly private considerations</w:t>
      </w:r>
      <w:r w:rsidRPr="00665CCB">
        <w:rPr>
          <w:sz w:val="16"/>
        </w:rPr>
        <w:t xml:space="preserve"> and where public space does exist it is mainly used as a confessional for private woes, a cut throat game of winner take all, or </w:t>
      </w:r>
      <w:proofErr w:type="spellStart"/>
      <w:proofErr w:type="gramStart"/>
      <w:r w:rsidRPr="00665CCB">
        <w:rPr>
          <w:sz w:val="16"/>
        </w:rPr>
        <w:t>a</w:t>
      </w:r>
      <w:proofErr w:type="spellEnd"/>
      <w:proofErr w:type="gramEnd"/>
      <w:r w:rsidRPr="00665CCB">
        <w:rPr>
          <w:sz w:val="16"/>
        </w:rPr>
        <w:t xml:space="preserve"> advertisement for consumerism.</w:t>
      </w:r>
    </w:p>
    <w:p w14:paraId="783A0D5B" w14:textId="77777777" w:rsidR="00665CCB" w:rsidRPr="00665CCB" w:rsidRDefault="00665CCB" w:rsidP="00665CCB">
      <w:pPr>
        <w:rPr>
          <w:sz w:val="16"/>
        </w:rPr>
      </w:pPr>
      <w:r w:rsidRPr="00665CCB">
        <w:rPr>
          <w:sz w:val="16"/>
        </w:rPr>
        <w:t xml:space="preserve">Neoliberal policies dominate the discourse of politics and use the breathless rhetoric of the global victory of free-market rationality to cut public expenditures and undermine those non-commodified public spheres that serve as the repository for critical education, language, and public intervention. Spewed forth by the mass media, right-wing intellectuals, religious fanatics, and politicians, neoliberal ideology, with its ongoing emphasis on deregulation and privatization, has found its material expression in an all-out attack on democratic values and on the very notion of the public sphere. </w:t>
      </w:r>
      <w:r w:rsidRPr="007F6AE8">
        <w:rPr>
          <w:rStyle w:val="StyleUnderline"/>
        </w:rPr>
        <w:t xml:space="preserve">Within the discourse of neoliberalism, </w:t>
      </w:r>
      <w:r w:rsidRPr="00665CCB">
        <w:rPr>
          <w:rStyle w:val="StyleUnderline"/>
          <w:highlight w:val="yellow"/>
        </w:rPr>
        <w:t>the notion of the public good is</w:t>
      </w:r>
      <w:r w:rsidRPr="007F6AE8">
        <w:rPr>
          <w:rStyle w:val="StyleUnderline"/>
        </w:rPr>
        <w:t xml:space="preserve"> devalued and</w:t>
      </w:r>
      <w:r w:rsidRPr="00665CCB">
        <w:rPr>
          <w:sz w:val="16"/>
        </w:rPr>
        <w:t xml:space="preserve">, where possible, </w:t>
      </w:r>
      <w:r w:rsidRPr="00665CCB">
        <w:rPr>
          <w:rStyle w:val="StyleUnderline"/>
          <w:highlight w:val="yellow"/>
        </w:rPr>
        <w:t>eliminated</w:t>
      </w:r>
      <w:r w:rsidRPr="00665CCB">
        <w:rPr>
          <w:sz w:val="16"/>
        </w:rPr>
        <w:t xml:space="preserve"> as part of a wider rationale for a handful of private interests to control as much of social life as possible in order to maximize their personal profit. </w:t>
      </w:r>
      <w:r w:rsidRPr="007F6AE8">
        <w:rPr>
          <w:rStyle w:val="StyleUnderline"/>
        </w:rPr>
        <w:t>Public services such as</w:t>
      </w:r>
      <w:r w:rsidRPr="00665CCB">
        <w:rPr>
          <w:sz w:val="16"/>
        </w:rPr>
        <w:t xml:space="preserve"> health care, child care, public assistance, education, and </w:t>
      </w:r>
      <w:r w:rsidRPr="007F6AE8">
        <w:rPr>
          <w:rStyle w:val="StyleUnderline"/>
        </w:rPr>
        <w:t>transportation are now subject to the rules of the market.</w:t>
      </w:r>
      <w:r w:rsidRPr="00665CCB">
        <w:rPr>
          <w:sz w:val="16"/>
        </w:rPr>
        <w:t xml:space="preserve"> Construing the public good as a private good and the needs of the corporate and private sector as the only source of investment, </w:t>
      </w:r>
      <w:r w:rsidRPr="00665CCB">
        <w:rPr>
          <w:rStyle w:val="StyleUnderline"/>
          <w:highlight w:val="yellow"/>
        </w:rPr>
        <w:t>neoliberal ideology produces, legitimates, and exacerbates the existence of persistent poverty, inadequate health care, racial apartheid in the inner cities, and the growing inequalities between the rich and the poor.</w:t>
      </w:r>
      <w:r w:rsidRPr="007F6AE8">
        <w:rPr>
          <w:rStyle w:val="StyleUnderline"/>
        </w:rPr>
        <w:t xml:space="preserve"> </w:t>
      </w:r>
      <w:r w:rsidRPr="00665CCB">
        <w:rPr>
          <w:sz w:val="16"/>
        </w:rPr>
        <w:t>[7]</w:t>
      </w:r>
    </w:p>
    <w:p w14:paraId="645DCC8B" w14:textId="77777777" w:rsidR="00665CCB" w:rsidRDefault="00665CCB" w:rsidP="00665CCB"/>
    <w:p w14:paraId="3887B712" w14:textId="04911E15" w:rsidR="004D07E5" w:rsidRDefault="004D07E5" w:rsidP="004D07E5">
      <w:pPr>
        <w:pStyle w:val="Heading2"/>
      </w:pPr>
      <w:r>
        <w:t>AUTHORITARIANISM</w:t>
      </w:r>
    </w:p>
    <w:p w14:paraId="3A9D55D3" w14:textId="4E3BC94B" w:rsidR="004D07E5" w:rsidRDefault="004D07E5" w:rsidP="004D07E5">
      <w:pPr>
        <w:pStyle w:val="Heading4"/>
      </w:pPr>
      <w:r>
        <w:t xml:space="preserve">Casino capitalism leads to authoritarian violence. </w:t>
      </w:r>
    </w:p>
    <w:p w14:paraId="40F25299" w14:textId="77777777" w:rsidR="004D07E5" w:rsidRDefault="004D07E5" w:rsidP="004D07E5">
      <w:r w:rsidRPr="002362FB">
        <w:rPr>
          <w:rStyle w:val="Style13ptBold"/>
        </w:rPr>
        <w:t>Giroux 2014</w:t>
      </w:r>
      <w:r>
        <w:t xml:space="preserve"> Henry Chair for Scholarship in the Public Interest at McMaster University “</w:t>
      </w:r>
      <w:r w:rsidRPr="00586D59">
        <w:t>Barbarians at the gates: authoritarianism and the assault on public education</w:t>
      </w:r>
      <w:r>
        <w:t xml:space="preserve">” </w:t>
      </w:r>
      <w:proofErr w:type="spellStart"/>
      <w:r>
        <w:t>Truthout</w:t>
      </w:r>
      <w:proofErr w:type="spellEnd"/>
      <w:r>
        <w:t xml:space="preserve"> </w:t>
      </w:r>
      <w:hyperlink r:id="rId16" w:history="1">
        <w:r w:rsidRPr="001C5A37">
          <w:rPr>
            <w:rStyle w:val="Hyperlink"/>
          </w:rPr>
          <w:t>http://www.truth-out.org/news/item/28272-barbarians-at-the-gates-authoritarianism-and-the-assault-on-public-education</w:t>
        </w:r>
      </w:hyperlink>
    </w:p>
    <w:p w14:paraId="2B579458" w14:textId="77777777" w:rsidR="004D07E5" w:rsidRPr="00A869C6" w:rsidRDefault="004D07E5" w:rsidP="004D07E5">
      <w:pPr>
        <w:rPr>
          <w:sz w:val="16"/>
        </w:rPr>
      </w:pPr>
      <w:r w:rsidRPr="00A869C6">
        <w:rPr>
          <w:sz w:val="16"/>
        </w:rPr>
        <w:t xml:space="preserve">Within the next decade </w:t>
      </w:r>
      <w:r w:rsidRPr="00A869C6">
        <w:rPr>
          <w:rStyle w:val="StyleUnderline"/>
        </w:rPr>
        <w:t xml:space="preserve">the new </w:t>
      </w:r>
      <w:r w:rsidRPr="004D07E5">
        <w:rPr>
          <w:rStyle w:val="StyleUnderline"/>
          <w:highlight w:val="yellow"/>
        </w:rPr>
        <w:t>extremists who now control the</w:t>
      </w:r>
      <w:r w:rsidRPr="00A869C6">
        <w:rPr>
          <w:rStyle w:val="StyleUnderline"/>
        </w:rPr>
        <w:t xml:space="preserve"> commanding </w:t>
      </w:r>
      <w:r w:rsidRPr="004D07E5">
        <w:rPr>
          <w:rStyle w:val="StyleUnderline"/>
          <w:highlight w:val="yellow"/>
        </w:rPr>
        <w:t>institutions of culture, politics and economics will</w:t>
      </w:r>
      <w:r w:rsidRPr="00A869C6">
        <w:rPr>
          <w:rStyle w:val="StyleUnderline"/>
        </w:rPr>
        <w:t xml:space="preserve"> do everything they can to </w:t>
      </w:r>
      <w:r w:rsidRPr="004D07E5">
        <w:rPr>
          <w:rStyle w:val="StyleUnderline"/>
          <w:highlight w:val="yellow"/>
        </w:rPr>
        <w:t>replace</w:t>
      </w:r>
      <w:r w:rsidRPr="00A869C6">
        <w:rPr>
          <w:rStyle w:val="StyleUnderline"/>
        </w:rPr>
        <w:t xml:space="preserve"> a weakly implemented ideal of </w:t>
      </w:r>
      <w:r w:rsidRPr="004D07E5">
        <w:rPr>
          <w:rStyle w:val="StyleUnderline"/>
          <w:highlight w:val="yellow"/>
        </w:rPr>
        <w:t>democracy with the economic and social principles of a ruthless mode of casino capitalism</w:t>
      </w:r>
      <w:r w:rsidRPr="00A869C6">
        <w:rPr>
          <w:rStyle w:val="StyleUnderline"/>
        </w:rPr>
        <w:t xml:space="preserve">, </w:t>
      </w:r>
      <w:r w:rsidRPr="004D07E5">
        <w:rPr>
          <w:rStyle w:val="StyleUnderline"/>
          <w:highlight w:val="yellow"/>
        </w:rPr>
        <w:t>which constitutes a new form of authoritarianism.</w:t>
      </w:r>
      <w:r w:rsidRPr="00A869C6">
        <w:rPr>
          <w:rStyle w:val="StyleUnderline"/>
        </w:rPr>
        <w:t xml:space="preserve"> </w:t>
      </w:r>
      <w:r w:rsidRPr="004D07E5">
        <w:rPr>
          <w:rStyle w:val="StyleUnderline"/>
          <w:highlight w:val="yellow"/>
        </w:rPr>
        <w:t>Public spheres</w:t>
      </w:r>
      <w:r w:rsidRPr="00A869C6">
        <w:rPr>
          <w:sz w:val="16"/>
        </w:rPr>
        <w:t xml:space="preserve"> that provide a challenge to market-driven fundamentalisms that "promote selfishness and thereby corrode both society and the moral character of individuals" </w:t>
      </w:r>
      <w:r w:rsidRPr="00A869C6">
        <w:rPr>
          <w:rStyle w:val="StyleUnderline"/>
        </w:rPr>
        <w:t xml:space="preserve">will be under further assault and </w:t>
      </w:r>
      <w:r w:rsidRPr="004D07E5">
        <w:rPr>
          <w:rStyle w:val="StyleUnderline"/>
          <w:highlight w:val="yellow"/>
        </w:rPr>
        <w:t>run the risk of disappearing altogether</w:t>
      </w:r>
      <w:r w:rsidRPr="00A869C6">
        <w:rPr>
          <w:rStyle w:val="StyleUnderline"/>
        </w:rPr>
        <w:t>.</w:t>
      </w:r>
      <w:r w:rsidRPr="00A869C6">
        <w:rPr>
          <w:sz w:val="16"/>
        </w:rPr>
        <w:t xml:space="preserve"> (13) As selfishness and the amassing of great wealth and power are transformed by the new extremists into a civic virtue, agency itself withers, trapped within the orbit of an inward looking, privatized world.</w:t>
      </w:r>
    </w:p>
    <w:p w14:paraId="59E2C8DC" w14:textId="77777777" w:rsidR="004D07E5" w:rsidRPr="00A869C6" w:rsidRDefault="004D07E5" w:rsidP="004D07E5">
      <w:pPr>
        <w:rPr>
          <w:sz w:val="16"/>
        </w:rPr>
      </w:pPr>
      <w:r w:rsidRPr="00A869C6">
        <w:rPr>
          <w:sz w:val="16"/>
        </w:rPr>
        <w:t xml:space="preserve">But </w:t>
      </w:r>
      <w:r w:rsidRPr="004D07E5">
        <w:rPr>
          <w:rStyle w:val="StyleUnderline"/>
          <w:highlight w:val="yellow"/>
        </w:rPr>
        <w:t>there is more at stake</w:t>
      </w:r>
      <w:r w:rsidRPr="00A869C6">
        <w:rPr>
          <w:sz w:val="16"/>
        </w:rPr>
        <w:t xml:space="preserve"> here </w:t>
      </w:r>
      <w:r w:rsidRPr="00A869C6">
        <w:rPr>
          <w:rStyle w:val="StyleUnderline"/>
        </w:rPr>
        <w:t xml:space="preserve">than the collapse of public values and the destruction of a comprehensive vision of politics, largely under assault by the ongoing predatory market forces of commodification, privatization and an unchecked celebration of self-interests as the cornerstone of human agency. </w:t>
      </w:r>
      <w:r w:rsidRPr="004D07E5">
        <w:rPr>
          <w:rStyle w:val="StyleUnderline"/>
          <w:highlight w:val="yellow"/>
        </w:rPr>
        <w:t>Racist killings</w:t>
      </w:r>
      <w:r w:rsidRPr="00A869C6">
        <w:rPr>
          <w:sz w:val="16"/>
        </w:rPr>
        <w:t xml:space="preserve">, the loss of privacy, </w:t>
      </w:r>
      <w:r w:rsidRPr="004D07E5">
        <w:rPr>
          <w:rStyle w:val="StyleUnderline"/>
          <w:highlight w:val="yellow"/>
        </w:rPr>
        <w:t>the rise of the surveillance state, growing poverty and widening inequality</w:t>
      </w:r>
      <w:r w:rsidRPr="004D07E5">
        <w:rPr>
          <w:sz w:val="16"/>
          <w:highlight w:val="yellow"/>
        </w:rPr>
        <w:t>,</w:t>
      </w:r>
      <w:r w:rsidRPr="00A869C6">
        <w:rPr>
          <w:sz w:val="16"/>
        </w:rPr>
        <w:t xml:space="preserve"> the increasing corporatization of public goods, </w:t>
      </w:r>
      <w:r w:rsidRPr="004D07E5">
        <w:rPr>
          <w:rStyle w:val="StyleUnderline"/>
          <w:highlight w:val="yellow"/>
        </w:rPr>
        <w:t>and the depleting of resources that serve the commons all point to something more than the mounting privatization and atomizing of everyday life, along with the growing militarization, spying, xenophobia, racism and other anti-democratic practices</w:t>
      </w:r>
      <w:r w:rsidRPr="00A869C6">
        <w:rPr>
          <w:rStyle w:val="StyleUnderline"/>
        </w:rPr>
        <w:t xml:space="preserve"> </w:t>
      </w:r>
      <w:r w:rsidRPr="00A869C6">
        <w:rPr>
          <w:sz w:val="16"/>
        </w:rPr>
        <w:t>in US society.</w:t>
      </w:r>
    </w:p>
    <w:p w14:paraId="6C409867" w14:textId="77777777" w:rsidR="004D07E5" w:rsidRDefault="004D07E5" w:rsidP="004D07E5">
      <w:pPr>
        <w:rPr>
          <w:rStyle w:val="StyleUnderline"/>
        </w:rPr>
      </w:pPr>
      <w:r w:rsidRPr="00A869C6">
        <w:rPr>
          <w:sz w:val="16"/>
        </w:rPr>
        <w:t xml:space="preserve">What must be acknowledged is that </w:t>
      </w:r>
      <w:r w:rsidRPr="004D07E5">
        <w:rPr>
          <w:rStyle w:val="StyleUnderline"/>
          <w:highlight w:val="yellow"/>
        </w:rPr>
        <w:t>a pedagogy of fear and repression</w:t>
      </w:r>
      <w:r w:rsidRPr="00A869C6">
        <w:rPr>
          <w:rStyle w:val="StyleUnderline"/>
        </w:rPr>
        <w:t xml:space="preserve"> </w:t>
      </w:r>
      <w:r w:rsidRPr="00A869C6">
        <w:rPr>
          <w:sz w:val="16"/>
        </w:rPr>
        <w:t xml:space="preserve">now </w:t>
      </w:r>
      <w:r w:rsidRPr="004D07E5">
        <w:rPr>
          <w:rStyle w:val="StyleUnderline"/>
          <w:highlight w:val="yellow"/>
        </w:rPr>
        <w:t>leaks into other spheres to stifle dissent</w:t>
      </w:r>
      <w:r w:rsidRPr="00A869C6">
        <w:rPr>
          <w:rStyle w:val="StyleUnderline"/>
        </w:rPr>
        <w:t>, punish those who speak out</w:t>
      </w:r>
      <w:r w:rsidRPr="00A869C6">
        <w:rPr>
          <w:sz w:val="16"/>
        </w:rPr>
        <w:t xml:space="preserve"> such as academic Steven Salaita, who lost his job because he dared speak out against what he viewed as an injustice by the Israeli government, and the egregious attack on radical attorneys such as Stanley Cohen and Lynn Stewart, who have been incarcerated for speaking in defense of the those who resist repression and are demonized by the government. In this instance, </w:t>
      </w:r>
      <w:r w:rsidRPr="004D07E5">
        <w:rPr>
          <w:rStyle w:val="StyleUnderline"/>
          <w:highlight w:val="yellow"/>
        </w:rPr>
        <w:t>the ghosts of Orwell, Kafka and Arendt all point to an attack on, not just education</w:t>
      </w:r>
      <w:r w:rsidRPr="00A869C6">
        <w:rPr>
          <w:rStyle w:val="StyleUnderline"/>
        </w:rPr>
        <w:t xml:space="preserve"> or the formative cultures that support dissent, critical thought and engaged civic action, </w:t>
      </w:r>
      <w:r w:rsidRPr="004D07E5">
        <w:rPr>
          <w:rStyle w:val="StyleUnderline"/>
          <w:highlight w:val="yellow"/>
        </w:rPr>
        <w:t>but democracy itself.</w:t>
      </w:r>
    </w:p>
    <w:p w14:paraId="408F3A3B" w14:textId="77777777" w:rsidR="00C7078D" w:rsidRPr="00C7078D" w:rsidRDefault="00C7078D" w:rsidP="00C7078D"/>
    <w:p w14:paraId="47148E54" w14:textId="77777777" w:rsidR="001F2A98" w:rsidRDefault="001F2A98" w:rsidP="002D495F"/>
    <w:p w14:paraId="7AA4FF1F" w14:textId="6A733ECF" w:rsidR="001F2A98" w:rsidRDefault="001F2A98" w:rsidP="001F2A98">
      <w:pPr>
        <w:pStyle w:val="Heading1"/>
      </w:pPr>
      <w:r>
        <w:t>ALTERNATIVE</w:t>
      </w:r>
    </w:p>
    <w:p w14:paraId="26DC3F40" w14:textId="77777777" w:rsidR="001F2A98" w:rsidRDefault="001F2A98" w:rsidP="001F2A98"/>
    <w:p w14:paraId="58530992" w14:textId="4BCB6C49" w:rsidR="001F2A98" w:rsidRDefault="001F2A98" w:rsidP="001F2A98">
      <w:pPr>
        <w:pStyle w:val="Heading2"/>
      </w:pPr>
      <w:r>
        <w:t>CRITICISM KEY</w:t>
      </w:r>
    </w:p>
    <w:p w14:paraId="698214FB" w14:textId="56060CCD" w:rsidR="001F2A98" w:rsidRPr="00D32FF5" w:rsidRDefault="001F2A98" w:rsidP="001F2A98">
      <w:pPr>
        <w:pStyle w:val="Heading4"/>
      </w:pPr>
      <w:r>
        <w:t xml:space="preserve">Reclaiming education from neoliberal ideology is necessary to resist the continued erosion of public good. Our act of criticism is necessary. </w:t>
      </w:r>
    </w:p>
    <w:p w14:paraId="3E6BDE77" w14:textId="77777777" w:rsidR="001F2A98" w:rsidRDefault="001F2A98" w:rsidP="001F2A98">
      <w:r w:rsidRPr="00A35A10">
        <w:rPr>
          <w:rStyle w:val="Style13ptBold"/>
        </w:rPr>
        <w:t>Giroux 2015</w:t>
      </w:r>
      <w:r>
        <w:t xml:space="preserve"> Henry Chair for Scholarship in the Public Interest at McMaster University “Democracy in Crisis, the Specter of Authoritarianism, and the Future of Higher Education” Journal of Critical Scholarship on Higher Education and Student Affairs Volume 1 </w:t>
      </w:r>
      <w:r w:rsidRPr="00A35A10">
        <w:t>http://ecommons.luc.edu/cgi/viewcontent.cgi?article=1001&amp;context=jcshesa</w:t>
      </w:r>
    </w:p>
    <w:p w14:paraId="4B4249AE" w14:textId="77777777" w:rsidR="001F2A98" w:rsidRDefault="001F2A98" w:rsidP="001F2A98">
      <w:pPr>
        <w:rPr>
          <w:sz w:val="16"/>
        </w:rPr>
      </w:pPr>
      <w:r w:rsidRPr="001F2A98">
        <w:rPr>
          <w:rStyle w:val="StyleUnderline"/>
          <w:highlight w:val="yellow"/>
        </w:rPr>
        <w:t>Anyone with an interest in democracy’s survival must</w:t>
      </w:r>
      <w:r w:rsidRPr="00D32FF5">
        <w:rPr>
          <w:sz w:val="16"/>
        </w:rPr>
        <w:t xml:space="preserve"> likewise </w:t>
      </w:r>
      <w:r w:rsidRPr="001F2A98">
        <w:rPr>
          <w:rStyle w:val="StyleUnderline"/>
          <w:highlight w:val="yellow"/>
        </w:rPr>
        <w:t>be aware of education’s political role</w:t>
      </w:r>
      <w:r w:rsidRPr="00D32FF5">
        <w:rPr>
          <w:rStyle w:val="StyleUnderline"/>
        </w:rPr>
        <w:t xml:space="preserve"> as it shapes how people think, desire, and dream, </w:t>
      </w:r>
      <w:r w:rsidRPr="001F2A98">
        <w:rPr>
          <w:rStyle w:val="StyleUnderline"/>
          <w:highlight w:val="yellow"/>
        </w:rPr>
        <w:t>and must struggle to make education central to a new politics</w:t>
      </w:r>
      <w:r w:rsidRPr="00D32FF5">
        <w:rPr>
          <w:rStyle w:val="StyleUnderline"/>
        </w:rPr>
        <w:t>.</w:t>
      </w:r>
      <w:r w:rsidRPr="00D32FF5">
        <w:rPr>
          <w:sz w:val="16"/>
        </w:rPr>
        <w:t xml:space="preserve"> As a number of theorists from Antonio Gramsci and Raymond Williams to Paulo Freire and Stanley </w:t>
      </w:r>
      <w:proofErr w:type="spellStart"/>
      <w:r w:rsidRPr="00D32FF5">
        <w:rPr>
          <w:sz w:val="16"/>
        </w:rPr>
        <w:t>Aronowitz</w:t>
      </w:r>
      <w:proofErr w:type="spellEnd"/>
      <w:r w:rsidRPr="00D32FF5">
        <w:rPr>
          <w:sz w:val="16"/>
        </w:rPr>
        <w:t xml:space="preserve"> have argued for the last fifty years, </w:t>
      </w:r>
      <w:r w:rsidRPr="00D32FF5">
        <w:rPr>
          <w:rStyle w:val="StyleUnderline"/>
        </w:rPr>
        <w:t>education is crucial to the development of any radical political formation</w:t>
      </w:r>
      <w:r w:rsidRPr="00D32FF5">
        <w:rPr>
          <w:sz w:val="16"/>
        </w:rPr>
        <w:t xml:space="preserve">. </w:t>
      </w:r>
      <w:r w:rsidRPr="001F2A98">
        <w:rPr>
          <w:rStyle w:val="StyleUnderline"/>
          <w:highlight w:val="yellow"/>
        </w:rPr>
        <w:t>To challenge the neoliberal stranglehold on all cultural and education institutions</w:t>
      </w:r>
      <w:r w:rsidRPr="00D32FF5">
        <w:rPr>
          <w:sz w:val="16"/>
        </w:rPr>
        <w:t xml:space="preserve"> in the United States, </w:t>
      </w:r>
      <w:r w:rsidRPr="001F2A98">
        <w:rPr>
          <w:rStyle w:val="StyleUnderline"/>
          <w:highlight w:val="yellow"/>
        </w:rPr>
        <w:t>such a formation would need to envision and develop new educational programs</w:t>
      </w:r>
      <w:r w:rsidRPr="00D32FF5">
        <w:rPr>
          <w:sz w:val="16"/>
        </w:rPr>
        <w:t>—extending from the creation of online journals and magazines to the development of alternative schools—as well as launch a comprehensive defense of those formal educational institutions that have historically acted as a safeguard for democracy.</w:t>
      </w:r>
    </w:p>
    <w:p w14:paraId="491178DE" w14:textId="77777777" w:rsidR="001F2A98" w:rsidRDefault="001F2A98" w:rsidP="001F2A98">
      <w:pPr>
        <w:rPr>
          <w:rStyle w:val="StyleUnderline"/>
        </w:rPr>
      </w:pPr>
      <w:r w:rsidRPr="00DD16A6">
        <w:rPr>
          <w:sz w:val="16"/>
        </w:rPr>
        <w:t xml:space="preserve">What the current state of higher education suggests is that </w:t>
      </w:r>
      <w:r w:rsidRPr="001F2A98">
        <w:rPr>
          <w:rStyle w:val="StyleUnderline"/>
          <w:highlight w:val="yellow"/>
        </w:rPr>
        <w:t>the left</w:t>
      </w:r>
      <w:r w:rsidRPr="00DD16A6">
        <w:rPr>
          <w:sz w:val="16"/>
        </w:rPr>
        <w:t xml:space="preserve"> in its various registers </w:t>
      </w:r>
      <w:r w:rsidRPr="001F2A98">
        <w:rPr>
          <w:rStyle w:val="StyleUnderline"/>
          <w:highlight w:val="yellow"/>
        </w:rPr>
        <w:t>has to create its own public intellectuals in various sites ranging from</w:t>
      </w:r>
      <w:r w:rsidRPr="00DD16A6">
        <w:rPr>
          <w:sz w:val="16"/>
        </w:rPr>
        <w:t xml:space="preserve"> universities, </w:t>
      </w:r>
      <w:r w:rsidRPr="001F2A98">
        <w:rPr>
          <w:rStyle w:val="StyleUnderline"/>
          <w:highlight w:val="yellow"/>
        </w:rPr>
        <w:t>schools</w:t>
      </w:r>
      <w:r w:rsidRPr="001F2A98">
        <w:rPr>
          <w:sz w:val="16"/>
          <w:highlight w:val="yellow"/>
        </w:rPr>
        <w:t>,</w:t>
      </w:r>
      <w:r w:rsidRPr="00DD16A6">
        <w:rPr>
          <w:sz w:val="16"/>
        </w:rPr>
        <w:t xml:space="preserve"> and online media </w:t>
      </w:r>
      <w:r w:rsidRPr="001F2A98">
        <w:rPr>
          <w:rStyle w:val="StyleUnderline"/>
          <w:highlight w:val="yellow"/>
        </w:rPr>
        <w:t>to any alternative spaces where meaning circulates</w:t>
      </w:r>
      <w:r w:rsidRPr="00DD16A6">
        <w:rPr>
          <w:rStyle w:val="StyleUnderline"/>
        </w:rPr>
        <w:t>.</w:t>
      </w:r>
      <w:r w:rsidRPr="00DD16A6">
        <w:rPr>
          <w:sz w:val="16"/>
        </w:rPr>
        <w:t xml:space="preserve"> I completely agree with the late Pierre Bourdieu (2003) when he insisted that </w:t>
      </w:r>
      <w:r w:rsidRPr="001F2A98">
        <w:rPr>
          <w:rStyle w:val="StyleUnderline"/>
          <w:highlight w:val="yellow"/>
        </w:rPr>
        <w:t>it is of enormous political importance “to defend the possibility and necessity of the intellectual” as one who is tirelessly critical of the existing state of affairs</w:t>
      </w:r>
      <w:r w:rsidRPr="00DD16A6">
        <w:rPr>
          <w:rStyle w:val="StyleUnderline"/>
        </w:rPr>
        <w:t xml:space="preserve"> </w:t>
      </w:r>
      <w:r w:rsidRPr="00DD16A6">
        <w:rPr>
          <w:sz w:val="16"/>
        </w:rPr>
        <w:t xml:space="preserve">(p. 2). Intellectuals have a responsibility to connect their work to important social issues, collaborate with popular movements, and engage in the shaping of policies that benefit all people and not simply a few. </w:t>
      </w:r>
      <w:r w:rsidRPr="00DD16A6">
        <w:rPr>
          <w:rStyle w:val="StyleUnderline"/>
        </w:rPr>
        <w:t xml:space="preserve">At the heart of this suggestion is the need to recognize that </w:t>
      </w:r>
      <w:r w:rsidRPr="001F2A98">
        <w:rPr>
          <w:rStyle w:val="StyleUnderline"/>
          <w:highlight w:val="yellow"/>
        </w:rPr>
        <w:t>ideas matter in the battle against authoritarianism, and that pedagogy must be central to any viable notion of politics and collective struggle.</w:t>
      </w:r>
      <w:r w:rsidRPr="00DD16A6">
        <w:rPr>
          <w:rStyle w:val="StyleUnderline"/>
        </w:rPr>
        <w:t xml:space="preserve"> Public intellectuals have an obligation to work for global peace, individual freedom, care of others, economic justice, and democratic participation, especially at a time of legitimized violence and tyranny. </w:t>
      </w:r>
      <w:r w:rsidRPr="001F2A98">
        <w:rPr>
          <w:rStyle w:val="StyleUnderline"/>
          <w:highlight w:val="yellow"/>
        </w:rPr>
        <w:t>There is no genuine democracy without</w:t>
      </w:r>
      <w:r w:rsidRPr="00DD16A6">
        <w:rPr>
          <w:rStyle w:val="StyleUnderline"/>
        </w:rPr>
        <w:t xml:space="preserve"> a genuine </w:t>
      </w:r>
      <w:r w:rsidRPr="001F2A98">
        <w:rPr>
          <w:rStyle w:val="StyleUnderline"/>
          <w:highlight w:val="yellow"/>
        </w:rPr>
        <w:t>critique</w:t>
      </w:r>
      <w:r w:rsidRPr="00DD16A6">
        <w:rPr>
          <w:rStyle w:val="StyleUnderline"/>
        </w:rPr>
        <w:t xml:space="preserve"> of power.</w:t>
      </w:r>
      <w:r w:rsidRPr="00DD16A6">
        <w:rPr>
          <w:sz w:val="16"/>
        </w:rPr>
        <w:t xml:space="preserve"> The very notion of being an engaged public intellectual is neither foreign to, nor a violation of, what it means to be an academic scholar—it is central to its very definition. Put simply, </w:t>
      </w:r>
      <w:r w:rsidRPr="001F2A98">
        <w:rPr>
          <w:rStyle w:val="StyleUnderline"/>
          <w:highlight w:val="yellow"/>
        </w:rPr>
        <w:t>academics</w:t>
      </w:r>
      <w:r w:rsidRPr="00DD16A6">
        <w:rPr>
          <w:rStyle w:val="StyleUnderline"/>
        </w:rPr>
        <w:t xml:space="preserve"> </w:t>
      </w:r>
      <w:r w:rsidRPr="001F2A98">
        <w:rPr>
          <w:rStyle w:val="StyleUnderline"/>
          <w:highlight w:val="yellow"/>
        </w:rPr>
        <w:t>have a duty to</w:t>
      </w:r>
      <w:r w:rsidRPr="00DD16A6">
        <w:rPr>
          <w:rStyle w:val="StyleUnderline"/>
        </w:rPr>
        <w:t xml:space="preserve"> enter into the public sphere unafraid to take positions and generate controversy, </w:t>
      </w:r>
      <w:r w:rsidRPr="00DD16A6">
        <w:rPr>
          <w:sz w:val="16"/>
        </w:rPr>
        <w:t xml:space="preserve">function as moral witnesses, </w:t>
      </w:r>
      <w:r w:rsidRPr="001F2A98">
        <w:rPr>
          <w:rStyle w:val="StyleUnderline"/>
          <w:highlight w:val="yellow"/>
        </w:rPr>
        <w:t>raise</w:t>
      </w:r>
      <w:r w:rsidRPr="00DD16A6">
        <w:rPr>
          <w:rStyle w:val="StyleUnderline"/>
        </w:rPr>
        <w:t xml:space="preserve"> political </w:t>
      </w:r>
      <w:r w:rsidRPr="001F2A98">
        <w:rPr>
          <w:rStyle w:val="StyleUnderline"/>
          <w:highlight w:val="yellow"/>
        </w:rPr>
        <w:t>awareness, and make connections to those elements of power and politics often hidden</w:t>
      </w:r>
      <w:r w:rsidRPr="00DD16A6">
        <w:rPr>
          <w:rStyle w:val="StyleUnderline"/>
        </w:rPr>
        <w:t xml:space="preserve"> from public view.</w:t>
      </w:r>
      <w:r w:rsidRPr="00DD16A6">
        <w:rPr>
          <w:sz w:val="16"/>
        </w:rPr>
        <w:t xml:space="preserve"> </w:t>
      </w:r>
      <w:r w:rsidRPr="001F2A98">
        <w:rPr>
          <w:rStyle w:val="StyleUnderline"/>
          <w:highlight w:val="yellow"/>
        </w:rPr>
        <w:t>They</w:t>
      </w:r>
      <w:r w:rsidRPr="00DD16A6">
        <w:rPr>
          <w:rStyle w:val="StyleUnderline"/>
        </w:rPr>
        <w:t xml:space="preserve"> also </w:t>
      </w:r>
      <w:r w:rsidRPr="001F2A98">
        <w:rPr>
          <w:rStyle w:val="StyleUnderline"/>
          <w:highlight w:val="yellow"/>
        </w:rPr>
        <w:t>have a duty to engage in pedagogical practices that renounce the notion that teaching is an impartial act or practice</w:t>
      </w:r>
      <w:r w:rsidRPr="001F2A98">
        <w:rPr>
          <w:sz w:val="16"/>
          <w:highlight w:val="yellow"/>
        </w:rPr>
        <w:t>.</w:t>
      </w:r>
      <w:r w:rsidRPr="00DD16A6">
        <w:rPr>
          <w:sz w:val="16"/>
        </w:rPr>
        <w:t xml:space="preserve"> As Paulo Freire pointed out, </w:t>
      </w:r>
      <w:r w:rsidRPr="001F2A98">
        <w:rPr>
          <w:rStyle w:val="StyleUnderline"/>
          <w:highlight w:val="yellow"/>
        </w:rPr>
        <w:t>pedagogy is rooted in the ethical responsibility to create the conditions</w:t>
      </w:r>
      <w:r w:rsidRPr="00DD16A6">
        <w:rPr>
          <w:rStyle w:val="StyleUnderline"/>
        </w:rPr>
        <w:t xml:space="preserve"> </w:t>
      </w:r>
      <w:r w:rsidRPr="001F2A98">
        <w:rPr>
          <w:rStyle w:val="StyleUnderline"/>
          <w:highlight w:val="yellow"/>
        </w:rPr>
        <w:t>for students</w:t>
      </w:r>
      <w:r w:rsidRPr="00DD16A6">
        <w:rPr>
          <w:rStyle w:val="StyleUnderline"/>
        </w:rPr>
        <w:t xml:space="preserve"> </w:t>
      </w:r>
      <w:r w:rsidRPr="001F2A98">
        <w:rPr>
          <w:rStyle w:val="StyleUnderline"/>
          <w:highlight w:val="yellow"/>
        </w:rPr>
        <w:t>to be self-reflective</w:t>
      </w:r>
      <w:r w:rsidRPr="00DD16A6">
        <w:rPr>
          <w:rStyle w:val="StyleUnderline"/>
        </w:rPr>
        <w:t xml:space="preserve">, knowledgeable, </w:t>
      </w:r>
      <w:r w:rsidRPr="001F2A98">
        <w:rPr>
          <w:rStyle w:val="StyleUnderline"/>
          <w:highlight w:val="yellow"/>
        </w:rPr>
        <w:t>and be able to connect learning to individual and social change</w:t>
      </w:r>
      <w:r w:rsidRPr="00DD16A6">
        <w:rPr>
          <w:sz w:val="16"/>
        </w:rPr>
        <w:t xml:space="preserve"> (Freire, 1998). </w:t>
      </w:r>
      <w:r w:rsidRPr="001F2A98">
        <w:rPr>
          <w:rStyle w:val="StyleUnderline"/>
          <w:highlight w:val="yellow"/>
        </w:rPr>
        <w:t>The critical educator’s role is to address important social problems</w:t>
      </w:r>
      <w:r w:rsidRPr="00DD16A6">
        <w:rPr>
          <w:rStyle w:val="StyleUnderline"/>
        </w:rPr>
        <w:t xml:space="preserve">, encourage human agency rather than to mold it, </w:t>
      </w:r>
      <w:r w:rsidRPr="001F2A98">
        <w:rPr>
          <w:rStyle w:val="StyleUnderline"/>
          <w:highlight w:val="yellow"/>
        </w:rPr>
        <w:t>and to promote critical consciousness</w:t>
      </w:r>
      <w:r w:rsidRPr="00DD16A6">
        <w:rPr>
          <w:rStyle w:val="StyleUnderline"/>
        </w:rPr>
        <w:t xml:space="preserve">, which means educating the subject to be a critical and engaged individual and social agent. </w:t>
      </w:r>
      <w:r w:rsidRPr="001F2A98">
        <w:rPr>
          <w:rStyle w:val="StyleUnderline"/>
          <w:highlight w:val="yellow"/>
        </w:rPr>
        <w:t>Pedagogy</w:t>
      </w:r>
      <w:r w:rsidRPr="00DD16A6">
        <w:rPr>
          <w:rStyle w:val="StyleUnderline"/>
        </w:rPr>
        <w:t xml:space="preserve"> in this instance </w:t>
      </w:r>
      <w:r w:rsidRPr="001F2A98">
        <w:rPr>
          <w:rStyle w:val="StyleUnderline"/>
          <w:highlight w:val="yellow"/>
        </w:rPr>
        <w:t>is an ethical and political practice that urges students to</w:t>
      </w:r>
      <w:r w:rsidRPr="00DD16A6">
        <w:rPr>
          <w:rStyle w:val="StyleUnderline"/>
        </w:rPr>
        <w:t xml:space="preserve"> see beyond themselves, to </w:t>
      </w:r>
      <w:r w:rsidRPr="001F2A98">
        <w:rPr>
          <w:rStyle w:val="StyleUnderline"/>
          <w:highlight w:val="yellow"/>
        </w:rPr>
        <w:t>transcend the call to privilege self-interest, and to become a subject in the shaping of power, modes of governance, equality, and justice.</w:t>
      </w:r>
    </w:p>
    <w:p w14:paraId="1D86FB19" w14:textId="5E5BB94F" w:rsidR="00336CBC" w:rsidRPr="00DD16A6" w:rsidRDefault="00336CBC" w:rsidP="00336CBC">
      <w:pPr>
        <w:pStyle w:val="Heading2"/>
      </w:pPr>
      <w:r>
        <w:t>PEDAGOGY</w:t>
      </w:r>
    </w:p>
    <w:p w14:paraId="25D8C26F" w14:textId="2EB5F5ED" w:rsidR="00166D65" w:rsidRDefault="00166D65" w:rsidP="00166D65">
      <w:pPr>
        <w:pStyle w:val="Heading4"/>
      </w:pPr>
      <w:r>
        <w:t xml:space="preserve">Our critical pedagogy not only resists the violence of neoliberal </w:t>
      </w:r>
      <w:r w:rsidR="00336CBC">
        <w:t>ideology;</w:t>
      </w:r>
      <w:r>
        <w:t xml:space="preserve"> it also provides a basis to imagine life beyond the current social order. </w:t>
      </w:r>
      <w:r w:rsidR="00336CBC">
        <w:t xml:space="preserve">This is essential to producing a pedagogy capable of challenging neoliberal ideologies. </w:t>
      </w:r>
      <w:r>
        <w:t xml:space="preserve"> </w:t>
      </w:r>
    </w:p>
    <w:p w14:paraId="07A7E42F" w14:textId="77777777" w:rsidR="00166D65" w:rsidRDefault="00166D65" w:rsidP="00166D65">
      <w:r w:rsidRPr="00E00E79">
        <w:rPr>
          <w:rStyle w:val="Style13ptBold"/>
        </w:rPr>
        <w:t>Giroux 2016</w:t>
      </w:r>
      <w:r>
        <w:t xml:space="preserve"> Henry Chair for Scholarship in the Public Interest at McMaster University “</w:t>
      </w:r>
      <w:r w:rsidRPr="00E00E79">
        <w:t>Pedagogy against the Dead Zones of the Imagination</w:t>
      </w:r>
      <w:r>
        <w:t xml:space="preserve">” Transformations </w:t>
      </w:r>
      <w:proofErr w:type="spellStart"/>
      <w:r>
        <w:t>EbscoHost</w:t>
      </w:r>
      <w:proofErr w:type="spellEnd"/>
      <w:r>
        <w:t xml:space="preserve"> </w:t>
      </w:r>
    </w:p>
    <w:p w14:paraId="4EE999F8" w14:textId="77777777" w:rsidR="00166D65" w:rsidRPr="00A753E8" w:rsidRDefault="00166D65" w:rsidP="00166D65">
      <w:pPr>
        <w:rPr>
          <w:u w:val="single"/>
        </w:rPr>
      </w:pPr>
      <w:r w:rsidRPr="00E00E79">
        <w:rPr>
          <w:rStyle w:val="StyleUnderline"/>
        </w:rPr>
        <w:t xml:space="preserve">One challenge facing the current generation of educators and students is the need to reclaim the role that education has </w:t>
      </w:r>
      <w:r w:rsidRPr="00E00E79">
        <w:rPr>
          <w:sz w:val="16"/>
        </w:rPr>
        <w:t xml:space="preserve">historically </w:t>
      </w:r>
      <w:r w:rsidRPr="00E00E79">
        <w:rPr>
          <w:rStyle w:val="StyleUnderline"/>
        </w:rPr>
        <w:t>played in developing critical literacies and civic capacities</w:t>
      </w:r>
      <w:r w:rsidRPr="00E00E79">
        <w:rPr>
          <w:sz w:val="16"/>
        </w:rPr>
        <w:t xml:space="preserve">. </w:t>
      </w:r>
      <w:r w:rsidRPr="00166D65">
        <w:rPr>
          <w:rStyle w:val="StyleUnderline"/>
          <w:highlight w:val="yellow"/>
        </w:rPr>
        <w:t>We must address education’s role in encouraging students to be critically engaged agents,</w:t>
      </w:r>
      <w:r w:rsidRPr="00E00E79">
        <w:rPr>
          <w:rStyle w:val="StyleUnderline"/>
        </w:rPr>
        <w:t xml:space="preserve"> attentive to addressing important social issues and </w:t>
      </w:r>
      <w:r w:rsidRPr="00166D65">
        <w:rPr>
          <w:rStyle w:val="StyleUnderline"/>
          <w:highlight w:val="yellow"/>
        </w:rPr>
        <w:t>being alert to the responsibility of deepening and expanding the meaning and practices of a vibrant democracy</w:t>
      </w:r>
      <w:r w:rsidRPr="00E00E79">
        <w:rPr>
          <w:rStyle w:val="StyleUnderline"/>
        </w:rPr>
        <w:t>.</w:t>
      </w:r>
      <w:r w:rsidRPr="00E00E79">
        <w:rPr>
          <w:sz w:val="16"/>
        </w:rPr>
        <w:t xml:space="preserve"> At the heart of such a challenge is the question, “What should education accomplish in a democracy?” What work do educators have to do to create the economic, political, and ethical conditions necessary to endow young people with the capacities to think, question, doubt, imagine the unimaginable, and defend education as essential for inspiring and energizing the citizens necessary for a robust democracy? In a world in which egalitarian and democratic impulses are increasingly abandoned, what will it take to educate young people to challenge authority and hold power accountable? What role might education and critical pedagogy have in a society in which the social has been individualized, emotional life collapses into the therapeutic, and education is reduced to either a private affair or a kind of algorithmic mode of regulation in which everything is reduced to a desired outcome (</w:t>
      </w:r>
      <w:proofErr w:type="spellStart"/>
      <w:r w:rsidRPr="00E00E79">
        <w:rPr>
          <w:sz w:val="16"/>
        </w:rPr>
        <w:t>Morozov</w:t>
      </w:r>
      <w:proofErr w:type="spellEnd"/>
      <w:r w:rsidRPr="00E00E79">
        <w:rPr>
          <w:sz w:val="16"/>
        </w:rPr>
        <w:t xml:space="preserve">)? </w:t>
      </w:r>
      <w:r w:rsidRPr="00E00E79">
        <w:rPr>
          <w:rStyle w:val="StyleUnderline"/>
        </w:rPr>
        <w:t>In a culture drowning in a relentless love affair with instrumental rationality, that which is not measurable— compassion, vision, the imagination, care for the other, and a passion for justice—withers.</w:t>
      </w:r>
    </w:p>
    <w:p w14:paraId="72C49017" w14:textId="77777777" w:rsidR="00166D65" w:rsidRDefault="00166D65" w:rsidP="00166D65">
      <w:pPr>
        <w:rPr>
          <w:rStyle w:val="StyleUnderline"/>
        </w:rPr>
      </w:pPr>
      <w:r w:rsidRPr="00166D65">
        <w:rPr>
          <w:rStyle w:val="StyleUnderline"/>
          <w:highlight w:val="yellow"/>
        </w:rPr>
        <w:t>We should develop forms of critical pedagogy that not only inspire and energize but also challenge the growing number of antidemocratic practices and policies under the tyranny of casino capitalism</w:t>
      </w:r>
      <w:r w:rsidRPr="00E00E79">
        <w:rPr>
          <w:rStyle w:val="StyleUnderline"/>
        </w:rPr>
        <w:t>.</w:t>
      </w:r>
      <w:r w:rsidRPr="00A753E8">
        <w:rPr>
          <w:sz w:val="16"/>
        </w:rPr>
        <w:t xml:space="preserve"> </w:t>
      </w:r>
      <w:r w:rsidRPr="00166D65">
        <w:rPr>
          <w:rStyle w:val="StyleUnderline"/>
          <w:highlight w:val="yellow"/>
        </w:rPr>
        <w:t>They must</w:t>
      </w:r>
      <w:r w:rsidRPr="00E00E79">
        <w:rPr>
          <w:rStyle w:val="StyleUnderline"/>
        </w:rPr>
        <w:t xml:space="preserve"> resurrect a radical democratic project that </w:t>
      </w:r>
      <w:r w:rsidRPr="00166D65">
        <w:rPr>
          <w:rStyle w:val="StyleUnderline"/>
          <w:highlight w:val="yellow"/>
        </w:rPr>
        <w:t>provide</w:t>
      </w:r>
      <w:r w:rsidRPr="00E00E79">
        <w:rPr>
          <w:rStyle w:val="StyleUnderline"/>
        </w:rPr>
        <w:t xml:space="preserve">s </w:t>
      </w:r>
      <w:r w:rsidRPr="00166D65">
        <w:rPr>
          <w:rStyle w:val="StyleUnderline"/>
          <w:highlight w:val="yellow"/>
        </w:rPr>
        <w:t>the basis for imagining a life beyond a social order that is immersed in inequality, assaults the environment, and elevates war and militarization to national ideals</w:t>
      </w:r>
      <w:r w:rsidRPr="00E00E79">
        <w:rPr>
          <w:rStyle w:val="StyleUnderline"/>
        </w:rPr>
        <w:t>.</w:t>
      </w:r>
      <w:r w:rsidRPr="00A753E8">
        <w:rPr>
          <w:sz w:val="16"/>
        </w:rPr>
        <w:t xml:space="preserve"> Critical pedagogy rejects the notion that higher education is simply a site for training students for the workforce and that the culture of higher education is synonymous with the culture of business. </w:t>
      </w:r>
      <w:r w:rsidRPr="00336CBC">
        <w:rPr>
          <w:rStyle w:val="StyleUnderline"/>
          <w:highlight w:val="yellow"/>
        </w:rPr>
        <w:t>Educators must recognize the power of education to create the formative cultures necessary to both challenge the various threats being mobilized against the ideas of justice and democracy</w:t>
      </w:r>
      <w:r w:rsidRPr="00A753E8">
        <w:rPr>
          <w:rStyle w:val="StyleUnderline"/>
        </w:rPr>
        <w:t xml:space="preserve">. </w:t>
      </w:r>
      <w:r w:rsidRPr="00336CBC">
        <w:rPr>
          <w:rStyle w:val="StyleUnderline"/>
          <w:highlight w:val="yellow"/>
        </w:rPr>
        <w:t>Educators must also fight for alternative modes of identity, thinking, social relations, and a politics that deepens and expands democratic ideals and practices.</w:t>
      </w:r>
    </w:p>
    <w:p w14:paraId="7FE0F39F" w14:textId="466BD4B1" w:rsidR="00336CBC" w:rsidRDefault="00336CBC" w:rsidP="00336CBC">
      <w:pPr>
        <w:pStyle w:val="Heading4"/>
      </w:pPr>
      <w:r>
        <w:t xml:space="preserve">Critical pedagogy reclaims education as a tool in the struggle against neoliberal authoritarianism.   </w:t>
      </w:r>
    </w:p>
    <w:p w14:paraId="73EF187D" w14:textId="77777777" w:rsidR="00336CBC" w:rsidRDefault="00336CBC" w:rsidP="00336CBC">
      <w:r w:rsidRPr="007935A9">
        <w:rPr>
          <w:rStyle w:val="Style13ptBold"/>
        </w:rPr>
        <w:t>Giroux 2016</w:t>
      </w:r>
      <w:r>
        <w:t xml:space="preserve"> Henry Chair for Scholarship in the Public Interest at McMaster University “Defending Educators in an Age of Neoliberal Tyranny” </w:t>
      </w:r>
      <w:proofErr w:type="spellStart"/>
      <w:r>
        <w:t>Tikkun</w:t>
      </w:r>
      <w:proofErr w:type="spellEnd"/>
      <w:r>
        <w:t xml:space="preserve"> 31.4 Duke Journals </w:t>
      </w:r>
    </w:p>
    <w:p w14:paraId="368B6BD2" w14:textId="77777777" w:rsidR="00336CBC" w:rsidRDefault="00336CBC" w:rsidP="00336CBC">
      <w:pPr>
        <w:rPr>
          <w:sz w:val="16"/>
        </w:rPr>
      </w:pPr>
      <w:r w:rsidRPr="00362DDE">
        <w:rPr>
          <w:sz w:val="16"/>
        </w:rPr>
        <w:t xml:space="preserve">Unsurprisingly, </w:t>
      </w:r>
      <w:r w:rsidRPr="00336CBC">
        <w:rPr>
          <w:rStyle w:val="StyleUnderline"/>
          <w:highlight w:val="yellow"/>
        </w:rPr>
        <w:t>education</w:t>
      </w:r>
      <w:r w:rsidRPr="00362DDE">
        <w:rPr>
          <w:sz w:val="16"/>
        </w:rPr>
        <w:t xml:space="preserve"> in the larger culture </w:t>
      </w:r>
      <w:r w:rsidRPr="00336CBC">
        <w:rPr>
          <w:rStyle w:val="StyleUnderline"/>
          <w:highlight w:val="yellow"/>
        </w:rPr>
        <w:t xml:space="preserve">has become a </w:t>
      </w:r>
      <w:proofErr w:type="spellStart"/>
      <w:r w:rsidRPr="00336CBC">
        <w:rPr>
          <w:rStyle w:val="StyleUnderline"/>
          <w:highlight w:val="yellow"/>
        </w:rPr>
        <w:t>disimagination</w:t>
      </w:r>
      <w:proofErr w:type="spellEnd"/>
      <w:r w:rsidRPr="00336CBC">
        <w:rPr>
          <w:rStyle w:val="StyleUnderline"/>
          <w:highlight w:val="yellow"/>
        </w:rPr>
        <w:t xml:space="preserve"> machine, a tool for legitimating ignorance, and it is central to the formation of an authoritarian politics</w:t>
      </w:r>
      <w:r w:rsidRPr="00362DDE">
        <w:rPr>
          <w:rStyle w:val="StyleUnderline"/>
        </w:rPr>
        <w:t xml:space="preserve"> that is gutting any vestige of democracy from the ideology, policies, and institutions that now shape American society.</w:t>
      </w:r>
      <w:r w:rsidRPr="00362DDE">
        <w:rPr>
          <w:sz w:val="16"/>
        </w:rPr>
        <w:t xml:space="preserve"> </w:t>
      </w:r>
      <w:r w:rsidRPr="00336CBC">
        <w:rPr>
          <w:rStyle w:val="StyleUnderline"/>
          <w:highlight w:val="yellow"/>
        </w:rPr>
        <w:t>Education has lost its moral, political, and spiritual bearings</w:t>
      </w:r>
      <w:r w:rsidRPr="00362DDE">
        <w:rPr>
          <w:rStyle w:val="StyleUnderline"/>
        </w:rPr>
        <w:t xml:space="preserve"> </w:t>
      </w:r>
      <w:r w:rsidRPr="00362DDE">
        <w:rPr>
          <w:sz w:val="16"/>
        </w:rPr>
        <w:t xml:space="preserve">just as teachers across the country are being belittled and institutions of higher education are under attack by economic and religious fundamentalists. One consequence is that higher education has become corporatized and is also reduced to a </w:t>
      </w:r>
      <w:proofErr w:type="spellStart"/>
      <w:r w:rsidRPr="00362DDE">
        <w:rPr>
          <w:sz w:val="16"/>
        </w:rPr>
        <w:t>disimagination</w:t>
      </w:r>
      <w:proofErr w:type="spellEnd"/>
      <w:r w:rsidRPr="00362DDE">
        <w:rPr>
          <w:sz w:val="16"/>
        </w:rPr>
        <w:t xml:space="preserve"> machine, which confuses training with education, employs a top-down authoritarian style of power, mimics a business culture, infantilizes students by treating them as consumers, and depoliticizes faculty by removing them from all forms of governance. Clearly all of these defining relations produced by the neoliberal university have to be challenged and changed.</w:t>
      </w:r>
    </w:p>
    <w:p w14:paraId="1DB42D3C" w14:textId="77777777" w:rsidR="00336CBC" w:rsidRPr="00362DDE" w:rsidRDefault="00336CBC" w:rsidP="00336CBC">
      <w:pPr>
        <w:rPr>
          <w:sz w:val="16"/>
        </w:rPr>
      </w:pPr>
      <w:r w:rsidRPr="00362DDE">
        <w:rPr>
          <w:sz w:val="16"/>
        </w:rPr>
        <w:t xml:space="preserve">The slow death of public and higher education does not augur well for democracy. </w:t>
      </w:r>
      <w:r w:rsidRPr="00336CBC">
        <w:rPr>
          <w:rStyle w:val="StyleUnderline"/>
          <w:highlight w:val="yellow"/>
        </w:rPr>
        <w:t>Americans live in a historical moment that annihilates thought.</w:t>
      </w:r>
      <w:r w:rsidRPr="00362DDE">
        <w:rPr>
          <w:rStyle w:val="StyleUnderline"/>
        </w:rPr>
        <w:t xml:space="preserve"> Ignorance now provides a sense of community; the brain has migrated to the dark pit of the spectacle; the only discourse that matters is about business; poverty is now viewed as a technical problem or a matter of character and personal lifestyle; thought chases after an emotion that can obliterate it.</w:t>
      </w:r>
      <w:r w:rsidRPr="00362DDE">
        <w:rPr>
          <w:sz w:val="16"/>
        </w:rPr>
        <w:t xml:space="preserve"> Some of my students tell me they don’t like to talk on the phone because it is too demanding; speed dating and hookup culture provide the last word on the scourge of intimacy and commitment. Donald Trump, the Republican Party nominee for President of the United States, declares he likes “the uneducated”—implying that it is better that they stay ignorant than be critically engaged agents—and boasts that he doesn’t read books. Fox News offers no apologies for suggesting that thinking is an act of stupidity. A culture of cruelty and a survival-of- the- fittest ethos in the United States is the new norm and one consequence is that democracy in the United States is on the verge of disappearing or has already disappeared! Where are the agents of democracy and the public spaces that offer hope in such dark times? Many are in public schools—all the more reason to praise public school teachers and to defend public and higher education as a public good.</w:t>
      </w:r>
    </w:p>
    <w:p w14:paraId="24381763" w14:textId="77777777" w:rsidR="00336CBC" w:rsidRDefault="00336CBC" w:rsidP="00336CBC">
      <w:pPr>
        <w:rPr>
          <w:rStyle w:val="StyleUnderline"/>
        </w:rPr>
      </w:pPr>
      <w:r w:rsidRPr="00362DDE">
        <w:rPr>
          <w:sz w:val="16"/>
        </w:rPr>
        <w:t xml:space="preserve">For the most part, </w:t>
      </w:r>
      <w:r w:rsidRPr="00362DDE">
        <w:rPr>
          <w:rStyle w:val="StyleUnderline"/>
        </w:rPr>
        <w:t xml:space="preserve">public school </w:t>
      </w:r>
      <w:r w:rsidRPr="00336CBC">
        <w:rPr>
          <w:rStyle w:val="StyleUnderline"/>
          <w:highlight w:val="yellow"/>
        </w:rPr>
        <w:t>teachers</w:t>
      </w:r>
      <w:r w:rsidRPr="00362DDE">
        <w:rPr>
          <w:sz w:val="16"/>
        </w:rPr>
        <w:t xml:space="preserve"> and higher education faculty are a national treasure and </w:t>
      </w:r>
      <w:r w:rsidRPr="00336CBC">
        <w:rPr>
          <w:rStyle w:val="StyleUnderline"/>
          <w:highlight w:val="yellow"/>
        </w:rPr>
        <w:t>may be one of the last defenses available to undermine a growing authoritarianism, pervasive racism, permanent war culture, widening inequality, and debased notion of citizenship in American society.</w:t>
      </w:r>
      <w:r w:rsidRPr="00362DDE">
        <w:rPr>
          <w:sz w:val="16"/>
        </w:rPr>
        <w:t xml:space="preserve"> </w:t>
      </w:r>
      <w:r w:rsidRPr="00336CBC">
        <w:rPr>
          <w:rStyle w:val="StyleUnderline"/>
          <w:highlight w:val="yellow"/>
        </w:rPr>
        <w:t>They can’t solve these problems but</w:t>
      </w:r>
      <w:r w:rsidRPr="00362DDE">
        <w:rPr>
          <w:rStyle w:val="StyleUnderline"/>
        </w:rPr>
        <w:t xml:space="preserve"> </w:t>
      </w:r>
      <w:r w:rsidRPr="00336CBC">
        <w:rPr>
          <w:rStyle w:val="StyleUnderline"/>
          <w:highlight w:val="yellow"/>
        </w:rPr>
        <w:t>they can educate a generation of students to address them</w:t>
      </w:r>
      <w:r w:rsidRPr="00362DDE">
        <w:rPr>
          <w:rStyle w:val="StyleUnderline"/>
        </w:rPr>
        <w:t xml:space="preserve">. </w:t>
      </w:r>
      <w:r w:rsidRPr="00362DDE">
        <w:rPr>
          <w:sz w:val="16"/>
        </w:rPr>
        <w:t xml:space="preserve">What is crucial to understand is that public and higher education are not simply about educating young people to be smart, socially responsible, and adequately prepared for whatever notions of the future they can imagine, but that </w:t>
      </w:r>
      <w:r w:rsidRPr="00336CBC">
        <w:rPr>
          <w:rStyle w:val="StyleUnderline"/>
          <w:highlight w:val="yellow"/>
        </w:rPr>
        <w:t>education is central to democracy itself.</w:t>
      </w:r>
      <w:r w:rsidRPr="00362DDE">
        <w:rPr>
          <w:sz w:val="16"/>
        </w:rPr>
        <w:t xml:space="preserve"> </w:t>
      </w:r>
      <w:r w:rsidRPr="00336CBC">
        <w:rPr>
          <w:rStyle w:val="StyleUnderline"/>
          <w:highlight w:val="yellow"/>
        </w:rPr>
        <w:t>Without the formative culture that makes democracy possible, there will be no critical agents, no foundation for enabling people to hold power accountable, and no wider groundwork for challenging neoliberalism</w:t>
      </w:r>
      <w:r w:rsidRPr="00362DDE">
        <w:rPr>
          <w:rStyle w:val="StyleUnderline"/>
        </w:rPr>
        <w:t xml:space="preserve"> as a mode of governance and political and ideological rationality.</w:t>
      </w:r>
      <w:r w:rsidRPr="00362DDE">
        <w:rPr>
          <w:sz w:val="16"/>
        </w:rPr>
        <w:t xml:space="preserve"> </w:t>
      </w:r>
      <w:r w:rsidRPr="00336CBC">
        <w:rPr>
          <w:rStyle w:val="StyleUnderline"/>
          <w:highlight w:val="yellow"/>
        </w:rPr>
        <w:t>The struggle over education and its democratic misuse cannot be separated from the struggle to undo the reign of markets, neoliberalism, and the ideologies informing this savage market fundamentalism.</w:t>
      </w:r>
      <w:r w:rsidRPr="00362DDE">
        <w:rPr>
          <w:rStyle w:val="StyleUnderline"/>
        </w:rPr>
        <w:t xml:space="preserve"> </w:t>
      </w:r>
      <w:r w:rsidRPr="00336CBC">
        <w:rPr>
          <w:rStyle w:val="StyleUnderline"/>
          <w:highlight w:val="yellow"/>
        </w:rPr>
        <w:t>Neoliberal policies</w:t>
      </w:r>
      <w:r w:rsidRPr="00362DDE">
        <w:rPr>
          <w:rStyle w:val="StyleUnderline"/>
        </w:rPr>
        <w:t xml:space="preserve">, values, and practices </w:t>
      </w:r>
      <w:r w:rsidRPr="00336CBC">
        <w:rPr>
          <w:rStyle w:val="StyleUnderline"/>
          <w:highlight w:val="yellow"/>
        </w:rPr>
        <w:t>reinforce the worst dimensions of education</w:t>
      </w:r>
      <w:r w:rsidRPr="00362DDE">
        <w:rPr>
          <w:rStyle w:val="StyleUnderline"/>
        </w:rPr>
        <w:t>:</w:t>
      </w:r>
      <w:r w:rsidRPr="00362DDE">
        <w:rPr>
          <w:sz w:val="16"/>
        </w:rPr>
        <w:t xml:space="preserve"> specialisms, a cult of distorted professionalism, a narrow empiricism, the unwillingness to work with others, an indentured labor force, deskilled teachers, a culture of punishment, and a mode of pedagogy steeped in forms of disciplining repression. </w:t>
      </w:r>
      <w:r w:rsidRPr="00362DDE">
        <w:rPr>
          <w:rStyle w:val="StyleUnderline"/>
        </w:rPr>
        <w:t xml:space="preserve">All of this must change for teachers and faculty or they will continue to lose power to the corporate and managerial elite. What this suggests is that </w:t>
      </w:r>
      <w:r w:rsidRPr="00336CBC">
        <w:rPr>
          <w:rStyle w:val="StyleUnderline"/>
          <w:highlight w:val="yellow"/>
        </w:rPr>
        <w:t>it is all the more necessary to defend educators as public intellectuals and socially concerned citizens who are crucial to the process of defending education as a public good and democratic public sphere.</w:t>
      </w:r>
    </w:p>
    <w:p w14:paraId="623D6CC1" w14:textId="77777777" w:rsidR="001F2A98" w:rsidRDefault="001F2A98" w:rsidP="001F2A98"/>
    <w:p w14:paraId="2FF9FBD8" w14:textId="77777777" w:rsidR="00ED4B7A" w:rsidRDefault="00ED4B7A" w:rsidP="001F2A98"/>
    <w:p w14:paraId="15586A40" w14:textId="5F527418" w:rsidR="00C7078D" w:rsidRDefault="00C7078D" w:rsidP="00C7078D">
      <w:pPr>
        <w:pStyle w:val="Heading1"/>
      </w:pPr>
      <w:r>
        <w:t>FRAMEWORK</w:t>
      </w:r>
    </w:p>
    <w:p w14:paraId="0CA53599" w14:textId="77777777" w:rsidR="00C7078D" w:rsidRDefault="00C7078D" w:rsidP="00C7078D"/>
    <w:p w14:paraId="7BF0C8C0" w14:textId="486E1565" w:rsidR="00C7078D" w:rsidRDefault="00C7078D" w:rsidP="00ED4B7A">
      <w:pPr>
        <w:pStyle w:val="Heading2"/>
      </w:pPr>
      <w:r>
        <w:t>POLICY-MAKING LENS BAD</w:t>
      </w:r>
    </w:p>
    <w:p w14:paraId="2856D05C" w14:textId="48181B64" w:rsidR="00C7078D" w:rsidRDefault="00C7078D" w:rsidP="00C7078D">
      <w:pPr>
        <w:pStyle w:val="Heading4"/>
      </w:pPr>
      <w:r>
        <w:t xml:space="preserve">Education policy must be approached from a critical perspective. Neither policy-making nor problem solving academic approaches are sufficient because they fail </w:t>
      </w:r>
      <w:r w:rsidR="00457196">
        <w:t xml:space="preserve">to </w:t>
      </w:r>
      <w:r>
        <w:t xml:space="preserve">address structural factors in education.  </w:t>
      </w:r>
    </w:p>
    <w:p w14:paraId="25841BE3" w14:textId="77777777" w:rsidR="00C7078D" w:rsidRDefault="00C7078D" w:rsidP="00C7078D">
      <w:proofErr w:type="spellStart"/>
      <w:r w:rsidRPr="007736C3">
        <w:rPr>
          <w:rStyle w:val="Style13ptBold"/>
        </w:rPr>
        <w:t>Gillborn</w:t>
      </w:r>
      <w:proofErr w:type="spellEnd"/>
      <w:r w:rsidRPr="007736C3">
        <w:rPr>
          <w:rStyle w:val="Style13ptBold"/>
        </w:rPr>
        <w:t xml:space="preserve"> 2005</w:t>
      </w:r>
      <w:r>
        <w:t xml:space="preserve"> David “Education policy as an act of white supremacy: whiteness, critical race theory and education reform” </w:t>
      </w:r>
      <w:r w:rsidRPr="007736C3">
        <w:t>Journal of Education Policy</w:t>
      </w:r>
      <w:r>
        <w:t xml:space="preserve"> 20.4 Taylor &amp; Francis </w:t>
      </w:r>
    </w:p>
    <w:p w14:paraId="582E8B5C" w14:textId="77777777" w:rsidR="00C7078D" w:rsidRDefault="00C7078D" w:rsidP="00C7078D">
      <w:pPr>
        <w:rPr>
          <w:sz w:val="16"/>
        </w:rPr>
      </w:pPr>
      <w:r w:rsidRPr="00C7078D">
        <w:rPr>
          <w:rStyle w:val="StyleUnderline"/>
          <w:highlight w:val="yellow"/>
        </w:rPr>
        <w:t>There is a pressing need</w:t>
      </w:r>
      <w:r w:rsidRPr="0086741E">
        <w:rPr>
          <w:sz w:val="16"/>
        </w:rPr>
        <w:t xml:space="preserve">, therefore, </w:t>
      </w:r>
      <w:r w:rsidRPr="00C7078D">
        <w:rPr>
          <w:rStyle w:val="StyleUnderline"/>
          <w:highlight w:val="yellow"/>
        </w:rPr>
        <w:t>to view</w:t>
      </w:r>
      <w:r w:rsidRPr="0086741E">
        <w:rPr>
          <w:sz w:val="16"/>
        </w:rPr>
        <w:t xml:space="preserve"> policy in general, and </w:t>
      </w:r>
      <w:r w:rsidRPr="00C7078D">
        <w:rPr>
          <w:rStyle w:val="StyleUnderline"/>
          <w:highlight w:val="yellow"/>
        </w:rPr>
        <w:t>education policy</w:t>
      </w:r>
      <w:r w:rsidRPr="0086741E">
        <w:rPr>
          <w:sz w:val="16"/>
        </w:rPr>
        <w:t xml:space="preserve"> in particular, </w:t>
      </w:r>
      <w:r w:rsidRPr="00C7078D">
        <w:rPr>
          <w:rStyle w:val="StyleUnderline"/>
          <w:highlight w:val="yellow"/>
        </w:rPr>
        <w:t>through a lens that recognizes the very real struggles and conflicts that lie at the heart of the processes through which policy and practice are shaped.</w:t>
      </w:r>
      <w:r w:rsidRPr="0086741E">
        <w:rPr>
          <w:sz w:val="16"/>
        </w:rPr>
        <w:t xml:space="preserve"> </w:t>
      </w:r>
      <w:r w:rsidRPr="00C7078D">
        <w:rPr>
          <w:rStyle w:val="StyleUnderline"/>
          <w:highlight w:val="yellow"/>
        </w:rPr>
        <w:t>This is a radical challenge</w:t>
      </w:r>
      <w:r w:rsidRPr="0086741E">
        <w:rPr>
          <w:rStyle w:val="StyleUnderline"/>
        </w:rPr>
        <w:t xml:space="preserve"> that calls into question many of the comforting myths that self avowedly ‘democratic’ states tell about themselves</w:t>
      </w:r>
      <w:r w:rsidRPr="0086741E">
        <w:rPr>
          <w:sz w:val="16"/>
        </w:rPr>
        <w:t xml:space="preserve">. </w:t>
      </w:r>
      <w:r w:rsidRPr="0086741E">
        <w:rPr>
          <w:rStyle w:val="StyleUnderline"/>
        </w:rPr>
        <w:t xml:space="preserve">But </w:t>
      </w:r>
      <w:r w:rsidRPr="00C7078D">
        <w:rPr>
          <w:rStyle w:val="StyleUnderline"/>
          <w:highlight w:val="yellow"/>
        </w:rPr>
        <w:t>the challenge extends beyond the realms of policy-making and policy-implementation</w:t>
      </w:r>
      <w:r w:rsidRPr="0086741E">
        <w:rPr>
          <w:rStyle w:val="StyleUnderline"/>
        </w:rPr>
        <w:t>,</w:t>
      </w:r>
      <w:r w:rsidRPr="0086741E">
        <w:rPr>
          <w:sz w:val="16"/>
        </w:rPr>
        <w:t xml:space="preserve"> and reaches into the academy. In particular, </w:t>
      </w:r>
      <w:r w:rsidRPr="00C7078D">
        <w:rPr>
          <w:rStyle w:val="StyleUnderline"/>
          <w:highlight w:val="yellow"/>
        </w:rPr>
        <w:t>such a perspective challenges the kind of ‘problem-solving’ approach that has come to typify</w:t>
      </w:r>
      <w:r w:rsidRPr="0086741E">
        <w:rPr>
          <w:sz w:val="16"/>
        </w:rPr>
        <w:t xml:space="preserve"> a great deal of academic work, especially in </w:t>
      </w:r>
      <w:r w:rsidRPr="00C7078D">
        <w:rPr>
          <w:rStyle w:val="StyleUnderline"/>
          <w:highlight w:val="yellow"/>
        </w:rPr>
        <w:t>the traditions of school effectiveness and management/leadership studies</w:t>
      </w:r>
      <w:r w:rsidRPr="0086741E">
        <w:rPr>
          <w:sz w:val="16"/>
        </w:rPr>
        <w:t xml:space="preserve"> (see Morley &amp; </w:t>
      </w:r>
      <w:proofErr w:type="spellStart"/>
      <w:r w:rsidRPr="0086741E">
        <w:rPr>
          <w:sz w:val="16"/>
        </w:rPr>
        <w:t>Rassool</w:t>
      </w:r>
      <w:proofErr w:type="spellEnd"/>
      <w:r w:rsidRPr="0086741E">
        <w:rPr>
          <w:sz w:val="16"/>
        </w:rPr>
        <w:t xml:space="preserve">, 1999). Here, in the words of </w:t>
      </w:r>
      <w:proofErr w:type="spellStart"/>
      <w:r w:rsidRPr="0086741E">
        <w:rPr>
          <w:sz w:val="16"/>
        </w:rPr>
        <w:t>Thrupp</w:t>
      </w:r>
      <w:proofErr w:type="spellEnd"/>
      <w:r w:rsidRPr="0086741E">
        <w:rPr>
          <w:sz w:val="16"/>
        </w:rPr>
        <w:t xml:space="preserve"> and Wilmott (2003, p. 4) commonsense </w:t>
      </w:r>
      <w:r w:rsidRPr="00C7078D">
        <w:rPr>
          <w:sz w:val="16"/>
          <w:highlight w:val="yellow"/>
        </w:rPr>
        <w:t>‘</w:t>
      </w:r>
      <w:r w:rsidRPr="00C7078D">
        <w:rPr>
          <w:rStyle w:val="StyleUnderline"/>
          <w:highlight w:val="yellow"/>
        </w:rPr>
        <w:t>ahistorical</w:t>
      </w:r>
      <w:r w:rsidRPr="0086741E">
        <w:rPr>
          <w:rStyle w:val="StyleUnderline"/>
        </w:rPr>
        <w:t xml:space="preserve">, individuated </w:t>
      </w:r>
      <w:r w:rsidRPr="00C7078D">
        <w:rPr>
          <w:rStyle w:val="StyleUnderline"/>
          <w:highlight w:val="yellow"/>
        </w:rPr>
        <w:t>and</w:t>
      </w:r>
      <w:r w:rsidRPr="0086741E">
        <w:rPr>
          <w:rStyle w:val="StyleUnderline"/>
        </w:rPr>
        <w:t xml:space="preserve"> often </w:t>
      </w:r>
      <w:proofErr w:type="spellStart"/>
      <w:r w:rsidRPr="00C7078D">
        <w:rPr>
          <w:rStyle w:val="StyleUnderline"/>
          <w:highlight w:val="yellow"/>
        </w:rPr>
        <w:t>monocultural</w:t>
      </w:r>
      <w:proofErr w:type="spellEnd"/>
      <w:r w:rsidRPr="00C7078D">
        <w:rPr>
          <w:rStyle w:val="StyleUnderline"/>
          <w:highlight w:val="yellow"/>
        </w:rPr>
        <w:t xml:space="preserve"> views about the purposes and problems of schooling’ feed into a kind of uncritical ‘policy science’</w:t>
      </w:r>
      <w:r w:rsidRPr="0086741E">
        <w:rPr>
          <w:sz w:val="16"/>
        </w:rPr>
        <w:t xml:space="preserve"> (after Grace, 1995) </w:t>
      </w:r>
      <w:r w:rsidRPr="00C7078D">
        <w:rPr>
          <w:rStyle w:val="StyleUnderline"/>
          <w:highlight w:val="yellow"/>
        </w:rPr>
        <w:t>that seeks school-based solutions to school-based problems and totally ignores existing structural and historic relations of domination.</w:t>
      </w:r>
      <w:r w:rsidRPr="0086741E">
        <w:rPr>
          <w:rStyle w:val="StyleUnderline"/>
        </w:rPr>
        <w:t xml:space="preserve"> </w:t>
      </w:r>
      <w:r w:rsidRPr="0086741E">
        <w:rPr>
          <w:sz w:val="16"/>
        </w:rPr>
        <w:t xml:space="preserve">Roger Dale (2001) has criticized a similar tendency in English Sociology of Education where, as Rob Moore argued, a weak sociology for education (rather than a sociology of education) has sometimes focused on ‘the internal features of the system … tending to “take” its problems rather than “make” problems through the external criteria of critical social theory’ (Moore, 1996, p. 158). As Geoff Whitty (2002) has documented, the election of a New </w:t>
      </w:r>
      <w:proofErr w:type="spellStart"/>
      <w:r w:rsidRPr="0086741E">
        <w:rPr>
          <w:sz w:val="16"/>
        </w:rPr>
        <w:t>Labour</w:t>
      </w:r>
      <w:proofErr w:type="spellEnd"/>
      <w:r w:rsidRPr="0086741E">
        <w:rPr>
          <w:sz w:val="16"/>
        </w:rPr>
        <w:t xml:space="preserve"> government in 1997 did nothing to challenge the existing aggressively </w:t>
      </w:r>
      <w:proofErr w:type="spellStart"/>
      <w:r w:rsidRPr="0086741E">
        <w:rPr>
          <w:sz w:val="16"/>
        </w:rPr>
        <w:t>managerialist</w:t>
      </w:r>
      <w:proofErr w:type="spellEnd"/>
      <w:r w:rsidRPr="0086741E">
        <w:rPr>
          <w:sz w:val="16"/>
        </w:rPr>
        <w:t xml:space="preserve"> policy culture and academic research </w:t>
      </w:r>
      <w:proofErr w:type="spellStart"/>
      <w:r w:rsidRPr="0086741E">
        <w:rPr>
          <w:sz w:val="16"/>
        </w:rPr>
        <w:t>melieu</w:t>
      </w:r>
      <w:proofErr w:type="spellEnd"/>
      <w:r w:rsidRPr="0086741E">
        <w:rPr>
          <w:sz w:val="16"/>
        </w:rPr>
        <w:t xml:space="preserve">. As several </w:t>
      </w:r>
      <w:proofErr w:type="gramStart"/>
      <w:r w:rsidRPr="0086741E">
        <w:rPr>
          <w:sz w:val="16"/>
        </w:rPr>
        <w:t>writers</w:t>
      </w:r>
      <w:proofErr w:type="gramEnd"/>
      <w:r w:rsidRPr="0086741E">
        <w:rPr>
          <w:sz w:val="16"/>
        </w:rPr>
        <w:t xml:space="preserve"> have argued, notably Michael Apple (1996), Stephen Ball (2004) and Sara Delamont (2001), there is no such thing as the sociology of education. There are competing (and excluding) versions and constructions of the discipline, even within a single time period in a single nation state.</w:t>
      </w:r>
    </w:p>
    <w:p w14:paraId="793CB0C8" w14:textId="4BBFD49F" w:rsidR="00C7078D" w:rsidRDefault="00166D65" w:rsidP="00166D65">
      <w:pPr>
        <w:pStyle w:val="Heading2"/>
      </w:pPr>
      <w:r>
        <w:t>PEDAGOGY</w:t>
      </w:r>
    </w:p>
    <w:p w14:paraId="575E6E2F" w14:textId="1FFF61E3" w:rsidR="00166D65" w:rsidRDefault="00166D65" w:rsidP="00166D65">
      <w:pPr>
        <w:pStyle w:val="Heading4"/>
      </w:pPr>
      <w:r>
        <w:t xml:space="preserve">Their interpretation is a pedagogy of repression. They view debate as a training ground to replicate and regurgitate neoliberal understandings of the political. </w:t>
      </w:r>
    </w:p>
    <w:p w14:paraId="5CB5E1BB" w14:textId="77777777" w:rsidR="00166D65" w:rsidRDefault="00166D65" w:rsidP="00166D65">
      <w:r w:rsidRPr="001F5EE0">
        <w:rPr>
          <w:rStyle w:val="Style13ptBold"/>
        </w:rPr>
        <w:t>Giroux 2016</w:t>
      </w:r>
      <w:r>
        <w:t xml:space="preserve"> Henry Chair for Scholarship in the Public Interest at McMaster University “When Schools Become Dead Zones of the Imagination: A Critical Pedagogy Manifesto” The High School Journal 99.4 project muse </w:t>
      </w:r>
    </w:p>
    <w:p w14:paraId="48A1A8E9" w14:textId="77777777" w:rsidR="00166D65" w:rsidRPr="00F27CCB" w:rsidRDefault="00166D65" w:rsidP="00166D65">
      <w:pPr>
        <w:rPr>
          <w:sz w:val="16"/>
        </w:rPr>
      </w:pPr>
      <w:r w:rsidRPr="00F27CCB">
        <w:rPr>
          <w:sz w:val="16"/>
        </w:rPr>
        <w:t xml:space="preserve">Central to my argument is the assumption that </w:t>
      </w:r>
      <w:r w:rsidRPr="00F27CCB">
        <w:rPr>
          <w:rStyle w:val="StyleUnderline"/>
        </w:rPr>
        <w:t>politics is not only about power, but also, “has to do with political judgements and value choices,”</w:t>
      </w:r>
      <w:r w:rsidRPr="00F27CCB">
        <w:rPr>
          <w:sz w:val="16"/>
        </w:rPr>
        <w:t xml:space="preserve">26 indicating that </w:t>
      </w:r>
      <w:r w:rsidRPr="00F27CCB">
        <w:rPr>
          <w:rStyle w:val="StyleUnderline"/>
        </w:rPr>
        <w:t>questions of civic education and critical pedagogy</w:t>
      </w:r>
      <w:r w:rsidRPr="00F27CCB">
        <w:rPr>
          <w:sz w:val="16"/>
        </w:rPr>
        <w:t xml:space="preserve"> (learning how to become a skilled citizen) </w:t>
      </w:r>
      <w:r w:rsidRPr="00F27CCB">
        <w:rPr>
          <w:rStyle w:val="StyleUnderline"/>
        </w:rPr>
        <w:t>are central to the struggle over political agency and democracy.</w:t>
      </w:r>
      <w:r w:rsidRPr="00F27CCB">
        <w:rPr>
          <w:sz w:val="16"/>
        </w:rPr>
        <w:t xml:space="preserve"> </w:t>
      </w:r>
      <w:r w:rsidRPr="00166D65">
        <w:rPr>
          <w:rStyle w:val="StyleUnderline"/>
          <w:highlight w:val="yellow"/>
        </w:rPr>
        <w:t>Critical pedagogy rejects the notion of students as passive containers who simply imbibe dead knowledge</w:t>
      </w:r>
      <w:r w:rsidRPr="00166D65">
        <w:rPr>
          <w:sz w:val="16"/>
          <w:highlight w:val="yellow"/>
        </w:rPr>
        <w:t>.</w:t>
      </w:r>
      <w:r w:rsidRPr="00F27CCB">
        <w:rPr>
          <w:sz w:val="16"/>
        </w:rPr>
        <w:t xml:space="preserve"> Instead, </w:t>
      </w:r>
      <w:r w:rsidRPr="00166D65">
        <w:rPr>
          <w:rStyle w:val="StyleUnderline"/>
          <w:highlight w:val="yellow"/>
        </w:rPr>
        <w:t>it embraces forms of teaching that offer students the challenge to transform knowledge rather than simply “processing received knowledges.”</w:t>
      </w:r>
      <w:r w:rsidRPr="00F27CCB">
        <w:rPr>
          <w:sz w:val="16"/>
        </w:rPr>
        <w:t xml:space="preserve">27 Under such circumstances, </w:t>
      </w:r>
      <w:r w:rsidRPr="00166D65">
        <w:rPr>
          <w:rStyle w:val="StyleUnderline"/>
          <w:highlight w:val="yellow"/>
        </w:rPr>
        <w:t>critical pedagogy becomes directive and intervenes on the side of producing a substantive democratic society</w:t>
      </w:r>
      <w:r w:rsidRPr="00F27CCB">
        <w:rPr>
          <w:rStyle w:val="StyleUnderline"/>
        </w:rPr>
        <w:t xml:space="preserve">. </w:t>
      </w:r>
      <w:r w:rsidRPr="00166D65">
        <w:rPr>
          <w:rStyle w:val="StyleUnderline"/>
          <w:highlight w:val="yellow"/>
        </w:rPr>
        <w:t>This is what makes critical pedagogy different from training</w:t>
      </w:r>
      <w:r w:rsidRPr="00F27CCB">
        <w:rPr>
          <w:rStyle w:val="StyleUnderline"/>
        </w:rPr>
        <w:t>.</w:t>
      </w:r>
      <w:r w:rsidRPr="00F27CCB">
        <w:rPr>
          <w:sz w:val="16"/>
        </w:rPr>
        <w:t xml:space="preserve"> </w:t>
      </w:r>
      <w:r w:rsidRPr="00166D65">
        <w:rPr>
          <w:sz w:val="16"/>
        </w:rPr>
        <w:t>And</w:t>
      </w:r>
      <w:r w:rsidRPr="00166D65">
        <w:rPr>
          <w:sz w:val="16"/>
          <w:highlight w:val="yellow"/>
        </w:rPr>
        <w:t xml:space="preserve"> </w:t>
      </w:r>
      <w:r w:rsidRPr="00166D65">
        <w:rPr>
          <w:rStyle w:val="StyleUnderline"/>
          <w:highlight w:val="yellow"/>
        </w:rPr>
        <w:t>it is precisely the failure to connect learning to its democratic functions and goals that provides rationales for pedagogical approaches that strip what it means to be educated from its critical and democratic possibilities.</w:t>
      </w:r>
      <w:r w:rsidRPr="00F27CCB">
        <w:rPr>
          <w:sz w:val="16"/>
        </w:rPr>
        <w:t>28</w:t>
      </w:r>
    </w:p>
    <w:p w14:paraId="7CD9D4A6" w14:textId="77777777" w:rsidR="00166D65" w:rsidRDefault="00166D65" w:rsidP="00166D65">
      <w:pPr>
        <w:rPr>
          <w:rStyle w:val="StyleUnderline"/>
        </w:rPr>
      </w:pPr>
      <w:r w:rsidRPr="00166D65">
        <w:rPr>
          <w:rStyle w:val="StyleUnderline"/>
          <w:highlight w:val="yellow"/>
        </w:rPr>
        <w:t>Critical pedagogy</w:t>
      </w:r>
      <w:r w:rsidRPr="00F27CCB">
        <w:rPr>
          <w:sz w:val="16"/>
        </w:rPr>
        <w:t xml:space="preserve"> becomes dangerous in the current historical moment because it </w:t>
      </w:r>
      <w:r w:rsidRPr="00166D65">
        <w:rPr>
          <w:rStyle w:val="StyleUnderline"/>
          <w:highlight w:val="yellow"/>
        </w:rPr>
        <w:t>emphasizes critical reflection, bridging the gap between learning and everyday life,</w:t>
      </w:r>
      <w:r w:rsidRPr="00F27CCB">
        <w:rPr>
          <w:rStyle w:val="StyleUnderline"/>
        </w:rPr>
        <w:t xml:space="preserve"> understanding the connection between power and difficult knowledge, and extending democratic rights and identities by using the resources of history</w:t>
      </w:r>
      <w:r w:rsidRPr="00F27CCB">
        <w:rPr>
          <w:sz w:val="16"/>
        </w:rPr>
        <w:t xml:space="preserve">. Rather than viewing teaching as technical practice, </w:t>
      </w:r>
      <w:r w:rsidRPr="00166D65">
        <w:rPr>
          <w:rStyle w:val="StyleUnderline"/>
          <w:highlight w:val="yellow"/>
        </w:rPr>
        <w:t>pedagogy in the broadest critical sense is premised on the assumption that learning is not about memorizing dead knowledge and skills associated with learning</w:t>
      </w:r>
      <w:r w:rsidRPr="00F27CCB">
        <w:rPr>
          <w:sz w:val="16"/>
        </w:rPr>
        <w:t xml:space="preserve"> for the test </w:t>
      </w:r>
      <w:r w:rsidRPr="00166D65">
        <w:rPr>
          <w:rStyle w:val="StyleUnderline"/>
          <w:highlight w:val="yellow"/>
        </w:rPr>
        <w:t>but engaging in a more expansive struggle for</w:t>
      </w:r>
      <w:r w:rsidRPr="00F27CCB">
        <w:rPr>
          <w:sz w:val="16"/>
        </w:rPr>
        <w:t xml:space="preserve"> individual rights and </w:t>
      </w:r>
      <w:r w:rsidRPr="00166D65">
        <w:rPr>
          <w:rStyle w:val="StyleUnderline"/>
          <w:highlight w:val="yellow"/>
        </w:rPr>
        <w:t>social justice</w:t>
      </w:r>
      <w:r w:rsidRPr="00166D65">
        <w:rPr>
          <w:sz w:val="16"/>
          <w:highlight w:val="yellow"/>
        </w:rPr>
        <w:t>.</w:t>
      </w:r>
      <w:r w:rsidRPr="00F27CCB">
        <w:rPr>
          <w:sz w:val="16"/>
        </w:rPr>
        <w:t xml:space="preserve"> </w:t>
      </w:r>
      <w:r w:rsidRPr="00166D65">
        <w:rPr>
          <w:rStyle w:val="StyleUnderline"/>
          <w:highlight w:val="yellow"/>
        </w:rPr>
        <w:t>The fundamental challenge facing educators</w:t>
      </w:r>
      <w:r w:rsidRPr="00F27CCB">
        <w:rPr>
          <w:rStyle w:val="StyleUnderline"/>
        </w:rPr>
        <w:t xml:space="preserve"> </w:t>
      </w:r>
      <w:r w:rsidRPr="00166D65">
        <w:rPr>
          <w:rStyle w:val="StyleUnderline"/>
          <w:highlight w:val="yellow"/>
        </w:rPr>
        <w:t>within</w:t>
      </w:r>
      <w:r w:rsidRPr="00F27CCB">
        <w:rPr>
          <w:rStyle w:val="StyleUnderline"/>
        </w:rPr>
        <w:t xml:space="preserve"> the current age of </w:t>
      </w:r>
      <w:r w:rsidRPr="00166D65">
        <w:rPr>
          <w:rStyle w:val="StyleUnderline"/>
          <w:highlight w:val="yellow"/>
        </w:rPr>
        <w:t>neoliberalism,</w:t>
      </w:r>
      <w:r w:rsidRPr="00F27CCB">
        <w:rPr>
          <w:rStyle w:val="StyleUnderline"/>
        </w:rPr>
        <w:t xml:space="preserve"> militarism, and religious fundamentalism </w:t>
      </w:r>
      <w:r w:rsidRPr="00166D65">
        <w:rPr>
          <w:rStyle w:val="StyleUnderline"/>
          <w:highlight w:val="yellow"/>
        </w:rPr>
        <w:t>is to provide the conditions for students to address how knowledge is related to the power of both self-definition and social agency</w:t>
      </w:r>
      <w:r w:rsidRPr="00F27CCB">
        <w:rPr>
          <w:rStyle w:val="StyleUnderline"/>
        </w:rPr>
        <w:t>.</w:t>
      </w:r>
      <w:r w:rsidRPr="00F27CCB">
        <w:rPr>
          <w:sz w:val="16"/>
        </w:rPr>
        <w:t xml:space="preserve"> In part, </w:t>
      </w:r>
      <w:r w:rsidRPr="00F27CCB">
        <w:rPr>
          <w:rStyle w:val="StyleUnderline"/>
        </w:rPr>
        <w:t>this suggests providing students with the skills, ideas, values and authority necessary for them to nourish a substantive democracy, recognize antidemocratic forms of power and fight deeply rooted injustices in a society and world founded on systemic economic, racial and gendered inequalities.</w:t>
      </w:r>
    </w:p>
    <w:p w14:paraId="093F2AED" w14:textId="1F634DA4" w:rsidR="00166D65" w:rsidRDefault="00F37562" w:rsidP="00F37562">
      <w:pPr>
        <w:pStyle w:val="Heading1"/>
      </w:pPr>
      <w:r>
        <w:t>PERMUTATION</w:t>
      </w:r>
    </w:p>
    <w:p w14:paraId="25FABE4D" w14:textId="77777777" w:rsidR="00F37562" w:rsidRDefault="00F37562" w:rsidP="00F37562"/>
    <w:p w14:paraId="6AC5AA4B" w14:textId="6E0E6875" w:rsidR="00F37562" w:rsidRPr="00207337" w:rsidRDefault="00F37562" w:rsidP="00F37562">
      <w:pPr>
        <w:pStyle w:val="Heading4"/>
      </w:pPr>
      <w:r>
        <w:t xml:space="preserve">Permutation fails – </w:t>
      </w:r>
      <w:r w:rsidR="002D5E44">
        <w:t xml:space="preserve">any engagement </w:t>
      </w:r>
      <w:r w:rsidR="003D213F">
        <w:t xml:space="preserve">with neoliberal institutions </w:t>
      </w:r>
      <w:r w:rsidR="002D5E44">
        <w:t xml:space="preserve">will </w:t>
      </w:r>
      <w:r w:rsidR="00B65E49">
        <w:t>be coo</w:t>
      </w:r>
      <w:bookmarkStart w:id="0" w:name="_GoBack"/>
      <w:bookmarkEnd w:id="0"/>
      <w:r w:rsidR="00B65E49">
        <w:t xml:space="preserve">pted by neoliberal social relations. </w:t>
      </w:r>
      <w:r>
        <w:t xml:space="preserve"> </w:t>
      </w:r>
    </w:p>
    <w:p w14:paraId="3C23006C" w14:textId="6C202BD7" w:rsidR="00F37562" w:rsidRDefault="00F37562" w:rsidP="00F37562">
      <w:proofErr w:type="spellStart"/>
      <w:r w:rsidRPr="00E869A1">
        <w:rPr>
          <w:rStyle w:val="Style13ptBold"/>
        </w:rPr>
        <w:t>Drakos</w:t>
      </w:r>
      <w:proofErr w:type="spellEnd"/>
      <w:r>
        <w:t xml:space="preserve"> </w:t>
      </w:r>
      <w:r w:rsidRPr="00E869A1">
        <w:rPr>
          <w:rStyle w:val="Style13ptBold"/>
        </w:rPr>
        <w:t>2011</w:t>
      </w:r>
      <w:r>
        <w:t xml:space="preserve"> </w:t>
      </w:r>
      <w:proofErr w:type="spellStart"/>
      <w:r>
        <w:t>Panos</w:t>
      </w:r>
      <w:proofErr w:type="spellEnd"/>
      <w:r>
        <w:t xml:space="preserve"> post-graduate degree in Politics &amp; IR “Anarchists and the Alternative of Inclusive Democracy” International Journal of Inclusive Democracy 7.2/3 </w:t>
      </w:r>
      <w:r w:rsidRPr="00E869A1">
        <w:t>http://www.inclusivedemocracy.org/journal/pdf%20files/pdf%20vol7/Anarchists%20and%20the%20Alternative%20of%20Inclusive%20Democracy.pdf</w:t>
      </w:r>
    </w:p>
    <w:p w14:paraId="25D40EC5" w14:textId="77777777" w:rsidR="00F37562" w:rsidRPr="00AB6CC2" w:rsidRDefault="00F37562" w:rsidP="00F37562">
      <w:pPr>
        <w:rPr>
          <w:sz w:val="16"/>
        </w:rPr>
      </w:pPr>
      <w:r w:rsidRPr="00F37562">
        <w:rPr>
          <w:rStyle w:val="StyleUnderline"/>
          <w:highlight w:val="yellow"/>
        </w:rPr>
        <w:t>The anti-globalization movement can be</w:t>
      </w:r>
      <w:r w:rsidRPr="00AB6CC2">
        <w:rPr>
          <w:sz w:val="16"/>
        </w:rPr>
        <w:t xml:space="preserve"> officially </w:t>
      </w:r>
      <w:r w:rsidRPr="00F37562">
        <w:rPr>
          <w:rStyle w:val="StyleUnderline"/>
          <w:highlight w:val="yellow"/>
        </w:rPr>
        <w:t>proclaimed dead.</w:t>
      </w:r>
      <w:r w:rsidRPr="00AB6CC2">
        <w:rPr>
          <w:sz w:val="16"/>
        </w:rPr>
        <w:t xml:space="preserve"> </w:t>
      </w:r>
      <w:r w:rsidRPr="00E869A1">
        <w:rPr>
          <w:rStyle w:val="StyleUnderline"/>
        </w:rPr>
        <w:t xml:space="preserve">While the social desolation   caused by the global financial crisis is spreading exponentially on a global scale and while </w:t>
      </w:r>
      <w:r w:rsidRPr="00F37562">
        <w:rPr>
          <w:rStyle w:val="StyleUnderline"/>
          <w:highlight w:val="yellow"/>
        </w:rPr>
        <w:t>the   political, social and economic rights of the non-privileged social majority are under savage   attack by the transnational elite</w:t>
      </w:r>
      <w:r w:rsidRPr="002D5E44">
        <w:rPr>
          <w:rStyle w:val="StyleUnderline"/>
          <w:highlight w:val="yellow"/>
        </w:rPr>
        <w:t>,</w:t>
      </w:r>
      <w:r w:rsidRPr="00E869A1">
        <w:rPr>
          <w:rStyle w:val="StyleUnderline"/>
        </w:rPr>
        <w:t xml:space="preserve"> the movement has maintained a disconcerting silence</w:t>
      </w:r>
      <w:r w:rsidRPr="00AB6CC2">
        <w:rPr>
          <w:sz w:val="16"/>
        </w:rPr>
        <w:t xml:space="preserve"> and, in   reality, is nowhere to be seen. Whereas </w:t>
      </w:r>
      <w:r w:rsidRPr="00E869A1">
        <w:rPr>
          <w:rStyle w:val="StyleUnderline"/>
        </w:rPr>
        <w:t>the current phase of the Social Struggle is marked by   the effort of the</w:t>
      </w:r>
      <w:r w:rsidRPr="00AB6CC2">
        <w:rPr>
          <w:sz w:val="16"/>
        </w:rPr>
        <w:t xml:space="preserve"> transnational </w:t>
      </w:r>
      <w:r w:rsidRPr="00E869A1">
        <w:rPr>
          <w:rStyle w:val="StyleUnderline"/>
        </w:rPr>
        <w:t xml:space="preserve">elite to avoid a systemic meltdown by restructuring the   parameters of systemic domination through the intensification of the concentration of power   at all levels, </w:t>
      </w:r>
      <w:r w:rsidRPr="00F37562">
        <w:rPr>
          <w:rStyle w:val="StyleUnderline"/>
          <w:highlight w:val="yellow"/>
        </w:rPr>
        <w:t>the inability of the movement to intervene</w:t>
      </w:r>
      <w:r w:rsidRPr="00AB6CC2">
        <w:rPr>
          <w:sz w:val="16"/>
        </w:rPr>
        <w:t xml:space="preserve"> in the social process </w:t>
      </w:r>
      <w:r w:rsidRPr="00F37562">
        <w:rPr>
          <w:rStyle w:val="StyleUnderline"/>
          <w:highlight w:val="yellow"/>
        </w:rPr>
        <w:t>and act as a viable  opposition and alternative force to the onslaught of neoliberal modernity is merely the logical,</w:t>
      </w:r>
      <w:r w:rsidRPr="00AB6CC2">
        <w:rPr>
          <w:sz w:val="16"/>
        </w:rPr>
        <w:t xml:space="preserve">   yet regrettable, </w:t>
      </w:r>
      <w:r w:rsidRPr="00F37562">
        <w:rPr>
          <w:rStyle w:val="StyleUnderline"/>
          <w:highlight w:val="yellow"/>
        </w:rPr>
        <w:t>consequence of the hegemonic position attained by reformist</w:t>
      </w:r>
      <w:r w:rsidRPr="00AB6CC2">
        <w:rPr>
          <w:sz w:val="16"/>
        </w:rPr>
        <w:t xml:space="preserve"> organizations   such as the World Social Forum (</w:t>
      </w:r>
      <w:proofErr w:type="spellStart"/>
      <w:r w:rsidRPr="00AB6CC2">
        <w:rPr>
          <w:sz w:val="16"/>
        </w:rPr>
        <w:t>WSF</w:t>
      </w:r>
      <w:proofErr w:type="spellEnd"/>
      <w:r w:rsidRPr="00AB6CC2">
        <w:rPr>
          <w:sz w:val="16"/>
        </w:rPr>
        <w:t xml:space="preserve">) and </w:t>
      </w:r>
      <w:proofErr w:type="spellStart"/>
      <w:r w:rsidRPr="00AB6CC2">
        <w:rPr>
          <w:sz w:val="16"/>
        </w:rPr>
        <w:t>ATTAC</w:t>
      </w:r>
      <w:proofErr w:type="spellEnd"/>
      <w:r w:rsidRPr="00AB6CC2">
        <w:rPr>
          <w:sz w:val="16"/>
        </w:rPr>
        <w:t xml:space="preserve"> within the social movement sector, </w:t>
      </w:r>
      <w:r w:rsidRPr="00F37562">
        <w:rPr>
          <w:rStyle w:val="StyleUnderline"/>
          <w:highlight w:val="yellow"/>
        </w:rPr>
        <w:t xml:space="preserve">at the expense of the more radical, </w:t>
      </w:r>
      <w:r w:rsidRPr="002D5E44">
        <w:rPr>
          <w:rStyle w:val="StyleUnderline"/>
        </w:rPr>
        <w:t xml:space="preserve">potentially anti-systemic, </w:t>
      </w:r>
      <w:r w:rsidRPr="00F37562">
        <w:rPr>
          <w:rStyle w:val="StyleUnderline"/>
          <w:highlight w:val="yellow"/>
        </w:rPr>
        <w:t>political groups and formations.</w:t>
      </w:r>
    </w:p>
    <w:p w14:paraId="534765BF" w14:textId="77777777" w:rsidR="00F37562" w:rsidRPr="00AB6CC2" w:rsidRDefault="00F37562" w:rsidP="00F37562">
      <w:pPr>
        <w:rPr>
          <w:sz w:val="16"/>
        </w:rPr>
      </w:pPr>
      <w:r w:rsidRPr="00AB6CC2">
        <w:rPr>
          <w:sz w:val="16"/>
        </w:rPr>
        <w:t xml:space="preserve">This dichotomy is all the more pertinent today, when </w:t>
      </w:r>
      <w:r w:rsidRPr="002D5E44">
        <w:rPr>
          <w:rStyle w:val="StyleUnderline"/>
          <w:highlight w:val="yellow"/>
        </w:rPr>
        <w:t>the measures of social cannibalism introduced everywhere by the political elites of representative “democracy”</w:t>
      </w:r>
      <w:r w:rsidRPr="002D5E44">
        <w:rPr>
          <w:sz w:val="16"/>
          <w:highlight w:val="yellow"/>
        </w:rPr>
        <w:t>,</w:t>
      </w:r>
      <w:r w:rsidRPr="00AB6CC2">
        <w:rPr>
          <w:sz w:val="16"/>
        </w:rPr>
        <w:t xml:space="preserve"> irrespective of their ideological denomination, </w:t>
      </w:r>
      <w:r w:rsidRPr="002D5E44">
        <w:rPr>
          <w:rStyle w:val="StyleUnderline"/>
          <w:highlight w:val="yellow"/>
        </w:rPr>
        <w:t>bear strong testimony to the fact that the crisis is rooted in common systemic factors that may account for this uniformity of action “from above” and therefore it cannot be countered or reversed within the institutional framework of the present political and economic system.</w:t>
      </w:r>
      <w:r w:rsidRPr="00AB6CC2">
        <w:rPr>
          <w:sz w:val="16"/>
        </w:rPr>
        <w:t xml:space="preserve">  The natural consequence of this is that reformist </w:t>
      </w:r>
      <w:r w:rsidRPr="002D5E44">
        <w:rPr>
          <w:rStyle w:val="StyleUnderline"/>
          <w:highlight w:val="yellow"/>
        </w:rPr>
        <w:t>organizations</w:t>
      </w:r>
      <w:r w:rsidRPr="00AB6CC2">
        <w:rPr>
          <w:sz w:val="16"/>
        </w:rPr>
        <w:t xml:space="preserve"> such as the </w:t>
      </w:r>
      <w:proofErr w:type="spellStart"/>
      <w:r w:rsidRPr="00AB6CC2">
        <w:rPr>
          <w:sz w:val="16"/>
        </w:rPr>
        <w:t>WSF</w:t>
      </w:r>
      <w:proofErr w:type="spellEnd"/>
      <w:r w:rsidRPr="00AB6CC2">
        <w:rPr>
          <w:sz w:val="16"/>
        </w:rPr>
        <w:t xml:space="preserve"> </w:t>
      </w:r>
      <w:r w:rsidRPr="002D5E44">
        <w:rPr>
          <w:rStyle w:val="StyleUnderline"/>
          <w:highlight w:val="yellow"/>
        </w:rPr>
        <w:t>which advocate</w:t>
      </w:r>
      <w:r w:rsidRPr="00E869A1">
        <w:rPr>
          <w:rStyle w:val="StyleUnderline"/>
        </w:rPr>
        <w:t xml:space="preserve"> the </w:t>
      </w:r>
      <w:r w:rsidRPr="002D5E44">
        <w:rPr>
          <w:rStyle w:val="StyleUnderline"/>
          <w:highlight w:val="yellow"/>
        </w:rPr>
        <w:t>“reform”</w:t>
      </w:r>
      <w:r w:rsidRPr="00E869A1">
        <w:rPr>
          <w:rStyle w:val="StyleUnderline"/>
        </w:rPr>
        <w:t xml:space="preserve"> of the dominant, internationalized economic institutions </w:t>
      </w:r>
      <w:r w:rsidRPr="002D5E44">
        <w:rPr>
          <w:rStyle w:val="StyleUnderline"/>
          <w:highlight w:val="yellow"/>
        </w:rPr>
        <w:t>and do not question the legitimacy of the system as a whole by demanding its complete overthrow</w:t>
      </w:r>
      <w:r w:rsidRPr="002D5E44">
        <w:rPr>
          <w:sz w:val="16"/>
          <w:highlight w:val="yellow"/>
        </w:rPr>
        <w:t xml:space="preserve">, </w:t>
      </w:r>
      <w:r w:rsidRPr="002D5E44">
        <w:rPr>
          <w:rStyle w:val="StyleUnderline"/>
          <w:highlight w:val="yellow"/>
        </w:rPr>
        <w:t>have no alternatives to offer when these same systemic institutions can only ensure their reproduction by intensifying the  unequal distribution of political, economic and social power</w:t>
      </w:r>
      <w:r w:rsidRPr="00AB6CC2">
        <w:rPr>
          <w:sz w:val="16"/>
        </w:rPr>
        <w:t xml:space="preserve"> between upper social strata and the dependent bottom layers of the social pyramid. In other words, the </w:t>
      </w:r>
      <w:proofErr w:type="spellStart"/>
      <w:r w:rsidRPr="00AB6CC2">
        <w:rPr>
          <w:sz w:val="16"/>
        </w:rPr>
        <w:t>WSF</w:t>
      </w:r>
      <w:proofErr w:type="spellEnd"/>
      <w:r w:rsidRPr="00AB6CC2">
        <w:rPr>
          <w:sz w:val="16"/>
        </w:rPr>
        <w:t xml:space="preserve"> and its “civilized” political message advocating </w:t>
      </w:r>
      <w:r w:rsidRPr="002D5E44">
        <w:rPr>
          <w:rStyle w:val="StyleUnderline"/>
          <w:highlight w:val="yellow"/>
        </w:rPr>
        <w:t>the use of institutional means for promoting social change, have become</w:t>
      </w:r>
      <w:r w:rsidRPr="00E869A1">
        <w:rPr>
          <w:rStyle w:val="StyleUnderline"/>
        </w:rPr>
        <w:t xml:space="preserve"> increasingly </w:t>
      </w:r>
      <w:r w:rsidRPr="002D5E44">
        <w:rPr>
          <w:rStyle w:val="StyleUnderline"/>
          <w:highlight w:val="yellow"/>
        </w:rPr>
        <w:t>irrelevant</w:t>
      </w:r>
      <w:r w:rsidRPr="00E869A1">
        <w:rPr>
          <w:rStyle w:val="StyleUnderline"/>
        </w:rPr>
        <w:t xml:space="preserve"> in a context of intensified Social Struggle on a global scale,</w:t>
      </w:r>
      <w:r w:rsidRPr="00AB6CC2">
        <w:rPr>
          <w:sz w:val="16"/>
        </w:rPr>
        <w:t xml:space="preserve"> </w:t>
      </w:r>
      <w:r w:rsidRPr="002D5E44">
        <w:rPr>
          <w:rStyle w:val="StyleUnderline"/>
          <w:highlight w:val="yellow"/>
        </w:rPr>
        <w:t>when those very institutional devices</w:t>
      </w:r>
      <w:r w:rsidRPr="00AB6CC2">
        <w:rPr>
          <w:sz w:val="16"/>
        </w:rPr>
        <w:t xml:space="preserve"> upon which the </w:t>
      </w:r>
      <w:proofErr w:type="spellStart"/>
      <w:r w:rsidRPr="00AB6CC2">
        <w:rPr>
          <w:sz w:val="16"/>
        </w:rPr>
        <w:t>WSF</w:t>
      </w:r>
      <w:proofErr w:type="spellEnd"/>
      <w:r w:rsidRPr="00AB6CC2">
        <w:rPr>
          <w:sz w:val="16"/>
        </w:rPr>
        <w:t xml:space="preserve"> relied for the implementation of its “strategy”, </w:t>
      </w:r>
      <w:r w:rsidRPr="002D5E44">
        <w:rPr>
          <w:rStyle w:val="StyleUnderline"/>
          <w:highlight w:val="yellow"/>
        </w:rPr>
        <w:t>have been completely eradicated by the ruling elites</w:t>
      </w:r>
      <w:r w:rsidRPr="00E869A1">
        <w:rPr>
          <w:rStyle w:val="StyleUnderline"/>
        </w:rPr>
        <w:t xml:space="preserve"> through the conscious modification of the legal framework of legitimate political activity, </w:t>
      </w:r>
      <w:r w:rsidRPr="002D5E44">
        <w:rPr>
          <w:rStyle w:val="StyleUnderline"/>
          <w:highlight w:val="yellow"/>
        </w:rPr>
        <w:t>so as to make it conform with the security needs of neoliberal representative totalitarianism.</w:t>
      </w:r>
    </w:p>
    <w:p w14:paraId="7517237B" w14:textId="77777777" w:rsidR="00F37562" w:rsidRPr="00AB6CC2" w:rsidRDefault="00F37562" w:rsidP="00F37562">
      <w:pPr>
        <w:rPr>
          <w:sz w:val="16"/>
        </w:rPr>
      </w:pPr>
      <w:r w:rsidRPr="00AB6CC2">
        <w:rPr>
          <w:sz w:val="16"/>
        </w:rPr>
        <w:t xml:space="preserve">The introduction of repressive legislation establishing the core legal tenets of a police state and   the deployment of the full ideological force of systemic mass media for the purpose of   cultivating a semi-fascist political culture prone to the systematic suppression of dissent, have   redefined the boundaries of legitimate political action in Western representative regimes.    Furthermore, </w:t>
      </w:r>
      <w:r w:rsidRPr="002D5E44">
        <w:rPr>
          <w:rStyle w:val="StyleUnderline"/>
          <w:highlight w:val="yellow"/>
        </w:rPr>
        <w:t>the basic assumption of the reformist political agenda, namely that the system   can be improved from within</w:t>
      </w:r>
      <w:r w:rsidRPr="00AB6CC2">
        <w:rPr>
          <w:sz w:val="16"/>
        </w:rPr>
        <w:t xml:space="preserve"> through civil society mobilization, peaceful demonstrations and   electoral pressure, </w:t>
      </w:r>
      <w:r w:rsidRPr="002D5E44">
        <w:rPr>
          <w:rStyle w:val="StyleUnderline"/>
          <w:highlight w:val="yellow"/>
        </w:rPr>
        <w:t>has been exposed for its fraudulent and utopian</w:t>
      </w:r>
      <w:r w:rsidRPr="00AB6CC2">
        <w:rPr>
          <w:sz w:val="16"/>
        </w:rPr>
        <w:t xml:space="preserve"> (in the negative </w:t>
      </w:r>
      <w:proofErr w:type="gramStart"/>
      <w:r w:rsidRPr="00AB6CC2">
        <w:rPr>
          <w:sz w:val="16"/>
        </w:rPr>
        <w:t xml:space="preserve">sense)  </w:t>
      </w:r>
      <w:r w:rsidRPr="002D5E44">
        <w:rPr>
          <w:rStyle w:val="StyleUnderline"/>
          <w:highlight w:val="yellow"/>
        </w:rPr>
        <w:t>nature</w:t>
      </w:r>
      <w:proofErr w:type="gramEnd"/>
      <w:r w:rsidRPr="002D5E44">
        <w:rPr>
          <w:sz w:val="16"/>
          <w:highlight w:val="yellow"/>
        </w:rPr>
        <w:t>.</w:t>
      </w:r>
      <w:r w:rsidRPr="00AB6CC2">
        <w:rPr>
          <w:sz w:val="16"/>
        </w:rPr>
        <w:t xml:space="preserve"> For it is </w:t>
      </w:r>
      <w:r w:rsidRPr="002D5E44">
        <w:rPr>
          <w:rStyle w:val="StyleUnderline"/>
          <w:highlight w:val="yellow"/>
        </w:rPr>
        <w:t>the very dynamics and function of the system of the internationalized market  economy</w:t>
      </w:r>
      <w:r w:rsidRPr="00E869A1">
        <w:rPr>
          <w:rStyle w:val="StyleUnderline"/>
        </w:rPr>
        <w:t xml:space="preserve"> </w:t>
      </w:r>
      <w:r w:rsidRPr="00AB6CC2">
        <w:rPr>
          <w:sz w:val="16"/>
        </w:rPr>
        <w:t xml:space="preserve">with its unilateral reliance on the unfettered activity of multinational corporations   and the private sector as sole catalysts for economic growth, that </w:t>
      </w:r>
      <w:r w:rsidRPr="002D5E44">
        <w:rPr>
          <w:rStyle w:val="StyleUnderline"/>
          <w:highlight w:val="yellow"/>
        </w:rPr>
        <w:t>have made compulsory the   mass transfer of public funds into the financial system</w:t>
      </w:r>
      <w:r w:rsidRPr="002D5E44">
        <w:rPr>
          <w:sz w:val="16"/>
          <w:highlight w:val="yellow"/>
        </w:rPr>
        <w:t xml:space="preserve"> </w:t>
      </w:r>
      <w:r w:rsidRPr="002D5E44">
        <w:rPr>
          <w:rStyle w:val="StyleUnderline"/>
          <w:highlight w:val="yellow"/>
        </w:rPr>
        <w:t>of private banks,</w:t>
      </w:r>
      <w:r w:rsidRPr="00E869A1">
        <w:rPr>
          <w:rStyle w:val="StyleUnderline"/>
        </w:rPr>
        <w:t xml:space="preserve"> the opening up of new   business opportunities for private actors through the parallel depreciation of public services</w:t>
      </w:r>
      <w:r w:rsidRPr="00AB6CC2">
        <w:rPr>
          <w:sz w:val="16"/>
        </w:rPr>
        <w:t xml:space="preserve"> in   fields like education and health-care, </w:t>
      </w:r>
      <w:r w:rsidRPr="00E869A1">
        <w:rPr>
          <w:rStyle w:val="StyleUnderline"/>
        </w:rPr>
        <w:t>the balancing of state deficits by the curtailment of   welfare-state institutions and the imposition of harsh measures of austerity aimed exclusively  against the underclass and the lower-level social strata.</w:t>
      </w:r>
    </w:p>
    <w:p w14:paraId="13B91062" w14:textId="77777777" w:rsidR="00F37562" w:rsidRPr="00AB6CC2" w:rsidRDefault="00F37562" w:rsidP="00F37562">
      <w:pPr>
        <w:rPr>
          <w:sz w:val="16"/>
        </w:rPr>
      </w:pPr>
      <w:r w:rsidRPr="00AB6CC2">
        <w:rPr>
          <w:sz w:val="16"/>
        </w:rPr>
        <w:t xml:space="preserve">Ongoing developments have brought home the conclusion that </w:t>
      </w:r>
      <w:r w:rsidRPr="002D5E44">
        <w:rPr>
          <w:rStyle w:val="StyleUnderline"/>
          <w:highlight w:val="yellow"/>
        </w:rPr>
        <w:t xml:space="preserve">the multidimensional crisis of the system cannot be resolved within the existing institutional framework. Social phenomena such as political subjugation, economic dependence, social oppression and the destruction of the environment, are only symptoms of the </w:t>
      </w:r>
      <w:proofErr w:type="gramStart"/>
      <w:r w:rsidRPr="002D5E44">
        <w:rPr>
          <w:rStyle w:val="StyleUnderline"/>
          <w:highlight w:val="yellow"/>
        </w:rPr>
        <w:t>existing  hierarchical</w:t>
      </w:r>
      <w:proofErr w:type="gramEnd"/>
      <w:r w:rsidRPr="002D5E44">
        <w:rPr>
          <w:rStyle w:val="StyleUnderline"/>
          <w:highlight w:val="yellow"/>
        </w:rPr>
        <w:t xml:space="preserve"> form of social organization which reproduces its dominance through the uneven distribution of power between elite groups,</w:t>
      </w:r>
      <w:r w:rsidRPr="00AB6CC2">
        <w:rPr>
          <w:sz w:val="16"/>
        </w:rPr>
        <w:t xml:space="preserve"> on the one hand, </w:t>
      </w:r>
      <w:r w:rsidRPr="002D5E44">
        <w:rPr>
          <w:rStyle w:val="StyleUnderline"/>
          <w:highlight w:val="yellow"/>
        </w:rPr>
        <w:t>and the vast majority of the social body</w:t>
      </w:r>
      <w:r w:rsidRPr="00E869A1">
        <w:rPr>
          <w:rStyle w:val="StyleUnderline"/>
        </w:rPr>
        <w:t>,</w:t>
      </w:r>
      <w:r w:rsidRPr="00AB6CC2">
        <w:rPr>
          <w:sz w:val="16"/>
        </w:rPr>
        <w:t xml:space="preserve"> on the other. </w:t>
      </w:r>
      <w:r w:rsidRPr="002D5E44">
        <w:rPr>
          <w:rStyle w:val="StyleUnderline"/>
          <w:highlight w:val="yellow"/>
        </w:rPr>
        <w:t>Only the complete abolition of these systemic structures</w:t>
      </w:r>
      <w:r w:rsidRPr="00AB6CC2">
        <w:rPr>
          <w:sz w:val="16"/>
        </w:rPr>
        <w:t xml:space="preserve"> and their replacement by free and autonomous institutions generated in the context of collective political praxis carried out by a mass </w:t>
      </w:r>
      <w:proofErr w:type="spellStart"/>
      <w:r w:rsidRPr="00AB6CC2">
        <w:rPr>
          <w:sz w:val="16"/>
        </w:rPr>
        <w:t>antisystemic</w:t>
      </w:r>
      <w:proofErr w:type="spellEnd"/>
      <w:r w:rsidRPr="00AB6CC2">
        <w:rPr>
          <w:sz w:val="16"/>
        </w:rPr>
        <w:t xml:space="preserve"> movement engaged in Social Struggle </w:t>
      </w:r>
      <w:r w:rsidRPr="002D5E44">
        <w:rPr>
          <w:rStyle w:val="StyleUnderline"/>
          <w:highlight w:val="yellow"/>
        </w:rPr>
        <w:t>can eliminate all forms of domination and oppression from all spheres of organized social life.</w:t>
      </w:r>
    </w:p>
    <w:p w14:paraId="3FA652DC" w14:textId="77777777" w:rsidR="00F37562" w:rsidRPr="00F37562" w:rsidRDefault="00F37562" w:rsidP="00F37562"/>
    <w:sectPr w:rsidR="00F37562" w:rsidRPr="00F37562"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65"/>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E24E64"/>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66D65"/>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1F2A98"/>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C3A63"/>
    <w:rsid w:val="002D1AB7"/>
    <w:rsid w:val="002D495F"/>
    <w:rsid w:val="002D5E44"/>
    <w:rsid w:val="002E0643"/>
    <w:rsid w:val="002E392E"/>
    <w:rsid w:val="002E6BBC"/>
    <w:rsid w:val="002F1BA9"/>
    <w:rsid w:val="002F6E74"/>
    <w:rsid w:val="003072A7"/>
    <w:rsid w:val="003106B3"/>
    <w:rsid w:val="0031385D"/>
    <w:rsid w:val="003171AB"/>
    <w:rsid w:val="003223B2"/>
    <w:rsid w:val="00322A67"/>
    <w:rsid w:val="00330E13"/>
    <w:rsid w:val="00335A23"/>
    <w:rsid w:val="00336CBC"/>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213F"/>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1323"/>
    <w:rsid w:val="00452EE4"/>
    <w:rsid w:val="00452F0B"/>
    <w:rsid w:val="004536D6"/>
    <w:rsid w:val="00457196"/>
    <w:rsid w:val="00457224"/>
    <w:rsid w:val="0047482C"/>
    <w:rsid w:val="00475436"/>
    <w:rsid w:val="0048047E"/>
    <w:rsid w:val="00482AF9"/>
    <w:rsid w:val="00496BB2"/>
    <w:rsid w:val="004B37B4"/>
    <w:rsid w:val="004B72B4"/>
    <w:rsid w:val="004C0314"/>
    <w:rsid w:val="004C0D3D"/>
    <w:rsid w:val="004C213E"/>
    <w:rsid w:val="004C376C"/>
    <w:rsid w:val="004C657F"/>
    <w:rsid w:val="004D07E5"/>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65CCB"/>
    <w:rsid w:val="00674A78"/>
    <w:rsid w:val="00675C28"/>
    <w:rsid w:val="006939C5"/>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095A"/>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4D0E"/>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5669"/>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0FDC"/>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585"/>
    <w:rsid w:val="00AF4760"/>
    <w:rsid w:val="00AF55D4"/>
    <w:rsid w:val="00B0505F"/>
    <w:rsid w:val="00B05C2D"/>
    <w:rsid w:val="00B12933"/>
    <w:rsid w:val="00B12B88"/>
    <w:rsid w:val="00B137E0"/>
    <w:rsid w:val="00B13BC8"/>
    <w:rsid w:val="00B24662"/>
    <w:rsid w:val="00B3569C"/>
    <w:rsid w:val="00B43676"/>
    <w:rsid w:val="00B5602D"/>
    <w:rsid w:val="00B60125"/>
    <w:rsid w:val="00B65E49"/>
    <w:rsid w:val="00B6656B"/>
    <w:rsid w:val="00B71625"/>
    <w:rsid w:val="00B75C54"/>
    <w:rsid w:val="00B8710E"/>
    <w:rsid w:val="00B92A93"/>
    <w:rsid w:val="00BA17A8"/>
    <w:rsid w:val="00BA3C33"/>
    <w:rsid w:val="00BB0878"/>
    <w:rsid w:val="00BB1879"/>
    <w:rsid w:val="00BC0ABE"/>
    <w:rsid w:val="00BC30DB"/>
    <w:rsid w:val="00BC41CA"/>
    <w:rsid w:val="00BC64FF"/>
    <w:rsid w:val="00BC7C37"/>
    <w:rsid w:val="00BD2244"/>
    <w:rsid w:val="00BE6472"/>
    <w:rsid w:val="00BF29B8"/>
    <w:rsid w:val="00BF46E6"/>
    <w:rsid w:val="00BF46EA"/>
    <w:rsid w:val="00C07769"/>
    <w:rsid w:val="00C07D05"/>
    <w:rsid w:val="00C10856"/>
    <w:rsid w:val="00C203FA"/>
    <w:rsid w:val="00C244F5"/>
    <w:rsid w:val="00C3083B"/>
    <w:rsid w:val="00C3164F"/>
    <w:rsid w:val="00C31B5E"/>
    <w:rsid w:val="00C34D3E"/>
    <w:rsid w:val="00C35B37"/>
    <w:rsid w:val="00C3747A"/>
    <w:rsid w:val="00C37F29"/>
    <w:rsid w:val="00C56DCC"/>
    <w:rsid w:val="00C57075"/>
    <w:rsid w:val="00C7078D"/>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5012"/>
    <w:rsid w:val="00E064EF"/>
    <w:rsid w:val="00E064F2"/>
    <w:rsid w:val="00E0717B"/>
    <w:rsid w:val="00E15598"/>
    <w:rsid w:val="00E20D65"/>
    <w:rsid w:val="00E24E64"/>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B7A"/>
    <w:rsid w:val="00ED4E12"/>
    <w:rsid w:val="00EE051B"/>
    <w:rsid w:val="00EE54B4"/>
    <w:rsid w:val="00EF1AD8"/>
    <w:rsid w:val="00EF2B5C"/>
    <w:rsid w:val="00EF7794"/>
    <w:rsid w:val="00F00DA9"/>
    <w:rsid w:val="00F02046"/>
    <w:rsid w:val="00F053D8"/>
    <w:rsid w:val="00F07888"/>
    <w:rsid w:val="00F1313D"/>
    <w:rsid w:val="00F201E7"/>
    <w:rsid w:val="00F204E0"/>
    <w:rsid w:val="00F20B16"/>
    <w:rsid w:val="00F21C79"/>
    <w:rsid w:val="00F238C9"/>
    <w:rsid w:val="00F23CA5"/>
    <w:rsid w:val="00F277AA"/>
    <w:rsid w:val="00F31955"/>
    <w:rsid w:val="00F34C06"/>
    <w:rsid w:val="00F37562"/>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bidi="x-non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0AD9FF"/>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3D213F"/>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3D213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3D213F"/>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3D213F"/>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3D213F"/>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3D213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D213F"/>
  </w:style>
  <w:style w:type="character" w:customStyle="1" w:styleId="Heading1Char">
    <w:name w:val="Heading 1 Char"/>
    <w:aliases w:val="Pocket Char"/>
    <w:basedOn w:val="DefaultParagraphFont"/>
    <w:link w:val="Heading1"/>
    <w:uiPriority w:val="9"/>
    <w:rsid w:val="003D213F"/>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3D213F"/>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3D213F"/>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3D213F"/>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
    <w:basedOn w:val="DefaultParagraphFont"/>
    <w:uiPriority w:val="1"/>
    <w:qFormat/>
    <w:rsid w:val="003D213F"/>
    <w:rPr>
      <w:b/>
      <w:sz w:val="26"/>
      <w:u w:val="none"/>
    </w:rPr>
  </w:style>
  <w:style w:type="character" w:customStyle="1" w:styleId="StyleUnderline">
    <w:name w:val="Style Underline"/>
    <w:aliases w:val="Underline,Style Bold Underline,apple-style-span + 6 pt,Kern at 16 pt,Bold,Intense Emphasis1,Intense Emphasis2,Title Char,HHeading 3 + 12 pt,Cards + Font: 12 pt Char,Style,Bold Cite Char,Citation Char Char Char,ci"/>
    <w:basedOn w:val="DefaultParagraphFont"/>
    <w:uiPriority w:val="1"/>
    <w:qFormat/>
    <w:rsid w:val="003D213F"/>
    <w:rPr>
      <w:b w:val="0"/>
      <w:sz w:val="22"/>
      <w:u w:val="single"/>
    </w:rPr>
  </w:style>
  <w:style w:type="character" w:styleId="Emphasis">
    <w:name w:val="Emphasis"/>
    <w:basedOn w:val="DefaultParagraphFont"/>
    <w:uiPriority w:val="20"/>
    <w:qFormat/>
    <w:rsid w:val="003D213F"/>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3D213F"/>
    <w:rPr>
      <w:color w:val="auto"/>
      <w:u w:val="none"/>
    </w:rPr>
  </w:style>
  <w:style w:type="character" w:styleId="Hyperlink">
    <w:name w:val="Hyperlink"/>
    <w:basedOn w:val="DefaultParagraphFont"/>
    <w:uiPriority w:val="99"/>
    <w:semiHidden/>
    <w:unhideWhenUsed/>
    <w:rsid w:val="003D213F"/>
    <w:rPr>
      <w:color w:val="auto"/>
      <w:u w:val="none"/>
    </w:rPr>
  </w:style>
  <w:style w:type="paragraph" w:styleId="DocumentMap">
    <w:name w:val="Document Map"/>
    <w:basedOn w:val="Normal"/>
    <w:link w:val="DocumentMapChar"/>
    <w:uiPriority w:val="99"/>
    <w:semiHidden/>
    <w:unhideWhenUsed/>
    <w:rsid w:val="003D213F"/>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D213F"/>
    <w:rPr>
      <w:rFonts w:ascii="Lucida Grande" w:hAnsi="Lucida Grande" w:cs="Lucida Grande"/>
    </w:rPr>
  </w:style>
  <w:style w:type="character" w:customStyle="1" w:styleId="underline">
    <w:name w:val="underline"/>
    <w:basedOn w:val="DefaultParagraphFont"/>
    <w:qFormat/>
    <w:rsid w:val="00665CCB"/>
    <w:rPr>
      <w:rFonts w:ascii="Times New Roman" w:hAnsi="Times New Roman"/>
      <w:b/>
      <w:sz w:val="20"/>
      <w:u w:val="single"/>
    </w:rPr>
  </w:style>
  <w:style w:type="paragraph" w:customStyle="1" w:styleId="card">
    <w:name w:val="card"/>
    <w:basedOn w:val="Normal"/>
    <w:next w:val="Normal"/>
    <w:link w:val="cardChar"/>
    <w:autoRedefine/>
    <w:qFormat/>
    <w:rsid w:val="00665CCB"/>
    <w:pPr>
      <w:spacing w:after="0" w:line="240" w:lineRule="auto"/>
      <w:ind w:left="288" w:right="288"/>
    </w:pPr>
    <w:rPr>
      <w:rFonts w:ascii="Times New Roman" w:eastAsia="Times New Roman" w:hAnsi="Times New Roman" w:cs="Times New Roman"/>
      <w:sz w:val="16"/>
    </w:rPr>
  </w:style>
  <w:style w:type="character" w:customStyle="1" w:styleId="cardChar">
    <w:name w:val="card Char"/>
    <w:basedOn w:val="DefaultParagraphFont"/>
    <w:link w:val="card"/>
    <w:rsid w:val="00665CCB"/>
    <w:rPr>
      <w:rFonts w:ascii="Times New Roman" w:eastAsia="Times New Roman" w:hAnsi="Times New Roman" w:cs="Times New Roman"/>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truth-out.org/news/item/28272-barbarians-at-the-gates-authoritarianism-and-the-assault-on-public-education" TargetMode="External"/><Relationship Id="rId12" Type="http://schemas.openxmlformats.org/officeDocument/2006/relationships/hyperlink" Target="https://monthlyreview.org/2016/05/01/voices-not-numbers/" TargetMode="External"/><Relationship Id="rId13" Type="http://schemas.openxmlformats.org/officeDocument/2006/relationships/hyperlink" Target="http://www.truth-out.org/news/item/28272-barbarians-at-the-gates-authoritarianism-and-the-assault-on-public-education" TargetMode="External"/><Relationship Id="rId14" Type="http://schemas.openxmlformats.org/officeDocument/2006/relationships/hyperlink" Target="http://www.truth-out.org/news/item/28272-barbarians-at-the-gates-authoritarianism-and-the-assault-on-public-education" TargetMode="External"/><Relationship Id="rId15" Type="http://schemas.openxmlformats.org/officeDocument/2006/relationships/hyperlink" Target="http://ecommons.luc.edu/cgi/viewcontent.cgi?article=1001&amp;context=jcshesa" TargetMode="External"/><Relationship Id="rId16" Type="http://schemas.openxmlformats.org/officeDocument/2006/relationships/hyperlink" Target="http://www.truth-out.org/news/item/28272-barbarians-at-the-gates-authoritarianism-and-the-assault-on-public-education" TargetMode="External"/><Relationship Id="rId17" Type="http://schemas.openxmlformats.org/officeDocument/2006/relationships/fontTable" Target="fontTable.xml"/><Relationship Id="rId1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hyperlink" Target="http://www.truth-out.org/news/item/28272-barbarians-at-the-gates-authoritarianism-and-the-assault-on-public-education" TargetMode="External"/><Relationship Id="rId10" Type="http://schemas.openxmlformats.org/officeDocument/2006/relationships/hyperlink" Target="http://www.truth-out.org/news/item/28272-barbarians-at-the-gates-authoritarianism-and-the-assault-on-public-educa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jm0076/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FB31FD97-5999-EE4F-B49D-53014F20AE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128</TotalTime>
  <Pages>1</Pages>
  <Words>12597</Words>
  <Characters>71808</Characters>
  <Application>Microsoft Macintosh Word</Application>
  <DocSecurity>0</DocSecurity>
  <Lines>598</Lines>
  <Paragraphs>168</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84237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Murillo, Gabriel</dc:creator>
  <cp:keywords>5.2</cp:keywords>
  <dc:description/>
  <cp:lastModifiedBy>Murillo, Gabriel</cp:lastModifiedBy>
  <cp:revision>7</cp:revision>
  <dcterms:created xsi:type="dcterms:W3CDTF">2017-05-26T00:11:00Z</dcterms:created>
  <dcterms:modified xsi:type="dcterms:W3CDTF">2017-05-26T17:58:00Z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