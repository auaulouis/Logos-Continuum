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5AE" w:rsidRDefault="005B75AE" w:rsidP="005B75AE">
      <w:pPr>
        <w:pStyle w:val="Heading1"/>
        <w:rPr>
          <w:rFonts w:cs="Times New Roman"/>
        </w:rPr>
      </w:pPr>
      <w:r>
        <w:rPr>
          <w:rFonts w:cs="Times New Roman"/>
        </w:rPr>
        <w:t>Tradeoff</w:t>
      </w:r>
      <w:r>
        <w:rPr>
          <w:rFonts w:cs="Times New Roman"/>
        </w:rPr>
        <w:t xml:space="preserve"> Supplement (Scholars)</w:t>
      </w:r>
    </w:p>
    <w:p w:rsidR="005B75AE" w:rsidRDefault="005B75AE" w:rsidP="005B75AE"/>
    <w:p w:rsidR="005B75AE" w:rsidRDefault="005B75AE" w:rsidP="005B75AE">
      <w:pPr>
        <w:pStyle w:val="Heading1"/>
      </w:pPr>
      <w:bookmarkStart w:id="0" w:name="_GoBack"/>
      <w:r>
        <w:t>Neg</w:t>
      </w:r>
    </w:p>
    <w:p w:rsidR="005B75AE" w:rsidRPr="005B75AE" w:rsidRDefault="005B75AE" w:rsidP="005B75AE"/>
    <w:p w:rsidR="005B75AE" w:rsidRDefault="005B75AE" w:rsidP="005B75AE">
      <w:pPr>
        <w:pStyle w:val="Heading2"/>
      </w:pPr>
      <w:r>
        <w:t>AT – Sacred Cow Takes Out Link</w:t>
      </w:r>
    </w:p>
    <w:p w:rsidR="005B75AE" w:rsidRPr="00681FCC" w:rsidRDefault="005B75AE" w:rsidP="005B75AE"/>
    <w:p w:rsidR="005B75AE" w:rsidRDefault="005B75AE" w:rsidP="005B75AE">
      <w:pPr>
        <w:pStyle w:val="Heading3"/>
        <w:rPr>
          <w:rFonts w:cs="Times New Roman"/>
        </w:rPr>
      </w:pPr>
      <w:r>
        <w:rPr>
          <w:rFonts w:cs="Times New Roman"/>
        </w:rPr>
        <w:t>AT – Sacred Cows Won’t Be Cut</w:t>
      </w:r>
    </w:p>
    <w:p w:rsidR="005B75AE" w:rsidRPr="00E250EA" w:rsidRDefault="005B75AE" w:rsidP="005B75AE"/>
    <w:p w:rsidR="005B75AE" w:rsidRPr="00931041" w:rsidRDefault="005B75AE" w:rsidP="005B75AE">
      <w:pPr>
        <w:pStyle w:val="Heading4"/>
        <w:rPr>
          <w:rFonts w:cs="Times New Roman"/>
        </w:rPr>
      </w:pPr>
      <w:r w:rsidRPr="00931041">
        <w:rPr>
          <w:rFonts w:cs="Times New Roman"/>
        </w:rPr>
        <w:t>There are no sacred cows for Trump</w:t>
      </w:r>
    </w:p>
    <w:p w:rsidR="005B75AE" w:rsidRPr="00931041" w:rsidRDefault="005B75AE" w:rsidP="005B75AE">
      <w:pPr>
        <w:rPr>
          <w:rStyle w:val="Style13ptBold"/>
        </w:rPr>
      </w:pPr>
      <w:proofErr w:type="spellStart"/>
      <w:r w:rsidRPr="00931041">
        <w:rPr>
          <w:rStyle w:val="Style13ptBold"/>
        </w:rPr>
        <w:t>Nightengale</w:t>
      </w:r>
      <w:proofErr w:type="spellEnd"/>
      <w:r w:rsidRPr="00931041">
        <w:rPr>
          <w:rStyle w:val="Style13ptBold"/>
        </w:rPr>
        <w:t>, Journal Star healthcare reporter, 3-9-17</w:t>
      </w:r>
    </w:p>
    <w:p w:rsidR="005B75AE" w:rsidRPr="00931041" w:rsidRDefault="005B75AE" w:rsidP="005B75AE">
      <w:r w:rsidRPr="00931041">
        <w:t xml:space="preserve">[Laura, 3-9-27, Journal Star, “Asian carp plan delayed by Trump administration over industry concerns”, </w:t>
      </w:r>
      <w:hyperlink r:id="rId6" w:history="1">
        <w:r w:rsidRPr="00931041">
          <w:rPr>
            <w:rStyle w:val="Hyperlink"/>
          </w:rPr>
          <w:t>http://www.pjstar.com/news/20170309/asian-carp-plan-delayed-by-trump-administration-over-industry-concerns</w:t>
        </w:r>
      </w:hyperlink>
      <w:r w:rsidRPr="00931041">
        <w:t>, accessed 7-9-17, DTG]</w:t>
      </w:r>
    </w:p>
    <w:p w:rsidR="005B75AE" w:rsidRPr="00931041" w:rsidRDefault="005B75AE" w:rsidP="005B75AE"/>
    <w:p w:rsidR="005B75AE" w:rsidRPr="00931041" w:rsidRDefault="005B75AE" w:rsidP="005B75AE">
      <w:r w:rsidRPr="00931041">
        <w:rPr>
          <w:rStyle w:val="StyleUnderline"/>
        </w:rPr>
        <w:t>Some of the businesses that move billions of dollars in products through the Illinois River and employ millions of people</w:t>
      </w:r>
      <w:r w:rsidRPr="00931041">
        <w:t xml:space="preserve"> — including about 65,000 jobs in Peoria County — </w:t>
      </w:r>
      <w:r w:rsidRPr="00931041">
        <w:rPr>
          <w:rStyle w:val="StyleUnderline"/>
        </w:rPr>
        <w:t>feel their concerns about potential changes to waterway infrastructure haven’t been taken into account</w:t>
      </w:r>
      <w:r w:rsidRPr="00931041">
        <w:t xml:space="preserve">, </w:t>
      </w:r>
      <w:proofErr w:type="spellStart"/>
      <w:r w:rsidRPr="00931041">
        <w:t>Brockschmidt</w:t>
      </w:r>
      <w:proofErr w:type="spellEnd"/>
      <w:r w:rsidRPr="00931041">
        <w:t xml:space="preserve"> said.</w:t>
      </w:r>
    </w:p>
    <w:p w:rsidR="005B75AE" w:rsidRPr="00931041" w:rsidRDefault="005B75AE" w:rsidP="005B75AE">
      <w:r w:rsidRPr="00931041">
        <w:rPr>
          <w:rStyle w:val="StyleUnderline"/>
        </w:rPr>
        <w:t>While the Corps has been studying Brandon Road solutions, about $35 million in federal funding was flowing from the Environmental Protection Agency to the Great Lakes Restoration Initiative</w:t>
      </w:r>
      <w:r w:rsidRPr="00931041">
        <w:t xml:space="preserve"> to the Illinois Department of Natural Resources and other groups to help prevent Asian carp from getting farther north. So far their efforts have been successful in keeping the invasive species out of the Great Lakes, though a Trump proposal to slash funding to the EPA would take GLRI funds from $300 million to just $10 million.</w:t>
      </w:r>
    </w:p>
    <w:p w:rsidR="005B75AE" w:rsidRPr="00931041" w:rsidRDefault="005B75AE" w:rsidP="005B75AE">
      <w:r w:rsidRPr="00931041">
        <w:t>“</w:t>
      </w:r>
      <w:r w:rsidRPr="00931041">
        <w:rPr>
          <w:rStyle w:val="StyleUnderline"/>
        </w:rPr>
        <w:t>I think it’s safe to say under the Trump administration there is no such thing as a sacred cow</w:t>
      </w:r>
      <w:r w:rsidRPr="00931041">
        <w:t xml:space="preserve">, or a sacred fish in this instance,” </w:t>
      </w:r>
      <w:proofErr w:type="spellStart"/>
      <w:r w:rsidRPr="00931041">
        <w:t>Brockschmidt</w:t>
      </w:r>
      <w:proofErr w:type="spellEnd"/>
      <w:r w:rsidRPr="00931041">
        <w:t xml:space="preserve"> said.</w:t>
      </w:r>
    </w:p>
    <w:p w:rsidR="005B75AE" w:rsidRPr="00447237" w:rsidRDefault="005B75AE" w:rsidP="005B75AE"/>
    <w:p w:rsidR="005B75AE" w:rsidRDefault="005B75AE" w:rsidP="005B75AE">
      <w:pPr>
        <w:pStyle w:val="Heading4"/>
        <w:rPr>
          <w:rFonts w:cs="Times New Roman"/>
        </w:rPr>
      </w:pPr>
      <w:r w:rsidRPr="00931041">
        <w:rPr>
          <w:rFonts w:cs="Times New Roman"/>
        </w:rPr>
        <w:t>Trump attacking former sacred cows for deficiencies– military and healthcare</w:t>
      </w:r>
    </w:p>
    <w:p w:rsidR="005B75AE" w:rsidRPr="00931041" w:rsidRDefault="005B75AE" w:rsidP="005B75AE">
      <w:pPr>
        <w:rPr>
          <w:rStyle w:val="Style13ptBold"/>
        </w:rPr>
      </w:pPr>
      <w:r w:rsidRPr="00931041">
        <w:rPr>
          <w:rStyle w:val="Style13ptBold"/>
        </w:rPr>
        <w:t>Langer, president of the Institute for Liberty, 17</w:t>
      </w:r>
    </w:p>
    <w:p w:rsidR="005B75AE" w:rsidRDefault="005B75AE" w:rsidP="005B75AE">
      <w:r w:rsidRPr="00931041">
        <w:t xml:space="preserve">[Andrew Langer, Jan 3, 2017, Washington Examiner, Trump must slay the 'sacred cow' of the budget: Defense spending, </w:t>
      </w:r>
      <w:hyperlink r:id="rId7" w:history="1">
        <w:r w:rsidRPr="00931041">
          <w:rPr>
            <w:rStyle w:val="Hyperlink"/>
          </w:rPr>
          <w:t>http://www.washingtonexaminer.com/trump-must-slay-the-sacred-cow-of-the-budget-defense-spending/article/2610802</w:t>
        </w:r>
      </w:hyperlink>
      <w:r w:rsidRPr="00931041">
        <w:t>, Accessed 7-9-17, RK]</w:t>
      </w:r>
    </w:p>
    <w:p w:rsidR="005B75AE" w:rsidRPr="00931041" w:rsidRDefault="005B75AE" w:rsidP="005B75AE"/>
    <w:p w:rsidR="005B75AE" w:rsidRPr="00931041" w:rsidRDefault="005B75AE" w:rsidP="005B75AE">
      <w:r w:rsidRPr="00931041">
        <w:t xml:space="preserve">Far removed from the forces in the field, </w:t>
      </w:r>
      <w:r w:rsidRPr="00931041">
        <w:rPr>
          <w:rStyle w:val="Emphasis"/>
        </w:rPr>
        <w:t>the bloated bureaucracy at the Pentagon has become its own special miasma of waste and excess, as proven by a study by the Defense Business Board that detailed $125 billion in administrative waste in the Pentagon's business operations</w:t>
      </w:r>
      <w:r w:rsidRPr="00931041">
        <w:t xml:space="preserve">. The report essentially detailed how </w:t>
      </w:r>
      <w:r w:rsidRPr="00931041">
        <w:rPr>
          <w:rStyle w:val="StyleUnderline"/>
        </w:rPr>
        <w:t>the Pentagon could save $125 billion over five years by streamlining its bureaucracy.</w:t>
      </w:r>
      <w:r w:rsidRPr="00931041">
        <w:t xml:space="preserve"> Fully one-quarter of the defense budget was spent on overhead, an alarming finding. More than 1 million people are Defense Department </w:t>
      </w:r>
      <w:proofErr w:type="spellStart"/>
      <w:r w:rsidRPr="00931041">
        <w:t>bureuacrats</w:t>
      </w:r>
      <w:proofErr w:type="spellEnd"/>
      <w:r w:rsidRPr="00931041">
        <w:t>, compared to the 1.3 million active troops on duty.</w:t>
      </w:r>
    </w:p>
    <w:p w:rsidR="005B75AE" w:rsidRPr="00931041" w:rsidRDefault="005B75AE" w:rsidP="005B75AE">
      <w:r w:rsidRPr="00931041">
        <w:rPr>
          <w:rStyle w:val="StyleUnderline"/>
        </w:rPr>
        <w:t>The revelation couldn't come at a better time. Trump has a golden opportunity to set the tone for his administration by taking the bloated bull of the Pentagon</w:t>
      </w:r>
      <w:r w:rsidRPr="00931041">
        <w:t xml:space="preserve"> by its horns in his first 100 days. His Twitter feed has already picked up on the debacle. Even before these revelations, the Pentagon's $573 billion budget was already cause for raised eyebrows: China spent $145 billion last year to maintain its forces, and Russia spent just $40 billion.</w:t>
      </w:r>
    </w:p>
    <w:p w:rsidR="005B75AE" w:rsidRPr="00931041" w:rsidRDefault="005B75AE" w:rsidP="005B75AE">
      <w:pPr>
        <w:rPr>
          <w:rStyle w:val="StyleUnderline"/>
        </w:rPr>
      </w:pPr>
      <w:r w:rsidRPr="00931041">
        <w:t xml:space="preserve">In many ways, </w:t>
      </w:r>
      <w:r w:rsidRPr="00931041">
        <w:rPr>
          <w:rStyle w:val="StyleUnderline"/>
        </w:rPr>
        <w:t>the new Trump administration provides an opportunity to slay a sacred cow: While the Republican establishment has spent years protecting defense funding from Democratic cuts, much of this wasteful spending steals from military readiness.</w:t>
      </w:r>
    </w:p>
    <w:p w:rsidR="005B75AE" w:rsidRPr="00931041" w:rsidRDefault="005B75AE" w:rsidP="005B75AE">
      <w:pPr>
        <w:rPr>
          <w:b/>
          <w:u w:val="single"/>
        </w:rPr>
      </w:pPr>
      <w:r w:rsidRPr="00931041">
        <w:rPr>
          <w:rStyle w:val="StyleUnderline"/>
        </w:rPr>
        <w:t>This waste is unacceptable, but the Pentagon is ultimately a product of its corrosive environment. Recall that the federal government spends money on a made-for-television cricket league in Afghanistan, government yoga classes, a video game about climate change, and funds for sending Pakistani children to Space Camp and Dollywood.</w:t>
      </w:r>
    </w:p>
    <w:p w:rsidR="005B75AE" w:rsidRPr="00931041" w:rsidRDefault="005B75AE" w:rsidP="005B75AE">
      <w:r w:rsidRPr="00931041">
        <w:t xml:space="preserve">As bad as the above instances are, </w:t>
      </w:r>
      <w:r w:rsidRPr="00931041">
        <w:rPr>
          <w:rStyle w:val="StyleUnderline"/>
        </w:rPr>
        <w:t>lawmakers can at least see where the money is going</w:t>
      </w:r>
      <w:r w:rsidRPr="00931041">
        <w:t>. In other areas, those specifics can be impossible can find. Alarmingly, there is no way to determine the exact amount of money the United States sent to the United Nations prior to 2006 and from 2011 on. The most recent numbers we have to go off of ($7.7 billion) are from 2010.</w:t>
      </w:r>
    </w:p>
    <w:p w:rsidR="005B75AE" w:rsidRPr="00931041" w:rsidRDefault="005B75AE" w:rsidP="005B75AE">
      <w:r w:rsidRPr="00931041">
        <w:t>The lack of clarity is compounded by a lack of candor about where that money is being spent. Within that $7.7 billion, there is plenty of room for bureaucrats to make bad funding decisions and accomplish next to nothing for taxpayers.</w:t>
      </w:r>
    </w:p>
    <w:p w:rsidR="005B75AE" w:rsidRPr="00931041" w:rsidRDefault="005B75AE" w:rsidP="005B75AE">
      <w:r w:rsidRPr="00931041">
        <w:rPr>
          <w:rStyle w:val="StyleUnderline"/>
        </w:rPr>
        <w:t>Another sacred cow of the budget in need of an audit is the public healthcare industry</w:t>
      </w:r>
      <w:r w:rsidRPr="00931041">
        <w:t xml:space="preserve">. </w:t>
      </w:r>
      <w:r w:rsidRPr="00931041">
        <w:rPr>
          <w:rStyle w:val="StyleUnderline"/>
        </w:rPr>
        <w:t xml:space="preserve">Chair of the House Oversight Committee Jason Chaffetz, R-Utah, has been trying to get answers from the National Institutes of Health about the billions of </w:t>
      </w:r>
      <w:proofErr w:type="spellStart"/>
      <w:r w:rsidRPr="00931041">
        <w:rPr>
          <w:rStyle w:val="StyleUnderline"/>
        </w:rPr>
        <w:t>taxpayers</w:t>
      </w:r>
      <w:proofErr w:type="spellEnd"/>
      <w:r w:rsidRPr="00931041">
        <w:rPr>
          <w:rStyle w:val="StyleUnderline"/>
        </w:rPr>
        <w:t xml:space="preserve"> dollars it funnels through the World Health Organization to the International Agency for Research on Cancer, an agency whose purpose appears to be condemning as a "dangerous" carcinogen everyday items like coffee, processed meats, cell phones and household </w:t>
      </w:r>
      <w:proofErr w:type="spellStart"/>
      <w:r w:rsidRPr="00931041">
        <w:rPr>
          <w:rStyle w:val="StyleUnderline"/>
        </w:rPr>
        <w:t>weedkillers</w:t>
      </w:r>
      <w:proofErr w:type="spellEnd"/>
      <w:r w:rsidRPr="00931041">
        <w:rPr>
          <w:rStyle w:val="StyleUnderline"/>
        </w:rPr>
        <w:t>.</w:t>
      </w:r>
      <w:r w:rsidRPr="00931041">
        <w:t xml:space="preserve"> Given that IARC has only ever exonerated one of the 1,000 substances it's reviewed, it's a mystery why congressional committees have neglected to take the time to ask any questions regarding NIH's decision-making for grants until very recently.</w:t>
      </w:r>
    </w:p>
    <w:p w:rsidR="005B75AE" w:rsidRPr="00931041" w:rsidRDefault="005B75AE" w:rsidP="005B75AE"/>
    <w:p w:rsidR="005B75AE" w:rsidRDefault="005B75AE" w:rsidP="005B75AE">
      <w:pPr>
        <w:pStyle w:val="Heading4"/>
        <w:rPr>
          <w:rFonts w:cs="Times New Roman"/>
        </w:rPr>
      </w:pPr>
      <w:r w:rsidRPr="00931041">
        <w:rPr>
          <w:rFonts w:cs="Times New Roman"/>
        </w:rPr>
        <w:t>Trump targeting dozens of “sacred cow” programs</w:t>
      </w:r>
    </w:p>
    <w:p w:rsidR="005B75AE" w:rsidRPr="00931041" w:rsidRDefault="005B75AE" w:rsidP="005B75AE">
      <w:pPr>
        <w:rPr>
          <w:rStyle w:val="Style13ptBold"/>
        </w:rPr>
      </w:pPr>
      <w:r w:rsidRPr="00931041">
        <w:rPr>
          <w:rStyle w:val="Style13ptBold"/>
        </w:rPr>
        <w:t>Blackwell, former secretary of state for Ohio and mayor of Cincinnati, 17</w:t>
      </w:r>
    </w:p>
    <w:p w:rsidR="005B75AE" w:rsidRDefault="005B75AE" w:rsidP="005B75AE">
      <w:r w:rsidRPr="00931041">
        <w:t xml:space="preserve">[KEN BLACKWELL,03/17/17, The Hill, Trump budget hits all the right notes to return America to prosperity, </w:t>
      </w:r>
      <w:hyperlink r:id="rId8" w:history="1">
        <w:r w:rsidRPr="00931041">
          <w:rPr>
            <w:rStyle w:val="Hyperlink"/>
          </w:rPr>
          <w:t>http://thehill.com/blogs/pundits-blog/economy-budget/324557-trump-budget-hits-all-the-right-notes-to-revive-economy</w:t>
        </w:r>
      </w:hyperlink>
      <w:r w:rsidRPr="00931041">
        <w:t>, Accessed 7-10-17, RK]</w:t>
      </w:r>
    </w:p>
    <w:p w:rsidR="005B75AE" w:rsidRPr="00931041" w:rsidRDefault="005B75AE" w:rsidP="005B75AE"/>
    <w:p w:rsidR="005B75AE" w:rsidRPr="00931041" w:rsidRDefault="005B75AE" w:rsidP="005B75AE">
      <w:r w:rsidRPr="00931041">
        <w:rPr>
          <w:rStyle w:val="StyleUnderline"/>
        </w:rPr>
        <w:t>The president’s budget takes aim at dozens of "sacred-cow" programs</w:t>
      </w:r>
      <w:r w:rsidRPr="00931041">
        <w:t xml:space="preserve"> in Washington, </w:t>
      </w:r>
      <w:r w:rsidRPr="00931041">
        <w:rPr>
          <w:rStyle w:val="Emphasis"/>
        </w:rPr>
        <w:t>programs many members of Congress — on both sides of the aisle — have been afraid to touch</w:t>
      </w:r>
      <w:r w:rsidRPr="00931041">
        <w:t xml:space="preserve">. </w:t>
      </w:r>
      <w:r w:rsidRPr="00931041">
        <w:rPr>
          <w:rStyle w:val="StyleUnderline"/>
        </w:rPr>
        <w:t>The budget pares back or eliminates many programs with dismal effectiveness and questionable justification</w:t>
      </w:r>
      <w:r w:rsidRPr="00931041">
        <w:t xml:space="preserve"> that have continued to get millions — or even billions — of dollars in funding.</w:t>
      </w:r>
    </w:p>
    <w:p w:rsidR="005B75AE" w:rsidRPr="00931041" w:rsidRDefault="005B75AE" w:rsidP="005B75AE">
      <w:r w:rsidRPr="00931041">
        <w:t xml:space="preserve">In an era of expanding video programming and burgeoning philanthropy, do American taxpayers need to support public television anymore, or the National Endowment for the Arts (NEA)? </w:t>
      </w:r>
      <w:r w:rsidRPr="00931041">
        <w:rPr>
          <w:rStyle w:val="StyleUnderline"/>
        </w:rPr>
        <w:t>The NEA</w:t>
      </w:r>
      <w:r w:rsidRPr="00931041">
        <w:t xml:space="preserve"> consistently uses tax dollars to fund projects that insult Americans with traditional values. President Trump is correct in offering a budget that ends taxpayer funding of ideologically-driven programs.</w:t>
      </w:r>
    </w:p>
    <w:p w:rsidR="005B75AE" w:rsidRPr="00931041" w:rsidRDefault="005B75AE" w:rsidP="005B75AE">
      <w:r w:rsidRPr="00931041">
        <w:rPr>
          <w:rStyle w:val="StyleUnderline"/>
        </w:rPr>
        <w:t>The president’s plan also plays a critical role in the push to unleash the forces of economic growth, especially in domestic energy</w:t>
      </w:r>
      <w:r w:rsidRPr="00931041">
        <w:t>. Despite the predictable howls of protest, this budget is exactly the kind of spending package the president said he would deliver to Congress.</w:t>
      </w:r>
    </w:p>
    <w:p w:rsidR="005B75AE" w:rsidRDefault="005B75AE" w:rsidP="005B75AE">
      <w:r w:rsidRPr="00931041">
        <w:t>Candidate Trump told the American people he would cut wasteful spending. Now, President Trump is shaking up Washington by making good on the promises that won him office.</w:t>
      </w:r>
    </w:p>
    <w:p w:rsidR="005B75AE" w:rsidRDefault="005B75AE" w:rsidP="005B75AE">
      <w:r w:rsidRPr="00931041">
        <w:rPr>
          <w:rStyle w:val="StyleUnderline"/>
        </w:rPr>
        <w:t>Domestic energy, which has been a key driver of our economy, will be a major beneficiary of this budget. The budget pares back agencies like the Environmental Protection Agency (EPA</w:t>
      </w:r>
      <w:r w:rsidRPr="00931041">
        <w:t>), which has pursued an overzealous and harmful regulatory regime and handed out grants to entities dedicated to undermining American energy production.</w:t>
      </w:r>
    </w:p>
    <w:p w:rsidR="005B75AE" w:rsidRPr="00931041" w:rsidRDefault="005B75AE" w:rsidP="005B75AE"/>
    <w:p w:rsidR="005B75AE" w:rsidRDefault="005B75AE" w:rsidP="005B75AE">
      <w:pPr>
        <w:pStyle w:val="Heading4"/>
        <w:rPr>
          <w:rFonts w:cs="Times New Roman"/>
        </w:rPr>
      </w:pPr>
      <w:r w:rsidRPr="00931041">
        <w:rPr>
          <w:rFonts w:cs="Times New Roman"/>
        </w:rPr>
        <w:t>Political support or perceived success doesn’t preserve “sacred cows” under Trump</w:t>
      </w:r>
    </w:p>
    <w:p w:rsidR="005B75AE" w:rsidRPr="00931041" w:rsidRDefault="005B75AE" w:rsidP="005B75AE">
      <w:pPr>
        <w:rPr>
          <w:rStyle w:val="Style13ptBold"/>
        </w:rPr>
      </w:pPr>
      <w:proofErr w:type="spellStart"/>
      <w:r w:rsidRPr="00931041">
        <w:rPr>
          <w:rStyle w:val="Style13ptBold"/>
        </w:rPr>
        <w:t>Claar</w:t>
      </w:r>
      <w:proofErr w:type="spellEnd"/>
      <w:r w:rsidRPr="00931041">
        <w:rPr>
          <w:rStyle w:val="Style13ptBold"/>
        </w:rPr>
        <w:t>, Henderson State University economics professor, 17</w:t>
      </w:r>
    </w:p>
    <w:p w:rsidR="005B75AE" w:rsidRDefault="005B75AE" w:rsidP="005B75AE">
      <w:pPr>
        <w:rPr>
          <w:rStyle w:val="Hyperlink"/>
        </w:rPr>
      </w:pPr>
      <w:r w:rsidRPr="00931041">
        <w:t xml:space="preserve">[VICTOR V. CLAAR, MARCH 22, 2017, Action Institute, </w:t>
      </w:r>
      <w:r>
        <w:t>“</w:t>
      </w:r>
      <w:r w:rsidRPr="00931041">
        <w:t>Is foreign aid a sacred cow?</w:t>
      </w:r>
      <w:r>
        <w:t>”</w:t>
      </w:r>
      <w:r w:rsidRPr="00931041">
        <w:t xml:space="preserve">, </w:t>
      </w:r>
      <w:hyperlink r:id="rId9" w:history="1">
        <w:r w:rsidRPr="00931041">
          <w:rPr>
            <w:rStyle w:val="Hyperlink"/>
          </w:rPr>
          <w:t>https://acton.org/pub/commentary/2017/03/22/foreign-aid-sacred-cow-response-faith-leaders-letter-congress</w:t>
        </w:r>
      </w:hyperlink>
      <w:r w:rsidRPr="00931041">
        <w:rPr>
          <w:rStyle w:val="Hyperlink"/>
        </w:rPr>
        <w:t>, Accessed 7-10-17, RK]</w:t>
      </w:r>
    </w:p>
    <w:p w:rsidR="005B75AE" w:rsidRPr="00931041" w:rsidRDefault="005B75AE" w:rsidP="005B75AE"/>
    <w:p w:rsidR="005B75AE" w:rsidRPr="00931041" w:rsidRDefault="005B75AE" w:rsidP="005B75AE">
      <w:pPr>
        <w:rPr>
          <w:b/>
          <w:u w:val="single"/>
        </w:rPr>
      </w:pPr>
      <w:r w:rsidRPr="00931041">
        <w:rPr>
          <w:rStyle w:val="StyleUnderline"/>
        </w:rPr>
        <w:t>In Trump’s proposed budget, he asks Congress for a $10.9 billion reduction – roughly 28 percent – of the funds currently allocated to international diplomatic and aid programs, and channeled through institutions such as the State Department and the United States Agency for International Development</w:t>
      </w:r>
      <w:r w:rsidRPr="00931041">
        <w:t xml:space="preserve"> (USAID). Though these numbers sound large, keep in mind that the overall federal budget lies north of $3 trillion, making the share of federal budget funds devoted to international affairs – currently around $50 billion -- </w:t>
      </w:r>
      <w:r w:rsidRPr="00931041">
        <w:rPr>
          <w:rStyle w:val="StyleUnderline"/>
        </w:rPr>
        <w:t>less than one percent of total spending</w:t>
      </w:r>
      <w:r w:rsidRPr="00931041">
        <w:t xml:space="preserve">. Along with proposed cuts elsewhere, </w:t>
      </w:r>
      <w:r w:rsidRPr="00931041">
        <w:rPr>
          <w:rStyle w:val="StyleUnderline"/>
        </w:rPr>
        <w:t>the suggested reduction in the portion of the budget designated for international affairs would be reallocated to Trump’s proposed increases in national defense.</w:t>
      </w:r>
    </w:p>
    <w:p w:rsidR="005B75AE" w:rsidRPr="00931041" w:rsidRDefault="005B75AE" w:rsidP="005B75AE">
      <w:r w:rsidRPr="00931041">
        <w:rPr>
          <w:rStyle w:val="StyleUnderline"/>
        </w:rPr>
        <w:t>The president is not the first to suggest that cuts to international affairs spending might be worth considering</w:t>
      </w:r>
      <w:r w:rsidRPr="00931041">
        <w:t xml:space="preserve">. Late last year the nonpartisan Congressional Budget Office (CBO) specifically evaluated reductions in international affairs funds as one of several options aimed at deficit reduction over the next ten years. In </w:t>
      </w:r>
      <w:r w:rsidRPr="00931041">
        <w:rPr>
          <w:rStyle w:val="StyleUnderline"/>
        </w:rPr>
        <w:t>their proposal, international affairs funding would be reduced by 25 percent: not far off from the president’s own proposed reduction, albeit with a different goal</w:t>
      </w:r>
      <w:r w:rsidRPr="00931041">
        <w:t>.</w:t>
      </w:r>
    </w:p>
    <w:p w:rsidR="005B75AE" w:rsidRPr="00931041" w:rsidRDefault="005B75AE" w:rsidP="005B75AE">
      <w:pPr>
        <w:rPr>
          <w:b/>
          <w:u w:val="single"/>
        </w:rPr>
      </w:pPr>
      <w:r w:rsidRPr="00931041">
        <w:t xml:space="preserve">In weighing costs versus benefits of such a cut, the CBO cites a June 2016 Congressional Research Service report that concluded, </w:t>
      </w:r>
      <w:r w:rsidRPr="00931041">
        <w:rPr>
          <w:rStyle w:val="StyleUnderline"/>
        </w:rPr>
        <w:t>“In most cases, clear evidence of the success or failure of U.S. assistance programs is lacking, both at the program level and in aggregate.” The report explains why in its summary:</w:t>
      </w:r>
    </w:p>
    <w:p w:rsidR="005B75AE" w:rsidRPr="00931041" w:rsidRDefault="005B75AE" w:rsidP="005B75AE">
      <w:pPr>
        <w:rPr>
          <w:b/>
          <w:u w:val="single"/>
        </w:rPr>
      </w:pPr>
      <w:r w:rsidRPr="00931041">
        <w:t xml:space="preserve">… </w:t>
      </w:r>
      <w:r w:rsidRPr="00931041">
        <w:rPr>
          <w:rStyle w:val="StyleUnderline"/>
        </w:rPr>
        <w:t xml:space="preserve">historically, most aid programs have not been evaluated for the purpose of determining their actual impact. Many programs are not even evaluated on basic performance. The purpose and methodologies of foreign aid evaluation have varied over the decades, responding to political and fiscal circumstances </w:t>
      </w:r>
      <w:r w:rsidRPr="00931041">
        <w:t xml:space="preserve">… Persistent challenges to effective evaluation include unclear aid objectives, funding and personnel constraints, emphasis on accountability for funds, methodological challenges, compressed timelines, country ownership and donor coordination commitments, security, and agency and personnel incentives. As a result of these challenges, </w:t>
      </w:r>
      <w:r w:rsidRPr="00931041">
        <w:rPr>
          <w:rStyle w:val="StyleUnderline"/>
        </w:rPr>
        <w:t>aid agencies do not undertake evaluation of all foreign aid activities, and evaluations, when carried out, may differ considerably in quality.</w:t>
      </w:r>
    </w:p>
    <w:p w:rsidR="005B75AE" w:rsidRPr="00931041" w:rsidRDefault="005B75AE" w:rsidP="005B75AE">
      <w:pPr>
        <w:rPr>
          <w:b/>
          <w:iCs/>
          <w:u w:val="single"/>
          <w:bdr w:val="single" w:sz="8" w:space="0" w:color="auto"/>
        </w:rPr>
      </w:pPr>
      <w:r w:rsidRPr="00931041">
        <w:rPr>
          <w:rStyle w:val="StyleUnderline"/>
        </w:rPr>
        <w:t>While the Congressional Research Service and the CBO humbly confess they simply do not know whether, or to what extent, international aid results in better outco</w:t>
      </w:r>
      <w:r w:rsidRPr="00931041">
        <w:t xml:space="preserve">mes – either for us or for the rest of the planet’s population – the 106 faith leaders mentioned above appear quite certain in their claim that, </w:t>
      </w:r>
      <w:r w:rsidRPr="00931041">
        <w:rPr>
          <w:rStyle w:val="Emphasis"/>
        </w:rPr>
        <w:t>with a mere one percent of the federal budget, “the International Affairs Budget has helped alleviate the suffering of millions; drastically cutting the number of people living in extreme poverty in half, stopping the spread of infectious diseases like HIV/AIDs and Ebola, and nearly eliminating polio.”</w:t>
      </w:r>
    </w:p>
    <w:p w:rsidR="005B75AE" w:rsidRPr="00931041" w:rsidRDefault="005B75AE" w:rsidP="005B75AE">
      <w:r w:rsidRPr="00931041">
        <w:t>These are bold claims -- especially given the ambivalence of the CBO and the Congressional Research Service regarding the alleged impact of initiatives like direct aid.</w:t>
      </w:r>
    </w:p>
    <w:p w:rsidR="005B75AE" w:rsidRPr="00931041" w:rsidRDefault="005B75AE" w:rsidP="005B75AE">
      <w:pPr>
        <w:rPr>
          <w:rStyle w:val="StyleUnderline"/>
        </w:rPr>
      </w:pPr>
      <w:r w:rsidRPr="00931041">
        <w:t xml:space="preserve">While many of the world’s politicians would like to take credit for cutting extreme global poverty in half in just 20 years, and the aforementioned faith leaders seem quite ready to thank politicians for their achievements, the source of this success is far simpler: economic growth. As the Economist magazine has put it, “ … the </w:t>
      </w:r>
      <w:r w:rsidRPr="00931041">
        <w:rPr>
          <w:rStyle w:val="StyleUnderline"/>
        </w:rPr>
        <w:t xml:space="preserve">biggest poverty-reduction measure of all is </w:t>
      </w:r>
      <w:proofErr w:type="spellStart"/>
      <w:r w:rsidRPr="00931041">
        <w:rPr>
          <w:rStyle w:val="StyleUnderline"/>
        </w:rPr>
        <w:t>liberalising</w:t>
      </w:r>
      <w:proofErr w:type="spellEnd"/>
      <w:r w:rsidRPr="00931041">
        <w:rPr>
          <w:rStyle w:val="StyleUnderline"/>
        </w:rPr>
        <w:t xml:space="preserve"> markets to let poor people get richer. That means freeing trade between countries … and within them.”</w:t>
      </w:r>
    </w:p>
    <w:p w:rsidR="005B75AE" w:rsidRPr="00931041" w:rsidRDefault="005B75AE" w:rsidP="005B75AE">
      <w:r w:rsidRPr="00931041">
        <w:t>It hasn’t been aid that has lifted people out of poverty, but trade and access to markets.</w:t>
      </w:r>
    </w:p>
    <w:p w:rsidR="005B75AE" w:rsidRPr="00931041" w:rsidRDefault="005B75AE" w:rsidP="005B75AE">
      <w:r w:rsidRPr="00931041">
        <w:t>And such economic growth normally occurs most easily in places that possess a few essential elements that provide a fertile environment in which economic growth can take hold: rule of law; private property; free association and exchange; access to markets; a culture of trust; and a vital network of churches, communities, and cultures that encourage respect for the dignity of the human person.</w:t>
      </w:r>
    </w:p>
    <w:p w:rsidR="005B75AE" w:rsidRPr="00931041" w:rsidRDefault="005B75AE" w:rsidP="005B75AE">
      <w:r w:rsidRPr="00931041">
        <w:t xml:space="preserve">This is not to say that there is no role for foreign partners, whether private or public ones, in helping the remaining “bottom billion” forge a pathway out of poverty. For example, </w:t>
      </w:r>
      <w:r w:rsidRPr="00931041">
        <w:rPr>
          <w:rStyle w:val="StyleUnderline"/>
        </w:rPr>
        <w:t xml:space="preserve">in an NBER working paper prepared for the World Economic Forum, Elsa </w:t>
      </w:r>
      <w:proofErr w:type="spellStart"/>
      <w:r w:rsidRPr="00931041">
        <w:rPr>
          <w:rStyle w:val="StyleUnderline"/>
        </w:rPr>
        <w:t>Artadi</w:t>
      </w:r>
      <w:proofErr w:type="spellEnd"/>
      <w:r w:rsidRPr="00931041">
        <w:rPr>
          <w:rStyle w:val="StyleUnderline"/>
        </w:rPr>
        <w:t xml:space="preserve"> and Xavier Sala-</w:t>
      </w:r>
      <w:proofErr w:type="spellStart"/>
      <w:r w:rsidRPr="00931041">
        <w:rPr>
          <w:rStyle w:val="StyleUnderline"/>
        </w:rPr>
        <w:t>i</w:t>
      </w:r>
      <w:proofErr w:type="spellEnd"/>
      <w:r w:rsidRPr="00931041">
        <w:rPr>
          <w:rStyle w:val="StyleUnderline"/>
        </w:rPr>
        <w:t>-Martin identify some of the key factors that continue to hold back many African nations, including “low levels of education, poor health, adverse geography, closed economies, too much public expenditure and too many military conflicts</w:t>
      </w:r>
      <w:r w:rsidRPr="00931041">
        <w:t>.” We will need to think far more creatively, and be far more patient, as we work to overcome obstacles like these that lie along the pathways out</w:t>
      </w:r>
      <w:r>
        <w:t xml:space="preserve"> of poverty for much of Africa.</w:t>
      </w:r>
    </w:p>
    <w:p w:rsidR="005B75AE" w:rsidRPr="00931041" w:rsidRDefault="005B75AE" w:rsidP="005B75AE">
      <w:pPr>
        <w:rPr>
          <w:rStyle w:val="Emphasis"/>
        </w:rPr>
      </w:pPr>
      <w:r w:rsidRPr="00931041">
        <w:t xml:space="preserve">Let me be clear: I am not arguing either for or against the president’s proposals regarding international affairs. I am merely pointing out that </w:t>
      </w:r>
      <w:r w:rsidRPr="00931041">
        <w:rPr>
          <w:rStyle w:val="Emphasis"/>
        </w:rPr>
        <w:t>the faith leaders’ claim that the U.S. International Affairs Budget has cut global poverty in half grossly overstates what government aid alone can accomplish.</w:t>
      </w:r>
    </w:p>
    <w:p w:rsidR="005B75AE" w:rsidRPr="00931041" w:rsidRDefault="005B75AE" w:rsidP="005B75AE">
      <w:pPr>
        <w:rPr>
          <w:rStyle w:val="Emphasis"/>
        </w:rPr>
      </w:pPr>
    </w:p>
    <w:p w:rsidR="005B75AE" w:rsidRPr="00931041" w:rsidRDefault="005B75AE" w:rsidP="005B75AE">
      <w:pPr>
        <w:pStyle w:val="Heading3"/>
        <w:rPr>
          <w:rFonts w:cs="Times New Roman"/>
        </w:rPr>
      </w:pPr>
      <w:r w:rsidRPr="00931041">
        <w:rPr>
          <w:rFonts w:cs="Times New Roman"/>
        </w:rPr>
        <w:t>AT – Military = Sacred Cow</w:t>
      </w:r>
    </w:p>
    <w:p w:rsidR="005B75AE" w:rsidRPr="00931041" w:rsidRDefault="005B75AE" w:rsidP="005B75AE"/>
    <w:p w:rsidR="005B75AE" w:rsidRDefault="005B75AE" w:rsidP="005B75AE">
      <w:pPr>
        <w:pStyle w:val="Heading4"/>
        <w:rPr>
          <w:rFonts w:cs="Times New Roman"/>
        </w:rPr>
      </w:pPr>
      <w:r w:rsidRPr="00931041">
        <w:rPr>
          <w:rFonts w:cs="Times New Roman"/>
        </w:rPr>
        <w:t>Political opposition to “sacred cow” Pentagon building now – Mulvaney</w:t>
      </w:r>
    </w:p>
    <w:p w:rsidR="005B75AE" w:rsidRPr="00931041" w:rsidRDefault="005B75AE" w:rsidP="005B75AE">
      <w:pPr>
        <w:rPr>
          <w:rStyle w:val="Style13ptBold"/>
        </w:rPr>
      </w:pPr>
      <w:r w:rsidRPr="00931041">
        <w:rPr>
          <w:rStyle w:val="Style13ptBold"/>
        </w:rPr>
        <w:t>Hunter, former aide to U.S. Senator Rand Paul, 16</w:t>
      </w:r>
    </w:p>
    <w:p w:rsidR="005B75AE" w:rsidRDefault="005B75AE" w:rsidP="005B75AE">
      <w:r w:rsidRPr="00931041">
        <w:t xml:space="preserve">[Jack Hunter, 12-17-16, Rare, </w:t>
      </w:r>
      <w:r>
        <w:t>“</w:t>
      </w:r>
      <w:r w:rsidRPr="00931041">
        <w:t>Trump’s choice for budget director is a fiscal hawk with the guts to take on Pentagon waste</w:t>
      </w:r>
      <w:r>
        <w:t>”</w:t>
      </w:r>
      <w:r w:rsidRPr="00931041">
        <w:t xml:space="preserve">, </w:t>
      </w:r>
      <w:hyperlink r:id="rId10" w:history="1">
        <w:r w:rsidRPr="00931041">
          <w:rPr>
            <w:rStyle w:val="Hyperlink"/>
          </w:rPr>
          <w:t>http://rare.us/rare-politics/trumps-choice-for-budget-director-is-a-fiscal-hawk-with-the-guts-to-take-on-pentagon-waste/</w:t>
        </w:r>
      </w:hyperlink>
      <w:r w:rsidRPr="00931041">
        <w:t>, Accessed 7-10-17, RK]</w:t>
      </w:r>
    </w:p>
    <w:p w:rsidR="005B75AE" w:rsidRPr="00931041" w:rsidRDefault="005B75AE" w:rsidP="005B75AE"/>
    <w:p w:rsidR="005B75AE" w:rsidRPr="00931041" w:rsidRDefault="005B75AE" w:rsidP="005B75AE">
      <w:pPr>
        <w:rPr>
          <w:rStyle w:val="StyleUnderline"/>
        </w:rPr>
      </w:pPr>
      <w:r w:rsidRPr="00931041">
        <w:t xml:space="preserve">With the exception of entitlements, </w:t>
      </w:r>
      <w:r w:rsidRPr="00931041">
        <w:rPr>
          <w:rStyle w:val="StyleUnderline"/>
        </w:rPr>
        <w:t>there is arguably no greater sacred cow among the Washington elite than the Pentago</w:t>
      </w:r>
      <w:r w:rsidRPr="00931041">
        <w:t>n—</w:t>
      </w:r>
      <w:r w:rsidRPr="00931041">
        <w:rPr>
          <w:rStyle w:val="StyleUnderline"/>
        </w:rPr>
        <w:t>and Mulvaney has long made it a mission to go there.</w:t>
      </w:r>
    </w:p>
    <w:p w:rsidR="005B75AE" w:rsidRPr="00931041" w:rsidRDefault="005B75AE" w:rsidP="005B75AE">
      <w:r w:rsidRPr="00931041">
        <w:rPr>
          <w:rStyle w:val="StyleUnderline"/>
        </w:rPr>
        <w:t>The congressman was a driving force behind the 2013 sequester that forced Congress to reduce spendin</w:t>
      </w:r>
      <w:r w:rsidRPr="00931041">
        <w:t>g—the most significant legislative achievement the tea party ever had—</w:t>
      </w:r>
      <w:r w:rsidRPr="00931041">
        <w:rPr>
          <w:rStyle w:val="StyleUnderline"/>
        </w:rPr>
        <w:t>that included $500 billion in automatic cuts to the Defense Department</w:t>
      </w:r>
      <w:r w:rsidRPr="00931041">
        <w:t xml:space="preserve"> (of course, Democrat and Republican hawks sought to undo the deal as quickly as possible).</w:t>
      </w:r>
    </w:p>
    <w:p w:rsidR="005B75AE" w:rsidRPr="00931041" w:rsidRDefault="005B75AE" w:rsidP="005B75AE">
      <w:pPr>
        <w:rPr>
          <w:rStyle w:val="StyleUnderline"/>
        </w:rPr>
      </w:pPr>
      <w:r w:rsidRPr="00931041">
        <w:t>“</w:t>
      </w:r>
      <w:r w:rsidRPr="00931041">
        <w:rPr>
          <w:rStyle w:val="StyleUnderline"/>
        </w:rPr>
        <w:t>I was the one who offered the amendment to freeze defense spending,” Mulvaney said at the time. “I’m not one of those Republicans who thinks that defense spending is off the table.”</w:t>
      </w:r>
    </w:p>
    <w:p w:rsidR="005B75AE" w:rsidRPr="00931041" w:rsidRDefault="005B75AE" w:rsidP="005B75AE">
      <w:r w:rsidRPr="00931041">
        <w:t>Mulvaney went in-depth with The American Conservative in 2012 on why it was important to look at Pentagon spending:</w:t>
      </w:r>
    </w:p>
    <w:p w:rsidR="005B75AE" w:rsidRPr="00931041" w:rsidRDefault="005B75AE" w:rsidP="005B75AE">
      <w:r w:rsidRPr="00931041">
        <w:t>I think it is important that conservatives show a willingness to look at all spending with the same level of critical analysis. To think that the Defense Department is somehow immune from the same tendencies toward inefficiency and waste as we know all other areas of government to possess, is just absurd. More importantly, perhaps, showing that willingness builds our credibility when it comes to reducing spending elsewhere.</w:t>
      </w:r>
    </w:p>
    <w:p w:rsidR="005B75AE" w:rsidRPr="00931041" w:rsidRDefault="005B75AE" w:rsidP="005B75AE">
      <w:pPr>
        <w:rPr>
          <w:rStyle w:val="StyleUnderline"/>
        </w:rPr>
      </w:pPr>
      <w:r w:rsidRPr="00931041">
        <w:rPr>
          <w:rStyle w:val="StyleUnderline"/>
        </w:rPr>
        <w:t>Mulvaney added, “Too many Members of Congress are still afraid to cut even a penny from the defense budget out of fear of looking ‘weak on defense.’ We need to change the culture that exists now that equates dollars spent with commitment to national defense.”</w:t>
      </w:r>
    </w:p>
    <w:p w:rsidR="005B75AE" w:rsidRPr="00931041" w:rsidRDefault="005B75AE" w:rsidP="005B75AE">
      <w:pPr>
        <w:rPr>
          <w:rStyle w:val="StyleUnderline"/>
        </w:rPr>
      </w:pPr>
    </w:p>
    <w:p w:rsidR="005B75AE" w:rsidRDefault="005B75AE" w:rsidP="005B75AE">
      <w:pPr>
        <w:pStyle w:val="Heading4"/>
        <w:rPr>
          <w:rFonts w:cs="Times New Roman"/>
        </w:rPr>
      </w:pPr>
      <w:r w:rsidRPr="00931041">
        <w:rPr>
          <w:rFonts w:cs="Times New Roman"/>
        </w:rPr>
        <w:t>Military not sacred cow – public doesn’t care</w:t>
      </w:r>
    </w:p>
    <w:p w:rsidR="005B75AE" w:rsidRPr="00931041" w:rsidRDefault="005B75AE" w:rsidP="005B75AE">
      <w:pPr>
        <w:rPr>
          <w:rStyle w:val="Style13ptBold"/>
        </w:rPr>
      </w:pPr>
      <w:r w:rsidRPr="00931041">
        <w:rPr>
          <w:rStyle w:val="Style13ptBold"/>
        </w:rPr>
        <w:t>Horsley, White House correspondent for NPR, 13</w:t>
      </w:r>
    </w:p>
    <w:p w:rsidR="005B75AE" w:rsidRDefault="005B75AE" w:rsidP="005B75AE">
      <w:r w:rsidRPr="00931041">
        <w:t xml:space="preserve">[Scott Horsley, February 21, 2013, National Public Radio, </w:t>
      </w:r>
      <w:r>
        <w:t>“</w:t>
      </w:r>
      <w:r w:rsidRPr="00931041">
        <w:t>Defense Cuts May No Longer Be Political Sacred Cow</w:t>
      </w:r>
      <w:r>
        <w:t>”</w:t>
      </w:r>
      <w:r w:rsidRPr="00931041">
        <w:t xml:space="preserve">, </w:t>
      </w:r>
      <w:hyperlink r:id="rId11" w:history="1">
        <w:r w:rsidRPr="00931041">
          <w:rPr>
            <w:rStyle w:val="Hyperlink"/>
          </w:rPr>
          <w:t>http://www.npr.org/sections/itsallpolitics/2013/02/21/172545050/defense-cuts-may-no-longer-be-political-sacred-cow</w:t>
        </w:r>
      </w:hyperlink>
      <w:r w:rsidRPr="00931041">
        <w:t>, Accessed 7-9-17, RK]</w:t>
      </w:r>
    </w:p>
    <w:p w:rsidR="005B75AE" w:rsidRPr="00931041" w:rsidRDefault="005B75AE" w:rsidP="005B75AE"/>
    <w:p w:rsidR="005B75AE" w:rsidRPr="00931041" w:rsidRDefault="005B75AE" w:rsidP="005B75AE">
      <w:pPr>
        <w:rPr>
          <w:rStyle w:val="StyleUnderline"/>
        </w:rPr>
      </w:pPr>
      <w:r w:rsidRPr="00931041">
        <w:t xml:space="preserve">But </w:t>
      </w:r>
      <w:r w:rsidRPr="00931041">
        <w:rPr>
          <w:rStyle w:val="StyleUnderline"/>
        </w:rPr>
        <w:t>the American people aren't</w:t>
      </w:r>
      <w:r w:rsidRPr="00931041">
        <w:t xml:space="preserve"> necessarily convinced </w:t>
      </w:r>
      <w:r w:rsidRPr="00931041">
        <w:rPr>
          <w:rStyle w:val="StyleUnderline"/>
        </w:rPr>
        <w:t>that cutting the Pentagon budget is a bad idea.</w:t>
      </w:r>
    </w:p>
    <w:p w:rsidR="005B75AE" w:rsidRPr="00931041" w:rsidRDefault="005B75AE" w:rsidP="005B75AE">
      <w:pPr>
        <w:rPr>
          <w:rStyle w:val="StyleUnderline"/>
        </w:rPr>
      </w:pPr>
      <w:r w:rsidRPr="00931041">
        <w:t xml:space="preserve">Last year, </w:t>
      </w:r>
      <w:r w:rsidRPr="00931041">
        <w:rPr>
          <w:rStyle w:val="StyleUnderline"/>
        </w:rPr>
        <w:t>the Stimson Center in Washington, along with the Center for Public Integrity and the Program for Public Consultation, asked people how they'd like to address the federal deficit: by raising taxes, reducing defense spending or cutting other parts of the government.</w:t>
      </w:r>
    </w:p>
    <w:p w:rsidR="005B75AE" w:rsidRPr="00931041" w:rsidRDefault="005B75AE" w:rsidP="005B75AE">
      <w:r w:rsidRPr="00931041">
        <w:t>Matt Leatherman of the Stimson Center says nearly two-thirds opted for defense cuts.</w:t>
      </w:r>
    </w:p>
    <w:p w:rsidR="005B75AE" w:rsidRPr="00931041" w:rsidRDefault="005B75AE" w:rsidP="005B75AE">
      <w:pPr>
        <w:rPr>
          <w:rStyle w:val="Emphasis"/>
        </w:rPr>
      </w:pPr>
      <w:r w:rsidRPr="00931041">
        <w:t>"</w:t>
      </w:r>
      <w:r w:rsidRPr="00931041">
        <w:rPr>
          <w:rStyle w:val="Emphasis"/>
        </w:rPr>
        <w:t>Defense spending was an area that respondents seemed to feel especially comfortable with reductions</w:t>
      </w:r>
      <w:r w:rsidRPr="00931041">
        <w:t xml:space="preserve">," he said. </w:t>
      </w:r>
      <w:r w:rsidRPr="00931041">
        <w:rPr>
          <w:rStyle w:val="Emphasis"/>
        </w:rPr>
        <w:t>"There were some partisan splits, but I would point out that both Republicans and Democrats were comfortable reducing the defense budget."</w:t>
      </w:r>
    </w:p>
    <w:p w:rsidR="005B75AE" w:rsidRPr="00931041" w:rsidRDefault="005B75AE" w:rsidP="005B75AE">
      <w:r w:rsidRPr="00931041">
        <w:t>Threat Of Sequestration</w:t>
      </w:r>
    </w:p>
    <w:p w:rsidR="005B75AE" w:rsidRPr="00931041" w:rsidRDefault="005B75AE" w:rsidP="005B75AE">
      <w:r w:rsidRPr="00931041">
        <w:rPr>
          <w:rStyle w:val="Emphasis"/>
        </w:rPr>
        <w:t>Other polls by Gallup, Harris and the Pew Research Center produced similar findings</w:t>
      </w:r>
      <w:r w:rsidRPr="00931041">
        <w:t>. The Stimson Center survey was unusual in that people taking the poll were given information about the workings of the Pentagon budget.</w:t>
      </w:r>
    </w:p>
    <w:p w:rsidR="005B75AE" w:rsidRPr="00931041" w:rsidRDefault="005B75AE" w:rsidP="005B75AE">
      <w:pPr>
        <w:rPr>
          <w:rStyle w:val="StyleUnderline"/>
        </w:rPr>
      </w:pPr>
      <w:r w:rsidRPr="00931041">
        <w:t>"</w:t>
      </w:r>
      <w:r w:rsidRPr="00931041">
        <w:rPr>
          <w:rStyle w:val="StyleUnderline"/>
        </w:rPr>
        <w:t xml:space="preserve">The more that Americans learn about their defense budget, the more aware they become that not everything is equal," </w:t>
      </w:r>
      <w:r w:rsidRPr="00931041">
        <w:t>Leatherman says. "</w:t>
      </w:r>
      <w:r w:rsidRPr="00931041">
        <w:rPr>
          <w:rStyle w:val="StyleUnderline"/>
        </w:rPr>
        <w:t>When you have a chance to really grapple with the material on your own, you perhaps feel more comfortable in saying, 'I'm prepared to prioritize this issue and accept more risk over here.' "</w:t>
      </w:r>
    </w:p>
    <w:p w:rsidR="005B75AE" w:rsidRPr="00931041" w:rsidRDefault="005B75AE" w:rsidP="005B75AE">
      <w:pPr>
        <w:rPr>
          <w:rStyle w:val="StyleUnderline"/>
        </w:rPr>
      </w:pPr>
      <w:r w:rsidRPr="00931041">
        <w:t xml:space="preserve">Leatherman says </w:t>
      </w:r>
      <w:r w:rsidRPr="00931041">
        <w:rPr>
          <w:rStyle w:val="StyleUnderline"/>
        </w:rPr>
        <w:t xml:space="preserve">that doesn't mean Americans are comfortable with the kind of indiscriminate cuts to defense spending </w:t>
      </w:r>
      <w:r w:rsidRPr="00931041">
        <w:t xml:space="preserve">set to take effect next week. </w:t>
      </w:r>
      <w:r w:rsidRPr="00931041">
        <w:rPr>
          <w:rStyle w:val="StyleUnderline"/>
        </w:rPr>
        <w:t>But it does suggest the Pentagon is far from a sacred cow.</w:t>
      </w:r>
    </w:p>
    <w:p w:rsidR="005B75AE" w:rsidRPr="00931041" w:rsidRDefault="005B75AE" w:rsidP="005B75AE">
      <w:r w:rsidRPr="00931041">
        <w:rPr>
          <w:rStyle w:val="StyleUnderline"/>
        </w:rPr>
        <w:t>That could be put to the test if lawmakers can't make a deal to avoid across-the-board cuts.</w:t>
      </w:r>
      <w:r w:rsidRPr="00931041">
        <w:t xml:space="preserve"> Congressional scholar Binder notes that those cuts were agreed to in 2011 as a way to postpone the pain of political gridlock. Nineteen months later, the gridlock hasn't gone away.</w:t>
      </w:r>
    </w:p>
    <w:p w:rsidR="005B75AE" w:rsidRPr="00931041" w:rsidRDefault="005B75AE" w:rsidP="005B75AE"/>
    <w:bookmarkEnd w:id="0"/>
    <w:p w:rsidR="005B75AE" w:rsidRDefault="005B75AE" w:rsidP="005B75AE">
      <w:pPr>
        <w:pStyle w:val="Heading1"/>
      </w:pPr>
      <w:r>
        <w:t>Aff</w:t>
      </w:r>
    </w:p>
    <w:p w:rsidR="005B75AE" w:rsidRPr="005B75AE" w:rsidRDefault="005B75AE" w:rsidP="005B75AE"/>
    <w:p w:rsidR="005B75AE" w:rsidRDefault="005B75AE" w:rsidP="005B75AE">
      <w:pPr>
        <w:pStyle w:val="Heading2"/>
        <w:rPr>
          <w:rFonts w:cs="Times New Roman"/>
        </w:rPr>
      </w:pPr>
      <w:r w:rsidRPr="00931041">
        <w:rPr>
          <w:rFonts w:cs="Times New Roman"/>
        </w:rPr>
        <w:t>Sacred Cow</w:t>
      </w:r>
      <w:r>
        <w:rPr>
          <w:rFonts w:cs="Times New Roman"/>
        </w:rPr>
        <w:t xml:space="preserve"> Takes Out Link</w:t>
      </w:r>
    </w:p>
    <w:p w:rsidR="005B75AE" w:rsidRPr="00DF0642" w:rsidRDefault="005B75AE" w:rsidP="005B75AE"/>
    <w:p w:rsidR="005B75AE" w:rsidRDefault="005B75AE" w:rsidP="005B75AE">
      <w:pPr>
        <w:pStyle w:val="Heading3"/>
        <w:rPr>
          <w:rFonts w:cs="Times New Roman"/>
        </w:rPr>
      </w:pPr>
      <w:r>
        <w:rPr>
          <w:rFonts w:cs="Times New Roman"/>
        </w:rPr>
        <w:t xml:space="preserve">AT – </w:t>
      </w:r>
      <w:r w:rsidRPr="00931041">
        <w:rPr>
          <w:rFonts w:cs="Times New Roman"/>
        </w:rPr>
        <w:t>Military</w:t>
      </w:r>
      <w:r>
        <w:rPr>
          <w:rFonts w:cs="Times New Roman"/>
        </w:rPr>
        <w:t xml:space="preserve"> Cuts</w:t>
      </w:r>
    </w:p>
    <w:p w:rsidR="005B75AE" w:rsidRPr="00DF0642" w:rsidRDefault="005B75AE" w:rsidP="005B75AE"/>
    <w:p w:rsidR="005B75AE" w:rsidRPr="00931041" w:rsidRDefault="005B75AE" w:rsidP="005B75AE">
      <w:pPr>
        <w:pStyle w:val="Heading4"/>
        <w:rPr>
          <w:rFonts w:cs="Times New Roman"/>
        </w:rPr>
      </w:pPr>
      <w:r>
        <w:rPr>
          <w:rFonts w:cs="Times New Roman"/>
        </w:rPr>
        <w:t>M</w:t>
      </w:r>
      <w:r w:rsidRPr="00931041">
        <w:rPr>
          <w:rFonts w:cs="Times New Roman"/>
        </w:rPr>
        <w:t>ilitary spending the only sacred cow – Trump will cut anything to fund it</w:t>
      </w:r>
    </w:p>
    <w:p w:rsidR="005B75AE" w:rsidRPr="00931041" w:rsidRDefault="005B75AE" w:rsidP="005B75AE">
      <w:pPr>
        <w:rPr>
          <w:rStyle w:val="Style13ptBold"/>
        </w:rPr>
      </w:pPr>
      <w:r w:rsidRPr="00931041">
        <w:rPr>
          <w:rStyle w:val="Style13ptBold"/>
        </w:rPr>
        <w:t>O’Brien, Politics Columnist, 3-22-17</w:t>
      </w:r>
    </w:p>
    <w:p w:rsidR="005B75AE" w:rsidRDefault="005B75AE" w:rsidP="005B75AE">
      <w:r w:rsidRPr="00931041">
        <w:t xml:space="preserve">[Connor, 3-22-17, Daily Targum, “O'BRIEN: Trump’s budget outline reveals foolish spending priorities”, </w:t>
      </w:r>
      <w:hyperlink r:id="rId12" w:history="1">
        <w:r w:rsidRPr="00931041">
          <w:rPr>
            <w:rStyle w:val="Hyperlink"/>
          </w:rPr>
          <w:t>http://www.dailytargum.com/article/2017/03/trumps-budget-outline-reveals-foolish-spending-priorities</w:t>
        </w:r>
      </w:hyperlink>
      <w:r w:rsidRPr="00931041">
        <w:t>, accessed 7-9-17, DTG]</w:t>
      </w:r>
    </w:p>
    <w:p w:rsidR="005B75AE" w:rsidRPr="00931041" w:rsidRDefault="005B75AE" w:rsidP="005B75AE"/>
    <w:p w:rsidR="005B75AE" w:rsidRPr="00931041" w:rsidRDefault="005B75AE" w:rsidP="005B75AE">
      <w:r w:rsidRPr="00931041">
        <w:rPr>
          <w:rStyle w:val="StyleUnderline"/>
        </w:rPr>
        <w:t>In the realm of environmental protection</w:t>
      </w:r>
      <w:r w:rsidRPr="00931041">
        <w:t xml:space="preserve">, the famous Superfund program, </w:t>
      </w:r>
      <w:r w:rsidRPr="00931041">
        <w:rPr>
          <w:rStyle w:val="StyleUnderline"/>
        </w:rPr>
        <w:t>which cleans toxic waste sites around the country, will see its funding cut by over 30 percent</w:t>
      </w:r>
      <w:r w:rsidRPr="00931041">
        <w:t>. A Department of Agriculture grant and loan program that helps rural and tribal communities clean their water supplies will be completely eliminated.</w:t>
      </w:r>
    </w:p>
    <w:p w:rsidR="005B75AE" w:rsidRPr="00931041" w:rsidRDefault="005B75AE" w:rsidP="005B75AE">
      <w:r w:rsidRPr="00931041">
        <w:rPr>
          <w:rStyle w:val="StyleUnderline"/>
        </w:rPr>
        <w:t>If Trump and Speaker of the House Paul Ryan truly want to reduce spending, education, anti-poverty programs and environmental protection should be the last items on the chopping block</w:t>
      </w:r>
      <w:r w:rsidRPr="00931041">
        <w:t xml:space="preserve">. They should instead target the biggest wasteful spender in Washington — the military. In 2015, the Pentagon buried an internal study showing that it could save $125 billion over five years without laying off any military or civilian personnel. Following through on that report’s recommendations alone covers almost half of the proposed spending increases. </w:t>
      </w:r>
      <w:r w:rsidRPr="00931041">
        <w:rPr>
          <w:rStyle w:val="StyleUnderline"/>
        </w:rPr>
        <w:t>Instead of cutting meals to homebound, disabled seniors, perhaps it would be a good idea to start with the $640 toilet seats, a $1 billion Navy destroyer the Department of Defense never requested, or the $2 billion worth of domestic military bases even the Pentagon says are no longer necessary.</w:t>
      </w:r>
    </w:p>
    <w:p w:rsidR="005B75AE" w:rsidRPr="00931041" w:rsidRDefault="005B75AE" w:rsidP="005B75AE">
      <w:pPr>
        <w:rPr>
          <w:rStyle w:val="StyleUnderline"/>
        </w:rPr>
      </w:pPr>
      <w:r w:rsidRPr="00931041">
        <w:rPr>
          <w:rStyle w:val="StyleUnderline"/>
        </w:rPr>
        <w:t>Military spending has become the sacred cow of the federal appropriations process</w:t>
      </w:r>
      <w:r w:rsidRPr="00931041">
        <w:t xml:space="preserve">. </w:t>
      </w:r>
      <w:r w:rsidRPr="00931041">
        <w:rPr>
          <w:rStyle w:val="StyleUnderline"/>
        </w:rPr>
        <w:t>Need takes a back seat to how many jobs are in which Congressional districts and how much Lockheed Martin contributes to House of Representatives and Senate campaigns</w:t>
      </w:r>
      <w:r w:rsidRPr="00931041">
        <w:t xml:space="preserve">. </w:t>
      </w:r>
      <w:r w:rsidRPr="00931041">
        <w:rPr>
          <w:rStyle w:val="StyleUnderline"/>
        </w:rPr>
        <w:t>Feeding the beast will not solve the problem and only encourage more wasteful spending.</w:t>
      </w:r>
    </w:p>
    <w:p w:rsidR="005B75AE" w:rsidRPr="00931041" w:rsidRDefault="005B75AE" w:rsidP="005B75AE">
      <w:r w:rsidRPr="00931041">
        <w:t xml:space="preserve">While I’m no deficit hawk, it’s frustrating to see so much money wasted that could go toward solving pressing issues at home. </w:t>
      </w:r>
      <w:r w:rsidRPr="00931041">
        <w:rPr>
          <w:rStyle w:val="StyleUnderline"/>
        </w:rPr>
        <w:t>Obama’s proposal to make community college tuition-free and invest in high-skilled training programs, for example, would have come at an average cost of just $6 billion a year. At a time when millions of low-skilled workers are watching their pay gradually decline, a new injection of human capital investment for the working class may be just the remedy we need to halt growing income inequality, reduce poverty and cement the presence of high-end manufacturing in America</w:t>
      </w:r>
      <w:r w:rsidRPr="00931041">
        <w:t>. It remains a pipe dream.</w:t>
      </w:r>
    </w:p>
    <w:p w:rsidR="005B75AE" w:rsidRPr="00931041" w:rsidRDefault="005B75AE" w:rsidP="005B75AE"/>
    <w:p w:rsidR="005B75AE" w:rsidRPr="00931041" w:rsidRDefault="005B75AE" w:rsidP="005B75AE">
      <w:pPr>
        <w:pStyle w:val="Heading4"/>
        <w:rPr>
          <w:rFonts w:cs="Times New Roman"/>
        </w:rPr>
      </w:pPr>
      <w:r w:rsidRPr="00931041">
        <w:rPr>
          <w:rFonts w:cs="Times New Roman"/>
        </w:rPr>
        <w:t>The Military is an untouchable sacred cow – the security state ensures no cuts</w:t>
      </w:r>
    </w:p>
    <w:p w:rsidR="005B75AE" w:rsidRPr="00931041" w:rsidRDefault="005B75AE" w:rsidP="005B75AE">
      <w:pPr>
        <w:rPr>
          <w:rStyle w:val="Style13ptBold"/>
        </w:rPr>
      </w:pPr>
      <w:r w:rsidRPr="00931041">
        <w:rPr>
          <w:rStyle w:val="Style13ptBold"/>
        </w:rPr>
        <w:t xml:space="preserve">Jacobs and </w:t>
      </w:r>
      <w:proofErr w:type="spellStart"/>
      <w:r w:rsidRPr="00931041">
        <w:rPr>
          <w:rStyle w:val="Style13ptBold"/>
        </w:rPr>
        <w:t>Bacevich</w:t>
      </w:r>
      <w:proofErr w:type="spellEnd"/>
      <w:r w:rsidRPr="00931041">
        <w:rPr>
          <w:rStyle w:val="Style13ptBold"/>
        </w:rPr>
        <w:t>, reporter and Boston University History and International relations professor, 11</w:t>
      </w:r>
    </w:p>
    <w:p w:rsidR="005B75AE" w:rsidRDefault="005B75AE" w:rsidP="005B75AE">
      <w:r w:rsidRPr="00931041">
        <w:t xml:space="preserve">[Andrew Jacobs and Andrew J </w:t>
      </w:r>
      <w:proofErr w:type="spellStart"/>
      <w:r w:rsidRPr="00931041">
        <w:t>Bacevich</w:t>
      </w:r>
      <w:proofErr w:type="spellEnd"/>
      <w:r w:rsidRPr="00931041">
        <w:t xml:space="preserve">, 27 January 2011, </w:t>
      </w:r>
      <w:proofErr w:type="spellStart"/>
      <w:r w:rsidRPr="00931041">
        <w:t>Truthout</w:t>
      </w:r>
      <w:proofErr w:type="spellEnd"/>
      <w:r w:rsidRPr="00931041">
        <w:t xml:space="preserve">, </w:t>
      </w:r>
      <w:r>
        <w:t>“</w:t>
      </w:r>
      <w:r w:rsidRPr="00931041">
        <w:t>Cow Most Sacred: Why Military Spending Remains Untouchable</w:t>
      </w:r>
      <w:r>
        <w:t>”</w:t>
      </w:r>
      <w:r w:rsidRPr="00931041">
        <w:t xml:space="preserve">, </w:t>
      </w:r>
      <w:hyperlink r:id="rId13" w:history="1">
        <w:r w:rsidRPr="00931041">
          <w:rPr>
            <w:rStyle w:val="Hyperlink"/>
          </w:rPr>
          <w:t>http://www.washingtonexaminer.com/trump-must-slay-the-sacred-cow-of-the-budget-defense-spending/article/2610802</w:t>
        </w:r>
      </w:hyperlink>
      <w:r w:rsidRPr="00931041">
        <w:t>, Accessed 7-9-17, RK]</w:t>
      </w:r>
    </w:p>
    <w:p w:rsidR="005B75AE" w:rsidRPr="00931041" w:rsidRDefault="005B75AE" w:rsidP="005B75AE"/>
    <w:p w:rsidR="005B75AE" w:rsidRPr="00931041" w:rsidRDefault="005B75AE" w:rsidP="005B75AE">
      <w:pPr>
        <w:rPr>
          <w:rStyle w:val="StyleUnderline"/>
        </w:rPr>
      </w:pPr>
      <w:r w:rsidRPr="00931041">
        <w:t xml:space="preserve">All of this takes place </w:t>
      </w:r>
      <w:r w:rsidRPr="00931041">
        <w:rPr>
          <w:rStyle w:val="StyleUnderline"/>
        </w:rPr>
        <w:t>against the backdrop of mounting problems at home: stubbornly high unemployment, trillion-dollar federal deficits, massive and mounting debt, and domestic needs like education, infrastructure, and employment crying out for attention.</w:t>
      </w:r>
    </w:p>
    <w:p w:rsidR="005B75AE" w:rsidRPr="00931041" w:rsidRDefault="005B75AE" w:rsidP="005B75AE">
      <w:r w:rsidRPr="00931041">
        <w:t xml:space="preserve">Yet </w:t>
      </w:r>
      <w:r w:rsidRPr="00931041">
        <w:rPr>
          <w:rStyle w:val="StyleUnderline"/>
        </w:rPr>
        <w:t>the defense budget</w:t>
      </w:r>
      <w:r w:rsidRPr="00931041">
        <w:t xml:space="preserve"> -- a misnomer since for Pentagon, Inc. defense per se figures as an afterthought </w:t>
      </w:r>
      <w:r w:rsidRPr="00931041">
        <w:rPr>
          <w:rStyle w:val="StyleUnderline"/>
        </w:rPr>
        <w:t>-- remains a sacred cow</w:t>
      </w:r>
      <w:r w:rsidRPr="00931041">
        <w:t>. Why is that?</w:t>
      </w:r>
    </w:p>
    <w:p w:rsidR="005B75AE" w:rsidRPr="00931041" w:rsidRDefault="005B75AE" w:rsidP="005B75AE">
      <w:r w:rsidRPr="00931041">
        <w:t>The answer lies first in understanding the defenses arrayed around that cow to ensure that it remains untouched and untouchable. Exemplifying what the military likes to call a “defense in depth,” that protective shield consists of four distinct but mutually supporting layers.</w:t>
      </w:r>
    </w:p>
    <w:p w:rsidR="005B75AE" w:rsidRPr="00931041" w:rsidRDefault="005B75AE" w:rsidP="005B75AE">
      <w:pPr>
        <w:rPr>
          <w:rStyle w:val="StyleUnderline"/>
        </w:rPr>
      </w:pPr>
      <w:r w:rsidRPr="00931041">
        <w:t>Institutional Self-Interest</w:t>
      </w:r>
      <w:r w:rsidRPr="00931041">
        <w:rPr>
          <w:rStyle w:val="StyleUnderline"/>
        </w:rPr>
        <w:t>: Victory in World War II produced</w:t>
      </w:r>
      <w:r w:rsidRPr="00931041">
        <w:t xml:space="preserve"> not peace, but </w:t>
      </w:r>
      <w:r w:rsidRPr="00931041">
        <w:rPr>
          <w:rStyle w:val="StyleUnderline"/>
        </w:rPr>
        <w:t xml:space="preserve">an atmosphere of permanent national security crisis. </w:t>
      </w:r>
      <w:r w:rsidRPr="00931041">
        <w:t xml:space="preserve">As never before in U.S. history, </w:t>
      </w:r>
      <w:r w:rsidRPr="00931041">
        <w:rPr>
          <w:rStyle w:val="StyleUnderline"/>
        </w:rPr>
        <w:t>threats to the nation’s existence seemed omnipresent, an attitude first born in the late 1940s that still persists today. In Washington, fear -- partly genuine, partly contrived -- triggered a powerful response.</w:t>
      </w:r>
    </w:p>
    <w:p w:rsidR="005B75AE" w:rsidRPr="00931041" w:rsidRDefault="005B75AE" w:rsidP="005B75AE">
      <w:r w:rsidRPr="00931041">
        <w:t xml:space="preserve">One result was </w:t>
      </w:r>
      <w:r w:rsidRPr="00931041">
        <w:rPr>
          <w:rStyle w:val="StyleUnderline"/>
        </w:rPr>
        <w:t>the emergence of the national security state</w:t>
      </w:r>
      <w:r w:rsidRPr="00931041">
        <w:t xml:space="preserve">, an array of institutions that depended on (and therefore strove to perpetuate) </w:t>
      </w:r>
      <w:r w:rsidRPr="00931041">
        <w:rPr>
          <w:rStyle w:val="StyleUnderline"/>
        </w:rPr>
        <w:t>this atmosphere of crisis to justify their existence, status, prerogatives, and budgetary claims</w:t>
      </w:r>
      <w:r w:rsidRPr="00931041">
        <w:t xml:space="preserve">. </w:t>
      </w:r>
      <w:r w:rsidRPr="00931041">
        <w:rPr>
          <w:rStyle w:val="StyleUnderline"/>
        </w:rPr>
        <w:t>In addition, a permanent arms industry arose, which soon became a major source of jobs and corporate profits. Politicians of both parties were quick to identify the advantages of aligning with this “military-industrial complex</w:t>
      </w:r>
      <w:r w:rsidRPr="00931041">
        <w:t>,” as President Eisenhower described it.</w:t>
      </w:r>
    </w:p>
    <w:p w:rsidR="005B75AE" w:rsidRPr="00931041" w:rsidRDefault="005B75AE" w:rsidP="005B75AE">
      <w:r w:rsidRPr="00931041">
        <w:t>Allied with (and feeding off of) this vast apparatus that transformed tax dollars into appropriations, corporate profits, campaign contributions, and votes was an intellectual axis of sorts -- government-supported laboratories, university research institutes, publications, think tanks, and lobbying firms (many staffed by former or would-be senior officials) -- devoted to identifying (or conjuring up) ostensible national security challenges and alarms, always assumed to be serious and getting worse, and then devising responses to them.</w:t>
      </w:r>
    </w:p>
    <w:p w:rsidR="005B75AE" w:rsidRPr="00931041" w:rsidRDefault="005B75AE" w:rsidP="005B75AE">
      <w:r w:rsidRPr="00931041">
        <w:t>The upshot: within Washington, the voices carrying weight in any national security “debate” all share a predisposition for sustaining very high levels of military spending for reasons having increasingly little to do with the well-being of the country.</w:t>
      </w:r>
    </w:p>
    <w:p w:rsidR="005B75AE" w:rsidRPr="00931041" w:rsidRDefault="005B75AE" w:rsidP="005B75AE">
      <w:r w:rsidRPr="00931041">
        <w:t>Strategic Inertia: In a 1948 State Department document, diplomat George F. Kennan offered this observation: “We have about 50 percent of the world's wealth, but only 6.3 percent of its population.” The challenge facing American policymakers, he continued, was “to devise a pattern of relationships that will permit us to maintain this disparity.” Here we have a description of American purposes that is far more candid than all of the rhetoric about promoting freedom and democracy, seeking world peace, or exercising global leadership.</w:t>
      </w:r>
    </w:p>
    <w:p w:rsidR="005B75AE" w:rsidRPr="00931041" w:rsidRDefault="005B75AE" w:rsidP="005B75AE">
      <w:r w:rsidRPr="00931041">
        <w:t>The end of World War II found the United States in a spectacularly privileged position. Not for nothing do Americans remember the immediate postwar era as a Golden Age of middle-class prosperity. Policymakers since Kennan’s time have sought to preserve that globally privileged position. The effort has been a largely futile one.</w:t>
      </w:r>
    </w:p>
    <w:p w:rsidR="005B75AE" w:rsidRPr="00931041" w:rsidRDefault="005B75AE" w:rsidP="005B75AE">
      <w:r w:rsidRPr="00931041">
        <w:t xml:space="preserve">By 1950 at the latest, those </w:t>
      </w:r>
      <w:r w:rsidRPr="00931041">
        <w:rPr>
          <w:rStyle w:val="StyleUnderline"/>
        </w:rPr>
        <w:t>policymakers</w:t>
      </w:r>
      <w:r w:rsidRPr="00931041">
        <w:t xml:space="preserve"> (with Kennan by then a notable dissenter) </w:t>
      </w:r>
      <w:r w:rsidRPr="00931041">
        <w:rPr>
          <w:rStyle w:val="StyleUnderline"/>
        </w:rPr>
        <w:t>had concluded that the possession and deployment of military power held the key to preserving America’s exalted status.</w:t>
      </w:r>
      <w:r w:rsidRPr="00931041">
        <w:t xml:space="preserve"> The presence of U.S. forces abroad and a demonstrated willingness to intervene, whether overtly or covertly, just about anywhere on the planet would promote stability, </w:t>
      </w:r>
      <w:r w:rsidRPr="00931041">
        <w:rPr>
          <w:rStyle w:val="StyleUnderline"/>
        </w:rPr>
        <w:t xml:space="preserve">ensure U.S. access to markets and resources, </w:t>
      </w:r>
      <w:r w:rsidRPr="00931041">
        <w:t>and generally serve to enhance the country’s influence in the eyes of friend and foe alike -- this was the idea, at least.</w:t>
      </w:r>
    </w:p>
    <w:p w:rsidR="005B75AE" w:rsidRPr="00931041" w:rsidRDefault="005B75AE" w:rsidP="005B75AE">
      <w:r w:rsidRPr="00931041">
        <w:t>In postwar Europe and postwar Japan, this formula achieved considerable success. Elsewhere -- notably in Korea, Vietnam, Latin America, and (especially after 1980) in the so-called Greater Middle East -- it either produced mixed results or failed catastrophically. Certainly, the events of the post-9/11 era provide little reason to believe that this presence/power-projection paradigm will provide an antidote to the threat posed by violent anti-Western jihadism. If anything, adherence to it is exacerbating the problem by creating ever greater anti-American animus.</w:t>
      </w:r>
    </w:p>
    <w:p w:rsidR="005B75AE" w:rsidRPr="00931041" w:rsidRDefault="005B75AE" w:rsidP="005B75AE">
      <w:pPr>
        <w:rPr>
          <w:rStyle w:val="StyleUnderline"/>
        </w:rPr>
      </w:pPr>
      <w:r w:rsidRPr="00931041">
        <w:t xml:space="preserve">One might think that </w:t>
      </w:r>
      <w:r w:rsidRPr="00931041">
        <w:rPr>
          <w:rStyle w:val="StyleUnderline"/>
        </w:rPr>
        <w:t>the manifest shortcomings of the presence/power-projection approach -- trillions expended in Iraq for what? -- might stimulate present-day Washington to pose some first-order questions about basic U.S. national security strategy</w:t>
      </w:r>
      <w:r w:rsidRPr="00931041">
        <w:t xml:space="preserve">. A certain amount of introspection would seem to be called for. </w:t>
      </w:r>
      <w:r w:rsidRPr="00931041">
        <w:rPr>
          <w:rStyle w:val="StyleUnderline"/>
        </w:rPr>
        <w:t>Could</w:t>
      </w:r>
      <w:r w:rsidRPr="00931041">
        <w:t xml:space="preserve">, for example, </w:t>
      </w:r>
      <w:r w:rsidRPr="00931041">
        <w:rPr>
          <w:rStyle w:val="StyleUnderline"/>
        </w:rPr>
        <w:t>the effort to sustain what remains of America’s privileged status benefit from another approach?</w:t>
      </w:r>
    </w:p>
    <w:p w:rsidR="005B75AE" w:rsidRPr="00931041" w:rsidRDefault="005B75AE" w:rsidP="005B75AE">
      <w:pPr>
        <w:rPr>
          <w:rStyle w:val="StyleUnderline"/>
        </w:rPr>
      </w:pPr>
    </w:p>
    <w:p w:rsidR="005B75AE" w:rsidRPr="00931041" w:rsidRDefault="005B75AE" w:rsidP="005B75AE">
      <w:pPr>
        <w:pStyle w:val="Heading4"/>
        <w:rPr>
          <w:rFonts w:cs="Times New Roman"/>
        </w:rPr>
      </w:pPr>
      <w:r w:rsidRPr="00931041">
        <w:rPr>
          <w:rFonts w:cs="Times New Roman"/>
        </w:rPr>
        <w:t>Trump feeds trillions of dollars to his sacred cow – The military</w:t>
      </w:r>
    </w:p>
    <w:p w:rsidR="005B75AE" w:rsidRPr="00931041" w:rsidRDefault="005B75AE" w:rsidP="005B75AE">
      <w:pPr>
        <w:rPr>
          <w:rStyle w:val="Style13ptBold"/>
        </w:rPr>
      </w:pPr>
      <w:proofErr w:type="spellStart"/>
      <w:r w:rsidRPr="00931041">
        <w:rPr>
          <w:rStyle w:val="Style13ptBold"/>
        </w:rPr>
        <w:t>Bovard</w:t>
      </w:r>
      <w:proofErr w:type="spellEnd"/>
      <w:r w:rsidRPr="00931041">
        <w:rPr>
          <w:rStyle w:val="Style13ptBold"/>
        </w:rPr>
        <w:t>, USA TODAY’s Board of Contributors Member, 3-19-17</w:t>
      </w:r>
    </w:p>
    <w:p w:rsidR="005B75AE" w:rsidRDefault="005B75AE" w:rsidP="005B75AE">
      <w:r w:rsidRPr="00931041">
        <w:t xml:space="preserve">[James, 3-19-17, USA Today, “Trump budget cuts bankroll new waste: James </w:t>
      </w:r>
      <w:proofErr w:type="spellStart"/>
      <w:r w:rsidRPr="00931041">
        <w:t>Bovard</w:t>
      </w:r>
      <w:proofErr w:type="spellEnd"/>
      <w:r w:rsidRPr="00931041">
        <w:t xml:space="preserve">”, </w:t>
      </w:r>
      <w:hyperlink r:id="rId14" w:history="1">
        <w:r w:rsidRPr="00931041">
          <w:rPr>
            <w:rStyle w:val="Hyperlink"/>
          </w:rPr>
          <w:t>https://www.usatoday.com/story/opinion/2017/03/19/trump-budget-cuts-waste-james-bovard-column/99254470/</w:t>
        </w:r>
      </w:hyperlink>
      <w:r w:rsidRPr="00931041">
        <w:t>, accessed 7-3-17, DTG]</w:t>
      </w:r>
    </w:p>
    <w:p w:rsidR="005B75AE" w:rsidRPr="00931041" w:rsidRDefault="005B75AE" w:rsidP="005B75AE"/>
    <w:p w:rsidR="005B75AE" w:rsidRPr="00931041" w:rsidRDefault="005B75AE" w:rsidP="005B75AE">
      <w:r w:rsidRPr="00931041">
        <w:t xml:space="preserve">On the other hand, </w:t>
      </w:r>
      <w:r w:rsidRPr="00931041">
        <w:rPr>
          <w:rStyle w:val="StyleUnderline"/>
        </w:rPr>
        <w:t>Trump proposes to devote almost all of the savings from cutting domestic programs into the Pentagon, whose budget would rise by $52 billion, roughly 10%.</w:t>
      </w:r>
      <w:r w:rsidRPr="00931041">
        <w:t xml:space="preserve"> Since 9/11, the Defense Department has been Washington’s ultimate sacred cow — regardless of how badly U.S. military interventions abroad turned out. </w:t>
      </w:r>
      <w:r w:rsidRPr="00931041">
        <w:rPr>
          <w:rStyle w:val="StyleUnderline"/>
        </w:rPr>
        <w:t>A Pentagon advisory panel recently documented $125 billion in bureaucratic waste; Pentagon honchos and their political allies quickly buried that report. The Pentagon Inspector General reported that the Army made $6.5 trillion in erroneous adjustments</w:t>
      </w:r>
      <w:r w:rsidRPr="00931041">
        <w:t xml:space="preserve"> (Yes, trillions) to its general fund in 2015. At the least, the Pentagon should receive no additional money until it reveals how it spent previous windfalls.</w:t>
      </w:r>
    </w:p>
    <w:p w:rsidR="005B75AE" w:rsidRDefault="005B75AE" w:rsidP="005B75AE">
      <w:r w:rsidRPr="00931041">
        <w:t xml:space="preserve">The specter overhanging Trump’s budget is the possibility that he could jettison his campaign promises and plunge the nation more deeply into conflicts in Syria, Afghanistan and elsewhere. If that happens, </w:t>
      </w:r>
      <w:r w:rsidRPr="00931041">
        <w:rPr>
          <w:rStyle w:val="StyleUnderline"/>
        </w:rPr>
        <w:t>federal spending could quickly soar out of control as it did in the George W. Bush administration</w:t>
      </w:r>
      <w:r w:rsidRPr="00931041">
        <w:t>. What is the point of draining the swamp if all the savings are poured down other budgetary rat holes?</w:t>
      </w:r>
    </w:p>
    <w:p w:rsidR="005B75AE" w:rsidRPr="00931041" w:rsidRDefault="005B75AE" w:rsidP="005B75AE"/>
    <w:p w:rsidR="005B75AE" w:rsidRDefault="005B75AE" w:rsidP="005B75AE">
      <w:pPr>
        <w:pStyle w:val="Heading3"/>
        <w:rPr>
          <w:rFonts w:cs="Times New Roman"/>
        </w:rPr>
      </w:pPr>
      <w:r>
        <w:rPr>
          <w:rFonts w:cs="Times New Roman"/>
        </w:rPr>
        <w:t xml:space="preserve">AT – </w:t>
      </w:r>
      <w:r w:rsidRPr="00931041">
        <w:rPr>
          <w:rFonts w:cs="Times New Roman"/>
        </w:rPr>
        <w:t>Infrastructure</w:t>
      </w:r>
      <w:r>
        <w:rPr>
          <w:rFonts w:cs="Times New Roman"/>
        </w:rPr>
        <w:t xml:space="preserve"> Cuts</w:t>
      </w:r>
    </w:p>
    <w:p w:rsidR="005B75AE" w:rsidRPr="00DF0642" w:rsidRDefault="005B75AE" w:rsidP="005B75AE"/>
    <w:p w:rsidR="005B75AE" w:rsidRPr="00931041" w:rsidRDefault="005B75AE" w:rsidP="005B75AE">
      <w:pPr>
        <w:pStyle w:val="Heading4"/>
        <w:rPr>
          <w:rFonts w:cs="Times New Roman"/>
        </w:rPr>
      </w:pPr>
      <w:r w:rsidRPr="00931041">
        <w:rPr>
          <w:rFonts w:cs="Times New Roman"/>
        </w:rPr>
        <w:t>No infrastructure cuts – Infrastructure is a sacred cow</w:t>
      </w:r>
    </w:p>
    <w:p w:rsidR="005B75AE" w:rsidRPr="00931041" w:rsidRDefault="005B75AE" w:rsidP="005B75AE">
      <w:pPr>
        <w:rPr>
          <w:rStyle w:val="Style13ptBold"/>
        </w:rPr>
      </w:pPr>
      <w:proofErr w:type="spellStart"/>
      <w:r w:rsidRPr="00931041">
        <w:rPr>
          <w:rStyle w:val="Style13ptBold"/>
        </w:rPr>
        <w:t>Robisch</w:t>
      </w:r>
      <w:proofErr w:type="spellEnd"/>
      <w:r w:rsidRPr="00931041">
        <w:rPr>
          <w:rStyle w:val="Style13ptBold"/>
        </w:rPr>
        <w:t xml:space="preserve"> and Wagner, Venable's Environmental Group associate and Venable's Environmental Group partner, 3-20-17</w:t>
      </w:r>
    </w:p>
    <w:p w:rsidR="005B75AE" w:rsidRPr="00931041" w:rsidRDefault="005B75AE" w:rsidP="005B75AE">
      <w:r w:rsidRPr="00931041">
        <w:t xml:space="preserve">[Kyle W. and Fred R., 3-20-17, </w:t>
      </w:r>
      <w:proofErr w:type="spellStart"/>
      <w:r w:rsidRPr="00931041">
        <w:t>EnviroStructure</w:t>
      </w:r>
      <w:proofErr w:type="spellEnd"/>
      <w:r w:rsidRPr="00931041">
        <w:t>, “Hidden Behind the President’s Proposed EPA Cuts, an Infrastructure Silver Lining”, http://www.envirostructure.com/2017/03/hidden-behind-the-presidents-proposed-epa-cuts-an-infrastructure-silver-lining/, accessed 7-9-17, DTG]</w:t>
      </w:r>
    </w:p>
    <w:p w:rsidR="005B75AE" w:rsidRPr="00931041" w:rsidRDefault="005B75AE" w:rsidP="005B75AE"/>
    <w:p w:rsidR="005B75AE" w:rsidRPr="00931041" w:rsidRDefault="005B75AE" w:rsidP="005B75AE">
      <w:r w:rsidRPr="00931041">
        <w:t xml:space="preserve">But the </w:t>
      </w:r>
      <w:r w:rsidRPr="00931041">
        <w:rPr>
          <w:rStyle w:val="StyleUnderline"/>
        </w:rPr>
        <w:t>Administration doesn’t propose cutting every EPA program</w:t>
      </w:r>
      <w:r w:rsidRPr="00931041">
        <w:t>.</w:t>
      </w:r>
      <w:r>
        <w:t xml:space="preserve"> </w:t>
      </w:r>
      <w:r w:rsidRPr="00931041">
        <w:t xml:space="preserve">In fact, </w:t>
      </w:r>
      <w:r w:rsidRPr="00931041">
        <w:rPr>
          <w:rStyle w:val="StyleUnderline"/>
        </w:rPr>
        <w:t xml:space="preserve">buried in the </w:t>
      </w:r>
      <w:proofErr w:type="spellStart"/>
      <w:r w:rsidRPr="00931041">
        <w:rPr>
          <w:rStyle w:val="StyleUnderline"/>
        </w:rPr>
        <w:t>lede</w:t>
      </w:r>
      <w:proofErr w:type="spellEnd"/>
      <w:r w:rsidRPr="00931041">
        <w:rPr>
          <w:rStyle w:val="StyleUnderline"/>
        </w:rPr>
        <w:t xml:space="preserve"> is the proposed budget’s “robust funding for critical drinking and wastewater infrastructure</w:t>
      </w:r>
      <w:r w:rsidRPr="00931041">
        <w:t>.”</w:t>
      </w:r>
      <w:r>
        <w:t xml:space="preserve"> </w:t>
      </w:r>
      <w:r w:rsidRPr="00931041">
        <w:t>$2.3 billion is set aside to fund the Clean Water State Revolving Fund and Drinking Water State Revolving Fund (the State Revolving Funds)—</w:t>
      </w:r>
      <w:r w:rsidRPr="00931041">
        <w:rPr>
          <w:rStyle w:val="StyleUnderline"/>
        </w:rPr>
        <w:t>a $4 million increase over the 2017 annualized continuing resolution funding level. And the budget would provide $20 million in first-time funding to the Water Infrastructure Finance and Innovation Act program</w:t>
      </w:r>
      <w:r w:rsidRPr="00931041">
        <w:t xml:space="preserve"> (WIFIA), which is based on the successful Transportation Infrastructure and Innovation Act administered by the Department of Transportation.</w:t>
      </w:r>
    </w:p>
    <w:p w:rsidR="005B75AE" w:rsidRPr="00931041" w:rsidRDefault="005B75AE" w:rsidP="005B75AE">
      <w:r w:rsidRPr="00931041">
        <w:t xml:space="preserve">Together, </w:t>
      </w:r>
      <w:r w:rsidRPr="00931041">
        <w:rPr>
          <w:rStyle w:val="StyleUnderline"/>
        </w:rPr>
        <w:t>these programs form the backbone of federal support to state and local water infrastructure programs</w:t>
      </w:r>
      <w:r w:rsidRPr="00931041">
        <w:t>. Since formation, the State Revolving Funds have provided over $150 billion of water infrastructure support funding.</w:t>
      </w:r>
      <w:r>
        <w:t xml:space="preserve"> </w:t>
      </w:r>
      <w:r w:rsidRPr="00931041">
        <w:t>And WIFIA aims to provide long-term, low-interest loans worth up to 49 percent of water infrastructure project costs for qualifying projects, and is designed to work “hand in hand” with the State Revolving Funds.</w:t>
      </w:r>
      <w:r>
        <w:t xml:space="preserve"> </w:t>
      </w:r>
      <w:r w:rsidRPr="00931041">
        <w:rPr>
          <w:rStyle w:val="StyleUnderline"/>
        </w:rPr>
        <w:t>EPA estimates that $20 million of WIFIA funding can support almost $1 billion in direct loans for water infrastructure projects across the country</w:t>
      </w:r>
      <w:r w:rsidRPr="00931041">
        <w:t>, through leveraging and multiplier effects. Indeed, the Department of Transportation estimates that “[e]</w:t>
      </w:r>
      <w:proofErr w:type="spellStart"/>
      <w:r w:rsidRPr="00931041">
        <w:t>ach</w:t>
      </w:r>
      <w:proofErr w:type="spellEnd"/>
      <w:r w:rsidRPr="00931041">
        <w:t xml:space="preserve"> dollar of Federal funds can provide up to $10 in TIFIA credit assistance—and leverage $30 in transportation infrastructure development,” so WIFIA is certainly promising.</w:t>
      </w:r>
    </w:p>
    <w:p w:rsidR="005B75AE" w:rsidRDefault="005B75AE" w:rsidP="005B75AE">
      <w:r w:rsidRPr="00931041">
        <w:t xml:space="preserve">In light of the substantial agency-wide cuts being floated by the Administration, </w:t>
      </w:r>
      <w:r w:rsidRPr="00931041">
        <w:rPr>
          <w:rStyle w:val="StyleUnderline"/>
        </w:rPr>
        <w:t>this increase in federal water infrastructure funding, however modest, is a vital silver lining</w:t>
      </w:r>
      <w:r w:rsidRPr="00931041">
        <w:t>. Whatever other changes Congress makes to the balance of the proposed budget, these line items are likely safe.</w:t>
      </w:r>
      <w:r>
        <w:t xml:space="preserve"> </w:t>
      </w:r>
      <w:r w:rsidRPr="00931041">
        <w:t xml:space="preserve">Administrator Pruitt is a long-time federalism advocate, and President Trump has repeatedly emphasized his desire to funnel money toward water infrastructure projects, so </w:t>
      </w:r>
      <w:r w:rsidRPr="00931041">
        <w:rPr>
          <w:rStyle w:val="StyleUnderline"/>
        </w:rPr>
        <w:t>water infrastructure funding may be somewhat of a sacred cow to both the White House and the agency</w:t>
      </w:r>
      <w:r w:rsidRPr="00931041">
        <w:t>.</w:t>
      </w:r>
    </w:p>
    <w:p w:rsidR="005B75AE" w:rsidRDefault="005B75AE" w:rsidP="005B75AE"/>
    <w:p w:rsidR="005B75AE" w:rsidRDefault="005B75AE" w:rsidP="005B75AE">
      <w:pPr>
        <w:pStyle w:val="Heading3"/>
        <w:rPr>
          <w:rFonts w:cs="Times New Roman"/>
        </w:rPr>
      </w:pPr>
      <w:r>
        <w:rPr>
          <w:rFonts w:cs="Times New Roman"/>
        </w:rPr>
        <w:t xml:space="preserve">AT – Water </w:t>
      </w:r>
      <w:r w:rsidRPr="00931041">
        <w:rPr>
          <w:rFonts w:cs="Times New Roman"/>
        </w:rPr>
        <w:t xml:space="preserve">Infrastructure </w:t>
      </w:r>
      <w:r>
        <w:rPr>
          <w:rFonts w:cs="Times New Roman"/>
        </w:rPr>
        <w:t>Cuts</w:t>
      </w:r>
    </w:p>
    <w:p w:rsidR="005B75AE" w:rsidRPr="00DF0642" w:rsidRDefault="005B75AE" w:rsidP="005B75AE"/>
    <w:p w:rsidR="005B75AE" w:rsidRDefault="005B75AE" w:rsidP="005B75AE">
      <w:pPr>
        <w:pStyle w:val="Heading4"/>
        <w:rPr>
          <w:rFonts w:cs="Times New Roman"/>
        </w:rPr>
      </w:pPr>
      <w:r w:rsidRPr="00931041">
        <w:rPr>
          <w:rFonts w:cs="Times New Roman"/>
        </w:rPr>
        <w:t>Water infrastructure is a sacred cow – bipartisan support</w:t>
      </w:r>
    </w:p>
    <w:p w:rsidR="005B75AE" w:rsidRDefault="005B75AE" w:rsidP="005B75AE">
      <w:pPr>
        <w:rPr>
          <w:rStyle w:val="Style13ptBold"/>
        </w:rPr>
      </w:pPr>
      <w:proofErr w:type="spellStart"/>
      <w:r w:rsidRPr="00931041">
        <w:rPr>
          <w:rStyle w:val="Style13ptBold"/>
        </w:rPr>
        <w:t>Robisch</w:t>
      </w:r>
      <w:proofErr w:type="spellEnd"/>
      <w:r w:rsidRPr="00931041">
        <w:rPr>
          <w:rStyle w:val="Style13ptBold"/>
        </w:rPr>
        <w:t>, associate in Venable's Environmental Group, &amp; Wagner, partner in Venable's Environmental Group with 30 years of infrastructure development/environmental law experience, 17</w:t>
      </w:r>
    </w:p>
    <w:p w:rsidR="005B75AE" w:rsidRDefault="005B75AE" w:rsidP="005B75AE">
      <w:r w:rsidRPr="00931041">
        <w:t xml:space="preserve">[Kyle W. </w:t>
      </w:r>
      <w:proofErr w:type="spellStart"/>
      <w:r w:rsidRPr="00931041">
        <w:t>Robisch</w:t>
      </w:r>
      <w:proofErr w:type="spellEnd"/>
      <w:r w:rsidRPr="00931041">
        <w:t xml:space="preserve"> and Fred R. Wagner, March 20, 2017, Venable, </w:t>
      </w:r>
      <w:r>
        <w:t>“</w:t>
      </w:r>
      <w:r w:rsidRPr="00931041">
        <w:t>Hidden Behind the President’s Proposed EPA Cuts, an Infrastructure Silver Lining</w:t>
      </w:r>
      <w:r>
        <w:t>”</w:t>
      </w:r>
      <w:r w:rsidRPr="00931041">
        <w:t xml:space="preserve">, </w:t>
      </w:r>
      <w:hyperlink r:id="rId15" w:history="1">
        <w:r w:rsidRPr="00931041">
          <w:rPr>
            <w:rStyle w:val="Hyperlink"/>
          </w:rPr>
          <w:t>http://www.envirostructure.com/2017/03/hidden-behind-the-presidents-proposed-epa-cuts-an-infrastructure-silver-lining/</w:t>
        </w:r>
      </w:hyperlink>
      <w:r w:rsidRPr="00931041">
        <w:t>, Accessed 7-9-17, RK]</w:t>
      </w:r>
    </w:p>
    <w:p w:rsidR="005B75AE" w:rsidRPr="00931041" w:rsidRDefault="005B75AE" w:rsidP="005B75AE"/>
    <w:p w:rsidR="005B75AE" w:rsidRPr="00931041" w:rsidRDefault="005B75AE" w:rsidP="005B75AE">
      <w:pPr>
        <w:rPr>
          <w:b/>
          <w:u w:val="single"/>
        </w:rPr>
      </w:pPr>
      <w:r w:rsidRPr="00931041">
        <w:t xml:space="preserve">In light of the substantial agency-wide cuts being floated by the Administration, this </w:t>
      </w:r>
      <w:r w:rsidRPr="00931041">
        <w:rPr>
          <w:rStyle w:val="StyleUnderline"/>
        </w:rPr>
        <w:t>increase in federal water infrastructure funding, however modest, is a vital silver lining</w:t>
      </w:r>
      <w:r w:rsidRPr="00931041">
        <w:t xml:space="preserve">. </w:t>
      </w:r>
      <w:r w:rsidRPr="00931041">
        <w:rPr>
          <w:rStyle w:val="StyleUnderline"/>
        </w:rPr>
        <w:t>Whatever other changes Congress makes to the balance of the proposed budget, these line items are likely safe.</w:t>
      </w:r>
      <w:r>
        <w:t xml:space="preserve"> </w:t>
      </w:r>
      <w:r w:rsidRPr="00931041">
        <w:t xml:space="preserve">Administrator Pruitt is a long-time federalism advocate, and </w:t>
      </w:r>
      <w:r w:rsidRPr="00931041">
        <w:rPr>
          <w:rStyle w:val="StyleUnderline"/>
        </w:rPr>
        <w:t>President Trump has repeatedly emphasized his desire to funnel money toward water infrastructure projects, so water infrastructure funding may be somewhat of a sacred cow to both the White House and the agency.</w:t>
      </w:r>
    </w:p>
    <w:p w:rsidR="005B75AE" w:rsidRPr="00931041" w:rsidRDefault="005B75AE" w:rsidP="005B75AE">
      <w:pPr>
        <w:rPr>
          <w:rStyle w:val="StyleUnderline"/>
        </w:rPr>
      </w:pPr>
      <w:r w:rsidRPr="00931041">
        <w:t xml:space="preserve">But while it appears that the Trump EPA will prioritize water infrastructure, </w:t>
      </w:r>
      <w:r w:rsidRPr="00931041">
        <w:rPr>
          <w:rStyle w:val="StyleUnderline"/>
        </w:rPr>
        <w:t>it is less certain when and how the money will start flowing.</w:t>
      </w:r>
      <w:r w:rsidRPr="00931041">
        <w:t xml:space="preserve"> Aside from Administrator Pruitt, other EPA program heads have not been appointed; </w:t>
      </w:r>
      <w:r w:rsidRPr="00931041">
        <w:rPr>
          <w:rStyle w:val="StyleUnderline"/>
        </w:rPr>
        <w:t>having a full political team in place at EPA would seem to be a prerequisite to getting WIFIA up and running.</w:t>
      </w:r>
      <w:r>
        <w:rPr>
          <w:rStyle w:val="StyleUnderline"/>
        </w:rPr>
        <w:t xml:space="preserve"> </w:t>
      </w:r>
      <w:r w:rsidRPr="00931041">
        <w:rPr>
          <w:rStyle w:val="StyleUnderline"/>
        </w:rPr>
        <w:t>Nor has the Administration indicated how it would dole out WIFIA funding, particularly in light of the significant proposed EPA staff cuts</w:t>
      </w:r>
      <w:r w:rsidRPr="00931041">
        <w:t>.</w:t>
      </w:r>
      <w:r>
        <w:t xml:space="preserve"> </w:t>
      </w:r>
      <w:r w:rsidRPr="00931041">
        <w:t>In short, though the President plans to push water infrastructure development while in office, there are important unanswered questions regarding the form that development and prioritization will take.</w:t>
      </w:r>
      <w:r>
        <w:t xml:space="preserve"> </w:t>
      </w:r>
      <w:r w:rsidRPr="00931041">
        <w:t xml:space="preserve">Yet despite these question marks, </w:t>
      </w:r>
      <w:r w:rsidRPr="00931041">
        <w:rPr>
          <w:rStyle w:val="StyleUnderline"/>
        </w:rPr>
        <w:t>WIFIA stands a strong chance of moving forward.</w:t>
      </w:r>
      <w:r>
        <w:rPr>
          <w:rStyle w:val="StyleUnderline"/>
        </w:rPr>
        <w:t xml:space="preserve"> </w:t>
      </w:r>
      <w:r w:rsidRPr="00931041">
        <w:rPr>
          <w:rStyle w:val="StyleUnderline"/>
        </w:rPr>
        <w:t xml:space="preserve">It has both White House and EPA support, it is likely to </w:t>
      </w:r>
      <w:r w:rsidRPr="00931041">
        <w:rPr>
          <w:rStyle w:val="Emphasis"/>
        </w:rPr>
        <w:t>garner significant Democratic support</w:t>
      </w:r>
      <w:r w:rsidRPr="00931041">
        <w:rPr>
          <w:rStyle w:val="StyleUnderline"/>
        </w:rPr>
        <w:t>, and it supports both urban and rural constituencies.</w:t>
      </w:r>
      <w:r>
        <w:rPr>
          <w:rStyle w:val="StyleUnderline"/>
        </w:rPr>
        <w:t xml:space="preserve"> </w:t>
      </w:r>
      <w:r w:rsidRPr="00931041">
        <w:rPr>
          <w:rStyle w:val="StyleUnderline"/>
        </w:rPr>
        <w:t>If any Trump EPA program is likely to start off strong, it looks to be WIFIA.</w:t>
      </w:r>
    </w:p>
    <w:p w:rsidR="005B75AE" w:rsidRPr="00931041" w:rsidRDefault="005B75AE" w:rsidP="005B75AE">
      <w:r w:rsidRPr="00931041">
        <w:t>Note: WIFIA = Water Infrastructure Finance and Innovation Act program</w:t>
      </w:r>
    </w:p>
    <w:p w:rsidR="005B75AE" w:rsidRPr="00931041" w:rsidRDefault="005B75AE" w:rsidP="005B75AE">
      <w:pPr>
        <w:rPr>
          <w:rStyle w:val="StyleUnderline"/>
        </w:rPr>
      </w:pPr>
    </w:p>
    <w:sectPr w:rsidR="005B75AE" w:rsidRPr="00931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Brovero"/>
    <w:docVar w:name="RibbonPointer" w:val="150407768"/>
    <w:docVar w:name="VerbatimVersion" w:val="5.1"/>
  </w:docVars>
  <w:rsids>
    <w:rsidRoot w:val="005B75A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B464F"/>
    <w:rsid w:val="005B75AE"/>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4581"/>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01E6"/>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168E"/>
  <w15:chartTrackingRefBased/>
  <w15:docId w15:val="{7D20B5E0-BDEE-462E-8E65-C69014B1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B75AE"/>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qFormat/>
    <w:rsid w:val="005B75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75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5B75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5B75A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75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5AE"/>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rsid w:val="005B75A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B75AE"/>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5B75AE"/>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5B75A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7"/>
    <w:qFormat/>
    <w:rsid w:val="005B75A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B75A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link w:val="UnderlinePara"/>
    <w:uiPriority w:val="6"/>
    <w:qFormat/>
    <w:rsid w:val="005B75AE"/>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Tags v 2 Char1,Heading 3 Char1 Char1,Text 7 Char1"/>
    <w:basedOn w:val="DefaultParagraphFont"/>
    <w:uiPriority w:val="99"/>
    <w:unhideWhenUsed/>
    <w:rsid w:val="005B75AE"/>
    <w:rPr>
      <w:color w:val="auto"/>
      <w:u w:val="none"/>
    </w:rPr>
  </w:style>
  <w:style w:type="character" w:styleId="FollowedHyperlink">
    <w:name w:val="FollowedHyperlink"/>
    <w:basedOn w:val="DefaultParagraphFont"/>
    <w:uiPriority w:val="99"/>
    <w:semiHidden/>
    <w:unhideWhenUsed/>
    <w:rsid w:val="005B75AE"/>
    <w:rPr>
      <w:color w:val="auto"/>
      <w:u w:val="none"/>
    </w:rPr>
  </w:style>
  <w:style w:type="paragraph" w:customStyle="1" w:styleId="Emphasis1">
    <w:name w:val="Emphasis1"/>
    <w:basedOn w:val="Normal"/>
    <w:link w:val="Emphasis"/>
    <w:autoRedefine/>
    <w:uiPriority w:val="7"/>
    <w:qFormat/>
    <w:rsid w:val="005B75A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6"/>
    <w:qFormat/>
    <w:rsid w:val="005B75AE"/>
    <w:pPr>
      <w:suppressAutoHyphens/>
      <w:spacing w:after="200"/>
      <w:contextualSpacing/>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hill.com/blogs/pundits-blog/economy-budget/324557-trump-budget-hits-all-the-right-notes-to-revive-economy" TargetMode="External"/><Relationship Id="rId13" Type="http://schemas.openxmlformats.org/officeDocument/2006/relationships/hyperlink" Target="http://www.washingtonexaminer.com/trump-must-slay-the-sacred-cow-of-the-budget-defense-spending/article/2610802" TargetMode="External"/><Relationship Id="rId3" Type="http://schemas.openxmlformats.org/officeDocument/2006/relationships/styles" Target="styles.xml"/><Relationship Id="rId7" Type="http://schemas.openxmlformats.org/officeDocument/2006/relationships/hyperlink" Target="http://www.washingtonexaminer.com/trump-must-slay-the-sacred-cow-of-the-budget-defense-spending/article/2610802" TargetMode="External"/><Relationship Id="rId12" Type="http://schemas.openxmlformats.org/officeDocument/2006/relationships/hyperlink" Target="http://www.dailytargum.com/article/2017/03/trumps-budget-outline-reveals-foolish-spending-prioriti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pjstar.com/news/20170309/asian-carp-plan-delayed-by-trump-administration-over-industry-concerns" TargetMode="External"/><Relationship Id="rId11" Type="http://schemas.openxmlformats.org/officeDocument/2006/relationships/hyperlink" Target="http://www.npr.org/sections/itsallpolitics/2013/02/21/172545050/defense-cuts-may-no-longer-be-political-sacred-cow" TargetMode="External"/><Relationship Id="rId5" Type="http://schemas.openxmlformats.org/officeDocument/2006/relationships/webSettings" Target="webSettings.xml"/><Relationship Id="rId15" Type="http://schemas.openxmlformats.org/officeDocument/2006/relationships/hyperlink" Target="http://www.envirostructure.com/2017/03/hidden-behind-the-presidents-proposed-epa-cuts-an-infrastructure-silver-lining/" TargetMode="External"/><Relationship Id="rId10" Type="http://schemas.openxmlformats.org/officeDocument/2006/relationships/hyperlink" Target="http://rare.us/rare-politics/trumps-choice-for-budget-director-is-a-fiscal-hawk-with-the-guts-to-take-on-pentagon-waste/" TargetMode="External"/><Relationship Id="rId4" Type="http://schemas.openxmlformats.org/officeDocument/2006/relationships/settings" Target="settings.xml"/><Relationship Id="rId9" Type="http://schemas.openxmlformats.org/officeDocument/2006/relationships/hyperlink" Target="https://acton.org/pub/commentary/2017/03/22/foreign-aid-sacred-cow-response-faith-leaders-letter-congress" TargetMode="External"/><Relationship Id="rId14" Type="http://schemas.openxmlformats.org/officeDocument/2006/relationships/hyperlink" Target="https://www.usatoday.com/story/opinion/2017/03/19/trump-budget-cuts-waste-james-bovard-column/992544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8CF89-8BCF-4EFF-AC15-26887529C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4680</Words>
  <Characters>26680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1</cp:revision>
  <dcterms:created xsi:type="dcterms:W3CDTF">2017-07-21T13:26:00Z</dcterms:created>
  <dcterms:modified xsi:type="dcterms:W3CDTF">2017-07-21T13:32:00Z</dcterms:modified>
</cp:coreProperties>
</file>